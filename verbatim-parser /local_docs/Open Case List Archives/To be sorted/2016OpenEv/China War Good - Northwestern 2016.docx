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B4353AE" w14:textId="78A6B305" w:rsidR="00916BBC" w:rsidRPr="00646227" w:rsidRDefault="00A97E9C" w:rsidP="001D1961">
      <w:pPr>
        <w:pStyle w:val="Heading1"/>
        <w:spacing w:before="0"/>
        <w:rPr>
          <w:rFonts w:ascii="Georgia" w:eastAsia="ヒラギノ角ゴ Pro W3" w:hAnsi="Georgia"/>
        </w:rPr>
      </w:pPr>
      <w:r>
        <w:rPr>
          <w:rFonts w:ascii="Georgia" w:eastAsia="ヒラギノ角ゴ Pro W3" w:hAnsi="Georgia"/>
        </w:rPr>
        <w:t>*NDI 6WA – China War Good*</w:t>
      </w:r>
      <w:bookmarkStart w:id="0" w:name="_GoBack"/>
      <w:bookmarkEnd w:id="0"/>
    </w:p>
    <w:p w14:paraId="30EDF6AE" w14:textId="77777777" w:rsidR="00916BBC" w:rsidRPr="00646227" w:rsidRDefault="00916BBC" w:rsidP="001D1961">
      <w:pPr>
        <w:rPr>
          <w:rFonts w:ascii="Georgia" w:eastAsia="ヒラギノ角ゴ Pro W3" w:hAnsi="Georgia"/>
        </w:rPr>
      </w:pPr>
      <w:r w:rsidRPr="00646227">
        <w:rPr>
          <w:rFonts w:ascii="Georgia" w:eastAsia="ヒラギノ角ゴ Pro W3" w:hAnsi="Georgia"/>
        </w:rPr>
        <w:t xml:space="preserve"> </w:t>
      </w:r>
    </w:p>
    <w:p w14:paraId="6A58B06C" w14:textId="2541D410" w:rsidR="00E159A5" w:rsidRDefault="00E159A5" w:rsidP="005242E5">
      <w:pPr>
        <w:pStyle w:val="Heading2"/>
      </w:pPr>
      <w:r w:rsidRPr="005242E5">
        <w:t>Notes</w:t>
      </w:r>
    </w:p>
    <w:p w14:paraId="2B97C07D" w14:textId="6971430D" w:rsidR="00F21F2A" w:rsidRPr="00F21F2A" w:rsidRDefault="00F21F2A" w:rsidP="00F21F2A">
      <w:r>
        <w:rPr>
          <w:noProof/>
        </w:rPr>
        <mc:AlternateContent>
          <mc:Choice Requires="wpg">
            <w:drawing>
              <wp:anchor distT="0" distB="0" distL="114300" distR="114300" simplePos="0" relativeHeight="251666432" behindDoc="0" locked="0" layoutInCell="1" allowOverlap="1" wp14:anchorId="195F48A3" wp14:editId="651DB14A">
                <wp:simplePos x="0" y="0"/>
                <wp:positionH relativeFrom="margin">
                  <wp:posOffset>-434340</wp:posOffset>
                </wp:positionH>
                <wp:positionV relativeFrom="paragraph">
                  <wp:posOffset>297181</wp:posOffset>
                </wp:positionV>
                <wp:extent cx="5356860" cy="1684020"/>
                <wp:effectExtent l="0" t="0" r="0" b="0"/>
                <wp:wrapNone/>
                <wp:docPr id="6" name="Group 6"/>
                <wp:cNvGraphicFramePr/>
                <a:graphic xmlns:a="http://schemas.openxmlformats.org/drawingml/2006/main">
                  <a:graphicData uri="http://schemas.microsoft.com/office/word/2010/wordprocessingGroup">
                    <wpg:wgp>
                      <wpg:cNvGrpSpPr/>
                      <wpg:grpSpPr>
                        <a:xfrm>
                          <a:off x="0" y="0"/>
                          <a:ext cx="5356860" cy="1684020"/>
                          <a:chOff x="0" y="0"/>
                          <a:chExt cx="6352540" cy="3123738"/>
                        </a:xfrm>
                      </wpg:grpSpPr>
                      <pic:pic xmlns:pic="http://schemas.openxmlformats.org/drawingml/2006/picture">
                        <pic:nvPicPr>
                          <pic:cNvPr id="3" name="Picture 3" descr="http://image2.tin247.com/pictures/2016/05/12/urj1463009244.jpg"/>
                          <pic:cNvPicPr>
                            <a:picLocks noChangeAspect="1"/>
                          </pic:cNvPicPr>
                        </pic:nvPicPr>
                        <pic:blipFill rotWithShape="1">
                          <a:blip r:embed="rId9">
                            <a:extLst>
                              <a:ext uri="{28A0092B-C50C-407E-A947-70E740481C1C}">
                                <a14:useLocalDpi xmlns:a14="http://schemas.microsoft.com/office/drawing/2010/main" val="0"/>
                              </a:ext>
                            </a:extLst>
                          </a:blip>
                          <a:srcRect b="9711"/>
                          <a:stretch/>
                        </pic:blipFill>
                        <pic:spPr bwMode="auto">
                          <a:xfrm>
                            <a:off x="0" y="0"/>
                            <a:ext cx="6352540" cy="3027045"/>
                          </a:xfrm>
                          <a:prstGeom prst="rect">
                            <a:avLst/>
                          </a:prstGeom>
                          <a:noFill/>
                          <a:ln>
                            <a:noFill/>
                          </a:ln>
                          <a:extLst>
                            <a:ext uri="{53640926-AAD7-44d8-BBD7-CCE9431645EC}">
                              <a14:shadowObscured xmlns:cx="http://schemas.microsoft.com/office/drawing/2014/chartex" xmlns:cx1="http://schemas.microsoft.com/office/drawing/2015/9/8/chartex" xmlns:cx2="http://schemas.microsoft.com/office/drawing/2015/10/21/chartex" xmlns:w16se="http://schemas.microsoft.com/office/word/2015/wordml/symex"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wps:wsp>
                        <wps:cNvPr id="4" name="Text Box 4"/>
                        <wps:cNvSpPr txBox="1"/>
                        <wps:spPr>
                          <a:xfrm>
                            <a:off x="4017818" y="1960418"/>
                            <a:ext cx="2306320" cy="1163320"/>
                          </a:xfrm>
                          <a:prstGeom prst="rect">
                            <a:avLst/>
                          </a:prstGeom>
                          <a:noFill/>
                          <a:ln w="6350">
                            <a:noFill/>
                          </a:ln>
                        </wps:spPr>
                        <wps:txbx>
                          <w:txbxContent>
                            <w:p w14:paraId="1FFD474F" w14:textId="76CBBDA8" w:rsidR="005242E5" w:rsidRPr="009725F7" w:rsidRDefault="005242E5">
                              <w:pPr>
                                <w:rPr>
                                  <w:rFonts w:ascii="Georgia" w:hAnsi="Georgia"/>
                                  <w:b/>
                                  <w:color w:val="FF0000"/>
                                  <w:sz w:val="52"/>
                                  <w:u w:val="single"/>
                                </w:rPr>
                              </w:pPr>
                              <w:r w:rsidRPr="009725F7">
                                <w:rPr>
                                  <w:rFonts w:ascii="Georgia" w:hAnsi="Georgia"/>
                                  <w:b/>
                                  <w:color w:val="FF0000"/>
                                  <w:sz w:val="52"/>
                                  <w:u w:val="single"/>
                                </w:rPr>
                                <w:t xml:space="preserve">Ohio Class Submarine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 name="Straight Arrow Connector 5"/>
                        <wps:cNvCnPr/>
                        <wps:spPr>
                          <a:xfrm flipH="1" flipV="1">
                            <a:off x="4114800" y="1884218"/>
                            <a:ext cx="1669473" cy="45719"/>
                          </a:xfrm>
                          <a:prstGeom prst="straightConnector1">
                            <a:avLst/>
                          </a:prstGeom>
                          <a:ln w="76200">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95F48A3" id="Group 6" o:spid="_x0000_s1026" style="position:absolute;margin-left:-34.2pt;margin-top:23.4pt;width:421.8pt;height:132.6pt;z-index:251666432;mso-position-horizontal-relative:margin;mso-width-relative:margin;mso-height-relative:margin" coordsize="63525,3123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alt="http://image2.tin247.com/pictures/2016/05/12/urj1463009244.jpg" style="position:absolute;width:63525;height:3027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qzT6fDAAAA2gAAAA8AAABkcnMvZG93bnJldi54bWxEj81qwzAQhO+FvIPYQG6NnCYU40QxJlAI&#10;hJY2LeS6WBvLxFoZS/FPn74qFHocZuYbZpePthE9db52rGC1TEAQl07XXCn4+nx5TEH4gKyxcUwK&#10;JvKQ72cPO8y0G/iD+nOoRISwz1CBCaHNpPSlIYt+6Vri6F1dZzFE2VVSdzhEuG3kU5I8S4s1xwWD&#10;LR0Mlbfz3SqQ5tul1/f07bW6nC7TpsD1tEGlFvOx2IIINIb/8F/7qBWs4fdKvAFy/w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OrNPp8MAAADaAAAADwAAAAAAAAAAAAAAAACf&#10;AgAAZHJzL2Rvd25yZXYueG1sUEsFBgAAAAAEAAQA9wAAAI8DAAAAAA==&#10;">
                  <v:imagedata r:id="rId10" o:title="urj1463009244" cropbottom="6364f"/>
                  <v:path arrowok="t"/>
                </v:shape>
                <v:shapetype id="_x0000_t202" coordsize="21600,21600" o:spt="202" path="m,l,21600r21600,l21600,xe">
                  <v:stroke joinstyle="miter"/>
                  <v:path gradientshapeok="t" o:connecttype="rect"/>
                </v:shapetype>
                <v:shape id="Text Box 4" o:spid="_x0000_s1028" type="#_x0000_t202" style="position:absolute;left:40178;top:19604;width:23063;height:116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5G1MUA&#10;AADaAAAADwAAAGRycy9kb3ducmV2LnhtbESPQWvCQBSE7wX/w/IEb3VTsRJSVwmB0CLtwdRLb6/Z&#10;ZxKafZtmtyb6692C4HGYmW+Y9XY0rThR7xrLCp7mEQji0uqGKwWHz/wxBuE8ssbWMik4k4PtZvKw&#10;xkTbgfd0KnwlAoRdggpq77tESlfWZNDNbUccvKPtDfog+0rqHocAN61cRNFKGmw4LNTYUVZT+VP8&#10;GQW7LP/A/ffCxJc2e30/pt3v4etZqdl0TF9AeBr9PXxrv2kFS/i/Em6A3F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LkbUxQAAANoAAAAPAAAAAAAAAAAAAAAAAJgCAABkcnMv&#10;ZG93bnJldi54bWxQSwUGAAAAAAQABAD1AAAAigMAAAAA&#10;" filled="f" stroked="f" strokeweight=".5pt">
                  <v:textbox>
                    <w:txbxContent>
                      <w:p w14:paraId="1FFD474F" w14:textId="76CBBDA8" w:rsidR="005242E5" w:rsidRPr="009725F7" w:rsidRDefault="005242E5">
                        <w:pPr>
                          <w:rPr>
                            <w:rFonts w:ascii="Georgia" w:hAnsi="Georgia"/>
                            <w:b/>
                            <w:color w:val="FF0000"/>
                            <w:sz w:val="52"/>
                            <w:u w:val="single"/>
                          </w:rPr>
                        </w:pPr>
                        <w:r w:rsidRPr="009725F7">
                          <w:rPr>
                            <w:rFonts w:ascii="Georgia" w:hAnsi="Georgia"/>
                            <w:b/>
                            <w:color w:val="FF0000"/>
                            <w:sz w:val="52"/>
                            <w:u w:val="single"/>
                          </w:rPr>
                          <w:t xml:space="preserve">Ohio Class Submarine </w:t>
                        </w:r>
                      </w:p>
                    </w:txbxContent>
                  </v:textbox>
                </v:shape>
                <v:shapetype id="_x0000_t32" coordsize="21600,21600" o:spt="32" o:oned="t" path="m,l21600,21600e" filled="f">
                  <v:path arrowok="t" fillok="f" o:connecttype="none"/>
                  <o:lock v:ext="edit" shapetype="t"/>
                </v:shapetype>
                <v:shape id="Straight Arrow Connector 5" o:spid="_x0000_s1029" type="#_x0000_t32" style="position:absolute;left:41148;top:18842;width:16694;height:457;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FBK8cIAAADaAAAADwAAAGRycy9kb3ducmV2LnhtbESPQWvCQBSE7wX/w/KE3urGYotEN0GE&#10;QC4WtIrXR/aZRLNv4+42pv++Wyj0OMzMN8w6H00nBnK+taxgPktAEFdWt1wrOH4WL0sQPiBr7CyT&#10;gm/ykGeTpzWm2j54T8Mh1CJC2KeooAmhT6X0VUMG/cz2xNG7WGcwROlqqR0+Itx08jVJ3qXBluNC&#10;gz1tG6puhy+jAN31Xla4/1icl0lZDJvTbm4LpZ6n42YFItAY/sN/7VIreIPfK/EGyOw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4FBK8cIAAADaAAAADwAAAAAAAAAAAAAA&#10;AAChAgAAZHJzL2Rvd25yZXYueG1sUEsFBgAAAAAEAAQA+QAAAJADAAAAAA==&#10;" strokecolor="red" strokeweight="6pt">
                  <v:stroke endarrow="block"/>
                  <v:shadow on="t" color="black" opacity="24903f" origin=",.5" offset="0,.55556mm"/>
                </v:shape>
                <w10:wrap anchorx="margin"/>
              </v:group>
            </w:pict>
          </mc:Fallback>
        </mc:AlternateContent>
      </w:r>
    </w:p>
    <w:p w14:paraId="45A4C8A3" w14:textId="6E3E2F31" w:rsidR="005242E5" w:rsidRPr="005242E5" w:rsidRDefault="005242E5" w:rsidP="005242E5"/>
    <w:p w14:paraId="67752069" w14:textId="5C0079E3" w:rsidR="00E159A5" w:rsidRPr="005242E5" w:rsidRDefault="00E159A5" w:rsidP="005242E5"/>
    <w:p w14:paraId="009EF5BD" w14:textId="3E207670" w:rsidR="005242E5" w:rsidRPr="005242E5" w:rsidRDefault="005242E5" w:rsidP="005242E5"/>
    <w:p w14:paraId="33A92E96" w14:textId="77772A24" w:rsidR="005242E5" w:rsidRPr="005242E5" w:rsidRDefault="005242E5" w:rsidP="005242E5"/>
    <w:p w14:paraId="7C38474F" w14:textId="4EDC46F8" w:rsidR="005242E5" w:rsidRPr="005242E5" w:rsidRDefault="005242E5" w:rsidP="005242E5"/>
    <w:p w14:paraId="2FFE7364" w14:textId="47D2170F" w:rsidR="005242E5" w:rsidRPr="005242E5" w:rsidRDefault="005242E5" w:rsidP="005242E5"/>
    <w:p w14:paraId="6B3BFC75" w14:textId="2459D70C" w:rsidR="005242E5" w:rsidRPr="005242E5" w:rsidRDefault="005242E5" w:rsidP="005242E5"/>
    <w:p w14:paraId="7938BC17" w14:textId="171A517C" w:rsidR="005242E5" w:rsidRPr="005242E5" w:rsidRDefault="005242E5" w:rsidP="005242E5"/>
    <w:p w14:paraId="36003E74" w14:textId="77777777" w:rsidR="005242E5" w:rsidRPr="005242E5" w:rsidRDefault="005242E5" w:rsidP="005242E5"/>
    <w:p w14:paraId="48C9A1A3" w14:textId="77777777" w:rsidR="005242E5" w:rsidRPr="005242E5" w:rsidRDefault="005242E5" w:rsidP="005242E5"/>
    <w:p w14:paraId="2432DD86" w14:textId="77777777" w:rsidR="005242E5" w:rsidRPr="005242E5" w:rsidRDefault="005242E5" w:rsidP="005242E5"/>
    <w:p w14:paraId="31F763DB" w14:textId="77777777" w:rsidR="005242E5" w:rsidRPr="005242E5" w:rsidRDefault="005242E5" w:rsidP="005242E5"/>
    <w:p w14:paraId="47234C64" w14:textId="5B1B8BB8" w:rsidR="00E159A5" w:rsidRPr="00646227" w:rsidRDefault="00E159A5" w:rsidP="001D1961">
      <w:pPr>
        <w:pStyle w:val="Heading4"/>
        <w:spacing w:before="0"/>
        <w:rPr>
          <w:rFonts w:ascii="Georgia" w:hAnsi="Georgia"/>
        </w:rPr>
      </w:pPr>
      <w:r w:rsidRPr="00646227">
        <w:rPr>
          <w:rFonts w:ascii="Georgia" w:hAnsi="Georgia"/>
        </w:rPr>
        <w:t>This is the China War Good File – the thesis of the impact turn is that war now is more desirable than war later</w:t>
      </w:r>
    </w:p>
    <w:p w14:paraId="200CB8F4" w14:textId="19CA132F" w:rsidR="00E159A5" w:rsidRPr="00646227" w:rsidRDefault="00E159A5" w:rsidP="001D1961">
      <w:pPr>
        <w:pStyle w:val="Heading4"/>
        <w:spacing w:before="0"/>
        <w:rPr>
          <w:rFonts w:ascii="Georgia" w:hAnsi="Georgia"/>
        </w:rPr>
      </w:pPr>
      <w:r w:rsidRPr="00646227">
        <w:rPr>
          <w:rFonts w:ascii="Georgia" w:hAnsi="Georgia"/>
        </w:rPr>
        <w:t xml:space="preserve">There are four 1NC modules you can read; for the 2NC impacts, you should look at the </w:t>
      </w:r>
      <w:r w:rsidR="00607C27" w:rsidRPr="00646227">
        <w:rPr>
          <w:rFonts w:ascii="Georgia" w:hAnsi="Georgia"/>
        </w:rPr>
        <w:t xml:space="preserve">respective modules EX: 1NC modernization </w:t>
      </w:r>
      <w:r w:rsidR="00607C27" w:rsidRPr="00646227">
        <w:rPr>
          <w:rFonts w:ascii="Georgia" w:hAnsi="Georgia"/>
        </w:rPr>
        <w:sym w:font="Wingdings" w:char="F0E0"/>
      </w:r>
      <w:r w:rsidR="00607C27" w:rsidRPr="00646227">
        <w:rPr>
          <w:rFonts w:ascii="Georgia" w:hAnsi="Georgia"/>
        </w:rPr>
        <w:t xml:space="preserve"> </w:t>
      </w:r>
      <w:r w:rsidRPr="00646227">
        <w:rPr>
          <w:rFonts w:ascii="Georgia" w:hAnsi="Georgia"/>
        </w:rPr>
        <w:t>2NC – Modernization section</w:t>
      </w:r>
    </w:p>
    <w:p w14:paraId="7F495E6A" w14:textId="68DB7E93" w:rsidR="00E159A5" w:rsidRPr="00646227" w:rsidRDefault="00E159A5" w:rsidP="001D1961">
      <w:pPr>
        <w:pStyle w:val="Heading4"/>
        <w:spacing w:before="0"/>
        <w:rPr>
          <w:rFonts w:ascii="Georgia" w:hAnsi="Georgia"/>
        </w:rPr>
      </w:pPr>
      <w:r w:rsidRPr="00646227">
        <w:rPr>
          <w:rFonts w:ascii="Georgia" w:hAnsi="Georgia"/>
        </w:rPr>
        <w:t xml:space="preserve">Special credit to Diego for organizing the aff </w:t>
      </w:r>
      <w:r w:rsidR="00607C27" w:rsidRPr="00646227">
        <w:rPr>
          <w:rFonts w:ascii="Georgia" w:hAnsi="Georgia"/>
        </w:rPr>
        <w:t>section</w:t>
      </w:r>
      <w:r w:rsidRPr="00646227">
        <w:rPr>
          <w:rFonts w:ascii="Georgia" w:hAnsi="Georgia"/>
        </w:rPr>
        <w:t xml:space="preserve"> </w:t>
      </w:r>
    </w:p>
    <w:p w14:paraId="4793BCAC" w14:textId="09B9E236" w:rsidR="00607C27" w:rsidRPr="00646227" w:rsidRDefault="00607C27" w:rsidP="001D1961">
      <w:pPr>
        <w:rPr>
          <w:rFonts w:ascii="Georgia" w:hAnsi="Georgia"/>
        </w:rPr>
      </w:pPr>
    </w:p>
    <w:p w14:paraId="3B27EF49" w14:textId="3DCB71F1" w:rsidR="00607C27" w:rsidRPr="00646227" w:rsidRDefault="00607C27" w:rsidP="001D1961">
      <w:pPr>
        <w:pStyle w:val="Heading4"/>
        <w:numPr>
          <w:ilvl w:val="0"/>
          <w:numId w:val="12"/>
        </w:numPr>
        <w:spacing w:before="0"/>
        <w:rPr>
          <w:rFonts w:ascii="Georgia" w:hAnsi="Georgia"/>
        </w:rPr>
      </w:pPr>
      <w:r w:rsidRPr="00646227">
        <w:rPr>
          <w:rFonts w:ascii="Georgia" w:hAnsi="Georgia"/>
        </w:rPr>
        <w:t>Sid S and Kevin R</w:t>
      </w:r>
    </w:p>
    <w:p w14:paraId="2330ED92" w14:textId="77777777" w:rsidR="00E159A5" w:rsidRPr="00646227" w:rsidRDefault="00E159A5" w:rsidP="001D1961">
      <w:pPr>
        <w:rPr>
          <w:rFonts w:ascii="Georgia" w:hAnsi="Georgia"/>
        </w:rPr>
      </w:pPr>
    </w:p>
    <w:p w14:paraId="341D3B17" w14:textId="693FE991" w:rsidR="00916BBC" w:rsidRPr="00646227" w:rsidRDefault="004979A6" w:rsidP="001D1961">
      <w:pPr>
        <w:pStyle w:val="Heading2"/>
        <w:spacing w:before="0"/>
        <w:rPr>
          <w:rFonts w:ascii="Georgia" w:eastAsia="ヒラギノ角ゴ Pro W3" w:hAnsi="Georgia"/>
        </w:rPr>
      </w:pPr>
      <w:r w:rsidRPr="00646227">
        <w:rPr>
          <w:rFonts w:ascii="Georgia" w:eastAsia="ヒラギノ角ゴ Pro W3" w:hAnsi="Georgia"/>
        </w:rPr>
        <w:t xml:space="preserve">1NC – General </w:t>
      </w:r>
    </w:p>
    <w:p w14:paraId="6070BEF0" w14:textId="77777777" w:rsidR="00916BBC" w:rsidRPr="00646227" w:rsidRDefault="00916BBC" w:rsidP="001D1961">
      <w:pPr>
        <w:rPr>
          <w:rFonts w:ascii="Georgia" w:eastAsia="ヒラギノ角ゴ Pro W3" w:hAnsi="Georgia"/>
        </w:rPr>
      </w:pPr>
    </w:p>
    <w:p w14:paraId="6059F85E" w14:textId="77777777" w:rsidR="00916BBC" w:rsidRPr="00646227" w:rsidRDefault="00916BBC" w:rsidP="001D1961">
      <w:pPr>
        <w:pStyle w:val="Heading3"/>
        <w:spacing w:before="0"/>
        <w:rPr>
          <w:rFonts w:ascii="Georgia" w:eastAsia="ヒラギノ角ゴ Pro W3" w:hAnsi="Georgia"/>
        </w:rPr>
      </w:pPr>
      <w:r w:rsidRPr="00646227">
        <w:rPr>
          <w:rFonts w:ascii="Georgia" w:eastAsia="ヒラギノ角ゴ Pro W3" w:hAnsi="Georgia"/>
        </w:rPr>
        <w:t xml:space="preserve">1NC </w:t>
      </w:r>
      <w:r w:rsidRPr="00646227">
        <w:rPr>
          <w:rFonts w:ascii="Georgia" w:eastAsia="ヒラギノ角ゴ Pro W3" w:hAnsi="Georgia" w:cs="Times New Roman"/>
        </w:rPr>
        <w:t>–</w:t>
      </w:r>
      <w:r w:rsidRPr="00646227">
        <w:rPr>
          <w:rFonts w:ascii="Georgia" w:eastAsia="ヒラギノ角ゴ Pro W3" w:hAnsi="Georgia"/>
        </w:rPr>
        <w:t xml:space="preserve"> General</w:t>
      </w:r>
    </w:p>
    <w:p w14:paraId="769A1FA9" w14:textId="77777777" w:rsidR="00916BBC" w:rsidRPr="00646227" w:rsidRDefault="00916BBC" w:rsidP="001D1961">
      <w:pPr>
        <w:rPr>
          <w:rFonts w:ascii="Georgia" w:eastAsia="ヒラギノ角ゴ Pro W3" w:hAnsi="Georgia"/>
        </w:rPr>
      </w:pPr>
    </w:p>
    <w:p w14:paraId="11BD9DB8" w14:textId="77777777" w:rsidR="00916BBC" w:rsidRPr="00646227" w:rsidRDefault="00916BBC" w:rsidP="001D1961">
      <w:pPr>
        <w:pStyle w:val="Heading4"/>
        <w:spacing w:before="0"/>
        <w:rPr>
          <w:rStyle w:val="StyleUnderline"/>
          <w:rFonts w:ascii="Georgia" w:eastAsia="ヒラギノ角ゴ Pro W3" w:hAnsi="Georgia"/>
          <w:sz w:val="26"/>
          <w:u w:val="none"/>
        </w:rPr>
      </w:pPr>
      <w:r w:rsidRPr="00646227">
        <w:rPr>
          <w:rStyle w:val="StyleUnderline"/>
          <w:rFonts w:ascii="Georgia" w:eastAsia="ヒラギノ角ゴ Pro W3" w:hAnsi="Georgia"/>
          <w:sz w:val="26"/>
          <w:u w:val="none"/>
        </w:rPr>
        <w:t xml:space="preserve">U.S. China war is inevitable </w:t>
      </w:r>
      <w:r w:rsidRPr="00646227">
        <w:rPr>
          <w:rStyle w:val="StyleUnderline"/>
          <w:rFonts w:ascii="Georgia" w:eastAsia="ヒラギノ角ゴ Pro W3" w:hAnsi="Georgia" w:cs="Times New Roman"/>
          <w:sz w:val="26"/>
          <w:u w:val="none"/>
        </w:rPr>
        <w:t>–</w:t>
      </w:r>
      <w:r w:rsidRPr="00646227">
        <w:rPr>
          <w:rStyle w:val="StyleUnderline"/>
          <w:rFonts w:ascii="Georgia" w:eastAsia="ヒラギノ角ゴ Pro W3" w:hAnsi="Georgia"/>
          <w:sz w:val="26"/>
          <w:u w:val="none"/>
        </w:rPr>
        <w:t xml:space="preserve"> only war now ensures U.S. victory </w:t>
      </w:r>
      <w:r w:rsidRPr="00646227">
        <w:rPr>
          <w:rStyle w:val="StyleUnderline"/>
          <w:rFonts w:ascii="Georgia" w:eastAsia="ヒラギノ角ゴ Pro W3" w:hAnsi="Georgia" w:cs="Times New Roman"/>
          <w:sz w:val="26"/>
          <w:u w:val="none"/>
        </w:rPr>
        <w:t>–</w:t>
      </w:r>
      <w:r w:rsidRPr="00646227">
        <w:rPr>
          <w:rStyle w:val="StyleUnderline"/>
          <w:rFonts w:ascii="Georgia" w:eastAsia="ヒラギノ角ゴ Pro W3" w:hAnsi="Georgia"/>
          <w:sz w:val="26"/>
          <w:u w:val="none"/>
        </w:rPr>
        <w:t xml:space="preserve"> continued Chinese modernization risks hotspot escalation in Taiwan, Korea, ECS, and SCS</w:t>
      </w:r>
    </w:p>
    <w:p w14:paraId="3258511E" w14:textId="77777777" w:rsidR="00916BBC" w:rsidRPr="00646227" w:rsidRDefault="00916BBC" w:rsidP="001D1961">
      <w:pPr>
        <w:rPr>
          <w:rStyle w:val="Style13ptBold"/>
          <w:rFonts w:ascii="Georgia" w:eastAsia="ヒラギノ角ゴ Pro W3" w:hAnsi="Georgia"/>
          <w:b w:val="0"/>
          <w:sz w:val="22"/>
        </w:rPr>
      </w:pPr>
      <w:r w:rsidRPr="00646227">
        <w:rPr>
          <w:rStyle w:val="Style13ptBold"/>
          <w:rFonts w:ascii="Georgia" w:eastAsia="ヒラギノ角ゴ Pro W3" w:hAnsi="Georgia"/>
        </w:rPr>
        <w:t xml:space="preserve">Gertz 14 </w:t>
      </w:r>
      <w:r w:rsidRPr="00646227">
        <w:rPr>
          <w:rStyle w:val="Style13ptBold"/>
          <w:rFonts w:ascii="Georgia" w:eastAsia="ヒラギノ角ゴ Pro W3" w:hAnsi="Georgia"/>
          <w:b w:val="0"/>
          <w:sz w:val="22"/>
        </w:rPr>
        <w:t xml:space="preserve">(Bill, national security columnist for The Washington Times and senior editor at The Washington Free Beacon, 10/13/14, </w:t>
      </w:r>
      <w:r w:rsidRPr="00646227">
        <w:rPr>
          <w:rStyle w:val="Style13ptBold"/>
          <w:rFonts w:ascii="Georgia" w:eastAsia="ヒラギノ角ゴ Pro W3" w:hAnsi="Georgia" w:cs="Times New Roman"/>
          <w:b w:val="0"/>
          <w:sz w:val="22"/>
        </w:rPr>
        <w:t>“</w:t>
      </w:r>
      <w:r w:rsidRPr="00646227">
        <w:rPr>
          <w:rStyle w:val="Style13ptBold"/>
          <w:rFonts w:ascii="Georgia" w:eastAsia="ヒラギノ角ゴ Pro W3" w:hAnsi="Georgia"/>
          <w:b w:val="0"/>
          <w:sz w:val="22"/>
        </w:rPr>
        <w:t>China Military Buildup Shifts Balance of Power in Asia in Beijing’s Favor,</w:t>
      </w:r>
      <w:r w:rsidRPr="00646227">
        <w:rPr>
          <w:rStyle w:val="Style13ptBold"/>
          <w:rFonts w:ascii="Georgia" w:eastAsia="ヒラギノ角ゴ Pro W3" w:hAnsi="Georgia" w:cs="Times New Roman"/>
          <w:b w:val="0"/>
          <w:sz w:val="22"/>
        </w:rPr>
        <w:t>”</w:t>
      </w:r>
      <w:r w:rsidRPr="00646227">
        <w:rPr>
          <w:rStyle w:val="Style13ptBold"/>
          <w:rFonts w:ascii="Georgia" w:eastAsia="ヒラギノ角ゴ Pro W3" w:hAnsi="Georgia"/>
          <w:b w:val="0"/>
          <w:sz w:val="22"/>
        </w:rPr>
        <w:t xml:space="preserve"> The Washington Free Beacon, </w:t>
      </w:r>
      <w:hyperlink r:id="rId11" w:history="1">
        <w:r w:rsidRPr="00646227">
          <w:rPr>
            <w:rStyle w:val="Hyperlink"/>
            <w:rFonts w:ascii="Georgia" w:eastAsia="ヒラギノ角ゴ Pro W3" w:hAnsi="Georgia"/>
          </w:rPr>
          <w:t>http://freebeacon.com/national-security/china-military-buildup-shifts-balance-of-power-in-asia-in-beijings-favor/</w:t>
        </w:r>
      </w:hyperlink>
      <w:r w:rsidRPr="00646227">
        <w:rPr>
          <w:rStyle w:val="Style13ptBold"/>
          <w:rFonts w:ascii="Georgia" w:eastAsia="ヒラギノ角ゴ Pro W3" w:hAnsi="Georgia"/>
          <w:b w:val="0"/>
          <w:sz w:val="22"/>
        </w:rPr>
        <w:t>)</w:t>
      </w:r>
    </w:p>
    <w:p w14:paraId="012CCB5C" w14:textId="77777777" w:rsidR="00916BBC" w:rsidRPr="00646227" w:rsidRDefault="00916BBC" w:rsidP="001D1961">
      <w:pPr>
        <w:rPr>
          <w:rStyle w:val="Style13ptBold"/>
          <w:rFonts w:ascii="Georgia" w:eastAsia="ヒラギノ角ゴ Pro W3" w:hAnsi="Georgia"/>
          <w:b w:val="0"/>
          <w:sz w:val="22"/>
        </w:rPr>
      </w:pPr>
      <w:r w:rsidRPr="00646227">
        <w:rPr>
          <w:rStyle w:val="Style13ptBold"/>
          <w:rFonts w:ascii="Georgia" w:eastAsia="ヒラギノ角ゴ Pro W3" w:hAnsi="Georgia"/>
          <w:b w:val="0"/>
          <w:sz w:val="22"/>
        </w:rPr>
        <w:t>**citing congressional China commission</w:t>
      </w:r>
    </w:p>
    <w:p w14:paraId="2E824BA2" w14:textId="77777777" w:rsidR="00916BBC" w:rsidRPr="00646227" w:rsidRDefault="00916BBC" w:rsidP="001D1961">
      <w:pPr>
        <w:rPr>
          <w:rStyle w:val="StyleUnderline"/>
          <w:rFonts w:ascii="Georgia" w:eastAsia="ヒラギノ角ゴ Pro W3" w:hAnsi="Georgia"/>
          <w:sz w:val="16"/>
          <w:u w:val="none"/>
        </w:rPr>
      </w:pPr>
      <w:r w:rsidRPr="00646227">
        <w:rPr>
          <w:rStyle w:val="StyleUnderline"/>
          <w:rFonts w:ascii="Georgia" w:eastAsia="ヒラギノ角ゴ Pro W3" w:hAnsi="Georgia"/>
        </w:rPr>
        <w:t>China’s decades-long buildup of strategic and conventional military forces is shifting</w:t>
      </w:r>
      <w:r w:rsidRPr="00646227">
        <w:rPr>
          <w:rStyle w:val="StyleUnderline"/>
          <w:rFonts w:ascii="Georgia" w:eastAsia="ヒラギノ角ゴ Pro W3" w:hAnsi="Georgia"/>
          <w:sz w:val="16"/>
          <w:u w:val="none"/>
        </w:rPr>
        <w:t xml:space="preserve"> the </w:t>
      </w:r>
      <w:r w:rsidRPr="00646227">
        <w:rPr>
          <w:rStyle w:val="StyleUnderline"/>
          <w:rFonts w:ascii="Georgia" w:eastAsia="ヒラギノ角ゴ Pro W3" w:hAnsi="Georgia"/>
        </w:rPr>
        <w:t>balance of power in Asia in Beijing’s favor</w:t>
      </w:r>
      <w:r w:rsidRPr="00646227">
        <w:rPr>
          <w:rStyle w:val="StyleUnderline"/>
          <w:rFonts w:ascii="Georgia" w:eastAsia="ヒラギノ角ゴ Pro W3" w:hAnsi="Georgia"/>
          <w:sz w:val="16"/>
          <w:u w:val="none"/>
        </w:rPr>
        <w:t xml:space="preserve"> and </w:t>
      </w:r>
      <w:r w:rsidRPr="00646227">
        <w:rPr>
          <w:rStyle w:val="StyleUnderline"/>
          <w:rFonts w:ascii="Georgia" w:eastAsia="ヒラギノ角ゴ Pro W3" w:hAnsi="Georgia"/>
        </w:rPr>
        <w:t>increasing</w:t>
      </w:r>
      <w:r w:rsidRPr="00646227">
        <w:rPr>
          <w:rStyle w:val="StyleUnderline"/>
          <w:rFonts w:ascii="Georgia" w:eastAsia="ヒラギノ角ゴ Pro W3" w:hAnsi="Georgia"/>
          <w:sz w:val="16"/>
          <w:u w:val="none"/>
        </w:rPr>
        <w:t xml:space="preserve"> the </w:t>
      </w:r>
      <w:r w:rsidRPr="00646227">
        <w:rPr>
          <w:rStyle w:val="StyleUnderline"/>
          <w:rFonts w:ascii="Georgia" w:eastAsia="ヒラギノ角ゴ Pro W3" w:hAnsi="Georgia"/>
        </w:rPr>
        <w:t>risk of a conflict</w:t>
      </w:r>
      <w:r w:rsidRPr="00646227">
        <w:rPr>
          <w:rStyle w:val="StyleUnderline"/>
          <w:rFonts w:ascii="Georgia" w:eastAsia="ヒラギノ角ゴ Pro W3" w:hAnsi="Georgia"/>
          <w:sz w:val="16"/>
          <w:u w:val="none"/>
        </w:rPr>
        <w:t xml:space="preserve">, </w:t>
      </w:r>
      <w:r w:rsidRPr="00646227">
        <w:rPr>
          <w:rStyle w:val="StyleUnderline"/>
          <w:rFonts w:ascii="Georgia" w:eastAsia="ヒラギノ角ゴ Pro W3" w:hAnsi="Georgia"/>
        </w:rPr>
        <w:t>according to</w:t>
      </w:r>
      <w:r w:rsidRPr="00646227">
        <w:rPr>
          <w:rStyle w:val="StyleUnderline"/>
          <w:rFonts w:ascii="Georgia" w:eastAsia="ヒラギノ角ゴ Pro W3" w:hAnsi="Georgia"/>
          <w:sz w:val="16"/>
          <w:u w:val="none"/>
        </w:rPr>
        <w:t xml:space="preserve"> a forthcoming </w:t>
      </w:r>
      <w:r w:rsidRPr="00646227">
        <w:rPr>
          <w:rStyle w:val="StyleUnderline"/>
          <w:rFonts w:ascii="Georgia" w:eastAsia="ヒラギノ角ゴ Pro W3" w:hAnsi="Georgia"/>
        </w:rPr>
        <w:t>report by</w:t>
      </w:r>
      <w:r w:rsidRPr="00646227">
        <w:rPr>
          <w:rStyle w:val="StyleUnderline"/>
          <w:rFonts w:ascii="Georgia" w:eastAsia="ヒラギノ角ゴ Pro W3" w:hAnsi="Georgia"/>
          <w:sz w:val="16"/>
          <w:u w:val="none"/>
        </w:rPr>
        <w:t xml:space="preserve"> a </w:t>
      </w:r>
      <w:r w:rsidRPr="00646227">
        <w:rPr>
          <w:rStyle w:val="StyleUnderline"/>
          <w:rFonts w:ascii="Georgia" w:eastAsia="ヒラギノ角ゴ Pro W3" w:hAnsi="Georgia"/>
        </w:rPr>
        <w:t>congressional China commission</w:t>
      </w:r>
      <w:r w:rsidRPr="00646227">
        <w:rPr>
          <w:rStyle w:val="StyleUnderline"/>
          <w:rFonts w:ascii="Georgia" w:eastAsia="ヒラギノ角ゴ Pro W3" w:hAnsi="Georgia"/>
          <w:sz w:val="16"/>
          <w:u w:val="none"/>
        </w:rPr>
        <w:t xml:space="preserve">. </w:t>
      </w:r>
      <w:r w:rsidRPr="00646227">
        <w:rPr>
          <w:rStyle w:val="StyleUnderline"/>
          <w:rFonts w:ascii="Georgia" w:eastAsia="ヒラギノ角ゴ Pro W3" w:hAnsi="Georgia"/>
        </w:rPr>
        <w:t>China’s military</w:t>
      </w:r>
      <w:r w:rsidRPr="00646227">
        <w:rPr>
          <w:rStyle w:val="StyleUnderline"/>
          <w:rFonts w:ascii="Georgia" w:eastAsia="ヒラギノ角ゴ Pro W3" w:hAnsi="Georgia"/>
          <w:sz w:val="16"/>
          <w:u w:val="none"/>
        </w:rPr>
        <w:t xml:space="preserve"> has greatly expanded its air and naval forces and is sharply increasing its missile forces, even while </w:t>
      </w:r>
      <w:r w:rsidRPr="00646227">
        <w:rPr>
          <w:rStyle w:val="StyleUnderline"/>
          <w:rFonts w:ascii="Georgia" w:eastAsia="ヒラギノ角ゴ Pro W3" w:hAnsi="Georgia"/>
        </w:rPr>
        <w:t>adopt</w:t>
      </w:r>
      <w:r w:rsidRPr="00646227">
        <w:rPr>
          <w:rStyle w:val="StyleUnderline"/>
          <w:rFonts w:ascii="Georgia" w:eastAsia="ヒラギノ角ゴ Pro W3" w:hAnsi="Georgia"/>
          <w:sz w:val="16"/>
          <w:u w:val="none"/>
        </w:rPr>
        <w:t xml:space="preserve">ing a </w:t>
      </w:r>
      <w:r w:rsidRPr="00646227">
        <w:rPr>
          <w:rStyle w:val="StyleUnderline"/>
          <w:rFonts w:ascii="Georgia" w:eastAsia="ヒラギノ角ゴ Pro W3" w:hAnsi="Georgia"/>
        </w:rPr>
        <w:t>more hostile posture against</w:t>
      </w:r>
      <w:r w:rsidRPr="00646227">
        <w:rPr>
          <w:rStyle w:val="StyleUnderline"/>
          <w:rFonts w:ascii="Georgia" w:eastAsia="ヒラギノ角ゴ Pro W3" w:hAnsi="Georgia"/>
          <w:sz w:val="16"/>
          <w:u w:val="none"/>
        </w:rPr>
        <w:t xml:space="preserve"> the </w:t>
      </w:r>
      <w:r w:rsidRPr="00646227">
        <w:rPr>
          <w:rStyle w:val="StyleUnderline"/>
          <w:rFonts w:ascii="Georgia" w:eastAsia="ヒラギノ角ゴ Pro W3" w:hAnsi="Georgia"/>
        </w:rPr>
        <w:t>United States and regional allies in Asia</w:t>
      </w:r>
      <w:r w:rsidRPr="00646227">
        <w:rPr>
          <w:rStyle w:val="StyleUnderline"/>
          <w:rFonts w:ascii="Georgia" w:eastAsia="ヒラギノ角ゴ Pro W3" w:hAnsi="Georgia"/>
          <w:sz w:val="16"/>
          <w:u w:val="none"/>
        </w:rPr>
        <w:t xml:space="preserve">, states a late draft of the annual report of the bipartisan U.S.-China Economic and Security Review Commission. As a result, </w:t>
      </w:r>
      <w:r w:rsidRPr="00646227">
        <w:rPr>
          <w:rStyle w:val="StyleUnderline"/>
          <w:rFonts w:ascii="Georgia" w:eastAsia="ヒラギノ角ゴ Pro W3" w:hAnsi="Georgia" w:cs="Times New Roman"/>
          <w:sz w:val="16"/>
          <w:u w:val="none"/>
        </w:rPr>
        <w:t>“</w:t>
      </w:r>
      <w:r w:rsidRPr="00646227">
        <w:rPr>
          <w:rStyle w:val="StyleUnderline"/>
          <w:rFonts w:ascii="Georgia" w:eastAsia="ヒラギノ角ゴ Pro W3" w:hAnsi="Georgia"/>
          <w:sz w:val="16"/>
          <w:u w:val="none"/>
        </w:rPr>
        <w:t xml:space="preserve">the </w:t>
      </w:r>
      <w:r w:rsidRPr="00646227">
        <w:rPr>
          <w:rStyle w:val="Emphasis"/>
          <w:rFonts w:ascii="Georgia" w:eastAsia="ヒラギノ角ゴ Pro W3" w:hAnsi="Georgia"/>
        </w:rPr>
        <w:t>potential for security miscalculation in the region is rising,</w:t>
      </w:r>
      <w:r w:rsidRPr="00646227">
        <w:rPr>
          <w:rStyle w:val="Emphasis"/>
          <w:rFonts w:ascii="Georgia" w:eastAsia="ヒラギノ角ゴ Pro W3" w:hAnsi="Georgia" w:cs="Times New Roman"/>
        </w:rPr>
        <w:t>”</w:t>
      </w:r>
      <w:r w:rsidRPr="00646227">
        <w:rPr>
          <w:rStyle w:val="StyleUnderline"/>
          <w:rFonts w:ascii="Georgia" w:eastAsia="ヒラギノ角ゴ Pro W3" w:hAnsi="Georgia"/>
          <w:sz w:val="16"/>
          <w:u w:val="none"/>
        </w:rPr>
        <w:t xml:space="preserve"> the report said, using the euphemism for a conflict or shootout between Chinese forces and U.S. forces or those of its regional allies. The report paints an alarming picture of China’s growing aggressiveness and expanding power, including development of two new stealth jets, the first deployment of a naval expeditionary amphibious group to the Indian Ocean, and aerial bombing exercises held in Kazakhstan. </w:t>
      </w:r>
      <w:r w:rsidRPr="00646227">
        <w:rPr>
          <w:rStyle w:val="Emphasis"/>
          <w:rFonts w:ascii="Georgia" w:eastAsia="ヒラギノ角ゴ Pro W3" w:hAnsi="Georgia"/>
        </w:rPr>
        <w:t>China’s communist government also views the United States as its main adversary</w:t>
      </w:r>
      <w:r w:rsidRPr="00646227">
        <w:rPr>
          <w:rStyle w:val="StyleUnderline"/>
          <w:rFonts w:ascii="Georgia" w:eastAsia="ヒラギノ角ゴ Pro W3" w:hAnsi="Georgia" w:cs="Times New Roman"/>
          <w:sz w:val="16"/>
          <w:u w:val="none"/>
        </w:rPr>
        <w:t>—</w:t>
      </w:r>
      <w:r w:rsidRPr="00646227">
        <w:rPr>
          <w:rStyle w:val="Emphasis"/>
          <w:rFonts w:ascii="Georgia" w:eastAsia="ヒラギノ角ゴ Pro W3" w:hAnsi="Georgia"/>
        </w:rPr>
        <w:t>despite strong trade and financial links between the two countries</w:t>
      </w:r>
      <w:r w:rsidRPr="00646227">
        <w:rPr>
          <w:rStyle w:val="StyleUnderline"/>
          <w:rFonts w:ascii="Georgia" w:eastAsia="ヒラギノ角ゴ Pro W3" w:hAnsi="Georgia"/>
          <w:sz w:val="16"/>
          <w:u w:val="none"/>
        </w:rPr>
        <w:t>, the report says. The commission report</w:t>
      </w:r>
      <w:r w:rsidRPr="00646227">
        <w:rPr>
          <w:rStyle w:val="StyleUnderline"/>
          <w:rFonts w:ascii="Georgia" w:eastAsia="ヒラギノ角ゴ Pro W3" w:hAnsi="Georgia" w:cs="Times New Roman"/>
          <w:sz w:val="16"/>
          <w:u w:val="none"/>
        </w:rPr>
        <w:t>—</w:t>
      </w:r>
      <w:r w:rsidRPr="00646227">
        <w:rPr>
          <w:rStyle w:val="StyleUnderline"/>
          <w:rFonts w:ascii="Georgia" w:eastAsia="ヒラギノ角ゴ Pro W3" w:hAnsi="Georgia"/>
          <w:sz w:val="16"/>
          <w:u w:val="none"/>
        </w:rPr>
        <w:t>to be released in final form in November</w:t>
      </w:r>
      <w:r w:rsidRPr="00646227">
        <w:rPr>
          <w:rStyle w:val="StyleUnderline"/>
          <w:rFonts w:ascii="Georgia" w:eastAsia="ヒラギノ角ゴ Pro W3" w:hAnsi="Georgia" w:cs="Times New Roman"/>
          <w:sz w:val="16"/>
          <w:u w:val="none"/>
        </w:rPr>
        <w:t>—</w:t>
      </w:r>
      <w:r w:rsidRPr="00646227">
        <w:rPr>
          <w:rStyle w:val="StyleUnderline"/>
          <w:rFonts w:ascii="Georgia" w:eastAsia="ヒラギノ角ゴ Pro W3" w:hAnsi="Georgia"/>
          <w:sz w:val="16"/>
          <w:u w:val="none"/>
        </w:rPr>
        <w:t xml:space="preserve">concludes that the </w:t>
      </w:r>
      <w:r w:rsidRPr="00646227">
        <w:rPr>
          <w:rStyle w:val="Emphasis"/>
          <w:rFonts w:ascii="Georgia" w:eastAsia="ヒラギノ角ゴ Pro W3" w:hAnsi="Georgia"/>
        </w:rPr>
        <w:t>war-footing-like buildup by the People’s Liberation Army is increasing the risk that a conflict will break out</w:t>
      </w:r>
      <w:r w:rsidRPr="00646227">
        <w:rPr>
          <w:rStyle w:val="StyleUnderline"/>
          <w:rFonts w:ascii="Georgia" w:eastAsia="ヒラギノ角ゴ Pro W3" w:hAnsi="Georgia"/>
          <w:sz w:val="16"/>
          <w:u w:val="none"/>
        </w:rPr>
        <w:t xml:space="preserve"> between the United States and China. A copy of the draft report was obtained by the Washington Free Beacon. </w:t>
      </w:r>
      <w:r w:rsidRPr="00646227">
        <w:rPr>
          <w:rStyle w:val="StyleUnderline"/>
          <w:rFonts w:ascii="Georgia" w:eastAsia="ヒラギノ角ゴ Pro W3" w:hAnsi="Georgia" w:cs="Times New Roman"/>
          <w:sz w:val="16"/>
          <w:u w:val="none"/>
        </w:rPr>
        <w:t>“</w:t>
      </w:r>
      <w:r w:rsidRPr="00646227">
        <w:rPr>
          <w:rStyle w:val="Emphasis"/>
          <w:rFonts w:ascii="Georgia" w:eastAsia="ヒラギノ角ゴ Pro W3" w:hAnsi="Georgia"/>
        </w:rPr>
        <w:t>China’s rapid military modernization</w:t>
      </w:r>
      <w:r w:rsidRPr="00646227">
        <w:rPr>
          <w:rStyle w:val="StyleUnderline"/>
          <w:rFonts w:ascii="Georgia" w:eastAsia="ヒラギノ角ゴ Pro W3" w:hAnsi="Georgia"/>
        </w:rPr>
        <w:t xml:space="preserve"> </w:t>
      </w:r>
      <w:r w:rsidRPr="00646227">
        <w:rPr>
          <w:rFonts w:ascii="Georgia" w:eastAsia="ヒラギノ角ゴ Pro W3" w:hAnsi="Georgia"/>
          <w:sz w:val="16"/>
        </w:rPr>
        <w:t>is</w:t>
      </w:r>
      <w:r w:rsidRPr="00646227">
        <w:rPr>
          <w:rStyle w:val="StyleUnderline"/>
          <w:rFonts w:ascii="Georgia" w:eastAsia="ヒラギノ角ゴ Pro W3" w:hAnsi="Georgia"/>
          <w:sz w:val="16"/>
          <w:u w:val="none"/>
        </w:rPr>
        <w:t xml:space="preserve"> altering the military balance of power in the Asia Pacific in ways that could engender destabilizing security competition between other major nearby countries, such as Japan and India, and </w:t>
      </w:r>
      <w:r w:rsidRPr="00646227">
        <w:rPr>
          <w:rStyle w:val="Emphasis"/>
          <w:rFonts w:ascii="Georgia" w:eastAsia="ヒラギノ角ゴ Pro W3" w:hAnsi="Georgia"/>
        </w:rPr>
        <w:t>exacerbate regional hotspots such as Taiwan, the Korean Peninsula, the East China Sea, and the South China Sea</w:t>
      </w:r>
      <w:r w:rsidRPr="00646227">
        <w:rPr>
          <w:rStyle w:val="StyleUnderline"/>
          <w:rFonts w:ascii="Georgia" w:eastAsia="ヒラギノ角ゴ Pro W3" w:hAnsi="Georgia"/>
        </w:rPr>
        <w:t>,</w:t>
      </w:r>
      <w:r w:rsidRPr="00646227">
        <w:rPr>
          <w:rStyle w:val="StyleUnderline"/>
          <w:rFonts w:ascii="Georgia" w:eastAsia="ヒラギノ角ゴ Pro W3" w:hAnsi="Georgia" w:cs="Times New Roman"/>
        </w:rPr>
        <w:t>”</w:t>
      </w:r>
      <w:r w:rsidRPr="00646227">
        <w:rPr>
          <w:rStyle w:val="StyleUnderline"/>
          <w:rFonts w:ascii="Georgia" w:eastAsia="ヒラギノ角ゴ Pro W3" w:hAnsi="Georgia"/>
          <w:sz w:val="16"/>
          <w:u w:val="none"/>
        </w:rPr>
        <w:t xml:space="preserve"> the report concludes in a section on military developments With declining U.S. defense spending and cuts in forces, the </w:t>
      </w:r>
      <w:r w:rsidRPr="00646227">
        <w:rPr>
          <w:rStyle w:val="Emphasis"/>
          <w:rFonts w:ascii="Georgia" w:eastAsia="ヒラギノ角ゴ Pro W3" w:hAnsi="Georgia"/>
        </w:rPr>
        <w:t xml:space="preserve">balance of power in Asia </w:t>
      </w:r>
      <w:r w:rsidRPr="00646227">
        <w:rPr>
          <w:rStyle w:val="Emphasis"/>
          <w:rFonts w:ascii="Georgia" w:eastAsia="ヒラギノ角ゴ Pro W3" w:hAnsi="Georgia" w:cs="Times New Roman"/>
        </w:rPr>
        <w:t>“</w:t>
      </w:r>
      <w:r w:rsidRPr="00646227">
        <w:rPr>
          <w:rStyle w:val="Emphasis"/>
          <w:rFonts w:ascii="Georgia" w:eastAsia="ヒラギノ角ゴ Pro W3" w:hAnsi="Georgia"/>
        </w:rPr>
        <w:t>is shifting in China’s favor</w:t>
      </w:r>
      <w:r w:rsidRPr="00646227">
        <w:rPr>
          <w:rStyle w:val="StyleUnderline"/>
          <w:rFonts w:ascii="Georgia" w:eastAsia="ヒラギノ角ゴ Pro W3" w:hAnsi="Georgia"/>
          <w:sz w:val="16"/>
          <w:u w:val="none"/>
        </w:rPr>
        <w:t>,</w:t>
      </w:r>
      <w:r w:rsidRPr="00646227">
        <w:rPr>
          <w:rStyle w:val="StyleUnderline"/>
          <w:rFonts w:ascii="Georgia" w:eastAsia="ヒラギノ角ゴ Pro W3" w:hAnsi="Georgia" w:cs="Times New Roman"/>
          <w:sz w:val="16"/>
          <w:u w:val="none"/>
        </w:rPr>
        <w:t>”</w:t>
      </w:r>
      <w:r w:rsidRPr="00646227">
        <w:rPr>
          <w:rStyle w:val="StyleUnderline"/>
          <w:rFonts w:ascii="Georgia" w:eastAsia="ヒラギノ角ゴ Pro W3" w:hAnsi="Georgia"/>
          <w:sz w:val="16"/>
          <w:u w:val="none"/>
        </w:rPr>
        <w:t xml:space="preserve"> the report says. The report warns that </w:t>
      </w:r>
      <w:r w:rsidRPr="00646227">
        <w:rPr>
          <w:rStyle w:val="StyleUnderline"/>
          <w:rFonts w:ascii="Georgia" w:eastAsia="ヒラギノ角ゴ Pro W3" w:hAnsi="Georgia"/>
        </w:rPr>
        <w:t>China’s communist leaders are fueling nationalist tensions amid concerns about declining economic growth and increasing social unrest.</w:t>
      </w:r>
      <w:r w:rsidRPr="00646227">
        <w:rPr>
          <w:rStyle w:val="StyleUnderline"/>
          <w:rFonts w:ascii="Georgia" w:eastAsia="ヒラギノ角ゴ Pro W3" w:hAnsi="Georgia"/>
          <w:sz w:val="16"/>
          <w:u w:val="none"/>
        </w:rPr>
        <w:t xml:space="preserve"> </w:t>
      </w:r>
      <w:r w:rsidRPr="00646227">
        <w:rPr>
          <w:rStyle w:val="StyleUnderline"/>
          <w:rFonts w:ascii="Georgia" w:eastAsia="ヒラギノ角ゴ Pro W3" w:hAnsi="Georgia" w:cs="Times New Roman"/>
          <w:sz w:val="16"/>
          <w:u w:val="none"/>
        </w:rPr>
        <w:t>“</w:t>
      </w:r>
      <w:r w:rsidRPr="00646227">
        <w:rPr>
          <w:rStyle w:val="StyleUnderline"/>
          <w:rFonts w:ascii="Georgia" w:eastAsia="ヒラギノ角ゴ Pro W3" w:hAnsi="Georgia"/>
          <w:sz w:val="16"/>
          <w:u w:val="none"/>
        </w:rPr>
        <w:t>Promoting a sense of grievance among the Chinese people and creating diversionary tensions in the region would carry real risks of escalation and create the potential for the United States to be drawn into a regional conflict,</w:t>
      </w:r>
      <w:r w:rsidRPr="00646227">
        <w:rPr>
          <w:rStyle w:val="StyleUnderline"/>
          <w:rFonts w:ascii="Georgia" w:eastAsia="ヒラギノ角ゴ Pro W3" w:hAnsi="Georgia" w:cs="Times New Roman"/>
          <w:sz w:val="16"/>
          <w:u w:val="none"/>
        </w:rPr>
        <w:t>”</w:t>
      </w:r>
      <w:r w:rsidRPr="00646227">
        <w:rPr>
          <w:rStyle w:val="StyleUnderline"/>
          <w:rFonts w:ascii="Georgia" w:eastAsia="ヒラギノ角ゴ Pro W3" w:hAnsi="Georgia"/>
          <w:sz w:val="16"/>
          <w:u w:val="none"/>
        </w:rPr>
        <w:t xml:space="preserve"> the report says. The </w:t>
      </w:r>
      <w:r w:rsidRPr="00646227">
        <w:rPr>
          <w:rStyle w:val="StyleUnderline"/>
          <w:rFonts w:ascii="Georgia" w:eastAsia="ヒラギノ角ゴ Pro W3" w:hAnsi="Georgia"/>
        </w:rPr>
        <w:t>high-technology weapons and other capabilities China is fielding also pose a growing threat to America’s ability to deter regional conflicts, defend allies and maintain open and secure air and sea-lanes</w:t>
      </w:r>
      <w:r w:rsidRPr="00646227">
        <w:rPr>
          <w:rStyle w:val="StyleUnderline"/>
          <w:rFonts w:ascii="Georgia" w:eastAsia="ヒラギノ角ゴ Pro W3" w:hAnsi="Georgia"/>
          <w:sz w:val="16"/>
          <w:u w:val="none"/>
        </w:rPr>
        <w:t xml:space="preserve">. As China builds up its naval power, the U.S. Navy is declining, and the current American ability to defeat China in a conflict will be difficult to maintain, the report says. </w:t>
      </w:r>
      <w:r w:rsidRPr="00646227">
        <w:rPr>
          <w:rStyle w:val="StyleUnderline"/>
          <w:rFonts w:ascii="Georgia" w:eastAsia="ヒラギノ角ゴ Pro W3" w:hAnsi="Georgia"/>
        </w:rPr>
        <w:t>By 2020, China is expected to have 342 submarines and missile-firing warships deployed, many of them equipped with advanced weapons. By comparison, the total U.S. naval forces will be 243 ships and submarines in 2020.</w:t>
      </w:r>
      <w:r w:rsidRPr="00646227">
        <w:rPr>
          <w:rStyle w:val="StyleUnderline"/>
          <w:rFonts w:ascii="Georgia" w:eastAsia="ヒラギノ角ゴ Pro W3" w:hAnsi="Georgia"/>
          <w:sz w:val="16"/>
          <w:u w:val="none"/>
        </w:rPr>
        <w:t xml:space="preserve"> Recent Chinese provocations in sea and aerial encounters also are a signs the two nations could become embroiled in a conflict. </w:t>
      </w:r>
      <w:r w:rsidRPr="00646227">
        <w:rPr>
          <w:rStyle w:val="StyleUnderline"/>
          <w:rFonts w:ascii="Georgia" w:eastAsia="ヒラギノ角ゴ Pro W3" w:hAnsi="Georgia" w:cs="Times New Roman"/>
          <w:sz w:val="16"/>
          <w:u w:val="none"/>
        </w:rPr>
        <w:t>“</w:t>
      </w:r>
      <w:r w:rsidRPr="00646227">
        <w:rPr>
          <w:rStyle w:val="StyleUnderline"/>
          <w:rFonts w:ascii="Georgia" w:eastAsia="ヒラギノ角ゴ Pro W3" w:hAnsi="Georgia"/>
          <w:sz w:val="16"/>
          <w:u w:val="none"/>
        </w:rPr>
        <w:t>China already has initiated dangerous encounters at sea on several occasions,</w:t>
      </w:r>
      <w:r w:rsidRPr="00646227">
        <w:rPr>
          <w:rStyle w:val="StyleUnderline"/>
          <w:rFonts w:ascii="Georgia" w:eastAsia="ヒラギノ角ゴ Pro W3" w:hAnsi="Georgia" w:cs="Times New Roman"/>
          <w:sz w:val="16"/>
          <w:u w:val="none"/>
        </w:rPr>
        <w:t>”</w:t>
      </w:r>
      <w:r w:rsidRPr="00646227">
        <w:rPr>
          <w:rStyle w:val="StyleUnderline"/>
          <w:rFonts w:ascii="Georgia" w:eastAsia="ヒラギノ角ゴ Pro W3" w:hAnsi="Georgia"/>
          <w:sz w:val="16"/>
          <w:u w:val="none"/>
        </w:rPr>
        <w:t xml:space="preserve"> the report said, noting the near-aerial collision between a Chinese interceptor jet and a Navy P-8 reconnaissance aircraft. Rick Fisher, a China military affairs analyst, said the congressional report augments a sometimes-deficient Pentagon annual assessment of the Chinese military. </w:t>
      </w:r>
      <w:r w:rsidRPr="00646227">
        <w:rPr>
          <w:rStyle w:val="StyleUnderline"/>
          <w:rFonts w:ascii="Georgia" w:eastAsia="ヒラギノ角ゴ Pro W3" w:hAnsi="Georgia" w:cs="Times New Roman"/>
          <w:sz w:val="16"/>
          <w:u w:val="none"/>
        </w:rPr>
        <w:t>“</w:t>
      </w:r>
      <w:r w:rsidRPr="00646227">
        <w:rPr>
          <w:rStyle w:val="StyleUnderline"/>
          <w:rFonts w:ascii="Georgia" w:eastAsia="ヒラギノ角ゴ Pro W3" w:hAnsi="Georgia"/>
          <w:sz w:val="16"/>
          <w:u w:val="none"/>
        </w:rPr>
        <w:t>The China Commission is hitting its stride concerning China’s growing military challenge, offering the Congress an expansive and multi-dimensional assessment of that challenge not offered by the Pentagon’s annual China Military Power reports,</w:t>
      </w:r>
      <w:r w:rsidRPr="00646227">
        <w:rPr>
          <w:rStyle w:val="StyleUnderline"/>
          <w:rFonts w:ascii="Georgia" w:eastAsia="ヒラギノ角ゴ Pro W3" w:hAnsi="Georgia" w:cs="Times New Roman"/>
          <w:sz w:val="16"/>
          <w:u w:val="none"/>
        </w:rPr>
        <w:t>”</w:t>
      </w:r>
      <w:r w:rsidRPr="00646227">
        <w:rPr>
          <w:rStyle w:val="StyleUnderline"/>
          <w:rFonts w:ascii="Georgia" w:eastAsia="ヒラギノ角ゴ Pro W3" w:hAnsi="Georgia"/>
          <w:sz w:val="16"/>
          <w:u w:val="none"/>
        </w:rPr>
        <w:t xml:space="preserve"> said Fisher, with the International Assessment and Strategy Center. Fisher credits the commission for highlighting the shift in the balance of power that he said is linked to China’s growth in air and space power. </w:t>
      </w:r>
      <w:r w:rsidRPr="00646227">
        <w:rPr>
          <w:rStyle w:val="StyleUnderline"/>
          <w:rFonts w:ascii="Georgia" w:eastAsia="ヒラギノ角ゴ Pro W3" w:hAnsi="Georgia" w:cs="Times New Roman"/>
          <w:sz w:val="16"/>
          <w:u w:val="none"/>
        </w:rPr>
        <w:t>“</w:t>
      </w:r>
      <w:r w:rsidRPr="00646227">
        <w:rPr>
          <w:rStyle w:val="StyleUnderline"/>
          <w:rFonts w:ascii="Georgia" w:eastAsia="ヒラギノ角ゴ Pro W3" w:hAnsi="Georgia"/>
          <w:sz w:val="16"/>
          <w:u w:val="none"/>
        </w:rPr>
        <w:t xml:space="preserve">The </w:t>
      </w:r>
      <w:r w:rsidRPr="00646227">
        <w:rPr>
          <w:rStyle w:val="StyleUnderline"/>
          <w:rFonts w:ascii="Georgia" w:eastAsia="ヒラギノ角ゴ Pro W3" w:hAnsi="Georgia"/>
        </w:rPr>
        <w:t>regional balance of power shift in China’s favor is based on well documented analysis and should be required reading for anyone concerned with China’s growing ability to threaten U.S. interests in Asia</w:t>
      </w:r>
      <w:r w:rsidRPr="00646227">
        <w:rPr>
          <w:rStyle w:val="StyleUnderline"/>
          <w:rFonts w:ascii="Georgia" w:eastAsia="ヒラギノ角ゴ Pro W3" w:hAnsi="Georgia"/>
          <w:sz w:val="16"/>
          <w:u w:val="none"/>
        </w:rPr>
        <w:t>,</w:t>
      </w:r>
      <w:r w:rsidRPr="00646227">
        <w:rPr>
          <w:rStyle w:val="StyleUnderline"/>
          <w:rFonts w:ascii="Georgia" w:eastAsia="ヒラギノ角ゴ Pro W3" w:hAnsi="Georgia" w:cs="Times New Roman"/>
          <w:sz w:val="16"/>
          <w:u w:val="none"/>
        </w:rPr>
        <w:t>”</w:t>
      </w:r>
      <w:r w:rsidRPr="00646227">
        <w:rPr>
          <w:rStyle w:val="StyleUnderline"/>
          <w:rFonts w:ascii="Georgia" w:eastAsia="ヒラギノ角ゴ Pro W3" w:hAnsi="Georgia"/>
          <w:sz w:val="16"/>
          <w:u w:val="none"/>
        </w:rPr>
        <w:t xml:space="preserve"> he said. The report also confirms that China twice this year tested a new, ultra-high speed strategic strike vehicle called the Wu-14. When deployed, the Wu-14 will give the Chinese military the capability of attacking any target on earth in as little as </w:t>
      </w:r>
      <w:r w:rsidRPr="00646227">
        <w:rPr>
          <w:rStyle w:val="StyleUnderline"/>
          <w:rFonts w:ascii="Georgia" w:eastAsia="ヒラギノ角ゴ Pro W3" w:hAnsi="Georgia" w:cs="Times New Roman"/>
          <w:sz w:val="16"/>
          <w:u w:val="none"/>
        </w:rPr>
        <w:t>“</w:t>
      </w:r>
      <w:r w:rsidRPr="00646227">
        <w:rPr>
          <w:rStyle w:val="StyleUnderline"/>
          <w:rFonts w:ascii="Georgia" w:eastAsia="ヒラギノ角ゴ Pro W3" w:hAnsi="Georgia"/>
          <w:sz w:val="16"/>
          <w:u w:val="none"/>
        </w:rPr>
        <w:t>minutes to hours,</w:t>
      </w:r>
      <w:r w:rsidRPr="00646227">
        <w:rPr>
          <w:rStyle w:val="StyleUnderline"/>
          <w:rFonts w:ascii="Georgia" w:eastAsia="ヒラギノ角ゴ Pro W3" w:hAnsi="Georgia" w:cs="Times New Roman"/>
          <w:sz w:val="16"/>
          <w:u w:val="none"/>
        </w:rPr>
        <w:t>”</w:t>
      </w:r>
      <w:r w:rsidRPr="00646227">
        <w:rPr>
          <w:rStyle w:val="StyleUnderline"/>
          <w:rFonts w:ascii="Georgia" w:eastAsia="ヒラギノ角ゴ Pro W3" w:hAnsi="Georgia"/>
          <w:sz w:val="16"/>
          <w:u w:val="none"/>
        </w:rPr>
        <w:t xml:space="preserve"> the report says. The hypersonic vehicle tests were first disclosed by the Free Beacon in January and August. </w:t>
      </w:r>
      <w:r w:rsidRPr="00646227">
        <w:rPr>
          <w:rStyle w:val="StyleUnderline"/>
          <w:rFonts w:ascii="Georgia" w:eastAsia="ヒラギノ角ゴ Pro W3" w:hAnsi="Georgia"/>
        </w:rPr>
        <w:t xml:space="preserve">A super fast strike vehicle that glides to its targets of speeds of up to nearly 8,000 miles per hour could be deployed by 2020 and a similar high-speed scramjet powered hypersonic attack vehicle could be fielded before 2025, the report says. </w:t>
      </w:r>
      <w:r w:rsidRPr="00646227">
        <w:rPr>
          <w:rStyle w:val="StyleUnderline"/>
          <w:rFonts w:ascii="Georgia" w:eastAsia="ヒラギノ角ゴ Pro W3" w:hAnsi="Georgia" w:cs="Times New Roman"/>
        </w:rPr>
        <w:t>“</w:t>
      </w:r>
      <w:r w:rsidRPr="00646227">
        <w:rPr>
          <w:rStyle w:val="StyleUnderline"/>
          <w:rFonts w:ascii="Georgia" w:eastAsia="ヒラギノ角ゴ Pro W3" w:hAnsi="Georgia"/>
        </w:rPr>
        <w:t>Hypersonic glide vehicles could render existing U.S. missile defense systems less effective and potentially obsolete,</w:t>
      </w:r>
      <w:r w:rsidRPr="00646227">
        <w:rPr>
          <w:rStyle w:val="StyleUnderline"/>
          <w:rFonts w:ascii="Georgia" w:eastAsia="ヒラギノ角ゴ Pro W3" w:hAnsi="Georgia" w:cs="Times New Roman"/>
          <w:sz w:val="16"/>
          <w:u w:val="none"/>
        </w:rPr>
        <w:t>”</w:t>
      </w:r>
      <w:r w:rsidRPr="00646227">
        <w:rPr>
          <w:rStyle w:val="StyleUnderline"/>
          <w:rFonts w:ascii="Georgia" w:eastAsia="ヒラギノ角ゴ Pro W3" w:hAnsi="Georgia"/>
          <w:sz w:val="16"/>
          <w:u w:val="none"/>
        </w:rPr>
        <w:t xml:space="preserve"> the report says. </w:t>
      </w:r>
      <w:r w:rsidRPr="00646227">
        <w:rPr>
          <w:rStyle w:val="StyleUnderline"/>
          <w:rFonts w:ascii="Georgia" w:eastAsia="ヒラギノ角ゴ Pro W3" w:hAnsi="Georgia"/>
        </w:rPr>
        <w:t>On China’s strategic nuclear buildup, the report identifies China’s large-scale buildup of both conventional and nuclear-armed missiles as a serious threat.</w:t>
      </w:r>
      <w:r w:rsidRPr="00646227">
        <w:rPr>
          <w:rStyle w:val="StyleUnderline"/>
          <w:rFonts w:ascii="Georgia" w:eastAsia="ヒラギノ角ゴ Pro W3" w:hAnsi="Georgia"/>
          <w:sz w:val="16"/>
          <w:u w:val="none"/>
        </w:rPr>
        <w:t xml:space="preserve"> China’s has as many as 1,895 ballistic and cruise missiles, including up to 1,200 short-range missiles, up to 100 medium-range missiles, up to 20 intermediate-range missiles, up to 75 intercontinental missiles, and up to 500 ground-launched land attack cruise missiles. The Pentagon after 2010 halted releasing annual assessments of Chinese missile forces that one expert said undercuts the Obama administration’s policy of seeking a more open Chinese military by </w:t>
      </w:r>
      <w:r w:rsidRPr="00646227">
        <w:rPr>
          <w:rStyle w:val="StyleUnderline"/>
          <w:rFonts w:ascii="Georgia" w:eastAsia="ヒラギノ角ゴ Pro W3" w:hAnsi="Georgia" w:cs="Times New Roman"/>
          <w:sz w:val="16"/>
          <w:u w:val="none"/>
        </w:rPr>
        <w:t>“</w:t>
      </w:r>
      <w:r w:rsidRPr="00646227">
        <w:rPr>
          <w:rStyle w:val="StyleUnderline"/>
          <w:rFonts w:ascii="Georgia" w:eastAsia="ヒラギノ角ゴ Pro W3" w:hAnsi="Georgia"/>
          <w:sz w:val="16"/>
          <w:u w:val="none"/>
        </w:rPr>
        <w:t>indirectly assisting Chinese secrecy.</w:t>
      </w:r>
      <w:r w:rsidRPr="00646227">
        <w:rPr>
          <w:rStyle w:val="StyleUnderline"/>
          <w:rFonts w:ascii="Georgia" w:eastAsia="ヒラギノ角ゴ Pro W3" w:hAnsi="Georgia" w:cs="Times New Roman"/>
          <w:sz w:val="16"/>
          <w:u w:val="none"/>
        </w:rPr>
        <w:t>”</w:t>
      </w:r>
      <w:r w:rsidRPr="00646227">
        <w:rPr>
          <w:rStyle w:val="StyleUnderline"/>
          <w:rFonts w:ascii="Georgia" w:eastAsia="ヒラギノ角ゴ Pro W3" w:hAnsi="Georgia"/>
          <w:sz w:val="16"/>
          <w:u w:val="none"/>
        </w:rPr>
        <w:t xml:space="preserve"> For short-range missiles, China currently is developing five new systems with ranges between 94 and 174 miles. The new missiles will have greater accuracy and lethality. For targeting U.S. forces in Japan and South Korea, China has deployed DF-21C theater-range missiles with ranges of about 1,240 miles and appears to have developed a second system, the DF-16. Its new intermediate-range missile, to be deployed in the next five years, will be able to hit U.S. forces on Guam, Northern Australia, Alaska, and U.S. forces in the Middle East and Indian Ocean. A variant of the DF-21D is a unique anti-ship ballistic missile that has been deployed in two brigades in southeastern and northeast China. China’s nuclear strike forces remain couched in secrecy, the report said. </w:t>
      </w:r>
      <w:r w:rsidRPr="00646227">
        <w:rPr>
          <w:rStyle w:val="StyleUnderline"/>
          <w:rFonts w:ascii="Georgia" w:eastAsia="ヒラギノ角ゴ Pro W3" w:hAnsi="Georgia" w:cs="Times New Roman"/>
          <w:sz w:val="16"/>
          <w:u w:val="none"/>
        </w:rPr>
        <w:t>“</w:t>
      </w:r>
      <w:r w:rsidRPr="00646227">
        <w:rPr>
          <w:rStyle w:val="StyleUnderline"/>
          <w:rFonts w:ascii="Georgia" w:eastAsia="ヒラギノ角ゴ Pro W3" w:hAnsi="Georgia"/>
          <w:sz w:val="16"/>
          <w:u w:val="none"/>
        </w:rPr>
        <w:t xml:space="preserve">China’s official statements about its nuclear forces and nuclear capabilities are rare and vague in order to maintain </w:t>
      </w:r>
      <w:r w:rsidRPr="00646227">
        <w:rPr>
          <w:rStyle w:val="StyleUnderline"/>
          <w:rFonts w:ascii="Georgia" w:eastAsia="ヒラギノ角ゴ Pro W3" w:hAnsi="Georgia" w:cs="Times New Roman"/>
          <w:sz w:val="16"/>
          <w:u w:val="none"/>
        </w:rPr>
        <w:t>‘</w:t>
      </w:r>
      <w:r w:rsidRPr="00646227">
        <w:rPr>
          <w:rStyle w:val="StyleUnderline"/>
          <w:rFonts w:ascii="Georgia" w:eastAsia="ヒラギノ角ゴ Pro W3" w:hAnsi="Georgia"/>
          <w:sz w:val="16"/>
          <w:u w:val="none"/>
        </w:rPr>
        <w:t>strategic ambiguity,’</w:t>
      </w:r>
      <w:r w:rsidRPr="00646227">
        <w:rPr>
          <w:rStyle w:val="StyleUnderline"/>
          <w:rFonts w:ascii="Georgia" w:eastAsia="ヒラギノ角ゴ Pro W3" w:hAnsi="Georgia" w:cs="Times New Roman"/>
          <w:sz w:val="16"/>
          <w:u w:val="none"/>
        </w:rPr>
        <w:t>”</w:t>
      </w:r>
      <w:r w:rsidRPr="00646227">
        <w:rPr>
          <w:rStyle w:val="StyleUnderline"/>
          <w:rFonts w:ascii="Georgia" w:eastAsia="ヒラギノ角ゴ Pro W3" w:hAnsi="Georgia"/>
          <w:sz w:val="16"/>
          <w:u w:val="none"/>
        </w:rPr>
        <w:t xml:space="preserve"> the report says. The commission report faults the Pentagon for ending its practice of providing details of China’s nuclear arsenal in annual reports to Congress, saying the omission is contributing to Chinese military secrecy. The Pentagon has not released an assessment of Chinese nuclear forces since 2006 when it said China had more than 100 warheads. Current estimates by non-government analysts place the number of Chinese nuclear warheads as from 250 to as many as 3,000. </w:t>
      </w:r>
      <w:r w:rsidRPr="00646227">
        <w:rPr>
          <w:rStyle w:val="StyleUnderline"/>
          <w:rFonts w:ascii="Georgia" w:eastAsia="ヒラギノ角ゴ Pro W3" w:hAnsi="Georgia" w:cs="Times New Roman"/>
          <w:sz w:val="16"/>
          <w:u w:val="none"/>
        </w:rPr>
        <w:t>“</w:t>
      </w:r>
      <w:r w:rsidRPr="00646227">
        <w:rPr>
          <w:rStyle w:val="StyleUnderline"/>
          <w:rFonts w:ascii="Georgia" w:eastAsia="ヒラギノ角ゴ Pro W3" w:hAnsi="Georgia"/>
        </w:rPr>
        <w:t>Despite the uncertainty surrounding China’s stockpiles of nuclear missiles and nuclear warheads, it is clear that China’s nuclear forces over the next three to five years will expand considerably and become more lethal and survivable with the fielding of additional road-mobile nuclear missiles</w:t>
      </w:r>
      <w:r w:rsidRPr="00646227">
        <w:rPr>
          <w:rStyle w:val="StyleUnderline"/>
          <w:rFonts w:ascii="Georgia" w:eastAsia="ヒラギノ角ゴ Pro W3" w:hAnsi="Georgia"/>
          <w:sz w:val="16"/>
          <w:u w:val="none"/>
        </w:rPr>
        <w:t>; the integration of as many as five [Jin-class missile submarines], each of which can carry 12 JL-2 submarine-launched ballistic missiles; and the introduction of intercontinental ballistic missiles armed with multiple independently targetable reentry vehicles,</w:t>
      </w:r>
      <w:r w:rsidRPr="00646227">
        <w:rPr>
          <w:rStyle w:val="StyleUnderline"/>
          <w:rFonts w:ascii="Georgia" w:eastAsia="ヒラギノ角ゴ Pro W3" w:hAnsi="Georgia" w:cs="Times New Roman"/>
          <w:sz w:val="16"/>
          <w:u w:val="none"/>
        </w:rPr>
        <w:t>”</w:t>
      </w:r>
      <w:r w:rsidRPr="00646227">
        <w:rPr>
          <w:rStyle w:val="StyleUnderline"/>
          <w:rFonts w:ascii="Georgia" w:eastAsia="ヒラギノ角ゴ Pro W3" w:hAnsi="Georgia"/>
          <w:sz w:val="16"/>
          <w:u w:val="none"/>
        </w:rPr>
        <w:t xml:space="preserve"> the report says. China also is modernizing its silo-based nuclear missiles, along with hardening storage facilities, launch sites, and transportation networks. The network of some 3,000 miles of underground nuclear facilities is also being expanded, the report states. </w:t>
      </w:r>
      <w:r w:rsidRPr="00646227">
        <w:rPr>
          <w:rStyle w:val="StyleUnderline"/>
          <w:rFonts w:ascii="Georgia" w:eastAsia="ヒラギノ角ゴ Pro W3" w:hAnsi="Georgia"/>
        </w:rPr>
        <w:t>China currently has deployed five road-mobile long-range missiles, and one submarine-launched ballistic missile, the JL-2, with a new JL-3 missile planned for 2020</w:t>
      </w:r>
      <w:r w:rsidRPr="00646227">
        <w:rPr>
          <w:rStyle w:val="StyleUnderline"/>
          <w:rFonts w:ascii="Georgia" w:eastAsia="ヒラギノ角ゴ Pro W3" w:hAnsi="Georgia"/>
          <w:sz w:val="16"/>
          <w:u w:val="none"/>
        </w:rPr>
        <w:t xml:space="preserve">. The newest system is the DF-41 ICBM that is expected to be deployed as early as next year with up to 10 multiple nuclear warheads. The DF-41’s range of about 7,456 miles is sufficient </w:t>
      </w:r>
      <w:r w:rsidRPr="00646227">
        <w:rPr>
          <w:rStyle w:val="StyleUnderline"/>
          <w:rFonts w:ascii="Georgia" w:eastAsia="ヒラギノ角ゴ Pro W3" w:hAnsi="Georgia" w:cs="Times New Roman"/>
          <w:sz w:val="16"/>
          <w:u w:val="none"/>
        </w:rPr>
        <w:t>“</w:t>
      </w:r>
      <w:r w:rsidRPr="00646227">
        <w:rPr>
          <w:rStyle w:val="StyleUnderline"/>
          <w:rFonts w:ascii="Georgia" w:eastAsia="ヒラギノ角ゴ Pro W3" w:hAnsi="Georgia"/>
          <w:sz w:val="16"/>
          <w:u w:val="none"/>
        </w:rPr>
        <w:t>to target the entire continental United States,</w:t>
      </w:r>
      <w:r w:rsidRPr="00646227">
        <w:rPr>
          <w:rStyle w:val="StyleUnderline"/>
          <w:rFonts w:ascii="Georgia" w:eastAsia="ヒラギノ角ゴ Pro W3" w:hAnsi="Georgia" w:cs="Times New Roman"/>
          <w:sz w:val="16"/>
          <w:u w:val="none"/>
        </w:rPr>
        <w:t>”</w:t>
      </w:r>
      <w:r w:rsidRPr="00646227">
        <w:rPr>
          <w:rStyle w:val="StyleUnderline"/>
          <w:rFonts w:ascii="Georgia" w:eastAsia="ヒラギノ角ゴ Pro W3" w:hAnsi="Georgia"/>
          <w:sz w:val="16"/>
          <w:u w:val="none"/>
        </w:rPr>
        <w:t xml:space="preserve"> the report states. The Free Beacon first disclosed Oct. 2 that China flight-tested a sixth road-mobile ICMB, the DF-31B. The test appeared to take place after the cutoff date of June for most information in the commission report. The report also includes the graphic published in China’s state-run Global Times in November revealing that a Chinese submarine-launched ballistic missile attack on the United States could kill 5 million to 12 million people. China’s space warfare programs also are expanding significantly, according to the report. </w:t>
      </w:r>
      <w:r w:rsidRPr="00646227">
        <w:rPr>
          <w:rStyle w:val="StyleUnderline"/>
          <w:rFonts w:ascii="Georgia" w:eastAsia="ヒラギノ角ゴ Pro W3" w:hAnsi="Georgia" w:cs="Times New Roman"/>
          <w:sz w:val="16"/>
          <w:u w:val="none"/>
        </w:rPr>
        <w:t>“</w:t>
      </w:r>
      <w:r w:rsidRPr="00646227">
        <w:rPr>
          <w:rStyle w:val="StyleUnderline"/>
          <w:rFonts w:ascii="Georgia" w:eastAsia="ヒラギノ角ゴ Pro W3" w:hAnsi="Georgia"/>
          <w:sz w:val="16"/>
          <w:u w:val="none"/>
        </w:rPr>
        <w:t xml:space="preserve">The </w:t>
      </w:r>
      <w:r w:rsidRPr="00646227">
        <w:rPr>
          <w:rStyle w:val="StyleUnderline"/>
          <w:rFonts w:ascii="Georgia" w:eastAsia="ヒラギノ角ゴ Pro W3" w:hAnsi="Georgia"/>
        </w:rPr>
        <w:t>PLA is pursuing a broad counterspace program to challenge U.S. information superiority in a conflict and disrupt or destroy U.S. satellites if necessary</w:t>
      </w:r>
      <w:r w:rsidRPr="00646227">
        <w:rPr>
          <w:rStyle w:val="StyleUnderline"/>
          <w:rFonts w:ascii="Georgia" w:eastAsia="ヒラギノ角ゴ Pro W3" w:hAnsi="Georgia"/>
          <w:sz w:val="16"/>
          <w:u w:val="none"/>
        </w:rPr>
        <w:t>,</w:t>
      </w:r>
      <w:r w:rsidRPr="00646227">
        <w:rPr>
          <w:rStyle w:val="StyleUnderline"/>
          <w:rFonts w:ascii="Georgia" w:eastAsia="ヒラギノ角ゴ Pro W3" w:hAnsi="Georgia" w:cs="Times New Roman"/>
          <w:sz w:val="16"/>
          <w:u w:val="none"/>
        </w:rPr>
        <w:t>”</w:t>
      </w:r>
      <w:r w:rsidRPr="00646227">
        <w:rPr>
          <w:rStyle w:val="StyleUnderline"/>
          <w:rFonts w:ascii="Georgia" w:eastAsia="ヒラギノ角ゴ Pro W3" w:hAnsi="Georgia"/>
          <w:sz w:val="16"/>
          <w:u w:val="none"/>
        </w:rPr>
        <w:t xml:space="preserve"> the report said. Recent missile tests indicate Chinese anti-satellite weapons can destroy both low-altitude and high-altitude satellites, including strategic Global Positioning System satellites and communications and intelligence orbiters. </w:t>
      </w:r>
      <w:r w:rsidRPr="00646227">
        <w:rPr>
          <w:rStyle w:val="StyleUnderline"/>
          <w:rFonts w:ascii="Georgia" w:eastAsia="ヒラギノ角ゴ Pro W3" w:hAnsi="Georgia" w:cs="Times New Roman"/>
          <w:sz w:val="16"/>
          <w:u w:val="none"/>
        </w:rPr>
        <w:t>“</w:t>
      </w:r>
      <w:r w:rsidRPr="00646227">
        <w:rPr>
          <w:rStyle w:val="StyleUnderline"/>
          <w:rFonts w:ascii="Georgia" w:eastAsia="ヒラギノ角ゴ Pro W3" w:hAnsi="Georgia"/>
          <w:sz w:val="16"/>
          <w:u w:val="none"/>
        </w:rPr>
        <w:t>China likely will be able to hold at risk U.S. national security satellites in every orbital regime in the next five to ten years,</w:t>
      </w:r>
      <w:r w:rsidRPr="00646227">
        <w:rPr>
          <w:rStyle w:val="StyleUnderline"/>
          <w:rFonts w:ascii="Georgia" w:eastAsia="ヒラギノ角ゴ Pro W3" w:hAnsi="Georgia" w:cs="Times New Roman"/>
          <w:sz w:val="16"/>
          <w:u w:val="none"/>
        </w:rPr>
        <w:t>”</w:t>
      </w:r>
      <w:r w:rsidRPr="00646227">
        <w:rPr>
          <w:rStyle w:val="StyleUnderline"/>
          <w:rFonts w:ascii="Georgia" w:eastAsia="ヒラギノ角ゴ Pro W3" w:hAnsi="Georgia"/>
          <w:sz w:val="16"/>
          <w:u w:val="none"/>
        </w:rPr>
        <w:t xml:space="preserve"> the report says. The </w:t>
      </w:r>
      <w:r w:rsidRPr="00646227">
        <w:rPr>
          <w:rStyle w:val="StyleUnderline"/>
          <w:rFonts w:ascii="Georgia" w:eastAsia="ヒラギノ角ゴ Pro W3" w:hAnsi="Georgia"/>
        </w:rPr>
        <w:t>report also revealed China last year conducted a space test of three small, maneuvering satellites, one of which is capable of grabbing and destroying orbiting satellites.</w:t>
      </w:r>
      <w:r w:rsidRPr="00646227">
        <w:rPr>
          <w:rStyle w:val="StyleUnderline"/>
          <w:rFonts w:ascii="Georgia" w:eastAsia="ヒラギノ角ゴ Pro W3" w:hAnsi="Georgia"/>
          <w:sz w:val="16"/>
          <w:u w:val="none"/>
        </w:rPr>
        <w:t xml:space="preserve"> </w:t>
      </w:r>
      <w:r w:rsidRPr="00646227">
        <w:rPr>
          <w:rStyle w:val="StyleUnderline"/>
          <w:rFonts w:ascii="Georgia" w:eastAsia="ヒラギノ角ゴ Pro W3" w:hAnsi="Georgia"/>
        </w:rPr>
        <w:t>To counter the Chinese military buildup</w:t>
      </w:r>
      <w:r w:rsidRPr="00646227">
        <w:rPr>
          <w:rStyle w:val="StyleUnderline"/>
          <w:rFonts w:ascii="Georgia" w:eastAsia="ヒラギノ角ゴ Pro W3" w:hAnsi="Georgia"/>
          <w:sz w:val="16"/>
          <w:u w:val="none"/>
        </w:rPr>
        <w:t xml:space="preserve">, the </w:t>
      </w:r>
      <w:r w:rsidRPr="00646227">
        <w:rPr>
          <w:rFonts w:ascii="Georgia" w:eastAsia="ヒラギノ角ゴ Pro W3" w:hAnsi="Georgia"/>
          <w:sz w:val="16"/>
          <w:szCs w:val="16"/>
        </w:rPr>
        <w:t>commission recommends that Congress increase funding for naval deployments in Asia; continue three-a-year production of Virginia-class submarines; develop an unmanned Navy carrier strike aircraft; fund a new long-range anti-ship missile; and build ship-based directed energy arms. The commission also wants Congress to direct the Pentagon to provide more details on China’s conventional and nuclear missiles and warheads</w:t>
      </w:r>
      <w:r w:rsidRPr="00646227">
        <w:rPr>
          <w:rStyle w:val="Emphasis"/>
          <w:rFonts w:ascii="Georgia" w:eastAsia="ヒラギノ角ゴ Pro W3" w:hAnsi="Georgia"/>
        </w:rPr>
        <w:t>.</w:t>
      </w:r>
      <w:r w:rsidRPr="00646227">
        <w:rPr>
          <w:rStyle w:val="StyleUnderline"/>
          <w:rFonts w:ascii="Georgia" w:eastAsia="ヒラギノ角ゴ Pro W3" w:hAnsi="Georgia"/>
          <w:sz w:val="16"/>
          <w:u w:val="none"/>
        </w:rPr>
        <w:t xml:space="preserve"> On China’s cyber espionage activities, the report said China’s government has been engaged in </w:t>
      </w:r>
      <w:r w:rsidRPr="00646227">
        <w:rPr>
          <w:rStyle w:val="StyleUnderline"/>
          <w:rFonts w:ascii="Georgia" w:eastAsia="ヒラギノ角ゴ Pro W3" w:hAnsi="Georgia" w:cs="Times New Roman"/>
          <w:sz w:val="16"/>
          <w:u w:val="none"/>
        </w:rPr>
        <w:t>“</w:t>
      </w:r>
      <w:r w:rsidRPr="00646227">
        <w:rPr>
          <w:rStyle w:val="StyleUnderline"/>
          <w:rFonts w:ascii="Georgia" w:eastAsia="ヒラギノ角ゴ Pro W3" w:hAnsi="Georgia"/>
          <w:sz w:val="16"/>
          <w:u w:val="none"/>
        </w:rPr>
        <w:t>large-scale</w:t>
      </w:r>
      <w:r w:rsidRPr="00646227">
        <w:rPr>
          <w:rStyle w:val="StyleUnderline"/>
          <w:rFonts w:ascii="Georgia" w:eastAsia="ヒラギノ角ゴ Pro W3" w:hAnsi="Georgia" w:cs="Times New Roman"/>
          <w:sz w:val="16"/>
          <w:u w:val="none"/>
        </w:rPr>
        <w:t>”</w:t>
      </w:r>
      <w:r w:rsidRPr="00646227">
        <w:rPr>
          <w:rStyle w:val="StyleUnderline"/>
          <w:rFonts w:ascii="Georgia" w:eastAsia="ヒラギノ角ゴ Pro W3" w:hAnsi="Georgia"/>
          <w:sz w:val="16"/>
          <w:u w:val="none"/>
        </w:rPr>
        <w:t xml:space="preserve"> cyber attacks against U.S. networks, including defense and private company systems. Among the data stolen by Chinese hackers were details of U.S. weapons systems including Patriot anti-missile defenses, the F-35 and F-18 jets, P-8 reconnaissance aircraft, Global Hawk drones, Black Hawk helicopters, Aegis ballistic missile defenses, and the Littoral Combat ship. The Chinese military also obtained secrets on defense technologies, including know-how related to directed energy weapons, drone video systems, technical data links, satellite communications, electronic warfare systems, and electromagnetic aircraft launch systems. </w:t>
      </w:r>
      <w:r w:rsidRPr="00646227">
        <w:rPr>
          <w:rStyle w:val="StyleUnderline"/>
          <w:rFonts w:ascii="Georgia" w:eastAsia="ヒラギノ角ゴ Pro W3" w:hAnsi="Georgia" w:cs="Times New Roman"/>
          <w:sz w:val="16"/>
          <w:u w:val="none"/>
        </w:rPr>
        <w:t>“</w:t>
      </w:r>
      <w:r w:rsidRPr="00646227">
        <w:rPr>
          <w:rStyle w:val="StyleUnderline"/>
          <w:rFonts w:ascii="Georgia" w:eastAsia="ヒラギノ角ゴ Pro W3" w:hAnsi="Georgia"/>
        </w:rPr>
        <w:t>In addition to stealing the designs of these weapon systems and technologies, China’s cyber actors targeted internal communications, program schedules, meeting minutes, and human resource records, among other documents,</w:t>
      </w:r>
      <w:r w:rsidRPr="00646227">
        <w:rPr>
          <w:rStyle w:val="StyleUnderline"/>
          <w:rFonts w:ascii="Georgia" w:eastAsia="ヒラギノ角ゴ Pro W3" w:hAnsi="Georgia" w:cs="Times New Roman"/>
        </w:rPr>
        <w:t>”</w:t>
      </w:r>
      <w:r w:rsidRPr="00646227">
        <w:rPr>
          <w:rStyle w:val="StyleUnderline"/>
          <w:rFonts w:ascii="Georgia" w:eastAsia="ヒラギノ角ゴ Pro W3" w:hAnsi="Georgia"/>
          <w:sz w:val="16"/>
          <w:u w:val="none"/>
        </w:rPr>
        <w:t xml:space="preserve"> the report said. The </w:t>
      </w:r>
      <w:r w:rsidRPr="00646227">
        <w:rPr>
          <w:rStyle w:val="Emphasis"/>
          <w:rFonts w:ascii="Georgia" w:eastAsia="ヒラギノ角ゴ Pro W3" w:hAnsi="Georgia"/>
        </w:rPr>
        <w:t xml:space="preserve">Obama administration policy of not responding forcefully </w:t>
      </w:r>
      <w:r w:rsidRPr="00646227">
        <w:rPr>
          <w:rFonts w:ascii="Georgia" w:eastAsia="ヒラギノ角ゴ Pro W3" w:hAnsi="Georgia"/>
          <w:sz w:val="16"/>
          <w:szCs w:val="16"/>
        </w:rPr>
        <w:t>to Chinese cyber attacks</w:t>
      </w:r>
      <w:r w:rsidRPr="00646227">
        <w:rPr>
          <w:rStyle w:val="Emphasis"/>
          <w:rFonts w:ascii="Georgia" w:eastAsia="ヒラギノ角ゴ Pro W3" w:hAnsi="Georgia"/>
        </w:rPr>
        <w:t xml:space="preserve"> is not working</w:t>
      </w:r>
      <w:r w:rsidRPr="00646227">
        <w:rPr>
          <w:rStyle w:val="StyleUnderline"/>
          <w:rFonts w:ascii="Georgia" w:eastAsia="ヒラギノ角ゴ Pro W3" w:hAnsi="Georgia"/>
          <w:sz w:val="16"/>
          <w:u w:val="none"/>
        </w:rPr>
        <w:t xml:space="preserve">, the report says, despite the federal indictment in May of five Chinese military hackers. </w:t>
      </w:r>
      <w:r w:rsidRPr="00646227">
        <w:rPr>
          <w:rStyle w:val="StyleUnderline"/>
          <w:rFonts w:ascii="Georgia" w:eastAsia="ヒラギノ角ゴ Pro W3" w:hAnsi="Georgia" w:cs="Times New Roman"/>
          <w:sz w:val="16"/>
          <w:u w:val="none"/>
        </w:rPr>
        <w:t>“</w:t>
      </w:r>
      <w:r w:rsidRPr="00646227">
        <w:rPr>
          <w:rStyle w:val="StyleUnderline"/>
          <w:rFonts w:ascii="Georgia" w:eastAsia="ヒラギノ角ゴ Pro W3" w:hAnsi="Georgia"/>
          <w:sz w:val="16"/>
          <w:u w:val="none"/>
        </w:rPr>
        <w:t>China’s material incentives for continuing this activity are immense and unlikely to be altered by small-scale U.S. actions,</w:t>
      </w:r>
      <w:r w:rsidRPr="00646227">
        <w:rPr>
          <w:rStyle w:val="StyleUnderline"/>
          <w:rFonts w:ascii="Georgia" w:eastAsia="ヒラギノ角ゴ Pro W3" w:hAnsi="Georgia" w:cs="Times New Roman"/>
          <w:sz w:val="16"/>
          <w:u w:val="none"/>
        </w:rPr>
        <w:t>”</w:t>
      </w:r>
      <w:r w:rsidRPr="00646227">
        <w:rPr>
          <w:rStyle w:val="StyleUnderline"/>
          <w:rFonts w:ascii="Georgia" w:eastAsia="ヒラギノ角ゴ Pro W3" w:hAnsi="Georgia"/>
          <w:sz w:val="16"/>
          <w:u w:val="none"/>
        </w:rPr>
        <w:t xml:space="preserve"> the report says. Other key findings of the report include: Chinese President Xi Jinping has made China’s missile forces the </w:t>
      </w:r>
      <w:r w:rsidRPr="00646227">
        <w:rPr>
          <w:rStyle w:val="StyleUnderline"/>
          <w:rFonts w:ascii="Georgia" w:eastAsia="ヒラギノ角ゴ Pro W3" w:hAnsi="Georgia" w:cs="Times New Roman"/>
          <w:sz w:val="16"/>
          <w:u w:val="none"/>
        </w:rPr>
        <w:t>“</w:t>
      </w:r>
      <w:r w:rsidRPr="00646227">
        <w:rPr>
          <w:rStyle w:val="StyleUnderline"/>
          <w:rFonts w:ascii="Georgia" w:eastAsia="ヒラギノ角ゴ Pro W3" w:hAnsi="Georgia"/>
          <w:sz w:val="16"/>
          <w:u w:val="none"/>
        </w:rPr>
        <w:t>core strength</w:t>
      </w:r>
      <w:r w:rsidRPr="00646227">
        <w:rPr>
          <w:rStyle w:val="StyleUnderline"/>
          <w:rFonts w:ascii="Georgia" w:eastAsia="ヒラギノ角ゴ Pro W3" w:hAnsi="Georgia" w:cs="Times New Roman"/>
          <w:sz w:val="16"/>
          <w:u w:val="none"/>
        </w:rPr>
        <w:t>”</w:t>
      </w:r>
      <w:r w:rsidRPr="00646227">
        <w:rPr>
          <w:rStyle w:val="StyleUnderline"/>
          <w:rFonts w:ascii="Georgia" w:eastAsia="ヒラギノ角ゴ Pro W3" w:hAnsi="Georgia"/>
          <w:sz w:val="16"/>
          <w:u w:val="none"/>
        </w:rPr>
        <w:t xml:space="preserve"> strategic deterrence. Chinese defense spending will continue to fund an acceleration of the military modernization for the next five years. A U.S. defense analyst said China’s efficient defense spending could render U.S. aircraft carriers difficult to defend. China could build 1,127 DF-21D anti-ship ballistic missiles for the cost of one U.S. aircraft carrier at $13.5 billion. China is using the estimated 235,000 Chinese students studying in the United States to conduct technology collection for the Beijing government. Joint ventures between Chinese and U.S. companies include a legal requirement for the Chinese firms to share technology with the Chinese military and intelligence services.</w:t>
      </w:r>
    </w:p>
    <w:p w14:paraId="579C5D11" w14:textId="77777777" w:rsidR="00916BBC" w:rsidRPr="00646227" w:rsidRDefault="00916BBC" w:rsidP="001D1961">
      <w:pPr>
        <w:rPr>
          <w:rFonts w:ascii="Georgia" w:eastAsia="ヒラギノ角ゴ Pro W3" w:hAnsi="Georgia"/>
        </w:rPr>
      </w:pPr>
    </w:p>
    <w:p w14:paraId="7FED3BC4" w14:textId="77777777" w:rsidR="007E0F7F" w:rsidRPr="00646227" w:rsidRDefault="007E0F7F" w:rsidP="001D1961">
      <w:pPr>
        <w:pStyle w:val="Heading4"/>
        <w:spacing w:before="0"/>
        <w:rPr>
          <w:rFonts w:ascii="Georgia" w:hAnsi="Georgia"/>
        </w:rPr>
      </w:pPr>
      <w:r w:rsidRPr="00646227">
        <w:rPr>
          <w:rFonts w:ascii="Georgia" w:hAnsi="Georgia"/>
        </w:rPr>
        <w:t>[</w:t>
      </w:r>
      <w:r w:rsidRPr="00501FF8">
        <w:rPr>
          <w:rFonts w:ascii="Georgia" w:hAnsi="Georgia"/>
          <w:highlight w:val="cyan"/>
        </w:rPr>
        <w:t>Insert impact</w:t>
      </w:r>
      <w:r w:rsidRPr="00646227">
        <w:rPr>
          <w:rFonts w:ascii="Georgia" w:hAnsi="Georgia"/>
        </w:rPr>
        <w:t>]</w:t>
      </w:r>
    </w:p>
    <w:p w14:paraId="50DBE5D2" w14:textId="77777777" w:rsidR="007E0F7F" w:rsidRPr="00646227" w:rsidRDefault="007E0F7F" w:rsidP="001D1961">
      <w:pPr>
        <w:rPr>
          <w:rFonts w:ascii="Georgia" w:hAnsi="Georgia"/>
        </w:rPr>
      </w:pPr>
    </w:p>
    <w:p w14:paraId="1F0C8408" w14:textId="77777777" w:rsidR="007E0F7F" w:rsidRPr="00646227" w:rsidRDefault="007E0F7F" w:rsidP="001D1961">
      <w:pPr>
        <w:pStyle w:val="Heading3"/>
        <w:spacing w:before="0"/>
        <w:rPr>
          <w:rFonts w:ascii="Georgia" w:hAnsi="Georgia"/>
        </w:rPr>
      </w:pPr>
      <w:r w:rsidRPr="00646227">
        <w:rPr>
          <w:rFonts w:ascii="Georgia" w:hAnsi="Georgia"/>
        </w:rPr>
        <w:t>1NC – ECS</w:t>
      </w:r>
    </w:p>
    <w:p w14:paraId="3E31D91C" w14:textId="77777777" w:rsidR="007E0F7F" w:rsidRPr="00646227" w:rsidRDefault="007E0F7F" w:rsidP="001D1961">
      <w:pPr>
        <w:rPr>
          <w:rFonts w:ascii="Georgia" w:hAnsi="Georgia"/>
        </w:rPr>
      </w:pPr>
    </w:p>
    <w:p w14:paraId="1962D57A" w14:textId="77777777" w:rsidR="007E0F7F" w:rsidRPr="00646227" w:rsidRDefault="007E0F7F" w:rsidP="001D1961">
      <w:pPr>
        <w:pStyle w:val="Heading4"/>
        <w:spacing w:before="0"/>
        <w:rPr>
          <w:rFonts w:ascii="Georgia" w:hAnsi="Georgia"/>
        </w:rPr>
      </w:pPr>
      <w:r w:rsidRPr="00646227">
        <w:rPr>
          <w:rFonts w:ascii="Georgia" w:hAnsi="Georgia"/>
        </w:rPr>
        <w:t>Unchecked East China Sea conflict goes nuclear</w:t>
      </w:r>
    </w:p>
    <w:p w14:paraId="7FA455AD" w14:textId="77777777" w:rsidR="007E0F7F" w:rsidRPr="00646227" w:rsidRDefault="007E0F7F" w:rsidP="001D1961">
      <w:pPr>
        <w:rPr>
          <w:rFonts w:ascii="Georgia" w:hAnsi="Georgia"/>
        </w:rPr>
      </w:pPr>
      <w:r w:rsidRPr="00646227">
        <w:rPr>
          <w:rFonts w:ascii="Georgia" w:hAnsi="Georgia"/>
        </w:rPr>
        <w:t xml:space="preserve">Robert </w:t>
      </w:r>
      <w:r w:rsidRPr="00646227">
        <w:rPr>
          <w:rStyle w:val="Style13ptBold"/>
          <w:rFonts w:ascii="Georgia" w:hAnsi="Georgia"/>
        </w:rPr>
        <w:t>Ayson 14</w:t>
      </w:r>
      <w:r w:rsidRPr="00646227">
        <w:rPr>
          <w:rFonts w:ascii="Georgia" w:hAnsi="Georgia"/>
        </w:rPr>
        <w:t xml:space="preserve">, Professor of Strategic Studies at Victoria University; and Desmond Ball, Emeritus Professor in the Strategic and Defence Studies Centre at the Australian National University; November 2014, “Escalation in North Asia: A Strategic Challenge for Australia,” </w:t>
      </w:r>
      <w:hyperlink r:id="rId12" w:history="1">
        <w:r w:rsidRPr="00646227">
          <w:rPr>
            <w:rStyle w:val="Hyperlink"/>
            <w:rFonts w:ascii="Georgia" w:hAnsi="Georgia"/>
          </w:rPr>
          <w:t>http://ips.cap.anu.edu.au/sites/default/files/COG%20%2318%20Web.pdf</w:t>
        </w:r>
      </w:hyperlink>
    </w:p>
    <w:p w14:paraId="5E77BC11" w14:textId="77777777" w:rsidR="007E0F7F" w:rsidRPr="00646227" w:rsidRDefault="007E0F7F" w:rsidP="001D1961">
      <w:pPr>
        <w:rPr>
          <w:rFonts w:ascii="Georgia" w:hAnsi="Georgia"/>
        </w:rPr>
      </w:pPr>
      <w:r w:rsidRPr="00646227">
        <w:rPr>
          <w:rStyle w:val="StyleUnderline"/>
          <w:rFonts w:ascii="Georgia" w:hAnsi="Georgia"/>
        </w:rPr>
        <w:t>There is no guarantee</w:t>
      </w:r>
      <w:r w:rsidRPr="00646227">
        <w:rPr>
          <w:rFonts w:ascii="Georgia" w:hAnsi="Georgia"/>
          <w:sz w:val="16"/>
        </w:rPr>
        <w:t xml:space="preserve"> that </w:t>
      </w:r>
      <w:r w:rsidRPr="00646227">
        <w:rPr>
          <w:rStyle w:val="StyleUnderline"/>
          <w:rFonts w:ascii="Georgia" w:hAnsi="Georgia"/>
        </w:rPr>
        <w:t>China and Japan will be able to keep</w:t>
      </w:r>
      <w:r w:rsidRPr="00646227">
        <w:rPr>
          <w:rFonts w:ascii="Georgia" w:hAnsi="Georgia"/>
          <w:sz w:val="16"/>
        </w:rPr>
        <w:t xml:space="preserve"> their </w:t>
      </w:r>
      <w:r w:rsidRPr="00646227">
        <w:rPr>
          <w:rStyle w:val="StyleUnderline"/>
          <w:rFonts w:ascii="Georgia" w:hAnsi="Georgia"/>
        </w:rPr>
        <w:t xml:space="preserve">bilateral military interactions in the </w:t>
      </w:r>
      <w:r w:rsidRPr="00646227">
        <w:rPr>
          <w:rStyle w:val="Emphasis"/>
          <w:rFonts w:ascii="Georgia" w:hAnsi="Georgia"/>
        </w:rPr>
        <w:t>E</w:t>
      </w:r>
      <w:r w:rsidRPr="00646227">
        <w:rPr>
          <w:rFonts w:ascii="Georgia" w:hAnsi="Georgia"/>
          <w:sz w:val="16"/>
        </w:rPr>
        <w:t xml:space="preserve">ast </w:t>
      </w:r>
      <w:r w:rsidRPr="00646227">
        <w:rPr>
          <w:rStyle w:val="Emphasis"/>
          <w:rFonts w:ascii="Georgia" w:hAnsi="Georgia"/>
        </w:rPr>
        <w:t>C</w:t>
      </w:r>
      <w:r w:rsidRPr="00646227">
        <w:rPr>
          <w:rFonts w:ascii="Georgia" w:hAnsi="Georgia"/>
          <w:sz w:val="16"/>
        </w:rPr>
        <w:t xml:space="preserve">hina </w:t>
      </w:r>
      <w:r w:rsidRPr="00646227">
        <w:rPr>
          <w:rStyle w:val="Emphasis"/>
          <w:rFonts w:ascii="Georgia" w:hAnsi="Georgia"/>
        </w:rPr>
        <w:t>S</w:t>
      </w:r>
      <w:r w:rsidRPr="00646227">
        <w:rPr>
          <w:rFonts w:ascii="Georgia" w:hAnsi="Georgia"/>
          <w:sz w:val="16"/>
        </w:rPr>
        <w:t xml:space="preserve">ea </w:t>
      </w:r>
      <w:r w:rsidRPr="00646227">
        <w:rPr>
          <w:rStyle w:val="StyleUnderline"/>
          <w:rFonts w:ascii="Georgia" w:hAnsi="Georgia"/>
        </w:rPr>
        <w:t>below the threshold of armed violence</w:t>
      </w:r>
      <w:r w:rsidRPr="00646227">
        <w:rPr>
          <w:rFonts w:ascii="Georgia" w:hAnsi="Georgia"/>
          <w:sz w:val="16"/>
        </w:rPr>
        <w:t xml:space="preserve">, even if it is their continuing preferences to do so. This event would not necessarily ruin Asia’s long record for the avoidance of major interstate wars. The downing of a plane or the sinking of a coastguard vessel would not automatically spell the beginning of a catastrophic conflict. But </w:t>
      </w:r>
      <w:r w:rsidRPr="00501FF8">
        <w:rPr>
          <w:rStyle w:val="StyleUnderline"/>
          <w:rFonts w:ascii="Georgia" w:hAnsi="Georgia"/>
          <w:highlight w:val="cyan"/>
        </w:rPr>
        <w:t>Asia’s</w:t>
      </w:r>
      <w:r w:rsidRPr="00646227">
        <w:rPr>
          <w:rFonts w:ascii="Georgia" w:hAnsi="Georgia"/>
          <w:sz w:val="16"/>
        </w:rPr>
        <w:t xml:space="preserve"> relative </w:t>
      </w:r>
      <w:r w:rsidRPr="00501FF8">
        <w:rPr>
          <w:rStyle w:val="StyleUnderline"/>
          <w:rFonts w:ascii="Georgia" w:hAnsi="Georgia"/>
          <w:highlight w:val="cyan"/>
        </w:rPr>
        <w:t>peace</w:t>
      </w:r>
      <w:r w:rsidRPr="00646227">
        <w:rPr>
          <w:rStyle w:val="StyleUnderline"/>
          <w:rFonts w:ascii="Georgia" w:hAnsi="Georgia"/>
        </w:rPr>
        <w:t xml:space="preserve"> has </w:t>
      </w:r>
      <w:r w:rsidRPr="00501FF8">
        <w:rPr>
          <w:rStyle w:val="StyleUnderline"/>
          <w:rFonts w:ascii="Georgia" w:hAnsi="Georgia"/>
          <w:highlight w:val="cyan"/>
        </w:rPr>
        <w:t>induced</w:t>
      </w:r>
      <w:r w:rsidRPr="00646227">
        <w:rPr>
          <w:rStyle w:val="StyleUnderline"/>
          <w:rFonts w:ascii="Georgia" w:hAnsi="Georgia"/>
        </w:rPr>
        <w:t xml:space="preserve"> a </w:t>
      </w:r>
      <w:r w:rsidRPr="00501FF8">
        <w:rPr>
          <w:rStyle w:val="StyleUnderline"/>
          <w:rFonts w:ascii="Georgia" w:hAnsi="Georgia"/>
          <w:highlight w:val="cyan"/>
        </w:rPr>
        <w:t xml:space="preserve">tendency to </w:t>
      </w:r>
      <w:r w:rsidRPr="00501FF8">
        <w:rPr>
          <w:rStyle w:val="Emphasis"/>
          <w:rFonts w:ascii="Georgia" w:hAnsi="Georgia"/>
          <w:highlight w:val="cyan"/>
        </w:rPr>
        <w:t>assume</w:t>
      </w:r>
      <w:r w:rsidRPr="00646227">
        <w:rPr>
          <w:rStyle w:val="Emphasis"/>
          <w:rFonts w:ascii="Georgia" w:hAnsi="Georgia"/>
        </w:rPr>
        <w:t xml:space="preserve"> that </w:t>
      </w:r>
      <w:r w:rsidRPr="00501FF8">
        <w:rPr>
          <w:rStyle w:val="Emphasis"/>
          <w:rFonts w:ascii="Georgia" w:hAnsi="Georgia"/>
          <w:highlight w:val="cyan"/>
        </w:rPr>
        <w:t>war</w:t>
      </w:r>
      <w:r w:rsidRPr="00646227">
        <w:rPr>
          <w:rFonts w:ascii="Georgia" w:hAnsi="Georgia"/>
          <w:sz w:val="16"/>
        </w:rPr>
        <w:t xml:space="preserve"> of almost any sort </w:t>
      </w:r>
      <w:r w:rsidRPr="00501FF8">
        <w:rPr>
          <w:rStyle w:val="StyleUnderline"/>
          <w:rFonts w:ascii="Georgia" w:hAnsi="Georgia"/>
          <w:highlight w:val="cyan"/>
        </w:rPr>
        <w:t>is</w:t>
      </w:r>
      <w:r w:rsidRPr="00646227">
        <w:rPr>
          <w:rFonts w:ascii="Georgia" w:hAnsi="Georgia"/>
          <w:sz w:val="16"/>
        </w:rPr>
        <w:t xml:space="preserve"> largely </w:t>
      </w:r>
      <w:r w:rsidRPr="00501FF8">
        <w:rPr>
          <w:rStyle w:val="Emphasis"/>
          <w:rFonts w:ascii="Georgia" w:hAnsi="Georgia"/>
          <w:highlight w:val="cyan"/>
        </w:rPr>
        <w:t>unthinkable because it would be</w:t>
      </w:r>
      <w:r w:rsidRPr="00646227">
        <w:rPr>
          <w:rStyle w:val="Emphasis"/>
          <w:rFonts w:ascii="Georgia" w:hAnsi="Georgia"/>
        </w:rPr>
        <w:t xml:space="preserve"> so </w:t>
      </w:r>
      <w:r w:rsidRPr="00501FF8">
        <w:rPr>
          <w:rStyle w:val="Emphasis"/>
          <w:rFonts w:ascii="Georgia" w:hAnsi="Georgia"/>
          <w:highlight w:val="cyan"/>
        </w:rPr>
        <w:t>costly</w:t>
      </w:r>
      <w:r w:rsidRPr="00646227">
        <w:rPr>
          <w:rFonts w:ascii="Georgia" w:hAnsi="Georgia"/>
          <w:sz w:val="16"/>
        </w:rPr>
        <w:t xml:space="preserve">, including for economic reasons. </w:t>
      </w:r>
      <w:r w:rsidRPr="00501FF8">
        <w:rPr>
          <w:rStyle w:val="StyleUnderline"/>
          <w:rFonts w:ascii="Georgia" w:hAnsi="Georgia"/>
          <w:highlight w:val="cyan"/>
        </w:rPr>
        <w:t xml:space="preserve">It is important to </w:t>
      </w:r>
      <w:r w:rsidRPr="00501FF8">
        <w:rPr>
          <w:rStyle w:val="Emphasis"/>
          <w:rFonts w:ascii="Georgia" w:hAnsi="Georgia"/>
          <w:highlight w:val="cyan"/>
        </w:rPr>
        <w:t>question</w:t>
      </w:r>
      <w:r w:rsidRPr="00646227">
        <w:rPr>
          <w:rFonts w:ascii="Georgia" w:hAnsi="Georgia"/>
          <w:sz w:val="16"/>
        </w:rPr>
        <w:t xml:space="preserve"> any </w:t>
      </w:r>
      <w:r w:rsidRPr="00646227">
        <w:rPr>
          <w:rStyle w:val="Emphasis"/>
          <w:rFonts w:ascii="Georgia" w:hAnsi="Georgia"/>
        </w:rPr>
        <w:t xml:space="preserve">prevailing </w:t>
      </w:r>
      <w:r w:rsidRPr="00501FF8">
        <w:rPr>
          <w:rStyle w:val="Emphasis"/>
          <w:rFonts w:ascii="Georgia" w:hAnsi="Georgia"/>
          <w:highlight w:val="cyan"/>
        </w:rPr>
        <w:t>assumptions</w:t>
      </w:r>
      <w:r w:rsidRPr="00646227">
        <w:rPr>
          <w:rStyle w:val="StyleUnderline"/>
          <w:rFonts w:ascii="Georgia" w:hAnsi="Georgia"/>
        </w:rPr>
        <w:t xml:space="preserve"> that </w:t>
      </w:r>
      <w:r w:rsidRPr="00501FF8">
        <w:rPr>
          <w:rStyle w:val="StyleUnderline"/>
          <w:rFonts w:ascii="Georgia" w:hAnsi="Georgia"/>
          <w:highlight w:val="cyan"/>
        </w:rPr>
        <w:t>this logic will remain robust</w:t>
      </w:r>
      <w:r w:rsidRPr="00646227">
        <w:rPr>
          <w:rStyle w:val="StyleUnderline"/>
          <w:rFonts w:ascii="Georgia" w:hAnsi="Georgia"/>
        </w:rPr>
        <w:t xml:space="preserve"> in a serious Sino-Japanese crisis</w:t>
      </w:r>
      <w:r w:rsidRPr="00646227">
        <w:rPr>
          <w:rFonts w:ascii="Georgia" w:hAnsi="Georgia"/>
          <w:sz w:val="16"/>
        </w:rPr>
        <w:t xml:space="preserve"> which could well be just around the corner. There may also be a corresponding assumption that Japan would not be the first to use force because of long-standing constitutional and moral restraints. Again this should be questioned. Some years back, when the transformation of the Japanese Coastguard (JCG) was already becoming evident, Richard Samuels observed that in contrast to the Maritime Self Defense Force (which ‘is denied authority to fire on enemy ships unless fired on first’) the JCG ‘is now allowed by law to initiate armed conflict under conditions that are vaguely defined and easily justifiable in retrospect. Local commanders are now authorised to use force under the conditions of “justifiable defense” and during an “emergency.”’ 2 M. Taylor Fravel has argued that China tends to restrict its use of force in territorial disputes to situations when its claim is weak.3 But this limitation is of little comfort whenever the Senkaku/Diaoyu dispute is seen as one of those weaker claims. Should minor hostilities eventuate, either accidentally or by design, a good deal would then depend on the political temperature of the Sino-Japanese relationship. In the event of any public coverage, </w:t>
      </w:r>
      <w:r w:rsidRPr="00501FF8">
        <w:rPr>
          <w:rStyle w:val="StyleUnderline"/>
          <w:rFonts w:ascii="Georgia" w:hAnsi="Georgia"/>
          <w:highlight w:val="cyan"/>
        </w:rPr>
        <w:t>nationalist sentiment</w:t>
      </w:r>
      <w:r w:rsidRPr="00646227">
        <w:rPr>
          <w:rStyle w:val="StyleUnderline"/>
          <w:rFonts w:ascii="Georgia" w:hAnsi="Georgia"/>
        </w:rPr>
        <w:t xml:space="preserve"> in both countries </w:t>
      </w:r>
      <w:r w:rsidRPr="00501FF8">
        <w:rPr>
          <w:rStyle w:val="StyleUnderline"/>
          <w:rFonts w:ascii="Georgia" w:hAnsi="Georgia"/>
          <w:highlight w:val="cyan"/>
        </w:rPr>
        <w:t>would</w:t>
      </w:r>
      <w:r w:rsidRPr="00646227">
        <w:rPr>
          <w:rStyle w:val="StyleUnderline"/>
          <w:rFonts w:ascii="Georgia" w:hAnsi="Georgia"/>
        </w:rPr>
        <w:t xml:space="preserve"> likely </w:t>
      </w:r>
      <w:r w:rsidRPr="00501FF8">
        <w:rPr>
          <w:rStyle w:val="StyleUnderline"/>
          <w:rFonts w:ascii="Georgia" w:hAnsi="Georgia"/>
          <w:highlight w:val="cyan"/>
        </w:rPr>
        <w:t>put both</w:t>
      </w:r>
      <w:r w:rsidRPr="00646227">
        <w:rPr>
          <w:rStyle w:val="StyleUnderline"/>
          <w:rFonts w:ascii="Georgia" w:hAnsi="Georgia"/>
        </w:rPr>
        <w:t xml:space="preserve"> governments </w:t>
      </w:r>
      <w:r w:rsidRPr="00501FF8">
        <w:rPr>
          <w:rStyle w:val="StyleUnderline"/>
          <w:rFonts w:ascii="Georgia" w:hAnsi="Georgia"/>
          <w:highlight w:val="cyan"/>
        </w:rPr>
        <w:t xml:space="preserve">in a difficult position, </w:t>
      </w:r>
      <w:r w:rsidRPr="00501FF8">
        <w:rPr>
          <w:rStyle w:val="Emphasis"/>
          <w:rFonts w:ascii="Georgia" w:hAnsi="Georgia"/>
          <w:highlight w:val="cyan"/>
        </w:rPr>
        <w:t>even if restraint was</w:t>
      </w:r>
      <w:r w:rsidRPr="00646227">
        <w:rPr>
          <w:rStyle w:val="Emphasis"/>
          <w:rFonts w:ascii="Georgia" w:hAnsi="Georgia"/>
        </w:rPr>
        <w:t xml:space="preserve"> their </w:t>
      </w:r>
      <w:r w:rsidRPr="00501FF8">
        <w:rPr>
          <w:rStyle w:val="Emphasis"/>
          <w:rFonts w:ascii="Georgia" w:hAnsi="Georgia"/>
          <w:highlight w:val="cyan"/>
        </w:rPr>
        <w:t>preferred</w:t>
      </w:r>
      <w:r w:rsidRPr="00646227">
        <w:rPr>
          <w:rStyle w:val="Emphasis"/>
          <w:rFonts w:ascii="Georgia" w:hAnsi="Georgia"/>
        </w:rPr>
        <w:t xml:space="preserve"> option</w:t>
      </w:r>
      <w:r w:rsidRPr="00646227">
        <w:rPr>
          <w:rFonts w:ascii="Georgia" w:hAnsi="Georgia"/>
          <w:sz w:val="16"/>
        </w:rPr>
        <w:t xml:space="preserve">. </w:t>
      </w:r>
      <w:r w:rsidRPr="00646227">
        <w:rPr>
          <w:rStyle w:val="StyleUnderline"/>
          <w:rFonts w:ascii="Georgia" w:hAnsi="Georgia"/>
        </w:rPr>
        <w:t xml:space="preserve">The </w:t>
      </w:r>
      <w:r w:rsidRPr="00501FF8">
        <w:rPr>
          <w:rStyle w:val="StyleUnderline"/>
          <w:rFonts w:ascii="Georgia" w:hAnsi="Georgia"/>
          <w:highlight w:val="cyan"/>
        </w:rPr>
        <w:t>paucity of</w:t>
      </w:r>
      <w:r w:rsidRPr="00646227">
        <w:rPr>
          <w:rStyle w:val="StyleUnderline"/>
          <w:rFonts w:ascii="Georgia" w:hAnsi="Georgia"/>
        </w:rPr>
        <w:t xml:space="preserve"> ongoing </w:t>
      </w:r>
      <w:r w:rsidRPr="00501FF8">
        <w:rPr>
          <w:rStyle w:val="StyleUnderline"/>
          <w:rFonts w:ascii="Georgia" w:hAnsi="Georgia"/>
          <w:highlight w:val="cyan"/>
        </w:rPr>
        <w:t>political contact</w:t>
      </w:r>
      <w:r w:rsidRPr="00646227">
        <w:rPr>
          <w:rStyle w:val="StyleUnderline"/>
          <w:rFonts w:ascii="Georgia" w:hAnsi="Georgia"/>
        </w:rPr>
        <w:t xml:space="preserve"> between China and Japan </w:t>
      </w:r>
      <w:r w:rsidRPr="00501FF8">
        <w:rPr>
          <w:rStyle w:val="StyleUnderline"/>
          <w:rFonts w:ascii="Georgia" w:hAnsi="Georgia"/>
          <w:highlight w:val="cyan"/>
        </w:rPr>
        <w:t>at the highest level</w:t>
      </w:r>
      <w:r w:rsidRPr="00646227">
        <w:rPr>
          <w:rFonts w:ascii="Georgia" w:hAnsi="Georgia"/>
          <w:sz w:val="16"/>
        </w:rPr>
        <w:t xml:space="preserve"> (in contrast to Sino-US relations under Xi and Obama) </w:t>
      </w:r>
      <w:r w:rsidRPr="00646227">
        <w:rPr>
          <w:rStyle w:val="StyleUnderline"/>
          <w:rFonts w:ascii="Georgia" w:hAnsi="Georgia"/>
        </w:rPr>
        <w:t xml:space="preserve">might </w:t>
      </w:r>
      <w:r w:rsidRPr="00501FF8">
        <w:rPr>
          <w:rStyle w:val="StyleUnderline"/>
          <w:rFonts w:ascii="Georgia" w:hAnsi="Georgia"/>
          <w:highlight w:val="cyan"/>
        </w:rPr>
        <w:t>make</w:t>
      </w:r>
      <w:r w:rsidRPr="00646227">
        <w:rPr>
          <w:rStyle w:val="StyleUnderline"/>
          <w:rFonts w:ascii="Georgia" w:hAnsi="Georgia"/>
        </w:rPr>
        <w:t xml:space="preserve"> an agreement on </w:t>
      </w:r>
      <w:r w:rsidRPr="00501FF8">
        <w:rPr>
          <w:rStyle w:val="StyleUnderline"/>
          <w:rFonts w:ascii="Georgia" w:hAnsi="Georgia"/>
          <w:highlight w:val="cyan"/>
        </w:rPr>
        <w:t>restraint harder</w:t>
      </w:r>
      <w:r w:rsidRPr="00646227">
        <w:rPr>
          <w:rStyle w:val="StyleUnderline"/>
          <w:rFonts w:ascii="Georgia" w:hAnsi="Georgia"/>
        </w:rPr>
        <w:t xml:space="preserve"> to agree</w:t>
      </w:r>
      <w:r w:rsidRPr="00646227">
        <w:rPr>
          <w:rFonts w:ascii="Georgia" w:hAnsi="Georgia"/>
          <w:sz w:val="16"/>
        </w:rPr>
        <w:t xml:space="preserve">, as would the absence of the maritime communications mechanism that the two countries are currently discussing. There is little sign that Sino-Japanese strategic relations constitute what Coral Bell once called an adverse partnership which the Cold War superpowers had already begun to develop by the time they found themselves in the Cuban Missile Crisis. The absence of a similar mutually chastening experience is probably one reason </w:t>
      </w:r>
      <w:r w:rsidRPr="00646227">
        <w:rPr>
          <w:rStyle w:val="StyleUnderline"/>
          <w:rFonts w:ascii="Georgia" w:hAnsi="Georgia"/>
        </w:rPr>
        <w:t>today’s North Asia lacks a ‘consciousness between the dominant powers</w:t>
      </w:r>
      <w:r w:rsidRPr="00646227">
        <w:rPr>
          <w:rFonts w:ascii="Georgia" w:hAnsi="Georgia"/>
          <w:sz w:val="16"/>
        </w:rPr>
        <w:t xml:space="preserve">, that they have solid common interests as well as sharp conflicting interests.’4 Something Small May Escalate Very Quickly Whatever the evolving atmospherics of the Xi-Abe relationship, it is difficult to avoid the view that </w:t>
      </w:r>
      <w:r w:rsidRPr="00646227">
        <w:rPr>
          <w:rStyle w:val="StyleUnderline"/>
          <w:rFonts w:ascii="Georgia" w:hAnsi="Georgia"/>
        </w:rPr>
        <w:t>Japan and China are locked in</w:t>
      </w:r>
      <w:r w:rsidRPr="00646227">
        <w:rPr>
          <w:rFonts w:ascii="Georgia" w:hAnsi="Georgia"/>
          <w:sz w:val="16"/>
        </w:rPr>
        <w:t xml:space="preserve"> one of Asia’s closest approximations to </w:t>
      </w:r>
      <w:r w:rsidRPr="00646227">
        <w:rPr>
          <w:rStyle w:val="Emphasis"/>
          <w:rFonts w:ascii="Georgia" w:hAnsi="Georgia"/>
        </w:rPr>
        <w:t>a zero-sum-game over status and prestige</w:t>
      </w:r>
      <w:r w:rsidRPr="00646227">
        <w:rPr>
          <w:rFonts w:ascii="Georgia" w:hAnsi="Georgia"/>
          <w:sz w:val="16"/>
        </w:rPr>
        <w:t xml:space="preserve">. An ascendant China is bad for Japan’s status and a more vital Japan is a direct challenge to China’s aspirations. </w:t>
      </w:r>
      <w:r w:rsidRPr="00646227">
        <w:rPr>
          <w:rStyle w:val="StyleUnderline"/>
          <w:rFonts w:ascii="Georgia" w:hAnsi="Georgia"/>
        </w:rPr>
        <w:t xml:space="preserve">These dynamics play out in their </w:t>
      </w:r>
      <w:r w:rsidRPr="00646227">
        <w:rPr>
          <w:rStyle w:val="Emphasis"/>
          <w:rFonts w:ascii="Georgia" w:hAnsi="Georgia"/>
        </w:rPr>
        <w:t>E</w:t>
      </w:r>
      <w:r w:rsidRPr="00646227">
        <w:rPr>
          <w:rFonts w:ascii="Georgia" w:hAnsi="Georgia"/>
          <w:sz w:val="16"/>
        </w:rPr>
        <w:t xml:space="preserve">ast </w:t>
      </w:r>
      <w:r w:rsidRPr="00646227">
        <w:rPr>
          <w:rStyle w:val="Emphasis"/>
          <w:rFonts w:ascii="Georgia" w:hAnsi="Georgia"/>
        </w:rPr>
        <w:t>C</w:t>
      </w:r>
      <w:r w:rsidRPr="00646227">
        <w:rPr>
          <w:rFonts w:ascii="Georgia" w:hAnsi="Georgia"/>
          <w:sz w:val="16"/>
        </w:rPr>
        <w:t xml:space="preserve">hina </w:t>
      </w:r>
      <w:r w:rsidRPr="00646227">
        <w:rPr>
          <w:rStyle w:val="Emphasis"/>
          <w:rFonts w:ascii="Georgia" w:hAnsi="Georgia"/>
        </w:rPr>
        <w:t>S</w:t>
      </w:r>
      <w:r w:rsidRPr="00646227">
        <w:rPr>
          <w:rFonts w:ascii="Georgia" w:hAnsi="Georgia"/>
          <w:sz w:val="16"/>
        </w:rPr>
        <w:t xml:space="preserve">ea </w:t>
      </w:r>
      <w:r w:rsidRPr="00646227">
        <w:rPr>
          <w:rStyle w:val="StyleUnderline"/>
          <w:rFonts w:ascii="Georgia" w:hAnsi="Georgia"/>
        </w:rPr>
        <w:t>contest</w:t>
      </w:r>
      <w:r w:rsidRPr="00646227">
        <w:rPr>
          <w:rFonts w:ascii="Georgia" w:hAnsi="Georgia"/>
          <w:sz w:val="16"/>
        </w:rPr>
        <w:t xml:space="preserve">. And even if an improved political environment in North Asia can be reached with more amicable Japan-China relations, </w:t>
      </w:r>
      <w:r w:rsidRPr="00646227">
        <w:rPr>
          <w:rStyle w:val="StyleUnderline"/>
          <w:rFonts w:ascii="Georgia" w:hAnsi="Georgia"/>
        </w:rPr>
        <w:t>perverse military-technical incentives for the rapid escalation of conflict could</w:t>
      </w:r>
      <w:r w:rsidRPr="00646227">
        <w:rPr>
          <w:rFonts w:ascii="Georgia" w:hAnsi="Georgia"/>
          <w:sz w:val="16"/>
        </w:rPr>
        <w:t xml:space="preserve"> still </w:t>
      </w:r>
      <w:r w:rsidRPr="00646227">
        <w:rPr>
          <w:rStyle w:val="StyleUnderline"/>
          <w:rFonts w:ascii="Georgia" w:hAnsi="Georgia"/>
        </w:rPr>
        <w:t xml:space="preserve">be </w:t>
      </w:r>
      <w:r w:rsidRPr="00646227">
        <w:rPr>
          <w:rStyle w:val="Emphasis"/>
          <w:rFonts w:ascii="Georgia" w:hAnsi="Georgia"/>
        </w:rPr>
        <w:t>viciously destabilising</w:t>
      </w:r>
      <w:r w:rsidRPr="00646227">
        <w:rPr>
          <w:rStyle w:val="StyleUnderline"/>
          <w:rFonts w:ascii="Georgia" w:hAnsi="Georgia"/>
        </w:rPr>
        <w:t xml:space="preserve"> in the event of even a minor outbreak of violence</w:t>
      </w:r>
      <w:r w:rsidRPr="00646227">
        <w:rPr>
          <w:rFonts w:ascii="Georgia" w:hAnsi="Georgia"/>
          <w:sz w:val="16"/>
        </w:rPr>
        <w:t xml:space="preserve">. Perhaps the most pernicious of these escalatory dynamics is the duality of China’s strategic predicament. On the one hand China’s growing assertiveness in the East China Sea is a sign of greater national confidence that the People’s Republic now has the power to revise the regional conditions that it has hitherto had to put up with. On the other hand, </w:t>
      </w:r>
      <w:r w:rsidRPr="00646227">
        <w:rPr>
          <w:rStyle w:val="StyleUnderline"/>
          <w:rFonts w:ascii="Georgia" w:hAnsi="Georgia"/>
        </w:rPr>
        <w:t>China’s growing military presence</w:t>
      </w:r>
      <w:r w:rsidRPr="00646227">
        <w:rPr>
          <w:rFonts w:ascii="Georgia" w:hAnsi="Georgia"/>
          <w:sz w:val="16"/>
        </w:rPr>
        <w:t xml:space="preserve"> in Asia’s maritime theatres </w:t>
      </w:r>
      <w:r w:rsidRPr="00646227">
        <w:rPr>
          <w:rStyle w:val="StyleUnderline"/>
          <w:rFonts w:ascii="Georgia" w:hAnsi="Georgia"/>
        </w:rPr>
        <w:t>is the visible tip of a military iceberg characterised by severe vulnerabilities in C4SIR</w:t>
      </w:r>
      <w:r w:rsidRPr="00646227">
        <w:rPr>
          <w:rFonts w:ascii="Georgia" w:hAnsi="Georgia"/>
          <w:sz w:val="16"/>
        </w:rPr>
        <w:t xml:space="preserve">—Command, Control, Communications, Computers, Intelligence, Surveillance and Reconnaissance— </w:t>
      </w:r>
      <w:r w:rsidRPr="00646227">
        <w:rPr>
          <w:rStyle w:val="StyleUnderline"/>
          <w:rFonts w:ascii="Georgia" w:hAnsi="Georgia"/>
        </w:rPr>
        <w:t>and inexperience in operating effectively beyond the first island chain. If Beijing thought</w:t>
      </w:r>
      <w:r w:rsidRPr="00646227">
        <w:rPr>
          <w:rFonts w:ascii="Georgia" w:hAnsi="Georgia"/>
          <w:sz w:val="16"/>
        </w:rPr>
        <w:t xml:space="preserve"> for some reason, rightly or wrongly, that a more </w:t>
      </w:r>
      <w:r w:rsidRPr="00646227">
        <w:rPr>
          <w:rStyle w:val="StyleUnderline"/>
          <w:rFonts w:ascii="Georgia" w:hAnsi="Georgia"/>
        </w:rPr>
        <w:t>significant use of force against the PLA by Japan was imminent</w:t>
      </w:r>
      <w:r w:rsidRPr="00646227">
        <w:rPr>
          <w:rFonts w:ascii="Georgia" w:hAnsi="Georgia"/>
          <w:sz w:val="16"/>
        </w:rPr>
        <w:t xml:space="preserve">, the </w:t>
      </w:r>
      <w:r w:rsidRPr="00646227">
        <w:rPr>
          <w:rStyle w:val="Emphasis"/>
          <w:rFonts w:ascii="Georgia" w:hAnsi="Georgia"/>
        </w:rPr>
        <w:t>pressures to preempt by way of China’s own escalation would be very significant</w:t>
      </w:r>
      <w:r w:rsidRPr="00646227">
        <w:rPr>
          <w:rFonts w:ascii="Georgia" w:hAnsi="Georgia"/>
          <w:sz w:val="16"/>
        </w:rPr>
        <w:t xml:space="preserve">. If Japan’s knowledge of China’s military weaknesses were accompanied by a Chinese underestimation of Japan’s surveillance power, any hint of Chinese breakout could be a very hazardous moment in their strategic relationship. In an excellent study, Avery Goldstein has pointed to the real dangers of crisis instability between the China and the United States.5 But more scholarly and official attention needs to be directed to crisis instability problems between China and Japan. Of course it cannot be expected that any such escalating Sino-Japanese conflict will necessarily remain between the two of them. </w:t>
      </w:r>
      <w:r w:rsidRPr="00646227">
        <w:rPr>
          <w:rStyle w:val="StyleUnderline"/>
          <w:rFonts w:ascii="Georgia" w:hAnsi="Georgia"/>
        </w:rPr>
        <w:t>The U</w:t>
      </w:r>
      <w:r w:rsidRPr="00646227">
        <w:rPr>
          <w:rFonts w:ascii="Georgia" w:hAnsi="Georgia"/>
          <w:sz w:val="16"/>
        </w:rPr>
        <w:t xml:space="preserve">nited </w:t>
      </w:r>
      <w:r w:rsidRPr="00646227">
        <w:rPr>
          <w:rStyle w:val="StyleUnderline"/>
          <w:rFonts w:ascii="Georgia" w:hAnsi="Georgia"/>
        </w:rPr>
        <w:t>S</w:t>
      </w:r>
      <w:r w:rsidRPr="00646227">
        <w:rPr>
          <w:rFonts w:ascii="Georgia" w:hAnsi="Georgia"/>
          <w:sz w:val="16"/>
        </w:rPr>
        <w:t xml:space="preserve">tates, Japan’s alliance guarantor, </w:t>
      </w:r>
      <w:r w:rsidRPr="00646227">
        <w:rPr>
          <w:rStyle w:val="StyleUnderline"/>
          <w:rFonts w:ascii="Georgia" w:hAnsi="Georgia"/>
        </w:rPr>
        <w:t>will</w:t>
      </w:r>
      <w:r w:rsidRPr="00646227">
        <w:rPr>
          <w:rFonts w:ascii="Georgia" w:hAnsi="Georgia"/>
          <w:sz w:val="16"/>
        </w:rPr>
        <w:t xml:space="preserve"> likely </w:t>
      </w:r>
      <w:r w:rsidRPr="00646227">
        <w:rPr>
          <w:rStyle w:val="StyleUnderline"/>
          <w:rFonts w:ascii="Georgia" w:hAnsi="Georgia"/>
        </w:rPr>
        <w:t>face</w:t>
      </w:r>
      <w:r w:rsidRPr="00646227">
        <w:rPr>
          <w:rFonts w:ascii="Georgia" w:hAnsi="Georgia"/>
          <w:sz w:val="16"/>
        </w:rPr>
        <w:t xml:space="preserve"> some very </w:t>
      </w:r>
      <w:r w:rsidRPr="00646227">
        <w:rPr>
          <w:rStyle w:val="StyleUnderline"/>
          <w:rFonts w:ascii="Georgia" w:hAnsi="Georgia"/>
        </w:rPr>
        <w:t>early decision points about whether to enter the fray</w:t>
      </w:r>
      <w:r w:rsidRPr="00646227">
        <w:rPr>
          <w:rFonts w:ascii="Georgia" w:hAnsi="Georgia"/>
          <w:sz w:val="16"/>
        </w:rPr>
        <w:t xml:space="preserve">. In some senses at least, a degree of </w:t>
      </w:r>
      <w:r w:rsidRPr="00501FF8">
        <w:rPr>
          <w:rStyle w:val="Emphasis"/>
          <w:rFonts w:ascii="Georgia" w:hAnsi="Georgia"/>
          <w:highlight w:val="cyan"/>
        </w:rPr>
        <w:t>American involvement seems</w:t>
      </w:r>
      <w:r w:rsidRPr="00646227">
        <w:rPr>
          <w:rFonts w:ascii="Georgia" w:hAnsi="Georgia"/>
          <w:sz w:val="16"/>
        </w:rPr>
        <w:t xml:space="preserve"> almost </w:t>
      </w:r>
      <w:r w:rsidRPr="00501FF8">
        <w:rPr>
          <w:rStyle w:val="Emphasis"/>
          <w:rFonts w:ascii="Georgia" w:hAnsi="Georgia"/>
          <w:highlight w:val="cyan"/>
        </w:rPr>
        <w:t>automatic</w:t>
      </w:r>
      <w:r w:rsidRPr="00646227">
        <w:rPr>
          <w:rFonts w:ascii="Georgia" w:hAnsi="Georgia"/>
          <w:sz w:val="16"/>
        </w:rPr>
        <w:t xml:space="preserve">. There are intimate links between Japan’s and America’s armed forces and C4SIR systems in North Asia, including their cooperation in underwater Sound Surveillance Systems (SOSUS) facilities.6 </w:t>
      </w:r>
      <w:r w:rsidRPr="00646227">
        <w:rPr>
          <w:rStyle w:val="StyleUnderline"/>
          <w:rFonts w:ascii="Georgia" w:hAnsi="Georgia"/>
        </w:rPr>
        <w:t xml:space="preserve">It is difficult to imagine Washington having anything less than a front seat in the evolving violent drama. This raises the costs of China’s escalation in a way that </w:t>
      </w:r>
      <w:r w:rsidRPr="00646227">
        <w:rPr>
          <w:rStyle w:val="Emphasis"/>
          <w:rFonts w:ascii="Georgia" w:hAnsi="Georgia"/>
        </w:rPr>
        <w:t>might first be thought to generate great caution</w:t>
      </w:r>
      <w:r w:rsidRPr="00646227">
        <w:rPr>
          <w:rFonts w:ascii="Georgia" w:hAnsi="Georgia"/>
          <w:sz w:val="16"/>
        </w:rPr>
        <w:t xml:space="preserve"> in Beijing; for the disablement of Japanese systems is also likely to impinge on America’s military eyes and ears in Asia. China would need to think twice about escalating a bilateral conflict with Japan because of the distinct possibility of direct US military involvement. </w:t>
      </w:r>
      <w:r w:rsidRPr="00646227">
        <w:rPr>
          <w:rStyle w:val="StyleUnderline"/>
          <w:rFonts w:ascii="Georgia" w:hAnsi="Georgia"/>
        </w:rPr>
        <w:t>But</w:t>
      </w:r>
      <w:r w:rsidRPr="00646227">
        <w:rPr>
          <w:rFonts w:ascii="Georgia" w:hAnsi="Georgia"/>
          <w:sz w:val="16"/>
        </w:rPr>
        <w:t xml:space="preserve"> knowing the resources that Japan’s ally could bring to bear, </w:t>
      </w:r>
      <w:r w:rsidRPr="00501FF8">
        <w:rPr>
          <w:rStyle w:val="StyleUnderline"/>
          <w:rFonts w:ascii="Georgia" w:hAnsi="Georgia"/>
          <w:highlight w:val="cyan"/>
        </w:rPr>
        <w:t>China could</w:t>
      </w:r>
      <w:r w:rsidRPr="00646227">
        <w:rPr>
          <w:rFonts w:ascii="Georgia" w:hAnsi="Georgia"/>
          <w:sz w:val="16"/>
        </w:rPr>
        <w:t xml:space="preserve"> in fact </w:t>
      </w:r>
      <w:r w:rsidRPr="00501FF8">
        <w:rPr>
          <w:rStyle w:val="Emphasis"/>
          <w:rFonts w:ascii="Georgia" w:hAnsi="Georgia"/>
          <w:highlight w:val="cyan"/>
        </w:rPr>
        <w:t>face incentives to escalate</w:t>
      </w:r>
      <w:r w:rsidRPr="00646227">
        <w:rPr>
          <w:rStyle w:val="Emphasis"/>
          <w:rFonts w:ascii="Georgia" w:hAnsi="Georgia"/>
        </w:rPr>
        <w:t xml:space="preserve"> very </w:t>
      </w:r>
      <w:r w:rsidRPr="00501FF8">
        <w:rPr>
          <w:rStyle w:val="Emphasis"/>
          <w:rFonts w:ascii="Georgia" w:hAnsi="Georgia"/>
          <w:highlight w:val="cyan"/>
        </w:rPr>
        <w:t>quickly</w:t>
      </w:r>
      <w:r w:rsidRPr="00646227">
        <w:rPr>
          <w:rFonts w:ascii="Georgia" w:hAnsi="Georgia"/>
          <w:sz w:val="16"/>
        </w:rPr>
        <w:t xml:space="preserve"> against Japan </w:t>
      </w:r>
      <w:r w:rsidRPr="00501FF8">
        <w:rPr>
          <w:rStyle w:val="Emphasis"/>
          <w:rFonts w:ascii="Georgia" w:hAnsi="Georgia"/>
          <w:highlight w:val="cyan"/>
        </w:rPr>
        <w:t>before America</w:t>
      </w:r>
      <w:r w:rsidRPr="00646227">
        <w:rPr>
          <w:rStyle w:val="Emphasis"/>
          <w:rFonts w:ascii="Georgia" w:hAnsi="Georgia"/>
        </w:rPr>
        <w:t xml:space="preserve"> made that fateful decision</w:t>
      </w:r>
      <w:r w:rsidRPr="00646227">
        <w:rPr>
          <w:rFonts w:ascii="Georgia" w:hAnsi="Georgia"/>
          <w:sz w:val="16"/>
        </w:rPr>
        <w:t xml:space="preserve">. And if for some reason Beijing believed that the United States was unlikely to come good on its confirmation that the Mutual Security Treaty applies to Japan in the context of Senkaku/Diaoyu Islands, the deterrence of Chinese escalation could in fact be weakened. There is at least some speculation that China might exploit an emerging crisis with Japan in an attempt to force the United States to blink.7 Beijing could well be uncertain about what Washington would do. But in the pressure and confusion of an already serious crisis, China’s leaders only need to think that American involvement is a possibility to face some additional escalatory pressures. The PLA would be operating in the knowledge that its vulnerable C4SIR systems would be among the very first targets of American military action to defend its alliance partner. China would therefore face at least two types of escalatory pressures. The first one is more general: to use what forces it has available over which it may lose effective command should its control systems be disabled. In this way the possibility of American involvement may, through China’s preemptive moves, become an absolute certainty. The second pressure is more specific: China would find it too tempting not to target American C4SIR systems including America’s satellite capabilities. A Nuclear Exchange is Also Possible In this sequence, </w:t>
      </w:r>
      <w:r w:rsidRPr="00646227">
        <w:rPr>
          <w:rStyle w:val="StyleUnderline"/>
          <w:rFonts w:ascii="Georgia" w:hAnsi="Georgia"/>
        </w:rPr>
        <w:t>the move from a small</w:t>
      </w:r>
      <w:r w:rsidRPr="00646227">
        <w:rPr>
          <w:rFonts w:ascii="Georgia" w:hAnsi="Georgia"/>
          <w:sz w:val="16"/>
        </w:rPr>
        <w:t xml:space="preserve"> and even accidental </w:t>
      </w:r>
      <w:r w:rsidRPr="00646227">
        <w:rPr>
          <w:rStyle w:val="StyleUnderline"/>
          <w:rFonts w:ascii="Georgia" w:hAnsi="Georgia"/>
        </w:rPr>
        <w:t>use of force</w:t>
      </w:r>
      <w:r w:rsidRPr="00646227">
        <w:rPr>
          <w:rFonts w:ascii="Georgia" w:hAnsi="Georgia"/>
          <w:sz w:val="16"/>
        </w:rPr>
        <w:t xml:space="preserve"> involving China and Japan </w:t>
      </w:r>
      <w:r w:rsidRPr="00646227">
        <w:rPr>
          <w:rStyle w:val="StyleUnderline"/>
          <w:rFonts w:ascii="Georgia" w:hAnsi="Georgia"/>
        </w:rPr>
        <w:t>to a much more</w:t>
      </w:r>
      <w:r w:rsidRPr="00646227">
        <w:rPr>
          <w:rFonts w:ascii="Georgia" w:hAnsi="Georgia"/>
          <w:sz w:val="16"/>
        </w:rPr>
        <w:t xml:space="preserve"> serious and </w:t>
      </w:r>
      <w:r w:rsidRPr="00646227">
        <w:rPr>
          <w:rStyle w:val="StyleUnderline"/>
          <w:rFonts w:ascii="Georgia" w:hAnsi="Georgia"/>
        </w:rPr>
        <w:t>damaging triangular conflict with U</w:t>
      </w:r>
      <w:r w:rsidRPr="00646227">
        <w:rPr>
          <w:rFonts w:ascii="Georgia" w:hAnsi="Georgia"/>
          <w:sz w:val="16"/>
        </w:rPr>
        <w:t xml:space="preserve">nited </w:t>
      </w:r>
      <w:r w:rsidRPr="00646227">
        <w:rPr>
          <w:rStyle w:val="StyleUnderline"/>
          <w:rFonts w:ascii="Georgia" w:hAnsi="Georgia"/>
        </w:rPr>
        <w:t>S</w:t>
      </w:r>
      <w:r w:rsidRPr="00646227">
        <w:rPr>
          <w:rFonts w:ascii="Georgia" w:hAnsi="Georgia"/>
          <w:sz w:val="16"/>
        </w:rPr>
        <w:t xml:space="preserve">tates </w:t>
      </w:r>
      <w:r w:rsidRPr="00646227">
        <w:rPr>
          <w:rStyle w:val="StyleUnderline"/>
          <w:rFonts w:ascii="Georgia" w:hAnsi="Georgia"/>
        </w:rPr>
        <w:t>participation</w:t>
      </w:r>
      <w:r w:rsidRPr="00646227">
        <w:rPr>
          <w:rFonts w:ascii="Georgia" w:hAnsi="Georgia"/>
          <w:sz w:val="16"/>
        </w:rPr>
        <w:t xml:space="preserve"> suddenly </w:t>
      </w:r>
      <w:r w:rsidRPr="00646227">
        <w:rPr>
          <w:rStyle w:val="Emphasis"/>
          <w:rFonts w:ascii="Georgia" w:hAnsi="Georgia"/>
        </w:rPr>
        <w:t>seems plausible</w:t>
      </w:r>
      <w:r w:rsidRPr="00646227">
        <w:rPr>
          <w:rFonts w:ascii="Georgia" w:hAnsi="Georgia"/>
          <w:sz w:val="16"/>
        </w:rPr>
        <w:t xml:space="preserve">. By no means is it too much to imagine </w:t>
      </w:r>
      <w:r w:rsidRPr="00646227">
        <w:rPr>
          <w:rStyle w:val="StyleUnderline"/>
          <w:rFonts w:ascii="Georgia" w:hAnsi="Georgia"/>
        </w:rPr>
        <w:t xml:space="preserve">China’s early resort to </w:t>
      </w:r>
      <w:r w:rsidRPr="00646227">
        <w:rPr>
          <w:rStyle w:val="Emphasis"/>
          <w:rFonts w:ascii="Georgia" w:hAnsi="Georgia"/>
        </w:rPr>
        <w:t>a</w:t>
      </w:r>
      <w:r w:rsidRPr="00646227">
        <w:rPr>
          <w:rFonts w:ascii="Georgia" w:hAnsi="Georgia"/>
          <w:sz w:val="16"/>
        </w:rPr>
        <w:t>nti-</w:t>
      </w:r>
      <w:r w:rsidRPr="00646227">
        <w:rPr>
          <w:rStyle w:val="Emphasis"/>
          <w:rFonts w:ascii="Georgia" w:hAnsi="Georgia"/>
        </w:rPr>
        <w:t>sat</w:t>
      </w:r>
      <w:r w:rsidRPr="00646227">
        <w:rPr>
          <w:rFonts w:ascii="Georgia" w:hAnsi="Georgia"/>
          <w:sz w:val="16"/>
        </w:rPr>
        <w:t xml:space="preserve">ellite </w:t>
      </w:r>
      <w:r w:rsidRPr="00646227">
        <w:rPr>
          <w:rStyle w:val="StyleUnderline"/>
          <w:rFonts w:ascii="Georgia" w:hAnsi="Georgia"/>
        </w:rPr>
        <w:t>attacks</w:t>
      </w:r>
      <w:r w:rsidRPr="00646227">
        <w:rPr>
          <w:rFonts w:ascii="Georgia" w:hAnsi="Georgia"/>
          <w:sz w:val="16"/>
        </w:rPr>
        <w:t xml:space="preserve">, its exploitation of asymmetric advantages with </w:t>
      </w:r>
      <w:r w:rsidRPr="00646227">
        <w:rPr>
          <w:rStyle w:val="StyleUnderline"/>
          <w:rFonts w:ascii="Georgia" w:hAnsi="Georgia"/>
        </w:rPr>
        <w:t>its</w:t>
      </w:r>
      <w:r w:rsidRPr="00646227">
        <w:rPr>
          <w:rFonts w:ascii="Georgia" w:hAnsi="Georgia"/>
          <w:sz w:val="16"/>
        </w:rPr>
        <w:t xml:space="preserve"> growing missile </w:t>
      </w:r>
      <w:r w:rsidRPr="00646227">
        <w:rPr>
          <w:rStyle w:val="StyleUnderline"/>
          <w:rFonts w:ascii="Georgia" w:hAnsi="Georgia"/>
        </w:rPr>
        <w:t>capabilities to target America’s</w:t>
      </w:r>
      <w:r w:rsidRPr="00646227">
        <w:rPr>
          <w:rFonts w:ascii="Georgia" w:hAnsi="Georgia"/>
          <w:sz w:val="16"/>
        </w:rPr>
        <w:t xml:space="preserve"> aircraft </w:t>
      </w:r>
      <w:r w:rsidRPr="00646227">
        <w:rPr>
          <w:rStyle w:val="StyleUnderline"/>
          <w:rFonts w:ascii="Georgia" w:hAnsi="Georgia"/>
        </w:rPr>
        <w:t>carriers, and an acceleration in Chinese cyber-attacks</w:t>
      </w:r>
      <w:r w:rsidRPr="00646227">
        <w:rPr>
          <w:rFonts w:ascii="Georgia" w:hAnsi="Georgia"/>
          <w:sz w:val="16"/>
        </w:rPr>
        <w:t xml:space="preserve"> for military purposes. Nor in response, or in anticipation, is it implausible to envision devastating American and Japanese attacks against China’s C4SIR and missile systems. All three parties would very likely be aiming to keep this escalating exchange in the conventional domain (and only two of them have nuclear weapons that might be used). But there are </w:t>
      </w:r>
      <w:r w:rsidRPr="00646227">
        <w:rPr>
          <w:rStyle w:val="StyleUnderline"/>
          <w:rFonts w:ascii="Georgia" w:hAnsi="Georgia"/>
        </w:rPr>
        <w:t>strategic and material factors</w:t>
      </w:r>
      <w:r w:rsidRPr="00646227">
        <w:rPr>
          <w:rFonts w:ascii="Georgia" w:hAnsi="Georgia"/>
          <w:sz w:val="16"/>
        </w:rPr>
        <w:t xml:space="preserve"> which </w:t>
      </w:r>
      <w:r w:rsidRPr="00646227">
        <w:rPr>
          <w:rStyle w:val="StyleUnderline"/>
          <w:rFonts w:ascii="Georgia" w:hAnsi="Georgia"/>
        </w:rPr>
        <w:t>suggest</w:t>
      </w:r>
      <w:r w:rsidRPr="00646227">
        <w:rPr>
          <w:rFonts w:ascii="Georgia" w:hAnsi="Georgia"/>
          <w:sz w:val="16"/>
        </w:rPr>
        <w:t xml:space="preserve"> that </w:t>
      </w:r>
      <w:r w:rsidRPr="00646227">
        <w:rPr>
          <w:rStyle w:val="Emphasis"/>
          <w:rFonts w:ascii="Georgia" w:hAnsi="Georgia"/>
        </w:rPr>
        <w:t>nuclear escalation is less unlikely</w:t>
      </w:r>
      <w:r w:rsidRPr="00646227">
        <w:rPr>
          <w:rStyle w:val="StyleUnderline"/>
          <w:rFonts w:ascii="Georgia" w:hAnsi="Georgia"/>
        </w:rPr>
        <w:t xml:space="preserve"> than some</w:t>
      </w:r>
      <w:r w:rsidRPr="00646227">
        <w:rPr>
          <w:rFonts w:ascii="Georgia" w:hAnsi="Georgia"/>
          <w:sz w:val="16"/>
        </w:rPr>
        <w:t xml:space="preserve"> might wish to </w:t>
      </w:r>
      <w:r w:rsidRPr="00646227">
        <w:rPr>
          <w:rStyle w:val="StyleUnderline"/>
          <w:rFonts w:ascii="Georgia" w:hAnsi="Georgia"/>
        </w:rPr>
        <w:t>presume</w:t>
      </w:r>
      <w:r w:rsidRPr="00646227">
        <w:rPr>
          <w:rFonts w:ascii="Georgia" w:hAnsi="Georgia"/>
          <w:sz w:val="16"/>
        </w:rPr>
        <w:t xml:space="preserve">. An outwardly confident but inwardly vulnerable China may resort to nuclear threats against Japan as a form of intimidation. That would immediately require America’s closest attention. Nuclear weapons remain for China the great equaliser. But this also means that as prized assets, </w:t>
      </w:r>
      <w:r w:rsidRPr="00501FF8">
        <w:rPr>
          <w:rStyle w:val="StyleUnderline"/>
          <w:rFonts w:ascii="Georgia" w:hAnsi="Georgia"/>
          <w:highlight w:val="cyan"/>
        </w:rPr>
        <w:t>China may</w:t>
      </w:r>
      <w:r w:rsidRPr="00646227">
        <w:rPr>
          <w:rFonts w:ascii="Georgia" w:hAnsi="Georgia"/>
          <w:sz w:val="16"/>
        </w:rPr>
        <w:t xml:space="preserve"> want to </w:t>
      </w:r>
      <w:r w:rsidRPr="00501FF8">
        <w:rPr>
          <w:rStyle w:val="Emphasis"/>
          <w:rFonts w:ascii="Georgia" w:hAnsi="Georgia"/>
          <w:highlight w:val="cyan"/>
        </w:rPr>
        <w:t>use</w:t>
      </w:r>
      <w:r w:rsidRPr="00646227">
        <w:rPr>
          <w:rStyle w:val="Emphasis"/>
          <w:rFonts w:ascii="Georgia" w:hAnsi="Georgia"/>
        </w:rPr>
        <w:t xml:space="preserve"> its </w:t>
      </w:r>
      <w:r w:rsidRPr="00501FF8">
        <w:rPr>
          <w:rStyle w:val="Emphasis"/>
          <w:rFonts w:ascii="Georgia" w:hAnsi="Georgia"/>
          <w:highlight w:val="cyan"/>
        </w:rPr>
        <w:t>nuclear weapons early</w:t>
      </w:r>
      <w:r w:rsidRPr="00646227">
        <w:rPr>
          <w:rFonts w:ascii="Georgia" w:hAnsi="Georgia"/>
          <w:sz w:val="16"/>
        </w:rPr>
        <w:t xml:space="preserve"> if it feels that its ability to retain the capacity to do so is at risk. Two material issues surface here to make this hugely destabilising situation possible. The first is that </w:t>
      </w:r>
      <w:r w:rsidRPr="00646227">
        <w:rPr>
          <w:rStyle w:val="StyleUnderline"/>
          <w:rFonts w:ascii="Georgia" w:hAnsi="Georgia"/>
        </w:rPr>
        <w:t>China lacks separate tactical and strategic C4SIR</w:t>
      </w:r>
      <w:r w:rsidRPr="00646227">
        <w:rPr>
          <w:rFonts w:ascii="Georgia" w:hAnsi="Georgia"/>
          <w:sz w:val="16"/>
        </w:rPr>
        <w:t xml:space="preserve"> systems. This raises the prospect that American (and Japanese) conventional attacks designed to degrade China’s control of its conventional forces may also reduce Beijing’s confidence in its ability to retain a nuclear deterrence capability. China may face a horrible dilemma such that if it wants to retain a nuclear option, it has to use it early rather than as a last resort. The second is that, because of basing arrangements, </w:t>
      </w:r>
      <w:r w:rsidRPr="00646227">
        <w:rPr>
          <w:rStyle w:val="StyleUnderline"/>
          <w:rFonts w:ascii="Georgia" w:hAnsi="Georgia"/>
        </w:rPr>
        <w:t>China may assume that an American conventional attack will also remove some of its land based nuclear missiles</w:t>
      </w:r>
      <w:r w:rsidRPr="00646227">
        <w:rPr>
          <w:rFonts w:ascii="Georgia" w:hAnsi="Georgia"/>
          <w:sz w:val="16"/>
        </w:rPr>
        <w:t xml:space="preserve"> and sea based nuclear systems. </w:t>
      </w:r>
      <w:r w:rsidRPr="00646227">
        <w:rPr>
          <w:rStyle w:val="StyleUnderline"/>
          <w:rFonts w:ascii="Georgia" w:hAnsi="Georgia"/>
        </w:rPr>
        <w:t>This is</w:t>
      </w:r>
      <w:r w:rsidRPr="00646227">
        <w:rPr>
          <w:rFonts w:ascii="Georgia" w:hAnsi="Georgia"/>
          <w:sz w:val="16"/>
        </w:rPr>
        <w:t xml:space="preserve"> also </w:t>
      </w:r>
      <w:r w:rsidRPr="00646227">
        <w:rPr>
          <w:rStyle w:val="Emphasis"/>
          <w:rFonts w:ascii="Georgia" w:hAnsi="Georgia"/>
        </w:rPr>
        <w:t>a perverse incentive to nuclear escalation</w:t>
      </w:r>
      <w:r w:rsidRPr="00646227">
        <w:rPr>
          <w:rFonts w:ascii="Georgia" w:hAnsi="Georgia"/>
        </w:rPr>
        <w:t xml:space="preserve">. </w:t>
      </w:r>
    </w:p>
    <w:p w14:paraId="3276B982" w14:textId="77777777" w:rsidR="007E0F7F" w:rsidRPr="00646227" w:rsidRDefault="007E0F7F" w:rsidP="001D1961">
      <w:pPr>
        <w:rPr>
          <w:rFonts w:ascii="Georgia" w:hAnsi="Georgia"/>
        </w:rPr>
      </w:pPr>
    </w:p>
    <w:p w14:paraId="0FB78832" w14:textId="77777777" w:rsidR="007E0F7F" w:rsidRPr="00646227" w:rsidRDefault="007E0F7F" w:rsidP="001D1961">
      <w:pPr>
        <w:pStyle w:val="Heading3"/>
        <w:spacing w:before="0"/>
        <w:rPr>
          <w:rFonts w:ascii="Georgia" w:hAnsi="Georgia"/>
        </w:rPr>
      </w:pPr>
      <w:r w:rsidRPr="00646227">
        <w:rPr>
          <w:rFonts w:ascii="Georgia" w:hAnsi="Georgia"/>
        </w:rPr>
        <w:t>1NC – Korea</w:t>
      </w:r>
    </w:p>
    <w:p w14:paraId="0EF0A316" w14:textId="77777777" w:rsidR="007E0F7F" w:rsidRPr="00646227" w:rsidRDefault="007E0F7F" w:rsidP="001D1961">
      <w:pPr>
        <w:rPr>
          <w:rFonts w:ascii="Georgia" w:hAnsi="Georgia"/>
        </w:rPr>
      </w:pPr>
    </w:p>
    <w:p w14:paraId="40AD29F5" w14:textId="77777777" w:rsidR="007E0F7F" w:rsidRPr="00646227" w:rsidRDefault="007E0F7F" w:rsidP="001D1961">
      <w:pPr>
        <w:pStyle w:val="Heading4"/>
        <w:spacing w:before="0"/>
        <w:rPr>
          <w:rFonts w:ascii="Georgia" w:hAnsi="Georgia"/>
        </w:rPr>
      </w:pPr>
      <w:r w:rsidRPr="00646227">
        <w:rPr>
          <w:rFonts w:ascii="Georgia" w:hAnsi="Georgia"/>
        </w:rPr>
        <w:t>Extinction</w:t>
      </w:r>
    </w:p>
    <w:p w14:paraId="4E2F60DD" w14:textId="77777777" w:rsidR="007E0F7F" w:rsidRPr="00646227" w:rsidRDefault="007E0F7F" w:rsidP="001D1961">
      <w:pPr>
        <w:rPr>
          <w:rFonts w:ascii="Georgia" w:hAnsi="Georgia"/>
        </w:rPr>
      </w:pPr>
      <w:r w:rsidRPr="00646227">
        <w:rPr>
          <w:rStyle w:val="Style13ptBold"/>
          <w:rFonts w:ascii="Georgia" w:hAnsi="Georgia"/>
        </w:rPr>
        <w:t>Hayes 2010</w:t>
      </w:r>
      <w:r w:rsidRPr="00646227">
        <w:rPr>
          <w:rFonts w:ascii="Georgia" w:hAnsi="Georgia"/>
        </w:rPr>
        <w:t xml:space="preserve"> (Peter and Michael Hayes Executive Director of the Nautilus Institute and Green, Victoria University, “The Path Not Taken, the Way Still Open: Denuclearizing the Korean Peninsula and Northeast Asia” google)</w:t>
      </w:r>
    </w:p>
    <w:p w14:paraId="0AA3D55B" w14:textId="77777777" w:rsidR="007E0F7F" w:rsidRPr="00646227" w:rsidRDefault="007E0F7F" w:rsidP="001D1961">
      <w:pPr>
        <w:pStyle w:val="HotRoute"/>
        <w:ind w:left="0"/>
        <w:rPr>
          <w:rFonts w:ascii="Georgia" w:hAnsi="Georgia"/>
          <w:sz w:val="16"/>
        </w:rPr>
      </w:pPr>
      <w:r w:rsidRPr="00646227">
        <w:rPr>
          <w:rFonts w:ascii="Georgia" w:hAnsi="Georgia"/>
          <w:sz w:val="16"/>
        </w:rPr>
        <w:t xml:space="preserve">The consequences of failing to address the proliferation threat posed by the North Korea developments, and related political and economic issues, are serious, not only for the Northeast Asian region but for the whole international community. At worst, there is the possibility of nuclear attack1, whether by intention, miscalculation, or merely accident, leading to the resumption of Korean War hostilities. </w:t>
      </w:r>
      <w:r w:rsidRPr="00501FF8">
        <w:rPr>
          <w:rStyle w:val="IntenseEmphasis"/>
          <w:rFonts w:ascii="Georgia" w:hAnsi="Georgia"/>
          <w:highlight w:val="cyan"/>
        </w:rPr>
        <w:t>On the Korean Peninsula</w:t>
      </w:r>
      <w:r w:rsidRPr="00646227">
        <w:rPr>
          <w:rStyle w:val="IntenseEmphasis"/>
          <w:rFonts w:ascii="Georgia" w:hAnsi="Georgia"/>
        </w:rPr>
        <w:t xml:space="preserve"> itself, </w:t>
      </w:r>
      <w:r w:rsidRPr="00501FF8">
        <w:rPr>
          <w:rStyle w:val="IntenseEmphasis"/>
          <w:rFonts w:ascii="Georgia" w:hAnsi="Georgia"/>
          <w:highlight w:val="cyan"/>
        </w:rPr>
        <w:t>key population centres are well within short</w:t>
      </w:r>
      <w:r w:rsidRPr="00646227">
        <w:rPr>
          <w:rStyle w:val="IntenseEmphasis"/>
          <w:rFonts w:ascii="Georgia" w:hAnsi="Georgia"/>
        </w:rPr>
        <w:t xml:space="preserve"> or medium </w:t>
      </w:r>
      <w:r w:rsidRPr="00501FF8">
        <w:rPr>
          <w:rStyle w:val="IntenseEmphasis"/>
          <w:rFonts w:ascii="Georgia" w:hAnsi="Georgia"/>
          <w:highlight w:val="cyan"/>
        </w:rPr>
        <w:t>range missiles.</w:t>
      </w:r>
      <w:r w:rsidRPr="00646227">
        <w:rPr>
          <w:rStyle w:val="IntenseEmphasis"/>
          <w:rFonts w:ascii="Georgia" w:hAnsi="Georgia"/>
        </w:rPr>
        <w:t xml:space="preserve"> The whole of Japan is likely to come within North Korean missile range.</w:t>
      </w:r>
      <w:r w:rsidRPr="00646227">
        <w:rPr>
          <w:rFonts w:ascii="Georgia" w:hAnsi="Georgia"/>
          <w:sz w:val="16"/>
        </w:rPr>
        <w:t xml:space="preserve"> Pyongyang has a population of over 2 million, Seoul (close to the North Korean border) 11 million, and Tokyo over 20 million.</w:t>
      </w:r>
      <w:r w:rsidRPr="00501FF8">
        <w:rPr>
          <w:rStyle w:val="IntenseEmphasis"/>
          <w:rFonts w:ascii="Georgia" w:hAnsi="Georgia"/>
          <w:highlight w:val="cyan"/>
        </w:rPr>
        <w:t>Even a limited nuclear exchange would result in a holocaust of unprecedented proportions.</w:t>
      </w:r>
      <w:r w:rsidRPr="00646227">
        <w:rPr>
          <w:rFonts w:ascii="Georgia" w:hAnsi="Georgia"/>
          <w:sz w:val="16"/>
        </w:rPr>
        <w:t xml:space="preserve">But the catastrophe within the region would not be the only outcome. </w:t>
      </w:r>
      <w:r w:rsidRPr="00501FF8">
        <w:rPr>
          <w:rStyle w:val="IntenseEmphasis"/>
          <w:rFonts w:ascii="Georgia" w:hAnsi="Georgia"/>
          <w:highlight w:val="cyan"/>
        </w:rPr>
        <w:t>New research indicates that</w:t>
      </w:r>
      <w:r w:rsidRPr="00646227">
        <w:rPr>
          <w:rStyle w:val="IntenseEmphasis"/>
          <w:rFonts w:ascii="Georgia" w:hAnsi="Georgia"/>
        </w:rPr>
        <w:t xml:space="preserve"> even </w:t>
      </w:r>
      <w:r w:rsidRPr="00501FF8">
        <w:rPr>
          <w:rStyle w:val="IntenseEmphasis"/>
          <w:rFonts w:ascii="Georgia" w:hAnsi="Georgia"/>
          <w:highlight w:val="cyan"/>
        </w:rPr>
        <w:t>a limited nuclear war</w:t>
      </w:r>
      <w:r w:rsidRPr="00646227">
        <w:rPr>
          <w:rStyle w:val="IntenseEmphasis"/>
          <w:rFonts w:ascii="Georgia" w:hAnsi="Georgia"/>
        </w:rPr>
        <w:t xml:space="preserve"> in the region </w:t>
      </w:r>
      <w:r w:rsidRPr="00501FF8">
        <w:rPr>
          <w:rStyle w:val="IntenseEmphasis"/>
          <w:rFonts w:ascii="Georgia" w:hAnsi="Georgia"/>
          <w:highlight w:val="cyan"/>
        </w:rPr>
        <w:t>would rearrange our global climate</w:t>
      </w:r>
      <w:r w:rsidRPr="00646227">
        <w:rPr>
          <w:rStyle w:val="IntenseEmphasis"/>
          <w:rFonts w:ascii="Georgia" w:hAnsi="Georgia"/>
        </w:rPr>
        <w:t xml:space="preserve"> far </w:t>
      </w:r>
      <w:r w:rsidRPr="00501FF8">
        <w:rPr>
          <w:rStyle w:val="IntenseEmphasis"/>
          <w:rFonts w:ascii="Georgia" w:hAnsi="Georgia"/>
          <w:highlight w:val="cyan"/>
        </w:rPr>
        <w:t>more quicklythan global warming.</w:t>
      </w:r>
      <w:r w:rsidRPr="00646227">
        <w:rPr>
          <w:rFonts w:ascii="Georgia" w:hAnsi="Georgia"/>
          <w:sz w:val="16"/>
        </w:rPr>
        <w:t>Westberg draws attention to new studies modelling the effects of even a limited nuclear exchange involving approximately 100 Hiroshima-sized 15 kt bombs2 (by comparison it should be noted that the United States currently deploys warheads in the range 100 to 477 kt, that is, individual warheads equivalent in yield to a range of 6 to 32 Hiroshimas).The studies indicate that the soot from the fires produced would lead to a decrease in global temperature by 1.25 degrees Celsius for a period of 6-8 years.3 In Westberg’s view: That is not global winter, but the nuclear darkness will cause a deeper drop in temperature than at any time during the last 1000 years. The temperature over the continents would decrease substantially more than the global average. A decrease in rainfall over the continents would also follow...The period of nuclear darkness will cause much greater decrease in grain production than 5% and it will continue for many years...hundreds of millions of people will die from hunger...To make matters even worse, such amounts of</w:t>
      </w:r>
      <w:r w:rsidRPr="00501FF8">
        <w:rPr>
          <w:rStyle w:val="IntenseEmphasis"/>
          <w:rFonts w:ascii="Georgia" w:hAnsi="Georgia"/>
          <w:highlight w:val="cyan"/>
        </w:rPr>
        <w:t>smoke</w:t>
      </w:r>
      <w:r w:rsidRPr="00646227">
        <w:rPr>
          <w:rFonts w:ascii="Georgia" w:hAnsi="Georgia"/>
          <w:sz w:val="16"/>
        </w:rPr>
        <w:t>injected into the stratosphere</w:t>
      </w:r>
      <w:r w:rsidRPr="00501FF8">
        <w:rPr>
          <w:rStyle w:val="IntenseEmphasis"/>
          <w:rFonts w:ascii="Georgia" w:hAnsi="Georgia"/>
          <w:highlight w:val="cyan"/>
        </w:rPr>
        <w:t>would cause a huge reduction in</w:t>
      </w:r>
      <w:r w:rsidRPr="00646227">
        <w:rPr>
          <w:rStyle w:val="IntenseEmphasis"/>
          <w:rFonts w:ascii="Georgia" w:hAnsi="Georgia"/>
        </w:rPr>
        <w:t xml:space="preserve"> the Earth’s protective </w:t>
      </w:r>
      <w:r w:rsidRPr="00501FF8">
        <w:rPr>
          <w:rStyle w:val="IntenseEmphasis"/>
          <w:rFonts w:ascii="Georgia" w:hAnsi="Georgia"/>
          <w:highlight w:val="cyan"/>
        </w:rPr>
        <w:t>ozone</w:t>
      </w:r>
      <w:r w:rsidRPr="00646227">
        <w:rPr>
          <w:rFonts w:ascii="Georgia" w:hAnsi="Georgia"/>
          <w:sz w:val="16"/>
        </w:rPr>
        <w:t>.4 These, of course, are not the only consequences. Reactors might also be targeted, causing further mayhem and downwind radiation effects, superimposed on a smoking, radiating ruin left by nuclear next-use. Millions of refugees would flee the affected regions.</w:t>
      </w:r>
      <w:r w:rsidRPr="00501FF8">
        <w:rPr>
          <w:rStyle w:val="IntenseEmphasis"/>
          <w:rFonts w:ascii="Georgia" w:hAnsi="Georgia"/>
          <w:highlight w:val="cyan"/>
        </w:rPr>
        <w:t>The</w:t>
      </w:r>
      <w:r w:rsidRPr="00646227">
        <w:rPr>
          <w:rFonts w:ascii="Georgia" w:hAnsi="Georgia"/>
          <w:sz w:val="16"/>
        </w:rPr>
        <w:t>direct</w:t>
      </w:r>
      <w:r w:rsidRPr="00501FF8">
        <w:rPr>
          <w:rStyle w:val="IntenseEmphasis"/>
          <w:rFonts w:ascii="Georgia" w:hAnsi="Georgia"/>
          <w:highlight w:val="cyan"/>
        </w:rPr>
        <w:t>impacts</w:t>
      </w:r>
      <w:r w:rsidRPr="00646227">
        <w:rPr>
          <w:rFonts w:ascii="Georgia" w:hAnsi="Georgia"/>
          <w:sz w:val="16"/>
        </w:rPr>
        <w:t>, and the follow-on impacts</w:t>
      </w:r>
      <w:r w:rsidRPr="00501FF8">
        <w:rPr>
          <w:rStyle w:val="IntenseEmphasis"/>
          <w:rFonts w:ascii="Georgia" w:hAnsi="Georgia"/>
          <w:highlight w:val="cyan"/>
        </w:rPr>
        <w:t>on the global economy</w:t>
      </w:r>
      <w:r w:rsidRPr="00646227">
        <w:rPr>
          <w:rFonts w:ascii="Georgia" w:hAnsi="Georgia"/>
          <w:sz w:val="16"/>
        </w:rPr>
        <w:t>via ecological</w:t>
      </w:r>
      <w:r w:rsidRPr="00501FF8">
        <w:rPr>
          <w:rStyle w:val="IntenseEmphasis"/>
          <w:rFonts w:ascii="Georgia" w:hAnsi="Georgia"/>
          <w:highlight w:val="cyan"/>
        </w:rPr>
        <w:t>and food insecurity, could make the</w:t>
      </w:r>
      <w:r w:rsidRPr="00646227">
        <w:rPr>
          <w:rStyle w:val="IntenseEmphasis"/>
          <w:rFonts w:ascii="Georgia" w:hAnsi="Georgia"/>
        </w:rPr>
        <w:t xml:space="preserve"> present global </w:t>
      </w:r>
      <w:r w:rsidRPr="00501FF8">
        <w:rPr>
          <w:rStyle w:val="IntenseEmphasis"/>
          <w:rFonts w:ascii="Georgia" w:hAnsi="Georgia"/>
          <w:highlight w:val="cyan"/>
        </w:rPr>
        <w:t>financial crisis pale by comparison.</w:t>
      </w:r>
      <w:r w:rsidRPr="00646227">
        <w:rPr>
          <w:rFonts w:ascii="Georgia" w:hAnsi="Georgia"/>
          <w:sz w:val="16"/>
        </w:rPr>
        <w:t xml:space="preserve"> How the great powers, especially the nuclear weapons states respond to such a crisis, and in particular, whether nuclear weapons are used in response to nuclear first-use, could make or break the global non proliferation and disarmament regimes. </w:t>
      </w:r>
      <w:r w:rsidRPr="00501FF8">
        <w:rPr>
          <w:rStyle w:val="IntenseEmphasis"/>
          <w:rFonts w:ascii="Georgia" w:hAnsi="Georgia"/>
          <w:highlight w:val="cyan"/>
        </w:rPr>
        <w:t>Therecould be</w:t>
      </w:r>
      <w:r w:rsidRPr="00646227">
        <w:rPr>
          <w:rFonts w:ascii="Georgia" w:hAnsi="Georgia"/>
          <w:sz w:val="16"/>
        </w:rPr>
        <w:t xml:space="preserve"> many unanticipated impacts on regional and global security relationships5, with </w:t>
      </w:r>
      <w:r w:rsidRPr="00646227">
        <w:rPr>
          <w:rStyle w:val="IntenseEmphasis"/>
          <w:rFonts w:ascii="Georgia" w:hAnsi="Georgia"/>
        </w:rPr>
        <w:t>subsequent</w:t>
      </w:r>
      <w:r w:rsidRPr="00501FF8">
        <w:rPr>
          <w:rStyle w:val="IntenseEmphasis"/>
          <w:rFonts w:ascii="Georgia" w:hAnsi="Georgia"/>
          <w:highlight w:val="cyan"/>
        </w:rPr>
        <w:t>nuclear breakout</w:t>
      </w:r>
      <w:r w:rsidRPr="00646227">
        <w:rPr>
          <w:rStyle w:val="IntenseEmphasis"/>
          <w:rFonts w:ascii="Georgia" w:hAnsi="Georgia"/>
        </w:rPr>
        <w:t xml:space="preserve"> and geopolitical turbulence</w:t>
      </w:r>
      <w:r w:rsidRPr="00646227">
        <w:rPr>
          <w:rFonts w:ascii="Georgia" w:hAnsi="Georgia"/>
          <w:sz w:val="16"/>
        </w:rPr>
        <w:t>, including possible loss-of-control over fissile material or warheads in the chaos of nuclear war, and aftermath chain-reaction affects involving other potential proliferant states. The Korean nuclear proliferation issue is not just a regional threat but a global one that warrants priority consideration from the international community.</w:t>
      </w:r>
    </w:p>
    <w:p w14:paraId="4A3CBA15" w14:textId="77777777" w:rsidR="007E0F7F" w:rsidRPr="00646227" w:rsidRDefault="007E0F7F" w:rsidP="001D1961">
      <w:pPr>
        <w:rPr>
          <w:rFonts w:ascii="Georgia" w:hAnsi="Georgia"/>
        </w:rPr>
      </w:pPr>
    </w:p>
    <w:p w14:paraId="16BB900C" w14:textId="77777777" w:rsidR="007E0F7F" w:rsidRPr="00646227" w:rsidRDefault="007E0F7F" w:rsidP="001D1961">
      <w:pPr>
        <w:pStyle w:val="Heading3"/>
        <w:spacing w:before="0"/>
        <w:rPr>
          <w:rFonts w:ascii="Georgia" w:hAnsi="Georgia"/>
        </w:rPr>
      </w:pPr>
      <w:r w:rsidRPr="00646227">
        <w:rPr>
          <w:rFonts w:ascii="Georgia" w:hAnsi="Georgia"/>
        </w:rPr>
        <w:t>1NC – SCS</w:t>
      </w:r>
    </w:p>
    <w:p w14:paraId="3491DCB9" w14:textId="77777777" w:rsidR="007E0F7F" w:rsidRPr="00646227" w:rsidRDefault="007E0F7F" w:rsidP="001D1961">
      <w:pPr>
        <w:rPr>
          <w:rFonts w:ascii="Georgia" w:hAnsi="Georgia"/>
        </w:rPr>
      </w:pPr>
    </w:p>
    <w:p w14:paraId="5ACD802B" w14:textId="77777777" w:rsidR="007E0F7F" w:rsidRPr="00646227" w:rsidRDefault="007E0F7F" w:rsidP="001D1961">
      <w:pPr>
        <w:pStyle w:val="Heading4"/>
        <w:spacing w:before="0"/>
        <w:rPr>
          <w:rFonts w:ascii="Georgia" w:hAnsi="Georgia"/>
        </w:rPr>
      </w:pPr>
      <w:r w:rsidRPr="00646227">
        <w:rPr>
          <w:rFonts w:ascii="Georgia" w:hAnsi="Georgia"/>
        </w:rPr>
        <w:t xml:space="preserve">SCS conflict goes nuclear </w:t>
      </w:r>
    </w:p>
    <w:p w14:paraId="18BADF18" w14:textId="77777777" w:rsidR="007E0F7F" w:rsidRPr="00646227" w:rsidRDefault="007E0F7F" w:rsidP="001D1961">
      <w:pPr>
        <w:rPr>
          <w:rFonts w:ascii="Georgia" w:hAnsi="Georgia"/>
          <w:b/>
          <w:bCs/>
          <w:sz w:val="26"/>
        </w:rPr>
      </w:pPr>
      <w:r w:rsidRPr="00646227">
        <w:rPr>
          <w:rStyle w:val="Style13ptBold"/>
          <w:rFonts w:ascii="Georgia" w:hAnsi="Georgia"/>
        </w:rPr>
        <w:t xml:space="preserve">Rando 15 </w:t>
      </w:r>
      <w:r w:rsidRPr="00646227">
        <w:rPr>
          <w:rStyle w:val="Style13ptBold"/>
          <w:rFonts w:ascii="Georgia" w:hAnsi="Georgia"/>
          <w:b w:val="0"/>
          <w:sz w:val="22"/>
        </w:rPr>
        <w:t xml:space="preserve">(9/29, Consultant- Asymmetric Global Solutions DBA, MPH/MS-Biomedical Sciences &amp; US Correspondent-Chemical, Biological, Nuclear Warfare Journal, Fire on the Water: The South China Sea and Nuclear Confrontation, </w:t>
      </w:r>
      <w:hyperlink r:id="rId13" w:tgtFrame="_parent" w:history="1">
        <w:r w:rsidRPr="00646227">
          <w:rPr>
            <w:rStyle w:val="Style13ptBold"/>
            <w:rFonts w:ascii="Georgia" w:hAnsi="Georgia"/>
            <w:b w:val="0"/>
            <w:sz w:val="22"/>
          </w:rPr>
          <w:t>http://www.cbrneportal.com/fire-on-the-water-the-south-china-sea-and-nuclear-confrontation/</w:t>
        </w:r>
      </w:hyperlink>
      <w:r w:rsidRPr="00646227">
        <w:rPr>
          <w:rStyle w:val="Style13ptBold"/>
          <w:rFonts w:ascii="Georgia" w:hAnsi="Georgia"/>
          <w:b w:val="0"/>
          <w:sz w:val="22"/>
        </w:rPr>
        <w:t>)</w:t>
      </w:r>
    </w:p>
    <w:p w14:paraId="540D5DA8" w14:textId="77777777" w:rsidR="007E0F7F" w:rsidRPr="00646227" w:rsidRDefault="007E0F7F" w:rsidP="001D1961">
      <w:pPr>
        <w:rPr>
          <w:rFonts w:ascii="Georgia" w:hAnsi="Georgia"/>
          <w:sz w:val="14"/>
        </w:rPr>
      </w:pPr>
      <w:r w:rsidRPr="00646227">
        <w:rPr>
          <w:rFonts w:ascii="Georgia" w:hAnsi="Georgia"/>
          <w:sz w:val="14"/>
        </w:rPr>
        <w:t xml:space="preserve">The dependence of China and other regional nations surrounding the South China Sea on the Strait of Malacca is analogous in geopolitical and economic terms, to the Strait of Hormuz in the Persian Gulf. Approximately one -third of all global trade funnels through the strait and also serves as a conduit for raw materials and energy needs for China and other adjacent nation-states. </w:t>
      </w:r>
      <w:r w:rsidRPr="00646227">
        <w:rPr>
          <w:rFonts w:ascii="Georgia" w:hAnsi="Georgia"/>
          <w:u w:val="single"/>
        </w:rPr>
        <w:t>Such potential dominance in any region, leads to a high-stakes game of brinkmanship, and at least the possibility of a regional war which could conceivably escalate to engulf nation-states external to the region</w:t>
      </w:r>
      <w:r w:rsidRPr="00646227">
        <w:rPr>
          <w:rFonts w:ascii="Georgia" w:hAnsi="Georgia"/>
          <w:sz w:val="14"/>
        </w:rPr>
        <w:t xml:space="preserve">al </w:t>
      </w:r>
      <w:r w:rsidRPr="00646227">
        <w:rPr>
          <w:rFonts w:ascii="Georgia" w:hAnsi="Georgia"/>
          <w:u w:val="single"/>
        </w:rPr>
        <w:t xml:space="preserve">sphere. </w:t>
      </w:r>
      <w:r w:rsidRPr="00501FF8">
        <w:rPr>
          <w:rFonts w:ascii="Georgia" w:hAnsi="Georgia"/>
          <w:highlight w:val="cyan"/>
          <w:u w:val="single"/>
        </w:rPr>
        <w:t>Tensions and skirmishes</w:t>
      </w:r>
      <w:r w:rsidRPr="00646227">
        <w:rPr>
          <w:rFonts w:ascii="Georgia" w:hAnsi="Georgia"/>
          <w:u w:val="single"/>
        </w:rPr>
        <w:t xml:space="preserve"> have the propensity to </w:t>
      </w:r>
      <w:r w:rsidRPr="00501FF8">
        <w:rPr>
          <w:rFonts w:ascii="Georgia" w:hAnsi="Georgia"/>
          <w:highlight w:val="cyan"/>
          <w:u w:val="single"/>
        </w:rPr>
        <w:t>evolve into</w:t>
      </w:r>
      <w:r w:rsidRPr="00646227">
        <w:rPr>
          <w:rFonts w:ascii="Georgia" w:hAnsi="Georgia"/>
          <w:u w:val="single"/>
        </w:rPr>
        <w:t xml:space="preserve"> armed conflict and </w:t>
      </w:r>
      <w:r w:rsidRPr="00501FF8">
        <w:rPr>
          <w:rFonts w:ascii="Georgia" w:hAnsi="Georgia"/>
          <w:highlight w:val="cyan"/>
          <w:u w:val="single"/>
        </w:rPr>
        <w:t>full-scale war</w:t>
      </w:r>
      <w:r w:rsidRPr="00646227">
        <w:rPr>
          <w:rFonts w:ascii="Georgia" w:hAnsi="Georgia"/>
          <w:sz w:val="14"/>
        </w:rPr>
        <w:t xml:space="preserve">, and apprehensive leaders and military planners in such a contested region serve as the facilitators for disaster. </w:t>
      </w:r>
      <w:r w:rsidRPr="00646227">
        <w:rPr>
          <w:rStyle w:val="StyleUnderline"/>
          <w:rFonts w:ascii="Georgia" w:hAnsi="Georgia"/>
        </w:rPr>
        <w:t>China continues to assert sovereignty by constructing man made islands</w:t>
      </w:r>
      <w:r w:rsidRPr="00646227">
        <w:rPr>
          <w:rFonts w:ascii="Georgia" w:hAnsi="Georgia"/>
          <w:sz w:val="14"/>
        </w:rPr>
        <w:t xml:space="preserve"> using sand dredged from the sea bottom and </w:t>
      </w:r>
      <w:r w:rsidRPr="00646227">
        <w:rPr>
          <w:rStyle w:val="StyleUnderline"/>
          <w:rFonts w:ascii="Georgia" w:hAnsi="Georgia"/>
        </w:rPr>
        <w:t xml:space="preserve">these </w:t>
      </w:r>
      <w:r w:rsidRPr="00501FF8">
        <w:rPr>
          <w:rStyle w:val="StyleUnderline"/>
          <w:rFonts w:ascii="Georgia" w:hAnsi="Georgia"/>
          <w:highlight w:val="cyan"/>
        </w:rPr>
        <w:t>artificial islands could be militarized</w:t>
      </w:r>
      <w:r w:rsidRPr="00646227">
        <w:rPr>
          <w:rFonts w:ascii="Georgia" w:hAnsi="Georgia"/>
          <w:sz w:val="14"/>
        </w:rPr>
        <w:t xml:space="preserve">. China has even affirmed its desire to have a military presence on these islands; however, the Chinese Foreign Minister Wang Yi, also professes the use of these land masses to facilitate commerce via shipping lanes and to protect Chinese fishing and other vessels from piracy. </w:t>
      </w:r>
      <w:r w:rsidRPr="00501FF8">
        <w:rPr>
          <w:rStyle w:val="StyleUnderline"/>
          <w:rFonts w:ascii="Georgia" w:hAnsi="Georgia"/>
          <w:highlight w:val="cyan"/>
        </w:rPr>
        <w:t>China will never cease</w:t>
      </w:r>
      <w:r w:rsidRPr="00646227">
        <w:rPr>
          <w:rStyle w:val="StyleUnderline"/>
          <w:rFonts w:ascii="Georgia" w:hAnsi="Georgia"/>
        </w:rPr>
        <w:t xml:space="preserve"> its </w:t>
      </w:r>
      <w:r w:rsidRPr="00501FF8">
        <w:rPr>
          <w:rStyle w:val="StyleUnderline"/>
          <w:rFonts w:ascii="Georgia" w:hAnsi="Georgia"/>
          <w:highlight w:val="cyan"/>
        </w:rPr>
        <w:t>quest for supremacy</w:t>
      </w:r>
      <w:r w:rsidRPr="00646227">
        <w:rPr>
          <w:rStyle w:val="StyleUnderline"/>
          <w:rFonts w:ascii="Georgia" w:hAnsi="Georgia"/>
        </w:rPr>
        <w:t xml:space="preserve"> and its perceived “ownership” of the South China Sea</w:t>
      </w:r>
      <w:r w:rsidRPr="00646227">
        <w:rPr>
          <w:rFonts w:ascii="Georgia" w:hAnsi="Georgia"/>
          <w:sz w:val="14"/>
        </w:rPr>
        <w:t xml:space="preserve">, as the legitimacy and structure of the Chinese government is based on nationalism and achievement of the “Chinese Dream”. </w:t>
      </w:r>
      <w:r w:rsidRPr="00646227">
        <w:rPr>
          <w:rStyle w:val="StyleUnderline"/>
          <w:rFonts w:ascii="Georgia" w:hAnsi="Georgia"/>
        </w:rPr>
        <w:t>The Chinese regime continues to vehemently assert their perceived “right” to the South China Sea</w:t>
      </w:r>
      <w:r w:rsidRPr="00646227">
        <w:rPr>
          <w:rFonts w:ascii="Georgia" w:hAnsi="Georgia"/>
          <w:sz w:val="14"/>
        </w:rPr>
        <w:t xml:space="preserve">, and it forges ahead with plans and operations that could lead to naval warfare and conflict escalation. </w:t>
      </w:r>
      <w:r w:rsidRPr="00646227">
        <w:rPr>
          <w:rStyle w:val="StyleUnderline"/>
          <w:rFonts w:ascii="Georgia" w:hAnsi="Georgia"/>
        </w:rPr>
        <w:t>The knowledge that China possesses formidable naval capacity and capabilities, including nuclear-capable ballistic missile submarines, is, indeed, disconcerting at the very least</w:t>
      </w:r>
      <w:r w:rsidRPr="00646227">
        <w:rPr>
          <w:rFonts w:ascii="Georgia" w:hAnsi="Georgia"/>
          <w:sz w:val="14"/>
        </w:rPr>
        <w:t xml:space="preserve">. As we examine and evaluate the “submarine factor”, it is evident that China’s submarines have no practical value in its disputes with Vietnam and the Philippines. Essentially, nuclear ballistic missile capable submarines serve as a deterrent against thermonuclear war. Without doubt, the primary reason that China possesses nuclear-capable submarines is to deter an American attack, although India’s nuclear weapons are also a consideration for Beijing. Nuclear capable submarines are capable of deep dive capabilities and shorter launch to target times. While China’s submarine capabilities may appear worrisome to some, sudden deployment from port in a geopolitical crisis would serve as a critical indicator to the US and Western allies, and its submarine fleet still remains somewhat noisy and detectable. </w:t>
      </w:r>
      <w:r w:rsidRPr="00501FF8">
        <w:rPr>
          <w:rStyle w:val="StyleUnderline"/>
          <w:rFonts w:ascii="Georgia" w:hAnsi="Georgia"/>
          <w:highlight w:val="cyan"/>
        </w:rPr>
        <w:t>China has</w:t>
      </w:r>
      <w:r w:rsidRPr="00646227">
        <w:rPr>
          <w:rStyle w:val="StyleUnderline"/>
          <w:rFonts w:ascii="Georgia" w:hAnsi="Georgia"/>
        </w:rPr>
        <w:t xml:space="preserve"> already </w:t>
      </w:r>
      <w:r w:rsidRPr="00501FF8">
        <w:rPr>
          <w:rStyle w:val="StyleUnderline"/>
          <w:rFonts w:ascii="Georgia" w:hAnsi="Georgia"/>
          <w:highlight w:val="cyan"/>
        </w:rPr>
        <w:t>demonstrated</w:t>
      </w:r>
      <w:r w:rsidRPr="00646227">
        <w:rPr>
          <w:rStyle w:val="StyleUnderline"/>
          <w:rFonts w:ascii="Georgia" w:hAnsi="Georgia"/>
        </w:rPr>
        <w:t xml:space="preserve"> its </w:t>
      </w:r>
      <w:r w:rsidRPr="00501FF8">
        <w:rPr>
          <w:rStyle w:val="StyleUnderline"/>
          <w:rFonts w:ascii="Georgia" w:hAnsi="Georgia"/>
          <w:highlight w:val="cyan"/>
        </w:rPr>
        <w:t>aggression at sea</w:t>
      </w:r>
      <w:r w:rsidRPr="00646227">
        <w:rPr>
          <w:rStyle w:val="StyleUnderline"/>
          <w:rFonts w:ascii="Georgia" w:hAnsi="Georgia"/>
        </w:rPr>
        <w:t xml:space="preserve"> in several instances, such as the ramming and sinking of a Vietnamese fishing boat in disputed waters claimed by both countries in the region and an ominous presence and military mobilization exercises which have been monitored by military and intelligence assets</w:t>
      </w:r>
      <w:r w:rsidRPr="00646227">
        <w:rPr>
          <w:rFonts w:ascii="Georgia" w:hAnsi="Georgia"/>
          <w:sz w:val="14"/>
        </w:rPr>
        <w:t xml:space="preserve">. A report by the National Air and Space Intelligence Center, indicates that Chinese SSBNs are able to target portions of the U.S. from strategic operational positions near the Chinese coast. China’s Global Times published an unprecedented report that revealed a nuclear missile strike on the western U.S. with JL-2 missiles could generate up to 12 million American fatalities. The Obama administration and senior U.S. naval officials have not retorted to China’s claims of a potentially devastating nuclear threat, which included graphics showing radiological plumes and collateral damage induced by radiation. The possibilities of China’s anti-satellite strategies to disable communications and intelligence-gathering capabilities must also be taken seriously. Most assuredly, </w:t>
      </w:r>
      <w:r w:rsidRPr="00646227">
        <w:rPr>
          <w:rFonts w:ascii="Georgia" w:hAnsi="Georgia"/>
          <w:b/>
          <w:bCs/>
          <w:u w:val="single"/>
        </w:rPr>
        <w:t xml:space="preserve">the </w:t>
      </w:r>
      <w:r w:rsidRPr="00501FF8">
        <w:rPr>
          <w:rFonts w:ascii="Georgia" w:hAnsi="Georgia"/>
          <w:b/>
          <w:bCs/>
          <w:highlight w:val="cyan"/>
          <w:u w:val="single"/>
        </w:rPr>
        <w:t>S</w:t>
      </w:r>
      <w:r w:rsidRPr="00646227">
        <w:rPr>
          <w:rFonts w:ascii="Georgia" w:hAnsi="Georgia"/>
          <w:b/>
          <w:bCs/>
          <w:u w:val="single"/>
        </w:rPr>
        <w:t xml:space="preserve">outh </w:t>
      </w:r>
      <w:r w:rsidRPr="00501FF8">
        <w:rPr>
          <w:rFonts w:ascii="Georgia" w:hAnsi="Georgia"/>
          <w:b/>
          <w:bCs/>
          <w:highlight w:val="cyan"/>
          <w:u w:val="single"/>
        </w:rPr>
        <w:t>C</w:t>
      </w:r>
      <w:r w:rsidRPr="00646227">
        <w:rPr>
          <w:rFonts w:ascii="Georgia" w:hAnsi="Georgia"/>
          <w:b/>
          <w:bCs/>
          <w:u w:val="single"/>
        </w:rPr>
        <w:t xml:space="preserve">hina </w:t>
      </w:r>
      <w:r w:rsidRPr="00501FF8">
        <w:rPr>
          <w:rFonts w:ascii="Georgia" w:hAnsi="Georgia"/>
          <w:b/>
          <w:bCs/>
          <w:highlight w:val="cyan"/>
          <w:u w:val="single"/>
        </w:rPr>
        <w:t>S</w:t>
      </w:r>
      <w:r w:rsidRPr="00646227">
        <w:rPr>
          <w:rFonts w:ascii="Georgia" w:hAnsi="Georgia"/>
          <w:b/>
          <w:bCs/>
          <w:u w:val="single"/>
        </w:rPr>
        <w:t xml:space="preserve">ea </w:t>
      </w:r>
      <w:r w:rsidRPr="00501FF8">
        <w:rPr>
          <w:rFonts w:ascii="Georgia" w:hAnsi="Georgia"/>
          <w:b/>
          <w:bCs/>
          <w:highlight w:val="cyan"/>
          <w:u w:val="single"/>
        </w:rPr>
        <w:t>would serve as</w:t>
      </w:r>
      <w:r w:rsidRPr="00646227">
        <w:rPr>
          <w:rFonts w:ascii="Georgia" w:hAnsi="Georgia"/>
          <w:b/>
          <w:bCs/>
          <w:u w:val="single"/>
        </w:rPr>
        <w:t xml:space="preserve"> an obvious </w:t>
      </w:r>
      <w:r w:rsidRPr="00501FF8">
        <w:rPr>
          <w:rFonts w:ascii="Georgia" w:hAnsi="Georgia"/>
          <w:b/>
          <w:bCs/>
          <w:highlight w:val="cyan"/>
          <w:u w:val="single"/>
        </w:rPr>
        <w:t>arena for</w:t>
      </w:r>
      <w:r w:rsidRPr="00646227">
        <w:rPr>
          <w:rFonts w:ascii="Georgia" w:hAnsi="Georgia"/>
          <w:b/>
          <w:bCs/>
          <w:u w:val="single"/>
        </w:rPr>
        <w:t xml:space="preserve"> the </w:t>
      </w:r>
      <w:r w:rsidRPr="00501FF8">
        <w:rPr>
          <w:rFonts w:ascii="Georgia" w:hAnsi="Georgia"/>
          <w:b/>
          <w:bCs/>
          <w:highlight w:val="cyan"/>
          <w:u w:val="single"/>
        </w:rPr>
        <w:t>projection of</w:t>
      </w:r>
      <w:r w:rsidRPr="00646227">
        <w:rPr>
          <w:rFonts w:ascii="Georgia" w:hAnsi="Georgia"/>
          <w:b/>
          <w:bCs/>
          <w:u w:val="single"/>
        </w:rPr>
        <w:t xml:space="preserve"> Chinese </w:t>
      </w:r>
      <w:r w:rsidRPr="00501FF8">
        <w:rPr>
          <w:rFonts w:ascii="Georgia" w:hAnsi="Georgia"/>
          <w:b/>
          <w:bCs/>
          <w:highlight w:val="cyan"/>
          <w:u w:val="single"/>
        </w:rPr>
        <w:t>power, including</w:t>
      </w:r>
      <w:r w:rsidRPr="00646227">
        <w:rPr>
          <w:rFonts w:ascii="Georgia" w:hAnsi="Georgia"/>
          <w:sz w:val="14"/>
        </w:rPr>
        <w:t xml:space="preserve"> conventional and, potentially, </w:t>
      </w:r>
      <w:r w:rsidRPr="00501FF8">
        <w:rPr>
          <w:rFonts w:ascii="Georgia" w:hAnsi="Georgia"/>
          <w:b/>
          <w:bCs/>
          <w:highlight w:val="cyan"/>
          <w:u w:val="single"/>
        </w:rPr>
        <w:t>nuclear scenarios</w:t>
      </w:r>
      <w:r w:rsidRPr="00646227">
        <w:rPr>
          <w:rFonts w:ascii="Georgia" w:hAnsi="Georgia"/>
          <w:b/>
          <w:bCs/>
          <w:u w:val="single"/>
        </w:rPr>
        <w:t>.</w:t>
      </w:r>
      <w:r w:rsidRPr="00646227">
        <w:rPr>
          <w:rFonts w:ascii="Georgia" w:hAnsi="Georgia"/>
          <w:sz w:val="14"/>
        </w:rPr>
        <w:t xml:space="preserve"> Rando2China’s South Sea naval facilities have seen significant upgrading and expansion, such as the facilities on Hainan, and the nuclear submarine base at Longpo serves as the first nuclear submarine base in the South China Sea. The base also includes a submarine tunnel that is part of an underwater complex of nuclear facilities on Hainan. Also, </w:t>
      </w:r>
      <w:r w:rsidRPr="00646227">
        <w:rPr>
          <w:rFonts w:ascii="Georgia" w:hAnsi="Georgia"/>
          <w:u w:val="single"/>
        </w:rPr>
        <w:t>Chinese-Russian wargames</w:t>
      </w:r>
      <w:r w:rsidRPr="00646227">
        <w:rPr>
          <w:rFonts w:ascii="Georgia" w:hAnsi="Georgia"/>
          <w:sz w:val="14"/>
        </w:rPr>
        <w:t xml:space="preserve"> are worrisome, which </w:t>
      </w:r>
      <w:r w:rsidRPr="00646227">
        <w:rPr>
          <w:rFonts w:ascii="Georgia" w:hAnsi="Georgia"/>
          <w:b/>
          <w:bCs/>
          <w:u w:val="single"/>
        </w:rPr>
        <w:t>adds to the concerns of nuclear confrontation and consequences globally</w:t>
      </w:r>
      <w:r w:rsidRPr="00646227">
        <w:rPr>
          <w:rFonts w:ascii="Georgia" w:hAnsi="Georgia"/>
          <w:sz w:val="14"/>
        </w:rPr>
        <w:t xml:space="preserve">. </w:t>
      </w:r>
      <w:r w:rsidRPr="00646227">
        <w:rPr>
          <w:rFonts w:ascii="Georgia" w:hAnsi="Georgia"/>
          <w:u w:val="single"/>
        </w:rPr>
        <w:t>The Chinese have asserted their right to defend its territories</w:t>
      </w:r>
      <w:r w:rsidRPr="00646227">
        <w:rPr>
          <w:rFonts w:ascii="Georgia" w:hAnsi="Georgia"/>
          <w:sz w:val="14"/>
        </w:rPr>
        <w:t xml:space="preserve">, which in their view, includes the South China Sea, and they have stated verbally, and by their aggressive actions, that they will continue to pursue their strategic goals despite the threat of confrontation and conflict. Many of the issues in contention in the South China Sea will remain unresolved for, probably, several years to come. We must remain balanced, and not overzealous in our approaches to assisting with conflict resolution in the area. We must apply reasonable diplomacy, without stirring up a hornet’s nest that would serve to be counterproductive and enhance animosities. However, </w:t>
      </w:r>
      <w:r w:rsidRPr="00646227">
        <w:rPr>
          <w:rFonts w:ascii="Georgia" w:hAnsi="Georgia"/>
          <w:sz w:val="16"/>
          <w:szCs w:val="16"/>
        </w:rPr>
        <w:t>the US, its allies, and other concerned nation-states must not refrain from being ever so vigilant and proactive in achieving peaceful resolution, while at the same time maintaining our</w:t>
      </w:r>
      <w:r w:rsidRPr="00646227">
        <w:rPr>
          <w:rFonts w:ascii="Georgia" w:hAnsi="Georgia"/>
          <w:sz w:val="14"/>
        </w:rPr>
        <w:t xml:space="preserve"> national defense and security postures.</w:t>
      </w:r>
    </w:p>
    <w:p w14:paraId="4B364F97" w14:textId="77777777" w:rsidR="007E0F7F" w:rsidRPr="00646227" w:rsidRDefault="007E0F7F" w:rsidP="001D1961">
      <w:pPr>
        <w:rPr>
          <w:rFonts w:ascii="Georgia" w:eastAsia="ヒラギノ角ゴ Pro W3" w:hAnsi="Georgia"/>
        </w:rPr>
      </w:pPr>
    </w:p>
    <w:p w14:paraId="50AAA2AD" w14:textId="77777777" w:rsidR="005A3190" w:rsidRPr="00646227" w:rsidRDefault="005A3190" w:rsidP="001D1961">
      <w:pPr>
        <w:pStyle w:val="Heading3"/>
        <w:spacing w:before="0"/>
        <w:rPr>
          <w:rFonts w:ascii="Georgia" w:hAnsi="Georgia"/>
        </w:rPr>
      </w:pPr>
      <w:r w:rsidRPr="00646227">
        <w:rPr>
          <w:rFonts w:ascii="Georgia" w:hAnsi="Georgia"/>
        </w:rPr>
        <w:t>1NC – Taiwan</w:t>
      </w:r>
    </w:p>
    <w:p w14:paraId="3D2FB36B" w14:textId="77777777" w:rsidR="005A3190" w:rsidRPr="00646227" w:rsidRDefault="005A3190" w:rsidP="001D1961">
      <w:pPr>
        <w:rPr>
          <w:rFonts w:ascii="Georgia" w:hAnsi="Georgia"/>
        </w:rPr>
      </w:pPr>
    </w:p>
    <w:p w14:paraId="6A02F147" w14:textId="77777777" w:rsidR="005A3190" w:rsidRPr="00646227" w:rsidRDefault="005A3190" w:rsidP="001D1961">
      <w:pPr>
        <w:pStyle w:val="Heading4"/>
        <w:spacing w:before="0"/>
        <w:rPr>
          <w:rFonts w:ascii="Georgia" w:hAnsi="Georgia"/>
          <w:u w:val="single"/>
        </w:rPr>
      </w:pPr>
      <w:r w:rsidRPr="00646227">
        <w:rPr>
          <w:rFonts w:ascii="Georgia" w:hAnsi="Georgia"/>
        </w:rPr>
        <w:t xml:space="preserve">Taiwan escalates and goes nuclear---no defense </w:t>
      </w:r>
    </w:p>
    <w:p w14:paraId="0DEF0FBB" w14:textId="59EC4661" w:rsidR="005A3190" w:rsidRPr="00646227" w:rsidRDefault="005A3190" w:rsidP="001D1961">
      <w:pPr>
        <w:rPr>
          <w:rFonts w:ascii="Georgia" w:hAnsi="Georgia"/>
        </w:rPr>
      </w:pPr>
      <w:r w:rsidRPr="00646227">
        <w:rPr>
          <w:rFonts w:ascii="Georgia" w:hAnsi="Georgia"/>
        </w:rPr>
        <w:t xml:space="preserve">William </w:t>
      </w:r>
      <w:r w:rsidRPr="00646227">
        <w:rPr>
          <w:rStyle w:val="Style13ptBold"/>
          <w:rFonts w:ascii="Georgia" w:hAnsi="Georgia"/>
        </w:rPr>
        <w:t xml:space="preserve">Lowther </w:t>
      </w:r>
      <w:r w:rsidR="005770FE" w:rsidRPr="00646227">
        <w:rPr>
          <w:rStyle w:val="Style13ptBold"/>
          <w:rFonts w:ascii="Georgia" w:hAnsi="Georgia"/>
        </w:rPr>
        <w:t>13</w:t>
      </w:r>
      <w:r w:rsidRPr="00646227">
        <w:rPr>
          <w:rFonts w:ascii="Georgia" w:hAnsi="Georgia"/>
        </w:rPr>
        <w:t xml:space="preserve">, Taipei Times, citing a report by the Center for Strategic and International Studies, 3/16/13, “Taiwan could spark nuclear war: report,” </w:t>
      </w:r>
      <w:hyperlink r:id="rId14" w:history="1">
        <w:r w:rsidRPr="00646227">
          <w:rPr>
            <w:rStyle w:val="Hyperlink"/>
            <w:rFonts w:ascii="Georgia" w:hAnsi="Georgia"/>
          </w:rPr>
          <w:t>http://www.taipeitimes.com/News/taiwan/archives/2013/03/16/2003557211</w:t>
        </w:r>
      </w:hyperlink>
    </w:p>
    <w:p w14:paraId="273B31BB" w14:textId="77777777" w:rsidR="005A3190" w:rsidRPr="00646227" w:rsidRDefault="005A3190" w:rsidP="001D1961">
      <w:pPr>
        <w:rPr>
          <w:rFonts w:ascii="Georgia" w:hAnsi="Georgia"/>
          <w:sz w:val="16"/>
        </w:rPr>
      </w:pPr>
      <w:r w:rsidRPr="00501FF8">
        <w:rPr>
          <w:rStyle w:val="IntenseEmphasis"/>
          <w:rFonts w:ascii="Georgia" w:hAnsi="Georgia"/>
          <w:highlight w:val="cyan"/>
        </w:rPr>
        <w:t>Taiwan is the</w:t>
      </w:r>
      <w:r w:rsidRPr="00501FF8">
        <w:rPr>
          <w:rStyle w:val="IntenseEmphasis"/>
          <w:rFonts w:ascii="Georgia" w:hAnsi="Georgia"/>
          <w:highlight w:val="cyan"/>
          <w:bdr w:val="single" w:sz="4" w:space="0" w:color="auto"/>
        </w:rPr>
        <w:t>most likely</w:t>
      </w:r>
      <w:r w:rsidRPr="00646227">
        <w:rPr>
          <w:rStyle w:val="IntenseEmphasis"/>
          <w:rFonts w:ascii="Georgia" w:hAnsi="Georgia"/>
          <w:bdr w:val="single" w:sz="4" w:space="0" w:color="auto"/>
        </w:rPr>
        <w:t xml:space="preserve"> potential </w:t>
      </w:r>
      <w:r w:rsidRPr="00501FF8">
        <w:rPr>
          <w:rStyle w:val="IntenseEmphasis"/>
          <w:rFonts w:ascii="Georgia" w:hAnsi="Georgia"/>
          <w:highlight w:val="cyan"/>
          <w:bdr w:val="single" w:sz="4" w:space="0" w:color="auto"/>
        </w:rPr>
        <w:t xml:space="preserve">crisis  </w:t>
      </w:r>
      <w:r w:rsidRPr="00501FF8">
        <w:rPr>
          <w:rStyle w:val="IntenseEmphasis"/>
          <w:rFonts w:ascii="Georgia" w:hAnsi="Georgia"/>
          <w:highlight w:val="cyan"/>
        </w:rPr>
        <w:t xml:space="preserve">that could </w:t>
      </w:r>
      <w:r w:rsidRPr="00501FF8">
        <w:rPr>
          <w:rStyle w:val="IntenseEmphasis"/>
          <w:rFonts w:ascii="Georgia" w:hAnsi="Georgia"/>
          <w:highlight w:val="cyan"/>
          <w:bdr w:val="single" w:sz="4" w:space="0" w:color="auto"/>
        </w:rPr>
        <w:t>trigger</w:t>
      </w:r>
      <w:r w:rsidRPr="00646227">
        <w:rPr>
          <w:rStyle w:val="IntenseEmphasis"/>
          <w:rFonts w:ascii="Georgia" w:hAnsi="Georgia"/>
          <w:bdr w:val="single" w:sz="4" w:space="0" w:color="auto"/>
        </w:rPr>
        <w:t xml:space="preserve"> a </w:t>
      </w:r>
      <w:r w:rsidRPr="00501FF8">
        <w:rPr>
          <w:rStyle w:val="IntenseEmphasis"/>
          <w:rFonts w:ascii="Georgia" w:hAnsi="Georgia"/>
          <w:highlight w:val="cyan"/>
          <w:bdr w:val="single" w:sz="4" w:space="0" w:color="auto"/>
        </w:rPr>
        <w:t>nuclear war</w:t>
      </w:r>
      <w:r w:rsidRPr="00646227">
        <w:rPr>
          <w:rStyle w:val="IntenseEmphasis"/>
          <w:rFonts w:ascii="Georgia" w:hAnsi="Georgia"/>
          <w:bdr w:val="single" w:sz="4" w:space="0" w:color="auto"/>
        </w:rPr>
        <w:t xml:space="preserve"> </w:t>
      </w:r>
      <w:r w:rsidRPr="00646227">
        <w:rPr>
          <w:rStyle w:val="IntenseEmphasis"/>
          <w:rFonts w:ascii="Georgia" w:hAnsi="Georgia"/>
        </w:rPr>
        <w:t>between China and the US</w:t>
      </w:r>
      <w:r w:rsidRPr="00646227">
        <w:rPr>
          <w:rFonts w:ascii="Georgia" w:hAnsi="Georgia"/>
          <w:sz w:val="16"/>
        </w:rPr>
        <w:t>, a new academic report concludes.</w:t>
      </w:r>
      <w:r w:rsidRPr="00646227">
        <w:rPr>
          <w:rFonts w:ascii="Georgia" w:hAnsi="Georgia"/>
          <w:sz w:val="12"/>
        </w:rPr>
        <w:t>¶</w:t>
      </w:r>
      <w:r w:rsidRPr="00646227">
        <w:rPr>
          <w:rFonts w:ascii="Georgia" w:hAnsi="Georgia"/>
          <w:sz w:val="16"/>
        </w:rPr>
        <w:t xml:space="preserve"> “Taiwan remains the single most plausible and dangerous source of tension and conflict between the US and China,” says the 42-page report by the Washington-based Center for Strategic and International Studies (CSIS).</w:t>
      </w:r>
      <w:r w:rsidRPr="00646227">
        <w:rPr>
          <w:rFonts w:ascii="Georgia" w:hAnsi="Georgia"/>
          <w:sz w:val="12"/>
        </w:rPr>
        <w:t>¶</w:t>
      </w:r>
      <w:r w:rsidRPr="00646227">
        <w:rPr>
          <w:rFonts w:ascii="Georgia" w:hAnsi="Georgia"/>
          <w:sz w:val="16"/>
        </w:rPr>
        <w:t xml:space="preserve"> Prepared by the CSIS’ Project on Nuclear Issues and resulting from </w:t>
      </w:r>
      <w:r w:rsidRPr="00501FF8">
        <w:rPr>
          <w:rStyle w:val="IntenseEmphasis"/>
          <w:rFonts w:ascii="Georgia" w:hAnsi="Georgia"/>
          <w:highlight w:val="cyan"/>
        </w:rPr>
        <w:t>a</w:t>
      </w:r>
      <w:r w:rsidRPr="00646227">
        <w:rPr>
          <w:rStyle w:val="IntenseEmphasis"/>
          <w:rFonts w:ascii="Georgia" w:hAnsi="Georgia"/>
        </w:rPr>
        <w:t xml:space="preserve"> year-long </w:t>
      </w:r>
      <w:r w:rsidRPr="00501FF8">
        <w:rPr>
          <w:rStyle w:val="IntenseEmphasis"/>
          <w:rFonts w:ascii="Georgia" w:hAnsi="Georgia"/>
          <w:highlight w:val="cyan"/>
        </w:rPr>
        <w:t>study</w:t>
      </w:r>
      <w:r w:rsidRPr="00646227">
        <w:rPr>
          <w:rFonts w:ascii="Georgia" w:hAnsi="Georgia"/>
          <w:sz w:val="16"/>
        </w:rPr>
        <w:t xml:space="preserve">, the report </w:t>
      </w:r>
      <w:r w:rsidRPr="00501FF8">
        <w:rPr>
          <w:rStyle w:val="IntenseEmphasis"/>
          <w:rFonts w:ascii="Georgia" w:hAnsi="Georgia"/>
          <w:highlight w:val="cyan"/>
        </w:rPr>
        <w:t>emphasizes</w:t>
      </w:r>
      <w:r w:rsidRPr="00646227">
        <w:rPr>
          <w:rFonts w:ascii="Georgia" w:hAnsi="Georgia"/>
          <w:sz w:val="16"/>
        </w:rPr>
        <w:t xml:space="preserve"> that </w:t>
      </w:r>
      <w:r w:rsidRPr="00501FF8">
        <w:rPr>
          <w:rStyle w:val="IntenseEmphasis"/>
          <w:rFonts w:ascii="Georgia" w:hAnsi="Georgia"/>
          <w:highlight w:val="cyan"/>
        </w:rPr>
        <w:t>Beijing continues to beset</w:t>
      </w:r>
      <w:r w:rsidRPr="00646227">
        <w:rPr>
          <w:rStyle w:val="IntenseEmphasis"/>
          <w:rFonts w:ascii="Georgia" w:hAnsi="Georgia"/>
        </w:rPr>
        <w:t xml:space="preserve"> on a policy </w:t>
      </w:r>
      <w:r w:rsidRPr="00501FF8">
        <w:rPr>
          <w:rStyle w:val="IntenseEmphasis"/>
          <w:rFonts w:ascii="Georgia" w:hAnsi="Georgia"/>
          <w:highlight w:val="cyan"/>
        </w:rPr>
        <w:t>to prevent</w:t>
      </w:r>
      <w:r w:rsidRPr="00646227">
        <w:rPr>
          <w:rStyle w:val="IntenseEmphasis"/>
          <w:rFonts w:ascii="Georgia" w:hAnsi="Georgia"/>
        </w:rPr>
        <w:t xml:space="preserve"> Taiwan’s </w:t>
      </w:r>
      <w:r w:rsidRPr="00501FF8">
        <w:rPr>
          <w:rStyle w:val="IntenseEmphasis"/>
          <w:rFonts w:ascii="Georgia" w:hAnsi="Georgia"/>
          <w:highlight w:val="cyan"/>
        </w:rPr>
        <w:t>independence</w:t>
      </w:r>
      <w:r w:rsidRPr="00646227">
        <w:rPr>
          <w:rStyle w:val="IntenseEmphasis"/>
          <w:rFonts w:ascii="Georgia" w:hAnsi="Georgia"/>
        </w:rPr>
        <w:t>, while</w:t>
      </w:r>
      <w:r w:rsidRPr="00646227">
        <w:rPr>
          <w:rFonts w:ascii="Georgia" w:hAnsi="Georgia"/>
          <w:sz w:val="16"/>
        </w:rPr>
        <w:t xml:space="preserve"> at the same time </w:t>
      </w:r>
      <w:r w:rsidRPr="00646227">
        <w:rPr>
          <w:rStyle w:val="IntenseEmphasis"/>
          <w:rFonts w:ascii="Georgia" w:hAnsi="Georgia"/>
        </w:rPr>
        <w:t>the US maintains the capability to come to Taiwan’s defense</w:t>
      </w:r>
      <w:r w:rsidRPr="00646227">
        <w:rPr>
          <w:rFonts w:ascii="Georgia" w:hAnsi="Georgia"/>
          <w:sz w:val="16"/>
        </w:rPr>
        <w:t>.</w:t>
      </w:r>
      <w:r w:rsidRPr="00646227">
        <w:rPr>
          <w:rFonts w:ascii="Georgia" w:hAnsi="Georgia"/>
          <w:sz w:val="12"/>
        </w:rPr>
        <w:t>¶</w:t>
      </w:r>
      <w:r w:rsidRPr="00646227">
        <w:rPr>
          <w:rFonts w:ascii="Georgia" w:hAnsi="Georgia"/>
          <w:sz w:val="16"/>
        </w:rPr>
        <w:t xml:space="preserve"> “Although tensions across the Taiwan Strait have subsided since both Taipei and Beijing embraced a policy of engagement in 2008, </w:t>
      </w:r>
      <w:r w:rsidRPr="00501FF8">
        <w:rPr>
          <w:rStyle w:val="IntenseEmphasis"/>
          <w:rFonts w:ascii="Georgia" w:hAnsi="Georgia"/>
          <w:highlight w:val="cyan"/>
          <w:bdr w:val="single" w:sz="4" w:space="0" w:color="auto"/>
        </w:rPr>
        <w:t>the situation remains combustible</w:t>
      </w:r>
      <w:r w:rsidRPr="00646227">
        <w:rPr>
          <w:rFonts w:ascii="Georgia" w:hAnsi="Georgia"/>
          <w:sz w:val="16"/>
        </w:rPr>
        <w:t xml:space="preserve">, </w:t>
      </w:r>
      <w:r w:rsidRPr="00646227">
        <w:rPr>
          <w:rStyle w:val="IntenseEmphasis"/>
          <w:rFonts w:ascii="Georgia" w:hAnsi="Georgia"/>
        </w:rPr>
        <w:t xml:space="preserve">complicated </w:t>
      </w:r>
      <w:r w:rsidRPr="00501FF8">
        <w:rPr>
          <w:rStyle w:val="IntenseEmphasis"/>
          <w:rFonts w:ascii="Georgia" w:hAnsi="Georgia"/>
          <w:highlight w:val="cyan"/>
        </w:rPr>
        <w:t xml:space="preserve">by </w:t>
      </w:r>
      <w:r w:rsidRPr="00501FF8">
        <w:rPr>
          <w:rStyle w:val="IntenseEmphasis"/>
          <w:rFonts w:ascii="Georgia" w:hAnsi="Georgia"/>
          <w:highlight w:val="cyan"/>
          <w:bdr w:val="single" w:sz="4" w:space="0" w:color="auto"/>
        </w:rPr>
        <w:t>rapidly diverging</w:t>
      </w:r>
      <w:r w:rsidRPr="00646227">
        <w:rPr>
          <w:rStyle w:val="IntenseEmphasis"/>
          <w:rFonts w:ascii="Georgia" w:hAnsi="Georgia"/>
          <w:bdr w:val="single" w:sz="4" w:space="0" w:color="auto"/>
        </w:rPr>
        <w:t xml:space="preserve"> cross-strait </w:t>
      </w:r>
      <w:r w:rsidRPr="00501FF8">
        <w:rPr>
          <w:rStyle w:val="IntenseEmphasis"/>
          <w:rFonts w:ascii="Georgia" w:hAnsi="Georgia"/>
          <w:highlight w:val="cyan"/>
          <w:bdr w:val="single" w:sz="4" w:space="0" w:color="auto"/>
        </w:rPr>
        <w:t>military capabilities</w:t>
      </w:r>
      <w:r w:rsidRPr="00646227">
        <w:rPr>
          <w:rStyle w:val="IntenseEmphasis"/>
          <w:rFonts w:ascii="Georgia" w:hAnsi="Georgia"/>
          <w:bdr w:val="single" w:sz="4" w:space="0" w:color="auto"/>
        </w:rPr>
        <w:t xml:space="preserve"> </w:t>
      </w:r>
      <w:r w:rsidRPr="00646227">
        <w:rPr>
          <w:rStyle w:val="IntenseEmphasis"/>
          <w:rFonts w:ascii="Georgia" w:hAnsi="Georgia"/>
        </w:rPr>
        <w:t>and persistent political disagreements</w:t>
      </w:r>
      <w:r w:rsidRPr="00646227">
        <w:rPr>
          <w:rFonts w:ascii="Georgia" w:hAnsi="Georgia"/>
          <w:sz w:val="16"/>
        </w:rPr>
        <w:t>,” the report says.</w:t>
      </w:r>
      <w:r w:rsidRPr="00646227">
        <w:rPr>
          <w:rFonts w:ascii="Georgia" w:hAnsi="Georgia"/>
          <w:sz w:val="12"/>
        </w:rPr>
        <w:t>¶</w:t>
      </w:r>
      <w:r w:rsidRPr="00646227">
        <w:rPr>
          <w:rFonts w:ascii="Georgia" w:hAnsi="Georgia"/>
          <w:sz w:val="16"/>
        </w:rPr>
        <w:t xml:space="preserve"> In a footnote, it quotes senior fellow at the US Council on Foreign Relations Richard Betts describing Taiwan as “the main potential flashpoint for the US in East Asia.”</w:t>
      </w:r>
      <w:r w:rsidRPr="00646227">
        <w:rPr>
          <w:rFonts w:ascii="Georgia" w:hAnsi="Georgia"/>
          <w:sz w:val="12"/>
        </w:rPr>
        <w:t>¶</w:t>
      </w:r>
      <w:r w:rsidRPr="00646227">
        <w:rPr>
          <w:rFonts w:ascii="Georgia" w:hAnsi="Georgia"/>
          <w:sz w:val="16"/>
        </w:rPr>
        <w:t xml:space="preserve"> The report also quotes Betts as saying that </w:t>
      </w:r>
      <w:r w:rsidRPr="00501FF8">
        <w:rPr>
          <w:rStyle w:val="IntenseEmphasis"/>
          <w:rFonts w:ascii="Georgia" w:hAnsi="Georgia"/>
          <w:highlight w:val="cyan"/>
        </w:rPr>
        <w:t>neither</w:t>
      </w:r>
      <w:r w:rsidRPr="00646227">
        <w:rPr>
          <w:rStyle w:val="IntenseEmphasis"/>
          <w:rFonts w:ascii="Georgia" w:hAnsi="Georgia"/>
        </w:rPr>
        <w:t xml:space="preserve"> Beijing nor Washington </w:t>
      </w:r>
      <w:r w:rsidRPr="00501FF8">
        <w:rPr>
          <w:rStyle w:val="IntenseEmphasis"/>
          <w:rFonts w:ascii="Georgia" w:hAnsi="Georgia"/>
          <w:highlight w:val="cyan"/>
        </w:rPr>
        <w:t>can fully control</w:t>
      </w:r>
      <w:r w:rsidRPr="00646227">
        <w:rPr>
          <w:rStyle w:val="IntenseEmphasis"/>
          <w:rFonts w:ascii="Georgia" w:hAnsi="Georgia"/>
        </w:rPr>
        <w:t xml:space="preserve"> developments that might ignite </w:t>
      </w:r>
      <w:r w:rsidRPr="00501FF8">
        <w:rPr>
          <w:rStyle w:val="IntenseEmphasis"/>
          <w:rFonts w:ascii="Georgia" w:hAnsi="Georgia"/>
          <w:highlight w:val="cyan"/>
        </w:rPr>
        <w:t>a Taiwan crisis</w:t>
      </w:r>
      <w:r w:rsidRPr="00646227">
        <w:rPr>
          <w:rFonts w:ascii="Georgia" w:hAnsi="Georgia"/>
          <w:sz w:val="16"/>
        </w:rPr>
        <w:t>.</w:t>
      </w:r>
      <w:r w:rsidRPr="00646227">
        <w:rPr>
          <w:rFonts w:ascii="Georgia" w:hAnsi="Georgia"/>
          <w:sz w:val="12"/>
        </w:rPr>
        <w:t>¶</w:t>
      </w:r>
      <w:r w:rsidRPr="00646227">
        <w:rPr>
          <w:rFonts w:ascii="Georgia" w:hAnsi="Georgia"/>
          <w:sz w:val="16"/>
        </w:rPr>
        <w:t xml:space="preserve"> “</w:t>
      </w:r>
      <w:r w:rsidRPr="00501FF8">
        <w:rPr>
          <w:rStyle w:val="IntenseEmphasis"/>
          <w:rFonts w:ascii="Georgia" w:hAnsi="Georgia"/>
          <w:highlight w:val="cyan"/>
        </w:rPr>
        <w:t>This is a</w:t>
      </w:r>
      <w:r w:rsidRPr="00646227">
        <w:rPr>
          <w:rFonts w:ascii="Georgia" w:hAnsi="Georgia"/>
          <w:sz w:val="16"/>
        </w:rPr>
        <w:t xml:space="preserve"> classic </w:t>
      </w:r>
      <w:r w:rsidRPr="00501FF8">
        <w:rPr>
          <w:rStyle w:val="IntenseEmphasis"/>
          <w:rFonts w:ascii="Georgia" w:hAnsi="Georgia"/>
          <w:highlight w:val="cyan"/>
        </w:rPr>
        <w:t>recipe for</w:t>
      </w:r>
      <w:r w:rsidRPr="00646227">
        <w:rPr>
          <w:rFonts w:ascii="Georgia" w:hAnsi="Georgia"/>
          <w:sz w:val="16"/>
        </w:rPr>
        <w:t xml:space="preserve"> surprise, </w:t>
      </w:r>
      <w:r w:rsidRPr="00501FF8">
        <w:rPr>
          <w:rStyle w:val="IntenseEmphasis"/>
          <w:rFonts w:ascii="Georgia" w:hAnsi="Georgia"/>
          <w:highlight w:val="cyan"/>
          <w:bdr w:val="single" w:sz="4" w:space="0" w:color="auto"/>
        </w:rPr>
        <w:t>miscalc</w:t>
      </w:r>
      <w:r w:rsidRPr="00646227">
        <w:rPr>
          <w:rStyle w:val="IntenseEmphasis"/>
          <w:rFonts w:ascii="Georgia" w:hAnsi="Georgia"/>
          <w:bdr w:val="single" w:sz="4" w:space="0" w:color="auto"/>
        </w:rPr>
        <w:t xml:space="preserve">ulation </w:t>
      </w:r>
      <w:r w:rsidRPr="00501FF8">
        <w:rPr>
          <w:rStyle w:val="IntenseEmphasis"/>
          <w:rFonts w:ascii="Georgia" w:hAnsi="Georgia"/>
          <w:highlight w:val="cyan"/>
          <w:bdr w:val="single" w:sz="4" w:space="0" w:color="auto"/>
        </w:rPr>
        <w:t>and</w:t>
      </w:r>
      <w:r w:rsidRPr="00646227">
        <w:rPr>
          <w:rStyle w:val="IntenseEmphasis"/>
          <w:rFonts w:ascii="Georgia" w:hAnsi="Georgia"/>
          <w:bdr w:val="single" w:sz="4" w:space="0" w:color="auto"/>
        </w:rPr>
        <w:t xml:space="preserve"> uncontrolled </w:t>
      </w:r>
      <w:r w:rsidRPr="00501FF8">
        <w:rPr>
          <w:rStyle w:val="IntenseEmphasis"/>
          <w:rFonts w:ascii="Georgia" w:hAnsi="Georgia"/>
          <w:highlight w:val="cyan"/>
          <w:bdr w:val="single" w:sz="4" w:space="0" w:color="auto"/>
        </w:rPr>
        <w:t>escalation</w:t>
      </w:r>
      <w:r w:rsidRPr="00646227">
        <w:rPr>
          <w:rFonts w:ascii="Georgia" w:hAnsi="Georgia"/>
          <w:sz w:val="16"/>
        </w:rPr>
        <w:t>,” Betts wrote in a separate study of his own.</w:t>
      </w:r>
      <w:r w:rsidRPr="00646227">
        <w:rPr>
          <w:rFonts w:ascii="Georgia" w:hAnsi="Georgia"/>
          <w:sz w:val="12"/>
        </w:rPr>
        <w:t>¶</w:t>
      </w:r>
      <w:r w:rsidRPr="00646227">
        <w:rPr>
          <w:rFonts w:ascii="Georgia" w:hAnsi="Georgia"/>
          <w:sz w:val="16"/>
        </w:rPr>
        <w:t xml:space="preserve"> The CSIS study says: “For the foreseeable future </w:t>
      </w:r>
      <w:r w:rsidRPr="00501FF8">
        <w:rPr>
          <w:rStyle w:val="IntenseEmphasis"/>
          <w:rFonts w:ascii="Georgia" w:hAnsi="Georgia"/>
          <w:highlight w:val="cyan"/>
        </w:rPr>
        <w:t>Taiwan is</w:t>
      </w:r>
      <w:r w:rsidRPr="00646227">
        <w:rPr>
          <w:rStyle w:val="IntenseEmphasis"/>
          <w:rFonts w:ascii="Georgia" w:hAnsi="Georgia"/>
        </w:rPr>
        <w:t xml:space="preserve"> the contingency in which nuclear weapons would most likely become a major factor</w:t>
      </w:r>
      <w:r w:rsidRPr="00646227">
        <w:rPr>
          <w:rFonts w:ascii="Georgia" w:hAnsi="Georgia"/>
          <w:sz w:val="16"/>
        </w:rPr>
        <w:t xml:space="preserve">, </w:t>
      </w:r>
      <w:r w:rsidRPr="00646227">
        <w:rPr>
          <w:rStyle w:val="IntenseEmphasis"/>
          <w:rFonts w:ascii="Georgia" w:hAnsi="Georgia"/>
        </w:rPr>
        <w:t>because</w:t>
      </w:r>
      <w:r w:rsidRPr="00646227">
        <w:rPr>
          <w:rFonts w:ascii="Georgia" w:hAnsi="Georgia"/>
          <w:sz w:val="16"/>
        </w:rPr>
        <w:t xml:space="preserve"> the fate of </w:t>
      </w:r>
      <w:r w:rsidRPr="00646227">
        <w:rPr>
          <w:rStyle w:val="IntenseEmphasis"/>
          <w:rFonts w:ascii="Georgia" w:hAnsi="Georgia"/>
        </w:rPr>
        <w:t xml:space="preserve">the island is </w:t>
      </w:r>
      <w:r w:rsidRPr="00501FF8">
        <w:rPr>
          <w:rStyle w:val="IntenseEmphasis"/>
          <w:rFonts w:ascii="Georgia" w:hAnsi="Georgia"/>
          <w:highlight w:val="cyan"/>
        </w:rPr>
        <w:t>intertwined</w:t>
      </w:r>
      <w:r w:rsidRPr="00646227">
        <w:rPr>
          <w:rFonts w:ascii="Georgia" w:hAnsi="Georgia"/>
          <w:sz w:val="16"/>
        </w:rPr>
        <w:t xml:space="preserve"> both </w:t>
      </w:r>
      <w:r w:rsidRPr="00501FF8">
        <w:rPr>
          <w:rStyle w:val="IntenseEmphasis"/>
          <w:rFonts w:ascii="Georgia" w:hAnsi="Georgia"/>
          <w:highlight w:val="cyan"/>
        </w:rPr>
        <w:t>with the legitimacy of the C</w:t>
      </w:r>
      <w:r w:rsidRPr="00646227">
        <w:rPr>
          <w:rFonts w:ascii="Georgia" w:hAnsi="Georgia"/>
          <w:sz w:val="16"/>
        </w:rPr>
        <w:t xml:space="preserve">hinese </w:t>
      </w:r>
      <w:r w:rsidRPr="00501FF8">
        <w:rPr>
          <w:rStyle w:val="IntenseEmphasis"/>
          <w:rFonts w:ascii="Georgia" w:hAnsi="Georgia"/>
          <w:highlight w:val="cyan"/>
        </w:rPr>
        <w:t>C</w:t>
      </w:r>
      <w:r w:rsidRPr="00646227">
        <w:rPr>
          <w:rFonts w:ascii="Georgia" w:hAnsi="Georgia"/>
          <w:sz w:val="16"/>
        </w:rPr>
        <w:t xml:space="preserve">ommunist </w:t>
      </w:r>
      <w:r w:rsidRPr="00501FF8">
        <w:rPr>
          <w:rStyle w:val="IntenseEmphasis"/>
          <w:rFonts w:ascii="Georgia" w:hAnsi="Georgia"/>
          <w:highlight w:val="cyan"/>
        </w:rPr>
        <w:t>P</w:t>
      </w:r>
      <w:r w:rsidRPr="00646227">
        <w:rPr>
          <w:rFonts w:ascii="Georgia" w:hAnsi="Georgia"/>
          <w:sz w:val="16"/>
        </w:rPr>
        <w:t xml:space="preserve">arty </w:t>
      </w:r>
      <w:r w:rsidRPr="00501FF8">
        <w:rPr>
          <w:rStyle w:val="IntenseEmphasis"/>
          <w:rFonts w:ascii="Georgia" w:hAnsi="Georgia"/>
          <w:highlight w:val="cyan"/>
        </w:rPr>
        <w:t>and</w:t>
      </w:r>
      <w:r w:rsidRPr="00646227">
        <w:rPr>
          <w:rStyle w:val="IntenseEmphasis"/>
          <w:rFonts w:ascii="Georgia" w:hAnsi="Georgia"/>
        </w:rPr>
        <w:t xml:space="preserve"> the </w:t>
      </w:r>
      <w:r w:rsidRPr="00501FF8">
        <w:rPr>
          <w:rStyle w:val="IntenseEmphasis"/>
          <w:rFonts w:ascii="Georgia" w:hAnsi="Georgia"/>
          <w:highlight w:val="cyan"/>
        </w:rPr>
        <w:t>reliability of US</w:t>
      </w:r>
      <w:r w:rsidRPr="00646227">
        <w:rPr>
          <w:rStyle w:val="IntenseEmphasis"/>
          <w:rFonts w:ascii="Georgia" w:hAnsi="Georgia"/>
        </w:rPr>
        <w:t xml:space="preserve"> defense </w:t>
      </w:r>
      <w:r w:rsidRPr="00501FF8">
        <w:rPr>
          <w:rStyle w:val="IntenseEmphasis"/>
          <w:rFonts w:ascii="Georgia" w:hAnsi="Georgia"/>
          <w:highlight w:val="cyan"/>
        </w:rPr>
        <w:t>commitments</w:t>
      </w:r>
      <w:r w:rsidRPr="00646227">
        <w:rPr>
          <w:rFonts w:ascii="Georgia" w:hAnsi="Georgia"/>
          <w:sz w:val="16"/>
        </w:rPr>
        <w:t xml:space="preserve"> in the Asia-Pacific region.”</w:t>
      </w:r>
      <w:r w:rsidRPr="00646227">
        <w:rPr>
          <w:rFonts w:ascii="Georgia" w:hAnsi="Georgia"/>
          <w:sz w:val="12"/>
        </w:rPr>
        <w:t>¶</w:t>
      </w:r>
      <w:r w:rsidRPr="00646227">
        <w:rPr>
          <w:rFonts w:ascii="Georgia" w:hAnsi="Georgia"/>
          <w:sz w:val="16"/>
        </w:rPr>
        <w:t xml:space="preserve"> Titled Nuclear Weapons and US-China Relations, the study says disputes in the East and South China seas appear unlikely to lead to major conflict between China and the US, but they do “provide kindling” for potential conflict between the two nations because the disputes implicate a number of important regional interests, including the interests of treaty allies of the US.</w:t>
      </w:r>
      <w:r w:rsidRPr="00646227">
        <w:rPr>
          <w:rFonts w:ascii="Georgia" w:hAnsi="Georgia"/>
          <w:sz w:val="12"/>
        </w:rPr>
        <w:t>¶</w:t>
      </w:r>
      <w:r w:rsidRPr="00646227">
        <w:rPr>
          <w:rFonts w:ascii="Georgia" w:hAnsi="Georgia"/>
          <w:sz w:val="16"/>
        </w:rPr>
        <w:t xml:space="preserve"> The danger posed by flashpoints such as Taiwan, the Korean Peninsula and maritime demarcation disputes is magnified by the potential for mistakes, the study says.</w:t>
      </w:r>
      <w:r w:rsidRPr="00646227">
        <w:rPr>
          <w:rFonts w:ascii="Georgia" w:hAnsi="Georgia"/>
          <w:sz w:val="12"/>
        </w:rPr>
        <w:t>¶</w:t>
      </w:r>
      <w:r w:rsidRPr="00646227">
        <w:rPr>
          <w:rFonts w:ascii="Georgia" w:hAnsi="Georgia"/>
          <w:sz w:val="16"/>
        </w:rPr>
        <w:t xml:space="preserve"> “</w:t>
      </w:r>
      <w:r w:rsidRPr="00501FF8">
        <w:rPr>
          <w:rStyle w:val="IntenseEmphasis"/>
          <w:rFonts w:ascii="Georgia" w:hAnsi="Georgia"/>
          <w:highlight w:val="cyan"/>
        </w:rPr>
        <w:t>Although Beijing and Washington have</w:t>
      </w:r>
      <w:r w:rsidRPr="00646227">
        <w:rPr>
          <w:rFonts w:ascii="Georgia" w:hAnsi="Georgia"/>
          <w:sz w:val="16"/>
        </w:rPr>
        <w:t xml:space="preserve"> agreed to </w:t>
      </w:r>
      <w:r w:rsidRPr="00646227">
        <w:rPr>
          <w:rStyle w:val="IntenseEmphasis"/>
          <w:rFonts w:ascii="Georgia" w:hAnsi="Georgia"/>
        </w:rPr>
        <w:t xml:space="preserve">a range of </w:t>
      </w:r>
      <w:r w:rsidRPr="00501FF8">
        <w:rPr>
          <w:rStyle w:val="IntenseEmphasis"/>
          <w:rFonts w:ascii="Georgia" w:hAnsi="Georgia"/>
          <w:highlight w:val="cyan"/>
        </w:rPr>
        <w:t>crisis management mechanisms</w:t>
      </w:r>
      <w:r w:rsidRPr="00646227">
        <w:rPr>
          <w:rStyle w:val="IntenseEmphasis"/>
          <w:rFonts w:ascii="Georgia" w:hAnsi="Georgia"/>
        </w:rPr>
        <w:t>,</w:t>
      </w:r>
      <w:r w:rsidRPr="00646227">
        <w:rPr>
          <w:rFonts w:ascii="Georgia" w:hAnsi="Georgia"/>
          <w:sz w:val="16"/>
        </w:rPr>
        <w:t xml:space="preserve"> such as the Military Maritime Consultative Agreement and the establishment of a direct hotline between the Pentagon and the Ministry of Defense, </w:t>
      </w:r>
      <w:r w:rsidRPr="00501FF8">
        <w:rPr>
          <w:rStyle w:val="IntenseEmphasis"/>
          <w:rFonts w:ascii="Georgia" w:hAnsi="Georgia"/>
          <w:highlight w:val="cyan"/>
          <w:bdr w:val="single" w:sz="4" w:space="0" w:color="auto"/>
        </w:rPr>
        <w:t>the bases for miscommunication</w:t>
      </w:r>
      <w:r w:rsidRPr="00646227">
        <w:rPr>
          <w:rStyle w:val="IntenseEmphasis"/>
          <w:rFonts w:ascii="Georgia" w:hAnsi="Georgia"/>
          <w:bdr w:val="single" w:sz="4" w:space="0" w:color="auto"/>
        </w:rPr>
        <w:t xml:space="preserve"> and misunderstanding </w:t>
      </w:r>
      <w:r w:rsidRPr="00501FF8">
        <w:rPr>
          <w:rStyle w:val="IntenseEmphasis"/>
          <w:rFonts w:ascii="Georgia" w:hAnsi="Georgia"/>
          <w:highlight w:val="cyan"/>
          <w:bdr w:val="single" w:sz="4" w:space="0" w:color="auto"/>
        </w:rPr>
        <w:t xml:space="preserve">remain </w:t>
      </w:r>
      <w:r w:rsidRPr="00501FF8">
        <w:rPr>
          <w:rStyle w:val="IntenseEmphasis"/>
          <w:rFonts w:ascii="Georgia" w:hAnsi="Georgia"/>
          <w:highlight w:val="cyan"/>
        </w:rPr>
        <w:t xml:space="preserve">and draw on </w:t>
      </w:r>
      <w:r w:rsidRPr="00501FF8">
        <w:rPr>
          <w:rStyle w:val="IntenseEmphasis"/>
          <w:rFonts w:ascii="Georgia" w:hAnsi="Georgia"/>
          <w:highlight w:val="cyan"/>
          <w:bdr w:val="single" w:sz="4" w:space="0" w:color="auto"/>
        </w:rPr>
        <w:t>deep</w:t>
      </w:r>
      <w:r w:rsidRPr="00646227">
        <w:rPr>
          <w:rStyle w:val="IntenseEmphasis"/>
          <w:rFonts w:ascii="Georgia" w:hAnsi="Georgia"/>
          <w:bdr w:val="single" w:sz="4" w:space="0" w:color="auto"/>
        </w:rPr>
        <w:t xml:space="preserve"> historical reservoirs of </w:t>
      </w:r>
      <w:r w:rsidRPr="00501FF8">
        <w:rPr>
          <w:rStyle w:val="IntenseEmphasis"/>
          <w:rFonts w:ascii="Georgia" w:hAnsi="Georgia"/>
          <w:highlight w:val="cyan"/>
          <w:bdr w:val="single" w:sz="4" w:space="0" w:color="auto"/>
        </w:rPr>
        <w:t>suspicion</w:t>
      </w:r>
      <w:r w:rsidRPr="00646227">
        <w:rPr>
          <w:rFonts w:ascii="Georgia" w:hAnsi="Georgia"/>
          <w:sz w:val="16"/>
        </w:rPr>
        <w:t>,” the report says.</w:t>
      </w:r>
      <w:r w:rsidRPr="00646227">
        <w:rPr>
          <w:rFonts w:ascii="Georgia" w:hAnsi="Georgia"/>
          <w:sz w:val="12"/>
        </w:rPr>
        <w:t>¶</w:t>
      </w:r>
      <w:r w:rsidRPr="00646227">
        <w:rPr>
          <w:rFonts w:ascii="Georgia" w:hAnsi="Georgia"/>
          <w:sz w:val="16"/>
        </w:rPr>
        <w:t xml:space="preserve"> For example, it says, </w:t>
      </w:r>
      <w:r w:rsidRPr="00501FF8">
        <w:rPr>
          <w:rStyle w:val="IntenseEmphasis"/>
          <w:rFonts w:ascii="Georgia" w:hAnsi="Georgia"/>
          <w:highlight w:val="cyan"/>
        </w:rPr>
        <w:t>it is unclear whether either</w:t>
      </w:r>
      <w:r w:rsidRPr="00646227">
        <w:rPr>
          <w:rStyle w:val="IntenseEmphasis"/>
          <w:rFonts w:ascii="Georgia" w:hAnsi="Georgia"/>
        </w:rPr>
        <w:t xml:space="preserve"> side </w:t>
      </w:r>
      <w:r w:rsidRPr="00501FF8">
        <w:rPr>
          <w:rStyle w:val="IntenseEmphasis"/>
          <w:rFonts w:ascii="Georgia" w:hAnsi="Georgia"/>
          <w:highlight w:val="cyan"/>
        </w:rPr>
        <w:t>understands what</w:t>
      </w:r>
      <w:r w:rsidRPr="00646227">
        <w:rPr>
          <w:rStyle w:val="IntenseEmphasis"/>
          <w:rFonts w:ascii="Georgia" w:hAnsi="Georgia"/>
        </w:rPr>
        <w:t xml:space="preserve"> kinds of actions </w:t>
      </w:r>
      <w:r w:rsidRPr="00501FF8">
        <w:rPr>
          <w:rStyle w:val="IntenseEmphasis"/>
          <w:rFonts w:ascii="Georgia" w:hAnsi="Georgia"/>
          <w:highlight w:val="cyan"/>
        </w:rPr>
        <w:t>would result in a</w:t>
      </w:r>
      <w:r w:rsidRPr="00646227">
        <w:rPr>
          <w:rStyle w:val="IntenseEmphasis"/>
          <w:rFonts w:ascii="Georgia" w:hAnsi="Georgia"/>
        </w:rPr>
        <w:t xml:space="preserve"> military or</w:t>
      </w:r>
      <w:r w:rsidRPr="00646227">
        <w:rPr>
          <w:rFonts w:ascii="Georgia" w:hAnsi="Georgia"/>
          <w:sz w:val="16"/>
        </w:rPr>
        <w:t xml:space="preserve"> even </w:t>
      </w:r>
      <w:r w:rsidRPr="00501FF8">
        <w:rPr>
          <w:rStyle w:val="IntenseEmphasis"/>
          <w:rFonts w:ascii="Georgia" w:hAnsi="Georgia"/>
          <w:highlight w:val="cyan"/>
          <w:bdr w:val="single" w:sz="4" w:space="0" w:color="auto"/>
        </w:rPr>
        <w:t>nuclear response</w:t>
      </w:r>
      <w:r w:rsidRPr="00646227">
        <w:rPr>
          <w:rStyle w:val="IntenseEmphasis"/>
          <w:rFonts w:ascii="Georgia" w:hAnsi="Georgia"/>
          <w:bdr w:val="single" w:sz="4" w:space="0" w:color="auto"/>
        </w:rPr>
        <w:t xml:space="preserve"> </w:t>
      </w:r>
      <w:r w:rsidRPr="00646227">
        <w:rPr>
          <w:rStyle w:val="IntenseEmphasis"/>
          <w:rFonts w:ascii="Georgia" w:hAnsi="Georgia"/>
        </w:rPr>
        <w:t>by the other</w:t>
      </w:r>
      <w:r w:rsidRPr="00646227">
        <w:rPr>
          <w:rFonts w:ascii="Georgia" w:hAnsi="Georgia"/>
          <w:sz w:val="16"/>
        </w:rPr>
        <w:t xml:space="preserve"> party.</w:t>
      </w:r>
      <w:r w:rsidRPr="00646227">
        <w:rPr>
          <w:rFonts w:ascii="Georgia" w:hAnsi="Georgia"/>
          <w:sz w:val="12"/>
        </w:rPr>
        <w:t>¶</w:t>
      </w:r>
      <w:r w:rsidRPr="00646227">
        <w:rPr>
          <w:rFonts w:ascii="Georgia" w:hAnsi="Georgia"/>
          <w:sz w:val="16"/>
        </w:rPr>
        <w:t xml:space="preserve"> To make things worse, “</w:t>
      </w:r>
      <w:r w:rsidRPr="00501FF8">
        <w:rPr>
          <w:rStyle w:val="IntenseEmphasis"/>
          <w:rFonts w:ascii="Georgia" w:hAnsi="Georgia"/>
          <w:highlight w:val="cyan"/>
        </w:rPr>
        <w:t>neither</w:t>
      </w:r>
      <w:r w:rsidRPr="00646227">
        <w:rPr>
          <w:rStyle w:val="IntenseEmphasis"/>
          <w:rFonts w:ascii="Georgia" w:hAnsi="Georgia"/>
        </w:rPr>
        <w:t xml:space="preserve"> side </w:t>
      </w:r>
      <w:r w:rsidRPr="00501FF8">
        <w:rPr>
          <w:rStyle w:val="IntenseEmphasis"/>
          <w:rFonts w:ascii="Georgia" w:hAnsi="Georgia"/>
          <w:highlight w:val="cyan"/>
        </w:rPr>
        <w:t>seems to believe the other’s</w:t>
      </w:r>
      <w:r w:rsidRPr="00646227">
        <w:rPr>
          <w:rStyle w:val="IntenseEmphasis"/>
          <w:rFonts w:ascii="Georgia" w:hAnsi="Georgia"/>
        </w:rPr>
        <w:t xml:space="preserve"> declared policies and </w:t>
      </w:r>
      <w:r w:rsidRPr="00501FF8">
        <w:rPr>
          <w:rStyle w:val="IntenseEmphasis"/>
          <w:rFonts w:ascii="Georgia" w:hAnsi="Georgia"/>
          <w:highlight w:val="cyan"/>
        </w:rPr>
        <w:t>intentions</w:t>
      </w:r>
      <w:r w:rsidRPr="00646227">
        <w:rPr>
          <w:rFonts w:ascii="Georgia" w:hAnsi="Georgia"/>
          <w:sz w:val="16"/>
        </w:rPr>
        <w:t xml:space="preserve">, </w:t>
      </w:r>
      <w:r w:rsidRPr="00646227">
        <w:rPr>
          <w:rStyle w:val="IntenseEmphasis"/>
          <w:rFonts w:ascii="Georgia" w:hAnsi="Georgia"/>
        </w:rPr>
        <w:t>suggesting</w:t>
      </w:r>
      <w:r w:rsidRPr="00646227">
        <w:rPr>
          <w:rFonts w:ascii="Georgia" w:hAnsi="Georgia"/>
          <w:sz w:val="16"/>
        </w:rPr>
        <w:t xml:space="preserve"> that </w:t>
      </w:r>
      <w:r w:rsidRPr="00501FF8">
        <w:rPr>
          <w:rStyle w:val="IntenseEmphasis"/>
          <w:rFonts w:ascii="Georgia" w:hAnsi="Georgia"/>
          <w:highlight w:val="cyan"/>
          <w:bdr w:val="single" w:sz="4" w:space="0" w:color="auto"/>
        </w:rPr>
        <w:t>escalation management</w:t>
      </w:r>
      <w:r w:rsidRPr="00646227">
        <w:rPr>
          <w:rFonts w:ascii="Georgia" w:hAnsi="Georgia"/>
          <w:sz w:val="16"/>
        </w:rPr>
        <w:t xml:space="preserve">, already a very uncertain endeavor, </w:t>
      </w:r>
      <w:r w:rsidRPr="00501FF8">
        <w:rPr>
          <w:rStyle w:val="IntenseEmphasis"/>
          <w:rFonts w:ascii="Georgia" w:hAnsi="Georgia"/>
          <w:highlight w:val="cyan"/>
        </w:rPr>
        <w:t xml:space="preserve">could be </w:t>
      </w:r>
      <w:r w:rsidRPr="00501FF8">
        <w:rPr>
          <w:rStyle w:val="IntenseEmphasis"/>
          <w:rFonts w:ascii="Georgia" w:hAnsi="Georgia"/>
          <w:highlight w:val="cyan"/>
          <w:bdr w:val="single" w:sz="4" w:space="0" w:color="auto"/>
        </w:rPr>
        <w:t>especially difficult</w:t>
      </w:r>
      <w:r w:rsidRPr="00646227">
        <w:rPr>
          <w:rFonts w:ascii="Georgia" w:hAnsi="Georgia"/>
          <w:sz w:val="16"/>
        </w:rPr>
        <w:t xml:space="preserve"> in any conflict,” it says.</w:t>
      </w:r>
      <w:r w:rsidRPr="00646227">
        <w:rPr>
          <w:rFonts w:ascii="Georgia" w:hAnsi="Georgia"/>
          <w:sz w:val="12"/>
        </w:rPr>
        <w:t>¶</w:t>
      </w:r>
      <w:r w:rsidRPr="00646227">
        <w:rPr>
          <w:rFonts w:ascii="Georgia" w:hAnsi="Georgia"/>
          <w:sz w:val="16"/>
        </w:rPr>
        <w:t xml:space="preserve"> Although conflict “mercifully” seems unlikely at this point, the report concludes that “it cannot be ruled out and may become increasingly likely if we are unwise or unlucky.”</w:t>
      </w:r>
      <w:r w:rsidRPr="00646227">
        <w:rPr>
          <w:rFonts w:ascii="Georgia" w:hAnsi="Georgia"/>
          <w:sz w:val="12"/>
        </w:rPr>
        <w:t>¶</w:t>
      </w:r>
      <w:r w:rsidRPr="00646227">
        <w:rPr>
          <w:rFonts w:ascii="Georgia" w:hAnsi="Georgia"/>
          <w:sz w:val="16"/>
        </w:rPr>
        <w:t>The report says: “</w:t>
      </w:r>
      <w:r w:rsidRPr="00501FF8">
        <w:rPr>
          <w:rStyle w:val="IntenseEmphasis"/>
          <w:rFonts w:ascii="Georgia" w:hAnsi="Georgia"/>
          <w:highlight w:val="cyan"/>
        </w:rPr>
        <w:t>With both sides possessing</w:t>
      </w:r>
      <w:r w:rsidRPr="00646227">
        <w:rPr>
          <w:rFonts w:ascii="Georgia" w:hAnsi="Georgia"/>
          <w:sz w:val="16"/>
        </w:rPr>
        <w:t xml:space="preserve"> and looking set to retain </w:t>
      </w:r>
      <w:r w:rsidRPr="00501FF8">
        <w:rPr>
          <w:rStyle w:val="IntenseEmphasis"/>
          <w:rFonts w:ascii="Georgia" w:hAnsi="Georgia"/>
          <w:highlight w:val="cyan"/>
          <w:bdr w:val="single" w:sz="4" w:space="0" w:color="auto"/>
        </w:rPr>
        <w:t>formidable nuclear</w:t>
      </w:r>
      <w:r w:rsidRPr="00646227">
        <w:rPr>
          <w:rStyle w:val="IntenseEmphasis"/>
          <w:rFonts w:ascii="Georgia" w:hAnsi="Georgia"/>
          <w:bdr w:val="single" w:sz="4" w:space="0" w:color="auto"/>
        </w:rPr>
        <w:t xml:space="preserve"> weapons </w:t>
      </w:r>
      <w:r w:rsidRPr="00501FF8">
        <w:rPr>
          <w:rStyle w:val="IntenseEmphasis"/>
          <w:rFonts w:ascii="Georgia" w:hAnsi="Georgia"/>
          <w:highlight w:val="cyan"/>
          <w:bdr w:val="single" w:sz="4" w:space="0" w:color="auto"/>
        </w:rPr>
        <w:t>arsenals</w:t>
      </w:r>
      <w:r w:rsidRPr="00646227">
        <w:rPr>
          <w:rFonts w:ascii="Georgia" w:hAnsi="Georgia"/>
          <w:sz w:val="16"/>
        </w:rPr>
        <w:t xml:space="preserve">, </w:t>
      </w:r>
      <w:r w:rsidRPr="00646227">
        <w:rPr>
          <w:rStyle w:val="IntenseEmphasis"/>
          <w:rFonts w:ascii="Georgia" w:hAnsi="Georgia"/>
        </w:rPr>
        <w:t xml:space="preserve">such a </w:t>
      </w:r>
      <w:r w:rsidRPr="00501FF8">
        <w:rPr>
          <w:rStyle w:val="IntenseEmphasis"/>
          <w:rFonts w:ascii="Georgia" w:hAnsi="Georgia"/>
          <w:highlight w:val="cyan"/>
        </w:rPr>
        <w:t>conflict would be</w:t>
      </w:r>
      <w:r w:rsidRPr="00646227">
        <w:rPr>
          <w:rFonts w:ascii="Georgia" w:hAnsi="Georgia"/>
          <w:sz w:val="16"/>
        </w:rPr>
        <w:t xml:space="preserve"> tremendously dangerous and quite possibly </w:t>
      </w:r>
      <w:r w:rsidRPr="00501FF8">
        <w:rPr>
          <w:rStyle w:val="IntenseEmphasis"/>
          <w:rFonts w:ascii="Georgia" w:hAnsi="Georgia"/>
          <w:highlight w:val="cyan"/>
          <w:bdr w:val="single" w:sz="4" w:space="0" w:color="auto"/>
        </w:rPr>
        <w:t>devastating</w:t>
      </w:r>
      <w:r w:rsidRPr="00646227">
        <w:rPr>
          <w:rFonts w:ascii="Georgia" w:hAnsi="Georgia"/>
          <w:sz w:val="16"/>
        </w:rPr>
        <w:t>.”</w:t>
      </w:r>
    </w:p>
    <w:p w14:paraId="3C48D1EF" w14:textId="77777777" w:rsidR="005A3190" w:rsidRPr="00646227" w:rsidRDefault="005A3190" w:rsidP="001D1961">
      <w:pPr>
        <w:rPr>
          <w:rFonts w:ascii="Georgia" w:eastAsia="ヒラギノ角ゴ Pro W3" w:hAnsi="Georgia"/>
        </w:rPr>
      </w:pPr>
    </w:p>
    <w:p w14:paraId="1759C36C" w14:textId="77777777" w:rsidR="004979A6" w:rsidRPr="00646227" w:rsidRDefault="004979A6" w:rsidP="001D1961">
      <w:pPr>
        <w:pStyle w:val="Heading2"/>
        <w:spacing w:before="0"/>
        <w:rPr>
          <w:rFonts w:ascii="Georgia" w:hAnsi="Georgia"/>
        </w:rPr>
      </w:pPr>
      <w:r w:rsidRPr="00646227">
        <w:rPr>
          <w:rFonts w:ascii="Georgia" w:hAnsi="Georgia"/>
        </w:rPr>
        <w:t>1NC – Modernization</w:t>
      </w:r>
    </w:p>
    <w:p w14:paraId="53F04FC5" w14:textId="77777777" w:rsidR="004979A6" w:rsidRPr="00646227" w:rsidRDefault="004979A6" w:rsidP="001D1961">
      <w:pPr>
        <w:rPr>
          <w:rFonts w:ascii="Georgia" w:eastAsia="ヒラギノ角ゴ Pro W3" w:hAnsi="Georgia"/>
        </w:rPr>
      </w:pPr>
    </w:p>
    <w:p w14:paraId="24AB4B01" w14:textId="77777777" w:rsidR="00916BBC" w:rsidRPr="00646227" w:rsidRDefault="00916BBC" w:rsidP="001D1961">
      <w:pPr>
        <w:pStyle w:val="Heading3"/>
        <w:spacing w:before="0"/>
        <w:rPr>
          <w:rFonts w:ascii="Georgia" w:eastAsia="ヒラギノ角ゴ Pro W3" w:hAnsi="Georgia"/>
        </w:rPr>
      </w:pPr>
      <w:r w:rsidRPr="00646227">
        <w:rPr>
          <w:rFonts w:ascii="Georgia" w:eastAsia="ヒラギノ角ゴ Pro W3" w:hAnsi="Georgia"/>
        </w:rPr>
        <w:t xml:space="preserve">1NC </w:t>
      </w:r>
      <w:r w:rsidRPr="00646227">
        <w:rPr>
          <w:rFonts w:ascii="Georgia" w:eastAsia="ヒラギノ角ゴ Pro W3" w:hAnsi="Georgia" w:cs="Times New Roman"/>
        </w:rPr>
        <w:t>–</w:t>
      </w:r>
      <w:r w:rsidRPr="00646227">
        <w:rPr>
          <w:rFonts w:ascii="Georgia" w:eastAsia="ヒラギノ角ゴ Pro W3" w:hAnsi="Georgia"/>
        </w:rPr>
        <w:t xml:space="preserve"> Modernization</w:t>
      </w:r>
    </w:p>
    <w:p w14:paraId="5A691DDC" w14:textId="77777777" w:rsidR="00916BBC" w:rsidRPr="00646227" w:rsidRDefault="00916BBC" w:rsidP="001D1961">
      <w:pPr>
        <w:rPr>
          <w:rFonts w:ascii="Georgia" w:eastAsia="ヒラギノ角ゴ Pro W3" w:hAnsi="Georgia"/>
        </w:rPr>
      </w:pPr>
    </w:p>
    <w:p w14:paraId="4AE098E9" w14:textId="77777777" w:rsidR="00B51333" w:rsidRPr="00646227" w:rsidRDefault="00B51333" w:rsidP="001D1961">
      <w:pPr>
        <w:pStyle w:val="Heading4"/>
        <w:spacing w:before="0"/>
        <w:rPr>
          <w:rFonts w:ascii="Georgia" w:hAnsi="Georgia"/>
        </w:rPr>
      </w:pPr>
      <w:r w:rsidRPr="00646227">
        <w:rPr>
          <w:rFonts w:ascii="Georgia" w:hAnsi="Georgia"/>
        </w:rPr>
        <w:t xml:space="preserve">War with China would completely reverse modernization and nationalism – </w:t>
      </w:r>
      <w:r w:rsidRPr="00646227">
        <w:rPr>
          <w:rFonts w:ascii="Georgia" w:hAnsi="Georgia"/>
          <w:u w:val="single"/>
        </w:rPr>
        <w:t>solves the impact</w:t>
      </w:r>
    </w:p>
    <w:p w14:paraId="2556EED9" w14:textId="77777777" w:rsidR="00B51333" w:rsidRPr="00646227" w:rsidRDefault="00B51333" w:rsidP="001D1961">
      <w:pPr>
        <w:rPr>
          <w:rFonts w:ascii="Georgia" w:hAnsi="Georgia"/>
        </w:rPr>
      </w:pPr>
      <w:r w:rsidRPr="00646227">
        <w:rPr>
          <w:rStyle w:val="Style13ptBold"/>
          <w:rFonts w:ascii="Georgia" w:hAnsi="Georgia"/>
        </w:rPr>
        <w:t xml:space="preserve">Harries, </w:t>
      </w:r>
      <w:r w:rsidRPr="00646227">
        <w:rPr>
          <w:rStyle w:val="Style13ptBold"/>
          <w:rFonts w:ascii="Georgia" w:hAnsi="Georgia"/>
          <w:b w:val="0"/>
          <w:sz w:val="22"/>
        </w:rPr>
        <w:t>20</w:t>
      </w:r>
      <w:r w:rsidRPr="00646227">
        <w:rPr>
          <w:rStyle w:val="Style13ptBold"/>
          <w:rFonts w:ascii="Georgia" w:hAnsi="Georgia"/>
        </w:rPr>
        <w:t>02</w:t>
      </w:r>
      <w:r w:rsidRPr="00646227">
        <w:rPr>
          <w:rFonts w:ascii="Georgia" w:hAnsi="Georgia"/>
        </w:rPr>
        <w:t xml:space="preserve"> (Owen, think tank, author, and editor of National Interest, China in the National Interest, Transaction Publishers, ISBN 0-7658-0561-8, p. 247-8)</w:t>
      </w:r>
    </w:p>
    <w:p w14:paraId="1315CA42" w14:textId="77777777" w:rsidR="00B51333" w:rsidRPr="00646227" w:rsidRDefault="00B51333" w:rsidP="001D1961">
      <w:pPr>
        <w:widowControl w:val="0"/>
        <w:rPr>
          <w:rFonts w:ascii="Georgia" w:hAnsi="Georgia"/>
        </w:rPr>
      </w:pPr>
      <w:r w:rsidRPr="00646227">
        <w:rPr>
          <w:rFonts w:ascii="Georgia" w:hAnsi="Georgia"/>
          <w:szCs w:val="20"/>
          <w:u w:val="single"/>
        </w:rPr>
        <w:t>Military defeat</w:t>
      </w:r>
      <w:r w:rsidRPr="00646227">
        <w:rPr>
          <w:rFonts w:ascii="Georgia" w:hAnsi="Georgia"/>
          <w:sz w:val="16"/>
          <w:szCs w:val="16"/>
        </w:rPr>
        <w:t xml:space="preserve"> by the United States would not only weaken China vis-à-vis the United States but </w:t>
      </w:r>
      <w:r w:rsidRPr="00646227">
        <w:rPr>
          <w:rFonts w:ascii="Georgia" w:hAnsi="Georgia"/>
          <w:szCs w:val="20"/>
          <w:u w:val="single"/>
        </w:rPr>
        <w:t>would</w:t>
      </w:r>
      <w:r w:rsidRPr="00646227">
        <w:rPr>
          <w:rFonts w:ascii="Georgia" w:hAnsi="Georgia"/>
          <w:sz w:val="16"/>
          <w:szCs w:val="16"/>
        </w:rPr>
        <w:t xml:space="preserve"> also dramatically </w:t>
      </w:r>
      <w:r w:rsidRPr="00646227">
        <w:rPr>
          <w:rFonts w:ascii="Georgia" w:hAnsi="Georgia"/>
          <w:szCs w:val="20"/>
          <w:u w:val="single"/>
        </w:rPr>
        <w:t>reverse China’s position</w:t>
      </w:r>
      <w:r w:rsidRPr="00646227">
        <w:rPr>
          <w:rFonts w:ascii="Georgia" w:hAnsi="Georgia"/>
          <w:szCs w:val="20"/>
        </w:rPr>
        <w:t xml:space="preserve"> </w:t>
      </w:r>
      <w:r w:rsidRPr="00646227">
        <w:rPr>
          <w:rFonts w:ascii="Georgia" w:hAnsi="Georgia"/>
          <w:sz w:val="16"/>
          <w:szCs w:val="16"/>
        </w:rPr>
        <w:t xml:space="preserve">in the regional balance of power. </w:t>
      </w:r>
      <w:r w:rsidRPr="00646227">
        <w:rPr>
          <w:rFonts w:ascii="Georgia" w:hAnsi="Georgia"/>
          <w:szCs w:val="20"/>
          <w:u w:val="single"/>
        </w:rPr>
        <w:t>China would lose its current advantages with regard to Russia</w:t>
      </w:r>
      <w:r w:rsidRPr="00646227">
        <w:rPr>
          <w:rFonts w:ascii="Georgia" w:hAnsi="Georgia"/>
          <w:sz w:val="16"/>
          <w:szCs w:val="16"/>
        </w:rPr>
        <w:t xml:space="preserve">, with implications for border security in Central Asia and Northeast Asia. Similarly, </w:t>
      </w:r>
      <w:r w:rsidRPr="00646227">
        <w:rPr>
          <w:rFonts w:ascii="Georgia" w:hAnsi="Georgia"/>
          <w:szCs w:val="20"/>
          <w:u w:val="single"/>
        </w:rPr>
        <w:t>Japanese and Indian power would pose greater challenges to Chinese security</w:t>
      </w:r>
      <w:r w:rsidRPr="00646227">
        <w:rPr>
          <w:rFonts w:ascii="Georgia" w:hAnsi="Georgia"/>
          <w:sz w:val="16"/>
          <w:szCs w:val="16"/>
        </w:rPr>
        <w:t xml:space="preserve"> in the aftermath of a U.S.-China conflict. A weakened China might also face security challenges from foreign-supported disaffected minorities on its borders and Tibetan independence activists. Indeed, Chinese territorial integrity depends on its avoiding war with the United States. The strategic costs to China of a war with the United States are only part of the deterrence equation. China also possesses vital economic interests in stable relations with the United States. </w:t>
      </w:r>
      <w:r w:rsidRPr="00646227">
        <w:rPr>
          <w:rFonts w:ascii="Georgia" w:hAnsi="Georgia"/>
          <w:szCs w:val="20"/>
          <w:u w:val="single"/>
        </w:rPr>
        <w:t xml:space="preserve">War would </w:t>
      </w:r>
      <w:r w:rsidRPr="00646227">
        <w:rPr>
          <w:rFonts w:ascii="Georgia" w:hAnsi="Georgia"/>
          <w:b/>
          <w:szCs w:val="20"/>
          <w:u w:val="single"/>
        </w:rPr>
        <w:t>end China’s quest for modernization</w:t>
      </w:r>
      <w:r w:rsidRPr="00646227">
        <w:rPr>
          <w:rFonts w:ascii="Georgia" w:hAnsi="Georgia"/>
          <w:szCs w:val="20"/>
          <w:u w:val="single"/>
        </w:rPr>
        <w:t xml:space="preserve"> by severely constraining its access to U.S. markets, capital and </w:t>
      </w:r>
      <w:r w:rsidRPr="00646227">
        <w:rPr>
          <w:rFonts w:ascii="Georgia" w:hAnsi="Georgia"/>
          <w:szCs w:val="20"/>
          <w:u w:val="single"/>
          <w:bdr w:val="single" w:sz="4" w:space="0" w:color="auto"/>
        </w:rPr>
        <w:t>tech</w:t>
      </w:r>
      <w:r w:rsidRPr="00646227">
        <w:rPr>
          <w:rFonts w:ascii="Georgia" w:hAnsi="Georgia"/>
          <w:szCs w:val="20"/>
          <w:u w:val="single"/>
        </w:rPr>
        <w:t>nology, and by requiring China to place its economy on permanent wartime footing</w:t>
      </w:r>
      <w:r w:rsidRPr="00646227">
        <w:rPr>
          <w:rFonts w:ascii="Georgia" w:hAnsi="Georgia"/>
          <w:sz w:val="16"/>
          <w:szCs w:val="16"/>
        </w:rPr>
        <w:t xml:space="preserve">. </w:t>
      </w:r>
      <w:r w:rsidRPr="00646227">
        <w:rPr>
          <w:rFonts w:ascii="Georgia" w:hAnsi="Georgia"/>
          <w:szCs w:val="20"/>
          <w:u w:val="single"/>
        </w:rPr>
        <w:t>The resultant economic reversal would derail China’s quest for “comprehensive national power” and great power status</w:t>
      </w:r>
      <w:r w:rsidRPr="00646227">
        <w:rPr>
          <w:rFonts w:ascii="Georgia" w:hAnsi="Georgia"/>
          <w:sz w:val="16"/>
          <w:szCs w:val="16"/>
        </w:rPr>
        <w:t xml:space="preserve">. </w:t>
      </w:r>
      <w:r w:rsidRPr="00646227">
        <w:rPr>
          <w:rFonts w:ascii="Georgia" w:hAnsi="Georgia"/>
          <w:szCs w:val="20"/>
          <w:u w:val="single"/>
        </w:rPr>
        <w:t>Serious economic instability would also destabilize China’s political system</w:t>
      </w:r>
      <w:r w:rsidRPr="00646227">
        <w:rPr>
          <w:rFonts w:ascii="Georgia" w:hAnsi="Georgia"/>
          <w:sz w:val="16"/>
          <w:szCs w:val="16"/>
        </w:rPr>
        <w:t xml:space="preserve"> on account of the resulting unemployment in key sectors of the economy and the breakdown of social order. Both would probably impose insurmountable challenges to party leadership. Moreover, </w:t>
      </w:r>
      <w:r w:rsidRPr="00646227">
        <w:rPr>
          <w:rFonts w:ascii="Georgia" w:hAnsi="Georgia"/>
          <w:szCs w:val="20"/>
          <w:u w:val="single"/>
        </w:rPr>
        <w:t>defeat in a war with the United States over Taiwan would impose devastating nationalist humiliation on the Chinese Communist Party</w:t>
      </w:r>
      <w:r w:rsidRPr="00646227">
        <w:rPr>
          <w:rFonts w:ascii="Georgia" w:hAnsi="Georgia"/>
          <w:sz w:val="16"/>
          <w:szCs w:val="16"/>
        </w:rPr>
        <w:t xml:space="preserve">. In all, </w:t>
      </w:r>
      <w:r w:rsidRPr="00646227">
        <w:rPr>
          <w:rFonts w:ascii="Georgia" w:hAnsi="Georgia"/>
          <w:szCs w:val="20"/>
          <w:u w:val="single"/>
        </w:rPr>
        <w:t>the survival of the party depends on preventing a Sino-American war</w:t>
      </w:r>
      <w:r w:rsidRPr="00646227">
        <w:rPr>
          <w:rFonts w:ascii="Georgia" w:hAnsi="Georgia"/>
        </w:rPr>
        <w:t>.</w:t>
      </w:r>
    </w:p>
    <w:p w14:paraId="4F74B214" w14:textId="77777777" w:rsidR="00B51333" w:rsidRPr="00646227" w:rsidRDefault="00B51333" w:rsidP="001D1961">
      <w:pPr>
        <w:rPr>
          <w:rFonts w:ascii="Georgia" w:eastAsia="ヒラギノ角ゴ Pro W3" w:hAnsi="Georgia"/>
        </w:rPr>
      </w:pPr>
    </w:p>
    <w:p w14:paraId="0DAB591E" w14:textId="77777777" w:rsidR="00916BBC" w:rsidRPr="00646227" w:rsidRDefault="00916BBC" w:rsidP="001D1961">
      <w:pPr>
        <w:pStyle w:val="Heading4"/>
        <w:spacing w:before="0"/>
        <w:rPr>
          <w:rFonts w:ascii="Georgia" w:eastAsia="ヒラギノ角ゴ Pro W3" w:hAnsi="Georgia"/>
        </w:rPr>
      </w:pPr>
      <w:r w:rsidRPr="00646227">
        <w:rPr>
          <w:rFonts w:ascii="Georgia" w:eastAsia="ヒラギノ角ゴ Pro W3" w:hAnsi="Georgia"/>
        </w:rPr>
        <w:t xml:space="preserve">Chinese modernization is inevitable </w:t>
      </w:r>
      <w:r w:rsidRPr="00646227">
        <w:rPr>
          <w:rFonts w:ascii="Georgia" w:eastAsia="ヒラギノ角ゴ Pro W3" w:hAnsi="Georgia" w:cs="Times New Roman"/>
        </w:rPr>
        <w:t>–</w:t>
      </w:r>
      <w:r w:rsidRPr="00646227">
        <w:rPr>
          <w:rFonts w:ascii="Georgia" w:eastAsia="ヒラギノ角ゴ Pro W3" w:hAnsi="Georgia"/>
        </w:rPr>
        <w:t xml:space="preserve"> it decimates U.S. influence in the region</w:t>
      </w:r>
    </w:p>
    <w:p w14:paraId="01867F5C" w14:textId="77777777" w:rsidR="00916BBC" w:rsidRPr="00646227" w:rsidRDefault="00916BBC" w:rsidP="001D1961">
      <w:pPr>
        <w:rPr>
          <w:rStyle w:val="Style13ptBold"/>
          <w:rFonts w:ascii="Georgia" w:eastAsia="ヒラギノ角ゴ Pro W3" w:hAnsi="Georgia"/>
          <w:b w:val="0"/>
          <w:sz w:val="22"/>
        </w:rPr>
      </w:pPr>
      <w:r w:rsidRPr="00646227">
        <w:rPr>
          <w:rStyle w:val="Style13ptBold"/>
          <w:rFonts w:ascii="Georgia" w:eastAsia="ヒラギノ角ゴ Pro W3" w:hAnsi="Georgia"/>
        </w:rPr>
        <w:t xml:space="preserve">Tellis and Tanner 12 </w:t>
      </w:r>
      <w:r w:rsidRPr="00646227">
        <w:rPr>
          <w:rStyle w:val="Style13ptBold"/>
          <w:rFonts w:ascii="Georgia" w:eastAsia="ヒラギノ角ゴ Pro W3" w:hAnsi="Georgia"/>
          <w:b w:val="0"/>
          <w:sz w:val="22"/>
        </w:rPr>
        <w:t xml:space="preserve">(Ashley, senior associate at the Carnegie Endowment for International Peace specializing in international security, defense, and Asian strategic issues, and Travis, President at The US-China Strong Foundation, 2012, </w:t>
      </w:r>
      <w:r w:rsidRPr="00646227">
        <w:rPr>
          <w:rStyle w:val="Style13ptBold"/>
          <w:rFonts w:ascii="Georgia" w:eastAsia="ヒラギノ角ゴ Pro W3" w:hAnsi="Georgia" w:cs="Times New Roman"/>
          <w:b w:val="0"/>
          <w:sz w:val="22"/>
        </w:rPr>
        <w:t>“</w:t>
      </w:r>
      <w:r w:rsidRPr="00646227">
        <w:rPr>
          <w:rStyle w:val="Style13ptBold"/>
          <w:rFonts w:ascii="Georgia" w:eastAsia="ヒラギノ角ゴ Pro W3" w:hAnsi="Georgia"/>
          <w:b w:val="0"/>
          <w:sz w:val="22"/>
        </w:rPr>
        <w:t>china’s military challenge,</w:t>
      </w:r>
      <w:r w:rsidRPr="00646227">
        <w:rPr>
          <w:rStyle w:val="Style13ptBold"/>
          <w:rFonts w:ascii="Georgia" w:eastAsia="ヒラギノ角ゴ Pro W3" w:hAnsi="Georgia" w:cs="Times New Roman"/>
          <w:b w:val="0"/>
          <w:sz w:val="22"/>
        </w:rPr>
        <w:t>”</w:t>
      </w:r>
      <w:r w:rsidRPr="00646227">
        <w:rPr>
          <w:rStyle w:val="Style13ptBold"/>
          <w:rFonts w:ascii="Georgia" w:eastAsia="ヒラギノ角ゴ Pro W3" w:hAnsi="Georgia"/>
          <w:b w:val="0"/>
          <w:sz w:val="22"/>
        </w:rPr>
        <w:t xml:space="preserve"> Strategic Asia, http://nbr.org/publications/strategic_asia/pdf/SA12_Overview.pdf)</w:t>
      </w:r>
    </w:p>
    <w:p w14:paraId="1FD0AD63" w14:textId="77777777" w:rsidR="00916BBC" w:rsidRPr="00646227" w:rsidRDefault="00916BBC" w:rsidP="001D1961">
      <w:pPr>
        <w:rPr>
          <w:rStyle w:val="Emphasis"/>
          <w:rFonts w:ascii="Georgia" w:eastAsia="ヒラギノ角ゴ Pro W3" w:hAnsi="Georgia"/>
        </w:rPr>
      </w:pPr>
      <w:r w:rsidRPr="00646227">
        <w:rPr>
          <w:rFonts w:ascii="Georgia" w:eastAsia="ヒラギノ角ゴ Pro W3" w:hAnsi="Georgia"/>
          <w:sz w:val="16"/>
        </w:rPr>
        <w:t xml:space="preserve">China’s own domestic reforms, which liberated the Chinese economy from centralized control without, however, replacing it entirely with a market economy, produced explosive effects when the country came to be embedded in the larger liberal trading system. As the historical record now demonstrates, it led to the single most dramatic episode of sustained growth in modern times, with China chalking upward of, or close to, double-digit growth rates for some 30 years. Within a generation, this transformation made China the world’s second-largest economy, a dynamic participant in global trade, the new center for global manufacturing, and the largest creditor in the global economy.7 </w:t>
      </w:r>
      <w:r w:rsidRPr="00646227">
        <w:rPr>
          <w:rStyle w:val="StyleUnderline"/>
          <w:rFonts w:ascii="Georgia" w:eastAsia="ヒラギノ角ゴ Pro W3" w:hAnsi="Georgia"/>
        </w:rPr>
        <w:t>In the wake of China’s economic success</w:t>
      </w:r>
      <w:r w:rsidRPr="00646227">
        <w:rPr>
          <w:rFonts w:ascii="Georgia" w:eastAsia="ヒラギノ角ゴ Pro W3" w:hAnsi="Georgia"/>
          <w:sz w:val="16"/>
        </w:rPr>
        <w:t xml:space="preserve">, however, </w:t>
      </w:r>
      <w:r w:rsidRPr="00646227">
        <w:rPr>
          <w:rStyle w:val="Emphasis"/>
          <w:rFonts w:ascii="Georgia" w:eastAsia="ヒラギノ角ゴ Pro W3" w:hAnsi="Georgia"/>
        </w:rPr>
        <w:t xml:space="preserve">serious challenges have developed for the United States. </w:t>
      </w:r>
      <w:r w:rsidRPr="00646227">
        <w:rPr>
          <w:rFonts w:ascii="Georgia" w:eastAsia="ヒラギノ角ゴ Pro W3" w:hAnsi="Georgia"/>
          <w:sz w:val="16"/>
        </w:rPr>
        <w:t xml:space="preserve">The rise of China has generated three specific and simultaneous problems. At the economic level, for all the benefits that interdependence with China has brought the United States in terms of consumer welfare, capital flows, and corporate competitiveness, China’s ascendancy has accelerated what globalization had already set in motion: deindustrialization at home and a contraction in the size of the U.S. middle class, especially those blue-collar segments that depended on manufacturing for their livelihood. The shift of manufacturing abroad has also resulted in the greater diffusion of technology, including high technology, and has spawned new sources of innovation in China thanks to the technology and skill shifts arising from U.S. joint 6 For an elaboration of this argument, see Ashley J. Tellis, </w:t>
      </w:r>
      <w:r w:rsidRPr="00646227">
        <w:rPr>
          <w:rFonts w:ascii="Georgia" w:eastAsia="ヒラギノ角ゴ Pro W3" w:hAnsi="Georgia" w:cs="Times New Roman"/>
          <w:sz w:val="16"/>
        </w:rPr>
        <w:t>“</w:t>
      </w:r>
      <w:r w:rsidRPr="00646227">
        <w:rPr>
          <w:rFonts w:ascii="Georgia" w:eastAsia="ヒラギノ角ゴ Pro W3" w:hAnsi="Georgia"/>
          <w:sz w:val="16"/>
        </w:rPr>
        <w:t>Power Shift: How the West Can Adapt and Thrive in an Asian Century,</w:t>
      </w:r>
      <w:r w:rsidRPr="00646227">
        <w:rPr>
          <w:rFonts w:ascii="Georgia" w:eastAsia="ヒラギノ角ゴ Pro W3" w:hAnsi="Georgia" w:cs="Times New Roman"/>
          <w:sz w:val="16"/>
        </w:rPr>
        <w:t>”</w:t>
      </w:r>
      <w:r w:rsidRPr="00646227">
        <w:rPr>
          <w:rFonts w:ascii="Georgia" w:eastAsia="ヒラギノ角ゴ Pro W3" w:hAnsi="Georgia"/>
          <w:sz w:val="16"/>
        </w:rPr>
        <w:t xml:space="preserve"> German Marshall Fund of the United States, Asia Paper Series, January 2010, http://www.gmfus.org/galleries/ct_publication_attachments/AsiaPowerShiftGMFPaper.pdf. 7 For more on China’s explosive growth and what the country will need to do to sustain it, see World Bank and Development Research Center of the State Council for the People’s Republic of China, China 2030: Building a Modern, Harmonious, and Creative High-Income Society (Washington, D.C.: World Bank, 2012). 10 • Strategic Asia 2012</w:t>
      </w:r>
      <w:r w:rsidRPr="00646227">
        <w:rPr>
          <w:rFonts w:ascii="Georgia" w:eastAsia="ヒラギノ角ゴ Pro W3" w:hAnsi="Georgia" w:cs="Times New Roman"/>
          <w:sz w:val="16"/>
        </w:rPr>
        <w:t>–</w:t>
      </w:r>
      <w:r w:rsidRPr="00646227">
        <w:rPr>
          <w:rFonts w:ascii="Georgia" w:eastAsia="ヒラギノ角ゴ Pro W3" w:hAnsi="Georgia"/>
          <w:sz w:val="16"/>
        </w:rPr>
        <w:t xml:space="preserve">13 ventures. Finally, the </w:t>
      </w:r>
      <w:r w:rsidRPr="00646227">
        <w:rPr>
          <w:rFonts w:ascii="Georgia" w:eastAsia="ヒラギノ角ゴ Pro W3" w:hAnsi="Georgia" w:cs="Times New Roman"/>
          <w:sz w:val="16"/>
        </w:rPr>
        <w:t>“</w:t>
      </w:r>
      <w:r w:rsidRPr="00646227">
        <w:rPr>
          <w:rFonts w:ascii="Georgia" w:eastAsia="ヒラギノ角ゴ Pro W3" w:hAnsi="Georgia"/>
          <w:sz w:val="16"/>
        </w:rPr>
        <w:t>codependency</w:t>
      </w:r>
      <w:r w:rsidRPr="00646227">
        <w:rPr>
          <w:rFonts w:ascii="Georgia" w:eastAsia="ヒラギノ角ゴ Pro W3" w:hAnsi="Georgia" w:cs="Times New Roman"/>
          <w:sz w:val="16"/>
        </w:rPr>
        <w:t>”</w:t>
      </w:r>
      <w:r w:rsidRPr="00646227">
        <w:rPr>
          <w:rFonts w:ascii="Georgia" w:eastAsia="ヒラギノ角ゴ Pro W3" w:hAnsi="Georgia"/>
          <w:sz w:val="16"/>
        </w:rPr>
        <w:t xml:space="preserve"> that has developed between the United States and China has transformed Washington into an inveterate debtor. The United States is increasingly reliant on foreign borrowings (including from China) to sustain its large budgetary and current account deficits at a time when the paralysis in domestic politics prevents Washington from pursuing economic policies that might advance its ambitions at rebalancing. </w:t>
      </w:r>
      <w:r w:rsidRPr="00646227">
        <w:rPr>
          <w:rStyle w:val="Emphasis"/>
          <w:rFonts w:ascii="Georgia" w:eastAsia="ヒラギノ角ゴ Pro W3" w:hAnsi="Georgia"/>
        </w:rPr>
        <w:t>At the geopolitical level</w:t>
      </w:r>
      <w:r w:rsidRPr="00646227">
        <w:rPr>
          <w:rFonts w:ascii="Georgia" w:eastAsia="ヒラギノ角ゴ Pro W3" w:hAnsi="Georgia"/>
          <w:sz w:val="16"/>
        </w:rPr>
        <w:t xml:space="preserve">, the </w:t>
      </w:r>
      <w:r w:rsidRPr="00646227">
        <w:rPr>
          <w:rStyle w:val="StyleUnderline"/>
          <w:rFonts w:ascii="Georgia" w:eastAsia="ヒラギノ角ゴ Pro W3" w:hAnsi="Georgia"/>
        </w:rPr>
        <w:t>United States is confronted with</w:t>
      </w:r>
      <w:r w:rsidRPr="00646227">
        <w:rPr>
          <w:rFonts w:ascii="Georgia" w:eastAsia="ヒラギノ角ゴ Pro W3" w:hAnsi="Georgia"/>
          <w:sz w:val="16"/>
        </w:rPr>
        <w:t xml:space="preserve"> a challenge that it never faced in its rivalry with the Soviet Union: the </w:t>
      </w:r>
      <w:r w:rsidRPr="00646227">
        <w:rPr>
          <w:rStyle w:val="StyleUnderline"/>
          <w:rFonts w:ascii="Georgia" w:eastAsia="ヒラギノ角ゴ Pro W3" w:hAnsi="Georgia"/>
        </w:rPr>
        <w:t>growing dependence of its own allies and key neutrals in Asia on China for markets, capital, goods, and in many cases even technology</w:t>
      </w:r>
      <w:r w:rsidRPr="00646227">
        <w:rPr>
          <w:rFonts w:ascii="Georgia" w:eastAsia="ヒラギノ角ゴ Pro W3" w:hAnsi="Georgia"/>
          <w:sz w:val="16"/>
        </w:rPr>
        <w:t xml:space="preserve">. China’s enormous size and its huge economy have made it the center of a highly integrated Asian economic system, where the growth of every country on its periphery increasingly depends on the extent and density of the linkages enjoyed with China. </w:t>
      </w:r>
      <w:r w:rsidRPr="00646227">
        <w:rPr>
          <w:rStyle w:val="StyleUnderline"/>
          <w:rFonts w:ascii="Georgia" w:eastAsia="ヒラギノ角ゴ Pro W3" w:hAnsi="Georgia"/>
        </w:rPr>
        <w:t>Such intermeshing inevitably produces geopolitical effects</w:t>
      </w:r>
      <w:r w:rsidRPr="00646227">
        <w:rPr>
          <w:rFonts w:ascii="Georgia" w:eastAsia="ヒラギノ角ゴ Pro W3" w:hAnsi="Georgia"/>
          <w:sz w:val="16"/>
        </w:rPr>
        <w:t xml:space="preserve"> insofar as it makes the littoral nations, even when formally allied with the United States, more sensitive to Chinese interests than they would otherwise be in the absence of regional integration. </w:t>
      </w:r>
      <w:r w:rsidRPr="00646227">
        <w:rPr>
          <w:rStyle w:val="StyleUnderline"/>
          <w:rFonts w:ascii="Georgia" w:eastAsia="ヒラギノ角ゴ Pro W3" w:hAnsi="Georgia"/>
        </w:rPr>
        <w:t>Even if this process does not lead eventually to the creation of a hermetic trading bloc that excludes the United States</w:t>
      </w:r>
      <w:r w:rsidRPr="00646227">
        <w:rPr>
          <w:rFonts w:ascii="Georgia" w:eastAsia="ヒラギノ角ゴ Pro W3" w:hAnsi="Georgia" w:cs="Times New Roman"/>
          <w:sz w:val="16"/>
        </w:rPr>
        <w:t>—</w:t>
      </w:r>
      <w:r w:rsidRPr="00646227">
        <w:rPr>
          <w:rFonts w:ascii="Georgia" w:eastAsia="ヒラギノ角ゴ Pro W3" w:hAnsi="Georgia"/>
          <w:sz w:val="16"/>
        </w:rPr>
        <w:t>an unlikely prospect for now</w:t>
      </w:r>
      <w:r w:rsidRPr="00646227">
        <w:rPr>
          <w:rFonts w:ascii="Georgia" w:eastAsia="ヒラギノ角ゴ Pro W3" w:hAnsi="Georgia" w:cs="Times New Roman"/>
          <w:sz w:val="16"/>
        </w:rPr>
        <w:t>—</w:t>
      </w:r>
      <w:r w:rsidRPr="00646227">
        <w:rPr>
          <w:rStyle w:val="StyleUnderline"/>
          <w:rFonts w:ascii="Georgia" w:eastAsia="ヒラギノ角ゴ Pro W3" w:hAnsi="Georgia"/>
        </w:rPr>
        <w:t>it creates an expanded Chinese sphere of influence that, enveloping</w:t>
      </w:r>
      <w:r w:rsidRPr="00646227">
        <w:rPr>
          <w:rFonts w:ascii="Georgia" w:eastAsia="ヒラギノ角ゴ Pro W3" w:hAnsi="Georgia"/>
          <w:sz w:val="16"/>
        </w:rPr>
        <w:t xml:space="preserve"> the </w:t>
      </w:r>
      <w:r w:rsidRPr="00646227">
        <w:rPr>
          <w:rStyle w:val="StyleUnderline"/>
          <w:rFonts w:ascii="Georgia" w:eastAsia="ヒラギノ角ゴ Pro W3" w:hAnsi="Georgia"/>
        </w:rPr>
        <w:t>United States’ allies and important neutrals, complicates their decision-making as they attempt to juggle competing demands pertaining to security and prosperity</w:t>
      </w:r>
      <w:r w:rsidRPr="00646227">
        <w:rPr>
          <w:rFonts w:ascii="Georgia" w:eastAsia="ヒラギノ角ゴ Pro W3" w:hAnsi="Georgia"/>
          <w:sz w:val="16"/>
        </w:rPr>
        <w:t xml:space="preserve">. At the military level, the </w:t>
      </w:r>
      <w:r w:rsidRPr="00646227">
        <w:rPr>
          <w:rStyle w:val="Emphasis"/>
          <w:rFonts w:ascii="Georgia" w:eastAsia="ヒラギノ角ゴ Pro W3" w:hAnsi="Georgia"/>
        </w:rPr>
        <w:t>challenges posed by growing Chinese power to the U.S. order in Asia are perhaps the most acute and immediate</w:t>
      </w:r>
      <w:r w:rsidRPr="00646227">
        <w:rPr>
          <w:rFonts w:ascii="Georgia" w:eastAsia="ヒラギノ角ゴ Pro W3" w:hAnsi="Georgia"/>
          <w:sz w:val="16"/>
        </w:rPr>
        <w:t xml:space="preserve">. At the simplest level, three decades of relentless Chinese economic growth have provided the country’s leaders with the resources required to transform what was a relatively obsolete military force throughout the Cold War into a modern, and dramatically improving, instrument of coercive power. </w:t>
      </w:r>
      <w:r w:rsidRPr="00646227">
        <w:rPr>
          <w:rStyle w:val="StyleUnderline"/>
          <w:rFonts w:ascii="Georgia" w:eastAsia="ヒラギノ角ゴ Pro W3" w:hAnsi="Georgia"/>
        </w:rPr>
        <w:t>If the progressive modernization of the Chinese military were to be merely an ordinary extension of China’s economic growth, it might have produced less reason for concern, though even that is debatable</w:t>
      </w:r>
      <w:r w:rsidRPr="00646227">
        <w:rPr>
          <w:rFonts w:ascii="Georgia" w:eastAsia="ヒラギノ角ゴ Pro W3" w:hAnsi="Georgia"/>
          <w:sz w:val="16"/>
        </w:rPr>
        <w:t xml:space="preserve">. The </w:t>
      </w:r>
      <w:r w:rsidRPr="00646227">
        <w:rPr>
          <w:rStyle w:val="Emphasis"/>
          <w:rFonts w:ascii="Georgia" w:eastAsia="ヒラギノ角ゴ Pro W3" w:hAnsi="Georgia"/>
        </w:rPr>
        <w:t xml:space="preserve">persistence of the </w:t>
      </w:r>
      <w:r w:rsidRPr="00646227">
        <w:rPr>
          <w:rStyle w:val="Emphasis"/>
          <w:rFonts w:ascii="Georgia" w:eastAsia="ヒラギノ角ゴ Pro W3" w:hAnsi="Georgia" w:cs="Times New Roman"/>
        </w:rPr>
        <w:t>“</w:t>
      </w:r>
      <w:r w:rsidRPr="00646227">
        <w:rPr>
          <w:rStyle w:val="Emphasis"/>
          <w:rFonts w:ascii="Georgia" w:eastAsia="ヒラギノ角ゴ Pro W3" w:hAnsi="Georgia"/>
        </w:rPr>
        <w:t>security dilemma</w:t>
      </w:r>
      <w:r w:rsidRPr="00646227">
        <w:rPr>
          <w:rStyle w:val="Emphasis"/>
          <w:rFonts w:ascii="Georgia" w:eastAsia="ヒラギノ角ゴ Pro W3" w:hAnsi="Georgia" w:cs="Times New Roman"/>
        </w:rPr>
        <w:t>”</w:t>
      </w:r>
      <w:r w:rsidRPr="00646227">
        <w:rPr>
          <w:rStyle w:val="Emphasis"/>
          <w:rFonts w:ascii="Georgia" w:eastAsia="ヒラギノ角ゴ Pro W3" w:hAnsi="Georgia"/>
        </w:rPr>
        <w:t xml:space="preserve"> in competitive international politics generally ensures that any improvements in military capacity, even if unaccompanied by questionable intentions, invariably create anxiety and suspicion in neighboring states because of the increased possibility of harm</w:t>
      </w:r>
      <w:r w:rsidRPr="00646227">
        <w:rPr>
          <w:rFonts w:ascii="Georgia" w:eastAsia="ヒラギノ角ゴ Pro W3" w:hAnsi="Georgia"/>
          <w:sz w:val="16"/>
        </w:rPr>
        <w:t xml:space="preserve">. In the case of China, the security dilemmas associated with its military modernization become even more acute for other reasons. For starters, </w:t>
      </w:r>
      <w:r w:rsidRPr="00646227">
        <w:rPr>
          <w:rStyle w:val="StyleUnderline"/>
          <w:rFonts w:ascii="Georgia" w:eastAsia="ヒラギノ角ゴ Pro W3" w:hAnsi="Georgia"/>
        </w:rPr>
        <w:t>China’s great size and the sheer resources allocated by Beijing to its military exacerbates regional concerns because most of its neighbors</w:t>
      </w:r>
      <w:r w:rsidRPr="00646227">
        <w:rPr>
          <w:rFonts w:ascii="Georgia" w:eastAsia="ヒラギノ角ゴ Pro W3" w:hAnsi="Georgia"/>
          <w:sz w:val="16"/>
        </w:rPr>
        <w:t xml:space="preserve">, with a few exceptions like Russia, Japan, and India, </w:t>
      </w:r>
      <w:r w:rsidRPr="00646227">
        <w:rPr>
          <w:rStyle w:val="StyleUnderline"/>
          <w:rFonts w:ascii="Georgia" w:eastAsia="ヒラギノ角ゴ Pro W3" w:hAnsi="Georgia"/>
        </w:rPr>
        <w:t>have defense budgets that are dwarfed by China’s</w:t>
      </w:r>
      <w:r w:rsidRPr="00646227">
        <w:rPr>
          <w:rFonts w:ascii="Georgia" w:eastAsia="ヒラギノ角ゴ Pro W3" w:hAnsi="Georgia"/>
          <w:sz w:val="16"/>
        </w:rPr>
        <w:t xml:space="preserve">. Even for these more capable states, China’s defense expenditure Tellis </w:t>
      </w:r>
      <w:r w:rsidRPr="00646227">
        <w:rPr>
          <w:rFonts w:ascii="Georgia" w:eastAsia="ヒラギノ角ゴ Pro W3" w:hAnsi="Georgia" w:cs="Times New Roman"/>
          <w:sz w:val="16"/>
        </w:rPr>
        <w:t>–</w:t>
      </w:r>
      <w:r w:rsidRPr="00646227">
        <w:rPr>
          <w:rFonts w:ascii="Georgia" w:eastAsia="ヒラギノ角ゴ Pro W3" w:hAnsi="Georgia"/>
          <w:sz w:val="16"/>
        </w:rPr>
        <w:t xml:space="preserve"> Overview • 11 gives pause because it is already between twice and thrice as large as their own. Further, China’s central location makes it the geostrategic heartland of Asia: because all the regional states are located along either its continental or maritime periphery, the </w:t>
      </w:r>
      <w:r w:rsidRPr="00646227">
        <w:rPr>
          <w:rStyle w:val="Emphasis"/>
          <w:rFonts w:ascii="Georgia" w:eastAsia="ヒラギノ角ゴ Pro W3" w:hAnsi="Georgia"/>
        </w:rPr>
        <w:t>growth of Chinese military power affects almost every Asian state</w:t>
      </w:r>
      <w:r w:rsidRPr="00646227">
        <w:rPr>
          <w:rFonts w:ascii="Georgia" w:eastAsia="ヒラギノ角ゴ Pro W3" w:hAnsi="Georgia"/>
          <w:sz w:val="16"/>
        </w:rPr>
        <w:t xml:space="preserve">. The intensity of this impact obviously varies depending on whether the country in question has political or border disputes with China or is enmeshed in larger explicit or latent rivalries. But </w:t>
      </w:r>
      <w:r w:rsidRPr="00646227">
        <w:rPr>
          <w:rStyle w:val="Emphasis"/>
          <w:rFonts w:ascii="Georgia" w:eastAsia="ヒラギノ角ゴ Pro W3" w:hAnsi="Georgia"/>
        </w:rPr>
        <w:t>even countries that are at some remove from China physically are still affected by its growing military capabilities, either because they are implicated in Beijing’s expansive maritime claims or because they find themselves potentially the targets of its evolving stand-off attack capabilities.</w:t>
      </w:r>
      <w:r w:rsidRPr="00646227">
        <w:rPr>
          <w:rFonts w:ascii="Georgia" w:eastAsia="ヒラギノ角ゴ Pro W3" w:hAnsi="Georgia"/>
          <w:sz w:val="16"/>
        </w:rPr>
        <w:t xml:space="preserve"> Finally, and certainly </w:t>
      </w:r>
      <w:r w:rsidRPr="00646227">
        <w:rPr>
          <w:rStyle w:val="StyleUnderline"/>
          <w:rFonts w:ascii="Georgia" w:eastAsia="ヒラギノ角ゴ Pro W3" w:hAnsi="Georgia"/>
        </w:rPr>
        <w:t>most problematically from the viewpoint of preserving American hegemonic stability in Asia, the core of Chinese military capabilities</w:t>
      </w:r>
      <w:r w:rsidRPr="00646227">
        <w:rPr>
          <w:rFonts w:ascii="Georgia" w:eastAsia="ヒラギノ角ゴ Pro W3" w:hAnsi="Georgia"/>
          <w:sz w:val="16"/>
        </w:rPr>
        <w:t xml:space="preserve">, unlike those of the erstwhile Soviet Union, </w:t>
      </w:r>
      <w:r w:rsidRPr="00646227">
        <w:rPr>
          <w:rStyle w:val="StyleUnderline"/>
          <w:rFonts w:ascii="Georgia" w:eastAsia="ヒラギノ角ゴ Pro W3" w:hAnsi="Georgia"/>
        </w:rPr>
        <w:t>are based along China’s eastern seaboard,</w:t>
      </w:r>
      <w:r w:rsidRPr="00646227">
        <w:rPr>
          <w:rFonts w:ascii="Georgia" w:eastAsia="ヒラギノ角ゴ Pro W3" w:hAnsi="Georgia"/>
          <w:sz w:val="16"/>
        </w:rPr>
        <w:t xml:space="preserve"> directly abutting Pacific Asia. These forces have been consciously directed, at least since 1996, at interdicting the geostrategic umbilicals that connect the United States to its Asian allies and have been responsible for preserving the regional stability witnessed in the postwar era. The impetus for creating instruments that would undermine U.S. extended deterrence in Asia derived initially from the Sino-American wrangling over Taiwan: Beijing fears that the island will one day assert de jure independence under the political cover offered by U.S. military protection. Ever since such a development appeared as a realistic possibility in the mid-1990s, China reoriented its armed forces toward servicing two critical warfighting missions: overwhelming the island’s defenses by force, if necessary, in order to preclude a conclusive break with the mainland, while at the same time preventing its U.S. ally from bringing rearward reinforcements to bear in support of Taiwan and operating in its defense. This </w:t>
      </w:r>
      <w:r w:rsidRPr="00646227">
        <w:rPr>
          <w:rStyle w:val="StyleUnderline"/>
          <w:rFonts w:ascii="Georgia" w:eastAsia="ヒラギノ角ゴ Pro W3" w:hAnsi="Georgia"/>
        </w:rPr>
        <w:t>investment in</w:t>
      </w:r>
      <w:r w:rsidRPr="00646227">
        <w:rPr>
          <w:rFonts w:ascii="Georgia" w:eastAsia="ヒラギノ角ゴ Pro W3" w:hAnsi="Georgia"/>
          <w:sz w:val="16"/>
        </w:rPr>
        <w:t xml:space="preserve"> anti-access/area-denial (</w:t>
      </w:r>
      <w:r w:rsidRPr="00646227">
        <w:rPr>
          <w:rStyle w:val="StyleUnderline"/>
          <w:rFonts w:ascii="Georgia" w:eastAsia="ヒラギノ角ゴ Pro W3" w:hAnsi="Georgia"/>
        </w:rPr>
        <w:t xml:space="preserve">A2/AD) capabilities is manifested in the formidable land-based </w:t>
      </w:r>
      <w:r w:rsidRPr="00646227">
        <w:rPr>
          <w:rStyle w:val="StyleUnderline"/>
          <w:rFonts w:ascii="Georgia" w:eastAsia="ヒラギノ角ゴ Pro W3" w:hAnsi="Georgia" w:cs="Times New Roman"/>
        </w:rPr>
        <w:t>“</w:t>
      </w:r>
      <w:r w:rsidRPr="00646227">
        <w:rPr>
          <w:rStyle w:val="StyleUnderline"/>
          <w:rFonts w:ascii="Georgia" w:eastAsia="ヒラギノ角ゴ Pro W3" w:hAnsi="Georgia"/>
        </w:rPr>
        <w:t>reconnaissance-strike complex</w:t>
      </w:r>
      <w:r w:rsidRPr="00646227">
        <w:rPr>
          <w:rStyle w:val="StyleUnderline"/>
          <w:rFonts w:ascii="Georgia" w:eastAsia="ヒラギノ角ゴ Pro W3" w:hAnsi="Georgia" w:cs="Times New Roman"/>
        </w:rPr>
        <w:t>”</w:t>
      </w:r>
      <w:r w:rsidRPr="00646227">
        <w:rPr>
          <w:rStyle w:val="StyleUnderline"/>
          <w:rFonts w:ascii="Georgia" w:eastAsia="ヒラギノ角ゴ Pro W3" w:hAnsi="Georgia"/>
        </w:rPr>
        <w:t xml:space="preserve"> that China has assiduously built during the last two decades</w:t>
      </w:r>
      <w:r w:rsidRPr="00646227">
        <w:rPr>
          <w:rFonts w:ascii="Georgia" w:eastAsia="ヒラギノ角ゴ Pro W3" w:hAnsi="Georgia"/>
          <w:sz w:val="16"/>
        </w:rPr>
        <w:t>. This capability is anchored in an extensive intelligence, surveillance, and reconnaissance (ISR) system that includes terrestrial and space-based sensors to detect, track, and target mobile U.S. military systems operating at great distances from Chinese territory, as well as activities at fixed U.S. bases throughout the Pacific. This information, supplemented by other intelligence collected by Chinese naval and air elements, is then disseminated to various Chinese offensive forces through a national command-and-control grid.8 8 For a useful survey of China’s A2/AD capabilities, see Roger Cliff, Mark Burles, Michael S. Chase, Derek Eaton, and Kevin L. Pollpeter, Entering the Dragon’s Lair: Chinese Antiaccess Strategies and Their Implications for the United States (Santa Monica: RAND, 2007). 12 • Strategic Asia 2012</w:t>
      </w:r>
      <w:r w:rsidRPr="00646227">
        <w:rPr>
          <w:rFonts w:ascii="Georgia" w:eastAsia="ヒラギノ角ゴ Pro W3" w:hAnsi="Georgia" w:cs="Times New Roman"/>
          <w:sz w:val="16"/>
        </w:rPr>
        <w:t>–</w:t>
      </w:r>
      <w:r w:rsidRPr="00646227">
        <w:rPr>
          <w:rFonts w:ascii="Georgia" w:eastAsia="ヒラギノ角ゴ Pro W3" w:hAnsi="Georgia"/>
          <w:sz w:val="16"/>
        </w:rPr>
        <w:t xml:space="preserve">13 Thanks to the problems provoked by Taiwan, China’s current military modernization has thus been explicitly designed to keep the United States entirely out of its </w:t>
      </w:r>
      <w:r w:rsidRPr="00646227">
        <w:rPr>
          <w:rFonts w:ascii="Georgia" w:eastAsia="ヒラギノ角ゴ Pro W3" w:hAnsi="Georgia" w:cs="Times New Roman"/>
          <w:sz w:val="16"/>
        </w:rPr>
        <w:t>“</w:t>
      </w:r>
      <w:r w:rsidRPr="00646227">
        <w:rPr>
          <w:rFonts w:ascii="Georgia" w:eastAsia="ヒラギノ角ゴ Pro W3" w:hAnsi="Georgia"/>
          <w:sz w:val="16"/>
        </w:rPr>
        <w:t>near seas</w:t>
      </w:r>
      <w:r w:rsidRPr="00646227">
        <w:rPr>
          <w:rFonts w:ascii="Georgia" w:eastAsia="ヒラギノ角ゴ Pro W3" w:hAnsi="Georgia" w:cs="Times New Roman"/>
          <w:sz w:val="16"/>
        </w:rPr>
        <w:t>”</w:t>
      </w:r>
      <w:r w:rsidRPr="00646227">
        <w:rPr>
          <w:rFonts w:ascii="Georgia" w:eastAsia="ヒラギノ角ゴ Pro W3" w:hAnsi="Georgia"/>
          <w:sz w:val="16"/>
        </w:rPr>
        <w:t xml:space="preserve"> by controlling access to their farther approaches through a variety of stand-off attacks that, if successful, would transform the western Pacific into a contained enclosure where Chinese dominance is assured because of China’s ability to neutralize U.S. military power. Even as Beijing has steadily improved its capacity to meet this goal, however, it has also sustained a wider military modernization aimed at improving its larger warfighting capabilities across all combat arms</w:t>
      </w:r>
      <w:r w:rsidRPr="00646227">
        <w:rPr>
          <w:rFonts w:ascii="Georgia" w:eastAsia="ヒラギノ角ゴ Pro W3" w:hAnsi="Georgia" w:cs="Times New Roman"/>
          <w:sz w:val="16"/>
        </w:rPr>
        <w:t>—</w:t>
      </w:r>
      <w:r w:rsidRPr="00646227">
        <w:rPr>
          <w:rFonts w:ascii="Georgia" w:eastAsia="ヒラギノ角ゴ Pro W3" w:hAnsi="Georgia"/>
          <w:sz w:val="16"/>
        </w:rPr>
        <w:t>land, air, and sea</w:t>
      </w:r>
      <w:r w:rsidRPr="00646227">
        <w:rPr>
          <w:rFonts w:ascii="Georgia" w:eastAsia="ヒラギノ角ゴ Pro W3" w:hAnsi="Georgia" w:cs="Times New Roman"/>
          <w:sz w:val="16"/>
        </w:rPr>
        <w:t>—</w:t>
      </w:r>
      <w:r w:rsidRPr="00646227">
        <w:rPr>
          <w:rFonts w:ascii="Georgia" w:eastAsia="ヒラギノ角ゴ Pro W3" w:hAnsi="Georgia"/>
          <w:sz w:val="16"/>
        </w:rPr>
        <w:t xml:space="preserve">and in every dimension: manpower, technology, training, doctrine, organization, logistics, and command and control. </w:t>
      </w:r>
      <w:r w:rsidRPr="00646227">
        <w:rPr>
          <w:rStyle w:val="StyleUnderline"/>
          <w:rFonts w:ascii="Georgia" w:eastAsia="ヒラギノ角ゴ Pro W3" w:hAnsi="Georgia"/>
        </w:rPr>
        <w:t>China has also demonstrated dramatic improvements where the utilization of critical enablers is concerned: space, electronic warfare, cyberwarfare, and nuclear weaponry and their associated delivery systems</w:t>
      </w:r>
      <w:r w:rsidRPr="00646227">
        <w:rPr>
          <w:rFonts w:ascii="Georgia" w:eastAsia="ヒラギノ角ゴ Pro W3" w:hAnsi="Georgia"/>
          <w:sz w:val="16"/>
        </w:rPr>
        <w:t>. As these capabilities have been steadily integrated into its arsenal, China</w:t>
      </w:r>
      <w:r w:rsidRPr="00646227">
        <w:rPr>
          <w:rFonts w:ascii="Georgia" w:eastAsia="ヒラギノ角ゴ Pro W3" w:hAnsi="Georgia" w:cs="Times New Roman"/>
          <w:sz w:val="16"/>
        </w:rPr>
        <w:t>—</w:t>
      </w:r>
      <w:r w:rsidRPr="00646227">
        <w:rPr>
          <w:rFonts w:ascii="Georgia" w:eastAsia="ヒラギノ角ゴ Pro W3" w:hAnsi="Georgia"/>
          <w:sz w:val="16"/>
        </w:rPr>
        <w:t>unsurprisingly</w:t>
      </w:r>
      <w:r w:rsidRPr="00646227">
        <w:rPr>
          <w:rFonts w:ascii="Georgia" w:eastAsia="ヒラギノ角ゴ Pro W3" w:hAnsi="Georgia" w:cs="Times New Roman"/>
          <w:sz w:val="16"/>
        </w:rPr>
        <w:t>—</w:t>
      </w:r>
      <w:r w:rsidRPr="00646227">
        <w:rPr>
          <w:rFonts w:ascii="Georgia" w:eastAsia="ヒラギノ角ゴ Pro W3" w:hAnsi="Georgia"/>
          <w:sz w:val="16"/>
        </w:rPr>
        <w:t xml:space="preserve">has begun to move gingerly in the direction of conceptualizing how its military forces might secure its wider interests as a great power. This shift beyond merely controlling the country’s periphery was signaled in 2004 when Hu Jintao committed the People’s Liberation Army (PLA) to </w:t>
      </w:r>
      <w:r w:rsidRPr="00646227">
        <w:rPr>
          <w:rFonts w:ascii="Georgia" w:eastAsia="ヒラギノ角ゴ Pro W3" w:hAnsi="Georgia" w:cs="Times New Roman"/>
          <w:sz w:val="16"/>
        </w:rPr>
        <w:t>“</w:t>
      </w:r>
      <w:r w:rsidRPr="00646227">
        <w:rPr>
          <w:rFonts w:ascii="Georgia" w:eastAsia="ヒラギノ角ゴ Pro W3" w:hAnsi="Georgia"/>
          <w:sz w:val="16"/>
        </w:rPr>
        <w:t>new historic missions</w:t>
      </w:r>
      <w:r w:rsidRPr="00646227">
        <w:rPr>
          <w:rFonts w:ascii="Georgia" w:eastAsia="ヒラギノ角ゴ Pro W3" w:hAnsi="Georgia" w:cs="Times New Roman"/>
          <w:sz w:val="16"/>
        </w:rPr>
        <w:t>”</w:t>
      </w:r>
      <w:r w:rsidRPr="00646227">
        <w:rPr>
          <w:rFonts w:ascii="Georgia" w:eastAsia="ヒラギノ角ゴ Pro W3" w:hAnsi="Georgia"/>
          <w:sz w:val="16"/>
        </w:rPr>
        <w:t xml:space="preserve"> that went beyond the previous focus on safeguarding China’s territory, sovereignty, unity, and security.9 The new missions emphasized instead the importance of protecting the Chinese Communist Party (CCP), safeguarding China’s expanding national interests, and contributing to the preservation of world peace. The promulgation of these new tasks clearly indicated that China’s growing power and expanding interests demanded that its military forces expand, as Hu phrased it, </w:t>
      </w:r>
      <w:r w:rsidRPr="00646227">
        <w:rPr>
          <w:rFonts w:ascii="Georgia" w:eastAsia="ヒラギノ角ゴ Pro W3" w:hAnsi="Georgia" w:cs="Times New Roman"/>
          <w:sz w:val="16"/>
        </w:rPr>
        <w:t>“</w:t>
      </w:r>
      <w:r w:rsidRPr="00646227">
        <w:rPr>
          <w:rFonts w:ascii="Georgia" w:eastAsia="ヒラギノ角ゴ Pro W3" w:hAnsi="Georgia"/>
          <w:sz w:val="16"/>
        </w:rPr>
        <w:t>our field of vision for security strategy and military strategy.</w:t>
      </w:r>
      <w:r w:rsidRPr="00646227">
        <w:rPr>
          <w:rFonts w:ascii="Georgia" w:eastAsia="ヒラギノ角ゴ Pro W3" w:hAnsi="Georgia" w:cs="Times New Roman"/>
          <w:sz w:val="16"/>
        </w:rPr>
        <w:t>”</w:t>
      </w:r>
      <w:r w:rsidRPr="00646227">
        <w:rPr>
          <w:rFonts w:ascii="Georgia" w:eastAsia="ヒラギノ角ゴ Pro W3" w:hAnsi="Georgia"/>
          <w:sz w:val="16"/>
        </w:rPr>
        <w:t xml:space="preserve"> As China’s 2006 white paper would subsequently elaborate, implementing these new historic missions would require expanded military capabilities and a new Chinese proficiency in diverse spatial and functional areas, including information warfare, trans- and extra-regional mobility, long-distance maneuverability, effective counterterrorism, extended maritime depth, strategic air projection, and robust strategic nuclear deterrence.10 9 With such aspirations, </w:t>
      </w:r>
      <w:r w:rsidRPr="00646227">
        <w:rPr>
          <w:rStyle w:val="StyleUnderline"/>
          <w:rFonts w:ascii="Georgia" w:eastAsia="ヒラギノ角ゴ Pro W3" w:hAnsi="Georgia"/>
        </w:rPr>
        <w:t>China has embarked on a road that all other great powers have traversed before</w:t>
      </w:r>
      <w:r w:rsidRPr="00646227">
        <w:rPr>
          <w:rFonts w:ascii="Georgia" w:eastAsia="ヒラギノ角ゴ Pro W3" w:hAnsi="Georgia"/>
          <w:sz w:val="16"/>
        </w:rPr>
        <w:t xml:space="preserve">.11 Increasing economic growth has produced material success that must be protected by ever more capable military instruments, and national interests, too, have expanded as national wealth continues to accumulate. The </w:t>
      </w:r>
      <w:r w:rsidRPr="00646227">
        <w:rPr>
          <w:rStyle w:val="StyleUnderline"/>
          <w:rFonts w:ascii="Georgia" w:eastAsia="ヒラギノ角ゴ Pro W3" w:hAnsi="Georgia"/>
        </w:rPr>
        <w:t>military investments currently pursued by China, therefore, reflect its interests in larger goals beyond simply territorial integrity, although the still significant challenges associated with this objective ensure that China’s continuing military buildup will never be permitted to detract from satisfying this core goal</w:t>
      </w:r>
      <w:r w:rsidRPr="00646227">
        <w:rPr>
          <w:rFonts w:ascii="Georgia" w:eastAsia="ヒラギノ角ゴ Pro W3" w:hAnsi="Georgia"/>
          <w:sz w:val="16"/>
        </w:rPr>
        <w:t xml:space="preserve">. This fact notwithstanding, China’s geopolitical </w:t>
      </w:r>
      <w:r w:rsidRPr="00646227">
        <w:rPr>
          <w:rFonts w:ascii="Georgia" w:eastAsia="ヒラギノ角ゴ Pro W3" w:hAnsi="Georgia" w:cs="Times New Roman"/>
          <w:sz w:val="16"/>
        </w:rPr>
        <w:t>“</w:t>
      </w:r>
      <w:r w:rsidRPr="00646227">
        <w:rPr>
          <w:rFonts w:ascii="Georgia" w:eastAsia="ヒラギノ角ゴ Pro W3" w:hAnsi="Georgia"/>
          <w:sz w:val="16"/>
        </w:rPr>
        <w:t>field of regard</w:t>
      </w:r>
      <w:r w:rsidRPr="00646227">
        <w:rPr>
          <w:rFonts w:ascii="Georgia" w:eastAsia="ヒラギノ角ゴ Pro W3" w:hAnsi="Georgia" w:cs="Times New Roman"/>
          <w:sz w:val="16"/>
        </w:rPr>
        <w:t>”</w:t>
      </w:r>
      <w:r w:rsidRPr="00646227">
        <w:rPr>
          <w:rFonts w:ascii="Georgia" w:eastAsia="ヒラギノ角ゴ Pro W3" w:hAnsi="Georgia"/>
          <w:sz w:val="16"/>
        </w:rPr>
        <w:t xml:space="preserve"> currently is larger than it has ever been in the reform era: today it is essentially global in nature, even if China’s </w:t>
      </w:r>
      <w:r w:rsidRPr="00646227">
        <w:rPr>
          <w:rFonts w:ascii="Georgia" w:eastAsia="ヒラギノ角ゴ Pro W3" w:hAnsi="Georgia" w:cs="Times New Roman"/>
          <w:sz w:val="16"/>
        </w:rPr>
        <w:t>“</w:t>
      </w:r>
      <w:r w:rsidRPr="00646227">
        <w:rPr>
          <w:rFonts w:ascii="Georgia" w:eastAsia="ヒラギノ角ゴ Pro W3" w:hAnsi="Georgia"/>
          <w:sz w:val="16"/>
        </w:rPr>
        <w:t>field of view</w:t>
      </w:r>
      <w:r w:rsidRPr="00646227">
        <w:rPr>
          <w:rFonts w:ascii="Georgia" w:eastAsia="ヒラギノ角ゴ Pro W3" w:hAnsi="Georgia" w:cs="Times New Roman"/>
          <w:sz w:val="16"/>
        </w:rPr>
        <w:t>”</w:t>
      </w:r>
      <w:r w:rsidRPr="00646227">
        <w:rPr>
          <w:rFonts w:ascii="Georgia" w:eastAsia="ヒラギノ角ゴ Pro W3" w:hAnsi="Georgia"/>
          <w:sz w:val="16"/>
        </w:rPr>
        <w:t xml:space="preserve"> remains focused on Asia in some concentrated way. The profound geopolitical significance of this latter fact cannot be underestimated. Because Asia remains today the material core of the evolving international order, any Chinese hegemony over even this delimited space would decisively advantage it in any future struggle for control of the global system. The </w:t>
      </w:r>
      <w:r w:rsidRPr="00646227">
        <w:rPr>
          <w:rStyle w:val="Emphasis"/>
          <w:rFonts w:ascii="Georgia" w:eastAsia="ヒラギノ角ゴ Pro W3" w:hAnsi="Georgia"/>
        </w:rPr>
        <w:t>distension in China’s military capabilities during the last two decades has already precipitated enormous increases in its political confidence</w:t>
      </w:r>
      <w:r w:rsidRPr="00646227">
        <w:rPr>
          <w:rFonts w:ascii="Georgia" w:eastAsia="ヒラギノ角ゴ Pro W3" w:hAnsi="Georgia"/>
          <w:sz w:val="16"/>
        </w:rPr>
        <w:t xml:space="preserve">. It is again not surprising that </w:t>
      </w:r>
      <w:r w:rsidRPr="00646227">
        <w:rPr>
          <w:rStyle w:val="Emphasis"/>
          <w:rFonts w:ascii="Georgia" w:eastAsia="ヒラギノ角ゴ Pro W3" w:hAnsi="Georgia"/>
        </w:rPr>
        <w:t>China’s behavior toward its Asian neighbors has in recent years been marked by a striking assertiveness that is rooted both in its expanding capabilities and interests and in growing Chinese perceptions of a global balance that appears to be shifting in its favor.12</w:t>
      </w:r>
    </w:p>
    <w:p w14:paraId="239874F3" w14:textId="77777777" w:rsidR="00916BBC" w:rsidRPr="00646227" w:rsidRDefault="00916BBC" w:rsidP="001D1961">
      <w:pPr>
        <w:rPr>
          <w:rFonts w:ascii="Georgia" w:eastAsia="ヒラギノ角ゴ Pro W3" w:hAnsi="Georgia"/>
        </w:rPr>
      </w:pPr>
    </w:p>
    <w:p w14:paraId="2ACB6648" w14:textId="77777777" w:rsidR="00916BBC" w:rsidRPr="00646227" w:rsidRDefault="00916BBC" w:rsidP="001D1961">
      <w:pPr>
        <w:pStyle w:val="Heading4"/>
        <w:spacing w:before="0"/>
        <w:rPr>
          <w:rFonts w:ascii="Georgia" w:eastAsia="ヒラギノ角ゴ Pro W3" w:hAnsi="Georgia"/>
        </w:rPr>
      </w:pPr>
      <w:r w:rsidRPr="00646227">
        <w:rPr>
          <w:rFonts w:ascii="Georgia" w:eastAsia="ヒラギノ角ゴ Pro W3" w:hAnsi="Georgia"/>
        </w:rPr>
        <w:t>U.S. regional credibility stops multiple scenarios for nuclear war</w:t>
      </w:r>
    </w:p>
    <w:p w14:paraId="581FABBD" w14:textId="77777777" w:rsidR="00916BBC" w:rsidRPr="00646227" w:rsidRDefault="00916BBC" w:rsidP="001D1961">
      <w:pPr>
        <w:rPr>
          <w:rFonts w:ascii="Georgia" w:eastAsia="ヒラギノ角ゴ Pro W3" w:hAnsi="Georgia"/>
        </w:rPr>
      </w:pPr>
      <w:r w:rsidRPr="00646227">
        <w:rPr>
          <w:rStyle w:val="Style13ptBold"/>
          <w:rFonts w:ascii="Georgia" w:eastAsia="ヒラギノ角ゴ Pro W3" w:hAnsi="Georgia"/>
        </w:rPr>
        <w:t xml:space="preserve">Goh </w:t>
      </w:r>
      <w:r w:rsidRPr="00646227">
        <w:rPr>
          <w:rStyle w:val="Style13ptBold"/>
          <w:rFonts w:ascii="Georgia" w:eastAsia="ヒラギノ角ゴ Pro W3" w:hAnsi="Georgia" w:cs="Times New Roman"/>
        </w:rPr>
        <w:t>‘</w:t>
      </w:r>
      <w:r w:rsidRPr="00646227">
        <w:rPr>
          <w:rStyle w:val="Style13ptBold"/>
          <w:rFonts w:ascii="Georgia" w:eastAsia="ヒラギノ角ゴ Pro W3" w:hAnsi="Georgia"/>
        </w:rPr>
        <w:t>8</w:t>
      </w:r>
      <w:r w:rsidRPr="00646227">
        <w:rPr>
          <w:rFonts w:ascii="Georgia" w:eastAsia="ヒラギノ角ゴ Pro W3" w:hAnsi="Georgia"/>
        </w:rPr>
        <w:t xml:space="preserve"> (Lecturer in International Relations in the Department of Politics and International Relations at the Univ of Oxford (Evelyn, International Relations of the Asia-Pacific, </w:t>
      </w:r>
      <w:r w:rsidRPr="00646227">
        <w:rPr>
          <w:rFonts w:ascii="Georgia" w:eastAsia="ヒラギノ角ゴ Pro W3" w:hAnsi="Georgia" w:cs="Times New Roman"/>
        </w:rPr>
        <w:t>“</w:t>
      </w:r>
      <w:r w:rsidRPr="00646227">
        <w:rPr>
          <w:rFonts w:ascii="Georgia" w:eastAsia="ヒラギノ角ゴ Pro W3" w:hAnsi="Georgia"/>
        </w:rPr>
        <w:t>Hierarchy and the role of the United States in the East Asian security order,</w:t>
      </w:r>
      <w:r w:rsidRPr="00646227">
        <w:rPr>
          <w:rFonts w:ascii="Georgia" w:eastAsia="ヒラギノ角ゴ Pro W3" w:hAnsi="Georgia" w:cs="Times New Roman"/>
        </w:rPr>
        <w:t>”</w:t>
      </w:r>
      <w:r w:rsidRPr="00646227">
        <w:rPr>
          <w:rFonts w:ascii="Georgia" w:eastAsia="ヒラギノ角ゴ Pro W3" w:hAnsi="Georgia"/>
        </w:rPr>
        <w:t xml:space="preserve"> 2008 8(3):353-377, Oxford Journals Database)</w:t>
      </w:r>
    </w:p>
    <w:p w14:paraId="520C501B" w14:textId="77777777" w:rsidR="00916BBC" w:rsidRPr="00646227" w:rsidRDefault="00916BBC" w:rsidP="001D1961">
      <w:pPr>
        <w:rPr>
          <w:rFonts w:ascii="Georgia" w:eastAsia="ヒラギノ角ゴ Pro W3" w:hAnsi="Georgia"/>
          <w:sz w:val="14"/>
        </w:rPr>
      </w:pPr>
      <w:r w:rsidRPr="00646227">
        <w:rPr>
          <w:rFonts w:ascii="Georgia" w:eastAsia="ヒラギノ角ゴ Pro W3" w:hAnsi="Georgia"/>
          <w:sz w:val="14"/>
        </w:rPr>
        <w:t xml:space="preserve">The centrality of these mutual processes of assurance and deference means that the stability of a hierarchical order is fundamentally related to a collective sense of certainty about the leadership and order of the hierarchy. This certainty is rooted in a combination of material calculations </w:t>
      </w:r>
      <w:r w:rsidRPr="00646227">
        <w:rPr>
          <w:rFonts w:ascii="Georgia" w:eastAsia="ヒラギノ角ゴ Pro W3" w:hAnsi="Georgia" w:cs="Times New Roman"/>
          <w:sz w:val="14"/>
        </w:rPr>
        <w:t>–</w:t>
      </w:r>
      <w:r w:rsidRPr="00646227">
        <w:rPr>
          <w:rFonts w:ascii="Georgia" w:eastAsia="ヒラギノ角ゴ Pro W3" w:hAnsi="Georgia"/>
          <w:sz w:val="14"/>
        </w:rPr>
        <w:t xml:space="preserve"> smaller states' assurance that the expected costs of the dominant state conquering them would be higher than the benefits </w:t>
      </w:r>
      <w:r w:rsidRPr="00646227">
        <w:rPr>
          <w:rFonts w:ascii="Georgia" w:eastAsia="ヒラギノ角ゴ Pro W3" w:hAnsi="Georgia" w:cs="Times New Roman"/>
          <w:sz w:val="14"/>
        </w:rPr>
        <w:t>–</w:t>
      </w:r>
      <w:r w:rsidRPr="00646227">
        <w:rPr>
          <w:rFonts w:ascii="Georgia" w:eastAsia="ヒラギノ角ゴ Pro W3" w:hAnsi="Georgia"/>
          <w:sz w:val="14"/>
        </w:rPr>
        <w:t xml:space="preserve"> and ideational convictions </w:t>
      </w:r>
      <w:r w:rsidRPr="00646227">
        <w:rPr>
          <w:rFonts w:ascii="Georgia" w:eastAsia="ヒラギノ角ゴ Pro W3" w:hAnsi="Georgia" w:cs="Times New Roman"/>
          <w:sz w:val="14"/>
        </w:rPr>
        <w:t>–</w:t>
      </w:r>
      <w:r w:rsidRPr="00646227">
        <w:rPr>
          <w:rFonts w:ascii="Georgia" w:eastAsia="ヒラギノ角ゴ Pro W3" w:hAnsi="Georgia"/>
          <w:sz w:val="14"/>
        </w:rPr>
        <w:t xml:space="preserve"> the sense of legitimacy, derived from shared values and norms that accompanies the super-ordinate state's authority in the social order. The empirical analysis in the next section shows that regional </w:t>
      </w:r>
      <w:r w:rsidRPr="00646227">
        <w:rPr>
          <w:rStyle w:val="StyleUnderline"/>
          <w:rFonts w:ascii="Georgia" w:eastAsia="ヒラギノ角ゴ Pro W3" w:hAnsi="Georgia"/>
        </w:rPr>
        <w:t xml:space="preserve">stability in East Asia in the post-Second World War years can be correlated to the degree of collective certainty about the US-led regional hierarchy. </w:t>
      </w:r>
      <w:r w:rsidRPr="00646227">
        <w:rPr>
          <w:rStyle w:val="Emphasis"/>
          <w:rFonts w:ascii="Georgia" w:eastAsia="ヒラギノ角ゴ Pro W3" w:hAnsi="Georgia"/>
        </w:rPr>
        <w:t>East Asian stability</w:t>
      </w:r>
      <w:r w:rsidRPr="00646227">
        <w:rPr>
          <w:rStyle w:val="StyleUnderline"/>
          <w:rFonts w:ascii="Georgia" w:eastAsia="ヒラギノ角ゴ Pro W3" w:hAnsi="Georgia"/>
        </w:rPr>
        <w:t xml:space="preserve"> and instability has been </w:t>
      </w:r>
      <w:r w:rsidRPr="00646227">
        <w:rPr>
          <w:rStyle w:val="Emphasis"/>
          <w:rFonts w:ascii="Georgia" w:eastAsia="ヒラギノ角ゴ Pro W3" w:hAnsi="Georgia"/>
        </w:rPr>
        <w:t>determined by</w:t>
      </w:r>
      <w:r w:rsidRPr="00646227">
        <w:rPr>
          <w:rStyle w:val="StyleUnderline"/>
          <w:rFonts w:ascii="Georgia" w:eastAsia="ヒラギノ角ゴ Pro W3" w:hAnsi="Georgia"/>
        </w:rPr>
        <w:t xml:space="preserve"> U.S. assurances, self-confidence, and commitment to maintaining its primary position in the regional hierarchy</w:t>
      </w:r>
      <w:r w:rsidRPr="00646227">
        <w:rPr>
          <w:rFonts w:ascii="Georgia" w:eastAsia="ヒラギノ角ゴ Pro W3" w:hAnsi="Georgia"/>
          <w:sz w:val="14"/>
        </w:rPr>
        <w:t xml:space="preserve">; the perceptions and confidence of regional states about US commitment; and the reactions of subordinate states in the region to the varied challengers to the regional hierarchical order.  4. Hierarchy and the East Asian security order Currently, the regional hierarchy in East Asia is still dominated by the United States. Since the 1970s, China has increasingly claimed the position of second-ranked great power, a claim that is today legitimized by the hierarchical deference shown by smaller subordinate powers such as South Korea and Southeast Asia. Japan and South Korea can, by virtue of their alliance with the United States, be seen to occupy positions in a third layer of regional major powers, while India is ranked next on the strength of its new strategic relationship with Washington. North Korea sits outside the hierarchic order but affects it due to its military prowess and nuclear weapons capability.  Apart from making greater sense of recent history, conceiving of the US' role in East Asia as the dominant state in the regional hierarchy helps to clarify three critical puzzles in the contemporary international and East Asian security landscape.  First, it contributes to explaining the lack of sustained challenges to American global preponderance after the end of the Cold War. Three of the key </w:t>
      </w:r>
      <w:r w:rsidRPr="00646227">
        <w:rPr>
          <w:rStyle w:val="StyleUnderline"/>
          <w:rFonts w:ascii="Georgia" w:eastAsia="ヒラギノ角ゴ Pro W3" w:hAnsi="Georgia"/>
        </w:rPr>
        <w:t>potential global challengers to US unipolarity originate in Asia (China, India, and Japan), and their support for or acquiescence to, US dominance have helped to stabilize its global leadership. Through its dominance of the Asian regional hierarchy, the United States has been able to neutralize the potential threats to its position from Japan via an alliance, from India by gradually identifying and pursuing mutual commercial and strategic interests, and from China by encircling and deterring it with allied and friendly states</w:t>
      </w:r>
      <w:r w:rsidRPr="00646227">
        <w:rPr>
          <w:rFonts w:ascii="Georgia" w:eastAsia="ヒラギノ角ゴ Pro W3" w:hAnsi="Georgia"/>
          <w:sz w:val="14"/>
        </w:rPr>
        <w:t xml:space="preserve"> that support American preponderance.  Secondly, recognizing US hierarchical preponderance further explains contemporary under-balancing in Asia, both against a rising China, and against incumbent American power. I have argued that one defining characteristic of a hierarchical system is voluntary subordination of lesser states to the dominant state, and that this goes beyond rationalistic bandwagoning because it is manifested in a social contract that comprises the related processes of hierarchical assurance and hierarchical deference. Critically, successful and sustainable hierarchical assurance and deference helps to explain why Japan is not yet a </w:t>
      </w:r>
      <w:r w:rsidRPr="00646227">
        <w:rPr>
          <w:rFonts w:ascii="Georgia" w:eastAsia="ヒラギノ角ゴ Pro W3" w:hAnsi="Georgia" w:cs="Times New Roman"/>
          <w:sz w:val="14"/>
        </w:rPr>
        <w:t>‘</w:t>
      </w:r>
      <w:r w:rsidRPr="00646227">
        <w:rPr>
          <w:rFonts w:ascii="Georgia" w:eastAsia="ヒラギノ角ゴ Pro W3" w:hAnsi="Georgia"/>
          <w:sz w:val="14"/>
        </w:rPr>
        <w:t xml:space="preserve">normal’ country. Japan has experienced significant impetus to revise and expand the remit of its security forces in the last 15 years. Yet, these pressures continue to be insufficient to prompt a wholesale revision of its constitution and its remilitarization. The reason is that the United States extends its security umbrella over Japan through their alliance, which has led Tokyo not only to perceive no threat from US dominance, but has in fact helped to forge a security community between them (Nau, 2003). Adjustments in burden sharing in this alliance since the 1990s have arisen not from greater independent Japanese strategic activism, but rather from periods of strategic uncertainty and crises for Japan when it appeared that American hierarchical assurance, along with US' position at the top of the regional hierarchy, was in question. Thus, the Japanese priority in taking on more responsibility for regional security has been to improve its ability to facilitate the US' central position, rather than to challenge it.13 In the face of the security threats from North Korea and China, Tokyo's continued reliance on the security pact with the United States is rational. While there remains debate about Japan's re-militarization and the growing clout of nationalist </w:t>
      </w:r>
      <w:r w:rsidRPr="00646227">
        <w:rPr>
          <w:rFonts w:ascii="Georgia" w:eastAsia="ヒラギノ角ゴ Pro W3" w:hAnsi="Georgia" w:cs="Times New Roman"/>
          <w:sz w:val="14"/>
        </w:rPr>
        <w:t>‘</w:t>
      </w:r>
      <w:r w:rsidRPr="00646227">
        <w:rPr>
          <w:rFonts w:ascii="Georgia" w:eastAsia="ヒラギノ角ゴ Pro W3" w:hAnsi="Georgia"/>
          <w:sz w:val="14"/>
        </w:rPr>
        <w:t xml:space="preserve">hawks’ in Tokyo, for regional and domestic political reasons, a sustained </w:t>
      </w:r>
      <w:r w:rsidRPr="00646227">
        <w:rPr>
          <w:rFonts w:ascii="Georgia" w:eastAsia="ヒラギノ角ゴ Pro W3" w:hAnsi="Georgia" w:cs="Times New Roman"/>
          <w:sz w:val="14"/>
        </w:rPr>
        <w:t>‘</w:t>
      </w:r>
      <w:r w:rsidRPr="00646227">
        <w:rPr>
          <w:rFonts w:ascii="Georgia" w:eastAsia="ヒラギノ角ゴ Pro W3" w:hAnsi="Georgia"/>
          <w:sz w:val="14"/>
        </w:rPr>
        <w:t>normalization’ process cannot take place outside of the restraining framework of the United States</w:t>
      </w:r>
      <w:r w:rsidRPr="00646227">
        <w:rPr>
          <w:rFonts w:ascii="Georgia" w:eastAsia="ヒラギノ角ゴ Pro W3" w:hAnsi="Georgia" w:cs="Times New Roman"/>
          <w:sz w:val="14"/>
        </w:rPr>
        <w:t>–</w:t>
      </w:r>
      <w:r w:rsidRPr="00646227">
        <w:rPr>
          <w:rFonts w:ascii="Georgia" w:eastAsia="ヒラギノ角ゴ Pro W3" w:hAnsi="Georgia"/>
          <w:sz w:val="14"/>
        </w:rPr>
        <w:t>Japan alliance (Samuels, 2007; Pyle, 2007). Abandoning the alliance will entail Japan making a conscience choice not only to remove itself from the US-led hierarchy, but also to challenge the United States dominance directly.  The United States</w:t>
      </w:r>
      <w:r w:rsidRPr="00646227">
        <w:rPr>
          <w:rFonts w:ascii="Georgia" w:eastAsia="ヒラギノ角ゴ Pro W3" w:hAnsi="Georgia" w:cs="Times New Roman"/>
          <w:sz w:val="14"/>
        </w:rPr>
        <w:t>–</w:t>
      </w:r>
      <w:r w:rsidRPr="00646227">
        <w:rPr>
          <w:rFonts w:ascii="Georgia" w:eastAsia="ヒラギノ角ゴ Pro W3" w:hAnsi="Georgia"/>
          <w:sz w:val="14"/>
        </w:rPr>
        <w:t xml:space="preserve">ROK alliance may be understood in a similar way, although South Korea faces different sets of constraints because of its strategic priorities related to North Korea. As J.J. Suh argues, in spite of diminishing North Korean capabilities, which render the US security umbrella less critical, the alliance endures because of mutual identification </w:t>
      </w:r>
      <w:r w:rsidRPr="00646227">
        <w:rPr>
          <w:rFonts w:ascii="Georgia" w:eastAsia="ヒラギノ角ゴ Pro W3" w:hAnsi="Georgia" w:cs="Times New Roman"/>
          <w:sz w:val="14"/>
        </w:rPr>
        <w:t>–</w:t>
      </w:r>
      <w:r w:rsidRPr="00646227">
        <w:rPr>
          <w:rFonts w:ascii="Georgia" w:eastAsia="ヒラギノ角ゴ Pro W3" w:hAnsi="Georgia"/>
          <w:sz w:val="14"/>
        </w:rPr>
        <w:t xml:space="preserve"> in South Korea, the image of the US as </w:t>
      </w:r>
      <w:r w:rsidRPr="00646227">
        <w:rPr>
          <w:rFonts w:ascii="Georgia" w:eastAsia="ヒラギノ角ゴ Pro W3" w:hAnsi="Georgia" w:cs="Times New Roman"/>
          <w:sz w:val="14"/>
        </w:rPr>
        <w:t>‘</w:t>
      </w:r>
      <w:r w:rsidRPr="00646227">
        <w:rPr>
          <w:rFonts w:ascii="Georgia" w:eastAsia="ヒラギノ角ゴ Pro W3" w:hAnsi="Georgia"/>
          <w:sz w:val="14"/>
        </w:rPr>
        <w:t xml:space="preserve">the only conceivable protector against aggression from the North,’ and in the United States, an image of itself as protector of an allied nation now vulnerable to an </w:t>
      </w:r>
      <w:r w:rsidRPr="00646227">
        <w:rPr>
          <w:rFonts w:ascii="Georgia" w:eastAsia="ヒラギノ角ゴ Pro W3" w:hAnsi="Georgia" w:cs="Times New Roman"/>
          <w:sz w:val="14"/>
        </w:rPr>
        <w:t>‘</w:t>
      </w:r>
      <w:r w:rsidRPr="00646227">
        <w:rPr>
          <w:rFonts w:ascii="Georgia" w:eastAsia="ヒラギノ角ゴ Pro W3" w:hAnsi="Georgia"/>
          <w:sz w:val="14"/>
        </w:rPr>
        <w:t xml:space="preserve">evil’ state suspected of transferring weapons of mass destruction to terrorist networks (Suh, 2004). Kang, in contrast, emphasizes how South Korea has become less enthusiastic about its ties with the United States </w:t>
      </w:r>
      <w:r w:rsidRPr="00646227">
        <w:rPr>
          <w:rFonts w:ascii="Georgia" w:eastAsia="ヒラギノ角ゴ Pro W3" w:hAnsi="Georgia" w:cs="Times New Roman"/>
          <w:sz w:val="14"/>
        </w:rPr>
        <w:t>–</w:t>
      </w:r>
      <w:r w:rsidRPr="00646227">
        <w:rPr>
          <w:rFonts w:ascii="Georgia" w:eastAsia="ヒラギノ角ゴ Pro W3" w:hAnsi="Georgia"/>
          <w:sz w:val="14"/>
        </w:rPr>
        <w:t xml:space="preserve"> as indicated by domestic protests and the rejection of TMD </w:t>
      </w:r>
      <w:r w:rsidRPr="00646227">
        <w:rPr>
          <w:rFonts w:ascii="Georgia" w:eastAsia="ヒラギノ角ゴ Pro W3" w:hAnsi="Georgia" w:cs="Times New Roman"/>
          <w:sz w:val="14"/>
        </w:rPr>
        <w:t>–</w:t>
      </w:r>
      <w:r w:rsidRPr="00646227">
        <w:rPr>
          <w:rFonts w:ascii="Georgia" w:eastAsia="ヒラギノ角ゴ Pro W3" w:hAnsi="Georgia"/>
          <w:sz w:val="14"/>
        </w:rPr>
        <w:t xml:space="preserve"> and points out that Seoul is not arming against a potential land invasion from China but rather maritime threats (Kang, 2003, pp.79</w:t>
      </w:r>
      <w:r w:rsidRPr="00646227">
        <w:rPr>
          <w:rFonts w:ascii="Georgia" w:eastAsia="ヒラギノ角ゴ Pro W3" w:hAnsi="Georgia" w:cs="Times New Roman"/>
          <w:sz w:val="14"/>
        </w:rPr>
        <w:t>–</w:t>
      </w:r>
      <w:r w:rsidRPr="00646227">
        <w:rPr>
          <w:rFonts w:ascii="Georgia" w:eastAsia="ヒラギノ角ゴ Pro W3" w:hAnsi="Georgia"/>
          <w:sz w:val="14"/>
        </w:rPr>
        <w:t>80). These observations are valid, but they can be explained by hierarchical deference toward the United States, rather than China. The ROK's military orientation reflects its identification with and dependence on the United States and its adoption of US' strategic aims. In spite of its primary concern with the North Korean threat, Seoul's formal strategic orientation is toward maritime threats, in line with Washington's regional strategy. Furthermore, recent South Korean Defense White Papers habitually cited a remilitarized Japan as a key threat. The best means of coping with such a threat would be continued reliance on the US security umbrella and on Washington's ability to restrain Japanese remilitarization (Eberstadt et al., 2007). Thus, while the United States</w:t>
      </w:r>
      <w:r w:rsidRPr="00646227">
        <w:rPr>
          <w:rFonts w:ascii="Georgia" w:eastAsia="ヒラギノ角ゴ Pro W3" w:hAnsi="Georgia" w:cs="Times New Roman"/>
          <w:sz w:val="14"/>
        </w:rPr>
        <w:t>–</w:t>
      </w:r>
      <w:r w:rsidRPr="00646227">
        <w:rPr>
          <w:rFonts w:ascii="Georgia" w:eastAsia="ヒラギノ角ゴ Pro W3" w:hAnsi="Georgia"/>
          <w:sz w:val="14"/>
        </w:rPr>
        <w:t>ROK bilateral relationship is not always easy, its durability is based on South Korea's fundamental acceptance of the United States as the region's primary state and reliance on it to defend and keep regional order. It also does not rule out Seoul and other US allies conducting business and engaging diplomatically with China.  India has increasingly adopted a similar strategy vis-</w:t>
      </w:r>
      <w:r w:rsidRPr="00646227">
        <w:rPr>
          <w:rFonts w:ascii="Georgia" w:eastAsia="ヒラギノ角ゴ Pro W3" w:hAnsi="Georgia" w:cs="Times New Roman"/>
          <w:sz w:val="14"/>
        </w:rPr>
        <w:t>à</w:t>
      </w:r>
      <w:r w:rsidRPr="00646227">
        <w:rPr>
          <w:rFonts w:ascii="Georgia" w:eastAsia="ヒラギノ角ゴ Pro W3" w:hAnsi="Georgia"/>
          <w:sz w:val="14"/>
        </w:rPr>
        <w:t xml:space="preserve">-vis China in recent years. Given its history of territorial and political disputes with China and its contemporary economic resurgence, India is seen as the key potential power balancer to a growing China. Yet, India has sought to negotiate settlements about border disputes with China, and has moved significantly toward developing closer strategic relations with the United States. Apart from invigorated defense cooperation in the form of military exchange programs and joint exercises, the key breakthrough was the agreement signed in July 2005 which facilitates renewed bilateral civilian nuclear cooperation (Mohan, 2007). Once again, this is a key regional power that could have balanced more directly and independently against China, but has rather chosen to align itself or bandwagon with the primary power, the United States, partly because of significant bilateral gains, but fundamentally in order to support the latter's regional order-managing function.  Recognizing a regional hierarchy and seeing that the lower layers of this hierarchy have become more active since the mid-1970s also allows us to understand why there has been no outright balancing of China by regional states since the 1990s. On the one hand, the US position at the top of the hierarchy has been revived since the mid-1990s, meaning that deterrence against potential Chinese aggression is reliable and in place.14 On the other hand, the aim of regional states is to try to consolidate China's inclusion in the regional hierarchy at the level below that of the United States, not to keep it down or to exclude it. East Asian states recognize that they cannot, without great cost to themselves, contain Chinese growth. But they hope to socialize China by enmeshing it in peaceful regional norms and economic and security institutions. They also know that they can also help to ensure that the capabilities gap between China and the United States remains wide enough to deter a power transition. Because this strategy requires persuading China about the appropriateness of its position in the hierarchy and of the legitimacy of the US position, all East Asian states engage significantly with China, with the small Southeast Asian states refusing openly to </w:t>
      </w:r>
      <w:r w:rsidRPr="00646227">
        <w:rPr>
          <w:rFonts w:ascii="Georgia" w:eastAsia="ヒラギノ角ゴ Pro W3" w:hAnsi="Georgia" w:cs="Times New Roman"/>
          <w:sz w:val="14"/>
        </w:rPr>
        <w:t>‘</w:t>
      </w:r>
      <w:r w:rsidRPr="00646227">
        <w:rPr>
          <w:rFonts w:ascii="Georgia" w:eastAsia="ヒラギノ角ゴ Pro W3" w:hAnsi="Georgia"/>
          <w:sz w:val="14"/>
        </w:rPr>
        <w:t>choose sides’ between the United States and China. Yet, hierarchical deference continues to explain why regional institutions such as the ASEAN Regional Forum, ASEAN + 3, and East Asian Summit have made limited progress. While the United State has made room for regional multilateral institutions after the end of the Cold War, its hierarchical preponderance also constitutes the regional order to the extent that it cannot comfortably be excluded from any substantive strategic developments. On the part of some lesser states (particularly Japan and Singapore), hierarchical deference is manifested in inclusionary impulses (or at least impulses not to exclude the United States or US proxies) in regional institutions, such as the East Asia Summit in December 2005. Disagreement on this issue with others, including China and Malaysia, has stymied potential progress in these regional institutions (Malik, 2006).  Finally, conceiving of a US-led East Asian hierarchy amplifies our understanding of how and why the United States</w:t>
      </w:r>
      <w:r w:rsidRPr="00646227">
        <w:rPr>
          <w:rFonts w:ascii="Georgia" w:eastAsia="ヒラギノ角ゴ Pro W3" w:hAnsi="Georgia" w:cs="Times New Roman"/>
          <w:sz w:val="14"/>
        </w:rPr>
        <w:t>–</w:t>
      </w:r>
      <w:r w:rsidRPr="00646227">
        <w:rPr>
          <w:rFonts w:ascii="Georgia" w:eastAsia="ヒラギノ角ゴ Pro W3" w:hAnsi="Georgia"/>
          <w:sz w:val="14"/>
        </w:rPr>
        <w:t xml:space="preserve">China relationship is now the key to regional order. The vital nature of the Sino-American relationship stems from these two states' structural positions. As discussed earlier, China is the primary second-tier power in the regional hierarchy. However, as Chinese power grows and Chinese activism spreads beyond Asia, the United States is less and less able to see China as merely a regional power </w:t>
      </w:r>
      <w:r w:rsidRPr="00646227">
        <w:rPr>
          <w:rFonts w:ascii="Georgia" w:eastAsia="ヒラギノ角ゴ Pro W3" w:hAnsi="Georgia" w:cs="Times New Roman"/>
          <w:sz w:val="14"/>
        </w:rPr>
        <w:t>–</w:t>
      </w:r>
      <w:r w:rsidRPr="00646227">
        <w:rPr>
          <w:rFonts w:ascii="Georgia" w:eastAsia="ヒラギノ角ゴ Pro W3" w:hAnsi="Georgia"/>
          <w:sz w:val="14"/>
        </w:rPr>
        <w:t xml:space="preserve"> witness the growing concerns about Chinese investment and aid in certain African countries. This causes a disjuncture between US global interests and US regional interests. Regional attempts to engage and socialize China are aimed at mediating its intentions. This process, however, cannot stem Chinese growth, which forms the material basis of US threat perceptions. Apprehensions about the growth of China's power culminates in US fears about the region being </w:t>
      </w:r>
      <w:r w:rsidRPr="00646227">
        <w:rPr>
          <w:rFonts w:ascii="Georgia" w:eastAsia="ヒラギノ角ゴ Pro W3" w:hAnsi="Georgia" w:cs="Times New Roman"/>
          <w:sz w:val="14"/>
        </w:rPr>
        <w:t>‘</w:t>
      </w:r>
      <w:r w:rsidRPr="00646227">
        <w:rPr>
          <w:rFonts w:ascii="Georgia" w:eastAsia="ヒラギノ角ゴ Pro W3" w:hAnsi="Georgia"/>
          <w:sz w:val="14"/>
        </w:rPr>
        <w:t xml:space="preserve">lost’ to China, echoing Cold War concerns that transcribed regional defeats into systemic setbacks.15 On the other hand, the US security strategy post-Cold War and post-9/11 have regional manifestations that disadvantage China. The strengthening of US alliances with Japan and Australia; and the deployment of US troops to Central, South, and Southeast Asia all cause China to fear a consolidation of US global hegemony that will first threaten Chinese national security in the regional context and then stymie China's global reach.  Thus, the key determinants of the East Asian security order relate to two core questions: (i) Can the US be persuaded that China can act as a reliable </w:t>
      </w:r>
      <w:r w:rsidRPr="00646227">
        <w:rPr>
          <w:rFonts w:ascii="Georgia" w:eastAsia="ヒラギノ角ゴ Pro W3" w:hAnsi="Georgia" w:cs="Times New Roman"/>
          <w:sz w:val="14"/>
        </w:rPr>
        <w:t>‘</w:t>
      </w:r>
      <w:r w:rsidRPr="00646227">
        <w:rPr>
          <w:rFonts w:ascii="Georgia" w:eastAsia="ヒラギノ角ゴ Pro W3" w:hAnsi="Georgia"/>
          <w:sz w:val="14"/>
        </w:rPr>
        <w:t xml:space="preserve">regional stakeholder’ that will help to buttress regional stability and US global security aims;16 and (ii) can China be convinced that the United States has neither territorial ambitions in Asia nor the desire to encircle China, but will help to promote Chinese development and stability as part of its global security strategy? (Wang, 2005). But, these questions cannot be asked in the abstract, outside the context of negotiation about their relative positions in the regional and global hierarchies. One urgent question for further investigation is how the process of assurance and deference operate at the topmost levels of a hierarchy? When we have two great powers of unequal strength but contesting claims and a closing capabilities gap in the same regional hierarchy, how much scope for negotiation is there, before a reversion to balancing dynamics? This is the main structural dilemma: as long as the United States does not give up its primary position in the Asian regional hierarchy, China is very unlikely to act in a way that will provide comforting answers to the two questions. Yet, </w:t>
      </w:r>
      <w:r w:rsidRPr="00646227">
        <w:rPr>
          <w:rStyle w:val="StyleUnderline"/>
          <w:rFonts w:ascii="Georgia" w:eastAsia="ヒラギノ角ゴ Pro W3" w:hAnsi="Georgia"/>
        </w:rPr>
        <w:t xml:space="preserve">the East Asian regional order has been and still is constituted by US hegemony, and to change that could be </w:t>
      </w:r>
      <w:r w:rsidRPr="00646227">
        <w:rPr>
          <w:rStyle w:val="Emphasis"/>
          <w:rFonts w:ascii="Georgia" w:eastAsia="ヒラギノ角ゴ Pro W3" w:hAnsi="Georgia"/>
        </w:rPr>
        <w:t>extremely disruptive and</w:t>
      </w:r>
      <w:r w:rsidRPr="00646227">
        <w:rPr>
          <w:rStyle w:val="StyleUnderline"/>
          <w:rFonts w:ascii="Georgia" w:eastAsia="ヒラギノ角ゴ Pro W3" w:hAnsi="Georgia"/>
        </w:rPr>
        <w:t xml:space="preserve"> may </w:t>
      </w:r>
      <w:r w:rsidRPr="00646227">
        <w:rPr>
          <w:rStyle w:val="Emphasis"/>
          <w:rFonts w:ascii="Georgia" w:eastAsia="ヒラギノ角ゴ Pro W3" w:hAnsi="Georgia"/>
        </w:rPr>
        <w:t>lead to regional actors acting in highly destabilizing ways</w:t>
      </w:r>
      <w:r w:rsidRPr="00646227">
        <w:rPr>
          <w:rStyle w:val="StyleUnderline"/>
          <w:rFonts w:ascii="Georgia" w:eastAsia="ヒラギノ角ゴ Pro W3" w:hAnsi="Georgia"/>
        </w:rPr>
        <w:t>. Rapid Japanese remilitarization, armed conflict across the Taiwan Straits, Indian nuclear brinksmanship directed toward Pakistan, or a highly destabilized Korean peninsula are all illustrative of potential regional disruptions.  5. Conclusion To construct a coherent account of East Asia's evolving security order, I have suggested that the United States is the central force in constituting regional stability</w:t>
      </w:r>
      <w:r w:rsidRPr="00646227">
        <w:rPr>
          <w:rFonts w:ascii="Georgia" w:eastAsia="ヒラギノ角ゴ Pro W3" w:hAnsi="Georgia"/>
          <w:sz w:val="14"/>
        </w:rPr>
        <w:t xml:space="preserve"> and order. The major patterns of equilibrium and turbulence in the region since 1945 can be explained by the relative stability of the US position at the top of the regional hierarchy, with periods of greatest insecurity being correlated with greatest uncertainty over the American commitment to managing regional order. Furthermore, relationships of hierarchical assurance and hierarchical deference explain the unusual character of regional order in the post-Cold War era.  However, the greatest contemporary challenge to East Asian order is the potential conflict between China and the United States over rank ordering in the regional hierarchy, a contest made more potent because of the inter-twining of regional and global security concerns. Ultimately, though, investigating such questions of positionality requires conceptual lenses that go beyond basic material factors because it entails social and normative questions. How can China be brought more into a leadership position, while being persuaded to buy into shared strategic interests and constrain its own in ways that its vision of regional and global security may eventually be reconciled with that of the United States and other regional players? How can Washington be persuaded that its central position in the hierarchy must be ultimately shared in ways yet to be determined?  </w:t>
      </w:r>
      <w:r w:rsidRPr="00646227">
        <w:rPr>
          <w:rStyle w:val="StyleUnderline"/>
          <w:rFonts w:ascii="Georgia" w:eastAsia="ヒラギノ角ゴ Pro W3" w:hAnsi="Georgia"/>
        </w:rPr>
        <w:t>The future of the East Asian security order is tightly bound up with the durability of the United States' global leadership and regional domination</w:t>
      </w:r>
      <w:r w:rsidRPr="00646227">
        <w:rPr>
          <w:rFonts w:ascii="Georgia" w:eastAsia="ヒラギノ角ゴ Pro W3" w:hAnsi="Georgia"/>
          <w:sz w:val="14"/>
        </w:rPr>
        <w:t xml:space="preserve">. At the regional level, </w:t>
      </w:r>
      <w:r w:rsidRPr="00646227">
        <w:rPr>
          <w:rStyle w:val="Emphasis"/>
          <w:rFonts w:ascii="Georgia" w:eastAsia="ヒラギノ角ゴ Pro W3" w:hAnsi="Georgia"/>
        </w:rPr>
        <w:t>the main scenarios of disruption are an outright Chinese challenge to US leadership, or the defection of key US allies, particularly Japan</w:t>
      </w:r>
      <w:r w:rsidRPr="00646227">
        <w:rPr>
          <w:rFonts w:ascii="Georgia" w:eastAsia="ヒラギノ角ゴ Pro W3" w:hAnsi="Georgia"/>
          <w:sz w:val="14"/>
        </w:rPr>
        <w:t>. Recent history suggests, and the preceding analysis has shown, that challenges to or defections from US leadership will come at junctures where it appears that the US commitment to the region is in doubt, which in turn destabilizes the hierarchical order. At the global level, American geopolitical over-extension will be the key cause of change. This is the one factor that could lead to both greater regional and global turbulence, if only by the attendant strategic uncertainly triggering off regional challenges or defections. However, it is notoriously difficult to gauge thresholds of over-extension. More positively, East Asia is a region that has adjusted to previous periods of uncertainty about US primacy. Arguably, the regional consensus over the United States as primary state in a system of benign hierarchy could accommodate a shifting of the strategic burden to US allies like Japan and Australia as a means of systemic preservation. The alternatives that could surface as a result of not doing so would appear to be much worse.</w:t>
      </w:r>
    </w:p>
    <w:p w14:paraId="3D6A0742" w14:textId="77777777" w:rsidR="00916BBC" w:rsidRPr="00646227" w:rsidRDefault="00916BBC" w:rsidP="001D1961">
      <w:pPr>
        <w:rPr>
          <w:rFonts w:ascii="Georgia" w:eastAsia="ヒラギノ角ゴ Pro W3" w:hAnsi="Georgia"/>
        </w:rPr>
      </w:pPr>
    </w:p>
    <w:p w14:paraId="2750EA66" w14:textId="4DB570CD" w:rsidR="004979A6" w:rsidRPr="00646227" w:rsidRDefault="004979A6" w:rsidP="001D1961">
      <w:pPr>
        <w:pStyle w:val="Heading2"/>
        <w:spacing w:before="0"/>
        <w:rPr>
          <w:rFonts w:ascii="Georgia" w:hAnsi="Georgia"/>
        </w:rPr>
      </w:pPr>
      <w:r w:rsidRPr="00646227">
        <w:rPr>
          <w:rFonts w:ascii="Georgia" w:hAnsi="Georgia"/>
        </w:rPr>
        <w:t>1NC – PGS</w:t>
      </w:r>
    </w:p>
    <w:p w14:paraId="59943F65" w14:textId="77777777" w:rsidR="004979A6" w:rsidRPr="00646227" w:rsidRDefault="004979A6" w:rsidP="001D1961">
      <w:pPr>
        <w:rPr>
          <w:rFonts w:ascii="Georgia" w:eastAsia="ヒラギノ角ゴ Pro W3" w:hAnsi="Georgia"/>
        </w:rPr>
      </w:pPr>
    </w:p>
    <w:p w14:paraId="48EC6315" w14:textId="77777777" w:rsidR="00B3651B" w:rsidRPr="00646227" w:rsidRDefault="00916BBC" w:rsidP="001D1961">
      <w:pPr>
        <w:pStyle w:val="Heading3"/>
        <w:spacing w:before="0"/>
        <w:rPr>
          <w:rFonts w:ascii="Georgia" w:eastAsia="ヒラギノ角ゴ Pro W3" w:hAnsi="Georgia"/>
        </w:rPr>
      </w:pPr>
      <w:r w:rsidRPr="00646227">
        <w:rPr>
          <w:rFonts w:ascii="Georgia" w:eastAsia="ヒラギノ角ゴ Pro W3" w:hAnsi="Georgia"/>
        </w:rPr>
        <w:t xml:space="preserve">1NC </w:t>
      </w:r>
      <w:r w:rsidRPr="00646227">
        <w:rPr>
          <w:rFonts w:ascii="Georgia" w:eastAsia="ヒラギノ角ゴ Pro W3" w:hAnsi="Georgia" w:cs="Times New Roman"/>
        </w:rPr>
        <w:t>–</w:t>
      </w:r>
      <w:r w:rsidRPr="00646227">
        <w:rPr>
          <w:rFonts w:ascii="Georgia" w:eastAsia="ヒラギノ角ゴ Pro W3" w:hAnsi="Georgia"/>
        </w:rPr>
        <w:t xml:space="preserve"> PGS</w:t>
      </w:r>
    </w:p>
    <w:p w14:paraId="740EA48A" w14:textId="77777777" w:rsidR="00B3651B" w:rsidRPr="00646227" w:rsidRDefault="00B3651B" w:rsidP="001D1961">
      <w:pPr>
        <w:rPr>
          <w:rFonts w:ascii="Georgia" w:hAnsi="Georgia"/>
        </w:rPr>
      </w:pPr>
    </w:p>
    <w:p w14:paraId="7E7E3D95" w14:textId="77777777" w:rsidR="003628F3" w:rsidRPr="00646227" w:rsidRDefault="003628F3" w:rsidP="001D1961">
      <w:pPr>
        <w:pStyle w:val="Heading4"/>
        <w:spacing w:before="0"/>
        <w:rPr>
          <w:rFonts w:ascii="Georgia" w:hAnsi="Georgia"/>
        </w:rPr>
      </w:pPr>
      <w:r w:rsidRPr="00646227">
        <w:rPr>
          <w:rFonts w:ascii="Georgia" w:hAnsi="Georgia"/>
        </w:rPr>
        <w:t>War with China is inevitable – historical analysis shows that conflict is increasingly likely</w:t>
      </w:r>
    </w:p>
    <w:p w14:paraId="4C0D7A7C" w14:textId="77777777" w:rsidR="003628F3" w:rsidRPr="00646227" w:rsidRDefault="003628F3" w:rsidP="001D1961">
      <w:pPr>
        <w:rPr>
          <w:rStyle w:val="Style13ptBold"/>
          <w:rFonts w:ascii="Georgia" w:hAnsi="Georgia"/>
          <w:b w:val="0"/>
          <w:sz w:val="22"/>
        </w:rPr>
      </w:pPr>
      <w:r w:rsidRPr="00646227">
        <w:rPr>
          <w:rStyle w:val="Style13ptBold"/>
          <w:rFonts w:ascii="Georgia" w:hAnsi="Georgia"/>
        </w:rPr>
        <w:t xml:space="preserve">Allison 15 </w:t>
      </w:r>
      <w:r w:rsidRPr="00646227">
        <w:rPr>
          <w:rStyle w:val="Style13ptBold"/>
          <w:rFonts w:ascii="Georgia" w:hAnsi="Georgia"/>
          <w:b w:val="0"/>
          <w:sz w:val="22"/>
        </w:rPr>
        <w:t>(Graham, American political scientist and professor at the John F. Kennedy School of Government at Harvard, 9/24/15, “The Thucydides Trap: Are the U.S. and China Headed for War?,” The Atlantic, http://www.theatlantic.com/international/archive/2015/09/united-states-china-war-thucydides-trap/406756/)</w:t>
      </w:r>
    </w:p>
    <w:p w14:paraId="3C20BC8A" w14:textId="77777777" w:rsidR="003628F3" w:rsidRPr="00646227" w:rsidRDefault="003628F3" w:rsidP="001D1961">
      <w:pPr>
        <w:rPr>
          <w:rFonts w:ascii="Georgia" w:hAnsi="Georgia"/>
          <w:sz w:val="16"/>
        </w:rPr>
      </w:pPr>
      <w:r w:rsidRPr="00646227">
        <w:rPr>
          <w:rStyle w:val="StyleUnderline"/>
          <w:rFonts w:ascii="Georgia" w:hAnsi="Georgia"/>
        </w:rPr>
        <w:t>When</w:t>
      </w:r>
      <w:r w:rsidRPr="00646227">
        <w:rPr>
          <w:rFonts w:ascii="Georgia" w:hAnsi="Georgia"/>
          <w:sz w:val="16"/>
        </w:rPr>
        <w:t xml:space="preserve"> Barack </w:t>
      </w:r>
      <w:r w:rsidRPr="00646227">
        <w:rPr>
          <w:rStyle w:val="StyleUnderline"/>
          <w:rFonts w:ascii="Georgia" w:hAnsi="Georgia"/>
        </w:rPr>
        <w:t>Obama meets</w:t>
      </w:r>
      <w:r w:rsidRPr="00646227">
        <w:rPr>
          <w:rFonts w:ascii="Georgia" w:hAnsi="Georgia"/>
          <w:sz w:val="16"/>
        </w:rPr>
        <w:t xml:space="preserve"> this week with </w:t>
      </w:r>
      <w:r w:rsidRPr="00646227">
        <w:rPr>
          <w:rStyle w:val="StyleUnderline"/>
          <w:rFonts w:ascii="Georgia" w:hAnsi="Georgia"/>
        </w:rPr>
        <w:t>Xi</w:t>
      </w:r>
      <w:r w:rsidRPr="00646227">
        <w:rPr>
          <w:rFonts w:ascii="Georgia" w:hAnsi="Georgia"/>
          <w:sz w:val="16"/>
        </w:rPr>
        <w:t xml:space="preserve"> Jinping during the Chinese president’s first state visit to America, </w:t>
      </w:r>
      <w:r w:rsidRPr="00646227">
        <w:rPr>
          <w:rStyle w:val="StyleUnderline"/>
          <w:rFonts w:ascii="Georgia" w:hAnsi="Georgia"/>
        </w:rPr>
        <w:t>one item</w:t>
      </w:r>
      <w:r w:rsidRPr="00646227">
        <w:rPr>
          <w:rFonts w:ascii="Georgia" w:hAnsi="Georgia"/>
          <w:sz w:val="16"/>
        </w:rPr>
        <w:t xml:space="preserve"> probably </w:t>
      </w:r>
      <w:r w:rsidRPr="00646227">
        <w:rPr>
          <w:rStyle w:val="StyleUnderline"/>
          <w:rFonts w:ascii="Georgia" w:hAnsi="Georgia"/>
        </w:rPr>
        <w:t>won’t be on their agenda:</w:t>
      </w:r>
      <w:r w:rsidRPr="00646227">
        <w:rPr>
          <w:rFonts w:ascii="Georgia" w:hAnsi="Georgia"/>
          <w:sz w:val="16"/>
        </w:rPr>
        <w:t xml:space="preserve"> the </w:t>
      </w:r>
      <w:r w:rsidRPr="00646227">
        <w:rPr>
          <w:rStyle w:val="Emphasis"/>
          <w:rFonts w:ascii="Georgia" w:hAnsi="Georgia"/>
        </w:rPr>
        <w:t>possibility</w:t>
      </w:r>
      <w:r w:rsidRPr="00646227">
        <w:rPr>
          <w:rFonts w:ascii="Georgia" w:hAnsi="Georgia"/>
          <w:sz w:val="16"/>
        </w:rPr>
        <w:t xml:space="preserve"> that the </w:t>
      </w:r>
      <w:r w:rsidRPr="00646227">
        <w:rPr>
          <w:rStyle w:val="Emphasis"/>
          <w:rFonts w:ascii="Georgia" w:hAnsi="Georgia"/>
        </w:rPr>
        <w:t>United States and China could find themselves at war in</w:t>
      </w:r>
      <w:r w:rsidRPr="00646227">
        <w:rPr>
          <w:rFonts w:ascii="Georgia" w:hAnsi="Georgia"/>
          <w:sz w:val="16"/>
        </w:rPr>
        <w:t xml:space="preserve"> the </w:t>
      </w:r>
      <w:r w:rsidRPr="00646227">
        <w:rPr>
          <w:rStyle w:val="Emphasis"/>
          <w:rFonts w:ascii="Georgia" w:hAnsi="Georgia"/>
        </w:rPr>
        <w:t>next decade</w:t>
      </w:r>
      <w:r w:rsidRPr="00646227">
        <w:rPr>
          <w:rFonts w:ascii="Georgia" w:hAnsi="Georgia"/>
          <w:sz w:val="16"/>
        </w:rPr>
        <w:t xml:space="preserve">. In policy circles, this appears as unlikely as it would be unwise. And yet 100 years on, World War I offers a sobering reminder of man’s capacity for folly. When we say that war is “inconceivable,” is this a statement about what is possible in the world—or only about what our limited minds can conceive? In 1914, few could imagine slaughter on a scale that demanded a new category: world war. When war ended four years later, Europe lay in ruins: the kaiser gone, the Austro-Hungarian Empire dissolved, the Russian tsar overthrown by the Bolsheviks, France bled for a generation, and England shorn of its youth and treasure. A millennium in which Europe had been the political center of the world came to a crashing halt. The </w:t>
      </w:r>
      <w:r w:rsidRPr="00646227">
        <w:rPr>
          <w:rStyle w:val="Emphasis"/>
          <w:rFonts w:ascii="Georgia" w:hAnsi="Georgia"/>
        </w:rPr>
        <w:t>defining question</w:t>
      </w:r>
      <w:r w:rsidRPr="00646227">
        <w:rPr>
          <w:rFonts w:ascii="Georgia" w:hAnsi="Georgia"/>
          <w:sz w:val="16"/>
        </w:rPr>
        <w:t xml:space="preserve"> about global order for this generation </w:t>
      </w:r>
      <w:r w:rsidRPr="00646227">
        <w:rPr>
          <w:rStyle w:val="Emphasis"/>
          <w:rFonts w:ascii="Georgia" w:hAnsi="Georgia"/>
        </w:rPr>
        <w:t>is whether China and the United States can escape Thucydides’s Trap</w:t>
      </w:r>
      <w:r w:rsidRPr="00646227">
        <w:rPr>
          <w:rFonts w:ascii="Georgia" w:hAnsi="Georgia"/>
          <w:sz w:val="16"/>
        </w:rPr>
        <w:t xml:space="preserve">. The Greek historian’s metaphor reminds us of the attendant dangers </w:t>
      </w:r>
      <w:r w:rsidRPr="00646227">
        <w:rPr>
          <w:rStyle w:val="StyleUnderline"/>
          <w:rFonts w:ascii="Georgia" w:hAnsi="Georgia"/>
        </w:rPr>
        <w:t>when a rising power rivals a ruling power</w:t>
      </w:r>
      <w:r w:rsidRPr="00646227">
        <w:rPr>
          <w:rFonts w:ascii="Georgia" w:hAnsi="Georgia"/>
          <w:sz w:val="16"/>
        </w:rPr>
        <w:t xml:space="preserve">—as Athens challenged Sparta in ancient Greece, or as Germany did Britain a century ago. Most such contests have ended badly, often for both nations, a team of mine at the Harvard Belfer Center for Science and International Affairs has concluded after analyzing the historical record. In </w:t>
      </w:r>
      <w:r w:rsidRPr="00646227">
        <w:rPr>
          <w:rStyle w:val="StyleUnderline"/>
          <w:rFonts w:ascii="Georgia" w:hAnsi="Georgia"/>
        </w:rPr>
        <w:t>12 of 16 cases over the past 500 years,</w:t>
      </w:r>
      <w:r w:rsidRPr="00646227">
        <w:rPr>
          <w:rFonts w:ascii="Georgia" w:hAnsi="Georgia"/>
          <w:sz w:val="16"/>
        </w:rPr>
        <w:t xml:space="preserve"> the </w:t>
      </w:r>
      <w:r w:rsidRPr="00646227">
        <w:rPr>
          <w:rStyle w:val="Emphasis"/>
          <w:rFonts w:ascii="Georgia" w:hAnsi="Georgia"/>
        </w:rPr>
        <w:t>result was war</w:t>
      </w:r>
      <w:r w:rsidRPr="00646227">
        <w:rPr>
          <w:rFonts w:ascii="Georgia" w:hAnsi="Georgia"/>
          <w:sz w:val="16"/>
        </w:rPr>
        <w:t xml:space="preserve">. When the parties avoided war, it required huge, painful adjustments in attitudes and actions on the part not just of the challenger but also the challenged. </w:t>
      </w:r>
      <w:r w:rsidRPr="00646227">
        <w:rPr>
          <w:rStyle w:val="Emphasis"/>
          <w:rFonts w:ascii="Georgia" w:hAnsi="Georgia"/>
        </w:rPr>
        <w:t>Based on the current trajectory, war between the United States and China</w:t>
      </w:r>
      <w:r w:rsidRPr="00646227">
        <w:rPr>
          <w:rFonts w:ascii="Georgia" w:hAnsi="Georgia"/>
          <w:sz w:val="16"/>
        </w:rPr>
        <w:t xml:space="preserve"> in the decades ahead is not just possible, but </w:t>
      </w:r>
      <w:r w:rsidRPr="00646227">
        <w:rPr>
          <w:rStyle w:val="Emphasis"/>
          <w:rFonts w:ascii="Georgia" w:hAnsi="Georgia"/>
        </w:rPr>
        <w:t>much more likely than recognized at the moment</w:t>
      </w:r>
      <w:r w:rsidRPr="00646227">
        <w:rPr>
          <w:rFonts w:ascii="Georgia" w:hAnsi="Georgia"/>
          <w:sz w:val="16"/>
        </w:rPr>
        <w:t xml:space="preserve">. Indeed, judging by the historical record, </w:t>
      </w:r>
      <w:r w:rsidRPr="00646227">
        <w:rPr>
          <w:rStyle w:val="Emphasis"/>
          <w:rFonts w:ascii="Georgia" w:hAnsi="Georgia"/>
        </w:rPr>
        <w:t>war is more likely than not</w:t>
      </w:r>
      <w:r w:rsidRPr="00646227">
        <w:rPr>
          <w:rFonts w:ascii="Georgia" w:hAnsi="Georgia"/>
          <w:sz w:val="16"/>
        </w:rPr>
        <w:t xml:space="preserve">. Moreover, </w:t>
      </w:r>
      <w:r w:rsidRPr="00646227">
        <w:rPr>
          <w:rStyle w:val="StyleUnderline"/>
          <w:rFonts w:ascii="Georgia" w:hAnsi="Georgia"/>
        </w:rPr>
        <w:t>current underestimations and misapprehensions of the hazards inherent in the U.S.-China relationship contribute greatly to those hazards</w:t>
      </w:r>
      <w:r w:rsidRPr="00646227">
        <w:rPr>
          <w:rFonts w:ascii="Georgia" w:hAnsi="Georgia"/>
          <w:sz w:val="16"/>
        </w:rPr>
        <w:t xml:space="preserve">. A risk associated with Thucydides’s Trap is that </w:t>
      </w:r>
      <w:r w:rsidRPr="00646227">
        <w:rPr>
          <w:rStyle w:val="Emphasis"/>
          <w:rFonts w:ascii="Georgia" w:hAnsi="Georgia"/>
        </w:rPr>
        <w:t>business as usual</w:t>
      </w:r>
      <w:r w:rsidRPr="00646227">
        <w:rPr>
          <w:rFonts w:ascii="Georgia" w:hAnsi="Georgia"/>
          <w:sz w:val="16"/>
        </w:rPr>
        <w:t>—not just an unexpected, extraordinary event—</w:t>
      </w:r>
      <w:r w:rsidRPr="00646227">
        <w:rPr>
          <w:rStyle w:val="Emphasis"/>
          <w:rFonts w:ascii="Georgia" w:hAnsi="Georgia"/>
        </w:rPr>
        <w:t>can trigger large-scale conflict</w:t>
      </w:r>
      <w:r w:rsidRPr="00646227">
        <w:rPr>
          <w:rFonts w:ascii="Georgia" w:hAnsi="Georgia"/>
          <w:sz w:val="16"/>
        </w:rPr>
        <w:t xml:space="preserve">. When a rising power is threatening to displace a ruling power, standard crises that would otherwise be contained, like the assassination of an archduke in 1914, can initiate a cascade of reactions that, in turn, produce outcomes none of the parties would otherwise have chosen. </w:t>
      </w:r>
    </w:p>
    <w:p w14:paraId="67212B12" w14:textId="77777777" w:rsidR="003628F3" w:rsidRPr="00646227" w:rsidRDefault="003628F3" w:rsidP="001D1961">
      <w:pPr>
        <w:rPr>
          <w:rFonts w:ascii="Georgia" w:hAnsi="Georgia"/>
        </w:rPr>
      </w:pPr>
    </w:p>
    <w:p w14:paraId="70CB2B68" w14:textId="77777777" w:rsidR="00B3651B" w:rsidRPr="00646227" w:rsidRDefault="00B3651B" w:rsidP="001D1961">
      <w:pPr>
        <w:pStyle w:val="Heading4"/>
        <w:spacing w:before="0"/>
        <w:rPr>
          <w:rFonts w:ascii="Georgia" w:hAnsi="Georgia"/>
        </w:rPr>
      </w:pPr>
      <w:r w:rsidRPr="00646227">
        <w:rPr>
          <w:rFonts w:ascii="Georgia" w:hAnsi="Georgia"/>
        </w:rPr>
        <w:t xml:space="preserve">China is developing Prompt Global Strike capability in response to US strategy- </w:t>
      </w:r>
    </w:p>
    <w:p w14:paraId="3D4D1690" w14:textId="77777777" w:rsidR="00B3651B" w:rsidRPr="00646227" w:rsidRDefault="00B3651B" w:rsidP="001D1961">
      <w:pPr>
        <w:rPr>
          <w:rFonts w:ascii="Georgia" w:hAnsi="Georgia"/>
        </w:rPr>
      </w:pPr>
      <w:r w:rsidRPr="00646227">
        <w:rPr>
          <w:rFonts w:ascii="Georgia" w:hAnsi="Georgia"/>
        </w:rPr>
        <w:t xml:space="preserve">Lora </w:t>
      </w:r>
      <w:r w:rsidRPr="00646227">
        <w:rPr>
          <w:rStyle w:val="Style13ptBold"/>
          <w:rFonts w:ascii="Georgia" w:hAnsi="Georgia"/>
        </w:rPr>
        <w:t>Saalman</w:t>
      </w:r>
      <w:r w:rsidRPr="00646227">
        <w:rPr>
          <w:rFonts w:ascii="Georgia" w:hAnsi="Georgia"/>
        </w:rPr>
        <w:t xml:space="preserve">, Associate Professor at the Asia-Pacific Center for Security Studies, April </w:t>
      </w:r>
      <w:r w:rsidRPr="00646227">
        <w:rPr>
          <w:rStyle w:val="Style13ptBold"/>
          <w:rFonts w:ascii="Georgia" w:hAnsi="Georgia"/>
        </w:rPr>
        <w:t>2014</w:t>
      </w:r>
      <w:r w:rsidRPr="00646227">
        <w:rPr>
          <w:rFonts w:ascii="Georgia" w:hAnsi="Georgia"/>
        </w:rPr>
        <w:t>, “PROMPT GLOBAL STRIKE: CHINA AND THE SPEAR”, Independent Faculty Research, http://apcss.org/wp-content/uploads/2014/04/APCSS_Saalman_PGS_China_Apr2014.pdf</w:t>
      </w:r>
    </w:p>
    <w:p w14:paraId="51676DCD" w14:textId="77777777" w:rsidR="00B3651B" w:rsidRPr="00646227" w:rsidRDefault="00B3651B" w:rsidP="001D1961">
      <w:pPr>
        <w:rPr>
          <w:rFonts w:ascii="Georgia" w:hAnsi="Georgia"/>
          <w:sz w:val="16"/>
        </w:rPr>
      </w:pPr>
      <w:r w:rsidRPr="00646227">
        <w:rPr>
          <w:rStyle w:val="StyleUnderline"/>
          <w:rFonts w:ascii="Georgia" w:hAnsi="Georgia"/>
        </w:rPr>
        <w:t>On January 9, 2014, China succeeded in conducting a hypersonic, boost-glide test that took its regional weapons advances and thrust them onto the global stage</w:t>
      </w:r>
      <w:r w:rsidRPr="00646227">
        <w:rPr>
          <w:rFonts w:ascii="Georgia" w:hAnsi="Georgia"/>
          <w:sz w:val="16"/>
        </w:rPr>
        <w:t xml:space="preserve">. </w:t>
      </w:r>
      <w:r w:rsidRPr="00646227">
        <w:rPr>
          <w:rStyle w:val="StyleUnderline"/>
          <w:rFonts w:ascii="Georgia" w:hAnsi="Georgia"/>
        </w:rPr>
        <w:t>This test serves as a sign of China moving towards longer range, stronger retaliatory and potentially preemptive capability</w:t>
      </w:r>
      <w:r w:rsidRPr="00646227">
        <w:rPr>
          <w:rFonts w:ascii="Georgia" w:hAnsi="Georgia"/>
          <w:sz w:val="16"/>
        </w:rPr>
        <w:t xml:space="preserve">. It also suggests how U.S. weapons programs have played a role in serving as both a threat and a model for China. Only in the future, rather than responding to Washington, Beijing promises to engage in its own form of innovation and recombination of technology to create new game changers. </w:t>
      </w:r>
      <w:r w:rsidRPr="00646227">
        <w:rPr>
          <w:rStyle w:val="StyleUnderline"/>
          <w:rFonts w:ascii="Georgia" w:hAnsi="Georgia"/>
        </w:rPr>
        <w:t xml:space="preserve">This could propel China from what has historically been a more reactive (beidong) posture to a more active one. </w:t>
      </w:r>
      <w:r w:rsidRPr="00646227">
        <w:rPr>
          <w:rFonts w:ascii="Georgia" w:hAnsi="Georgia"/>
          <w:sz w:val="16"/>
        </w:rPr>
        <w:t xml:space="preserve">For over two decades, Chinese strategic and technical communities have researched U.S. ballistic missile defense (BMD) with a mix of fascination and trepidation for its potential to exacerbate Sino-U.S. asymmetry and damage strategic stability dynamics. </w:t>
      </w:r>
      <w:r w:rsidRPr="00646227">
        <w:rPr>
          <w:rStyle w:val="StyleUnderline"/>
          <w:rFonts w:ascii="Georgia" w:hAnsi="Georgia"/>
        </w:rPr>
        <w:t>With the addition of prompt global strike (PGS) to this strategic lexicon, Chinese perceptions on U.S. “absolute security” (juedui anquan) have assumed renewed urgency and focus</w:t>
      </w:r>
      <w:r w:rsidRPr="00646227">
        <w:rPr>
          <w:rFonts w:ascii="Georgia" w:hAnsi="Georgia"/>
          <w:sz w:val="16"/>
        </w:rPr>
        <w:t xml:space="preserve">. The ability for Washington to conduct a preemptive strike against Beijing without fear of retaliation cuts to the heart of the concept that Washington seeks primacy at Beijing’s expense. </w:t>
      </w:r>
      <w:r w:rsidRPr="00646227">
        <w:rPr>
          <w:rStyle w:val="StyleUnderline"/>
          <w:rFonts w:ascii="Georgia" w:hAnsi="Georgia"/>
        </w:rPr>
        <w:t xml:space="preserve">Chinese conceptual and strategic linkages between PGS and BMD are indicative of their larger concerns over the U.S. ability to deliver conventional and nuclear weapons quickly, stealthily, and accurately. </w:t>
      </w:r>
      <w:r w:rsidRPr="00646227">
        <w:rPr>
          <w:rFonts w:ascii="Georgia" w:hAnsi="Georgia"/>
          <w:sz w:val="16"/>
        </w:rPr>
        <w:t xml:space="preserve">Suspicions of U.S. intent to use these systems in tandem to undermine Beijing’s defenses have contributed to the speed with which China has advanced its own shield—with its BMD tests in 2008 and 2010—and its own spear—with its DF-21D development and WU-14 test in 2014. While the WU-14 reportedly depends on an intercontinental ballistic missile (ICBM) for delivery and may be considered a variant of the DF-21D, it nonetheless has intercontinental potential.2 </w:t>
      </w:r>
      <w:r w:rsidRPr="00646227">
        <w:rPr>
          <w:rStyle w:val="StyleUnderline"/>
          <w:rFonts w:ascii="Georgia" w:hAnsi="Georgia"/>
        </w:rPr>
        <w:t xml:space="preserve">Thus, with China’s most recent test of a hypersonic, boost-glide system, it has taken what could prove to be a significant step towards </w:t>
      </w:r>
      <w:r w:rsidRPr="00646227">
        <w:rPr>
          <w:rStyle w:val="Emphasis"/>
          <w:rFonts w:ascii="Georgia" w:hAnsi="Georgia"/>
        </w:rPr>
        <w:t>achieving its own form of prompt global strike</w:t>
      </w:r>
      <w:r w:rsidRPr="00646227">
        <w:rPr>
          <w:rStyle w:val="StyleUnderline"/>
          <w:rFonts w:ascii="Georgia" w:hAnsi="Georgia"/>
        </w:rPr>
        <w:t xml:space="preserve">. Given that the system could be used in a conventional or nuclear capacity, this development has the potential to </w:t>
      </w:r>
      <w:r w:rsidRPr="00646227">
        <w:rPr>
          <w:rStyle w:val="Emphasis"/>
          <w:rFonts w:ascii="Georgia" w:hAnsi="Georgia"/>
        </w:rPr>
        <w:t xml:space="preserve">re-set strategic stability dynamics </w:t>
      </w:r>
      <w:r w:rsidRPr="00646227">
        <w:rPr>
          <w:rStyle w:val="StyleUnderline"/>
          <w:rFonts w:ascii="Georgia" w:hAnsi="Georgia"/>
        </w:rPr>
        <w:t xml:space="preserve">between Washington and Beijing. </w:t>
      </w:r>
      <w:r w:rsidRPr="00646227">
        <w:rPr>
          <w:rFonts w:ascii="Georgia" w:hAnsi="Georgia"/>
          <w:sz w:val="16"/>
        </w:rPr>
        <w:t xml:space="preserve">On the one hand, the WU-14 may enhance strategic stability by providing China’s nuclear arsenal with greater survivability by undermining U.S. ballistic missile defenses. On the otheUS r hand, such a system may undermine strategic stability if Beijing’s own form of PGS utilizes the same preemptive logic that Chinese experts apply to U.S. PGS-linked systems, whether conventionalor nuclear-tipped. If this is the case, it could mean not only a shift towards more assertive and preemptive behavior on the part of Beijing, but also a reevaluation of such longstanding postures as no first use.3 To better understand these trends and their implications for Sino-U.S. strategic relations, this paper will analyze Chinese views on and efforts to counter U.S. prompt global strike, as well as steps towards developing its own. </w:t>
      </w:r>
    </w:p>
    <w:p w14:paraId="0479CDA9" w14:textId="77777777" w:rsidR="00B3651B" w:rsidRPr="00646227" w:rsidRDefault="00B3651B" w:rsidP="001D1961">
      <w:pPr>
        <w:rPr>
          <w:rFonts w:ascii="Georgia" w:hAnsi="Georgia"/>
        </w:rPr>
      </w:pPr>
    </w:p>
    <w:p w14:paraId="4FD37920" w14:textId="39E6030E" w:rsidR="00B3651B" w:rsidRPr="00646227" w:rsidRDefault="003628F3" w:rsidP="001D1961">
      <w:pPr>
        <w:pStyle w:val="Heading4"/>
        <w:spacing w:before="0"/>
        <w:rPr>
          <w:rFonts w:ascii="Georgia" w:hAnsi="Georgia"/>
        </w:rPr>
      </w:pPr>
      <w:r w:rsidRPr="00646227">
        <w:rPr>
          <w:rFonts w:ascii="Georgia" w:hAnsi="Georgia"/>
        </w:rPr>
        <w:t xml:space="preserve">Plan delays the war – </w:t>
      </w:r>
      <w:r w:rsidR="00B3651B" w:rsidRPr="00646227">
        <w:rPr>
          <w:rFonts w:ascii="Georgia" w:hAnsi="Georgia"/>
        </w:rPr>
        <w:t>Chinese PGS causes both sides to escalate – both sides try to gain an advantage through PGS and climb the escalation ladder</w:t>
      </w:r>
    </w:p>
    <w:p w14:paraId="7EDAAB52" w14:textId="77777777" w:rsidR="00B3651B" w:rsidRPr="00646227" w:rsidRDefault="00B3651B" w:rsidP="001D1961">
      <w:pPr>
        <w:rPr>
          <w:rFonts w:ascii="Georgia" w:hAnsi="Georgia"/>
        </w:rPr>
      </w:pPr>
      <w:r w:rsidRPr="00646227">
        <w:rPr>
          <w:rFonts w:ascii="Georgia" w:hAnsi="Georgia"/>
        </w:rPr>
        <w:t xml:space="preserve">Lora </w:t>
      </w:r>
      <w:r w:rsidRPr="00646227">
        <w:rPr>
          <w:rStyle w:val="Style13ptBold"/>
          <w:rFonts w:ascii="Georgia" w:hAnsi="Georgia"/>
        </w:rPr>
        <w:t>Saalman</w:t>
      </w:r>
      <w:r w:rsidRPr="00646227">
        <w:rPr>
          <w:rFonts w:ascii="Georgia" w:hAnsi="Georgia"/>
        </w:rPr>
        <w:t xml:space="preserve">, Associate Professor at the Asia-Pacific Center for Security Studies, April </w:t>
      </w:r>
      <w:r w:rsidRPr="00646227">
        <w:rPr>
          <w:rStyle w:val="Style13ptBold"/>
          <w:rFonts w:ascii="Georgia" w:hAnsi="Georgia"/>
        </w:rPr>
        <w:t>2014</w:t>
      </w:r>
      <w:r w:rsidRPr="00646227">
        <w:rPr>
          <w:rFonts w:ascii="Georgia" w:hAnsi="Georgia"/>
        </w:rPr>
        <w:t>, “PROMPT GLOBAL STRIKE: CHINA AND THE SPEAR”, Independent Faculty Research, http://apcss.org/wp-content/uploads/2014/04/APCSS_Saalman_PGS_China_Apr2014.pdf</w:t>
      </w:r>
    </w:p>
    <w:p w14:paraId="25EB5BCE" w14:textId="77777777" w:rsidR="00B3651B" w:rsidRPr="00646227" w:rsidRDefault="00B3651B" w:rsidP="001D1961">
      <w:pPr>
        <w:rPr>
          <w:rFonts w:ascii="Georgia" w:hAnsi="Georgia"/>
          <w:sz w:val="16"/>
        </w:rPr>
      </w:pPr>
      <w:r w:rsidRPr="00646227">
        <w:rPr>
          <w:rStyle w:val="StyleUnderline"/>
          <w:rFonts w:ascii="Georgia" w:hAnsi="Georgia"/>
        </w:rPr>
        <w:t>Hypersonic weapons appear to be what both sides are after in terms of seizing the initiative and surgical targeting of key points</w:t>
      </w:r>
      <w:r w:rsidRPr="00646227">
        <w:rPr>
          <w:rFonts w:ascii="Georgia" w:hAnsi="Georgia"/>
          <w:sz w:val="16"/>
        </w:rPr>
        <w:t xml:space="preserve"> that lie at the Hypersonic Weapons and Escalation Control in East Asia Strategic Studies Quarterly </w:t>
      </w:r>
      <w:r w:rsidRPr="00646227">
        <w:rPr>
          <w:rFonts w:ascii="Times New Roman" w:hAnsi="Times New Roman" w:cs="Times New Roman"/>
          <w:sz w:val="16"/>
        </w:rPr>
        <w:t>♦</w:t>
      </w:r>
      <w:r w:rsidRPr="00646227">
        <w:rPr>
          <w:rFonts w:ascii="Georgia" w:hAnsi="Georgia"/>
          <w:sz w:val="16"/>
        </w:rPr>
        <w:t xml:space="preserve"> Summer 2015 [ 57 ] heart of the adversary’s war effort. Surprise at the tactical level as well as preemption in case of an ASAT strike appear to be feasible missions for hypersonic weapons, which could be aimed at crippling the enemy’s C4ISR systems. Thus</w:t>
      </w:r>
      <w:r w:rsidRPr="00646227">
        <w:rPr>
          <w:rStyle w:val="StyleUnderline"/>
          <w:rFonts w:ascii="Georgia" w:hAnsi="Georgia"/>
        </w:rPr>
        <w:t>, hypersonic weapons could be a valuable addition in both A2/AD and counter-A2/AD strategies. In the first option, these systems’ long ranges help the United States avoid entering the contested zone.</w:t>
      </w:r>
      <w:r w:rsidRPr="00646227">
        <w:rPr>
          <w:rFonts w:ascii="Georgia" w:hAnsi="Georgia"/>
          <w:sz w:val="16"/>
        </w:rPr>
        <w:t xml:space="preserve"> Strikes from outside the theater of operations would risk no cost for US forces. </w:t>
      </w:r>
      <w:r w:rsidRPr="00646227">
        <w:rPr>
          <w:rStyle w:val="StyleUnderline"/>
          <w:rFonts w:ascii="Georgia" w:hAnsi="Georgia"/>
        </w:rPr>
        <w:t>For the second strategy, counterintervention missions could be executed with success with hypersonic weapons—the accuracy and speed of which add another layer to the Chinese strategy of keeping US forces outside the theater of operations</w:t>
      </w:r>
      <w:r w:rsidRPr="00646227">
        <w:rPr>
          <w:rFonts w:ascii="Georgia" w:hAnsi="Georgia"/>
          <w:sz w:val="16"/>
        </w:rPr>
        <w:t xml:space="preserve"> in accordance with the “using the land to control the sea” concept Andrew S. Erickson and David D. Yang stressed in 2009.67 The development of the DF-21D ASBM, with its maneuverable warhead, as one of the first stages of a hypersonic weapon reinforces this assumption.68 In this context, </w:t>
      </w:r>
      <w:r w:rsidRPr="00646227">
        <w:rPr>
          <w:rStyle w:val="StyleUnderline"/>
          <w:rFonts w:ascii="Georgia" w:hAnsi="Georgia"/>
        </w:rPr>
        <w:t>both parties appear to have embraced an equally offensive operational thinking that opts for deliberate escalation from some initial level “to gain advantage, to preempt, to avoid defeat</w:t>
      </w:r>
      <w:r w:rsidRPr="00646227">
        <w:rPr>
          <w:rFonts w:ascii="Georgia" w:hAnsi="Georgia"/>
          <w:sz w:val="16"/>
        </w:rPr>
        <w:t xml:space="preserve">, to signal an adversary about its own intentions and motivations, or to penalize an adversary for some previous action.”69 </w:t>
      </w:r>
      <w:r w:rsidRPr="00646227">
        <w:rPr>
          <w:rStyle w:val="StyleUnderline"/>
          <w:rFonts w:ascii="Georgia" w:hAnsi="Georgia"/>
        </w:rPr>
        <w:t>The strategy would be based on firm ground if the East Asian context did not lend itself to what Herman Kahn calls “two-sided escalation situations,</w:t>
      </w:r>
      <w:r w:rsidRPr="00646227">
        <w:rPr>
          <w:rFonts w:ascii="Georgia" w:hAnsi="Georgia"/>
          <w:sz w:val="16"/>
        </w:rPr>
        <w:t xml:space="preserve">” where one party sees value in escalating if the other side would not counter the rise.70 In a conflict scenario involving two peer competitors and nuclear powers, </w:t>
      </w:r>
      <w:r w:rsidRPr="00646227">
        <w:rPr>
          <w:rStyle w:val="StyleUnderline"/>
          <w:rFonts w:ascii="Georgia" w:hAnsi="Georgia"/>
        </w:rPr>
        <w:t xml:space="preserve">it is reasonable to assume that both states would be able to reply by </w:t>
      </w:r>
      <w:r w:rsidRPr="00646227">
        <w:rPr>
          <w:rStyle w:val="Emphasis"/>
          <w:rFonts w:ascii="Georgia" w:hAnsi="Georgia"/>
        </w:rPr>
        <w:t>ascending the escalation ladder</w:t>
      </w:r>
      <w:r w:rsidRPr="00646227">
        <w:rPr>
          <w:rStyle w:val="StyleUnderline"/>
          <w:rFonts w:ascii="Georgia" w:hAnsi="Georgia"/>
        </w:rPr>
        <w:t>.</w:t>
      </w:r>
      <w:r w:rsidRPr="00646227">
        <w:rPr>
          <w:rFonts w:ascii="Georgia" w:hAnsi="Georgia"/>
          <w:sz w:val="16"/>
        </w:rPr>
        <w:t xml:space="preserve"> In other words, </w:t>
      </w:r>
      <w:r w:rsidRPr="00646227">
        <w:rPr>
          <w:rStyle w:val="StyleUnderline"/>
          <w:rFonts w:ascii="Georgia" w:hAnsi="Georgia"/>
        </w:rPr>
        <w:t>no state can sufficiently claim to be capable of achieving escalation dominance where it can credibly negate its adversary’s efforts of escalating further</w:t>
      </w:r>
      <w:r w:rsidRPr="00646227">
        <w:rPr>
          <w:rFonts w:ascii="Georgia" w:hAnsi="Georgia"/>
          <w:sz w:val="16"/>
        </w:rPr>
        <w:t xml:space="preserve"> as a response to previous actions. No matter how big the preemptive blow is, </w:t>
      </w:r>
      <w:r w:rsidRPr="00646227">
        <w:rPr>
          <w:rStyle w:val="StyleUnderline"/>
          <w:rFonts w:ascii="Georgia" w:hAnsi="Georgia"/>
        </w:rPr>
        <w:t xml:space="preserve">China cannot hope to prevent additional US forces from engaging, and the same is the case for US strikes. Hypersonic weapons, thanks to their highly flexible nature, can be used </w:t>
      </w:r>
      <w:r w:rsidRPr="00646227">
        <w:rPr>
          <w:rStyle w:val="Emphasis"/>
          <w:rFonts w:ascii="Georgia" w:hAnsi="Georgia"/>
        </w:rPr>
        <w:t>for both preemptive and retaliatory purposes</w:t>
      </w:r>
      <w:r w:rsidRPr="00646227">
        <w:rPr>
          <w:rFonts w:ascii="Georgia" w:hAnsi="Georgia"/>
          <w:sz w:val="16"/>
        </w:rPr>
        <w:t xml:space="preserve"> </w:t>
      </w:r>
      <w:r w:rsidRPr="00646227">
        <w:rPr>
          <w:rStyle w:val="StyleUnderline"/>
          <w:rFonts w:ascii="Georgia" w:hAnsi="Georgia"/>
        </w:rPr>
        <w:t xml:space="preserve">and, as explained above, </w:t>
      </w:r>
      <w:r w:rsidRPr="00646227">
        <w:rPr>
          <w:rStyle w:val="Emphasis"/>
          <w:rFonts w:ascii="Georgia" w:hAnsi="Georgia"/>
        </w:rPr>
        <w:t>facilitate considerably the execution of such escalatory</w:t>
      </w:r>
      <w:r w:rsidRPr="00646227">
        <w:rPr>
          <w:rStyle w:val="StyleUnderline"/>
          <w:rFonts w:ascii="Georgia" w:hAnsi="Georgia"/>
        </w:rPr>
        <w:t xml:space="preserve"> moves for both parties</w:t>
      </w:r>
      <w:r w:rsidRPr="00646227">
        <w:rPr>
          <w:rFonts w:ascii="Georgia" w:hAnsi="Georgia"/>
          <w:sz w:val="16"/>
        </w:rPr>
        <w:t xml:space="preserve">. </w:t>
      </w:r>
      <w:r w:rsidRPr="00646227">
        <w:rPr>
          <w:rStyle w:val="Emphasis"/>
          <w:rFonts w:ascii="Georgia" w:hAnsi="Georgia"/>
        </w:rPr>
        <w:t>Their use and escalatory dynamics</w:t>
      </w:r>
      <w:r w:rsidRPr="00646227">
        <w:rPr>
          <w:rFonts w:ascii="Georgia" w:hAnsi="Georgia"/>
          <w:sz w:val="16"/>
        </w:rPr>
        <w:t xml:space="preserve">, </w:t>
      </w:r>
      <w:r w:rsidRPr="00646227">
        <w:rPr>
          <w:rStyle w:val="StyleUnderline"/>
          <w:rFonts w:ascii="Georgia" w:hAnsi="Georgia"/>
        </w:rPr>
        <w:t>however, cannot be judged in a political vacuum</w:t>
      </w:r>
      <w:r w:rsidRPr="00646227">
        <w:rPr>
          <w:rFonts w:ascii="Georgia" w:hAnsi="Georgia"/>
          <w:sz w:val="16"/>
        </w:rPr>
        <w:t>. Thus, the following section looks at the juncture between force posture and crisis stability, while taking into consideration the nature of political objectives sought.</w:t>
      </w:r>
    </w:p>
    <w:p w14:paraId="27A53496" w14:textId="2FA1FA5E" w:rsidR="00916BBC" w:rsidRPr="00646227" w:rsidRDefault="00916BBC" w:rsidP="001D1961">
      <w:pPr>
        <w:rPr>
          <w:rFonts w:ascii="Georgia" w:hAnsi="Georgia"/>
        </w:rPr>
      </w:pPr>
      <w:r w:rsidRPr="00646227">
        <w:rPr>
          <w:rFonts w:ascii="Georgia" w:hAnsi="Georgia"/>
        </w:rPr>
        <w:t xml:space="preserve"> </w:t>
      </w:r>
    </w:p>
    <w:p w14:paraId="7964813B" w14:textId="70C032FF" w:rsidR="004979A6" w:rsidRPr="00646227" w:rsidRDefault="004979A6" w:rsidP="001D1961">
      <w:pPr>
        <w:pStyle w:val="Heading2"/>
        <w:spacing w:before="0"/>
        <w:rPr>
          <w:rFonts w:ascii="Georgia" w:hAnsi="Georgia"/>
        </w:rPr>
      </w:pPr>
      <w:r w:rsidRPr="00646227">
        <w:rPr>
          <w:rFonts w:ascii="Georgia" w:hAnsi="Georgia"/>
        </w:rPr>
        <w:t>1NC – Second Strike</w:t>
      </w:r>
    </w:p>
    <w:p w14:paraId="44B546A8" w14:textId="77777777" w:rsidR="004979A6" w:rsidRPr="00646227" w:rsidRDefault="004979A6" w:rsidP="001D1961">
      <w:pPr>
        <w:rPr>
          <w:rFonts w:ascii="Georgia" w:hAnsi="Georgia"/>
        </w:rPr>
      </w:pPr>
    </w:p>
    <w:p w14:paraId="07DF2E85" w14:textId="77777777" w:rsidR="00916BBC" w:rsidRPr="00646227" w:rsidRDefault="00916BBC" w:rsidP="001D1961">
      <w:pPr>
        <w:pStyle w:val="Heading3"/>
        <w:spacing w:before="0"/>
        <w:rPr>
          <w:rFonts w:ascii="Georgia" w:eastAsia="ヒラギノ角ゴ Pro W3" w:hAnsi="Georgia"/>
        </w:rPr>
      </w:pPr>
      <w:r w:rsidRPr="00646227">
        <w:rPr>
          <w:rFonts w:ascii="Georgia" w:eastAsia="ヒラギノ角ゴ Pro W3" w:hAnsi="Georgia"/>
        </w:rPr>
        <w:t xml:space="preserve">1NC </w:t>
      </w:r>
      <w:r w:rsidRPr="00646227">
        <w:rPr>
          <w:rFonts w:ascii="Georgia" w:eastAsia="ヒラギノ角ゴ Pro W3" w:hAnsi="Georgia" w:cs="Times New Roman"/>
        </w:rPr>
        <w:t>–</w:t>
      </w:r>
      <w:r w:rsidRPr="00646227">
        <w:rPr>
          <w:rFonts w:ascii="Georgia" w:eastAsia="ヒラギノ角ゴ Pro W3" w:hAnsi="Georgia"/>
        </w:rPr>
        <w:t xml:space="preserve"> Second Strike</w:t>
      </w:r>
    </w:p>
    <w:p w14:paraId="1808577F" w14:textId="77777777" w:rsidR="00CD2D0A" w:rsidRPr="00646227" w:rsidRDefault="00CD2D0A" w:rsidP="001D1961">
      <w:pPr>
        <w:rPr>
          <w:rFonts w:ascii="Georgia" w:hAnsi="Georgia"/>
        </w:rPr>
      </w:pPr>
    </w:p>
    <w:p w14:paraId="131158F0" w14:textId="77777777" w:rsidR="00CD2D0A" w:rsidRPr="00646227" w:rsidRDefault="00CD2D0A" w:rsidP="001D1961">
      <w:pPr>
        <w:pStyle w:val="Heading4"/>
        <w:spacing w:before="0"/>
        <w:rPr>
          <w:rFonts w:ascii="Georgia" w:hAnsi="Georgia"/>
        </w:rPr>
      </w:pPr>
      <w:r w:rsidRPr="00646227">
        <w:rPr>
          <w:rFonts w:ascii="Georgia" w:hAnsi="Georgia"/>
        </w:rPr>
        <w:t>War with China is inevitable – historical analysis shows that conflict is increasingly likely</w:t>
      </w:r>
    </w:p>
    <w:p w14:paraId="1B8DB2B3" w14:textId="77777777" w:rsidR="00CD2D0A" w:rsidRPr="00646227" w:rsidRDefault="00CD2D0A" w:rsidP="001D1961">
      <w:pPr>
        <w:rPr>
          <w:rStyle w:val="Style13ptBold"/>
          <w:rFonts w:ascii="Georgia" w:hAnsi="Georgia"/>
          <w:b w:val="0"/>
          <w:sz w:val="22"/>
        </w:rPr>
      </w:pPr>
      <w:r w:rsidRPr="00646227">
        <w:rPr>
          <w:rStyle w:val="Style13ptBold"/>
          <w:rFonts w:ascii="Georgia" w:hAnsi="Georgia"/>
        </w:rPr>
        <w:t xml:space="preserve">Allison 15 </w:t>
      </w:r>
      <w:r w:rsidRPr="00646227">
        <w:rPr>
          <w:rStyle w:val="Style13ptBold"/>
          <w:rFonts w:ascii="Georgia" w:hAnsi="Georgia"/>
          <w:b w:val="0"/>
          <w:sz w:val="22"/>
        </w:rPr>
        <w:t>(Graham, American political scientist and professor at the John F. Kennedy School of Government at Harvard, 9/24/15, “The Thucydides Trap: Are the U.S. and China Headed for War?,” The Atlantic, http://www.theatlantic.com/international/archive/2015/09/united-states-china-war-thucydides-trap/406756/)</w:t>
      </w:r>
    </w:p>
    <w:p w14:paraId="260D49C1" w14:textId="77777777" w:rsidR="00CD2D0A" w:rsidRPr="00646227" w:rsidRDefault="00CD2D0A" w:rsidP="001D1961">
      <w:pPr>
        <w:rPr>
          <w:rFonts w:ascii="Georgia" w:hAnsi="Georgia"/>
          <w:sz w:val="16"/>
        </w:rPr>
      </w:pPr>
      <w:r w:rsidRPr="00646227">
        <w:rPr>
          <w:rStyle w:val="StyleUnderline"/>
          <w:rFonts w:ascii="Georgia" w:hAnsi="Georgia"/>
        </w:rPr>
        <w:t>When</w:t>
      </w:r>
      <w:r w:rsidRPr="00646227">
        <w:rPr>
          <w:rFonts w:ascii="Georgia" w:hAnsi="Georgia"/>
          <w:sz w:val="16"/>
        </w:rPr>
        <w:t xml:space="preserve"> Barack </w:t>
      </w:r>
      <w:r w:rsidRPr="00646227">
        <w:rPr>
          <w:rStyle w:val="StyleUnderline"/>
          <w:rFonts w:ascii="Georgia" w:hAnsi="Georgia"/>
        </w:rPr>
        <w:t>Obama meets</w:t>
      </w:r>
      <w:r w:rsidRPr="00646227">
        <w:rPr>
          <w:rFonts w:ascii="Georgia" w:hAnsi="Georgia"/>
          <w:sz w:val="16"/>
        </w:rPr>
        <w:t xml:space="preserve"> this week with </w:t>
      </w:r>
      <w:r w:rsidRPr="00646227">
        <w:rPr>
          <w:rStyle w:val="StyleUnderline"/>
          <w:rFonts w:ascii="Georgia" w:hAnsi="Georgia"/>
        </w:rPr>
        <w:t>Xi</w:t>
      </w:r>
      <w:r w:rsidRPr="00646227">
        <w:rPr>
          <w:rFonts w:ascii="Georgia" w:hAnsi="Georgia"/>
          <w:sz w:val="16"/>
        </w:rPr>
        <w:t xml:space="preserve"> Jinping during the Chinese president’s first state visit to America, </w:t>
      </w:r>
      <w:r w:rsidRPr="00646227">
        <w:rPr>
          <w:rStyle w:val="StyleUnderline"/>
          <w:rFonts w:ascii="Georgia" w:hAnsi="Georgia"/>
        </w:rPr>
        <w:t>one item</w:t>
      </w:r>
      <w:r w:rsidRPr="00646227">
        <w:rPr>
          <w:rFonts w:ascii="Georgia" w:hAnsi="Georgia"/>
          <w:sz w:val="16"/>
        </w:rPr>
        <w:t xml:space="preserve"> probably </w:t>
      </w:r>
      <w:r w:rsidRPr="00646227">
        <w:rPr>
          <w:rStyle w:val="StyleUnderline"/>
          <w:rFonts w:ascii="Georgia" w:hAnsi="Georgia"/>
        </w:rPr>
        <w:t>won’t be on their agenda:</w:t>
      </w:r>
      <w:r w:rsidRPr="00646227">
        <w:rPr>
          <w:rFonts w:ascii="Georgia" w:hAnsi="Georgia"/>
          <w:sz w:val="16"/>
        </w:rPr>
        <w:t xml:space="preserve"> the </w:t>
      </w:r>
      <w:r w:rsidRPr="00646227">
        <w:rPr>
          <w:rStyle w:val="Emphasis"/>
          <w:rFonts w:ascii="Georgia" w:hAnsi="Georgia"/>
        </w:rPr>
        <w:t>possibility</w:t>
      </w:r>
      <w:r w:rsidRPr="00646227">
        <w:rPr>
          <w:rFonts w:ascii="Georgia" w:hAnsi="Georgia"/>
          <w:sz w:val="16"/>
        </w:rPr>
        <w:t xml:space="preserve"> that the </w:t>
      </w:r>
      <w:r w:rsidRPr="00646227">
        <w:rPr>
          <w:rStyle w:val="Emphasis"/>
          <w:rFonts w:ascii="Georgia" w:hAnsi="Georgia"/>
        </w:rPr>
        <w:t>United States and China could find themselves at war in</w:t>
      </w:r>
      <w:r w:rsidRPr="00646227">
        <w:rPr>
          <w:rFonts w:ascii="Georgia" w:hAnsi="Georgia"/>
          <w:sz w:val="16"/>
        </w:rPr>
        <w:t xml:space="preserve"> the </w:t>
      </w:r>
      <w:r w:rsidRPr="00646227">
        <w:rPr>
          <w:rStyle w:val="Emphasis"/>
          <w:rFonts w:ascii="Georgia" w:hAnsi="Georgia"/>
        </w:rPr>
        <w:t>next decade</w:t>
      </w:r>
      <w:r w:rsidRPr="00646227">
        <w:rPr>
          <w:rFonts w:ascii="Georgia" w:hAnsi="Georgia"/>
          <w:sz w:val="16"/>
        </w:rPr>
        <w:t xml:space="preserve">. In policy circles, this appears as unlikely as it would be unwise. And yet 100 years on, World War I offers a sobering reminder of man’s capacity for folly. When we say that war is “inconceivable,” is this a statement about what is possible in the world—or only about what our limited minds can conceive? In 1914, few could imagine slaughter on a scale that demanded a new category: world war. When war ended four years later, Europe lay in ruins: the kaiser gone, the Austro-Hungarian Empire dissolved, the Russian tsar overthrown by the Bolsheviks, France bled for a generation, and England shorn of its youth and treasure. A millennium in which Europe had been the political center of the world came to a crashing halt. The </w:t>
      </w:r>
      <w:r w:rsidRPr="00646227">
        <w:rPr>
          <w:rStyle w:val="Emphasis"/>
          <w:rFonts w:ascii="Georgia" w:hAnsi="Georgia"/>
        </w:rPr>
        <w:t>defining question</w:t>
      </w:r>
      <w:r w:rsidRPr="00646227">
        <w:rPr>
          <w:rFonts w:ascii="Georgia" w:hAnsi="Georgia"/>
          <w:sz w:val="16"/>
        </w:rPr>
        <w:t xml:space="preserve"> about global order for this generation </w:t>
      </w:r>
      <w:r w:rsidRPr="00646227">
        <w:rPr>
          <w:rStyle w:val="Emphasis"/>
          <w:rFonts w:ascii="Georgia" w:hAnsi="Georgia"/>
        </w:rPr>
        <w:t>is whether China and the United States can escape Thucydides’s Trap</w:t>
      </w:r>
      <w:r w:rsidRPr="00646227">
        <w:rPr>
          <w:rFonts w:ascii="Georgia" w:hAnsi="Georgia"/>
          <w:sz w:val="16"/>
        </w:rPr>
        <w:t xml:space="preserve">. The Greek historian’s metaphor reminds us of the attendant dangers </w:t>
      </w:r>
      <w:r w:rsidRPr="00646227">
        <w:rPr>
          <w:rStyle w:val="StyleUnderline"/>
          <w:rFonts w:ascii="Georgia" w:hAnsi="Georgia"/>
        </w:rPr>
        <w:t>when a rising power rivals a ruling power</w:t>
      </w:r>
      <w:r w:rsidRPr="00646227">
        <w:rPr>
          <w:rFonts w:ascii="Georgia" w:hAnsi="Georgia"/>
          <w:sz w:val="16"/>
        </w:rPr>
        <w:t xml:space="preserve">—as Athens challenged Sparta in ancient Greece, or as Germany did Britain a century ago. Most such contests have ended badly, often for both nations, a team of mine at the Harvard Belfer Center for Science and International Affairs has concluded after analyzing the historical record. In </w:t>
      </w:r>
      <w:r w:rsidRPr="00646227">
        <w:rPr>
          <w:rStyle w:val="StyleUnderline"/>
          <w:rFonts w:ascii="Georgia" w:hAnsi="Georgia"/>
        </w:rPr>
        <w:t>12 of 16 cases over the past 500 years,</w:t>
      </w:r>
      <w:r w:rsidRPr="00646227">
        <w:rPr>
          <w:rFonts w:ascii="Georgia" w:hAnsi="Georgia"/>
          <w:sz w:val="16"/>
        </w:rPr>
        <w:t xml:space="preserve"> the </w:t>
      </w:r>
      <w:r w:rsidRPr="00646227">
        <w:rPr>
          <w:rStyle w:val="Emphasis"/>
          <w:rFonts w:ascii="Georgia" w:hAnsi="Georgia"/>
        </w:rPr>
        <w:t>result was war</w:t>
      </w:r>
      <w:r w:rsidRPr="00646227">
        <w:rPr>
          <w:rFonts w:ascii="Georgia" w:hAnsi="Georgia"/>
          <w:sz w:val="16"/>
        </w:rPr>
        <w:t xml:space="preserve">. When the parties avoided war, it required huge, painful adjustments in attitudes and actions on the part not just of the challenger but also the challenged. </w:t>
      </w:r>
      <w:r w:rsidRPr="00646227">
        <w:rPr>
          <w:rStyle w:val="Emphasis"/>
          <w:rFonts w:ascii="Georgia" w:hAnsi="Georgia"/>
        </w:rPr>
        <w:t>Based on the current trajectory, war between the United States and China</w:t>
      </w:r>
      <w:r w:rsidRPr="00646227">
        <w:rPr>
          <w:rFonts w:ascii="Georgia" w:hAnsi="Georgia"/>
          <w:sz w:val="16"/>
        </w:rPr>
        <w:t xml:space="preserve"> in the decades ahead is not just possible, but </w:t>
      </w:r>
      <w:r w:rsidRPr="00646227">
        <w:rPr>
          <w:rStyle w:val="Emphasis"/>
          <w:rFonts w:ascii="Georgia" w:hAnsi="Georgia"/>
        </w:rPr>
        <w:t>much more likely than recognized at the moment</w:t>
      </w:r>
      <w:r w:rsidRPr="00646227">
        <w:rPr>
          <w:rFonts w:ascii="Georgia" w:hAnsi="Georgia"/>
          <w:sz w:val="16"/>
        </w:rPr>
        <w:t xml:space="preserve">. Indeed, judging by the historical record, </w:t>
      </w:r>
      <w:r w:rsidRPr="00646227">
        <w:rPr>
          <w:rStyle w:val="Emphasis"/>
          <w:rFonts w:ascii="Georgia" w:hAnsi="Georgia"/>
        </w:rPr>
        <w:t>war is more likely than not</w:t>
      </w:r>
      <w:r w:rsidRPr="00646227">
        <w:rPr>
          <w:rFonts w:ascii="Georgia" w:hAnsi="Georgia"/>
          <w:sz w:val="16"/>
        </w:rPr>
        <w:t xml:space="preserve">. Moreover, </w:t>
      </w:r>
      <w:r w:rsidRPr="00646227">
        <w:rPr>
          <w:rStyle w:val="StyleUnderline"/>
          <w:rFonts w:ascii="Georgia" w:hAnsi="Georgia"/>
        </w:rPr>
        <w:t>current underestimations and misapprehensions of the hazards inherent in the U.S.-China relationship contribute greatly to those hazards</w:t>
      </w:r>
      <w:r w:rsidRPr="00646227">
        <w:rPr>
          <w:rFonts w:ascii="Georgia" w:hAnsi="Georgia"/>
          <w:sz w:val="16"/>
        </w:rPr>
        <w:t xml:space="preserve">. A risk associated with Thucydides’s Trap is that </w:t>
      </w:r>
      <w:r w:rsidRPr="00646227">
        <w:rPr>
          <w:rStyle w:val="Emphasis"/>
          <w:rFonts w:ascii="Georgia" w:hAnsi="Georgia"/>
        </w:rPr>
        <w:t>business as usual</w:t>
      </w:r>
      <w:r w:rsidRPr="00646227">
        <w:rPr>
          <w:rFonts w:ascii="Georgia" w:hAnsi="Georgia"/>
          <w:sz w:val="16"/>
        </w:rPr>
        <w:t>—not just an unexpected, extraordinary event—</w:t>
      </w:r>
      <w:r w:rsidRPr="00646227">
        <w:rPr>
          <w:rStyle w:val="Emphasis"/>
          <w:rFonts w:ascii="Georgia" w:hAnsi="Georgia"/>
        </w:rPr>
        <w:t>can trigger large-scale conflict</w:t>
      </w:r>
      <w:r w:rsidRPr="00646227">
        <w:rPr>
          <w:rFonts w:ascii="Georgia" w:hAnsi="Georgia"/>
          <w:sz w:val="16"/>
        </w:rPr>
        <w:t xml:space="preserve">. When a rising power is threatening to displace a ruling power, standard crises that would otherwise be contained, like the assassination of an archduke in 1914, can initiate a cascade of reactions that, in turn, produce outcomes none of the parties would otherwise have chosen. </w:t>
      </w:r>
    </w:p>
    <w:p w14:paraId="66D34AF3" w14:textId="77777777" w:rsidR="00CD2D0A" w:rsidRPr="00646227" w:rsidRDefault="00CD2D0A" w:rsidP="001D1961">
      <w:pPr>
        <w:rPr>
          <w:rFonts w:ascii="Georgia" w:hAnsi="Georgia"/>
        </w:rPr>
      </w:pPr>
    </w:p>
    <w:p w14:paraId="52EF4450" w14:textId="77777777" w:rsidR="00CD2D0A" w:rsidRPr="00646227" w:rsidRDefault="00CD2D0A" w:rsidP="001D1961">
      <w:pPr>
        <w:pStyle w:val="Heading4"/>
        <w:spacing w:before="0"/>
        <w:rPr>
          <w:rFonts w:ascii="Georgia" w:hAnsi="Georgia"/>
        </w:rPr>
      </w:pPr>
      <w:r w:rsidRPr="00646227">
        <w:rPr>
          <w:rFonts w:ascii="Georgia" w:hAnsi="Georgia"/>
        </w:rPr>
        <w:t xml:space="preserve">In a war US will first strike – China is vulnerable now – Chinese leaders concede that current capabilities aren’t sufficient to evade BMD capabilities </w:t>
      </w:r>
    </w:p>
    <w:p w14:paraId="401C8A74" w14:textId="77777777" w:rsidR="00CD2D0A" w:rsidRPr="00646227" w:rsidRDefault="00CD2D0A" w:rsidP="001D1961">
      <w:pPr>
        <w:rPr>
          <w:rFonts w:ascii="Georgia" w:hAnsi="Georgia"/>
        </w:rPr>
      </w:pPr>
      <w:r w:rsidRPr="00646227">
        <w:rPr>
          <w:rFonts w:ascii="Georgia" w:hAnsi="Georgia"/>
        </w:rPr>
        <w:t xml:space="preserve">Fiona S. </w:t>
      </w:r>
      <w:r w:rsidRPr="00646227">
        <w:rPr>
          <w:rStyle w:val="Style13ptBold"/>
          <w:rFonts w:ascii="Georgia" w:hAnsi="Georgia"/>
        </w:rPr>
        <w:t>Cunningham</w:t>
      </w:r>
      <w:r w:rsidRPr="00646227">
        <w:rPr>
          <w:rFonts w:ascii="Georgia" w:hAnsi="Georgia"/>
        </w:rPr>
        <w:t xml:space="preserve">, Ph.D. candidate in the Department of Political Science and member of the Security Studies Program at the Massachusetts Institute of Technology; M. Taylor </w:t>
      </w:r>
      <w:r w:rsidRPr="00646227">
        <w:rPr>
          <w:rStyle w:val="Style13ptBold"/>
          <w:rFonts w:ascii="Georgia" w:hAnsi="Georgia"/>
        </w:rPr>
        <w:t>Fravel</w:t>
      </w:r>
      <w:r w:rsidRPr="00646227">
        <w:rPr>
          <w:rFonts w:ascii="Georgia" w:hAnsi="Georgia"/>
        </w:rPr>
        <w:t xml:space="preserve">, Associate Professor of Political Science and member of the Security Studies Program at the Massachusetts Institute of Technology, </w:t>
      </w:r>
      <w:r w:rsidRPr="00646227">
        <w:rPr>
          <w:rStyle w:val="Style13ptBold"/>
          <w:rFonts w:ascii="Georgia" w:hAnsi="Georgia"/>
        </w:rPr>
        <w:t>2015</w:t>
      </w:r>
      <w:r w:rsidRPr="00646227">
        <w:rPr>
          <w:rFonts w:ascii="Georgia" w:hAnsi="Georgia"/>
        </w:rPr>
        <w:t>, “Assuring Assured Retaliation: China’s Nuclear Posture and U.S.-China Strategic Stability”, International Security, Vol 40, No 2, pp. – 7-50, http://www.mitpressjournals.org/doi/pdf/10.1162/ISEC_a_00215</w:t>
      </w:r>
    </w:p>
    <w:p w14:paraId="21F8525E" w14:textId="77777777" w:rsidR="00CD2D0A" w:rsidRPr="00646227" w:rsidRDefault="00CD2D0A" w:rsidP="001D1961">
      <w:pPr>
        <w:rPr>
          <w:rStyle w:val="StyleUnderline"/>
          <w:rFonts w:ascii="Georgia" w:hAnsi="Georgia"/>
        </w:rPr>
      </w:pPr>
      <w:r w:rsidRPr="00646227">
        <w:rPr>
          <w:rStyle w:val="StyleUnderline"/>
          <w:rFonts w:ascii="Georgia" w:hAnsi="Georgia"/>
        </w:rPr>
        <w:t>In general, China has sought to maintain the smallest possible force capable of surviving a first strike and being able to conduct a retaliatory strike that would inflict unacceptable damage on an adversary,</w:t>
      </w:r>
      <w:r w:rsidRPr="00646227">
        <w:rPr>
          <w:rFonts w:ascii="Georgia" w:hAnsi="Georgia"/>
          <w:sz w:val="16"/>
        </w:rPr>
        <w:t xml:space="preserve"> at the time and place of China’s choosing.17 </w:t>
      </w:r>
      <w:r w:rsidRPr="00646227">
        <w:rPr>
          <w:rStyle w:val="StyleUnderline"/>
          <w:rFonts w:ascii="Georgia" w:hAnsi="Georgia"/>
        </w:rPr>
        <w:t>Rather than expend all of its nuclear forces in a single, massive retaliatory strike, China has structured its nuclear forces to conduct multiple waves of large- or small-scale retaliatory strikes.1</w:t>
      </w:r>
      <w:r w:rsidRPr="00646227">
        <w:rPr>
          <w:rFonts w:ascii="Georgia" w:hAnsi="Georgia"/>
          <w:sz w:val="16"/>
        </w:rPr>
        <w:t xml:space="preserve">8 As result, key principles in force development since 1980 have been “close defense” (yanmi fanghu) and “key-point counterstrikes” (zhongdian fanji).19 Close defense refers to ensuring the survivability of China’s forces, which first emphasized concealment and then mobility. Key-point counterstrikes refer to the means and methods of retaliation and how to inflict unacceptable damage on an adversary. </w:t>
      </w:r>
      <w:r w:rsidRPr="00646227">
        <w:rPr>
          <w:rStyle w:val="StyleUnderline"/>
          <w:rFonts w:ascii="Georgia" w:hAnsi="Georgia"/>
        </w:rPr>
        <w:t xml:space="preserve">Historically, Chinese planning has targeted population and industrial centers as well as soft military targets, such as military bases. How much is enough for China? The answer to this question has always been relative to a potential adversary’s capabilities, namely, those of the United States and the Soviet Union/Russia. Historically, </w:t>
      </w:r>
      <w:r w:rsidRPr="00646227">
        <w:rPr>
          <w:rStyle w:val="Emphasis"/>
          <w:rFonts w:ascii="Georgia" w:hAnsi="Georgia"/>
        </w:rPr>
        <w:t>China’s leaders have lacked confidence in their ability to assure retaliation</w:t>
      </w:r>
      <w:r w:rsidRPr="00646227">
        <w:rPr>
          <w:rStyle w:val="StyleUnderline"/>
          <w:rFonts w:ascii="Georgia" w:hAnsi="Georgia"/>
        </w:rPr>
        <w:t xml:space="preserve">. At times, either China has lacked enough weapons or the weapons that it possessed were not sufficiently survivable.20 By the mid-1990s, for example, China only possessed approximately twenty DF-5 ICBMs capable of reaching the continental United States. These missiles were liquid fueled, which increased the time required to prepare them for launch and reduced their reliability and survivability. </w:t>
      </w:r>
      <w:r w:rsidRPr="00646227">
        <w:rPr>
          <w:rStyle w:val="Emphasis"/>
          <w:rFonts w:ascii="Georgia" w:hAnsi="Georgia"/>
        </w:rPr>
        <w:t>The missiles were vulnerable to an enemy strike</w:t>
      </w:r>
      <w:r w:rsidRPr="00646227">
        <w:rPr>
          <w:rStyle w:val="StyleUnderline"/>
          <w:rFonts w:ascii="Georgia" w:hAnsi="Georgia"/>
        </w:rPr>
        <w:t xml:space="preserve"> while they were being fueled, as were the fuel storage areas. China was also concerned about the reliability of its missile technology and the reconnaissance capabilities of its opponents. As a result, </w:t>
      </w:r>
      <w:r w:rsidRPr="00646227">
        <w:rPr>
          <w:rStyle w:val="Emphasis"/>
          <w:rFonts w:ascii="Georgia" w:hAnsi="Georgia"/>
        </w:rPr>
        <w:t>China sought to modernize its forces</w:t>
      </w:r>
      <w:r w:rsidRPr="00646227">
        <w:rPr>
          <w:rStyle w:val="StyleUnderline"/>
          <w:rFonts w:ascii="Georgia" w:hAnsi="Georgia"/>
        </w:rPr>
        <w:t xml:space="preserve"> to increase survivability and penetrability</w:t>
      </w:r>
      <w:r w:rsidRPr="00646227">
        <w:rPr>
          <w:rFonts w:ascii="Georgia" w:hAnsi="Georgia"/>
          <w:sz w:val="16"/>
        </w:rPr>
        <w:t xml:space="preserve">. </w:t>
      </w:r>
      <w:r w:rsidRPr="00646227">
        <w:rPr>
          <w:rStyle w:val="StyleUnderline"/>
          <w:rFonts w:ascii="Georgia" w:hAnsi="Georgia"/>
        </w:rPr>
        <w:t>This included developing two road-mobile, solid-fueled missile systems, the DF-31 and DF-31A</w:t>
      </w:r>
      <w:r w:rsidRPr="00646227">
        <w:rPr>
          <w:rFonts w:ascii="Georgia" w:hAnsi="Georgia"/>
          <w:sz w:val="16"/>
        </w:rPr>
        <w:t xml:space="preserve">, as well as a submarine-launched variant, the JL-2, to be used aboard the new Type-094 class of ballistic missile submarines (SSBNs). China’s first-generation Type-092-class SSBN armed with the JL-1 missile encountered so many technological challenges that it never conducted a single deterrent patrol.21 </w:t>
      </w:r>
      <w:r w:rsidRPr="00646227">
        <w:rPr>
          <w:rStyle w:val="StyleUnderline"/>
          <w:rFonts w:ascii="Georgia" w:hAnsi="Georgia"/>
        </w:rPr>
        <w:t>Since modernizing its arsenal in the 1990s, China now possesses roughly forty missiles capable of striking the continental United States and another twenty that could strike Alaska or Hawaii</w:t>
      </w:r>
      <w:r w:rsidRPr="00646227">
        <w:rPr>
          <w:rFonts w:ascii="Georgia" w:hAnsi="Georgia"/>
          <w:sz w:val="16"/>
        </w:rPr>
        <w:t xml:space="preserve">. Some of China’s DF-5 ICBMs were recently equipped with multiple independently targeted reentry vehicles (MIRVs). Analysts estimate that ten of the twenty DF-5s were converted to a MIRVed variant capable of carrying three warheads. </w:t>
      </w:r>
      <w:r w:rsidRPr="00646227">
        <w:rPr>
          <w:rStyle w:val="StyleUnderline"/>
          <w:rFonts w:ascii="Georgia" w:hAnsi="Georgia"/>
        </w:rPr>
        <w:t>China therefore has the capability to strike the United States with approximately eighty-three warheads</w:t>
      </w:r>
      <w:r w:rsidRPr="00646227">
        <w:rPr>
          <w:rFonts w:ascii="Georgia" w:hAnsi="Georgia"/>
          <w:sz w:val="16"/>
        </w:rPr>
        <w:t xml:space="preserve">.22 This number could increase when the submarine leg of China’s nuclear arsenal becomes fully operational. </w:t>
      </w:r>
      <w:r w:rsidRPr="00646227">
        <w:rPr>
          <w:rStyle w:val="StyleUnderline"/>
          <w:rFonts w:ascii="Georgia" w:hAnsi="Georgia"/>
        </w:rPr>
        <w:t>China’s historic lack of confidence in the robustness of its retaliatory capability creates an important baseline for how China assesses the United States’ nuclear posture today</w:t>
      </w:r>
      <w:r w:rsidRPr="00646227">
        <w:rPr>
          <w:rFonts w:ascii="Georgia" w:hAnsi="Georgia"/>
          <w:sz w:val="16"/>
        </w:rPr>
        <w:t xml:space="preserve">. That is, China’s strategists should be especially sensitive to changes in the strategic posture of the United States that could threaten China’s retaliatory capability. Chinese Views of the Nuclear Posture of the United States </w:t>
      </w:r>
      <w:r w:rsidRPr="00646227">
        <w:rPr>
          <w:rStyle w:val="StyleUnderline"/>
          <w:rFonts w:ascii="Georgia" w:hAnsi="Georgia"/>
        </w:rPr>
        <w:t>China views U.S. missile defenses, conventional long-range strike, and intelligence, surveillance, and reconnaissance (ISR) developments as posing a serious challenge to its ability to maintain a “lean and effective” nuclear force</w:t>
      </w:r>
      <w:r w:rsidRPr="00646227">
        <w:rPr>
          <w:rFonts w:ascii="Georgia" w:hAnsi="Georgia"/>
          <w:sz w:val="16"/>
        </w:rPr>
        <w:t xml:space="preserve">. </w:t>
      </w:r>
      <w:r w:rsidRPr="00646227">
        <w:rPr>
          <w:rStyle w:val="StyleUnderline"/>
          <w:rFonts w:ascii="Georgia" w:hAnsi="Georgia"/>
        </w:rPr>
        <w:t xml:space="preserve">China’s strategic community sees the United States as continuing to pursue strategic primacy or, in the words of Chinese analysts, “absolute security,” ensuring one’s own security at the expense of others and thereby </w:t>
      </w:r>
      <w:r w:rsidRPr="00646227">
        <w:rPr>
          <w:rStyle w:val="Emphasis"/>
          <w:rFonts w:ascii="Georgia" w:hAnsi="Georgia"/>
        </w:rPr>
        <w:t>escaping mutual vulnerability.2</w:t>
      </w:r>
      <w:r w:rsidRPr="00646227">
        <w:rPr>
          <w:rFonts w:ascii="Georgia" w:hAnsi="Georgia"/>
          <w:sz w:val="16"/>
        </w:rPr>
        <w:t xml:space="preserve">3 Some Chinese analysts had hoped that the new triad adopted in the 2001 Nuclear Posture Review was unique to either the Bush administration or the Republican Party; </w:t>
      </w:r>
      <w:r w:rsidRPr="00646227">
        <w:rPr>
          <w:rStyle w:val="StyleUnderline"/>
          <w:rFonts w:ascii="Georgia" w:hAnsi="Georgia"/>
        </w:rPr>
        <w:t>but the continued modernization of U.S. nuclear and conventional forces for strategic deterrence,</w:t>
      </w:r>
      <w:r w:rsidRPr="00646227">
        <w:rPr>
          <w:rFonts w:ascii="Georgia" w:hAnsi="Georgia"/>
          <w:sz w:val="16"/>
        </w:rPr>
        <w:t xml:space="preserve"> despite President Obama’s 2009 Nuclear Weapon Free World proposal and the stated goal of strategic stability with China in the 2010 Nuclear Posture Review, </w:t>
      </w:r>
      <w:r w:rsidRPr="00646227">
        <w:rPr>
          <w:rStyle w:val="StyleUnderline"/>
          <w:rFonts w:ascii="Georgia" w:hAnsi="Georgia"/>
        </w:rPr>
        <w:t xml:space="preserve">have reinforced pessimism in China about the prospects for strategic stability with the United States.24 </w:t>
      </w:r>
      <w:r w:rsidRPr="00646227">
        <w:rPr>
          <w:rFonts w:ascii="Georgia" w:hAnsi="Georgia"/>
          <w:sz w:val="16"/>
        </w:rPr>
        <w:t>Examples of such pessimism are not hard to find. According to Sun Xiangli, a leading arms control expert, “</w:t>
      </w:r>
      <w:r w:rsidRPr="00646227">
        <w:rPr>
          <w:rStyle w:val="StyleUnderline"/>
          <w:rFonts w:ascii="Georgia" w:hAnsi="Georgia"/>
        </w:rPr>
        <w:t>While the U.S. reduces its nuclear arsenal, it still continues to preserve nuclear superiority over other nuclear powers and in its nuclear posture will maintain the basic characteristics of a war- fighting strategy</w:t>
      </w:r>
      <w:r w:rsidRPr="00646227">
        <w:rPr>
          <w:rFonts w:ascii="Georgia" w:hAnsi="Georgia"/>
          <w:sz w:val="16"/>
        </w:rPr>
        <w:t xml:space="preserve"> (zhangzheng duikangxing zhanlue).”25 In particular, “In terms of the main role of nuclear weapons, employment policy, the development of strategic ballistic missile defenses and deployment of nuclear forces, the Obama administration has basically continued (jicheng) the content of earlier policies.”26 Likewise, the Science of Military Strategy highlights the U.S. desire to maintain “absolute security,” noting that the United States will not pursue disarmament so long as others possess nuclear weapons, even as it develops certain conventional capabilities to rely less on nuclear weapons. The book also emphasizes that there has been no fundamental change in the essence of U.S. nuclear strategy and that the United States has maintained the capability to rapidly expand its nuclear force. </w:t>
      </w:r>
      <w:r w:rsidRPr="00646227">
        <w:rPr>
          <w:rStyle w:val="StyleUnderline"/>
          <w:rFonts w:ascii="Georgia" w:hAnsi="Georgia"/>
        </w:rPr>
        <w:t xml:space="preserve">As a result, the book describes the United States as the “main target” (zhuyao duishou) in China’s “nuclear struggle” (he douzheng) because the United States views China as its main strategic opponent and has “an increasingly serious influence on the reliability and effectiveness of China’s nuclear counterstrike.”27 The two U.S. capabilities that sustain China’s pessimistic view of the prospects for strategic stability are ballistic missile defenses and CPGS. </w:t>
      </w:r>
      <w:r w:rsidRPr="00646227">
        <w:rPr>
          <w:rFonts w:ascii="Georgia" w:hAnsi="Georgia"/>
          <w:sz w:val="16"/>
        </w:rPr>
        <w:t xml:space="preserve">Chinese authors cited in this section frequently refer to U.S. “strategic deterrence” and China’s “strategic missiles” as U.S. targets, without specifying whether they are referring to China’s nuclear capabilities or its conventional ballistic missiles. We assume that these authors are referring to China’s nuclear-tipped missiles.28 ballistic missile defenses </w:t>
      </w:r>
      <w:r w:rsidRPr="00646227">
        <w:rPr>
          <w:rStyle w:val="StyleUnderline"/>
          <w:rFonts w:ascii="Georgia" w:hAnsi="Georgia"/>
        </w:rPr>
        <w:t>China’s strategic community views the U.S. development and deployment of ballistic missile defense capabilities as the most serious threat to China’s nuclear deterrent</w:t>
      </w:r>
      <w:r w:rsidRPr="00646227">
        <w:rPr>
          <w:rFonts w:ascii="Georgia" w:hAnsi="Georgia"/>
          <w:sz w:val="16"/>
        </w:rPr>
        <w:t xml:space="preserve">. Chinese analysts believe that the </w:t>
      </w:r>
      <w:r w:rsidRPr="00646227">
        <w:rPr>
          <w:rStyle w:val="StyleUnderline"/>
          <w:rFonts w:ascii="Georgia" w:hAnsi="Georgia"/>
        </w:rPr>
        <w:t>deployment of early warning systems and interceptors gives the United States a rudimentary missile defense capability against Chinese nuclear missiles</w:t>
      </w:r>
      <w:r w:rsidRPr="00646227">
        <w:rPr>
          <w:rFonts w:ascii="Georgia" w:hAnsi="Georgia"/>
          <w:sz w:val="16"/>
        </w:rPr>
        <w:t xml:space="preserve">. China’s strategic community also expects the system to become more integrated and effective in the future. For many, the Obama administration has only slightly altered the Bush administration’s missile defense plan, as U.S. missile defense has bipartisan support and is now a permanent feature of the strategic landscape.29 </w:t>
      </w:r>
      <w:r w:rsidRPr="00646227">
        <w:rPr>
          <w:rStyle w:val="StyleUnderline"/>
          <w:rFonts w:ascii="Georgia" w:hAnsi="Georgia"/>
        </w:rPr>
        <w:t>For China’s strategic community, the diverse development and widespread deployment of missile defense interceptors and sensors indicate that the future U.S. missile defense system in East Asia is unlikely to be limited and could undermine China’s deterrent</w:t>
      </w:r>
      <w:r w:rsidRPr="00646227">
        <w:rPr>
          <w:rFonts w:ascii="Georgia" w:hAnsi="Georgia"/>
          <w:sz w:val="16"/>
        </w:rPr>
        <w:t xml:space="preserve">. Chinese experts view the U.S. development of interceptor technology as demonstrating the viability of missile defenses,30 as well as a U.S. interest in defeating countermeasures, such as decoys that China might deploy.31 Many Chinese interlocutors also anticipated additional ground-based midcourse interceptor deployments in the United States following the June 2014 test of a new kill vehicle.32 Radar systems such as the AN/TPY-2 land-based X-band radar are seen as reducing the effectiveness of missile defense decoys, one of the major missile defense countermeasures.33 Radar deployments in Kyoto, rumored deployments to the Philippines, and an offer to deploy a Terminal High Altitude Area Defense battery to South Korea confirm Chinese suspicions that the United States is improving its capability to detect and track Chinese missiles, not just North Korean ones.34 Analysts expect the components of the system to have implications beyond missile defense. As two scholars from the PLA Foreign Languages Institute note, they “may have surveillance and preemption (xianzhi) applications.”35 </w:t>
      </w:r>
      <w:r w:rsidRPr="00646227">
        <w:rPr>
          <w:rStyle w:val="StyleUnderline"/>
          <w:rFonts w:ascii="Georgia" w:hAnsi="Georgia"/>
        </w:rPr>
        <w:t xml:space="preserve">Consequently, many Chinese assessments of the nascent U.S. missile defense deployments in East Asia anticipate the deployment of an integrated, multilayered system that enhances U.S. strategic deterrence at China’s expense. </w:t>
      </w:r>
      <w:r w:rsidRPr="00646227">
        <w:rPr>
          <w:rFonts w:ascii="Georgia" w:hAnsi="Georgia"/>
          <w:sz w:val="16"/>
        </w:rPr>
        <w:t xml:space="preserve">Chinese expectations of the system look beyond the United States’ “phased, adaptive approach” to envisage a future worst-case scenario for China’s deterrent. A 2012 article by scholars affiliated with the Second Artillery Command College examined a hypothetical U.S. campaign to defend the homeland against a missile attack based on the 2012 U.S. Joint Publication 3-01 “Countering Air and Missile Threats.” </w:t>
      </w:r>
      <w:r w:rsidRPr="00646227">
        <w:rPr>
          <w:rStyle w:val="StyleUnderline"/>
          <w:rFonts w:ascii="Georgia" w:hAnsi="Georgia"/>
        </w:rPr>
        <w:t>In addition to operations relying on the U.S. missile defense system, the authors note that the campaign also included “offensive” antimissile operations such as the suppression of air defenses and attacks on missile bases</w:t>
      </w:r>
      <w:r w:rsidRPr="00646227">
        <w:rPr>
          <w:rFonts w:ascii="Georgia" w:hAnsi="Georgia"/>
          <w:sz w:val="16"/>
        </w:rPr>
        <w:t xml:space="preserve">.36 All of these analyses suggest Chinese skepticism that the United States will maintain current limits on its missile defenses.37 China’s strategic community draws two primary conclusions from the continued development of U.S. missile defenses. First, unsurprisingly, China views the continued advances of U.S. missile defense as posing a direct threat to its retaliatory capability and as evidence of the U.S. pursuit of absolute security more generally.38 China’s strategic community accepts the official justification of the system to counter ICBM attacks on the U.S. homeland and to protect U.S. forces abroad and allies from medium-range and short-range missile attacks.39 </w:t>
      </w:r>
      <w:r w:rsidRPr="00646227">
        <w:rPr>
          <w:rStyle w:val="StyleUnderline"/>
          <w:rFonts w:ascii="Georgia" w:hAnsi="Georgia"/>
        </w:rPr>
        <w:t xml:space="preserve">The community does not accept the claim that missile threats in East Asia emanate exclusively from North Korea, however.40 Most interlocutors commented that the missile defense capabilities deployed in East Asia far exceed the capabilities required to destroy North Korean missiles and </w:t>
      </w:r>
      <w:r w:rsidRPr="00646227">
        <w:rPr>
          <w:rStyle w:val="Emphasis"/>
          <w:rFonts w:ascii="Georgia" w:hAnsi="Georgia"/>
        </w:rPr>
        <w:t>could be used to defend the United States against a Chinese retaliatory strike</w:t>
      </w:r>
      <w:r w:rsidRPr="00646227">
        <w:rPr>
          <w:rFonts w:ascii="Georgia" w:hAnsi="Georgia"/>
          <w:sz w:val="16"/>
        </w:rPr>
        <w:t>.41 As Sun Xiangli writes, “Because China’s nuclear forces have maintained a limited scope for a long time, China is very sensitive to threats from strategic missile defenses. As long as strategic missile defenses develop without limit, China’s limited nuclear deterrent will inevitably be challenged, and China must consider all kinds of steps to strengthen its nuclear deterrent.”42 Likewise, according to two scholars from the PLA Foreign Languages Institute</w:t>
      </w:r>
      <w:r w:rsidRPr="00646227">
        <w:rPr>
          <w:rStyle w:val="StyleUnderline"/>
          <w:rFonts w:ascii="Georgia" w:hAnsi="Georgia"/>
        </w:rPr>
        <w:t>, “The layout of the system’s deployments completely target the attack trajectories of Chinese and Russian missiles” and can “degrade the Russian and Chinese military deterrence capability.”43 Second, for Chinese analysts, U.S. missile defense development demonstrates a desire and technical possibility to escape mutual nuclear vulnerability. Regardless of the technology’s effectiveness, they fear that arms racing may result.</w:t>
      </w:r>
      <w:r w:rsidRPr="00646227">
        <w:rPr>
          <w:rFonts w:ascii="Georgia" w:hAnsi="Georgia"/>
          <w:sz w:val="16"/>
        </w:rPr>
        <w:t xml:space="preserve"> As two scholars from AMS and NDU note, “The essence of developing missile defense is to search for a shield against nuclear weapons. Once it succeeds, it will trigger a deep and widespread military revolution and even change the nature of international politics. </w:t>
      </w:r>
      <w:r w:rsidRPr="00646227">
        <w:rPr>
          <w:rStyle w:val="StyleUnderline"/>
          <w:rFonts w:ascii="Georgia" w:hAnsi="Georgia"/>
        </w:rPr>
        <w:t>The United States is very clear about this.” They speculate about the fundamental changes resulting from missile defense, if combined with a nuclear counterforce capability: “If the United States deploys a mature missile defense system, especially if it is paired with a first-strike nuclear capability, this will greatly increase the U.S. strategic deterrent capability.”</w:t>
      </w:r>
      <w:r w:rsidRPr="00646227">
        <w:rPr>
          <w:rFonts w:ascii="Georgia" w:hAnsi="Georgia"/>
          <w:sz w:val="16"/>
        </w:rPr>
        <w:t xml:space="preserve">44 Our interlocutors shared these views and expressed concern that </w:t>
      </w:r>
      <w:r w:rsidRPr="00646227">
        <w:rPr>
          <w:rStyle w:val="StyleUnderline"/>
          <w:rFonts w:ascii="Georgia" w:hAnsi="Georgia"/>
        </w:rPr>
        <w:t>the United States may be tempted to use its missile defense capabilities along with offensive conventional and nuclear arms to disarm other states.</w:t>
      </w:r>
      <w:r w:rsidRPr="00646227">
        <w:rPr>
          <w:rFonts w:ascii="Georgia" w:hAnsi="Georgia"/>
          <w:sz w:val="16"/>
        </w:rPr>
        <w:t xml:space="preserve"> </w:t>
      </w:r>
      <w:r w:rsidRPr="00646227">
        <w:rPr>
          <w:rStyle w:val="StyleUnderline"/>
          <w:rFonts w:ascii="Georgia" w:hAnsi="Georgia"/>
        </w:rPr>
        <w:t xml:space="preserve">Even if the system is ineffective, they worried that missile defenses could be perceived as effective, triggering </w:t>
      </w:r>
      <w:r w:rsidRPr="00646227">
        <w:rPr>
          <w:rStyle w:val="Emphasis"/>
          <w:rFonts w:ascii="Georgia" w:hAnsi="Georgia"/>
        </w:rPr>
        <w:t>a regional arms race</w:t>
      </w:r>
      <w:r w:rsidRPr="00646227">
        <w:rPr>
          <w:rStyle w:val="StyleUnderline"/>
          <w:rFonts w:ascii="Georgia" w:hAnsi="Georgia"/>
        </w:rPr>
        <w:t>.45</w:t>
      </w:r>
    </w:p>
    <w:p w14:paraId="4E7CABE6" w14:textId="77777777" w:rsidR="00CD2D0A" w:rsidRPr="00646227" w:rsidRDefault="00CD2D0A" w:rsidP="001D1961">
      <w:pPr>
        <w:rPr>
          <w:rFonts w:ascii="Georgia" w:hAnsi="Georgia"/>
        </w:rPr>
      </w:pPr>
    </w:p>
    <w:p w14:paraId="1FDB88E6" w14:textId="77777777" w:rsidR="00CD2D0A" w:rsidRPr="00646227" w:rsidRDefault="00CD2D0A" w:rsidP="001D1961">
      <w:pPr>
        <w:pStyle w:val="Heading4"/>
        <w:spacing w:before="0"/>
        <w:rPr>
          <w:rFonts w:ascii="Georgia" w:hAnsi="Georgia"/>
        </w:rPr>
      </w:pPr>
      <w:r w:rsidRPr="00646227">
        <w:rPr>
          <w:rFonts w:ascii="Georgia" w:hAnsi="Georgia"/>
        </w:rPr>
        <w:t xml:space="preserve">They are modernizing now – China is reducing vulnerability to a first strike – SSBNs, MIRVs and other strategic capabilities designed to survive first strike and evade US missile defense </w:t>
      </w:r>
    </w:p>
    <w:p w14:paraId="441F9A13" w14:textId="77777777" w:rsidR="00CD2D0A" w:rsidRPr="00646227" w:rsidRDefault="00CD2D0A" w:rsidP="001D1961">
      <w:pPr>
        <w:rPr>
          <w:rFonts w:ascii="Georgia" w:hAnsi="Georgia"/>
        </w:rPr>
      </w:pPr>
      <w:r w:rsidRPr="00646227">
        <w:rPr>
          <w:rFonts w:ascii="Georgia" w:hAnsi="Georgia"/>
        </w:rPr>
        <w:t xml:space="preserve">Nicolas </w:t>
      </w:r>
      <w:r w:rsidRPr="00646227">
        <w:rPr>
          <w:rStyle w:val="Style13ptBold"/>
          <w:rFonts w:ascii="Georgia" w:hAnsi="Georgia"/>
        </w:rPr>
        <w:t>Giacometti</w:t>
      </w:r>
      <w:r w:rsidRPr="00646227">
        <w:rPr>
          <w:rFonts w:ascii="Georgia" w:hAnsi="Georgia"/>
        </w:rPr>
        <w:t xml:space="preserve">, specialist in nuclear issues and missile defense, April 10, </w:t>
      </w:r>
      <w:r w:rsidRPr="00646227">
        <w:rPr>
          <w:rStyle w:val="Style13ptBold"/>
          <w:rFonts w:ascii="Georgia" w:hAnsi="Georgia"/>
        </w:rPr>
        <w:t>2014</w:t>
      </w:r>
      <w:r w:rsidRPr="00646227">
        <w:rPr>
          <w:rFonts w:ascii="Georgia" w:hAnsi="Georgia"/>
        </w:rPr>
        <w:t>, “China’s Nuclear Modernization and the End of Nuclear Opacity”, The Diplomat, http://thediplomat.com/2014/04/chinas-nuclear-modernization-and-the-end-of-nuclear-opacity/</w:t>
      </w:r>
    </w:p>
    <w:p w14:paraId="0B669F6D" w14:textId="77777777" w:rsidR="00CD2D0A" w:rsidRPr="00646227" w:rsidRDefault="00CD2D0A" w:rsidP="001D1961">
      <w:pPr>
        <w:rPr>
          <w:rFonts w:ascii="Georgia" w:hAnsi="Georgia"/>
          <w:sz w:val="16"/>
        </w:rPr>
      </w:pPr>
      <w:r w:rsidRPr="00646227">
        <w:rPr>
          <w:rStyle w:val="StyleUnderline"/>
          <w:rFonts w:ascii="Georgia" w:hAnsi="Georgia"/>
        </w:rPr>
        <w:t xml:space="preserve">Until 2006, China’s only ballistic missile able to deliver a nuclear warhead to the continental U.S. was the liquid-fuelled and silo-based DF-5A, which existed only in very limited numbers (20 or so). These characteristics made the Chinese ICBM force </w:t>
      </w:r>
      <w:r w:rsidRPr="00646227">
        <w:rPr>
          <w:rStyle w:val="Emphasis"/>
          <w:rFonts w:ascii="Georgia" w:hAnsi="Georgia"/>
        </w:rPr>
        <w:t>highly vulnerable to a disarming first strike</w:t>
      </w:r>
      <w:r w:rsidRPr="00646227">
        <w:rPr>
          <w:rStyle w:val="StyleUnderline"/>
          <w:rFonts w:ascii="Georgia" w:hAnsi="Georgia"/>
        </w:rPr>
        <w:t xml:space="preserve">, especially in the </w:t>
      </w:r>
      <w:r w:rsidRPr="00646227">
        <w:rPr>
          <w:rStyle w:val="Emphasis"/>
          <w:rFonts w:ascii="Georgia" w:hAnsi="Georgia"/>
        </w:rPr>
        <w:t>absence of an efficient early warning system</w:t>
      </w:r>
      <w:r w:rsidRPr="00646227">
        <w:rPr>
          <w:rFonts w:ascii="Georgia" w:hAnsi="Georgia"/>
          <w:sz w:val="16"/>
        </w:rPr>
        <w:t xml:space="preserve">. Indeed, liquid-fuelled missiles take more time to launch than their solid-fuelled counterparts because the missile must be fueled first. This operation takes at least a few hours, during which the missile remains in the silo and is vulnerable to a direct hit. As such, </w:t>
      </w:r>
      <w:r w:rsidRPr="00646227">
        <w:rPr>
          <w:rStyle w:val="StyleUnderline"/>
          <w:rFonts w:ascii="Georgia" w:hAnsi="Georgia"/>
        </w:rPr>
        <w:t>various actions were required to increase the survivability of the missiles to guarantee they wouldn’t be destroyed before launch. If this aim wasn’t achieved, there could be no credible threat of retaliation against</w:t>
      </w:r>
      <w:r w:rsidRPr="00646227">
        <w:rPr>
          <w:rFonts w:ascii="Georgia" w:hAnsi="Georgia"/>
          <w:sz w:val="16"/>
        </w:rPr>
        <w:t xml:space="preserve"> an adversary that could have launched </w:t>
      </w:r>
      <w:r w:rsidRPr="00646227">
        <w:rPr>
          <w:rStyle w:val="StyleUnderline"/>
          <w:rFonts w:ascii="Georgia" w:hAnsi="Georgia"/>
        </w:rPr>
        <w:t>a disarming first strike</w:t>
      </w:r>
      <w:r w:rsidRPr="00646227">
        <w:rPr>
          <w:rFonts w:ascii="Georgia" w:hAnsi="Georgia"/>
          <w:sz w:val="16"/>
        </w:rPr>
        <w:t>. Thus, among other possibilities that included for example the building of mock silos, secrecy about the numbers and location of ICBMs helped create uncertainty in enemy planning processes that made a disarming first strike more difficult to plan and execute. S</w:t>
      </w:r>
      <w:r w:rsidRPr="00646227">
        <w:rPr>
          <w:rStyle w:val="StyleUnderline"/>
          <w:rFonts w:ascii="Georgia" w:hAnsi="Georgia"/>
        </w:rPr>
        <w:t>imilarly, the very limited number of missiles capable of reaching the continental U.S. (especially after a potential destruction of some of them through a U.S. preemptive strike) limited the credibility of the threat China could issue against its rivals</w:t>
      </w:r>
      <w:r w:rsidRPr="00646227">
        <w:rPr>
          <w:rFonts w:ascii="Georgia" w:hAnsi="Georgia"/>
          <w:sz w:val="16"/>
        </w:rPr>
        <w:t xml:space="preserve">. </w:t>
      </w:r>
      <w:r w:rsidRPr="00646227">
        <w:rPr>
          <w:rStyle w:val="StyleUnderline"/>
          <w:rFonts w:ascii="Georgia" w:hAnsi="Georgia"/>
        </w:rPr>
        <w:t>The handful of nuclear warheads Beijing could have launched against the U.S. appeared very limited when compared to the total obliteration that the U.S. could have inflicted upon China</w:t>
      </w:r>
      <w:r w:rsidRPr="00646227">
        <w:rPr>
          <w:rFonts w:ascii="Georgia" w:hAnsi="Georgia"/>
          <w:sz w:val="16"/>
        </w:rPr>
        <w:t xml:space="preserve">. Again, secrecy could act as a palliative to the limitations of China’s arsenal, by introducing ambiguity into the mind of enemy decision-makers about actual Chinese strength. This ambiguity would then have a deterrent effect on any cautious decision-maker who would not easily embark on aggression against China without a thorough knowledge of the intensity of the retaliatory strike he might have to face. Overall, in broad terms, China’s fundamental nuclear inferiority compared to other great powers created structural pressure on Beijing to adopt a policy of opacity during and after the Cold War. A Modernized Arsenal Notwithstanding this observation, </w:t>
      </w:r>
      <w:r w:rsidRPr="00646227">
        <w:rPr>
          <w:rStyle w:val="StyleUnderline"/>
          <w:rFonts w:ascii="Georgia" w:hAnsi="Georgia"/>
        </w:rPr>
        <w:t xml:space="preserve">it appears from all relevant sources that China has been, is, and will modernize its nuclear arsenal in a way that precisely addresses the shortcomings outlined above. The pace of this modernization is slow and China’s nuclear forces are still the least developed of the P5, but </w:t>
      </w:r>
      <w:r w:rsidRPr="00646227">
        <w:rPr>
          <w:rStyle w:val="Emphasis"/>
          <w:rFonts w:ascii="Georgia" w:hAnsi="Georgia"/>
        </w:rPr>
        <w:t>their survivability and destructiveness is growing steadily,</w:t>
      </w:r>
      <w:r w:rsidRPr="00646227">
        <w:rPr>
          <w:rFonts w:ascii="Georgia" w:hAnsi="Georgia"/>
          <w:sz w:val="16"/>
        </w:rPr>
        <w:t xml:space="preserve"> </w:t>
      </w:r>
      <w:r w:rsidRPr="00646227">
        <w:rPr>
          <w:rStyle w:val="StyleUnderline"/>
          <w:rFonts w:ascii="Georgia" w:hAnsi="Georgia"/>
        </w:rPr>
        <w:t>slowly enabling China to reach a capacity of assured retaliation</w:t>
      </w:r>
      <w:r w:rsidRPr="00646227">
        <w:rPr>
          <w:rFonts w:ascii="Georgia" w:hAnsi="Georgia"/>
          <w:sz w:val="16"/>
        </w:rPr>
        <w:t xml:space="preserve"> it has been seeking for so long. In this process, </w:t>
      </w:r>
      <w:r w:rsidRPr="00646227">
        <w:rPr>
          <w:rStyle w:val="StyleUnderline"/>
          <w:rFonts w:ascii="Georgia" w:hAnsi="Georgia"/>
        </w:rPr>
        <w:t xml:space="preserve">the introduction of the DF-31A and DF-41 ICBMs and the development of a </w:t>
      </w:r>
      <w:r w:rsidRPr="00646227">
        <w:rPr>
          <w:rStyle w:val="Emphasis"/>
          <w:rFonts w:ascii="Georgia" w:hAnsi="Georgia"/>
        </w:rPr>
        <w:t>ballistic missile submarine (SSBN) force</w:t>
      </w:r>
      <w:r w:rsidRPr="00646227">
        <w:rPr>
          <w:rStyle w:val="StyleUnderline"/>
          <w:rFonts w:ascii="Georgia" w:hAnsi="Georgia"/>
        </w:rPr>
        <w:t xml:space="preserve"> have been and will be particularly critical. </w:t>
      </w:r>
      <w:r w:rsidRPr="00646227">
        <w:rPr>
          <w:rFonts w:ascii="Georgia" w:hAnsi="Georgia"/>
          <w:sz w:val="16"/>
        </w:rPr>
        <w:t xml:space="preserve">Several developments protect China’s nuclear forces from a disarming first strike and give them an assured capacity to retaliate. </w:t>
      </w:r>
      <w:r w:rsidRPr="00646227">
        <w:rPr>
          <w:rStyle w:val="StyleUnderline"/>
          <w:rFonts w:ascii="Georgia" w:hAnsi="Georgia"/>
        </w:rPr>
        <w:t>The increasing size of Beijing’s arsenal makes it statistically harder to destroy entirely in a first strike</w:t>
      </w:r>
      <w:r w:rsidRPr="00646227">
        <w:rPr>
          <w:rFonts w:ascii="Georgia" w:hAnsi="Georgia"/>
          <w:sz w:val="16"/>
        </w:rPr>
        <w:t xml:space="preserve">. Indeed, the number of Chinese missiles able to reach the continental U.S. has increased to around 40 today, </w:t>
      </w:r>
      <w:r w:rsidRPr="00646227">
        <w:rPr>
          <w:rStyle w:val="StyleUnderline"/>
          <w:rFonts w:ascii="Georgia" w:hAnsi="Georgia"/>
        </w:rPr>
        <w:t>a number that is expected by the U.S. intelligence community to grow to around 100 in the mid-2020s</w:t>
      </w:r>
      <w:r w:rsidRPr="00646227">
        <w:rPr>
          <w:rFonts w:ascii="Georgia" w:hAnsi="Georgia"/>
          <w:sz w:val="16"/>
        </w:rPr>
        <w:t xml:space="preserve">. Although U.S. intelligence has often exaggerated the Chinese threat, it is clear that </w:t>
      </w:r>
      <w:r w:rsidRPr="00646227">
        <w:rPr>
          <w:rStyle w:val="StyleUnderline"/>
          <w:rFonts w:ascii="Georgia" w:hAnsi="Georgia"/>
        </w:rPr>
        <w:t>the number of threatening missiles will increase in the foreseeable future</w:t>
      </w:r>
      <w:r w:rsidRPr="00646227">
        <w:rPr>
          <w:rFonts w:ascii="Georgia" w:hAnsi="Georgia"/>
          <w:sz w:val="16"/>
        </w:rPr>
        <w:t xml:space="preserve">. Additionally, the replacement of the silo-based and liquid-fueled DF-5A ICBM with the solid-fueled and mobile DF-31A ICBM since 2006 (a process that is still ongoing) critically reduces the preparation time of missiles that could now theoretically be launched immediately if the warheads were already fitted, which means that they are no longer vulnerable during a prolonged preparation process. Moreover, </w:t>
      </w:r>
      <w:r w:rsidRPr="00646227">
        <w:rPr>
          <w:rStyle w:val="StyleUnderline"/>
          <w:rFonts w:ascii="Georgia" w:hAnsi="Georgia"/>
        </w:rPr>
        <w:t xml:space="preserve">the mobility of the DF-31A makes it much more difficult to attack as its location can be changed quickly. Finally, the DF-31 introduces new countermeasures and capacities that would help </w:t>
      </w:r>
      <w:r w:rsidRPr="00646227">
        <w:rPr>
          <w:rStyle w:val="Emphasis"/>
          <w:rFonts w:ascii="Georgia" w:hAnsi="Georgia"/>
        </w:rPr>
        <w:t>it evade a U.S. missile defense shield</w:t>
      </w:r>
      <w:r w:rsidRPr="00646227">
        <w:rPr>
          <w:rFonts w:ascii="Georgia" w:hAnsi="Georgia"/>
          <w:sz w:val="16"/>
        </w:rPr>
        <w:t xml:space="preserve">. </w:t>
      </w:r>
      <w:r w:rsidRPr="00646227">
        <w:rPr>
          <w:rStyle w:val="StyleUnderline"/>
          <w:rFonts w:ascii="Georgia" w:hAnsi="Georgia"/>
        </w:rPr>
        <w:t>This capacity will probably be increased by the hypothetical DF-41, which might include multiple independent reentry vehicles (</w:t>
      </w:r>
      <w:r w:rsidRPr="00646227">
        <w:rPr>
          <w:rStyle w:val="Emphasis"/>
          <w:rFonts w:ascii="Georgia" w:hAnsi="Georgia"/>
        </w:rPr>
        <w:t>MIRV</w:t>
      </w:r>
      <w:r w:rsidRPr="00646227">
        <w:rPr>
          <w:rFonts w:ascii="Georgia" w:hAnsi="Georgia"/>
          <w:sz w:val="16"/>
        </w:rPr>
        <w:t xml:space="preserve">). Finally, the slow (and difficult) development of China’s SSBN/SLBM force is a process that is progressively giving the country an assured second strike capability because of the relative undetectability of nuclear submarines. Similarly, </w:t>
      </w:r>
      <w:r w:rsidRPr="00646227">
        <w:rPr>
          <w:rStyle w:val="StyleUnderline"/>
          <w:rFonts w:ascii="Georgia" w:hAnsi="Georgia"/>
        </w:rPr>
        <w:t>the ongoing modernization and evolution of China’s nuclear arsenal also increases its destructive power.</w:t>
      </w:r>
      <w:r w:rsidRPr="00646227">
        <w:rPr>
          <w:rFonts w:ascii="Georgia" w:hAnsi="Georgia"/>
          <w:sz w:val="16"/>
        </w:rPr>
        <w:t xml:space="preserve"> As already explained</w:t>
      </w:r>
      <w:r w:rsidRPr="00646227">
        <w:rPr>
          <w:rStyle w:val="StyleUnderline"/>
          <w:rFonts w:ascii="Georgia" w:hAnsi="Georgia"/>
        </w:rPr>
        <w:t>, the number of Chinese missiles able to reach the entirety of the continental U.S. is growin</w:t>
      </w:r>
      <w:r w:rsidRPr="00646227">
        <w:rPr>
          <w:rFonts w:ascii="Georgia" w:hAnsi="Georgia"/>
          <w:sz w:val="16"/>
        </w:rPr>
        <w:t xml:space="preserve">g. As such, although China will not catch up with the U.S. or Russia in terms of absolute numbers of warheads (something Beijing is not aiming to do anyway), </w:t>
      </w:r>
      <w:r w:rsidRPr="00646227">
        <w:rPr>
          <w:rStyle w:val="StyleUnderline"/>
          <w:rFonts w:ascii="Georgia" w:hAnsi="Georgia"/>
        </w:rPr>
        <w:t xml:space="preserve">it would be increasingly capable of </w:t>
      </w:r>
      <w:r w:rsidRPr="00646227">
        <w:rPr>
          <w:rStyle w:val="Emphasis"/>
          <w:rFonts w:ascii="Georgia" w:hAnsi="Georgia"/>
        </w:rPr>
        <w:t>inflicting tremendous and unacceptable damage</w:t>
      </w:r>
      <w:r w:rsidRPr="00646227">
        <w:rPr>
          <w:rStyle w:val="StyleUnderline"/>
          <w:rFonts w:ascii="Georgia" w:hAnsi="Georgia"/>
        </w:rPr>
        <w:t xml:space="preserve"> upon the U</w:t>
      </w:r>
      <w:r w:rsidRPr="00646227">
        <w:rPr>
          <w:rFonts w:ascii="Georgia" w:hAnsi="Georgia"/>
          <w:sz w:val="16"/>
        </w:rPr>
        <w:t>.S. This in turn would increase the credibility of Chinese nuclear deterrence by establishing what resembles mutual assured vulnerability and destruction.</w:t>
      </w:r>
    </w:p>
    <w:p w14:paraId="7AFEC7E0" w14:textId="77777777" w:rsidR="00CD2D0A" w:rsidRPr="00646227" w:rsidRDefault="00CD2D0A" w:rsidP="001D1961">
      <w:pPr>
        <w:rPr>
          <w:rFonts w:ascii="Georgia" w:hAnsi="Georgia"/>
        </w:rPr>
      </w:pPr>
    </w:p>
    <w:p w14:paraId="1B46CDD2" w14:textId="77777777" w:rsidR="00CD2D0A" w:rsidRPr="00646227" w:rsidRDefault="00F52067" w:rsidP="001D1961">
      <w:pPr>
        <w:pStyle w:val="Heading4"/>
        <w:spacing w:before="0"/>
        <w:rPr>
          <w:rFonts w:ascii="Georgia" w:hAnsi="Georgia"/>
        </w:rPr>
      </w:pPr>
      <w:r w:rsidRPr="00646227">
        <w:rPr>
          <w:rFonts w:ascii="Georgia" w:hAnsi="Georgia"/>
        </w:rPr>
        <w:t xml:space="preserve">Plan delays the war until </w:t>
      </w:r>
      <w:r w:rsidR="00CD2D0A" w:rsidRPr="00646227">
        <w:rPr>
          <w:rFonts w:ascii="Georgia" w:hAnsi="Georgia"/>
        </w:rPr>
        <w:t>Chinese developmen</w:t>
      </w:r>
      <w:r w:rsidRPr="00646227">
        <w:rPr>
          <w:rFonts w:ascii="Georgia" w:hAnsi="Georgia"/>
        </w:rPr>
        <w:t xml:space="preserve">t of a second strike capability – </w:t>
      </w:r>
      <w:r w:rsidR="00CD2D0A" w:rsidRPr="00646227">
        <w:rPr>
          <w:rFonts w:ascii="Georgia" w:hAnsi="Georgia"/>
        </w:rPr>
        <w:t>causes a conventional US – China war to escalate to full scale nuclear war. Both China and the US would be willing to use nukes and neither side could effectively first strike</w:t>
      </w:r>
    </w:p>
    <w:p w14:paraId="0652A512" w14:textId="77777777" w:rsidR="00CD2D0A" w:rsidRPr="00646227" w:rsidRDefault="00CD2D0A" w:rsidP="001D1961">
      <w:pPr>
        <w:rPr>
          <w:rFonts w:ascii="Georgia" w:hAnsi="Georgia"/>
        </w:rPr>
      </w:pPr>
      <w:r w:rsidRPr="00646227">
        <w:rPr>
          <w:rFonts w:ascii="Georgia" w:hAnsi="Georgia"/>
        </w:rPr>
        <w:t xml:space="preserve">Fiona S. </w:t>
      </w:r>
      <w:r w:rsidRPr="00646227">
        <w:rPr>
          <w:rStyle w:val="Style13ptBold"/>
          <w:rFonts w:ascii="Georgia" w:hAnsi="Georgia"/>
        </w:rPr>
        <w:t>Cunningham</w:t>
      </w:r>
      <w:r w:rsidRPr="00646227">
        <w:rPr>
          <w:rFonts w:ascii="Georgia" w:hAnsi="Georgia"/>
        </w:rPr>
        <w:t xml:space="preserve">, Ph.D. candidate in the Department of Political Science and member of the Security Studies Program at the Massachusetts Institute of Technology; M. Taylor </w:t>
      </w:r>
      <w:r w:rsidRPr="00646227">
        <w:rPr>
          <w:rStyle w:val="Style13ptBold"/>
          <w:rFonts w:ascii="Georgia" w:hAnsi="Georgia"/>
        </w:rPr>
        <w:t>Fravel</w:t>
      </w:r>
      <w:r w:rsidRPr="00646227">
        <w:rPr>
          <w:rFonts w:ascii="Georgia" w:hAnsi="Georgia"/>
        </w:rPr>
        <w:t xml:space="preserve">, Associate Professor of Political Science and member of the Security Studies Program at the Massachusetts Institute of Technology, </w:t>
      </w:r>
      <w:r w:rsidRPr="00646227">
        <w:rPr>
          <w:rStyle w:val="Style13ptBold"/>
          <w:rFonts w:ascii="Georgia" w:hAnsi="Georgia"/>
        </w:rPr>
        <w:t>2015</w:t>
      </w:r>
      <w:r w:rsidRPr="00646227">
        <w:rPr>
          <w:rFonts w:ascii="Georgia" w:hAnsi="Georgia"/>
        </w:rPr>
        <w:t>, “Assuring Assured Retaliation: China’s Nuclear Posture and U.S.-China Strategic Stability”, International Security, Vol 40, No 2, pp. – 7-50, http://www.mitpressjournals.org/doi/pdf/10.1162/ISEC_a_00215</w:t>
      </w:r>
    </w:p>
    <w:p w14:paraId="2B93445C" w14:textId="77777777" w:rsidR="00CD2D0A" w:rsidRPr="00646227" w:rsidRDefault="00CD2D0A" w:rsidP="001D1961">
      <w:pPr>
        <w:rPr>
          <w:rFonts w:ascii="Georgia" w:hAnsi="Georgia"/>
          <w:sz w:val="16"/>
        </w:rPr>
      </w:pPr>
      <w:r w:rsidRPr="00646227">
        <w:rPr>
          <w:rStyle w:val="StyleUnderline"/>
          <w:rFonts w:ascii="Georgia" w:hAnsi="Georgia"/>
        </w:rPr>
        <w:t>China and the United States face an increasing number of issues over which a serious crisis could occur.</w:t>
      </w:r>
      <w:r w:rsidRPr="00646227">
        <w:rPr>
          <w:rFonts w:ascii="Georgia" w:hAnsi="Georgia"/>
          <w:sz w:val="16"/>
        </w:rPr>
        <w:t xml:space="preserve"> In addition to </w:t>
      </w:r>
      <w:r w:rsidRPr="00646227">
        <w:rPr>
          <w:rStyle w:val="StyleUnderline"/>
          <w:rFonts w:ascii="Georgia" w:hAnsi="Georgia"/>
        </w:rPr>
        <w:t>Taiwan</w:t>
      </w:r>
      <w:r w:rsidRPr="00646227">
        <w:rPr>
          <w:rFonts w:ascii="Georgia" w:hAnsi="Georgia"/>
          <w:sz w:val="16"/>
        </w:rPr>
        <w:t xml:space="preserve">, which could become a more prominent source of tensions than it has been since the election of Ma Ying-jeou in 2008, other potential flashpoints include </w:t>
      </w:r>
      <w:r w:rsidRPr="00646227">
        <w:rPr>
          <w:rStyle w:val="StyleUnderline"/>
          <w:rFonts w:ascii="Georgia" w:hAnsi="Georgia"/>
        </w:rPr>
        <w:t>maritime disputes</w:t>
      </w:r>
      <w:r w:rsidRPr="00646227">
        <w:rPr>
          <w:rFonts w:ascii="Georgia" w:hAnsi="Georgia"/>
          <w:sz w:val="16"/>
        </w:rPr>
        <w:t xml:space="preserve"> in East Asia that involve U.S. </w:t>
      </w:r>
      <w:r w:rsidRPr="00646227">
        <w:rPr>
          <w:rStyle w:val="StyleUnderline"/>
          <w:rFonts w:ascii="Georgia" w:hAnsi="Georgia"/>
        </w:rPr>
        <w:t>treaty allies or security partners</w:t>
      </w:r>
      <w:r w:rsidRPr="00646227">
        <w:rPr>
          <w:rFonts w:ascii="Georgia" w:hAnsi="Georgia"/>
          <w:sz w:val="16"/>
        </w:rPr>
        <w:t xml:space="preserve"> as well as frictions over the </w:t>
      </w:r>
      <w:r w:rsidRPr="00646227">
        <w:rPr>
          <w:rStyle w:val="StyleUnderline"/>
          <w:rFonts w:ascii="Georgia" w:hAnsi="Georgia"/>
        </w:rPr>
        <w:t>freedom of navigation</w:t>
      </w:r>
      <w:r w:rsidRPr="00646227">
        <w:rPr>
          <w:rFonts w:ascii="Georgia" w:hAnsi="Georgia"/>
          <w:sz w:val="16"/>
        </w:rPr>
        <w:t xml:space="preserve"> of U.S. military vessels within what China views as waters under its jurisdiction. The odds of escalation are enhanced because </w:t>
      </w:r>
      <w:r w:rsidRPr="00646227">
        <w:rPr>
          <w:rStyle w:val="StyleUnderline"/>
          <w:rFonts w:ascii="Georgia" w:hAnsi="Georgia"/>
        </w:rPr>
        <w:t>both sides may underestimate the interests at stake for the other and, because the status quo is not clearly defined</w:t>
      </w:r>
      <w:r w:rsidRPr="00646227">
        <w:rPr>
          <w:rFonts w:ascii="Georgia" w:hAnsi="Georgia"/>
          <w:sz w:val="16"/>
        </w:rPr>
        <w:t xml:space="preserve">, they may believe that they are acting defensively while the other is acting offensively revisionist.110 Although recent analyses of U.S.-China security dynamics highlight many of the same factors contributing to crisis instability, they reach somewhat different conclusions about the effect of China’s secure second-strike capability and U.S.- China mutual vulnerability on the potential for escalation to the nuclear level in a crisis. </w:t>
      </w:r>
      <w:r w:rsidRPr="00646227">
        <w:rPr>
          <w:rStyle w:val="StyleUnderline"/>
          <w:rFonts w:ascii="Georgia" w:hAnsi="Georgia"/>
        </w:rPr>
        <w:t>In a recent article on the role of China’s secure second-strike and coercive leverage, Thomas Christensen draws attention to the danger of inadvertent escalation in a crisis between the United States and China. In particular, Christensen challenges the optimistic view that China’s secure second-strike capability will prevent escalation to the strategic nuclear level because each side would be able to impose unacceptable damage on the other after absorbing a first strike</w:t>
      </w:r>
      <w:r w:rsidRPr="00646227">
        <w:rPr>
          <w:rFonts w:ascii="Georgia" w:hAnsi="Georgia"/>
          <w:sz w:val="16"/>
        </w:rPr>
        <w:t xml:space="preserve">.111 Drawing on the Cold War–era scholarship of Robert Jervis and Thomas Schelling, </w:t>
      </w:r>
      <w:r w:rsidRPr="00646227">
        <w:rPr>
          <w:rStyle w:val="StyleUnderline"/>
          <w:rFonts w:ascii="Georgia" w:hAnsi="Georgia"/>
        </w:rPr>
        <w:t xml:space="preserve">Christensen suggests that a conventionally weaker state with a secure second-strike capability could create a “threat that leaves something to chance,” whereby </w:t>
      </w:r>
      <w:r w:rsidRPr="00646227">
        <w:rPr>
          <w:rStyle w:val="Emphasis"/>
          <w:rFonts w:ascii="Georgia" w:hAnsi="Georgia"/>
        </w:rPr>
        <w:t>any conventional conflict could ultimately escalate to strategic nuclear war.</w:t>
      </w:r>
      <w:r w:rsidRPr="00646227">
        <w:rPr>
          <w:rFonts w:ascii="Georgia" w:hAnsi="Georgia"/>
          <w:sz w:val="16"/>
        </w:rPr>
        <w:t xml:space="preserve">112 </w:t>
      </w:r>
      <w:r w:rsidRPr="00646227">
        <w:rPr>
          <w:rStyle w:val="StyleUnderline"/>
          <w:rFonts w:ascii="Georgia" w:hAnsi="Georgia"/>
        </w:rPr>
        <w:t xml:space="preserve">The lack of a clear firebreak between conventional and nuclear operations enhances this risk of </w:t>
      </w:r>
      <w:r w:rsidRPr="00646227">
        <w:rPr>
          <w:rStyle w:val="Emphasis"/>
          <w:rFonts w:ascii="Georgia" w:hAnsi="Georgia"/>
        </w:rPr>
        <w:t>nuclear escalation</w:t>
      </w:r>
      <w:r w:rsidRPr="00646227">
        <w:rPr>
          <w:rFonts w:ascii="Georgia" w:hAnsi="Georgia"/>
          <w:sz w:val="16"/>
        </w:rPr>
        <w:t xml:space="preserve">. Conventionally weaker states may unintentionally increase the threat that leaves something to chance if their nuclear and conventional forces are integrated, and “fighting can become blurred between conventional and nuclear war.”113 </w:t>
      </w:r>
      <w:r w:rsidRPr="00646227">
        <w:rPr>
          <w:rStyle w:val="StyleUnderline"/>
          <w:rFonts w:ascii="Georgia" w:hAnsi="Georgia"/>
        </w:rPr>
        <w:t xml:space="preserve">In a possible crisis between the United States and China, Christensen identifies how inadvertent escalation might occur. He suggests that China could be </w:t>
      </w:r>
      <w:r w:rsidRPr="00646227">
        <w:rPr>
          <w:rStyle w:val="Emphasis"/>
          <w:rFonts w:ascii="Georgia" w:hAnsi="Georgia"/>
        </w:rPr>
        <w:t>bolder in a conventional crisis</w:t>
      </w:r>
      <w:r w:rsidRPr="00646227">
        <w:rPr>
          <w:rStyle w:val="StyleUnderline"/>
          <w:rFonts w:ascii="Georgia" w:hAnsi="Georgia"/>
        </w:rPr>
        <w:t xml:space="preserve"> with the United States because it believes it could counter U.S. threats of nuclear escalation.114</w:t>
      </w:r>
      <w:r w:rsidRPr="00646227">
        <w:rPr>
          <w:rFonts w:ascii="Georgia" w:hAnsi="Georgia"/>
          <w:sz w:val="16"/>
        </w:rPr>
        <w:t xml:space="preserve"> Complicating matters, some of China’s newly developed conventional systems overlap with its nuclear ones, especially land-based ballistic missiles and their attendant command and control infrastructure but also submarines and space-based assets. </w:t>
      </w:r>
      <w:r w:rsidRPr="00646227">
        <w:rPr>
          <w:rStyle w:val="StyleUnderline"/>
          <w:rFonts w:ascii="Georgia" w:hAnsi="Georgia"/>
        </w:rPr>
        <w:t>If a conflict between the United States and China occurred, Christensen notes that U.S. commanders could have strong incentives to attack China’s mobile missiles and related assets to defend U.S. forces</w:t>
      </w:r>
      <w:r w:rsidRPr="00646227">
        <w:rPr>
          <w:rFonts w:ascii="Georgia" w:hAnsi="Georgia"/>
          <w:sz w:val="16"/>
        </w:rPr>
        <w:t xml:space="preserve"> and ultimately prevail in a conflict.115 </w:t>
      </w:r>
      <w:r w:rsidRPr="00646227">
        <w:rPr>
          <w:rStyle w:val="StyleUnderline"/>
          <w:rFonts w:ascii="Georgia" w:hAnsi="Georgia"/>
        </w:rPr>
        <w:t xml:space="preserve">If these strikes occurred, Beijing could mistakenly view them “as a conventional attack on its nuclear retaliatory capability or as a precursor to a nuclear first strike.” As a result, “even a China that generally adheres to a No-First-Use posture might </w:t>
      </w:r>
      <w:r w:rsidRPr="00646227">
        <w:rPr>
          <w:rStyle w:val="Emphasis"/>
          <w:rFonts w:ascii="Georgia" w:hAnsi="Georgia"/>
        </w:rPr>
        <w:t>escalate to the nuclear level</w:t>
      </w:r>
      <w:r w:rsidRPr="00646227">
        <w:rPr>
          <w:rFonts w:ascii="Georgia" w:hAnsi="Georgia"/>
          <w:sz w:val="16"/>
        </w:rPr>
        <w:t xml:space="preserve">.”116 Christensen also highlights sections from the Science of Second Artillery Campaigns to show that “China’s NFU [no-first-use] doctrine still allows for blurring of the firebreak between conventional and nuclear warfare.”117 The book, for example, indicates that </w:t>
      </w:r>
      <w:r w:rsidRPr="00646227">
        <w:rPr>
          <w:rStyle w:val="StyleUnderline"/>
          <w:rFonts w:ascii="Georgia" w:hAnsi="Georgia"/>
        </w:rPr>
        <w:t>China’s nuclear forces create a means “by which to level the playing field with a stronger adversary” and suggests that China could lower its “nuclear deterrence threshold” under certain conditions,</w:t>
      </w:r>
      <w:r w:rsidRPr="00646227">
        <w:rPr>
          <w:rFonts w:ascii="Georgia" w:hAnsi="Georgia"/>
          <w:sz w:val="16"/>
        </w:rPr>
        <w:t xml:space="preserve"> including “to compel the enemy to stop its war of invasion.”118</w:t>
      </w:r>
    </w:p>
    <w:p w14:paraId="7F1B0C30" w14:textId="77777777" w:rsidR="00CD2D0A" w:rsidRPr="00646227" w:rsidRDefault="00CD2D0A" w:rsidP="001D1961">
      <w:pPr>
        <w:rPr>
          <w:rFonts w:ascii="Georgia" w:hAnsi="Georgia"/>
        </w:rPr>
      </w:pPr>
    </w:p>
    <w:p w14:paraId="4BAF7A15" w14:textId="1C8D477C" w:rsidR="00CD2D0A" w:rsidRPr="00646227" w:rsidRDefault="00C654B5" w:rsidP="001D1961">
      <w:pPr>
        <w:pStyle w:val="Heading2"/>
        <w:spacing w:before="0"/>
        <w:rPr>
          <w:rFonts w:ascii="Georgia" w:hAnsi="Georgia"/>
        </w:rPr>
      </w:pPr>
      <w:r w:rsidRPr="00646227">
        <w:rPr>
          <w:rFonts w:ascii="Georgia" w:hAnsi="Georgia"/>
        </w:rPr>
        <w:t xml:space="preserve">2NC – </w:t>
      </w:r>
      <w:r w:rsidR="00CD2D0A" w:rsidRPr="00646227">
        <w:rPr>
          <w:rFonts w:ascii="Georgia" w:hAnsi="Georgia"/>
        </w:rPr>
        <w:t>Top Level</w:t>
      </w:r>
    </w:p>
    <w:p w14:paraId="652E2EA9" w14:textId="77777777" w:rsidR="00916BBC" w:rsidRPr="00646227" w:rsidRDefault="00916BBC" w:rsidP="001D1961">
      <w:pPr>
        <w:rPr>
          <w:rFonts w:ascii="Georgia" w:hAnsi="Georgia"/>
        </w:rPr>
      </w:pPr>
    </w:p>
    <w:p w14:paraId="37C0FAB0" w14:textId="77777777" w:rsidR="00404A4F" w:rsidRPr="00646227" w:rsidRDefault="00404A4F" w:rsidP="001D1961">
      <w:pPr>
        <w:pStyle w:val="Heading3"/>
        <w:spacing w:before="0"/>
        <w:rPr>
          <w:rFonts w:ascii="Georgia" w:hAnsi="Georgia"/>
        </w:rPr>
      </w:pPr>
      <w:r w:rsidRPr="00646227">
        <w:rPr>
          <w:rFonts w:ascii="Georgia" w:hAnsi="Georgia"/>
        </w:rPr>
        <w:t>2NC – War Inev</w:t>
      </w:r>
    </w:p>
    <w:p w14:paraId="015DFDFE" w14:textId="77777777" w:rsidR="00404A4F" w:rsidRPr="00646227" w:rsidRDefault="00404A4F" w:rsidP="001D1961">
      <w:pPr>
        <w:rPr>
          <w:rFonts w:ascii="Georgia" w:hAnsi="Georgia"/>
        </w:rPr>
      </w:pPr>
    </w:p>
    <w:p w14:paraId="0DE5BAC4" w14:textId="77777777" w:rsidR="00404A4F" w:rsidRPr="00646227" w:rsidRDefault="00404A4F" w:rsidP="001D1961">
      <w:pPr>
        <w:pStyle w:val="Heading4"/>
        <w:spacing w:before="0"/>
        <w:rPr>
          <w:rFonts w:ascii="Georgia" w:hAnsi="Georgia"/>
        </w:rPr>
      </w:pPr>
      <w:r w:rsidRPr="00646227">
        <w:rPr>
          <w:rFonts w:ascii="Georgia" w:hAnsi="Georgia"/>
        </w:rPr>
        <w:t>War with China is inevitable – new economic dynamics and militarization of the SCS</w:t>
      </w:r>
    </w:p>
    <w:p w14:paraId="413A9B3D" w14:textId="77777777" w:rsidR="00404A4F" w:rsidRPr="00646227" w:rsidRDefault="00404A4F" w:rsidP="001D1961">
      <w:pPr>
        <w:rPr>
          <w:rStyle w:val="Style13ptBold"/>
          <w:rFonts w:ascii="Georgia" w:hAnsi="Georgia"/>
          <w:b w:val="0"/>
          <w:sz w:val="22"/>
        </w:rPr>
      </w:pPr>
      <w:r w:rsidRPr="00646227">
        <w:rPr>
          <w:rStyle w:val="Style13ptBold"/>
          <w:rFonts w:ascii="Georgia" w:hAnsi="Georgia"/>
        </w:rPr>
        <w:t xml:space="preserve">Poulos 15 </w:t>
      </w:r>
      <w:r w:rsidRPr="00646227">
        <w:rPr>
          <w:rStyle w:val="Style13ptBold"/>
          <w:rFonts w:ascii="Georgia" w:hAnsi="Georgia"/>
          <w:b w:val="0"/>
          <w:sz w:val="22"/>
        </w:rPr>
        <w:t>(James, has been a fellow of the Claremont Institute, the Tocqueville Forum, and the Bradley Foundation, 4/8/15, “A U.S.-China war is unthinkable. It also may be inevitable,” The Week, http://theweek.com/articles/548388/uschina-war-unthinkable-also-may-inevitable)</w:t>
      </w:r>
    </w:p>
    <w:p w14:paraId="006254AF" w14:textId="77777777" w:rsidR="00404A4F" w:rsidRPr="00646227" w:rsidRDefault="00404A4F" w:rsidP="001D1961">
      <w:pPr>
        <w:rPr>
          <w:rFonts w:ascii="Georgia" w:hAnsi="Georgia"/>
          <w:sz w:val="16"/>
        </w:rPr>
      </w:pPr>
      <w:r w:rsidRPr="00646227">
        <w:rPr>
          <w:rStyle w:val="StyleUnderline"/>
          <w:rFonts w:ascii="Georgia" w:hAnsi="Georgia"/>
        </w:rPr>
        <w:t>It's easy for military strategists to be mistaken for warmongers</w:t>
      </w:r>
      <w:r w:rsidRPr="00646227">
        <w:rPr>
          <w:rFonts w:ascii="Georgia" w:hAnsi="Georgia"/>
          <w:sz w:val="16"/>
        </w:rPr>
        <w:t xml:space="preserve">. </w:t>
      </w:r>
      <w:r w:rsidRPr="00646227">
        <w:rPr>
          <w:rStyle w:val="Emphasis"/>
          <w:rFonts w:ascii="Georgia" w:hAnsi="Georgia"/>
        </w:rPr>
        <w:t>By</w:t>
      </w:r>
      <w:r w:rsidRPr="00646227">
        <w:rPr>
          <w:rFonts w:ascii="Georgia" w:hAnsi="Georgia"/>
          <w:sz w:val="16"/>
        </w:rPr>
        <w:t xml:space="preserve"> simply </w:t>
      </w:r>
      <w:r w:rsidRPr="00646227">
        <w:rPr>
          <w:rStyle w:val="Emphasis"/>
          <w:rFonts w:ascii="Georgia" w:hAnsi="Georgia"/>
        </w:rPr>
        <w:t>considering</w:t>
      </w:r>
      <w:r w:rsidRPr="00646227">
        <w:rPr>
          <w:rFonts w:ascii="Georgia" w:hAnsi="Georgia"/>
          <w:sz w:val="16"/>
        </w:rPr>
        <w:t xml:space="preserve"> the </w:t>
      </w:r>
      <w:r w:rsidRPr="00646227">
        <w:rPr>
          <w:rStyle w:val="Emphasis"/>
          <w:rFonts w:ascii="Georgia" w:hAnsi="Georgia"/>
        </w:rPr>
        <w:t>possibility</w:t>
      </w:r>
      <w:r w:rsidRPr="00646227">
        <w:rPr>
          <w:rFonts w:ascii="Georgia" w:hAnsi="Georgia"/>
          <w:sz w:val="16"/>
        </w:rPr>
        <w:t xml:space="preserve"> that </w:t>
      </w:r>
      <w:r w:rsidRPr="00646227">
        <w:rPr>
          <w:rStyle w:val="Emphasis"/>
          <w:rFonts w:ascii="Georgia" w:hAnsi="Georgia"/>
        </w:rPr>
        <w:t xml:space="preserve">big wars are </w:t>
      </w:r>
      <w:r w:rsidRPr="00646227">
        <w:rPr>
          <w:rFonts w:ascii="Georgia" w:hAnsi="Georgia"/>
          <w:sz w:val="16"/>
        </w:rPr>
        <w:t xml:space="preserve">eventually </w:t>
      </w:r>
      <w:r w:rsidRPr="00646227">
        <w:rPr>
          <w:rStyle w:val="Emphasis"/>
          <w:rFonts w:ascii="Georgia" w:hAnsi="Georgia"/>
        </w:rPr>
        <w:t>inevitable</w:t>
      </w:r>
      <w:r w:rsidRPr="00646227">
        <w:rPr>
          <w:rFonts w:ascii="Georgia" w:hAnsi="Georgia"/>
          <w:sz w:val="16"/>
        </w:rPr>
        <w:t xml:space="preserve">, </w:t>
      </w:r>
      <w:r w:rsidRPr="00646227">
        <w:rPr>
          <w:rStyle w:val="Emphasis"/>
          <w:rFonts w:ascii="Georgia" w:hAnsi="Georgia"/>
        </w:rPr>
        <w:t>military strategists are</w:t>
      </w:r>
      <w:r w:rsidRPr="00646227">
        <w:rPr>
          <w:rFonts w:ascii="Georgia" w:hAnsi="Georgia"/>
          <w:sz w:val="16"/>
        </w:rPr>
        <w:t xml:space="preserve"> automatically </w:t>
      </w:r>
      <w:r w:rsidRPr="00646227">
        <w:rPr>
          <w:rStyle w:val="Emphasis"/>
          <w:rFonts w:ascii="Georgia" w:hAnsi="Georgia"/>
        </w:rPr>
        <w:t>in a different class than the rest of us. For</w:t>
      </w:r>
      <w:r w:rsidRPr="00646227">
        <w:rPr>
          <w:rFonts w:ascii="Georgia" w:hAnsi="Georgia"/>
          <w:sz w:val="16"/>
        </w:rPr>
        <w:t xml:space="preserve"> a military strategist, ruling out the prospect of war is a failure of the imagination, and a potentially dangerous one at that. These possibilities, even if they seem far-fatched, must be confronted. And although few want to, </w:t>
      </w:r>
      <w:r w:rsidRPr="00646227">
        <w:rPr>
          <w:rStyle w:val="Emphasis"/>
          <w:rFonts w:ascii="Georgia" w:hAnsi="Georgia"/>
        </w:rPr>
        <w:t>we have to think about war with China</w:t>
      </w:r>
      <w:r w:rsidRPr="00646227">
        <w:rPr>
          <w:rFonts w:ascii="Georgia" w:hAnsi="Georgia"/>
          <w:sz w:val="16"/>
        </w:rPr>
        <w:t xml:space="preserve">. What's more, we have to think about war with China </w:t>
      </w:r>
      <w:r w:rsidRPr="00646227">
        <w:rPr>
          <w:rStyle w:val="Emphasis"/>
          <w:rFonts w:ascii="Georgia" w:hAnsi="Georgia"/>
        </w:rPr>
        <w:t>in a new way</w:t>
      </w:r>
      <w:r w:rsidRPr="00646227">
        <w:rPr>
          <w:rFonts w:ascii="Georgia" w:hAnsi="Georgia"/>
          <w:sz w:val="16"/>
        </w:rPr>
        <w:t xml:space="preserve">. The </w:t>
      </w:r>
      <w:r w:rsidRPr="00646227">
        <w:rPr>
          <w:rStyle w:val="Emphasis"/>
          <w:rFonts w:ascii="Georgia" w:hAnsi="Georgia"/>
        </w:rPr>
        <w:t>narrative right now holds that China is expanding and we are scrambling — economically and politically.</w:t>
      </w:r>
      <w:r w:rsidRPr="00646227">
        <w:rPr>
          <w:rFonts w:ascii="Georgia" w:hAnsi="Georgia"/>
          <w:sz w:val="16"/>
        </w:rPr>
        <w:t xml:space="preserve"> Because of this, we think, the likelihood of conflict between America and China is increasing — but not the likelihood of an actual war. We may well be wrong about that. First, the economic tension: "</w:t>
      </w:r>
      <w:r w:rsidRPr="00646227">
        <w:rPr>
          <w:rStyle w:val="StyleUnderline"/>
          <w:rFonts w:ascii="Georgia" w:hAnsi="Georgia"/>
        </w:rPr>
        <w:t>Beijing's plans for a new multilateral Asian Infrastructure Investment Bank have put Washington on edge</w:t>
      </w:r>
      <w:r w:rsidRPr="00646227">
        <w:rPr>
          <w:rFonts w:ascii="Georgia" w:hAnsi="Georgia"/>
          <w:sz w:val="16"/>
        </w:rPr>
        <w:t xml:space="preserve">," notes Johns Hopkins China expert Ho-fung Hung. "More than 40 countries, including major United States allies in Europe, have signed up to join it despite the Obama administration's objections and warnings." (You can read more about China's development bank here.) Then, the </w:t>
      </w:r>
      <w:r w:rsidRPr="00646227">
        <w:rPr>
          <w:rStyle w:val="StyleUnderline"/>
          <w:rFonts w:ascii="Georgia" w:hAnsi="Georgia"/>
        </w:rPr>
        <w:t xml:space="preserve">militarization and geopolitics: </w:t>
      </w:r>
      <w:r w:rsidRPr="00646227">
        <w:rPr>
          <w:rFonts w:ascii="Georgia" w:hAnsi="Georgia"/>
          <w:sz w:val="16"/>
        </w:rPr>
        <w:t xml:space="preserve">Obama's new Defense secretary, Ash </w:t>
      </w:r>
      <w:r w:rsidRPr="00646227">
        <w:rPr>
          <w:rStyle w:val="StyleUnderline"/>
          <w:rFonts w:ascii="Georgia" w:hAnsi="Georgia"/>
        </w:rPr>
        <w:t>Carter, is telegraphing a response to China's aggressive militarization of the South China Sea.</w:t>
      </w:r>
      <w:r w:rsidRPr="00646227">
        <w:rPr>
          <w:rFonts w:ascii="Georgia" w:hAnsi="Georgia"/>
          <w:sz w:val="16"/>
        </w:rPr>
        <w:t xml:space="preserve"> "We and many other countries are deeply concerned about some of the activities China is undertaking," he recently warned. "</w:t>
      </w:r>
      <w:r w:rsidRPr="00646227">
        <w:rPr>
          <w:rStyle w:val="StyleUnderline"/>
          <w:rFonts w:ascii="Georgia" w:hAnsi="Georgia"/>
        </w:rPr>
        <w:t xml:space="preserve">Its opaque defense budget, its actions in cyberspace, and its behavior in places like the South China Sea raise a number of serious questions." </w:t>
      </w:r>
      <w:r w:rsidRPr="00646227">
        <w:rPr>
          <w:rFonts w:ascii="Georgia" w:hAnsi="Georgia"/>
          <w:sz w:val="16"/>
        </w:rPr>
        <w:t xml:space="preserve">Because war with China is unthinkable for us, we see these issues and think managing the Chinese threat is more likely than a shooting war. But the paradox is that </w:t>
      </w:r>
      <w:r w:rsidRPr="00646227">
        <w:rPr>
          <w:rStyle w:val="StyleUnderline"/>
          <w:rFonts w:ascii="Georgia" w:hAnsi="Georgia"/>
        </w:rPr>
        <w:t>by ruling out the possibility that China is unmanageable</w:t>
      </w:r>
      <w:r w:rsidRPr="00646227">
        <w:rPr>
          <w:rFonts w:ascii="Georgia" w:hAnsi="Georgia"/>
          <w:sz w:val="16"/>
        </w:rPr>
        <w:t xml:space="preserve">, </w:t>
      </w:r>
      <w:r w:rsidRPr="00646227">
        <w:rPr>
          <w:rStyle w:val="Emphasis"/>
          <w:rFonts w:ascii="Georgia" w:hAnsi="Georgia"/>
        </w:rPr>
        <w:t>we are preparing ourselves to be caught unawares by war</w:t>
      </w:r>
      <w:r w:rsidRPr="00646227">
        <w:rPr>
          <w:rFonts w:ascii="Georgia" w:hAnsi="Georgia"/>
          <w:sz w:val="16"/>
        </w:rPr>
        <w:t xml:space="preserve">. We see China the way we do — as a threat to be managed — because we're viewing China in too shallow a way. Even though our perspective is complex and well-informed, we probably spend too much time looking at China's maneuvers and quantifying its socioeconomic situation. Dig deeper. </w:t>
      </w:r>
      <w:r w:rsidRPr="00646227">
        <w:rPr>
          <w:rStyle w:val="Emphasis"/>
          <w:rFonts w:ascii="Georgia" w:hAnsi="Georgia"/>
        </w:rPr>
        <w:t>It's a real possibility that China is actually unmanageable</w:t>
      </w:r>
      <w:r w:rsidRPr="00646227">
        <w:rPr>
          <w:rFonts w:ascii="Georgia" w:hAnsi="Georgia"/>
          <w:sz w:val="16"/>
        </w:rPr>
        <w:t xml:space="preserve">. When the U.S. stood to benefit hugely from growth fueled by China, most Americans — especially elites — felt good about delinking China's economic and political policy. Now that so many other countries feel the same way, it's becoming unnerving. That's why </w:t>
      </w:r>
      <w:r w:rsidRPr="00646227">
        <w:rPr>
          <w:rStyle w:val="Emphasis"/>
          <w:rFonts w:ascii="Georgia" w:hAnsi="Georgia"/>
        </w:rPr>
        <w:t>China's militarism in the South China Sea is</w:t>
      </w:r>
      <w:r w:rsidRPr="00646227">
        <w:rPr>
          <w:rFonts w:ascii="Georgia" w:hAnsi="Georgia"/>
          <w:sz w:val="16"/>
        </w:rPr>
        <w:t xml:space="preserve"> actually </w:t>
      </w:r>
      <w:r w:rsidRPr="00646227">
        <w:rPr>
          <w:rStyle w:val="Emphasis"/>
          <w:rFonts w:ascii="Georgia" w:hAnsi="Georgia"/>
        </w:rPr>
        <w:t>a bigger problem than it should be.</w:t>
      </w:r>
      <w:r w:rsidRPr="00646227">
        <w:rPr>
          <w:rFonts w:ascii="Georgia" w:hAnsi="Georgia"/>
          <w:sz w:val="16"/>
        </w:rPr>
        <w:t xml:space="preserve"> Alone, a few unwelcome installations should not trigger a shooting war, as Henry Kissinger has explained. Alone, Chinese regional economic leadership is not a huge threat to the U.S. But the </w:t>
      </w:r>
      <w:r w:rsidRPr="00646227">
        <w:rPr>
          <w:rStyle w:val="StyleUnderline"/>
          <w:rFonts w:ascii="Georgia" w:hAnsi="Georgia"/>
        </w:rPr>
        <w:t>two together are another story</w:t>
      </w:r>
      <w:r w:rsidRPr="00646227">
        <w:rPr>
          <w:rFonts w:ascii="Georgia" w:hAnsi="Georgia"/>
          <w:sz w:val="16"/>
        </w:rPr>
        <w:t xml:space="preserve">. China's economic edge can work very well to soften up resistance to a subsequent wave of military expansionism. In this view, China's expanding presence in the South China Sea is just a prelude of what will happen after its neighbors become reliant on good economic relations. Rather than just a modest problem, it's a signal of a huge problem to come. </w:t>
      </w:r>
      <w:r w:rsidRPr="00646227">
        <w:rPr>
          <w:rStyle w:val="Emphasis"/>
          <w:rFonts w:ascii="Georgia" w:hAnsi="Georgia"/>
        </w:rPr>
        <w:t>Of course, American reluctance to go to war with China is high,</w:t>
      </w:r>
      <w:r w:rsidRPr="00646227">
        <w:rPr>
          <w:rFonts w:ascii="Georgia" w:hAnsi="Georgia"/>
          <w:sz w:val="16"/>
        </w:rPr>
        <w:t xml:space="preserve"> and will stay that way. </w:t>
      </w:r>
      <w:r w:rsidRPr="00646227">
        <w:rPr>
          <w:rStyle w:val="Emphasis"/>
          <w:rFonts w:ascii="Georgia" w:hAnsi="Georgia"/>
        </w:rPr>
        <w:t>But American concern over economic eclipse will remain high</w:t>
      </w:r>
      <w:r w:rsidRPr="00646227">
        <w:rPr>
          <w:rFonts w:ascii="Georgia" w:hAnsi="Georgia"/>
          <w:sz w:val="16"/>
        </w:rPr>
        <w:t xml:space="preserve"> too, whatever the experts say, </w:t>
      </w:r>
      <w:r w:rsidRPr="00646227">
        <w:rPr>
          <w:rStyle w:val="Emphasis"/>
          <w:rFonts w:ascii="Georgia" w:hAnsi="Georgia"/>
        </w:rPr>
        <w:t>because American leverage over Chinese economic leadership is set to keep weakening</w:t>
      </w:r>
      <w:r w:rsidRPr="00646227">
        <w:rPr>
          <w:rFonts w:ascii="Georgia" w:hAnsi="Georgia"/>
          <w:sz w:val="16"/>
        </w:rPr>
        <w:t xml:space="preserve">. The likelihood is that our fear of decline will exceed our fear of defeat. Or, to put it another way, </w:t>
      </w:r>
      <w:r w:rsidRPr="00646227">
        <w:rPr>
          <w:rStyle w:val="Emphasis"/>
          <w:rFonts w:ascii="Georgia" w:hAnsi="Georgia"/>
        </w:rPr>
        <w:t>we may be as unmanageable for the Chinese as they are for us.</w:t>
      </w:r>
      <w:r w:rsidRPr="00646227">
        <w:rPr>
          <w:rFonts w:ascii="Georgia" w:hAnsi="Georgia"/>
          <w:sz w:val="16"/>
        </w:rPr>
        <w:t xml:space="preserve"> Only by taking this seemingly pessimistic possibility seriously can we invent a durable peace. But that is a lot to ask on both sides.</w:t>
      </w:r>
    </w:p>
    <w:p w14:paraId="57576D61" w14:textId="77777777" w:rsidR="00404A4F" w:rsidRPr="00646227" w:rsidRDefault="00404A4F" w:rsidP="001D1961">
      <w:pPr>
        <w:rPr>
          <w:rFonts w:ascii="Georgia" w:hAnsi="Georgia"/>
        </w:rPr>
      </w:pPr>
    </w:p>
    <w:p w14:paraId="500BF7BB" w14:textId="77777777" w:rsidR="00404A4F" w:rsidRPr="00646227" w:rsidRDefault="00404A4F" w:rsidP="001D1961">
      <w:pPr>
        <w:pStyle w:val="Heading4"/>
        <w:spacing w:before="0"/>
        <w:rPr>
          <w:rFonts w:ascii="Georgia" w:hAnsi="Georgia"/>
        </w:rPr>
      </w:pPr>
      <w:r w:rsidRPr="00646227">
        <w:rPr>
          <w:rFonts w:ascii="Georgia" w:hAnsi="Georgia"/>
        </w:rPr>
        <w:t>War is inevitable – China will want to be the next global super power – conflict now ensures victory while continuation of the squo decimates heg</w:t>
      </w:r>
    </w:p>
    <w:p w14:paraId="762BB2D2" w14:textId="77777777" w:rsidR="00404A4F" w:rsidRPr="00646227" w:rsidRDefault="00404A4F" w:rsidP="001D1961">
      <w:pPr>
        <w:rPr>
          <w:rStyle w:val="Style13ptBold"/>
          <w:rFonts w:ascii="Georgia" w:hAnsi="Georgia"/>
          <w:b w:val="0"/>
          <w:sz w:val="22"/>
        </w:rPr>
      </w:pPr>
      <w:r w:rsidRPr="00646227">
        <w:rPr>
          <w:rStyle w:val="Style13ptBold"/>
          <w:rFonts w:ascii="Georgia" w:hAnsi="Georgia"/>
        </w:rPr>
        <w:t xml:space="preserve">Valencia 14 </w:t>
      </w:r>
      <w:r w:rsidRPr="00646227">
        <w:rPr>
          <w:rStyle w:val="Style13ptBold"/>
          <w:rFonts w:ascii="Georgia" w:hAnsi="Georgia"/>
          <w:b w:val="0"/>
          <w:sz w:val="22"/>
        </w:rPr>
        <w:t>(Mark, maritime policy analyst, political commentator and consultant focused on Asia, is an adjunct senior scholar at the National Institute for South China Sea Studies in Hainan, China, 9/1/14, “China, U.S. moving closer to viewing war as inevitable,” The Japan Times, http://www.japantimes.co.jp/opinion/2014/09/01/commentary/world-commentary/china-u-s-moving-closer-to-viewing-war-as-inevitable/#.V36nr5MrJp8)</w:t>
      </w:r>
    </w:p>
    <w:p w14:paraId="05782618" w14:textId="77777777" w:rsidR="00404A4F" w:rsidRPr="00646227" w:rsidRDefault="00404A4F" w:rsidP="001D1961">
      <w:pPr>
        <w:rPr>
          <w:rStyle w:val="Emphasis"/>
          <w:rFonts w:ascii="Georgia" w:hAnsi="Georgia"/>
        </w:rPr>
      </w:pPr>
      <w:r w:rsidRPr="00646227">
        <w:rPr>
          <w:rFonts w:ascii="Georgia" w:hAnsi="Georgia"/>
          <w:sz w:val="16"/>
        </w:rPr>
        <w:t xml:space="preserve">KANEOHE, HAWAII – The Aug. 19 dangerous encounter between a U.S. Navy surveillance plane and a Chinese fighter jet over the South China Sea was in the Pentagon’s words “certainly not in keeping with the kind of military-to-military relations” the United States seeks with China. Political relations are tenuous as well. </w:t>
      </w:r>
      <w:r w:rsidRPr="00646227">
        <w:rPr>
          <w:rStyle w:val="StyleUnderline"/>
          <w:rFonts w:ascii="Georgia" w:hAnsi="Georgia"/>
        </w:rPr>
        <w:t>Many analysts</w:t>
      </w:r>
      <w:r w:rsidRPr="00646227">
        <w:rPr>
          <w:rFonts w:ascii="Georgia" w:hAnsi="Georgia"/>
          <w:sz w:val="16"/>
        </w:rPr>
        <w:t xml:space="preserve"> in both the U.S. and China </w:t>
      </w:r>
      <w:r w:rsidRPr="00646227">
        <w:rPr>
          <w:rStyle w:val="Emphasis"/>
          <w:rFonts w:ascii="Georgia" w:hAnsi="Georgia"/>
        </w:rPr>
        <w:t>have warned of a “tipping point” in China-U.S. relations</w:t>
      </w:r>
      <w:r w:rsidRPr="00646227">
        <w:rPr>
          <w:rFonts w:ascii="Georgia" w:hAnsi="Georgia"/>
          <w:sz w:val="16"/>
        </w:rPr>
        <w:t xml:space="preserve"> </w:t>
      </w:r>
      <w:r w:rsidRPr="00646227">
        <w:rPr>
          <w:rStyle w:val="StyleUnderline"/>
          <w:rFonts w:ascii="Georgia" w:hAnsi="Georgia"/>
        </w:rPr>
        <w:t>beyond which</w:t>
      </w:r>
      <w:r w:rsidRPr="00646227">
        <w:rPr>
          <w:rFonts w:ascii="Georgia" w:hAnsi="Georgia"/>
          <w:sz w:val="16"/>
        </w:rPr>
        <w:t xml:space="preserve"> the two conclude that </w:t>
      </w:r>
      <w:r w:rsidRPr="00646227">
        <w:rPr>
          <w:rStyle w:val="Emphasis"/>
          <w:rFonts w:ascii="Georgia" w:hAnsi="Georgia"/>
        </w:rPr>
        <w:t>conflict is unavoidable</w:t>
      </w:r>
      <w:r w:rsidRPr="00646227">
        <w:rPr>
          <w:rFonts w:ascii="Georgia" w:hAnsi="Georgia"/>
          <w:sz w:val="16"/>
        </w:rPr>
        <w:t xml:space="preserve"> and begin preparing for it in earnest while trying to hide their true intentions. This is different from hedging in that there is no easy way back. Beyond the tipping point the national mind-set and policy decisions inexorably tilt and then flow toward conflict. </w:t>
      </w:r>
      <w:r w:rsidRPr="00646227">
        <w:rPr>
          <w:rStyle w:val="Emphasis"/>
          <w:rFonts w:ascii="Georgia" w:hAnsi="Georgia"/>
        </w:rPr>
        <w:t>Such a clash of titans would not be a new phenomenon</w:t>
      </w:r>
      <w:r w:rsidRPr="00646227">
        <w:rPr>
          <w:rFonts w:ascii="Georgia" w:hAnsi="Georgia"/>
          <w:sz w:val="16"/>
        </w:rPr>
        <w:t xml:space="preserve">. In classic realist theory, </w:t>
      </w:r>
      <w:r w:rsidRPr="00646227">
        <w:rPr>
          <w:rStyle w:val="StyleUnderline"/>
          <w:rFonts w:ascii="Georgia" w:hAnsi="Georgia"/>
        </w:rPr>
        <w:t>established powers strive to preserve the status quo that assures their position at the top of the hierarchy and view emerging powers as potential threats</w:t>
      </w:r>
      <w:r w:rsidRPr="00646227">
        <w:rPr>
          <w:rFonts w:ascii="Georgia" w:hAnsi="Georgia"/>
          <w:sz w:val="16"/>
        </w:rPr>
        <w:t xml:space="preserve">. Rising powers feel constrained and strive to stretch the sinews of the international system. They fear that the dominant power will try to snuff them out before they become an existential threat. Thucydides described this “natural” process regarding Athens and Sparta as a combination of “rise” and fear — which inevitably leads to war. Today this is known as the “Thucydides trap.” The international relations question of our age is: Can China and the U.S. avoid it? This may sound like Chicken Little warning that “the sky is falling.” But the </w:t>
      </w:r>
      <w:r w:rsidRPr="00646227">
        <w:rPr>
          <w:rStyle w:val="Emphasis"/>
          <w:rFonts w:ascii="Georgia" w:hAnsi="Georgia"/>
        </w:rPr>
        <w:t>situation really is quite bad and growing worse by the day.</w:t>
      </w:r>
      <w:r w:rsidRPr="00646227">
        <w:rPr>
          <w:rFonts w:ascii="Georgia" w:hAnsi="Georgia"/>
          <w:sz w:val="16"/>
        </w:rPr>
        <w:t xml:space="preserve"> It is now clear that </w:t>
      </w:r>
      <w:r w:rsidRPr="00646227">
        <w:rPr>
          <w:rStyle w:val="StyleUnderline"/>
          <w:rFonts w:ascii="Georgia" w:hAnsi="Georgia"/>
        </w:rPr>
        <w:t>China expects to play a role at “the center of the world’s political system</w:t>
      </w:r>
      <w:r w:rsidRPr="00646227">
        <w:rPr>
          <w:rFonts w:ascii="Georgia" w:hAnsi="Georgia"/>
          <w:sz w:val="16"/>
        </w:rPr>
        <w:t xml:space="preserve">.” It wants to be a new rule maker and an old rule breaker if it is in its national interest to do so. It </w:t>
      </w:r>
      <w:r w:rsidRPr="00646227">
        <w:rPr>
          <w:rStyle w:val="StyleUnderline"/>
          <w:rFonts w:ascii="Georgia" w:hAnsi="Georgia"/>
        </w:rPr>
        <w:t>wants to be an “exceptional” country like the U.S</w:t>
      </w:r>
      <w:r w:rsidRPr="00646227">
        <w:rPr>
          <w:rFonts w:ascii="Georgia" w:hAnsi="Georgia"/>
          <w:sz w:val="16"/>
        </w:rPr>
        <w:t xml:space="preserve">. The accommodation of such a role for China by the U.S. is what President Xi Jinping presumably meant when he proposed a “new” type of major country relationship at his Sunnylands summit with U.S. President Barack Obama in June last year. But as Ashley Tellis argues in his new book “Balancing Without Containment: An American Strategy for Managing China,” the </w:t>
      </w:r>
      <w:r w:rsidRPr="00646227">
        <w:rPr>
          <w:rStyle w:val="StyleUnderline"/>
          <w:rFonts w:ascii="Georgia" w:hAnsi="Georgia"/>
        </w:rPr>
        <w:t>loss of “primacy to China would fundamentally undermine the national security interests of the United States in</w:t>
      </w:r>
      <w:r w:rsidRPr="00646227">
        <w:rPr>
          <w:rFonts w:ascii="Georgia" w:hAnsi="Georgia"/>
          <w:sz w:val="16"/>
        </w:rPr>
        <w:t xml:space="preserve"> the </w:t>
      </w:r>
      <w:r w:rsidRPr="00646227">
        <w:rPr>
          <w:rStyle w:val="StyleUnderline"/>
          <w:rFonts w:ascii="Georgia" w:hAnsi="Georgia"/>
        </w:rPr>
        <w:t>most comprehensive sense imaginable</w:t>
      </w:r>
      <w:r w:rsidRPr="00646227">
        <w:rPr>
          <w:rFonts w:ascii="Georgia" w:hAnsi="Georgia"/>
          <w:sz w:val="16"/>
        </w:rPr>
        <w:t xml:space="preserve">.” The </w:t>
      </w:r>
      <w:r w:rsidRPr="00646227">
        <w:rPr>
          <w:rStyle w:val="StyleUnderline"/>
          <w:rFonts w:ascii="Georgia" w:hAnsi="Georgia"/>
        </w:rPr>
        <w:t>U.S. ideational, political, cultural and economic dominance of the international arena and decision making process would slowly erode and be replaced by that of China</w:t>
      </w:r>
      <w:r w:rsidRPr="00646227">
        <w:rPr>
          <w:rFonts w:ascii="Georgia" w:hAnsi="Georgia"/>
          <w:sz w:val="16"/>
        </w:rPr>
        <w:t xml:space="preserve">. America would no longer be the only “exceptional country” and the envy of the world, if it ever really was. </w:t>
      </w:r>
      <w:r w:rsidRPr="00646227">
        <w:rPr>
          <w:rStyle w:val="StyleUnderline"/>
          <w:rFonts w:ascii="Georgia" w:hAnsi="Georgia"/>
        </w:rPr>
        <w:t>The very way of life of Americans would be diminished and disparaged in the eyes of the world. In short, we may be witnessing a fundamental U.S. foreign policy failure in East Asia.</w:t>
      </w:r>
      <w:r w:rsidRPr="00646227">
        <w:rPr>
          <w:rFonts w:ascii="Georgia" w:hAnsi="Georgia"/>
          <w:sz w:val="16"/>
        </w:rPr>
        <w:t xml:space="preserve"> The U.S. has not been able to unify the 10-member Association of Southeast Asian Nations against China, stem China’s assertiveness or even enhance stability in the South China Sea. Its “pivot” has made the region more unstable and a cockpit of contention between it and China. Its attempts to impose an interim solution to the disputes there have so far failed. The </w:t>
      </w:r>
      <w:r w:rsidRPr="00646227">
        <w:rPr>
          <w:rStyle w:val="StyleUnderline"/>
          <w:rFonts w:ascii="Georgia" w:hAnsi="Georgia"/>
        </w:rPr>
        <w:t>chairman of the U.S. Joint Chiefs of Staff</w:t>
      </w:r>
      <w:r w:rsidRPr="00646227">
        <w:rPr>
          <w:rFonts w:ascii="Georgia" w:hAnsi="Georgia"/>
          <w:sz w:val="16"/>
        </w:rPr>
        <w:t xml:space="preserve">, Martin Dempsey, </w:t>
      </w:r>
      <w:r w:rsidRPr="00646227">
        <w:rPr>
          <w:rStyle w:val="StyleUnderline"/>
          <w:rFonts w:ascii="Georgia" w:hAnsi="Georgia"/>
        </w:rPr>
        <w:t>believes</w:t>
      </w:r>
      <w:r w:rsidRPr="00646227">
        <w:rPr>
          <w:rFonts w:ascii="Georgia" w:hAnsi="Georgia"/>
          <w:sz w:val="16"/>
        </w:rPr>
        <w:t xml:space="preserve"> that the </w:t>
      </w:r>
      <w:r w:rsidRPr="00646227">
        <w:rPr>
          <w:rStyle w:val="Emphasis"/>
          <w:rFonts w:ascii="Georgia" w:hAnsi="Georgia"/>
        </w:rPr>
        <w:t>risk of war in Asia will increase over the next 10 years as the U.S. military technological edge over China erodes</w:t>
      </w:r>
      <w:r w:rsidRPr="00646227">
        <w:rPr>
          <w:rFonts w:ascii="Georgia" w:hAnsi="Georgia"/>
          <w:sz w:val="16"/>
        </w:rPr>
        <w:t xml:space="preserve">. In an even stronger indication of a change in mind-set, the </w:t>
      </w:r>
      <w:r w:rsidRPr="00646227">
        <w:rPr>
          <w:rStyle w:val="StyleUnderline"/>
          <w:rFonts w:ascii="Georgia" w:hAnsi="Georgia"/>
        </w:rPr>
        <w:t>U.S. Air Force is deploying more B-2 stealth bombers and advanced B-52H strategic bombers to Guam.</w:t>
      </w:r>
      <w:r w:rsidRPr="00646227">
        <w:rPr>
          <w:rFonts w:ascii="Georgia" w:hAnsi="Georgia"/>
          <w:sz w:val="16"/>
        </w:rPr>
        <w:t xml:space="preserve"> In a clear allusion to China, a frustrated U.S. Defense Secretary Chuck Hagel warned those who violate the territorial integrity of nations by “force, coercion and intimidation” against doing so. Hagel also stated that “the </w:t>
      </w:r>
      <w:r w:rsidRPr="00646227">
        <w:rPr>
          <w:rStyle w:val="StyleUnderline"/>
          <w:rFonts w:ascii="Georgia" w:hAnsi="Georgia"/>
        </w:rPr>
        <w:t>United States will not look the other way when fundamental principles of the international order are being challenged.”</w:t>
      </w:r>
      <w:r w:rsidRPr="00646227">
        <w:rPr>
          <w:rFonts w:ascii="Georgia" w:hAnsi="Georgia"/>
          <w:sz w:val="16"/>
        </w:rPr>
        <w:t xml:space="preserve"> Deep strategic thinkers like </w:t>
      </w:r>
      <w:r w:rsidRPr="00646227">
        <w:rPr>
          <w:rStyle w:val="StyleUnderline"/>
          <w:rFonts w:ascii="Georgia" w:hAnsi="Georgia"/>
        </w:rPr>
        <w:t>Tellis</w:t>
      </w:r>
      <w:r w:rsidRPr="00646227">
        <w:rPr>
          <w:rFonts w:ascii="Georgia" w:hAnsi="Georgia"/>
          <w:sz w:val="16"/>
        </w:rPr>
        <w:t xml:space="preserve"> have sketched out a strategy to “manage” China’s rise. Whether by design or coincidence, pieces of this grand strategy are already being implemented. Tellis calls his strategy “balancing without containment.” Others might call it “soft containment.” He </w:t>
      </w:r>
      <w:r w:rsidRPr="00646227">
        <w:rPr>
          <w:rStyle w:val="StyleUnderline"/>
          <w:rFonts w:ascii="Georgia" w:hAnsi="Georgia"/>
        </w:rPr>
        <w:t>proposes that “the U.S. pursue policies that simultaneously increase China’s stake in the existing global system and raise the costs of abusing its power.”</w:t>
      </w:r>
      <w:r w:rsidRPr="00646227">
        <w:rPr>
          <w:rFonts w:ascii="Georgia" w:hAnsi="Georgia"/>
          <w:sz w:val="16"/>
        </w:rPr>
        <w:t xml:space="preserve"> His strategy would also require supporting the states around China through increasing cooperation with them. This is already happening. According to Daniel Russell, U.S. assistant secretary of state for East Asia and the Pacific, “we joined EAS (East Asian Summit) because, as an Asia-Pacific nation, we want to be at the table for a strategic discussion about how we build and shape the institution over time.” Another element of this strategy is the enhancement of the U.S. military as a deterrent that reassures U.S. allies and convinces fence-sitters to lean toward it while dissuading China’s assertiveness toward its neighbors. The last element is to promote “the highest velocity of technical change possible across the spectrum of civilian to military endeavors” — essentially to out-create and out-think China technically and economically. </w:t>
      </w:r>
      <w:r w:rsidRPr="00646227">
        <w:rPr>
          <w:rStyle w:val="StyleUnderline"/>
          <w:rFonts w:ascii="Georgia" w:hAnsi="Georgia"/>
        </w:rPr>
        <w:t>This is America’s best “weapon</w:t>
      </w:r>
      <w:r w:rsidRPr="00646227">
        <w:rPr>
          <w:rFonts w:ascii="Georgia" w:hAnsi="Georgia"/>
          <w:sz w:val="16"/>
        </w:rPr>
        <w:t xml:space="preserve">” and the key to its dominance and survival. But </w:t>
      </w:r>
      <w:r w:rsidRPr="00646227">
        <w:rPr>
          <w:rStyle w:val="Emphasis"/>
          <w:rFonts w:ascii="Georgia" w:hAnsi="Georgia"/>
        </w:rPr>
        <w:t>can it really out-think China with its increasingly tech-savvy 1.3 billion population</w:t>
      </w:r>
      <w:r w:rsidRPr="00646227">
        <w:rPr>
          <w:rFonts w:ascii="Georgia" w:hAnsi="Georgia"/>
          <w:sz w:val="16"/>
        </w:rPr>
        <w:t xml:space="preserve">? Meanwhile, China perceives a somewhat different big and long-term picture. In its view the tectonic plates of the global international political system are inexorably shifting, and the U.S. and China are on opposite sides of the divide — and perhaps history. </w:t>
      </w:r>
      <w:r w:rsidRPr="00646227">
        <w:rPr>
          <w:rStyle w:val="StyleUnderline"/>
          <w:rFonts w:ascii="Georgia" w:hAnsi="Georgia"/>
        </w:rPr>
        <w:t>The U.S. is yesterday’s and today’s sole superpower, but its credibility, legitimacy and ability to impose its will are fast eroding</w:t>
      </w:r>
      <w:r w:rsidRPr="00646227">
        <w:rPr>
          <w:rFonts w:ascii="Georgia" w:hAnsi="Georgia"/>
          <w:sz w:val="16"/>
        </w:rPr>
        <w:t xml:space="preserve">. Indeed, America is no longer a Leviathan overseeing and ruling the global system. As one commentator puts it “The U.S. is deeply in debt; its middle class is crumbling; its industries have been hollowed out; its infrastructure is in disrepair; its education system is badly underfunded; and its social contract is in shambles.” It is also squandering blood and treasure as it tries in vain to sustain its dominance. China’s leaders believe China represents the future, not just in hard power but also in economy, culture and values. Indeed, </w:t>
      </w:r>
      <w:r w:rsidRPr="00646227">
        <w:rPr>
          <w:rStyle w:val="Emphasis"/>
          <w:rFonts w:ascii="Georgia" w:hAnsi="Georgia"/>
        </w:rPr>
        <w:t>China’s leaders believe it is China’s destiny to regain its prominence if not pre-eminence in the region and perhaps eventually the world.</w:t>
      </w:r>
    </w:p>
    <w:p w14:paraId="6D5A074F" w14:textId="77777777" w:rsidR="00404A4F" w:rsidRPr="00646227" w:rsidRDefault="00404A4F" w:rsidP="001D1961">
      <w:pPr>
        <w:rPr>
          <w:rFonts w:ascii="Georgia" w:hAnsi="Georgia"/>
        </w:rPr>
      </w:pPr>
    </w:p>
    <w:p w14:paraId="31D7626D" w14:textId="77777777" w:rsidR="00404A4F" w:rsidRPr="00646227" w:rsidRDefault="00404A4F" w:rsidP="001D1961">
      <w:pPr>
        <w:pStyle w:val="Heading4"/>
        <w:spacing w:before="0"/>
        <w:rPr>
          <w:rFonts w:ascii="Georgia" w:hAnsi="Georgia"/>
        </w:rPr>
      </w:pPr>
      <w:r w:rsidRPr="00646227">
        <w:rPr>
          <w:rFonts w:ascii="Georgia" w:hAnsi="Georgia"/>
        </w:rPr>
        <w:t xml:space="preserve">War now is key – or else, disputes over Taiwan is inevitable </w:t>
      </w:r>
    </w:p>
    <w:p w14:paraId="2EE7CBD6" w14:textId="77777777" w:rsidR="00404A4F" w:rsidRPr="00646227" w:rsidRDefault="00404A4F" w:rsidP="001D1961">
      <w:pPr>
        <w:rPr>
          <w:rStyle w:val="Style13ptBold"/>
          <w:rFonts w:ascii="Georgia" w:hAnsi="Georgia"/>
          <w:b w:val="0"/>
          <w:sz w:val="22"/>
        </w:rPr>
      </w:pPr>
      <w:r w:rsidRPr="00646227">
        <w:rPr>
          <w:rStyle w:val="Style13ptBold"/>
          <w:rFonts w:ascii="Georgia" w:hAnsi="Georgia"/>
        </w:rPr>
        <w:t xml:space="preserve">Schreer 14 </w:t>
      </w:r>
      <w:r w:rsidRPr="00646227">
        <w:rPr>
          <w:rStyle w:val="Style13ptBold"/>
          <w:rFonts w:ascii="Georgia" w:hAnsi="Georgia"/>
          <w:b w:val="0"/>
          <w:sz w:val="22"/>
        </w:rPr>
        <w:t xml:space="preserve">(Benjamin, senior analyst at Australian Strategic Policy Institute, 1/16/14, “The future of Sino-US strategic stability,” ASPI, http://www.aspistrategist.org.au/the-future-of-sino-us-strategic-stability/) </w:t>
      </w:r>
    </w:p>
    <w:p w14:paraId="0D839B39" w14:textId="77777777" w:rsidR="00404A4F" w:rsidRPr="00646227" w:rsidRDefault="00404A4F" w:rsidP="001D1961">
      <w:pPr>
        <w:rPr>
          <w:rFonts w:ascii="Georgia" w:hAnsi="Georgia"/>
          <w:sz w:val="16"/>
        </w:rPr>
      </w:pPr>
      <w:r w:rsidRPr="00646227">
        <w:rPr>
          <w:rFonts w:ascii="Georgia" w:hAnsi="Georgia"/>
          <w:sz w:val="16"/>
        </w:rPr>
        <w:t xml:space="preserve">For the United States and its allies and partners in Asia, </w:t>
      </w:r>
      <w:r w:rsidRPr="00646227">
        <w:rPr>
          <w:rStyle w:val="StyleUnderline"/>
          <w:rFonts w:ascii="Georgia" w:hAnsi="Georgia"/>
        </w:rPr>
        <w:t>China’s aggressive efforts to assert questionable claims in</w:t>
      </w:r>
      <w:r w:rsidRPr="00646227">
        <w:rPr>
          <w:rFonts w:ascii="Georgia" w:hAnsi="Georgia"/>
          <w:sz w:val="16"/>
        </w:rPr>
        <w:t xml:space="preserve"> the </w:t>
      </w:r>
      <w:r w:rsidRPr="00646227">
        <w:rPr>
          <w:rStyle w:val="StyleUnderline"/>
          <w:rFonts w:ascii="Georgia" w:hAnsi="Georgia"/>
        </w:rPr>
        <w:t>South and East China Sea</w:t>
      </w:r>
      <w:r w:rsidRPr="00646227">
        <w:rPr>
          <w:rFonts w:ascii="Georgia" w:hAnsi="Georgia"/>
          <w:sz w:val="16"/>
        </w:rPr>
        <w:t xml:space="preserve">, </w:t>
      </w:r>
      <w:r w:rsidRPr="00646227">
        <w:rPr>
          <w:rStyle w:val="StyleUnderline"/>
          <w:rFonts w:ascii="Georgia" w:hAnsi="Georgia"/>
        </w:rPr>
        <w:t>enforce</w:t>
      </w:r>
      <w:r w:rsidRPr="00646227">
        <w:rPr>
          <w:rFonts w:ascii="Georgia" w:hAnsi="Georgia"/>
          <w:sz w:val="16"/>
        </w:rPr>
        <w:t xml:space="preserve"> a disputed Air Defense Identification Zone (</w:t>
      </w:r>
      <w:r w:rsidRPr="00646227">
        <w:rPr>
          <w:rStyle w:val="StyleUnderline"/>
          <w:rFonts w:ascii="Georgia" w:hAnsi="Georgia"/>
        </w:rPr>
        <w:t>ADIZ</w:t>
      </w:r>
      <w:r w:rsidRPr="00646227">
        <w:rPr>
          <w:rFonts w:ascii="Georgia" w:hAnsi="Georgia"/>
          <w:sz w:val="16"/>
        </w:rPr>
        <w:t xml:space="preserve">), </w:t>
      </w:r>
      <w:r w:rsidRPr="00646227">
        <w:rPr>
          <w:rStyle w:val="StyleUnderline"/>
          <w:rFonts w:ascii="Georgia" w:hAnsi="Georgia"/>
        </w:rPr>
        <w:t>build</w:t>
      </w:r>
      <w:r w:rsidRPr="00646227">
        <w:rPr>
          <w:rFonts w:ascii="Georgia" w:hAnsi="Georgia"/>
          <w:sz w:val="16"/>
        </w:rPr>
        <w:t xml:space="preserve"> the </w:t>
      </w:r>
      <w:r w:rsidRPr="00646227">
        <w:rPr>
          <w:rStyle w:val="StyleUnderline"/>
          <w:rFonts w:ascii="Georgia" w:hAnsi="Georgia"/>
        </w:rPr>
        <w:t>rocket/missile and naval capabilities needed to invade Taiwan, and build</w:t>
      </w:r>
      <w:r w:rsidRPr="00646227">
        <w:rPr>
          <w:rFonts w:ascii="Georgia" w:hAnsi="Georgia"/>
          <w:sz w:val="16"/>
        </w:rPr>
        <w:t xml:space="preserve"> a </w:t>
      </w:r>
      <w:r w:rsidRPr="00646227">
        <w:rPr>
          <w:rStyle w:val="StyleUnderline"/>
          <w:rFonts w:ascii="Georgia" w:hAnsi="Georgia"/>
        </w:rPr>
        <w:t>substantial ballistic missile capability</w:t>
      </w:r>
      <w:r w:rsidRPr="00646227">
        <w:rPr>
          <w:rFonts w:ascii="Georgia" w:hAnsi="Georgia"/>
          <w:sz w:val="16"/>
        </w:rPr>
        <w:t xml:space="preserve"> all </w:t>
      </w:r>
      <w:r w:rsidRPr="00646227">
        <w:rPr>
          <w:rStyle w:val="StyleUnderline"/>
          <w:rFonts w:ascii="Georgia" w:hAnsi="Georgia"/>
        </w:rPr>
        <w:t>work to create</w:t>
      </w:r>
      <w:r w:rsidRPr="00646227">
        <w:rPr>
          <w:rFonts w:ascii="Georgia" w:hAnsi="Georgia"/>
          <w:sz w:val="16"/>
        </w:rPr>
        <w:t xml:space="preserve"> a </w:t>
      </w:r>
      <w:r w:rsidRPr="00646227">
        <w:rPr>
          <w:rStyle w:val="Emphasis"/>
          <w:rFonts w:ascii="Georgia" w:hAnsi="Georgia"/>
        </w:rPr>
        <w:t>situation where conflict between the U.S. and the PRC could occur and rapidly escalate</w:t>
      </w:r>
      <w:r w:rsidRPr="00646227">
        <w:rPr>
          <w:rFonts w:ascii="Georgia" w:hAnsi="Georgia"/>
          <w:sz w:val="16"/>
        </w:rPr>
        <w:t xml:space="preserve">. Given that American political and military leaders have a poor understanding of Chinese ambitions and particularly their opaque nuclear thinking, there is ample reason to be concerned that a future conflict could escalate to a limited nuclear conflict. Thus, it is worth taking a look at the PRC with an eye toward offering insight into Chinese motivation and thinking when it comes to how a </w:t>
      </w:r>
      <w:r w:rsidRPr="00646227">
        <w:rPr>
          <w:rStyle w:val="StyleUnderline"/>
          <w:rFonts w:ascii="Georgia" w:hAnsi="Georgia"/>
        </w:rPr>
        <w:t>possible crisis over Taiwan could escalate</w:t>
      </w:r>
      <w:r w:rsidRPr="00646227">
        <w:rPr>
          <w:rFonts w:ascii="Georgia" w:hAnsi="Georgia"/>
          <w:sz w:val="16"/>
        </w:rPr>
        <w:t xml:space="preserve"> to the use of nuclear weapons. Chinese Capabilities In their latest estimate, Hans M. Kristensen and Robert S. Norris assess that the </w:t>
      </w:r>
      <w:r w:rsidRPr="00646227">
        <w:rPr>
          <w:rStyle w:val="StyleUnderline"/>
          <w:rFonts w:ascii="Georgia" w:hAnsi="Georgia"/>
        </w:rPr>
        <w:t>Second Artillery Corps possesses forty long-range nuclear missiles that can strike the United States if fired from China’s eastern seaboard and an additional twenty that could hit Hawaii and Alaska</w:t>
      </w:r>
      <w:r w:rsidRPr="00646227">
        <w:rPr>
          <w:rFonts w:ascii="Georgia" w:hAnsi="Georgia"/>
          <w:sz w:val="16"/>
        </w:rPr>
        <w:t xml:space="preserve">. The challenge for China, is reaching the East Coast – home to the nation’s capital and largest economic centers. To overcome this challenge China is also developing its JL-2 submarine-launched ballistic missile (SLBM) which is a sea-based variant of the DF-31 land-mobile long-range missile that will go to sea on Jin-class submarines. </w:t>
      </w:r>
      <w:r w:rsidRPr="00646227">
        <w:rPr>
          <w:rStyle w:val="StyleUnderline"/>
          <w:rFonts w:ascii="Georgia" w:hAnsi="Georgia"/>
        </w:rPr>
        <w:t>China may also be developing a new mobile missile</w:t>
      </w:r>
      <w:r w:rsidRPr="00646227">
        <w:rPr>
          <w:rFonts w:ascii="Georgia" w:hAnsi="Georgia"/>
          <w:sz w:val="16"/>
        </w:rPr>
        <w:t xml:space="preserve">, the </w:t>
      </w:r>
      <w:r w:rsidRPr="00646227">
        <w:rPr>
          <w:rStyle w:val="StyleUnderline"/>
          <w:rFonts w:ascii="Georgia" w:hAnsi="Georgia"/>
        </w:rPr>
        <w:t>DF-41, which will carry multiple warheads, giving the Chinese a way to potentially defeat an American ballistic missile defense system</w:t>
      </w:r>
      <w:r w:rsidRPr="00646227">
        <w:rPr>
          <w:rFonts w:ascii="Georgia" w:hAnsi="Georgia"/>
          <w:sz w:val="16"/>
        </w:rPr>
        <w:t xml:space="preserve">. It is worth noting that the quantity, though not the quality, of China’s nuclear arsenal is only limited by its dwindling stock of weapons grade plutonium. This raises the question; to what end is China developing and deploying its nuclear arsenal? Chinese Motivation The textbook answer is straightforward. China seeks a secure second (retaliatory) strike capability that will serve to deter an American first strike. As China argues, it has a “no-nuclear-first policy” which makes its arsenal purely defensive – while its other capabilities such as cyber are offensive. Potential nuclear adversaries including Russia, India, and the United States are fully aware that China’s investment in advanced warheads and ballistic missile delivery systems bring Delhi, Moscow, and, soon, Washington within reach of the “East Wind.” While not a nuclear peer competitor to either Russia or the U.S., China is rapidly catching up as it builds an estimated 30-50 new nuclear warheads each year. While American leaders may find such a sentiment unfounded, the PRC has a strong fear that the United States will use its nuclear arsenal as a tool to blackmail (coerce) China into taking or not taking a number of actions that are against its interests. China’s fears are not unfounded. Unlike China, the United States maintains an ambiguous use-policy in order to provide maximum flexibility. As declassified government documents from the 1970s clearly show, the United States certainly planned to use overwhelming nuclear force early in a European conflict with the Soviet Union. Given American nuclear superiority and its positioning of ballistic missile defenses in Asia, ostensibly to defend against a North Korean attack, China sees its position and ability to deter the United States as vulnerable. Possible Scenario While there are several scenarios where conflict between the United States and China is possible, some analysts believe that a conflict over Taiwan remains the most likely place where the PRC and the U.S. would come to blows. Beijing is aware that any coercive action on its part to force Taiwan to accept its political domination could incur the wrath of the United States. </w:t>
      </w:r>
      <w:r w:rsidRPr="00646227">
        <w:rPr>
          <w:rStyle w:val="StyleUnderline"/>
          <w:rFonts w:ascii="Georgia" w:hAnsi="Georgia"/>
        </w:rPr>
        <w:t>To prevent the U.S. from intervening in the region, China will certainly turn to its</w:t>
      </w:r>
      <w:r w:rsidRPr="00646227">
        <w:rPr>
          <w:rFonts w:ascii="Georgia" w:hAnsi="Georgia"/>
          <w:sz w:val="16"/>
        </w:rPr>
        <w:t xml:space="preserve"> anti-access/area-denial (</w:t>
      </w:r>
      <w:r w:rsidRPr="00646227">
        <w:rPr>
          <w:rStyle w:val="StyleUnderline"/>
          <w:rFonts w:ascii="Georgia" w:hAnsi="Georgia"/>
        </w:rPr>
        <w:t>A2/AD) strategy, beginning with non-lethal means and non-lethal threats to discourage the American public from supporting the use of force in support of Taiwan. If thwarted in its initial efforts to stop Chinese aggression against Taiwan</w:t>
      </w:r>
      <w:r w:rsidRPr="00646227">
        <w:rPr>
          <w:rFonts w:ascii="Georgia" w:hAnsi="Georgia"/>
          <w:sz w:val="16"/>
        </w:rPr>
        <w:t xml:space="preserve">, the </w:t>
      </w:r>
      <w:r w:rsidRPr="00646227">
        <w:rPr>
          <w:rStyle w:val="StyleUnderline"/>
          <w:rFonts w:ascii="Georgia" w:hAnsi="Georgia"/>
        </w:rPr>
        <w:t>United States may be tempted to resort to stronger measures and attack mainland China</w:t>
      </w:r>
      <w:r w:rsidRPr="00646227">
        <w:rPr>
          <w:rFonts w:ascii="Georgia" w:hAnsi="Georgia"/>
          <w:sz w:val="16"/>
        </w:rPr>
        <w:t xml:space="preserve">. A kinetic response to a cyber-attack, for example, although an option, would very likely lead to escalation on the part of the Chinese. Given the regime’s relative weakness and the probability that American attacks (cyber and conventional) on China will include strikes against PLA command and control (C2) nodes, which mingle conventional and nuclear C2, the Chinese may escalate to the use of a nuclear weapon (against a U.S. carrier in China’s self-declared waters for example) as a means of forcing de-escalation. </w:t>
      </w:r>
      <w:r w:rsidRPr="00646227">
        <w:rPr>
          <w:rStyle w:val="StyleUnderline"/>
          <w:rFonts w:ascii="Georgia" w:hAnsi="Georgia"/>
        </w:rPr>
        <w:t>In the view of China</w:t>
      </w:r>
      <w:r w:rsidRPr="00646227">
        <w:rPr>
          <w:rFonts w:ascii="Georgia" w:hAnsi="Georgia"/>
          <w:sz w:val="16"/>
        </w:rPr>
        <w:t xml:space="preserve">, such a </w:t>
      </w:r>
      <w:r w:rsidRPr="00646227">
        <w:rPr>
          <w:rStyle w:val="StyleUnderline"/>
          <w:rFonts w:ascii="Georgia" w:hAnsi="Georgia"/>
        </w:rPr>
        <w:t>strike would not be a violation of its no-first-use policy because the strike would occur in sovereign Chinese waters</w:t>
      </w:r>
      <w:r w:rsidRPr="00646227">
        <w:rPr>
          <w:rFonts w:ascii="Georgia" w:hAnsi="Georgia"/>
          <w:sz w:val="16"/>
        </w:rPr>
        <w:t xml:space="preserve">, thus making the use of nuclear weapons a defensive act. Since Taiwan is a domestic matter, any U.S. intervention would be viewed as an act of aggression. </w:t>
      </w:r>
      <w:r w:rsidRPr="00646227">
        <w:rPr>
          <w:rStyle w:val="StyleUnderline"/>
          <w:rFonts w:ascii="Georgia" w:hAnsi="Georgia"/>
        </w:rPr>
        <w:t>This, in the minds of the Chinese, makes the United States an outside aggressor, not China.</w:t>
      </w:r>
      <w:r w:rsidRPr="00646227">
        <w:rPr>
          <w:rFonts w:ascii="Georgia" w:hAnsi="Georgia"/>
          <w:sz w:val="16"/>
        </w:rPr>
        <w:t xml:space="preserve"> It is also important to remember that nuclear weapons are an asymmetric response to American conventional superiority. Given that China is incapable of executing and sustaining a conventional military campaign against the continental United States, China would clearly have an asymmetry of interest and capability with the United States – far more is at stake for China than it is for the United States. In essence, the only effective option in retaliation for a successful U.S. conventional campaign on Chinese soil is the nuclear one. Without making too crude a point, the nuclear option provides more bang for the buck, or yuan. </w:t>
      </w:r>
      <w:r w:rsidRPr="00646227">
        <w:rPr>
          <w:rStyle w:val="Emphasis"/>
          <w:rFonts w:ascii="Georgia" w:hAnsi="Georgia"/>
        </w:rPr>
        <w:t>Given that</w:t>
      </w:r>
      <w:r w:rsidRPr="00646227">
        <w:rPr>
          <w:rFonts w:ascii="Georgia" w:hAnsi="Georgia"/>
          <w:sz w:val="16"/>
        </w:rPr>
        <w:t xml:space="preserve"> mutually assured destruction (</w:t>
      </w:r>
      <w:r w:rsidRPr="00646227">
        <w:rPr>
          <w:rStyle w:val="Emphasis"/>
          <w:rFonts w:ascii="Georgia" w:hAnsi="Georgia"/>
        </w:rPr>
        <w:t>MAD) is not part of China’s strategic thinking</w:t>
      </w:r>
      <w:r w:rsidRPr="00646227">
        <w:rPr>
          <w:rFonts w:ascii="Georgia" w:hAnsi="Georgia"/>
          <w:sz w:val="16"/>
        </w:rPr>
        <w:t xml:space="preserve"> – in fact it is explicitly rejected – the </w:t>
      </w:r>
      <w:r w:rsidRPr="00646227">
        <w:rPr>
          <w:rStyle w:val="Emphasis"/>
          <w:rFonts w:ascii="Georgia" w:hAnsi="Georgia"/>
        </w:rPr>
        <w:t>PRC will see the situation very differently than the United States</w:t>
      </w:r>
      <w:r w:rsidRPr="00646227">
        <w:rPr>
          <w:rFonts w:ascii="Georgia" w:hAnsi="Georgia"/>
          <w:sz w:val="16"/>
        </w:rPr>
        <w:t xml:space="preserve">. China likely has no desire to become a nuclear peer of the United States. It does not need to be in order to achieve its geopolitical objectives. However, </w:t>
      </w:r>
      <w:r w:rsidRPr="00646227">
        <w:rPr>
          <w:rStyle w:val="Emphasis"/>
          <w:rFonts w:ascii="Georgia" w:hAnsi="Georgia"/>
        </w:rPr>
        <w:t>China does have specific goals that are a part of its stated core security interests, including reunification with Taiwan</w:t>
      </w:r>
      <w:r w:rsidRPr="00646227">
        <w:rPr>
          <w:rFonts w:ascii="Georgia" w:hAnsi="Georgia"/>
          <w:sz w:val="16"/>
        </w:rPr>
        <w:t xml:space="preserve">. Reunification is necessary for China to reach its unstated goal of becoming a regional hegemon. As long as Taiwan maintains its de facto independence of China it acts as a literal and symbolic barrier to China’s power projection beyond the East China Sea. </w:t>
      </w:r>
      <w:r w:rsidRPr="00646227">
        <w:rPr>
          <w:rStyle w:val="StyleUnderline"/>
          <w:rFonts w:ascii="Georgia" w:hAnsi="Georgia"/>
        </w:rPr>
        <w:t>Without Taiwan, China cannot gain military hegemony in its own neighborhood.</w:t>
      </w:r>
      <w:r w:rsidRPr="00646227">
        <w:rPr>
          <w:rFonts w:ascii="Georgia" w:hAnsi="Georgia"/>
          <w:sz w:val="16"/>
        </w:rPr>
        <w:t xml:space="preserve"> China’s maritime land reclamation strategy for Southeast Asia pales in scope and significance with the historical and political value of Taiwan. </w:t>
      </w:r>
      <w:r w:rsidRPr="00646227">
        <w:rPr>
          <w:rStyle w:val="StyleUnderline"/>
          <w:rFonts w:ascii="Georgia" w:hAnsi="Georgia"/>
        </w:rPr>
        <w:t>With Taiwan returned to its rightful place, the relevance to China of the U.S. military presence in Japan and South Korea is greatly diminished.</w:t>
      </w:r>
      <w:r w:rsidRPr="00646227">
        <w:rPr>
          <w:rFonts w:ascii="Georgia" w:hAnsi="Georgia"/>
          <w:sz w:val="16"/>
        </w:rPr>
        <w:t xml:space="preserve"> China’s relationship with the Philippines, which lies just to the south of Taiwan, would also change dramatically. </w:t>
      </w:r>
      <w:r w:rsidRPr="00646227">
        <w:rPr>
          <w:rStyle w:val="Emphasis"/>
          <w:rFonts w:ascii="Georgia" w:hAnsi="Georgia"/>
        </w:rPr>
        <w:t>Although China criticizes the United States for playing the role of global hegemon, it is actively seeking to supplant the United States in Asia so that it can play a similar role in the region</w:t>
      </w:r>
      <w:r w:rsidRPr="00646227">
        <w:rPr>
          <w:rFonts w:ascii="Georgia" w:hAnsi="Georgia"/>
          <w:sz w:val="16"/>
        </w:rPr>
        <w:t xml:space="preserve">. While Beijing may take a longer view toward geopolitical issues than Washington does, Chinese political leaders must still be responsive to a domestic audience that demands ever higher levels of prosperity. Central to China’s ability to guarantee that prosperity is the return of Taiwan, and control of the sea lines of commerce and communication upon which it relies. Unfortunately, too many Americans underestimate the importance of these core interests to China and the lengths to which China will ultimately go in order to guarantee them – even the use of nuclear weapons. Should China succeed it pushing the United States back, the PRC can deal with regional territorial disputes bilaterally and without U.S. involvement. After all, </w:t>
      </w:r>
      <w:r w:rsidRPr="00646227">
        <w:rPr>
          <w:rStyle w:val="Emphasis"/>
          <w:rFonts w:ascii="Georgia" w:hAnsi="Georgia"/>
        </w:rPr>
        <w:t>Washington invariably takes the non-Chinese side. China sees the U.S. as a direct competitor and obstacle to its geopolitical ambition</w:t>
      </w:r>
      <w:r w:rsidRPr="00646227">
        <w:rPr>
          <w:rFonts w:ascii="Georgia" w:hAnsi="Georgia"/>
          <w:sz w:val="16"/>
        </w:rPr>
        <w:t xml:space="preserve">s. As such it is preparing for the next step in a crisis that </w:t>
      </w:r>
      <w:r w:rsidRPr="00646227">
        <w:rPr>
          <w:rStyle w:val="Emphasis"/>
          <w:rFonts w:ascii="Georgia" w:hAnsi="Georgia"/>
        </w:rPr>
        <w:t>it will likely instigate, control, and conclude in the Taiwan Straits.</w:t>
      </w:r>
      <w:r w:rsidRPr="00646227">
        <w:rPr>
          <w:rFonts w:ascii="Georgia" w:hAnsi="Georgia"/>
          <w:sz w:val="16"/>
        </w:rPr>
        <w:t xml:space="preserve"> China will likely use the election or statement of a pro-independence high-ranking official as the impetus for action. This is the same method it used when it fired missiles in the Straits in response to remarks by then-President Lee Teng-hui, ushering in the 1996 Taiwan Straits Crisis. The U.S. brought an end to the mainland’s antics when the U.S.S Nimitz and six additional ships sailed into the Straits. Despite the pro-China presidency of Ma Ying-jeou, China continues to expand its missile force targeting Taiwan and undertakes annual war games that simulate an attack on Taiwan. China has not forgotten the humiliation it faced in 1996 and will be certain no U.S. carrier groups have access to the Strait during the next crisis. The Second Artillery Corps’ nuclear capabilities exist to help secure the results China seeks when the U.S. is caught off-guard, overwhelmed, and forced to either escalate a crisis or capitulate.</w:t>
      </w:r>
    </w:p>
    <w:p w14:paraId="0CE6A251" w14:textId="77777777" w:rsidR="00404A4F" w:rsidRPr="00646227" w:rsidRDefault="00404A4F" w:rsidP="001D1961">
      <w:pPr>
        <w:rPr>
          <w:rFonts w:ascii="Georgia" w:hAnsi="Georgia"/>
        </w:rPr>
      </w:pPr>
    </w:p>
    <w:p w14:paraId="06EDB148" w14:textId="77777777" w:rsidR="00404A4F" w:rsidRPr="00646227" w:rsidRDefault="00404A4F" w:rsidP="001D1961">
      <w:pPr>
        <w:pStyle w:val="Heading4"/>
        <w:spacing w:before="0"/>
        <w:rPr>
          <w:rFonts w:ascii="Georgia" w:hAnsi="Georgia"/>
        </w:rPr>
      </w:pPr>
      <w:r w:rsidRPr="00646227">
        <w:rPr>
          <w:rFonts w:ascii="Georgia" w:hAnsi="Georgia"/>
        </w:rPr>
        <w:t>War between U.S. and China are inevitable – even attempts to reduce tensions will be fruitless – independently, continued Chinese militarization decimates U.S. naval capability</w:t>
      </w:r>
    </w:p>
    <w:p w14:paraId="67B6BEF1" w14:textId="77777777" w:rsidR="00404A4F" w:rsidRPr="00646227" w:rsidRDefault="00404A4F" w:rsidP="001D1961">
      <w:pPr>
        <w:rPr>
          <w:rStyle w:val="Style13ptBold"/>
          <w:rFonts w:ascii="Georgia" w:hAnsi="Georgia"/>
          <w:b w:val="0"/>
          <w:sz w:val="22"/>
        </w:rPr>
      </w:pPr>
      <w:r w:rsidRPr="00646227">
        <w:rPr>
          <w:rStyle w:val="Style13ptBold"/>
          <w:rFonts w:ascii="Georgia" w:hAnsi="Georgia"/>
        </w:rPr>
        <w:t xml:space="preserve">Pillsbury 14 </w:t>
      </w:r>
      <w:r w:rsidRPr="00646227">
        <w:rPr>
          <w:rStyle w:val="Style13ptBold"/>
          <w:rFonts w:ascii="Georgia" w:hAnsi="Georgia"/>
          <w:b w:val="0"/>
          <w:sz w:val="22"/>
        </w:rPr>
        <w:t>(Michael, consultant at the U.S. Department of Defense, 11/13/14, “China and the United States Are Preparing for War,” Foreign Policy, http://foreignpolicy.com/2014/11/13/china-and-the-united-states-are-preparing-for-war/)</w:t>
      </w:r>
    </w:p>
    <w:p w14:paraId="68C80EB2" w14:textId="77777777" w:rsidR="00404A4F" w:rsidRPr="00646227" w:rsidRDefault="00404A4F" w:rsidP="001D1961">
      <w:pPr>
        <w:rPr>
          <w:rStyle w:val="Emphasis"/>
          <w:rFonts w:ascii="Georgia" w:hAnsi="Georgia"/>
        </w:rPr>
      </w:pPr>
      <w:r w:rsidRPr="00646227">
        <w:rPr>
          <w:rStyle w:val="StyleUnderline"/>
          <w:rFonts w:ascii="Georgia" w:hAnsi="Georgia"/>
        </w:rPr>
        <w:t>China and</w:t>
      </w:r>
      <w:r w:rsidRPr="00646227">
        <w:rPr>
          <w:rFonts w:ascii="Georgia" w:hAnsi="Georgia"/>
          <w:sz w:val="16"/>
        </w:rPr>
        <w:t xml:space="preserve"> the </w:t>
      </w:r>
      <w:r w:rsidRPr="00646227">
        <w:rPr>
          <w:rStyle w:val="StyleUnderline"/>
          <w:rFonts w:ascii="Georgia" w:hAnsi="Georgia"/>
        </w:rPr>
        <w:t>United States Are Preparing for War</w:t>
      </w:r>
      <w:r w:rsidRPr="00646227">
        <w:rPr>
          <w:rFonts w:ascii="Georgia" w:hAnsi="Georgia"/>
          <w:sz w:val="16"/>
        </w:rPr>
        <w:t xml:space="preserve"> At a Nov. 12 news conference in Beijing, General Secretary of the Communist Party Xi Jinping and U.S. President Barack Obama agreed to notify the other side before major military activities, and to develop a set of rules of behavior for sea and air encounters, in order to avoid military confrontations in Asia. "It’s incredibly important that we avoid inadvertent escalation," Ben Rhodes, a U.S. deputy national security advisor, was quoted by the Wall Street Journal as saying. An "</w:t>
      </w:r>
      <w:r w:rsidRPr="00646227">
        <w:rPr>
          <w:rStyle w:val="StyleUnderline"/>
          <w:rFonts w:ascii="Georgia" w:hAnsi="Georgia"/>
        </w:rPr>
        <w:t>accidental circumstance," he said, could "lead into something that could precipitate conflict."</w:t>
      </w:r>
      <w:r w:rsidRPr="00646227">
        <w:rPr>
          <w:rFonts w:ascii="Georgia" w:hAnsi="Georgia"/>
          <w:sz w:val="16"/>
        </w:rPr>
        <w:t xml:space="preserve"> </w:t>
      </w:r>
      <w:r w:rsidRPr="00646227">
        <w:rPr>
          <w:rStyle w:val="Emphasis"/>
          <w:rFonts w:ascii="Georgia" w:hAnsi="Georgia"/>
        </w:rPr>
        <w:t>Should we really be worried about war between the United States and China? Yes</w:t>
      </w:r>
      <w:r w:rsidRPr="00646227">
        <w:rPr>
          <w:rFonts w:ascii="Georgia" w:hAnsi="Georgia"/>
          <w:sz w:val="16"/>
        </w:rPr>
        <w:t xml:space="preserve">. Over the last four decades of studying China, I have spoken with hundreds of members of China’s military, the People’s Liberation Army (PLA), and read countless Chinese military journals and strategy articles. </w:t>
      </w:r>
      <w:r w:rsidRPr="00646227">
        <w:rPr>
          <w:rStyle w:val="Emphasis"/>
          <w:rFonts w:ascii="Georgia" w:hAnsi="Georgia"/>
        </w:rPr>
        <w:t>Chinese military and political leaders believe that their country is at the center of American war planning.</w:t>
      </w:r>
      <w:r w:rsidRPr="00646227">
        <w:rPr>
          <w:rFonts w:ascii="Georgia" w:hAnsi="Georgia"/>
          <w:sz w:val="16"/>
        </w:rPr>
        <w:t xml:space="preserve"> In other words, </w:t>
      </w:r>
      <w:r w:rsidRPr="00646227">
        <w:rPr>
          <w:rStyle w:val="Emphasis"/>
          <w:rFonts w:ascii="Georgia" w:hAnsi="Georgia"/>
        </w:rPr>
        <w:t>Beijing believes that the United States is readying itself for the possibility of a conflict with China</w:t>
      </w:r>
      <w:r w:rsidRPr="00646227">
        <w:rPr>
          <w:rFonts w:ascii="Georgia" w:hAnsi="Georgia"/>
          <w:sz w:val="16"/>
        </w:rPr>
        <w:t xml:space="preserve"> — and </w:t>
      </w:r>
      <w:r w:rsidRPr="00646227">
        <w:rPr>
          <w:rStyle w:val="Emphasis"/>
          <w:rFonts w:ascii="Georgia" w:hAnsi="Georgia"/>
        </w:rPr>
        <w:t xml:space="preserve">that it must prepare for that eventuality. </w:t>
      </w:r>
      <w:r w:rsidRPr="00646227">
        <w:rPr>
          <w:rFonts w:ascii="Georgia" w:hAnsi="Georgia"/>
          <w:sz w:val="16"/>
        </w:rPr>
        <w:t xml:space="preserve">Tensions are high not just because of Beijing’s rapidly expanding military budget, or because the United States continues to commit an increasingly high percentage of its military assets to the Pacific as part of its "rebalance" strategy. Rather, the biggest problem is Chinese opacity. </w:t>
      </w:r>
      <w:r w:rsidRPr="00646227">
        <w:rPr>
          <w:rStyle w:val="StyleUnderline"/>
          <w:rFonts w:ascii="Georgia" w:hAnsi="Georgia"/>
        </w:rPr>
        <w:t>While it’s heartening to hear Xi agree to instruct</w:t>
      </w:r>
      <w:r w:rsidRPr="00646227">
        <w:rPr>
          <w:rFonts w:ascii="Georgia" w:hAnsi="Georgia"/>
          <w:sz w:val="16"/>
        </w:rPr>
        <w:t xml:space="preserve"> the </w:t>
      </w:r>
      <w:r w:rsidRPr="00646227">
        <w:rPr>
          <w:rStyle w:val="StyleUnderline"/>
          <w:rFonts w:ascii="Georgia" w:hAnsi="Georgia"/>
        </w:rPr>
        <w:t>PLA to be more open with regard to the United States, it is doubtful this will lead to any real changes.</w:t>
      </w:r>
      <w:r w:rsidRPr="00646227">
        <w:rPr>
          <w:rFonts w:ascii="Georgia" w:hAnsi="Georgia"/>
          <w:sz w:val="16"/>
        </w:rPr>
        <w:t xml:space="preserve"> Washington is willing to share a substantial amount of military information with China, in order to "reduce the chances of miscommunication, misunderstanding or miscalculation," as then U.S. Defense Secretary Robert Gates said during a January 2011 trip to Beijing. </w:t>
      </w:r>
      <w:r w:rsidRPr="00646227">
        <w:rPr>
          <w:rStyle w:val="Emphasis"/>
          <w:rFonts w:ascii="Georgia" w:hAnsi="Georgia"/>
        </w:rPr>
        <w:t>But the Chinese leadership, which benefits from obfuscation and asymmetric tactics, refuses to communicate its military’s intentions.</w:t>
      </w:r>
      <w:r w:rsidRPr="00646227">
        <w:rPr>
          <w:rFonts w:ascii="Georgia" w:hAnsi="Georgia"/>
          <w:sz w:val="16"/>
        </w:rPr>
        <w:t xml:space="preserve"> Despite repeated entreaties from American officials, </w:t>
      </w:r>
      <w:r w:rsidRPr="00646227">
        <w:rPr>
          <w:rStyle w:val="Emphasis"/>
          <w:rFonts w:ascii="Georgia" w:hAnsi="Georgia"/>
        </w:rPr>
        <w:t>Beijing is unwilling to talk about many key military issues</w:t>
      </w:r>
      <w:r w:rsidRPr="00646227">
        <w:rPr>
          <w:rFonts w:ascii="Georgia" w:hAnsi="Georgia"/>
          <w:sz w:val="16"/>
        </w:rPr>
        <w:t xml:space="preserve"> — </w:t>
      </w:r>
      <w:r w:rsidRPr="00646227">
        <w:rPr>
          <w:rStyle w:val="StyleUnderline"/>
          <w:rFonts w:ascii="Georgia" w:hAnsi="Georgia"/>
        </w:rPr>
        <w:t>like the scope and intentions of its rapid force buildup, development of technologies that could cripple American naval forces</w:t>
      </w:r>
      <w:r w:rsidRPr="00646227">
        <w:rPr>
          <w:rFonts w:ascii="Georgia" w:hAnsi="Georgia"/>
          <w:sz w:val="16"/>
        </w:rPr>
        <w:t xml:space="preserve"> in the region, </w:t>
      </w:r>
      <w:r w:rsidRPr="00646227">
        <w:rPr>
          <w:rStyle w:val="StyleUnderline"/>
          <w:rFonts w:ascii="Georgia" w:hAnsi="Georgia"/>
        </w:rPr>
        <w:t xml:space="preserve">and its military’s involvement in cyberattacks against the United States </w:t>
      </w:r>
      <w:r w:rsidRPr="00646227">
        <w:rPr>
          <w:rFonts w:ascii="Georgia" w:hAnsi="Georgia"/>
          <w:sz w:val="16"/>
        </w:rPr>
        <w:t xml:space="preserve">— that would lower friction between the two sides. And sometimes, as in 2010 after U.S. arms sales to Taiwan, Beijing breaks off military-to-military contacts altogether — leading to an especially troubling silence. As a result, there is a growing mistrust of China among many thoughtful people in the U.S. government. Chinese military officers have complained to me that journals of the American war colleges now feature articles on war with China, and how the United States can win. A February 2014 article, for example, in the U.S. Naval Institute’s Proceedings magazine, entitled "Deterring the Dragon," proposes laying offensive underwater mines along China’s coast to close China’s main ports and destroy its sea lines of communications. The article also suggests sending special operations forces to arm China’s restive minorities in the country’s vast western regions. But China is doing the same thing. In 2013, Gen. Peng Guangqian and Gen. Yao Youzhi updated their now-classic text, The Science of Military Strategy, and called for Beijing to add to the quality and quantity of its nuclear weapons, in order to close the gap between China and both Russia and the United States. </w:t>
      </w:r>
      <w:r w:rsidRPr="00646227">
        <w:rPr>
          <w:rStyle w:val="Emphasis"/>
          <w:rFonts w:ascii="Georgia" w:hAnsi="Georgia"/>
        </w:rPr>
        <w:t>Even Xi’s "new model" of great-power relations seems to preclude arms control negotiations, requiring the United States to yield to the inevitability of China’s rise.</w:t>
      </w:r>
      <w:r w:rsidRPr="00646227">
        <w:rPr>
          <w:rFonts w:ascii="Georgia" w:hAnsi="Georgia"/>
          <w:sz w:val="16"/>
        </w:rPr>
        <w:t xml:space="preserve"> Many people outside the Pentagon may be surprised by just how many senior American officials are worried about a war with China. These include no less than the last U.S. two secretaries of defense, and a former secretary of state. In the concluding chapter of Henry Kissinger’s 2011 book, On China, he warns of a World War I-style massive Chinese-American war. "Does history repeat itself?" he asks. Over at least the last decade, on several occasions the United States has pressed China to be more forthright about its military intentions and capabilities. In April 2006, after a meeting between President George W. Bush, Secretary of Defense Donald Rumsfeld, and Chinese President Hu Jintao, both governments announced the start of talks between the strategic nuclear force commanders on both sides. This move would have been extremely important in demonstrating openness about military intentions. But the PLA dragged its feet, and the talks never started. In a September 2012 trip to Beijing, Defense Secretary Leon Panetta tried to persuade Beijing to enter military talks. Like his predecessor Gates, Panetta called for four specific areas of strategic dialogue: nuclear weapons, missile defense, outer space, and cybersecurity. But the Chinese objected, and again the talks never happened. Sure, Beijing could follow through on the agreements announced during Obama’s recent trip. But I’m skeptical. </w:t>
      </w:r>
      <w:r w:rsidRPr="00646227">
        <w:rPr>
          <w:rStyle w:val="Emphasis"/>
          <w:rFonts w:ascii="Georgia" w:hAnsi="Georgia"/>
        </w:rPr>
        <w:t>One of the biggest advantages China has over the United States is the asymmetry of military knowledge. Why would they give that up?</w:t>
      </w:r>
    </w:p>
    <w:p w14:paraId="5DE8B920" w14:textId="77777777" w:rsidR="00404A4F" w:rsidRPr="00646227" w:rsidRDefault="00404A4F" w:rsidP="001D1961">
      <w:pPr>
        <w:rPr>
          <w:rFonts w:ascii="Georgia" w:hAnsi="Georgia"/>
        </w:rPr>
      </w:pPr>
    </w:p>
    <w:p w14:paraId="10DA01BA" w14:textId="77777777" w:rsidR="00A31D09" w:rsidRPr="00646227" w:rsidRDefault="00A31D09" w:rsidP="001D1961">
      <w:pPr>
        <w:pStyle w:val="Heading4"/>
        <w:spacing w:before="0"/>
        <w:rPr>
          <w:rFonts w:ascii="Georgia" w:hAnsi="Georgia"/>
        </w:rPr>
      </w:pPr>
      <w:r w:rsidRPr="00646227">
        <w:rPr>
          <w:rFonts w:ascii="Georgia" w:hAnsi="Georgia"/>
        </w:rPr>
        <w:t xml:space="preserve">US China war is inevitable – Thucydides Trap states that a rapidly rising power has to go to war with a dominant power </w:t>
      </w:r>
    </w:p>
    <w:p w14:paraId="1680EDE0" w14:textId="77777777" w:rsidR="00A31D09" w:rsidRPr="00646227" w:rsidRDefault="00A31D09" w:rsidP="001D1961">
      <w:pPr>
        <w:rPr>
          <w:rFonts w:ascii="Georgia" w:hAnsi="Georgia"/>
        </w:rPr>
      </w:pPr>
      <w:r w:rsidRPr="00646227">
        <w:rPr>
          <w:rFonts w:ascii="Georgia" w:hAnsi="Georgia"/>
        </w:rPr>
        <w:t xml:space="preserve">Noah </w:t>
      </w:r>
      <w:r w:rsidRPr="00646227">
        <w:rPr>
          <w:rStyle w:val="Style13ptBold"/>
          <w:rFonts w:ascii="Georgia" w:hAnsi="Georgia"/>
        </w:rPr>
        <w:t>Millman</w:t>
      </w:r>
      <w:r w:rsidRPr="00646227">
        <w:rPr>
          <w:rFonts w:ascii="Georgia" w:hAnsi="Georgia"/>
        </w:rPr>
        <w:t xml:space="preserve">, senior editor and featured blogger at The American Conservative, October 19, </w:t>
      </w:r>
      <w:r w:rsidRPr="00646227">
        <w:rPr>
          <w:rStyle w:val="Style13ptBold"/>
          <w:rFonts w:ascii="Georgia" w:hAnsi="Georgia"/>
        </w:rPr>
        <w:t>2015</w:t>
      </w:r>
      <w:r w:rsidRPr="00646227">
        <w:rPr>
          <w:rFonts w:ascii="Georgia" w:hAnsi="Georgia"/>
        </w:rPr>
        <w:t>, “Can the U.S. and China avoid war? History says otherwise”, http://theweek.com/articles/583627/china-avoid-war-history-says-otherwise</w:t>
      </w:r>
    </w:p>
    <w:p w14:paraId="6B3271C8" w14:textId="77777777" w:rsidR="00A31D09" w:rsidRPr="00646227" w:rsidRDefault="00A31D09" w:rsidP="001D1961">
      <w:pPr>
        <w:rPr>
          <w:rStyle w:val="StyleUnderline"/>
          <w:rFonts w:ascii="Georgia" w:hAnsi="Georgia"/>
        </w:rPr>
      </w:pPr>
      <w:r w:rsidRPr="00646227">
        <w:rPr>
          <w:rFonts w:ascii="Georgia" w:hAnsi="Georgia"/>
          <w:sz w:val="16"/>
        </w:rPr>
        <w:t xml:space="preserve">is being campaign season, our national foreign policy discussion is especially focused on the crises and conflicts taking place right now, with only the occasional glance backward at last season's failures and what we might learn from them. Russia intervenes in Syria, and we debate: Should we enforce a no-fly zone to assert our leadership? Or is it completely nuts to even talk about shooting down Russian warplanes to keep them out of a conflict that we, ourselves, ought to be steering clear of? That sounds like a serious debate — and it is serious, in that the implications of getting the answer wrong could be disastrous. But relentlessly short-term and reactive thinking is hardly the most serious way to make policy in any area, much less in matters of war and peace. If we want to think seriously about foreign policy for a change, we should start with the biggest-picture questions, the ones that are going to preoccupy us not only for the next news cycle or even the next year, but for the next generation. Here's my top candidate: avoiding the Thucydides Trap. </w:t>
      </w:r>
      <w:r w:rsidRPr="00646227">
        <w:rPr>
          <w:rStyle w:val="StyleUnderline"/>
          <w:rFonts w:ascii="Georgia" w:hAnsi="Georgia"/>
        </w:rPr>
        <w:t>The Thucydides Trap is named for the ancient historian of the Peloponnesian War, the long conflict between a rising Athens and Sparta and its allies that devastated the Greek world. Any time a new power rises rapidly, and seeks to revise the terms on which the previous international order is based, the dominant power risks falling into this trap. Today, the dominant power is America, and the rising power is China</w:t>
      </w:r>
      <w:r w:rsidRPr="00646227">
        <w:rPr>
          <w:rFonts w:ascii="Georgia" w:hAnsi="Georgia"/>
          <w:sz w:val="16"/>
        </w:rPr>
        <w:t xml:space="preserve"> — and some, like Graham Allison, the director of the Belfer Center for Science and International Affairs at the Harvard Kennedy School, think the odds of a major war in the coming decades are quite high: </w:t>
      </w:r>
      <w:r w:rsidRPr="00646227">
        <w:rPr>
          <w:rStyle w:val="StyleUnderline"/>
          <w:rFonts w:ascii="Georgia" w:hAnsi="Georgia"/>
        </w:rPr>
        <w:t>Based on the current trajectory, war between the United States and China in the decades ahead is not just possible, but much more likely than recognized at the moment.</w:t>
      </w:r>
      <w:r w:rsidRPr="00646227">
        <w:rPr>
          <w:rFonts w:ascii="Georgia" w:hAnsi="Georgia"/>
          <w:sz w:val="16"/>
        </w:rPr>
        <w:t xml:space="preserve"> Indeed, judging by the historical record, war is more likely than not. </w:t>
      </w:r>
      <w:r w:rsidRPr="00646227">
        <w:rPr>
          <w:rStyle w:val="StyleUnderline"/>
          <w:rFonts w:ascii="Georgia" w:hAnsi="Georgia"/>
        </w:rPr>
        <w:t>Moreover, current underestimations and misapprehensions of the hazards inherent in the U.S.-China relationship contribute greatly to those hazards. A risk associated with Thucydides' Trap is that business as usual — not just an unexpected, extraordinary event</w:t>
      </w:r>
      <w:r w:rsidRPr="00646227">
        <w:rPr>
          <w:rFonts w:ascii="Georgia" w:hAnsi="Georgia"/>
          <w:sz w:val="16"/>
        </w:rPr>
        <w:t xml:space="preserve"> — can trigger large-scale conflict. When a rising power is threatening to displace a ruling power, standard crises that would otherwise be contained, like the assassination of an archduke in 1914, can initiate a cascade of reactions that, in turn, produce outcomes none of the parties would otherwise have chosen. [The Atlantic] </w:t>
      </w:r>
      <w:r w:rsidRPr="00646227">
        <w:rPr>
          <w:rStyle w:val="StyleUnderline"/>
          <w:rFonts w:ascii="Georgia" w:hAnsi="Georgia"/>
        </w:rPr>
        <w:t>The idea of war between China and the United States may seem absurd. Our two countries are mutual trading partners, and a major war would cause major economic harm to both countries</w:t>
      </w:r>
      <w:r w:rsidRPr="00646227">
        <w:rPr>
          <w:rFonts w:ascii="Georgia" w:hAnsi="Georgia"/>
          <w:sz w:val="16"/>
        </w:rPr>
        <w:t xml:space="preserve">. We have no substantial interests in conflict — China free-rides on the U.S. Navy's protection of the region's sea lanes, and China's territorial conflicts with its neighbors have little if any consequence for American security. Now that America is approaching energy independence, we should face markedly reduced causes for conflict over oil. And, finally, the catastrophic consequences of a nuclear exchange should make war unthinkable between any two countries with nuclear arsenals. </w:t>
      </w:r>
      <w:r w:rsidRPr="00646227">
        <w:rPr>
          <w:rStyle w:val="StyleUnderline"/>
          <w:rFonts w:ascii="Georgia" w:hAnsi="Georgia"/>
        </w:rPr>
        <w:t>And yet, prior to World War I, Germany similarly benefited enormously from its trade with Britain, and from the naval Pax Brittanica. That didn't stop Germany from pursuing a naval arms race with Britain, and from pursuing its continental ambitions in a way that maximized the likelihood of conflict with Britain</w:t>
      </w:r>
      <w:r w:rsidRPr="00646227">
        <w:rPr>
          <w:rFonts w:ascii="Georgia" w:hAnsi="Georgia"/>
          <w:sz w:val="16"/>
        </w:rPr>
        <w:t xml:space="preserve">; nor did it stop Britain from making the containment and then the defeat of Germany its top foreign policy priority, one for which it mortgaged the future of, and then lost, its entire empire. In an even more alarming precedent, </w:t>
      </w:r>
      <w:r w:rsidRPr="00646227">
        <w:rPr>
          <w:rStyle w:val="StyleUnderline"/>
          <w:rFonts w:ascii="Georgia" w:hAnsi="Georgia"/>
        </w:rPr>
        <w:t>Japan had a productive and friendly relationship with America for many years prior to the rise of Japanese militarism. Admiral Yamamoto, who led the attack on Pearl Harbor, had even studied in America, and understood just how powerful an enemy America would be.</w:t>
      </w:r>
      <w:r w:rsidRPr="00646227">
        <w:rPr>
          <w:rFonts w:ascii="Georgia" w:hAnsi="Georgia"/>
          <w:sz w:val="16"/>
        </w:rPr>
        <w:t xml:space="preserve"> Yet Japan launched itself into war with America in 1941 despite an extremely poor prospect of success — because it saw no way for it to achieve its national ambitions without first removing America from the western Pacific. </w:t>
      </w:r>
      <w:r w:rsidRPr="00646227">
        <w:rPr>
          <w:rStyle w:val="StyleUnderline"/>
          <w:rFonts w:ascii="Georgia" w:hAnsi="Georgia"/>
        </w:rPr>
        <w:t xml:space="preserve">Why is the Thucydides Trap called a trap? Because when faced with a rising, revisionist power, </w:t>
      </w:r>
      <w:r w:rsidRPr="00646227">
        <w:rPr>
          <w:rStyle w:val="Emphasis"/>
          <w:rFonts w:ascii="Georgia" w:hAnsi="Georgia"/>
        </w:rPr>
        <w:t>all courses of action can lead to war</w:t>
      </w:r>
      <w:r w:rsidRPr="00646227">
        <w:rPr>
          <w:rStyle w:val="StyleUnderline"/>
          <w:rFonts w:ascii="Georgia" w:hAnsi="Georgia"/>
        </w:rPr>
        <w:t xml:space="preserve">. </w:t>
      </w:r>
      <w:r w:rsidRPr="00646227">
        <w:rPr>
          <w:rFonts w:ascii="Georgia" w:hAnsi="Georgia"/>
          <w:sz w:val="16"/>
        </w:rPr>
        <w:t xml:space="preserve">A policy of accommodation can be readily interpreted as retreat, and invite aggressive expansion on the part of the rival. </w:t>
      </w:r>
      <w:r w:rsidRPr="00646227">
        <w:rPr>
          <w:rStyle w:val="StyleUnderline"/>
          <w:rFonts w:ascii="Georgia" w:hAnsi="Georgia"/>
        </w:rPr>
        <w:t>This, in turn, can create popular pressure in the dominant power for a reversal of policy — since that policy appears to be failing. On the other hand, a vigorous policy of containment can be readily interpreted as an attempt to encircle the rising rival, and provoke efforts to break</w:t>
      </w:r>
      <w:r w:rsidRPr="00646227">
        <w:rPr>
          <w:rFonts w:ascii="Georgia" w:hAnsi="Georgia"/>
          <w:sz w:val="16"/>
        </w:rPr>
        <w:t xml:space="preserve"> out before the encirclement is complete. Moreover, the costs of maintaining hegemony steadily drain the resources of the dominant power, contributing to the rival's relative rise</w:t>
      </w:r>
      <w:r w:rsidRPr="00646227">
        <w:rPr>
          <w:rStyle w:val="StyleUnderline"/>
          <w:rFonts w:ascii="Georgia" w:hAnsi="Georgia"/>
        </w:rPr>
        <w:t xml:space="preserve">. All of these dynamics can be observed in the behavior of Britain and Germany in the run-up to World War I. </w:t>
      </w:r>
      <w:r w:rsidRPr="00646227">
        <w:rPr>
          <w:rFonts w:ascii="Georgia" w:hAnsi="Georgia"/>
          <w:sz w:val="16"/>
        </w:rPr>
        <w:t xml:space="preserve">The two most notable cases where the dominant power avoided war were: Britain vis-a-vis the rise of America in the late-19th and early-20th centuries, and America vis-a-vis the Soviet Union during the Cold War. But Britain's accommodation of America began with the decision to respect the Monroe Doctrine, which cost Britain little, and ended with America dominating the planet and the British Empire relegated to the history books. And America's containment of the Soviet Union involved proxy wars all around the globe — and it's not clear that, after, say, 1950, the Soviet Union was in any meaningful sense a rising power relative to America. </w:t>
      </w:r>
      <w:r w:rsidRPr="00646227">
        <w:rPr>
          <w:rStyle w:val="StyleUnderline"/>
          <w:rFonts w:ascii="Georgia" w:hAnsi="Georgia"/>
        </w:rPr>
        <w:t>Neither of those peaceful-endgame cases seems a very good model for dealing with the rise of China in an American-dominated world</w:t>
      </w:r>
      <w:r w:rsidRPr="00646227">
        <w:rPr>
          <w:rFonts w:ascii="Georgia" w:hAnsi="Georgia"/>
          <w:sz w:val="16"/>
        </w:rPr>
        <w:t xml:space="preserve">. America is unlikely to be willing to risk ceding total supremacy to the Chinese as Britain ultimately did to America — and Britain only did so because it had no choice when faced with the threat from Hitler. (Britain also had a close cultural affinity with America — but it's worth noting that, at the start of the 20th century, Anglo-German cultural affinity was arguably just as strong. In any event, no similar tie is likely to smooth understanding between America and China.) As for the Soviet comparison, </w:t>
      </w:r>
      <w:r w:rsidRPr="00646227">
        <w:rPr>
          <w:rStyle w:val="StyleUnderline"/>
          <w:rFonts w:ascii="Georgia" w:hAnsi="Georgia"/>
        </w:rPr>
        <w:t>China is a far more dynamic and powerful rival than the Soviet Union ever was, with a vastly larger industrial base and population. It has far more to offer in any contest for allies.</w:t>
      </w:r>
    </w:p>
    <w:p w14:paraId="0943E378" w14:textId="77777777" w:rsidR="00A31D09" w:rsidRPr="00646227" w:rsidRDefault="00A31D09" w:rsidP="001D1961">
      <w:pPr>
        <w:rPr>
          <w:rFonts w:ascii="Georgia" w:hAnsi="Georgia"/>
        </w:rPr>
      </w:pPr>
    </w:p>
    <w:p w14:paraId="0C7A35F5" w14:textId="77777777" w:rsidR="00A31D09" w:rsidRPr="00646227" w:rsidRDefault="00A31D09" w:rsidP="001D1961">
      <w:pPr>
        <w:pStyle w:val="Heading4"/>
        <w:spacing w:before="0"/>
        <w:rPr>
          <w:rFonts w:ascii="Georgia" w:hAnsi="Georgia"/>
        </w:rPr>
      </w:pPr>
      <w:r w:rsidRPr="00646227">
        <w:rPr>
          <w:rFonts w:ascii="Georgia" w:hAnsi="Georgia"/>
        </w:rPr>
        <w:t xml:space="preserve">War inevitable – senior Chinese and US military officials believe that conflict will happen – </w:t>
      </w:r>
    </w:p>
    <w:p w14:paraId="4774B6CB" w14:textId="77777777" w:rsidR="00A31D09" w:rsidRPr="00646227" w:rsidRDefault="00A31D09" w:rsidP="001D1961">
      <w:pPr>
        <w:rPr>
          <w:rFonts w:ascii="Georgia" w:hAnsi="Georgia"/>
        </w:rPr>
      </w:pPr>
      <w:r w:rsidRPr="00646227">
        <w:rPr>
          <w:rFonts w:ascii="Georgia" w:hAnsi="Georgia"/>
        </w:rPr>
        <w:t xml:space="preserve">Michael </w:t>
      </w:r>
      <w:r w:rsidRPr="00646227">
        <w:rPr>
          <w:rStyle w:val="Style13ptBold"/>
          <w:rFonts w:ascii="Georgia" w:hAnsi="Georgia"/>
        </w:rPr>
        <w:t>Pillsbury</w:t>
      </w:r>
      <w:r w:rsidRPr="00646227">
        <w:rPr>
          <w:rFonts w:ascii="Georgia" w:hAnsi="Georgia"/>
        </w:rPr>
        <w:t xml:space="preserve">, director of the Center on Chinese Strategy at the Hudson Institute, November 13, </w:t>
      </w:r>
      <w:r w:rsidRPr="00646227">
        <w:rPr>
          <w:rStyle w:val="Style13ptBold"/>
          <w:rFonts w:ascii="Georgia" w:hAnsi="Georgia"/>
        </w:rPr>
        <w:t>2014</w:t>
      </w:r>
      <w:r w:rsidRPr="00646227">
        <w:rPr>
          <w:rFonts w:ascii="Georgia" w:hAnsi="Georgia"/>
        </w:rPr>
        <w:t>, http://foreignpolicy.com/2014/11/13/china-and-the-united-states-are-preparing-for-war/</w:t>
      </w:r>
    </w:p>
    <w:p w14:paraId="63956BD3" w14:textId="77777777" w:rsidR="00A31D09" w:rsidRPr="00646227" w:rsidRDefault="00A31D09" w:rsidP="001D1961">
      <w:pPr>
        <w:rPr>
          <w:rFonts w:ascii="Georgia" w:hAnsi="Georgia"/>
          <w:sz w:val="16"/>
        </w:rPr>
      </w:pPr>
      <w:r w:rsidRPr="00646227">
        <w:rPr>
          <w:rFonts w:ascii="Georgia" w:hAnsi="Georgia"/>
          <w:sz w:val="16"/>
        </w:rPr>
        <w:t xml:space="preserve">At a Nov. 12 news conference in Beijing, General Secretary of the Communist Party Xi Jinping and U.S. President Barack Obama agreed to notify the other side before major military activities, and to develop a set of rules of behavior for sea and air encounters, in order to avoid military confrontations in Asia. "It’s incredibly important that we avoid inadvertent escalation," Ben Rhodes, a U.S. deputy national security advisor, was quoted by the Wall Street Journal as saying. An "accidental circumstance," he said, could "lead into something that could precipitate conflict." </w:t>
      </w:r>
      <w:r w:rsidRPr="00646227">
        <w:rPr>
          <w:rStyle w:val="StyleUnderline"/>
          <w:rFonts w:ascii="Georgia" w:hAnsi="Georgia"/>
        </w:rPr>
        <w:t xml:space="preserve">Should we really be worried about war between the United States and China? Yes. Over the last four decades of studying China, I have spoken with hundreds of members of China’s military, the People’s Liberation Army (PLA), and read countless Chinese military journals and strategy articles. Chinese military and political leaders believe that their country is at the center of American war planning. In other words, </w:t>
      </w:r>
      <w:r w:rsidRPr="00646227">
        <w:rPr>
          <w:rStyle w:val="Emphasis"/>
          <w:rFonts w:ascii="Georgia" w:hAnsi="Georgia"/>
        </w:rPr>
        <w:t xml:space="preserve">Beijing believes that the United States is readying itself for the possibility of a conflict with China — and that it must prepare for that eventuality. </w:t>
      </w:r>
      <w:r w:rsidRPr="00646227">
        <w:rPr>
          <w:rStyle w:val="StyleUnderline"/>
          <w:rFonts w:ascii="Georgia" w:hAnsi="Georgia"/>
        </w:rPr>
        <w:t xml:space="preserve">Tensions are high not just because of Beijing’s rapidly expanding military budget, or because the United States continues to commit an increasingly high percentage of its military assets to the Pacific as part of its "rebalance" strategy. Rather, the biggest problem is Chinese opacity. </w:t>
      </w:r>
      <w:r w:rsidRPr="00646227">
        <w:rPr>
          <w:rFonts w:ascii="Georgia" w:hAnsi="Georgia"/>
          <w:sz w:val="16"/>
        </w:rPr>
        <w:t xml:space="preserve">While it’s heartening to hear Xi agree to instruct the PLA to be more open with regard to the United States, it is doubtful this will lead to any real changes. </w:t>
      </w:r>
      <w:r w:rsidRPr="00646227">
        <w:rPr>
          <w:rStyle w:val="StyleUnderline"/>
          <w:rFonts w:ascii="Georgia" w:hAnsi="Georgia"/>
        </w:rPr>
        <w:t>Washington is willing to share a substantial amount of military information with China, in order to "reduce the chances of miscommunication, misunderstanding or miscalculation,"</w:t>
      </w:r>
      <w:r w:rsidRPr="00646227">
        <w:rPr>
          <w:rFonts w:ascii="Georgia" w:hAnsi="Georgia"/>
          <w:sz w:val="16"/>
        </w:rPr>
        <w:t xml:space="preserve"> as then U.S. Defense Secretary Robert Gates said during a January 2011 trip to Beijing. </w:t>
      </w:r>
      <w:r w:rsidRPr="00646227">
        <w:rPr>
          <w:rStyle w:val="StyleUnderline"/>
          <w:rFonts w:ascii="Georgia" w:hAnsi="Georgia"/>
        </w:rPr>
        <w:t>But the Chinese leadership, which benefits from obfuscation and asymmetric tactics, refuses to communicate its military’s intentions.</w:t>
      </w:r>
      <w:r w:rsidRPr="00646227">
        <w:rPr>
          <w:rFonts w:ascii="Georgia" w:hAnsi="Georgia"/>
          <w:sz w:val="16"/>
        </w:rPr>
        <w:t xml:space="preserve"> Chinese leadership, which benefits from obfuscation and asymmetric tactics, refuses to communicate its military’s intentions. </w:t>
      </w:r>
      <w:r w:rsidRPr="00646227">
        <w:rPr>
          <w:rStyle w:val="StyleUnderline"/>
          <w:rFonts w:ascii="Georgia" w:hAnsi="Georgia"/>
        </w:rPr>
        <w:t>Despite repeated entreaties from American officials, Beijing is unwilling to talk about many key military issues — like the scope and intentions of its rapid force buildup, development of technologies that could cripple American naval forces in the region, a</w:t>
      </w:r>
      <w:r w:rsidRPr="00646227">
        <w:rPr>
          <w:rFonts w:ascii="Georgia" w:hAnsi="Georgia"/>
          <w:sz w:val="16"/>
        </w:rPr>
        <w:t xml:space="preserve">nd its military’s involvement in cyberattacks against the United States — that would lower friction between the two sides. </w:t>
      </w:r>
      <w:r w:rsidRPr="00646227">
        <w:rPr>
          <w:rStyle w:val="StyleUnderline"/>
          <w:rFonts w:ascii="Georgia" w:hAnsi="Georgia"/>
        </w:rPr>
        <w:t>And sometimes, as in 2010 after U.S. arms sales to Taiwan, Beijing breaks off military-to-military contacts altogether — leading to an especially troubling silence. As a result, there is a growing mistrust of China among many thoughtful people in the U.S. government. Chinese military officers have complained to me that journals of the American war colleges now feature articles on war with China, and how the United States can win.</w:t>
      </w:r>
      <w:r w:rsidRPr="00646227">
        <w:rPr>
          <w:rFonts w:ascii="Georgia" w:hAnsi="Georgia"/>
          <w:sz w:val="16"/>
        </w:rPr>
        <w:t xml:space="preserve"> A February 2014 article, for example, in the U.S. Naval Institute’s Proceedings magazine, entitled "Deterring the Dragon," proposes laying offensive underwater mines along China’s coast to close China’s main ports and destroy its sea lines of communications. The article also suggests sending special operations forces to arm China’s restive minorities in the country’s vast western regions. </w:t>
      </w:r>
      <w:r w:rsidRPr="00646227">
        <w:rPr>
          <w:rStyle w:val="StyleUnderline"/>
          <w:rFonts w:ascii="Georgia" w:hAnsi="Georgia"/>
        </w:rPr>
        <w:t xml:space="preserve">But China is doing the same thing. In 2013, Gen. Peng Guangqian and Gen. Yao Youzhi updated their now-classic text, The Science of Military Strategy, and called for Beijing to add to the quality and quantity of its nuclear weapons, in order to close the gap between China and both Russia and the United States. </w:t>
      </w:r>
      <w:r w:rsidRPr="00646227">
        <w:rPr>
          <w:rFonts w:ascii="Georgia" w:hAnsi="Georgia"/>
          <w:sz w:val="16"/>
        </w:rPr>
        <w:t xml:space="preserve">Even Xi’s "new model" of great-power relations seems to preclude arms control negotiations, requiring the United States to yield to the inevitability of China’s rise. </w:t>
      </w:r>
      <w:r w:rsidRPr="00646227">
        <w:rPr>
          <w:rStyle w:val="StyleUnderline"/>
          <w:rFonts w:ascii="Georgia" w:hAnsi="Georgia"/>
        </w:rPr>
        <w:t xml:space="preserve">Many people outside the Pentagon may be surprised by just how many senior American officials are worried about a war with China. These include no less than the last U.S. two secretaries of defense, and a former secretary of state. In the concluding chapter of Henry Kissinger’s 2011 book, On China, he warns of a World War I-style massive Chinese-American war. "Does history repeat itself?" he asks. </w:t>
      </w:r>
      <w:r w:rsidRPr="00646227">
        <w:rPr>
          <w:rFonts w:ascii="Georgia" w:hAnsi="Georgia"/>
          <w:sz w:val="16"/>
        </w:rPr>
        <w:t xml:space="preserve">Over at least the last decade, on several occasions the United States has pressed China to be more forthright about its military intentions and capabilities. In April 2006, after a meeting between President George W. Bush, Secretary of Defense Donald Rumsfeld, and Chinese President Hu Jintao, both governments announced the start of talks between the strategic nuclear force commanders on both sides. This move would have been extremely important in demonstrating openness about military intentions. But the PLA dragged its feet, and the talks never started. In a September 2012 trip to Beijing, Defense Secretary Leon Panetta tried to persuade Beijing to enter military talks. Like his predecessor Gates, Panetta called for four specific areas of strategic dialogue: nuclear weapons, missile defense, outer space, and cybersecurity. But the Chinese objected, and again the talks never happened. </w:t>
      </w:r>
    </w:p>
    <w:p w14:paraId="765674EF" w14:textId="77777777" w:rsidR="00A31D09" w:rsidRPr="00646227" w:rsidRDefault="00A31D09" w:rsidP="001D1961">
      <w:pPr>
        <w:rPr>
          <w:rFonts w:ascii="Georgia" w:hAnsi="Georgia"/>
        </w:rPr>
      </w:pPr>
    </w:p>
    <w:p w14:paraId="6DD0FB9E" w14:textId="77777777" w:rsidR="00A31D09" w:rsidRPr="00646227" w:rsidRDefault="00A31D09" w:rsidP="001D1961">
      <w:pPr>
        <w:rPr>
          <w:rFonts w:ascii="Georgia" w:hAnsi="Georgia"/>
        </w:rPr>
      </w:pPr>
    </w:p>
    <w:p w14:paraId="0551D3EA" w14:textId="31A46BD7" w:rsidR="00A31D09" w:rsidRPr="00646227" w:rsidRDefault="00A31D09" w:rsidP="001D1961">
      <w:pPr>
        <w:pStyle w:val="Heading4"/>
        <w:spacing w:before="0"/>
        <w:rPr>
          <w:rFonts w:ascii="Georgia" w:hAnsi="Georgia"/>
        </w:rPr>
      </w:pPr>
      <w:r w:rsidRPr="00646227">
        <w:rPr>
          <w:rFonts w:ascii="Georgia" w:hAnsi="Georgia"/>
        </w:rPr>
        <w:t>Xi has to go to war in order to maintain the credibility of his regime</w:t>
      </w:r>
      <w:r w:rsidR="001C0B0F" w:rsidRPr="00646227">
        <w:rPr>
          <w:rFonts w:ascii="Georgia" w:hAnsi="Georgia"/>
        </w:rPr>
        <w:t xml:space="preserve"> – we will insert the graph as evidence </w:t>
      </w:r>
      <w:r w:rsidRPr="00646227">
        <w:rPr>
          <w:rFonts w:ascii="Georgia" w:hAnsi="Georgia"/>
        </w:rPr>
        <w:t xml:space="preserve">  </w:t>
      </w:r>
    </w:p>
    <w:p w14:paraId="2F3B60B2" w14:textId="77777777" w:rsidR="00A31D09" w:rsidRPr="00646227" w:rsidRDefault="00A31D09" w:rsidP="001D1961">
      <w:pPr>
        <w:rPr>
          <w:rFonts w:ascii="Georgia" w:hAnsi="Georgia"/>
        </w:rPr>
      </w:pPr>
      <w:r w:rsidRPr="00646227">
        <w:rPr>
          <w:rStyle w:val="Style13ptBold"/>
          <w:rFonts w:ascii="Georgia" w:hAnsi="Georgia"/>
        </w:rPr>
        <w:t>The Daily Caller</w:t>
      </w:r>
      <w:r w:rsidRPr="00646227">
        <w:rPr>
          <w:rFonts w:ascii="Georgia" w:hAnsi="Georgia"/>
        </w:rPr>
        <w:t>, David Archibald, 01/28/</w:t>
      </w:r>
      <w:r w:rsidRPr="00646227">
        <w:rPr>
          <w:rStyle w:val="Style13ptBold"/>
          <w:rFonts w:ascii="Georgia" w:hAnsi="Georgia"/>
        </w:rPr>
        <w:t>2016</w:t>
      </w:r>
      <w:r w:rsidRPr="00646227">
        <w:rPr>
          <w:rFonts w:ascii="Georgia" w:hAnsi="Georgia"/>
        </w:rPr>
        <w:t>, “What War With China Would Look Like” http://dailycaller.com/2016/01/28/what-war-with-china-would-look-like/</w:t>
      </w:r>
    </w:p>
    <w:p w14:paraId="13F95858" w14:textId="77777777" w:rsidR="00A31D09" w:rsidRPr="00646227" w:rsidRDefault="00A31D09" w:rsidP="001D1961">
      <w:pPr>
        <w:rPr>
          <w:rFonts w:ascii="Georgia" w:hAnsi="Georgia"/>
          <w:sz w:val="16"/>
        </w:rPr>
      </w:pPr>
      <w:r w:rsidRPr="00646227">
        <w:rPr>
          <w:rStyle w:val="StyleUnderline"/>
          <w:rFonts w:ascii="Georgia" w:hAnsi="Georgia"/>
        </w:rPr>
        <w:t xml:space="preserve">This war has been coming for a long time. </w:t>
      </w:r>
      <w:r w:rsidRPr="00646227">
        <w:rPr>
          <w:rFonts w:ascii="Georgia" w:hAnsi="Georgia"/>
          <w:sz w:val="16"/>
        </w:rPr>
        <w:t xml:space="preserve">Consider the following map which is from a Nationalist grade school textbook from 1938: There’s more than a little Lebensraum in that map, which looks somewhat like a map of the Greater East Asia Co-Prosperity Sphere. In fact if Japan hadn’t got into race-based aggression against its neighbours first, China would have been on the warpath years ago. These days the Japanese are very polite about not flaunting their racial superiority. China has yet to learn that lesson, which can only be learnt from harsh experience. Unfortunately it seems that it is the lot of this generation to provide that harsh experience. Things might settle down afterwards. </w:t>
      </w:r>
      <w:r w:rsidRPr="00646227">
        <w:rPr>
          <w:rStyle w:val="StyleUnderline"/>
          <w:rFonts w:ascii="Georgia" w:hAnsi="Georgia"/>
        </w:rPr>
        <w:t xml:space="preserve">China has been building bases in the Spratly Islands since the 1990s and things could have drifted along for decades more. Unfortunately President Xi is one of those leaders who seeks to have greatness thrust upon him. The baiting of the Japanese only really started once he became China’s leader as shown by this graphic from the Ministry of Foreign Affairs of Japan website showing Chinese intrusions into Japanese territorial waters: </w:t>
      </w:r>
      <w:r w:rsidRPr="00646227">
        <w:rPr>
          <w:rFonts w:ascii="Georgia" w:hAnsi="Georgia"/>
          <w:noProof/>
          <w:sz w:val="16"/>
        </w:rPr>
        <w:drawing>
          <wp:inline distT="0" distB="0" distL="0" distR="0" wp14:anchorId="5FBEECFA" wp14:editId="3A9617D3">
            <wp:extent cx="5562600" cy="3172460"/>
            <wp:effectExtent l="0" t="0" r="0" b="8890"/>
            <wp:docPr id="1" name="Picture 1" descr="Screen Shot 2016-01-28 at 9.04.51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 Shot 2016-01-28 at 9.04.51 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62600" cy="3172460"/>
                    </a:xfrm>
                    <a:prstGeom prst="rect">
                      <a:avLst/>
                    </a:prstGeom>
                    <a:noFill/>
                    <a:ln>
                      <a:noFill/>
                    </a:ln>
                  </pic:spPr>
                </pic:pic>
              </a:graphicData>
            </a:graphic>
          </wp:inline>
        </w:drawing>
      </w:r>
      <w:r w:rsidRPr="00646227">
        <w:rPr>
          <w:rStyle w:val="StyleUnderline"/>
          <w:rFonts w:ascii="Georgia" w:hAnsi="Georgia"/>
        </w:rPr>
        <w:t>Those intrusions only took off in an organized way once Xi was in charge. The baiting is his doing, but to what end? It is an attempt to psychologically wear down Japan prior to an attack. Japan is well aware of that and that is why they have signed a defence agreement with the Philippines</w:t>
      </w:r>
      <w:r w:rsidRPr="00646227">
        <w:rPr>
          <w:rFonts w:ascii="Georgia" w:hAnsi="Georgia"/>
          <w:sz w:val="16"/>
        </w:rPr>
        <w:t xml:space="preserve">. </w:t>
      </w:r>
      <w:r w:rsidRPr="00646227">
        <w:rPr>
          <w:rStyle w:val="StyleUnderline"/>
          <w:rFonts w:ascii="Georgia" w:hAnsi="Georgia"/>
        </w:rPr>
        <w:t>The problem for Xi is that there is no down-ramp from his chosen path of war. The South China Sea is now marked as Chinese territory on Chinese passports</w:t>
      </w:r>
      <w:r w:rsidRPr="00646227">
        <w:rPr>
          <w:rStyle w:val="Emphasis"/>
          <w:rFonts w:ascii="Georgia" w:hAnsi="Georgia"/>
        </w:rPr>
        <w:t>. If he was to back down now, he might lose control of the Party, and the Party might lose control of China</w:t>
      </w:r>
      <w:r w:rsidRPr="00646227">
        <w:rPr>
          <w:rFonts w:ascii="Georgia" w:hAnsi="Georgia"/>
          <w:sz w:val="16"/>
        </w:rPr>
        <w:t xml:space="preserve">. The dictatorship in China is of the sort that gets rid of party rivals by executing them, </w:t>
      </w:r>
      <w:r w:rsidRPr="00646227">
        <w:rPr>
          <w:rStyle w:val="StyleUnderline"/>
          <w:rFonts w:ascii="Georgia" w:hAnsi="Georgia"/>
        </w:rPr>
        <w:t xml:space="preserve">so Xi has bet the farm on his coming war. </w:t>
      </w:r>
      <w:r w:rsidRPr="00646227">
        <w:rPr>
          <w:rFonts w:ascii="Georgia" w:hAnsi="Georgia"/>
          <w:sz w:val="16"/>
        </w:rPr>
        <w:t>China has completed one airfield in the Spratlys, with two to go. Combined with the other four island bases, they give each other mutual fire support. While we can make a stab at what China’s war plan is, the question that remains is the likely timing. What pays for all this belligerence is China’s economy. Once the economy stops growing, then it is no longer a consideration and regime legitimacy must come from something dramatic and unifying. As at December 2015, China’s economic growth rate had fallen to 4 percent with strong prospects of actual contraction starting at some stage in 2016. The size of the contraction in prospect is indicated by comments by the deputy chairman of the China Iron &amp; Steel Association that a fall in steel production from 800 to 500 million tonnes per annum would be “still healthy.”</w:t>
      </w:r>
    </w:p>
    <w:p w14:paraId="29828FF9" w14:textId="77777777" w:rsidR="00A31D09" w:rsidRPr="00646227" w:rsidRDefault="00A31D09" w:rsidP="001D1961">
      <w:pPr>
        <w:rPr>
          <w:rFonts w:ascii="Georgia" w:hAnsi="Georgia"/>
        </w:rPr>
      </w:pPr>
    </w:p>
    <w:p w14:paraId="4412E122" w14:textId="77777777" w:rsidR="00404A4F" w:rsidRPr="00646227" w:rsidRDefault="00404A4F" w:rsidP="001D1961">
      <w:pPr>
        <w:pStyle w:val="Heading3"/>
        <w:spacing w:before="0"/>
        <w:rPr>
          <w:rFonts w:ascii="Georgia" w:hAnsi="Georgia"/>
        </w:rPr>
      </w:pPr>
      <w:r w:rsidRPr="00646227">
        <w:rPr>
          <w:rFonts w:ascii="Georgia" w:hAnsi="Georgia"/>
        </w:rPr>
        <w:t>2NC – U.S. Wins Now</w:t>
      </w:r>
    </w:p>
    <w:p w14:paraId="2353AD65" w14:textId="77777777" w:rsidR="00404A4F" w:rsidRPr="00646227" w:rsidRDefault="00404A4F" w:rsidP="001D1961">
      <w:pPr>
        <w:rPr>
          <w:rFonts w:ascii="Georgia" w:hAnsi="Georgia"/>
        </w:rPr>
      </w:pPr>
    </w:p>
    <w:p w14:paraId="5C2FBF93" w14:textId="77777777" w:rsidR="00404A4F" w:rsidRPr="00646227" w:rsidRDefault="00404A4F" w:rsidP="001D1961">
      <w:pPr>
        <w:pStyle w:val="Heading4"/>
        <w:spacing w:before="0"/>
        <w:rPr>
          <w:rFonts w:ascii="Georgia" w:hAnsi="Georgia"/>
        </w:rPr>
      </w:pPr>
      <w:r w:rsidRPr="00646227">
        <w:rPr>
          <w:rFonts w:ascii="Georgia" w:hAnsi="Georgia"/>
        </w:rPr>
        <w:t>Comprehensive analysis shows that US will win now – we have a decisive advantage in key areas of technology – analysts have a tendency to overhype China’s military power</w:t>
      </w:r>
    </w:p>
    <w:p w14:paraId="2ED559F9" w14:textId="77777777" w:rsidR="00404A4F" w:rsidRPr="00646227" w:rsidRDefault="00404A4F" w:rsidP="001D1961">
      <w:pPr>
        <w:rPr>
          <w:rStyle w:val="Style13ptBold"/>
          <w:rFonts w:ascii="Georgia" w:hAnsi="Georgia"/>
          <w:b w:val="0"/>
          <w:i/>
          <w:sz w:val="22"/>
        </w:rPr>
      </w:pPr>
      <w:r w:rsidRPr="00646227">
        <w:rPr>
          <w:rStyle w:val="Style13ptBold"/>
          <w:rFonts w:ascii="Georgia" w:hAnsi="Georgia"/>
        </w:rPr>
        <w:t xml:space="preserve">Dibb 15 </w:t>
      </w:r>
      <w:r w:rsidRPr="00646227">
        <w:rPr>
          <w:rStyle w:val="Style13ptBold"/>
          <w:rFonts w:ascii="Georgia" w:hAnsi="Georgia"/>
          <w:b w:val="0"/>
          <w:sz w:val="22"/>
        </w:rPr>
        <w:t xml:space="preserve">(Paul, Emeritus Professor of Strategic Studies at The Australian National University, 10/15/15, “Not So Scary: This Is Why China's Military Is a Paper Tiger,” The National Interest, </w:t>
      </w:r>
      <w:hyperlink r:id="rId16" w:history="1">
        <w:r w:rsidRPr="00646227">
          <w:rPr>
            <w:rStyle w:val="Hyperlink"/>
            <w:rFonts w:ascii="Georgia" w:hAnsi="Georgia"/>
          </w:rPr>
          <w:t>http://nationalinterest.org/blog/the-buzz/not-so-scary-why-chinas-military-paper-tiger-14085</w:t>
        </w:r>
      </w:hyperlink>
      <w:r w:rsidRPr="00646227">
        <w:rPr>
          <w:rStyle w:val="Style13ptBold"/>
          <w:rFonts w:ascii="Georgia" w:hAnsi="Georgia"/>
          <w:b w:val="0"/>
          <w:i/>
          <w:sz w:val="22"/>
        </w:rPr>
        <w:t>)</w:t>
      </w:r>
    </w:p>
    <w:p w14:paraId="49E96AB1" w14:textId="77777777" w:rsidR="00404A4F" w:rsidRPr="00646227" w:rsidRDefault="00404A4F" w:rsidP="001D1961">
      <w:pPr>
        <w:rPr>
          <w:rFonts w:ascii="Georgia" w:hAnsi="Georgia"/>
          <w:sz w:val="16"/>
        </w:rPr>
      </w:pPr>
      <w:r w:rsidRPr="00646227">
        <w:rPr>
          <w:rStyle w:val="StyleUnderline"/>
          <w:rFonts w:ascii="Georgia" w:hAnsi="Georgia"/>
        </w:rPr>
        <w:t>It’s becoming commonplace to drum up</w:t>
      </w:r>
      <w:r w:rsidRPr="00646227">
        <w:rPr>
          <w:rFonts w:ascii="Georgia" w:hAnsi="Georgia"/>
          <w:sz w:val="16"/>
        </w:rPr>
        <w:t xml:space="preserve"> the </w:t>
      </w:r>
      <w:r w:rsidRPr="00646227">
        <w:rPr>
          <w:rStyle w:val="StyleUnderline"/>
          <w:rFonts w:ascii="Georgia" w:hAnsi="Georgia"/>
        </w:rPr>
        <w:t>military threat from China and belittle America’s military capabilities</w:t>
      </w:r>
      <w:r w:rsidRPr="00646227">
        <w:rPr>
          <w:rFonts w:ascii="Georgia" w:hAnsi="Georgia"/>
          <w:sz w:val="16"/>
        </w:rPr>
        <w:t xml:space="preserve">. </w:t>
      </w:r>
      <w:r w:rsidRPr="00646227">
        <w:rPr>
          <w:rStyle w:val="StyleUnderline"/>
          <w:rFonts w:ascii="Georgia" w:hAnsi="Georgia"/>
          <w:sz w:val="16"/>
          <w:szCs w:val="16"/>
          <w:u w:val="none"/>
        </w:rPr>
        <w:t>Much of this</w:t>
      </w:r>
      <w:r w:rsidRPr="00646227">
        <w:rPr>
          <w:rFonts w:ascii="Georgia" w:hAnsi="Georgia"/>
          <w:sz w:val="16"/>
          <w:szCs w:val="16"/>
        </w:rPr>
        <w:t xml:space="preserve"> commentary </w:t>
      </w:r>
      <w:r w:rsidRPr="00646227">
        <w:rPr>
          <w:rStyle w:val="StyleUnderline"/>
          <w:rFonts w:ascii="Georgia" w:hAnsi="Georgia"/>
          <w:sz w:val="16"/>
          <w:szCs w:val="16"/>
          <w:u w:val="none"/>
        </w:rPr>
        <w:t>reminds me of statements in the mid-1980s that</w:t>
      </w:r>
      <w:r w:rsidRPr="00646227">
        <w:rPr>
          <w:rFonts w:ascii="Georgia" w:hAnsi="Georgia"/>
          <w:sz w:val="16"/>
          <w:szCs w:val="16"/>
        </w:rPr>
        <w:t xml:space="preserve"> the </w:t>
      </w:r>
      <w:r w:rsidRPr="00646227">
        <w:rPr>
          <w:rStyle w:val="StyleUnderline"/>
          <w:rFonts w:ascii="Georgia" w:hAnsi="Georgia"/>
          <w:sz w:val="16"/>
          <w:szCs w:val="16"/>
          <w:u w:val="none"/>
        </w:rPr>
        <w:t>former Soviet Union was poised to outstrip the U.S. in military power</w:t>
      </w:r>
      <w:r w:rsidRPr="00646227">
        <w:rPr>
          <w:rFonts w:ascii="Georgia" w:hAnsi="Georgia"/>
          <w:sz w:val="16"/>
          <w:szCs w:val="16"/>
        </w:rPr>
        <w:t>. This isn’t to argue that China is in the final stages of disintegration like the USSR, but it is to assert that the People’s Liberation Ar</w:t>
      </w:r>
      <w:r w:rsidRPr="00646227">
        <w:rPr>
          <w:rFonts w:ascii="Georgia" w:hAnsi="Georgia"/>
          <w:sz w:val="16"/>
        </w:rPr>
        <w:t>my (</w:t>
      </w:r>
      <w:r w:rsidRPr="00646227">
        <w:rPr>
          <w:rStyle w:val="StyleUnderline"/>
          <w:rFonts w:ascii="Georgia" w:hAnsi="Georgia"/>
        </w:rPr>
        <w:t>PLA) demonstrates</w:t>
      </w:r>
      <w:r w:rsidRPr="00646227">
        <w:rPr>
          <w:rFonts w:ascii="Georgia" w:hAnsi="Georgia"/>
          <w:sz w:val="16"/>
        </w:rPr>
        <w:t xml:space="preserve"> all the </w:t>
      </w:r>
      <w:r w:rsidRPr="00646227">
        <w:rPr>
          <w:rStyle w:val="StyleUnderline"/>
          <w:rFonts w:ascii="Georgia" w:hAnsi="Georgia"/>
        </w:rPr>
        <w:t>brittleness and paper-thin professionalism of a military that has never fought a modern war and whose</w:t>
      </w:r>
      <w:r w:rsidRPr="00646227">
        <w:rPr>
          <w:rFonts w:ascii="Georgia" w:hAnsi="Georgia"/>
          <w:sz w:val="16"/>
        </w:rPr>
        <w:t xml:space="preserve"> much-vaunted military </w:t>
      </w:r>
      <w:r w:rsidRPr="00646227">
        <w:rPr>
          <w:rStyle w:val="StyleUnderline"/>
          <w:rFonts w:ascii="Georgia" w:hAnsi="Georgia"/>
        </w:rPr>
        <w:t>equipment has never been tested in combat. With</w:t>
      </w:r>
      <w:r w:rsidRPr="00646227">
        <w:rPr>
          <w:rFonts w:ascii="Georgia" w:hAnsi="Georgia"/>
          <w:sz w:val="16"/>
        </w:rPr>
        <w:t xml:space="preserve"> a </w:t>
      </w:r>
      <w:r w:rsidRPr="00646227">
        <w:rPr>
          <w:rStyle w:val="StyleUnderline"/>
          <w:rFonts w:ascii="Georgia" w:hAnsi="Georgia"/>
        </w:rPr>
        <w:t>slowing economy,</w:t>
      </w:r>
      <w:r w:rsidRPr="00646227">
        <w:rPr>
          <w:rFonts w:ascii="Georgia" w:hAnsi="Georgia"/>
          <w:sz w:val="16"/>
        </w:rPr>
        <w:t xml:space="preserve"> and </w:t>
      </w:r>
      <w:r w:rsidRPr="00646227">
        <w:rPr>
          <w:rStyle w:val="StyleUnderline"/>
          <w:rFonts w:ascii="Georgia" w:hAnsi="Georgia"/>
        </w:rPr>
        <w:t>with structural economic and social tensions becoming worse rather than better, China is</w:t>
      </w:r>
      <w:r w:rsidRPr="00646227">
        <w:rPr>
          <w:rFonts w:ascii="Georgia" w:hAnsi="Georgia"/>
          <w:sz w:val="16"/>
        </w:rPr>
        <w:t xml:space="preserve"> a large but </w:t>
      </w:r>
      <w:r w:rsidRPr="00646227">
        <w:rPr>
          <w:rStyle w:val="StyleUnderline"/>
          <w:rFonts w:ascii="Georgia" w:hAnsi="Georgia"/>
        </w:rPr>
        <w:t xml:space="preserve">fragile power ruled </w:t>
      </w:r>
      <w:r w:rsidRPr="00646227">
        <w:rPr>
          <w:rFonts w:ascii="Georgia" w:hAnsi="Georgia"/>
          <w:sz w:val="16"/>
          <w:szCs w:val="16"/>
        </w:rPr>
        <w:t xml:space="preserve">by </w:t>
      </w:r>
      <w:r w:rsidRPr="00646227">
        <w:rPr>
          <w:rFonts w:ascii="Georgia" w:hAnsi="Georgia"/>
          <w:sz w:val="16"/>
        </w:rPr>
        <w:t xml:space="preserve">a vulnerable party that can’t afford any economic or foreign policy disasters, let alone war with the U.S. Its economy is fundamentally interdependent with that of free international trade and global supply chains. </w:t>
      </w:r>
      <w:r w:rsidRPr="00646227">
        <w:rPr>
          <w:rStyle w:val="StyleUnderline"/>
          <w:rFonts w:ascii="Georgia" w:hAnsi="Georgia"/>
          <w:sz w:val="16"/>
          <w:szCs w:val="16"/>
          <w:u w:val="none"/>
        </w:rPr>
        <w:t>War for China would be an economic and social disaster.</w:t>
      </w:r>
      <w:r w:rsidRPr="00646227">
        <w:rPr>
          <w:rFonts w:ascii="Georgia" w:hAnsi="Georgia"/>
          <w:sz w:val="16"/>
        </w:rPr>
        <w:t xml:space="preserve"> Moreover, Beijing has very few powerful or influential friends in the region and suffers from strategic isolation, which is growing worse the more it throws its weight around. </w:t>
      </w:r>
      <w:r w:rsidRPr="00646227">
        <w:rPr>
          <w:rStyle w:val="StyleUnderline"/>
          <w:rFonts w:ascii="Georgia" w:hAnsi="Georgia"/>
        </w:rPr>
        <w:t>Beijing has no experience whatsoever of modern war</w:t>
      </w:r>
      <w:r w:rsidRPr="00646227">
        <w:rPr>
          <w:rFonts w:ascii="Georgia" w:hAnsi="Georgia"/>
          <w:sz w:val="16"/>
        </w:rPr>
        <w:t xml:space="preserve">. Its last experience of armed conflict was in 1979 when it abysmally failed to teach Vietnam a so-called ‘lesson’. Border scuffles with India and the USSR in the 1960s and sending peasant armies into the Korean War in the 1950s scarcely rate as modern combat. The PLA’s power depends crucially on keeping the Communist Party in power, which is what its oath of allegiance declares, and not the defense of China as a country. </w:t>
      </w:r>
      <w:r w:rsidRPr="00646227">
        <w:rPr>
          <w:rStyle w:val="StyleUnderline"/>
          <w:rFonts w:ascii="Georgia" w:hAnsi="Georgia"/>
        </w:rPr>
        <w:t xml:space="preserve">PLA officers still waste inordinate amounts of time learning irrelevant communist dogma, </w:t>
      </w:r>
      <w:r w:rsidRPr="00646227">
        <w:rPr>
          <w:rStyle w:val="StyleUnderline"/>
          <w:rFonts w:ascii="Georgia" w:hAnsi="Georgia"/>
          <w:sz w:val="16"/>
          <w:szCs w:val="16"/>
          <w:u w:val="none"/>
        </w:rPr>
        <w:t>rather than giving priority to military training</w:t>
      </w:r>
      <w:r w:rsidRPr="00646227">
        <w:rPr>
          <w:rFonts w:ascii="Georgia" w:hAnsi="Georgia"/>
          <w:sz w:val="16"/>
        </w:rPr>
        <w:t xml:space="preserve">. Then </w:t>
      </w:r>
      <w:r w:rsidRPr="00646227">
        <w:rPr>
          <w:rStyle w:val="StyleUnderline"/>
          <w:rFonts w:ascii="Georgia" w:hAnsi="Georgia"/>
        </w:rPr>
        <w:t>there’s the issue of corruption</w:t>
      </w:r>
      <w:r w:rsidRPr="00646227">
        <w:rPr>
          <w:rFonts w:ascii="Georgia" w:hAnsi="Georgia"/>
          <w:sz w:val="16"/>
        </w:rPr>
        <w:t xml:space="preserve"> at the highest levels of the PLA and the buying of favors and promotions. It’s true that in the last several decades the </w:t>
      </w:r>
      <w:r w:rsidRPr="00646227">
        <w:rPr>
          <w:rStyle w:val="StyleUnderline"/>
          <w:rFonts w:ascii="Georgia" w:hAnsi="Georgia"/>
        </w:rPr>
        <w:t xml:space="preserve">PLA has made some impressive strides technologically. But despite </w:t>
      </w:r>
      <w:r w:rsidRPr="00646227">
        <w:rPr>
          <w:rFonts w:ascii="Georgia" w:hAnsi="Georgia"/>
          <w:sz w:val="16"/>
        </w:rPr>
        <w:t xml:space="preserve">President </w:t>
      </w:r>
      <w:r w:rsidRPr="00646227">
        <w:rPr>
          <w:rStyle w:val="StyleUnderline"/>
          <w:rFonts w:ascii="Georgia" w:hAnsi="Georgia"/>
        </w:rPr>
        <w:t>Xi</w:t>
      </w:r>
      <w:r w:rsidRPr="00646227">
        <w:rPr>
          <w:rFonts w:ascii="Georgia" w:hAnsi="Georgia"/>
          <w:sz w:val="16"/>
        </w:rPr>
        <w:t xml:space="preserve"> Jinping </w:t>
      </w:r>
      <w:r w:rsidRPr="00646227">
        <w:rPr>
          <w:rStyle w:val="StyleUnderline"/>
          <w:rFonts w:ascii="Georgia" w:hAnsi="Georgia"/>
        </w:rPr>
        <w:t>proclaiming</w:t>
      </w:r>
      <w:r w:rsidRPr="00646227">
        <w:rPr>
          <w:rFonts w:ascii="Georgia" w:hAnsi="Georgia"/>
          <w:sz w:val="16"/>
        </w:rPr>
        <w:t xml:space="preserve"> that </w:t>
      </w:r>
      <w:r w:rsidRPr="00646227">
        <w:rPr>
          <w:rStyle w:val="StyleUnderline"/>
          <w:rFonts w:ascii="Georgia" w:hAnsi="Georgia"/>
        </w:rPr>
        <w:t xml:space="preserve">China must become a powerful maritime power, geography is against it. When was the last time a large land power really made it as a naval power? </w:t>
      </w:r>
      <w:r w:rsidRPr="00646227">
        <w:rPr>
          <w:rFonts w:ascii="Georgia" w:hAnsi="Georgia"/>
          <w:sz w:val="16"/>
        </w:rPr>
        <w:t xml:space="preserve">Certainly not the USSR, France or Germany. Commentators in Australia repeat a lot of breathless assertions about China’s anti-access and area denial capabilities. And there can be no doubt that operating in the approaches to China is becoming more dangerous, particularly given the sort of military mass that China can accumulate close to home. But do we actually think that the Americans are sitting on their hands doing nothing technologically in areas such as hypersonic vehicles, railguns, stealth, drones and cyber-attack? </w:t>
      </w:r>
      <w:r w:rsidRPr="00646227">
        <w:rPr>
          <w:rStyle w:val="Emphasis"/>
          <w:rFonts w:ascii="Georgia" w:hAnsi="Georgia"/>
        </w:rPr>
        <w:t>In key areas of military technology China is still a good 20 years behind the U.S.</w:t>
      </w:r>
      <w:r w:rsidRPr="00646227">
        <w:rPr>
          <w:rStyle w:val="StyleUnderline"/>
          <w:rFonts w:ascii="Georgia" w:hAnsi="Georgia"/>
        </w:rPr>
        <w:t xml:space="preserve"> Its anti submarine warfare capability is marginal and many of its submarines are noisy. China lacks</w:t>
      </w:r>
      <w:r w:rsidRPr="00646227">
        <w:rPr>
          <w:rFonts w:ascii="Georgia" w:hAnsi="Georgia"/>
          <w:sz w:val="16"/>
        </w:rPr>
        <w:t xml:space="preserve"> the </w:t>
      </w:r>
      <w:r w:rsidRPr="00646227">
        <w:rPr>
          <w:rStyle w:val="StyleUnderline"/>
          <w:rFonts w:ascii="Georgia" w:hAnsi="Georgia"/>
        </w:rPr>
        <w:t>necessary quieting and propulsion technologies to build anything remotely comparable to an U.S. or Russian nuclear submarine.</w:t>
      </w:r>
      <w:r w:rsidRPr="00646227">
        <w:rPr>
          <w:rFonts w:ascii="Georgia" w:hAnsi="Georgia"/>
          <w:sz w:val="16"/>
        </w:rPr>
        <w:t xml:space="preserve"> Even the newest Chinese Jin-class ballistic missile nuclear submarines are louder than the 1970s era Soviet Delta III SSBN. And the forthcoming type 95 nuclear submarine will be louder than the late-1980s Soviet titanium-hulled Akula, according to U.S. sources. </w:t>
      </w:r>
      <w:r w:rsidRPr="00646227">
        <w:rPr>
          <w:rStyle w:val="StyleUnderline"/>
          <w:rFonts w:ascii="Georgia" w:hAnsi="Georgia"/>
        </w:rPr>
        <w:t xml:space="preserve">China’s air defence capabilities have gaping deficiencies against any technologically advanced enemy. </w:t>
      </w:r>
      <w:r w:rsidRPr="00646227">
        <w:rPr>
          <w:rFonts w:ascii="Georgia" w:hAnsi="Georgia"/>
          <w:sz w:val="16"/>
        </w:rPr>
        <w:t xml:space="preserve">Moreover, </w:t>
      </w:r>
      <w:r w:rsidRPr="00646227">
        <w:rPr>
          <w:rStyle w:val="StyleUnderline"/>
          <w:rFonts w:ascii="Georgia" w:hAnsi="Georgia"/>
        </w:rPr>
        <w:t xml:space="preserve">China still relies heavily on Russia for military reverse engineering and supply of high-performance military jet engines, </w:t>
      </w:r>
      <w:r w:rsidRPr="00646227">
        <w:rPr>
          <w:rStyle w:val="StyleUnderline"/>
          <w:rFonts w:ascii="Georgia" w:hAnsi="Georgia"/>
          <w:sz w:val="16"/>
          <w:szCs w:val="16"/>
          <w:u w:val="none"/>
        </w:rPr>
        <w:t>which it has failed to master for 30 years</w:t>
      </w:r>
      <w:r w:rsidRPr="00646227">
        <w:rPr>
          <w:rFonts w:ascii="Georgia" w:hAnsi="Georgia"/>
          <w:sz w:val="16"/>
          <w:szCs w:val="16"/>
        </w:rPr>
        <w:t xml:space="preserve">. </w:t>
      </w:r>
      <w:r w:rsidRPr="00646227">
        <w:rPr>
          <w:rStyle w:val="StyleUnderline"/>
          <w:rFonts w:ascii="Georgia" w:hAnsi="Georgia"/>
          <w:sz w:val="16"/>
          <w:szCs w:val="16"/>
          <w:u w:val="none"/>
        </w:rPr>
        <w:t>Beijing has made important strides with ballistic missile technologies, but</w:t>
      </w:r>
      <w:r w:rsidRPr="00646227">
        <w:rPr>
          <w:rStyle w:val="StyleUnderline"/>
          <w:rFonts w:ascii="Georgia" w:hAnsi="Georgia"/>
        </w:rPr>
        <w:t xml:space="preserve"> </w:t>
      </w:r>
      <w:r w:rsidRPr="00646227">
        <w:rPr>
          <w:rFonts w:ascii="Georgia" w:hAnsi="Georgia"/>
          <w:sz w:val="16"/>
        </w:rPr>
        <w:t xml:space="preserve">the </w:t>
      </w:r>
      <w:r w:rsidRPr="00646227">
        <w:rPr>
          <w:rStyle w:val="StyleUnderline"/>
          <w:rFonts w:ascii="Georgia" w:hAnsi="Georgia"/>
        </w:rPr>
        <w:t>DF-21 has never destroyed a naval target moving at battle speed</w:t>
      </w:r>
      <w:r w:rsidRPr="00646227">
        <w:rPr>
          <w:rFonts w:ascii="Georgia" w:hAnsi="Georgia"/>
          <w:sz w:val="16"/>
        </w:rPr>
        <w:t xml:space="preserve">. Moreover, </w:t>
      </w:r>
      <w:r w:rsidRPr="00646227">
        <w:rPr>
          <w:rStyle w:val="StyleUnderline"/>
          <w:rFonts w:ascii="Georgia" w:hAnsi="Georgia"/>
        </w:rPr>
        <w:t>it relies crucially on intelligence satellites and long-range over-the-horizon radar for target acquisition. Those are soft targets and vulnerable to preemptive U.S. military strikes</w:t>
      </w:r>
      <w:r w:rsidRPr="00646227">
        <w:rPr>
          <w:rFonts w:ascii="Georgia" w:hAnsi="Georgia"/>
          <w:sz w:val="16"/>
        </w:rPr>
        <w:t xml:space="preserve">. It isn’t clear in any case, according to the Pentagon, whether China has the capability to collect accurate targeting information and pass it to launch platforms in time for successful strikes against distant targets at sea. </w:t>
      </w:r>
      <w:r w:rsidRPr="00646227">
        <w:rPr>
          <w:rStyle w:val="StyleUnderline"/>
          <w:rFonts w:ascii="Georgia" w:hAnsi="Georgia"/>
        </w:rPr>
        <w:t>As for China’s ICBM capabilities</w:t>
      </w:r>
      <w:r w:rsidRPr="00646227">
        <w:rPr>
          <w:rFonts w:ascii="Georgia" w:hAnsi="Georgia"/>
          <w:sz w:val="16"/>
        </w:rPr>
        <w:t xml:space="preserve">, such as the DF-5B with multiple independently targetable re-entry vehicles (MIRVs), </w:t>
      </w:r>
      <w:r w:rsidRPr="00646227">
        <w:rPr>
          <w:rStyle w:val="StyleUnderline"/>
          <w:rFonts w:ascii="Georgia" w:hAnsi="Georgia"/>
        </w:rPr>
        <w:t>this is hardly a breakthrough nuclear technology</w:t>
      </w:r>
      <w:r w:rsidRPr="00646227">
        <w:rPr>
          <w:rFonts w:ascii="Georgia" w:hAnsi="Georgia"/>
          <w:sz w:val="16"/>
        </w:rPr>
        <w:t>. In 1974, as Head of the National Assessments Staff, I was briefed by the CIA about MIRVs on the Soviet 8</w:t>
      </w:r>
    </w:p>
    <w:p w14:paraId="1AAEDBD9" w14:textId="77777777" w:rsidR="00404A4F" w:rsidRPr="00646227" w:rsidRDefault="00404A4F" w:rsidP="001D1961">
      <w:pPr>
        <w:rPr>
          <w:rStyle w:val="Emphasis"/>
          <w:rFonts w:ascii="Georgia" w:hAnsi="Georgia"/>
        </w:rPr>
      </w:pPr>
      <w:r w:rsidRPr="00646227">
        <w:rPr>
          <w:rFonts w:ascii="Georgia" w:hAnsi="Georgia"/>
          <w:sz w:val="16"/>
        </w:rPr>
        <w:t>g capabilities. W</w:t>
      </w:r>
      <w:r w:rsidRPr="00646227">
        <w:rPr>
          <w:rStyle w:val="StyleUnderline"/>
          <w:rFonts w:ascii="Georgia" w:hAnsi="Georgia"/>
        </w:rPr>
        <w:t>hile China has a reasonably secure second-strike capability, it’s one of the most vulnerable large powers to all-out nuclear war because of its population density and its distribution along the eastern seaboard.</w:t>
      </w:r>
      <w:r w:rsidRPr="00646227">
        <w:rPr>
          <w:rFonts w:ascii="Georgia" w:hAnsi="Georgia"/>
          <w:sz w:val="16"/>
        </w:rPr>
        <w:t xml:space="preserve"> Just because China has a population 1.4 billion people doesn’t mean that it would survive a massive nuclear attack.That’s a strong argument, in my view, for the U.S. to keep a large nuclear attack force, both operational and in active reserve, of several thousand strategic warheads. All this is to argue that </w:t>
      </w:r>
      <w:r w:rsidRPr="00646227">
        <w:rPr>
          <w:rStyle w:val="Emphasis"/>
          <w:rFonts w:ascii="Georgia" w:hAnsi="Georgia"/>
        </w:rPr>
        <w:t>we need to put China’s emerging military capabilities into some sensible comparative analysis with those of the U.S. and in historical context.</w:t>
      </w:r>
      <w:r w:rsidRPr="00646227">
        <w:rPr>
          <w:rFonts w:ascii="Georgia" w:hAnsi="Georgia"/>
          <w:sz w:val="16"/>
        </w:rPr>
        <w:t xml:space="preserve"> We need to remember that the </w:t>
      </w:r>
      <w:r w:rsidRPr="00646227">
        <w:rPr>
          <w:rStyle w:val="Emphasis"/>
          <w:rFonts w:ascii="Georgia" w:hAnsi="Georgia"/>
        </w:rPr>
        <w:t>U.S. is the most innovative country in the world and isn’t standing still in the face of Chinese military advancements, many of which are seriously deficient.</w:t>
      </w:r>
    </w:p>
    <w:p w14:paraId="4134DB9D" w14:textId="77777777" w:rsidR="00404A4F" w:rsidRPr="00646227" w:rsidRDefault="00404A4F" w:rsidP="001D1961">
      <w:pPr>
        <w:rPr>
          <w:rFonts w:ascii="Georgia" w:hAnsi="Georgia"/>
        </w:rPr>
      </w:pPr>
    </w:p>
    <w:p w14:paraId="23D9F053" w14:textId="77777777" w:rsidR="00404A4F" w:rsidRPr="00646227" w:rsidRDefault="00404A4F" w:rsidP="001D1961">
      <w:pPr>
        <w:pStyle w:val="Heading4"/>
        <w:spacing w:before="0"/>
        <w:rPr>
          <w:rFonts w:ascii="Georgia" w:hAnsi="Georgia"/>
        </w:rPr>
      </w:pPr>
      <w:r w:rsidRPr="00646227">
        <w:rPr>
          <w:rFonts w:ascii="Georgia" w:hAnsi="Georgia"/>
        </w:rPr>
        <w:t>PLA is weak now – US will win – we cite internal PLA documents</w:t>
      </w:r>
    </w:p>
    <w:p w14:paraId="7AE57545" w14:textId="77777777" w:rsidR="00404A4F" w:rsidRPr="00646227" w:rsidRDefault="00404A4F" w:rsidP="001D1961">
      <w:pPr>
        <w:rPr>
          <w:rStyle w:val="Style13ptBold"/>
          <w:rFonts w:ascii="Georgia" w:hAnsi="Georgia"/>
          <w:b w:val="0"/>
          <w:sz w:val="22"/>
        </w:rPr>
      </w:pPr>
      <w:r w:rsidRPr="00646227">
        <w:rPr>
          <w:rStyle w:val="Style13ptBold"/>
          <w:rFonts w:ascii="Georgia" w:hAnsi="Georgia"/>
        </w:rPr>
        <w:t xml:space="preserve">Chase et. al 15 </w:t>
      </w:r>
      <w:r w:rsidRPr="00646227">
        <w:rPr>
          <w:rStyle w:val="Style13ptBold"/>
          <w:rFonts w:ascii="Georgia" w:hAnsi="Georgia"/>
          <w:b w:val="0"/>
          <w:sz w:val="22"/>
        </w:rPr>
        <w:t xml:space="preserve">(Michael, Senior Political Scientist; Professor, Pardee RAND Graduate School, Jeffrey Engstrom, Tai Ming Cheung, Kristen A. Gunness, Scott Warren Harold, Susan Puska, Samuel K. Berkowitz, February 2015, “China’s Incomplete Military Transformation,” </w:t>
      </w:r>
      <w:hyperlink r:id="rId17" w:history="1">
        <w:r w:rsidRPr="00646227">
          <w:rPr>
            <w:rStyle w:val="Hyperlink"/>
            <w:rFonts w:ascii="Georgia" w:hAnsi="Georgia"/>
          </w:rPr>
          <w:t>http://origin.www.uscc.gov/sites/default/files/Research/China%27s%20Incomplete%20Military%20Transformation_2.11.15.pdf</w:t>
        </w:r>
      </w:hyperlink>
      <w:r w:rsidRPr="00646227">
        <w:rPr>
          <w:rStyle w:val="Style13ptBold"/>
          <w:rFonts w:ascii="Georgia" w:hAnsi="Georgia"/>
          <w:b w:val="0"/>
          <w:sz w:val="22"/>
        </w:rPr>
        <w:t>)</w:t>
      </w:r>
    </w:p>
    <w:p w14:paraId="4FD0BF18" w14:textId="77777777" w:rsidR="00404A4F" w:rsidRPr="00646227" w:rsidRDefault="00404A4F" w:rsidP="001D1961">
      <w:pPr>
        <w:rPr>
          <w:rFonts w:ascii="Georgia" w:hAnsi="Georgia"/>
          <w:sz w:val="16"/>
        </w:rPr>
      </w:pPr>
      <w:r w:rsidRPr="00646227">
        <w:rPr>
          <w:rFonts w:ascii="Georgia" w:hAnsi="Georgia"/>
          <w:sz w:val="16"/>
        </w:rPr>
        <w:t xml:space="preserve">The People’s Liberation Army (PLA) has undergone a remarkable transformation since the mid-1990s. With most of the attention currently devoted to the PLA’s growing capabilities, it is easy to forget that, in the 1980s and 1990s, the PLA was not only saddled with outdated equipment but also hamstrung by problems with personnel quality, poor training, and the distractions and massive corruption associated with involvement in an array of commercial activities. Reflecting the high priority attached to modernizing the PLA, sustained increases in defense spending, reaching double-digit percentage increases in most years, have fueled the PLA’s rapid progress since the mid- to late 1990s. Along with the substantial resources China is devoting to national defense, the PLA’s progress has been impressive overall, and the PLA is clearly becoming an increasingly professional and capable fighting force. It is thus understandable that assessments of the PLA tend to focus on the achievements of its rapid modernization over the past two decades. </w:t>
      </w:r>
      <w:r w:rsidRPr="00646227">
        <w:rPr>
          <w:rStyle w:val="StyleUnderline"/>
          <w:rFonts w:ascii="Georgia" w:hAnsi="Georgia"/>
        </w:rPr>
        <w:t>Analysts have devoted insufficient attention</w:t>
      </w:r>
      <w:r w:rsidRPr="00646227">
        <w:rPr>
          <w:rFonts w:ascii="Georgia" w:hAnsi="Georgia"/>
          <w:sz w:val="16"/>
        </w:rPr>
        <w:t xml:space="preserve">, however, </w:t>
      </w:r>
      <w:r w:rsidRPr="00646227">
        <w:rPr>
          <w:rStyle w:val="StyleUnderline"/>
          <w:rFonts w:ascii="Georgia" w:hAnsi="Georgia"/>
        </w:rPr>
        <w:t>to studying the PLA’s persisting weaknesses and vulnerabilities</w:t>
      </w:r>
      <w:r w:rsidRPr="00646227">
        <w:rPr>
          <w:rFonts w:ascii="Georgia" w:hAnsi="Georgia"/>
          <w:sz w:val="16"/>
        </w:rPr>
        <w:t xml:space="preserve">. We have found that the </w:t>
      </w:r>
      <w:r w:rsidRPr="00646227">
        <w:rPr>
          <w:rStyle w:val="StyleUnderline"/>
          <w:rFonts w:ascii="Georgia" w:hAnsi="Georgia"/>
        </w:rPr>
        <w:t>PLA suffers from</w:t>
      </w:r>
      <w:r w:rsidRPr="00646227">
        <w:rPr>
          <w:rFonts w:ascii="Georgia" w:hAnsi="Georgia"/>
          <w:sz w:val="16"/>
        </w:rPr>
        <w:t xml:space="preserve"> potentially </w:t>
      </w:r>
      <w:r w:rsidRPr="00646227">
        <w:rPr>
          <w:rStyle w:val="StyleUnderline"/>
          <w:rFonts w:ascii="Georgia" w:hAnsi="Georgia"/>
        </w:rPr>
        <w:t>serious weaknesses</w:t>
      </w:r>
      <w:r w:rsidRPr="00646227">
        <w:rPr>
          <w:rFonts w:ascii="Georgia" w:hAnsi="Georgia"/>
          <w:sz w:val="16"/>
        </w:rPr>
        <w:t xml:space="preserve">. </w:t>
      </w:r>
      <w:r w:rsidRPr="00646227">
        <w:rPr>
          <w:rStyle w:val="StyleUnderline"/>
          <w:rFonts w:ascii="Georgia" w:hAnsi="Georgia"/>
        </w:rPr>
        <w:t>These shortcomings could limit its ability to</w:t>
      </w:r>
      <w:r w:rsidRPr="00646227">
        <w:rPr>
          <w:rFonts w:ascii="Georgia" w:hAnsi="Georgia"/>
          <w:sz w:val="16"/>
        </w:rPr>
        <w:t xml:space="preserve"> successfully </w:t>
      </w:r>
      <w:r w:rsidRPr="00646227">
        <w:rPr>
          <w:rStyle w:val="StyleUnderline"/>
          <w:rFonts w:ascii="Georgia" w:hAnsi="Georgia"/>
        </w:rPr>
        <w:t>conduct</w:t>
      </w:r>
      <w:r w:rsidRPr="00646227">
        <w:rPr>
          <w:rFonts w:ascii="Georgia" w:hAnsi="Georgia"/>
          <w:sz w:val="16"/>
        </w:rPr>
        <w:t xml:space="preserve"> the </w:t>
      </w:r>
      <w:r w:rsidRPr="00646227">
        <w:rPr>
          <w:rStyle w:val="StyleUnderline"/>
          <w:rFonts w:ascii="Georgia" w:hAnsi="Georgia"/>
        </w:rPr>
        <w:t>information-centric, integrated joint operations</w:t>
      </w:r>
      <w:r w:rsidRPr="00646227">
        <w:rPr>
          <w:rFonts w:ascii="Georgia" w:hAnsi="Georgia"/>
          <w:sz w:val="16"/>
        </w:rPr>
        <w:t xml:space="preserve"> Chinese military </w:t>
      </w:r>
      <w:r w:rsidRPr="00646227">
        <w:rPr>
          <w:rStyle w:val="Emphasis"/>
          <w:rFonts w:ascii="Georgia" w:hAnsi="Georgia"/>
        </w:rPr>
        <w:t>strategists see as required to fight and win future wars</w:t>
      </w:r>
      <w:r w:rsidRPr="00646227">
        <w:rPr>
          <w:rFonts w:ascii="Georgia" w:hAnsi="Georgia"/>
          <w:sz w:val="16"/>
        </w:rPr>
        <w:t xml:space="preserve">. Chinese military writers and outside analysts generally agree that these weaknesses fall into two broad categories. The first is institutional. The </w:t>
      </w:r>
      <w:r w:rsidRPr="00646227">
        <w:rPr>
          <w:rStyle w:val="StyleUnderline"/>
          <w:rFonts w:ascii="Georgia" w:hAnsi="Georgia"/>
        </w:rPr>
        <w:t>PLA faces shortcomings stemming from outdated command structures, quality of personnel, professionalism, and corruption</w:t>
      </w:r>
      <w:r w:rsidRPr="00646227">
        <w:rPr>
          <w:rFonts w:ascii="Georgia" w:hAnsi="Georgia"/>
          <w:sz w:val="16"/>
        </w:rPr>
        <w:t xml:space="preserve">. The </w:t>
      </w:r>
      <w:r w:rsidRPr="00646227">
        <w:rPr>
          <w:rStyle w:val="StyleUnderline"/>
          <w:rFonts w:ascii="Georgia" w:hAnsi="Georgia"/>
        </w:rPr>
        <w:t>second set of weaknesses centers on combat capabilities. These</w:t>
      </w:r>
      <w:r w:rsidRPr="00646227">
        <w:rPr>
          <w:rFonts w:ascii="Georgia" w:hAnsi="Georgia"/>
          <w:sz w:val="16"/>
        </w:rPr>
        <w:t xml:space="preserve"> shortcomings </w:t>
      </w:r>
      <w:r w:rsidRPr="00646227">
        <w:rPr>
          <w:rStyle w:val="StyleUnderline"/>
          <w:rFonts w:ascii="Georgia" w:hAnsi="Georgia"/>
        </w:rPr>
        <w:t>include logistical weaknesses, insufficient strategic airlift capabilities, limited numbers of special-mission aircraft, and deficiencies in fleet air defense and antisubmarine warfare</w:t>
      </w:r>
      <w:r w:rsidRPr="00646227">
        <w:rPr>
          <w:rFonts w:ascii="Georgia" w:hAnsi="Georgia"/>
          <w:sz w:val="16"/>
        </w:rPr>
        <w:t xml:space="preserve">. Although the PLA’s capabilities have improved dramatically, its remaining weaknesses increase the risk of failure to successfully perform some of the missions Chinese Communist Party leaders may task it to execute, such as in various Taiwan contingencies, maritime claim missions, sea line of communication protection, and some military operations other than war scenarios. Our premise was that understanding where the PLA falls short of its aspirations, or perhaps has not fully recognized the need for improvement, is just as essential as understanding the PLA’s strengths. The PLA is increasingly capable of threatening its neighbors and holding U.S. bases and other high-value assets at risk, but </w:t>
      </w:r>
      <w:r w:rsidRPr="00646227">
        <w:rPr>
          <w:rStyle w:val="StyleUnderline"/>
          <w:rFonts w:ascii="Georgia" w:hAnsi="Georgia"/>
        </w:rPr>
        <w:t>shortfalls threaten its ability to accomplish many of its assigned missions</w:t>
      </w:r>
      <w:r w:rsidRPr="00646227">
        <w:rPr>
          <w:rFonts w:ascii="Georgia" w:hAnsi="Georgia"/>
          <w:sz w:val="16"/>
        </w:rPr>
        <w:t xml:space="preserve">. It is also important to know what Chinese military officers think about the PLA’s shortcomings: Understanding the PLA’s self-assessments can enable U.S. planners and policymakers to respond more effectively to the challenges China’s impressive, but incomplete, military transformation poses. Assessing a rapidly modernizing military’s emerging operational concepts and capabilities in peacetime is a difficult analytical task, but understanding that military’s shortcomings is perhaps even more complex. Some weaknesses are readily apparent in the form of a brittle capability or a single point of failure, but other weaknesses truly manifest themselves only when a gap exists between the requirements of a mission and the actual ability of a military to perform it. Indeed, accurately and completely assessing PLA weaknesses requires understanding the various missions and the potential threat environment in which the missions may be conducted. Far from the infantry-centric army of the past, which sought to draw invaders deep into Chinese territory to fight a guerilla war, the PLA today performs an increasing number of missions that span the spectrum of conflict and military operations other than war both at home and, increasingly, regionally and globally. Although the PLA has dramatically improved its ability to perform assigned missions, including countering U.S. military intervention, if necessary, we found that a number of serious challenges remain. The PLA itself seems to be well aware of its shortcomings. Indeed, PLA publications are replete with references to problems in many areas, and discussions of these problems often highlight what Chinese writers refer to as the “two incompatibles,” reflecting their assessment that the PLA’s capabilities are still unable to (1) cope with the demands of winning a local war under informatized conditions and (2) successfully carry out the PLA’s other missions.1 </w:t>
      </w:r>
      <w:r w:rsidRPr="00646227">
        <w:rPr>
          <w:rStyle w:val="StyleUnderline"/>
          <w:rFonts w:ascii="Georgia" w:hAnsi="Georgia"/>
        </w:rPr>
        <w:t>Chinese military writers, as well as expert foreign observers, note that many of the key weaknesses of the Chinese armed forces stem from shortcomings in organizational structure and the challenges involved in bringing the PLA’s human capital up to the proficiency levels required to perform its missions effectively</w:t>
      </w:r>
      <w:r w:rsidRPr="00646227">
        <w:rPr>
          <w:rFonts w:ascii="Georgia" w:hAnsi="Georgia"/>
          <w:sz w:val="16"/>
        </w:rPr>
        <w:t xml:space="preserve">. The PLA’s organizational structure is often portrayed as an obstacle to greater “jointness” and to the PLA’s ability to execute modern informatized military operations. Weaknesses in the realm of human capital include continuing concerns about insufficient educational accomplishments and levels of technical proficiency among soldiers and officers; shortcomings in the realms of mental and physical health; and problems with corruption, morale, and professionalism, including difficulties accepting military discipline and maintaining operational security. The PLA also faces shortfalls in terms of its combat capabilities. Many Chinese strategists identify the inability to conduct integrated joint operations at the desired level of competence as the central problem China faces as it aspires to project combat power beyond its land borders. Indeed, </w:t>
      </w:r>
      <w:r w:rsidRPr="00646227">
        <w:rPr>
          <w:rStyle w:val="StyleUnderline"/>
          <w:rFonts w:ascii="Georgia" w:hAnsi="Georgia"/>
        </w:rPr>
        <w:t>Chinese sources highlight several problems that contribute to the PLA’s shortcomings in the area of joint operations and suggest</w:t>
      </w:r>
      <w:r w:rsidRPr="00646227">
        <w:rPr>
          <w:rFonts w:ascii="Georgia" w:hAnsi="Georgia"/>
          <w:sz w:val="16"/>
        </w:rPr>
        <w:t xml:space="preserve"> that </w:t>
      </w:r>
      <w:r w:rsidRPr="00646227">
        <w:rPr>
          <w:rStyle w:val="Emphasis"/>
          <w:rFonts w:ascii="Georgia" w:hAnsi="Georgia"/>
        </w:rPr>
        <w:t>there is</w:t>
      </w:r>
      <w:r w:rsidRPr="00646227">
        <w:rPr>
          <w:rStyle w:val="StyleUnderline"/>
          <w:rFonts w:ascii="Georgia" w:hAnsi="Georgia"/>
        </w:rPr>
        <w:t xml:space="preserve"> still</w:t>
      </w:r>
      <w:r w:rsidRPr="00646227">
        <w:rPr>
          <w:rFonts w:ascii="Georgia" w:hAnsi="Georgia"/>
          <w:sz w:val="16"/>
        </w:rPr>
        <w:t xml:space="preserve"> a </w:t>
      </w:r>
      <w:r w:rsidRPr="00646227">
        <w:rPr>
          <w:rStyle w:val="Emphasis"/>
          <w:rFonts w:ascii="Georgia" w:hAnsi="Georgia"/>
        </w:rPr>
        <w:t>large gap between China and</w:t>
      </w:r>
      <w:r w:rsidRPr="00646227">
        <w:rPr>
          <w:rStyle w:val="StyleUnderline"/>
          <w:rFonts w:ascii="Georgia" w:hAnsi="Georgia"/>
        </w:rPr>
        <w:t xml:space="preserve"> developed countries’ militaries, especially</w:t>
      </w:r>
      <w:r w:rsidRPr="00646227">
        <w:rPr>
          <w:rFonts w:ascii="Georgia" w:hAnsi="Georgia"/>
          <w:sz w:val="16"/>
        </w:rPr>
        <w:t xml:space="preserve"> the </w:t>
      </w:r>
      <w:r w:rsidRPr="00646227">
        <w:rPr>
          <w:rStyle w:val="Emphasis"/>
          <w:rFonts w:ascii="Georgia" w:hAnsi="Georgia"/>
        </w:rPr>
        <w:t>U</w:t>
      </w:r>
      <w:r w:rsidRPr="00646227">
        <w:rPr>
          <w:rStyle w:val="StyleUnderline"/>
          <w:rFonts w:ascii="Georgia" w:hAnsi="Georgia"/>
        </w:rPr>
        <w:t xml:space="preserve">nited </w:t>
      </w:r>
      <w:r w:rsidRPr="00646227">
        <w:rPr>
          <w:rStyle w:val="Emphasis"/>
          <w:rFonts w:ascii="Georgia" w:hAnsi="Georgia"/>
        </w:rPr>
        <w:t>S</w:t>
      </w:r>
      <w:r w:rsidRPr="00646227">
        <w:rPr>
          <w:rStyle w:val="StyleUnderline"/>
          <w:rFonts w:ascii="Georgia" w:hAnsi="Georgia"/>
        </w:rPr>
        <w:t>tates.</w:t>
      </w:r>
      <w:r w:rsidRPr="00646227">
        <w:rPr>
          <w:rFonts w:ascii="Georgia" w:hAnsi="Georgia"/>
          <w:sz w:val="16"/>
        </w:rPr>
        <w:t xml:space="preserve"> PLA publications also highlight continuing shortfalls in training, despite years of effort to make training more realistic and more valuable in terms of addressing shortcomings and improving the PLA’s operational capabilities. In addition, the publications point to persistent challenges in combat support and combat service support functions and forces, as reflected by frequent discussions of shortcomings in logistics and maintenance capabilities that appear in PLA newspaper reports and journal articles. </w:t>
      </w:r>
      <w:r w:rsidRPr="00646227">
        <w:rPr>
          <w:rStyle w:val="StyleUnderline"/>
          <w:rFonts w:ascii="Georgia" w:hAnsi="Georgia"/>
        </w:rPr>
        <w:t>Many shortfalls specific to China’s naval and air forces remain despite major advances in their capabilities in recent years</w:t>
      </w:r>
      <w:r w:rsidRPr="00646227">
        <w:rPr>
          <w:rFonts w:ascii="Georgia" w:hAnsi="Georgia"/>
          <w:sz w:val="16"/>
        </w:rPr>
        <w:t xml:space="preserve">. While the People’s Liberation Army Navy’s (PLAN’s) new surface combatants and submarines boast impressive capabilities comparable with those of a modern world-class navy, the </w:t>
      </w:r>
      <w:r w:rsidRPr="00646227">
        <w:rPr>
          <w:rStyle w:val="StyleUnderline"/>
          <w:rFonts w:ascii="Georgia" w:hAnsi="Georgia"/>
        </w:rPr>
        <w:t>PLAN still faces a number of challenges</w:t>
      </w:r>
      <w:r w:rsidRPr="00646227">
        <w:rPr>
          <w:rFonts w:ascii="Georgia" w:hAnsi="Georgia"/>
          <w:sz w:val="16"/>
        </w:rPr>
        <w:t xml:space="preserve">. </w:t>
      </w:r>
      <w:r w:rsidRPr="00646227">
        <w:rPr>
          <w:rStyle w:val="StyleUnderline"/>
          <w:rFonts w:ascii="Georgia" w:hAnsi="Georgia"/>
        </w:rPr>
        <w:t>These exist in such areas as</w:t>
      </w:r>
      <w:r w:rsidRPr="00646227">
        <w:rPr>
          <w:rFonts w:ascii="Georgia" w:hAnsi="Georgia"/>
          <w:sz w:val="16"/>
        </w:rPr>
        <w:t xml:space="preserve"> the </w:t>
      </w:r>
      <w:r w:rsidRPr="00646227">
        <w:rPr>
          <w:rStyle w:val="StyleUnderline"/>
          <w:rFonts w:ascii="Georgia" w:hAnsi="Georgia"/>
        </w:rPr>
        <w:t>integration of increasingly complex modern weapons and equipment platforms;</w:t>
      </w:r>
      <w:r w:rsidRPr="00646227">
        <w:rPr>
          <w:rFonts w:ascii="Georgia" w:hAnsi="Georgia"/>
          <w:sz w:val="16"/>
        </w:rPr>
        <w:t xml:space="preserve"> the </w:t>
      </w:r>
      <w:r w:rsidRPr="00646227">
        <w:rPr>
          <w:rStyle w:val="StyleUnderline"/>
          <w:rFonts w:ascii="Georgia" w:hAnsi="Georgia"/>
        </w:rPr>
        <w:t>training of</w:t>
      </w:r>
      <w:r w:rsidRPr="00646227">
        <w:rPr>
          <w:rFonts w:ascii="Georgia" w:hAnsi="Georgia"/>
          <w:sz w:val="16"/>
        </w:rPr>
        <w:t xml:space="preserve"> PLAN </w:t>
      </w:r>
      <w:r w:rsidRPr="00646227">
        <w:rPr>
          <w:rStyle w:val="StyleUnderline"/>
          <w:rFonts w:ascii="Georgia" w:hAnsi="Georgia"/>
        </w:rPr>
        <w:t>personnel</w:t>
      </w:r>
      <w:r w:rsidRPr="00646227">
        <w:rPr>
          <w:rFonts w:ascii="Georgia" w:hAnsi="Georgia"/>
          <w:sz w:val="16"/>
        </w:rPr>
        <w:t xml:space="preserve">, who currently are not fully equipped to operate or maintain them; </w:t>
      </w:r>
      <w:r w:rsidRPr="00646227">
        <w:rPr>
          <w:rStyle w:val="StyleUnderline"/>
          <w:rFonts w:ascii="Georgia" w:hAnsi="Georgia"/>
        </w:rPr>
        <w:t>and</w:t>
      </w:r>
      <w:r w:rsidRPr="00646227">
        <w:rPr>
          <w:rFonts w:ascii="Georgia" w:hAnsi="Georgia"/>
          <w:sz w:val="16"/>
        </w:rPr>
        <w:t xml:space="preserve"> the </w:t>
      </w:r>
      <w:r w:rsidRPr="00646227">
        <w:rPr>
          <w:rStyle w:val="StyleUnderline"/>
          <w:rFonts w:ascii="Georgia" w:hAnsi="Georgia"/>
        </w:rPr>
        <w:t>mastery of such capabilities as antisubmarine warfare and amphibious operations</w:t>
      </w:r>
      <w:r w:rsidRPr="00646227">
        <w:rPr>
          <w:rFonts w:ascii="Georgia" w:hAnsi="Georgia"/>
          <w:sz w:val="16"/>
        </w:rPr>
        <w:t xml:space="preserve">. The </w:t>
      </w:r>
      <w:r w:rsidRPr="00646227">
        <w:rPr>
          <w:rStyle w:val="StyleUnderline"/>
          <w:rFonts w:ascii="Georgia" w:hAnsi="Georgia"/>
        </w:rPr>
        <w:t>People’s Liberation Army Air Force</w:t>
      </w:r>
      <w:r w:rsidRPr="00646227">
        <w:rPr>
          <w:rFonts w:ascii="Georgia" w:hAnsi="Georgia"/>
          <w:sz w:val="16"/>
        </w:rPr>
        <w:t xml:space="preserve"> has similarly made enormous strides but </w:t>
      </w:r>
      <w:r w:rsidRPr="00646227">
        <w:rPr>
          <w:rStyle w:val="StyleUnderline"/>
          <w:rFonts w:ascii="Georgia" w:hAnsi="Georgia"/>
        </w:rPr>
        <w:t>must still cope with such challenges as a large force comprising multiple generations of aircraft,</w:t>
      </w:r>
      <w:r w:rsidRPr="00646227">
        <w:rPr>
          <w:rFonts w:ascii="Georgia" w:hAnsi="Georgia"/>
          <w:sz w:val="16"/>
        </w:rPr>
        <w:t xml:space="preserve"> a </w:t>
      </w:r>
      <w:r w:rsidRPr="00646227">
        <w:rPr>
          <w:rStyle w:val="StyleUnderline"/>
          <w:rFonts w:ascii="Georgia" w:hAnsi="Georgia"/>
        </w:rPr>
        <w:t>shortage of key special-mission aircraft, unrealistic training, and insufficient strategic transport capability</w:t>
      </w:r>
      <w:r w:rsidRPr="00646227">
        <w:rPr>
          <w:rFonts w:ascii="Georgia" w:hAnsi="Georgia"/>
          <w:sz w:val="16"/>
        </w:rPr>
        <w:t xml:space="preserve">. The </w:t>
      </w:r>
      <w:r w:rsidRPr="00646227">
        <w:rPr>
          <w:rStyle w:val="StyleUnderline"/>
          <w:rFonts w:ascii="Georgia" w:hAnsi="Georgia"/>
        </w:rPr>
        <w:t>PLA also faces potential weaknesses in its ability to protect Chinese interests in space and the electromagnetic spectrum and to operate successfully in these areas to support military campaigns requiring information dominance</w:t>
      </w:r>
      <w:r w:rsidRPr="00646227">
        <w:rPr>
          <w:rFonts w:ascii="Georgia" w:hAnsi="Georgia"/>
          <w:sz w:val="16"/>
        </w:rPr>
        <w:t xml:space="preserve">. Indeed, as China places more and more satellites in orbit, the PLA is becoming more dependent on space capabilities for such important functions as intelligence, surveillance, and reconnaissance; navigation and positioning; and communications. </w:t>
      </w:r>
      <w:r w:rsidRPr="00646227">
        <w:rPr>
          <w:rStyle w:val="StyleUnderline"/>
          <w:rFonts w:ascii="Georgia" w:hAnsi="Georgia"/>
        </w:rPr>
        <w:t>Chinese military publications suggest that the PLA still sees itself as less dependent on space than</w:t>
      </w:r>
      <w:r w:rsidRPr="00646227">
        <w:rPr>
          <w:rFonts w:ascii="Georgia" w:hAnsi="Georgia"/>
          <w:sz w:val="16"/>
        </w:rPr>
        <w:t xml:space="preserve"> the </w:t>
      </w:r>
      <w:r w:rsidRPr="00646227">
        <w:rPr>
          <w:rStyle w:val="StyleUnderline"/>
          <w:rFonts w:ascii="Georgia" w:hAnsi="Georgia"/>
        </w:rPr>
        <w:t>U.S. military but also appear to recognize,</w:t>
      </w:r>
      <w:r w:rsidRPr="00646227">
        <w:rPr>
          <w:rFonts w:ascii="Georgia" w:hAnsi="Georgia"/>
          <w:sz w:val="16"/>
        </w:rPr>
        <w:t xml:space="preserve"> albeit largely implicitly, </w:t>
      </w:r>
      <w:r w:rsidRPr="00646227">
        <w:rPr>
          <w:rStyle w:val="StyleUnderline"/>
          <w:rFonts w:ascii="Georgia" w:hAnsi="Georgia"/>
        </w:rPr>
        <w:t>that increasing reliance on space brings greater vulnerability.</w:t>
      </w:r>
      <w:r w:rsidRPr="00646227">
        <w:rPr>
          <w:rFonts w:ascii="Georgia" w:hAnsi="Georgia"/>
          <w:sz w:val="16"/>
        </w:rPr>
        <w:t xml:space="preserve"> </w:t>
      </w:r>
      <w:r w:rsidRPr="00646227">
        <w:rPr>
          <w:rStyle w:val="StyleUnderline"/>
          <w:rFonts w:ascii="Georgia" w:hAnsi="Georgia"/>
        </w:rPr>
        <w:t>China also sees itself as</w:t>
      </w:r>
      <w:r w:rsidRPr="00646227">
        <w:rPr>
          <w:rFonts w:ascii="Georgia" w:hAnsi="Georgia"/>
          <w:sz w:val="16"/>
        </w:rPr>
        <w:t xml:space="preserve"> potentially </w:t>
      </w:r>
      <w:r w:rsidRPr="00646227">
        <w:rPr>
          <w:rStyle w:val="StyleUnderline"/>
          <w:rFonts w:ascii="Georgia" w:hAnsi="Georgia"/>
        </w:rPr>
        <w:t>vulnerable in the electromagnetic spectrum</w:t>
      </w:r>
      <w:r w:rsidRPr="00646227">
        <w:rPr>
          <w:rFonts w:ascii="Georgia" w:hAnsi="Georgia"/>
          <w:sz w:val="16"/>
        </w:rPr>
        <w:t xml:space="preserve">. One area in which this concern has been particularly pronounced is Chinese concern about cybersecurity weaknesses. Indeed, the </w:t>
      </w:r>
      <w:r w:rsidRPr="00646227">
        <w:rPr>
          <w:rStyle w:val="StyleUnderline"/>
          <w:rFonts w:ascii="Georgia" w:hAnsi="Georgia"/>
        </w:rPr>
        <w:t>PLA clearly views itself as occupying a relatively disadvantageous position due to its perceived inferiority in the key aspects of “network military struggle.”</w:t>
      </w:r>
      <w:r w:rsidRPr="00646227">
        <w:rPr>
          <w:rFonts w:ascii="Georgia" w:hAnsi="Georgia"/>
          <w:sz w:val="16"/>
        </w:rPr>
        <w:t xml:space="preserve"> This problem may become more pressing as the PLA increases its reliance on technology that is potentially vulnerable to disruption, thus creating a weakness an adversary could exploit. </w:t>
      </w:r>
      <w:r w:rsidRPr="00646227">
        <w:rPr>
          <w:rStyle w:val="StyleUnderline"/>
          <w:rFonts w:ascii="Georgia" w:hAnsi="Georgia"/>
        </w:rPr>
        <w:t>Although China’s defense industry has made tremendous progress in terms of its ability to deliver advanced weaponry and equipment to the PLA over the past two decades, it also suffers from</w:t>
      </w:r>
      <w:r w:rsidRPr="00646227">
        <w:rPr>
          <w:rFonts w:ascii="Georgia" w:hAnsi="Georgia"/>
          <w:sz w:val="16"/>
        </w:rPr>
        <w:t xml:space="preserve"> a </w:t>
      </w:r>
      <w:r w:rsidRPr="00646227">
        <w:rPr>
          <w:rStyle w:val="StyleUnderline"/>
          <w:rFonts w:ascii="Georgia" w:hAnsi="Georgia"/>
        </w:rPr>
        <w:t>number of problems that have yet to be resolved</w:t>
      </w:r>
      <w:r w:rsidRPr="00646227">
        <w:rPr>
          <w:rFonts w:ascii="Georgia" w:hAnsi="Georgia"/>
          <w:sz w:val="16"/>
        </w:rPr>
        <w:t xml:space="preserve">. Indeed, China’s defense industry is still in transition from central planning to a more market-oriented system, and many major obstacles remain to be tackled. The main </w:t>
      </w:r>
      <w:r w:rsidRPr="00646227">
        <w:rPr>
          <w:rStyle w:val="StyleUnderline"/>
          <w:rFonts w:ascii="Georgia" w:hAnsi="Georgia"/>
        </w:rPr>
        <w:t>problems the defense industry faces include widespread corruption, lack of competition, entrenched monopolies, delays and cost overruns, quality control problems, bureaucratic fragmentation, an outdated acquisition system, and restricted access to external sources of technology and expertise</w:t>
      </w:r>
      <w:r w:rsidRPr="00646227">
        <w:rPr>
          <w:rFonts w:ascii="Georgia" w:hAnsi="Georgia"/>
          <w:sz w:val="16"/>
        </w:rPr>
        <w:t xml:space="preserve">. The PLA can be expected to attempt to address these self-assessed weaknesses and vulnerabilities and to develop new capabilities to fill gaps in its ability to protect China’s expanding international interests. </w:t>
      </w:r>
      <w:r w:rsidRPr="00646227">
        <w:rPr>
          <w:rStyle w:val="StyleUnderline"/>
          <w:rFonts w:ascii="Georgia" w:hAnsi="Georgia"/>
        </w:rPr>
        <w:t>As the PLA continues to modernize, it is critical for U.S</w:t>
      </w:r>
      <w:r w:rsidRPr="00646227">
        <w:rPr>
          <w:rFonts w:ascii="Georgia" w:hAnsi="Georgia"/>
          <w:sz w:val="16"/>
        </w:rPr>
        <w:t xml:space="preserve">. analysts, planners, and decisionmakers </w:t>
      </w:r>
      <w:r w:rsidRPr="00646227">
        <w:rPr>
          <w:rStyle w:val="StyleUnderline"/>
          <w:rFonts w:ascii="Georgia" w:hAnsi="Georgia"/>
        </w:rPr>
        <w:t>to improve their understanding of the PLA’s shortcomings</w:t>
      </w:r>
      <w:r w:rsidRPr="00646227">
        <w:rPr>
          <w:rFonts w:ascii="Georgia" w:hAnsi="Georgia"/>
          <w:sz w:val="16"/>
        </w:rPr>
        <w:t>—and how the PLA itself sees these weaknesses and vulnerabilities. This is key to identifying the PLA’s future modernization paths; enhancing military-to-military engagement; tailoring deterrence strategies to be the most effective in influencing the Chinese leadership’s decision calculus; and if deterrence fails, exploiting the PLA’s weaknesses to ensure the United States and its allies are able to prevent China from using force to achieve its policy objectives.</w:t>
      </w:r>
    </w:p>
    <w:p w14:paraId="163FCC45" w14:textId="77777777" w:rsidR="00404A4F" w:rsidRPr="00646227" w:rsidRDefault="00404A4F" w:rsidP="001D1961">
      <w:pPr>
        <w:rPr>
          <w:rFonts w:ascii="Georgia" w:hAnsi="Georgia"/>
        </w:rPr>
      </w:pPr>
    </w:p>
    <w:p w14:paraId="288C30A9" w14:textId="77777777" w:rsidR="00404A4F" w:rsidRPr="00646227" w:rsidRDefault="00404A4F" w:rsidP="001D1961">
      <w:pPr>
        <w:pStyle w:val="Heading4"/>
        <w:spacing w:before="0"/>
        <w:rPr>
          <w:rFonts w:ascii="Georgia" w:hAnsi="Georgia"/>
        </w:rPr>
      </w:pPr>
      <w:r w:rsidRPr="00646227">
        <w:rPr>
          <w:rFonts w:ascii="Georgia" w:hAnsi="Georgia"/>
        </w:rPr>
        <w:t xml:space="preserve">U.S. wins now – a comprehensive report shows that we have the advantage </w:t>
      </w:r>
    </w:p>
    <w:p w14:paraId="253382B6" w14:textId="77777777" w:rsidR="00404A4F" w:rsidRPr="00646227" w:rsidRDefault="00404A4F" w:rsidP="001D1961">
      <w:pPr>
        <w:rPr>
          <w:rStyle w:val="Style13ptBold"/>
          <w:rFonts w:ascii="Georgia" w:hAnsi="Georgia"/>
          <w:b w:val="0"/>
          <w:sz w:val="22"/>
        </w:rPr>
      </w:pPr>
      <w:r w:rsidRPr="00646227">
        <w:rPr>
          <w:rStyle w:val="Style13ptBold"/>
          <w:rFonts w:ascii="Georgia" w:hAnsi="Georgia"/>
        </w:rPr>
        <w:t xml:space="preserve">Gady 15 </w:t>
      </w:r>
      <w:r w:rsidRPr="00646227">
        <w:rPr>
          <w:rStyle w:val="Style13ptBold"/>
          <w:rFonts w:ascii="Georgia" w:hAnsi="Georgia"/>
          <w:b w:val="0"/>
          <w:sz w:val="22"/>
        </w:rPr>
        <w:t xml:space="preserve">(Franz-Stefan, Senior Fellow with the EastWest Institute where he edits the Policy Innovation Blog, 9/28/15, “China-US War Over Taiwan and Spratlys: Which Side Would Win?,” The Diplomat, </w:t>
      </w:r>
      <w:hyperlink r:id="rId18" w:history="1">
        <w:r w:rsidRPr="00646227">
          <w:rPr>
            <w:rStyle w:val="Hyperlink"/>
            <w:rFonts w:ascii="Georgia" w:hAnsi="Georgia"/>
          </w:rPr>
          <w:t>http://thediplomat.com/2015/09/china-us-war-over-taiwan-and-spratlys-which-side-would-win/</w:t>
        </w:r>
      </w:hyperlink>
      <w:r w:rsidRPr="00646227">
        <w:rPr>
          <w:rStyle w:val="Style13ptBold"/>
          <w:rFonts w:ascii="Georgia" w:hAnsi="Georgia"/>
          <w:b w:val="0"/>
          <w:sz w:val="22"/>
        </w:rPr>
        <w:t>)</w:t>
      </w:r>
    </w:p>
    <w:p w14:paraId="442A4640" w14:textId="77777777" w:rsidR="00404A4F" w:rsidRPr="00646227" w:rsidRDefault="00404A4F" w:rsidP="001D1961">
      <w:pPr>
        <w:rPr>
          <w:rFonts w:ascii="Georgia" w:hAnsi="Georgia"/>
          <w:sz w:val="16"/>
        </w:rPr>
      </w:pPr>
      <w:r w:rsidRPr="00646227">
        <w:rPr>
          <w:rFonts w:ascii="Georgia" w:hAnsi="Georgia"/>
          <w:sz w:val="16"/>
        </w:rPr>
        <w:t xml:space="preserve">While the People’s Liberation Army (PLAN) is still far away from catching up with U.S. military aggregate capabilities, Chinese forces can still pose a formidable challenge to American power in China’s immediate periphery. That’s the major conclusion of a new </w:t>
      </w:r>
      <w:r w:rsidRPr="00646227">
        <w:rPr>
          <w:rStyle w:val="StyleUnderline"/>
          <w:rFonts w:ascii="Georgia" w:hAnsi="Georgia"/>
        </w:rPr>
        <w:t>430-page RAND report</w:t>
      </w:r>
      <w:r w:rsidRPr="00646227">
        <w:rPr>
          <w:rFonts w:ascii="Georgia" w:hAnsi="Georgia"/>
          <w:sz w:val="16"/>
        </w:rPr>
        <w:t xml:space="preserve"> written by 14 scholars titled “The U.S.-China Military Scorecard: Forces, Geography, and the Evolving Balance of Power, 1996-2017.” The study </w:t>
      </w:r>
      <w:r w:rsidRPr="00646227">
        <w:rPr>
          <w:rStyle w:val="StyleUnderline"/>
          <w:rFonts w:ascii="Georgia" w:hAnsi="Georgia"/>
        </w:rPr>
        <w:t>notes</w:t>
      </w:r>
      <w:r w:rsidRPr="00646227">
        <w:rPr>
          <w:rFonts w:ascii="Georgia" w:hAnsi="Georgia"/>
          <w:sz w:val="16"/>
        </w:rPr>
        <w:t xml:space="preserve"> that </w:t>
      </w:r>
      <w:r w:rsidRPr="00646227">
        <w:rPr>
          <w:rStyle w:val="StyleUnderline"/>
          <w:rFonts w:ascii="Georgia" w:hAnsi="Georgia"/>
        </w:rPr>
        <w:t>China</w:t>
      </w:r>
      <w:r w:rsidRPr="00646227">
        <w:rPr>
          <w:rFonts w:ascii="Georgia" w:hAnsi="Georgia"/>
          <w:sz w:val="16"/>
        </w:rPr>
        <w:t xml:space="preserve"> has </w:t>
      </w:r>
      <w:r w:rsidRPr="00646227">
        <w:rPr>
          <w:rStyle w:val="StyleUnderline"/>
          <w:rFonts w:ascii="Georgia" w:hAnsi="Georgia"/>
        </w:rPr>
        <w:t>made progress in most operational areas</w:t>
      </w:r>
      <w:r w:rsidRPr="00646227">
        <w:rPr>
          <w:rFonts w:ascii="Georgia" w:hAnsi="Georgia"/>
          <w:sz w:val="16"/>
        </w:rPr>
        <w:t xml:space="preserve"> “with startling speed” </w:t>
      </w:r>
      <w:r w:rsidRPr="00646227">
        <w:rPr>
          <w:rStyle w:val="StyleUnderline"/>
          <w:rFonts w:ascii="Georgia" w:hAnsi="Georgia"/>
        </w:rPr>
        <w:t>while</w:t>
      </w:r>
      <w:r w:rsidRPr="00646227">
        <w:rPr>
          <w:rFonts w:ascii="Georgia" w:hAnsi="Georgia"/>
          <w:sz w:val="16"/>
        </w:rPr>
        <w:t xml:space="preserve">, however, simultaneously </w:t>
      </w:r>
      <w:r w:rsidRPr="00646227">
        <w:rPr>
          <w:rStyle w:val="Emphasis"/>
          <w:rFonts w:ascii="Georgia" w:hAnsi="Georgia"/>
        </w:rPr>
        <w:t>emphasizing that “U.S. forces retain some important advantages</w:t>
      </w:r>
      <w:r w:rsidRPr="00646227">
        <w:rPr>
          <w:rFonts w:ascii="Georgia" w:hAnsi="Georgia"/>
          <w:sz w:val="16"/>
        </w:rPr>
        <w:t xml:space="preserve">” in most categories. In detail, the </w:t>
      </w:r>
      <w:r w:rsidRPr="00646227">
        <w:rPr>
          <w:rStyle w:val="StyleUnderline"/>
          <w:rFonts w:ascii="Georgia" w:hAnsi="Georgia"/>
        </w:rPr>
        <w:t>RAND scholars analyze ten different categories of military capabilities deemed crucial in the event of a Sino-U.S. conflict over Taiwan</w:t>
      </w:r>
      <w:r w:rsidRPr="00646227">
        <w:rPr>
          <w:rFonts w:ascii="Georgia" w:hAnsi="Georgia"/>
          <w:sz w:val="16"/>
        </w:rPr>
        <w:t xml:space="preserve"> (closer to Mainland China) or the Spratly Islands (farther from Mainland China), looking at these capabilities during four specific different time periods from 1996 to 2017. The analysis pays particular attention to geography and distance in each scenario. The military capabilities in each category are summarized on a scorecard that outlines advantages and disadvantages of Chinese and U.S. military forces in both scenarios and across time. Advantage in this context, according to the study, is defined as one side being “able to achieve its primary objectives in an operationally relevant time period while the other side would have trouble in doing so.” The ten </w:t>
      </w:r>
      <w:r w:rsidRPr="00646227">
        <w:rPr>
          <w:rStyle w:val="StyleUnderline"/>
          <w:rFonts w:ascii="Georgia" w:hAnsi="Georgia"/>
        </w:rPr>
        <w:t>categories</w:t>
      </w:r>
      <w:r w:rsidRPr="00646227">
        <w:rPr>
          <w:rFonts w:ascii="Georgia" w:hAnsi="Georgia"/>
          <w:sz w:val="16"/>
        </w:rPr>
        <w:t xml:space="preserve"> (operational areas) </w:t>
      </w:r>
      <w:r w:rsidRPr="00646227">
        <w:rPr>
          <w:rStyle w:val="StyleUnderline"/>
          <w:rFonts w:ascii="Georgia" w:hAnsi="Georgia"/>
        </w:rPr>
        <w:t>include Chinese airbase attack, U.S. versus Chinese air superiority, U.S. airspace penetration, U.S. airspace attack, Chinese anti-surface warfare, U.S. anti-surface warfare, U.S. counterspace, Chinese counterspace, U.S. versus China cyberwar, and nuclear stability.</w:t>
      </w:r>
      <w:r w:rsidRPr="00646227">
        <w:rPr>
          <w:rFonts w:ascii="Georgia" w:hAnsi="Georgia"/>
          <w:sz w:val="16"/>
        </w:rPr>
        <w:t xml:space="preserve"> Overall, the Chinese side fares better the closer a potential conflict is to Mainland China and performs less well over longer geographical distances. For example, in the hypothetical 2017 Spratly Islands campaign scenario, the PLA fails to gain a single advantage over U.S. forces and only reaches approximate parity in four operational areas–Chinese airbase attack, Chinese anti-surface warfare, U.S. counterspace, Chinese counterspace–whereas the U.S. side scores advantages or major advantages in six. While the PLA gets slightly better marks in a 2017 Taiwan invasion scenario, it still only manages to score a clear advantage in two categories (Chinese airbase attack and Chinese anti-surface warfare) and parity in four (U.S. versus China air superiority, U.S. airspace penetration, U.S. counterspace and Chinese counterspace). </w:t>
      </w:r>
      <w:r w:rsidRPr="00646227">
        <w:rPr>
          <w:rStyle w:val="Emphasis"/>
          <w:rFonts w:ascii="Georgia" w:hAnsi="Georgia"/>
        </w:rPr>
        <w:t xml:space="preserve">Looking at the ten scorecards, it becomes clear that Beijing still has a long way to go to </w:t>
      </w:r>
      <w:r w:rsidRPr="00646227">
        <w:rPr>
          <w:rFonts w:ascii="Georgia" w:hAnsi="Georgia"/>
          <w:sz w:val="16"/>
          <w:szCs w:val="16"/>
        </w:rPr>
        <w:t>decisively</w:t>
      </w:r>
      <w:r w:rsidRPr="00646227">
        <w:rPr>
          <w:rStyle w:val="Emphasis"/>
          <w:rFonts w:ascii="Georgia" w:hAnsi="Georgia"/>
        </w:rPr>
        <w:t xml:space="preserve"> defeat the U.S. military in a future Sino-US confrontation,</w:t>
      </w:r>
      <w:r w:rsidRPr="00646227">
        <w:rPr>
          <w:rFonts w:ascii="Georgia" w:hAnsi="Georgia"/>
          <w:sz w:val="16"/>
        </w:rPr>
        <w:t xml:space="preserve"> particularly </w:t>
      </w:r>
      <w:r w:rsidRPr="00646227">
        <w:rPr>
          <w:rStyle w:val="Emphasis"/>
          <w:rFonts w:ascii="Georgia" w:hAnsi="Georgia"/>
        </w:rPr>
        <w:t>since “China’s offensive goals would require it to hold advantages in nearly all operational categories simultaneously” whereas “U.S. defensive goals could be achieved by holding</w:t>
      </w:r>
      <w:r w:rsidRPr="00646227">
        <w:rPr>
          <w:rFonts w:ascii="Georgia" w:hAnsi="Georgia"/>
          <w:sz w:val="16"/>
        </w:rPr>
        <w:t xml:space="preserve"> the </w:t>
      </w:r>
      <w:r w:rsidRPr="00646227">
        <w:rPr>
          <w:rStyle w:val="Emphasis"/>
          <w:rFonts w:ascii="Georgia" w:hAnsi="Georgia"/>
        </w:rPr>
        <w:t>advantage in only a few areas</w:t>
      </w:r>
      <w:r w:rsidRPr="00646227">
        <w:rPr>
          <w:rFonts w:ascii="Georgia" w:hAnsi="Georgia"/>
          <w:sz w:val="16"/>
        </w:rPr>
        <w:t xml:space="preserve">.” However, the study does note that “China does not need to catch up to challenge the United States on its immediate periphery”. </w:t>
      </w:r>
      <w:r w:rsidRPr="00646227">
        <w:rPr>
          <w:rStyle w:val="StyleUnderline"/>
          <w:rFonts w:ascii="Georgia" w:hAnsi="Georgia"/>
        </w:rPr>
        <w:t>Should Chinese military modernization continue at current levels over the next few years, the PLA might be able to establish temporary local air and naval superiority, which would enable China to “achieve limited objectives without defeating US forces</w:t>
      </w:r>
      <w:r w:rsidRPr="00646227">
        <w:rPr>
          <w:rFonts w:ascii="Georgia" w:hAnsi="Georgia"/>
          <w:sz w:val="16"/>
        </w:rPr>
        <w:t>.” The study also succinctly emphasizes that “China’s ability to project power is improving, and the relative balance in areas more distant from China is also shifting.”</w:t>
      </w:r>
    </w:p>
    <w:p w14:paraId="5FDFEC68" w14:textId="77777777" w:rsidR="00A07473" w:rsidRPr="00646227" w:rsidRDefault="00A07473" w:rsidP="001D1961">
      <w:pPr>
        <w:rPr>
          <w:rFonts w:ascii="Georgia" w:hAnsi="Georgia"/>
        </w:rPr>
      </w:pPr>
    </w:p>
    <w:p w14:paraId="24D5DFB1" w14:textId="1C2A8AC8" w:rsidR="00404A4F" w:rsidRPr="00646227" w:rsidRDefault="008D3313" w:rsidP="001D1961">
      <w:pPr>
        <w:pStyle w:val="Heading3"/>
        <w:spacing w:before="0"/>
        <w:rPr>
          <w:rFonts w:ascii="Georgia" w:hAnsi="Georgia"/>
        </w:rPr>
      </w:pPr>
      <w:r w:rsidRPr="00646227">
        <w:rPr>
          <w:rFonts w:ascii="Georgia" w:hAnsi="Georgia"/>
        </w:rPr>
        <w:t>2NC – US Loss Causes Escalation</w:t>
      </w:r>
    </w:p>
    <w:p w14:paraId="2C7D3DD4" w14:textId="77777777" w:rsidR="00A07473" w:rsidRPr="00646227" w:rsidRDefault="00A07473" w:rsidP="001D1961">
      <w:pPr>
        <w:rPr>
          <w:rFonts w:ascii="Georgia" w:hAnsi="Georgia"/>
        </w:rPr>
      </w:pPr>
    </w:p>
    <w:p w14:paraId="4B70F3DE" w14:textId="77777777" w:rsidR="008D3313" w:rsidRPr="00646227" w:rsidRDefault="008D3313" w:rsidP="001D1961">
      <w:pPr>
        <w:pStyle w:val="Heading4"/>
        <w:spacing w:before="0"/>
        <w:rPr>
          <w:rFonts w:ascii="Georgia" w:hAnsi="Georgia"/>
        </w:rPr>
      </w:pPr>
      <w:r w:rsidRPr="00646227">
        <w:rPr>
          <w:rFonts w:ascii="Georgia" w:hAnsi="Georgia"/>
        </w:rPr>
        <w:t xml:space="preserve">War with China would completely reverse modernization and nationalism – </w:t>
      </w:r>
      <w:r w:rsidRPr="00646227">
        <w:rPr>
          <w:rFonts w:ascii="Georgia" w:hAnsi="Georgia"/>
          <w:u w:val="single"/>
        </w:rPr>
        <w:t>solves the impact</w:t>
      </w:r>
    </w:p>
    <w:p w14:paraId="4748614B" w14:textId="77777777" w:rsidR="008D3313" w:rsidRPr="00646227" w:rsidRDefault="008D3313" w:rsidP="001D1961">
      <w:pPr>
        <w:rPr>
          <w:rFonts w:ascii="Georgia" w:hAnsi="Georgia"/>
        </w:rPr>
      </w:pPr>
      <w:r w:rsidRPr="00646227">
        <w:rPr>
          <w:rStyle w:val="Style13ptBold"/>
          <w:rFonts w:ascii="Georgia" w:hAnsi="Georgia"/>
        </w:rPr>
        <w:t>Harries, 2002</w:t>
      </w:r>
      <w:r w:rsidRPr="00646227">
        <w:rPr>
          <w:rFonts w:ascii="Georgia" w:hAnsi="Georgia"/>
        </w:rPr>
        <w:t xml:space="preserve"> (Owen, think tank, author, and editor of National Interest, China in the National Interest, Transaction Publishers, ISBN 0-7658-0561-8, p. 247-8)</w:t>
      </w:r>
    </w:p>
    <w:p w14:paraId="3EC94553" w14:textId="2549ECEA" w:rsidR="008D3313" w:rsidRPr="00646227" w:rsidRDefault="008D3313" w:rsidP="001D1961">
      <w:pPr>
        <w:widowControl w:val="0"/>
        <w:rPr>
          <w:rFonts w:ascii="Georgia" w:hAnsi="Georgia"/>
        </w:rPr>
      </w:pPr>
      <w:r w:rsidRPr="00646227">
        <w:rPr>
          <w:rFonts w:ascii="Georgia" w:hAnsi="Georgia"/>
          <w:szCs w:val="20"/>
          <w:u w:val="single"/>
        </w:rPr>
        <w:t>Military defeat</w:t>
      </w:r>
      <w:r w:rsidRPr="00646227">
        <w:rPr>
          <w:rFonts w:ascii="Georgia" w:hAnsi="Georgia"/>
          <w:sz w:val="16"/>
          <w:szCs w:val="16"/>
        </w:rPr>
        <w:t xml:space="preserve"> by the United States would not only weaken China vis-à-vis the United States but </w:t>
      </w:r>
      <w:r w:rsidRPr="00646227">
        <w:rPr>
          <w:rFonts w:ascii="Georgia" w:hAnsi="Georgia"/>
          <w:szCs w:val="20"/>
          <w:u w:val="single"/>
        </w:rPr>
        <w:t>would</w:t>
      </w:r>
      <w:r w:rsidRPr="00646227">
        <w:rPr>
          <w:rFonts w:ascii="Georgia" w:hAnsi="Georgia"/>
          <w:sz w:val="16"/>
          <w:szCs w:val="16"/>
        </w:rPr>
        <w:t xml:space="preserve"> also dramatically </w:t>
      </w:r>
      <w:r w:rsidRPr="00646227">
        <w:rPr>
          <w:rFonts w:ascii="Georgia" w:hAnsi="Georgia"/>
          <w:szCs w:val="20"/>
          <w:u w:val="single"/>
        </w:rPr>
        <w:t>reverse China’s position</w:t>
      </w:r>
      <w:r w:rsidRPr="00646227">
        <w:rPr>
          <w:rFonts w:ascii="Georgia" w:hAnsi="Georgia"/>
          <w:szCs w:val="20"/>
        </w:rPr>
        <w:t xml:space="preserve"> </w:t>
      </w:r>
      <w:r w:rsidRPr="00646227">
        <w:rPr>
          <w:rFonts w:ascii="Georgia" w:hAnsi="Georgia"/>
          <w:sz w:val="16"/>
          <w:szCs w:val="16"/>
        </w:rPr>
        <w:t xml:space="preserve">in the regional balance of power. </w:t>
      </w:r>
      <w:r w:rsidRPr="00646227">
        <w:rPr>
          <w:rFonts w:ascii="Georgia" w:hAnsi="Georgia"/>
          <w:szCs w:val="20"/>
          <w:u w:val="single"/>
        </w:rPr>
        <w:t>China would lose its current advantages with regard to Russia</w:t>
      </w:r>
      <w:r w:rsidRPr="00646227">
        <w:rPr>
          <w:rFonts w:ascii="Georgia" w:hAnsi="Georgia"/>
          <w:sz w:val="16"/>
          <w:szCs w:val="16"/>
        </w:rPr>
        <w:t xml:space="preserve">, with implications for border security in Central Asia and Northeast Asia. Similarly, </w:t>
      </w:r>
      <w:r w:rsidRPr="00646227">
        <w:rPr>
          <w:rFonts w:ascii="Georgia" w:hAnsi="Georgia"/>
          <w:szCs w:val="20"/>
          <w:u w:val="single"/>
        </w:rPr>
        <w:t>Japanese and Indian power would pose greater challenges to Chinese security</w:t>
      </w:r>
      <w:r w:rsidRPr="00646227">
        <w:rPr>
          <w:rFonts w:ascii="Georgia" w:hAnsi="Georgia"/>
          <w:sz w:val="16"/>
          <w:szCs w:val="16"/>
        </w:rPr>
        <w:t xml:space="preserve"> in the aftermath of a U.S.-China conflict. A weakened China might also face security challenges from foreign-supported disaffected minorities on its borders and Tibetan independence activists. Indeed, Chinese territorial integrity depends on its avoiding war with the United States. The strategic costs to China of a war with the United States are only part of the deterrence equation. China also possesses vital economic interests in stable relations with the United States. </w:t>
      </w:r>
      <w:r w:rsidRPr="00646227">
        <w:rPr>
          <w:rFonts w:ascii="Georgia" w:hAnsi="Georgia"/>
          <w:szCs w:val="20"/>
          <w:u w:val="single"/>
        </w:rPr>
        <w:t xml:space="preserve">War would </w:t>
      </w:r>
      <w:r w:rsidRPr="00646227">
        <w:rPr>
          <w:rFonts w:ascii="Georgia" w:hAnsi="Georgia"/>
          <w:b/>
          <w:szCs w:val="20"/>
          <w:u w:val="single"/>
        </w:rPr>
        <w:t>end China’s quest for modernization</w:t>
      </w:r>
      <w:r w:rsidRPr="00646227">
        <w:rPr>
          <w:rFonts w:ascii="Georgia" w:hAnsi="Georgia"/>
          <w:szCs w:val="20"/>
          <w:u w:val="single"/>
        </w:rPr>
        <w:t xml:space="preserve"> by severely constraining its access to U.S. markets, capital and </w:t>
      </w:r>
      <w:r w:rsidRPr="00646227">
        <w:rPr>
          <w:rFonts w:ascii="Georgia" w:hAnsi="Georgia"/>
          <w:szCs w:val="20"/>
          <w:u w:val="single"/>
          <w:bdr w:val="single" w:sz="4" w:space="0" w:color="auto"/>
        </w:rPr>
        <w:t>tech</w:t>
      </w:r>
      <w:r w:rsidRPr="00646227">
        <w:rPr>
          <w:rFonts w:ascii="Georgia" w:hAnsi="Georgia"/>
          <w:szCs w:val="20"/>
          <w:u w:val="single"/>
        </w:rPr>
        <w:t>nology, and by requiring China to place its economy on permanent wartime footing</w:t>
      </w:r>
      <w:r w:rsidRPr="00646227">
        <w:rPr>
          <w:rFonts w:ascii="Georgia" w:hAnsi="Georgia"/>
          <w:sz w:val="16"/>
          <w:szCs w:val="16"/>
        </w:rPr>
        <w:t xml:space="preserve">. </w:t>
      </w:r>
      <w:r w:rsidRPr="00646227">
        <w:rPr>
          <w:rFonts w:ascii="Georgia" w:hAnsi="Georgia"/>
          <w:szCs w:val="20"/>
          <w:u w:val="single"/>
        </w:rPr>
        <w:t>The resultant economic reversal would derail China’s quest for “comprehensive national power” and great power status</w:t>
      </w:r>
      <w:r w:rsidRPr="00646227">
        <w:rPr>
          <w:rFonts w:ascii="Georgia" w:hAnsi="Georgia"/>
          <w:sz w:val="16"/>
          <w:szCs w:val="16"/>
        </w:rPr>
        <w:t xml:space="preserve">. </w:t>
      </w:r>
      <w:r w:rsidRPr="00646227">
        <w:rPr>
          <w:rFonts w:ascii="Georgia" w:hAnsi="Georgia"/>
          <w:szCs w:val="20"/>
          <w:u w:val="single"/>
        </w:rPr>
        <w:t>Serious economic instability would also destabilize China’s political system</w:t>
      </w:r>
      <w:r w:rsidRPr="00646227">
        <w:rPr>
          <w:rFonts w:ascii="Georgia" w:hAnsi="Georgia"/>
          <w:sz w:val="16"/>
          <w:szCs w:val="16"/>
        </w:rPr>
        <w:t xml:space="preserve"> on account of the resulting unemployment in key sectors of the economy and the breakdown of social order. Both would probably impose insurmountable challenges to party leadership. Moreover, </w:t>
      </w:r>
      <w:r w:rsidRPr="00646227">
        <w:rPr>
          <w:rFonts w:ascii="Georgia" w:hAnsi="Georgia"/>
          <w:szCs w:val="20"/>
          <w:u w:val="single"/>
        </w:rPr>
        <w:t>defeat in a war with the United States over Taiwan would impose devastating nationalist humiliation on the Chinese Communist Party</w:t>
      </w:r>
      <w:r w:rsidRPr="00646227">
        <w:rPr>
          <w:rFonts w:ascii="Georgia" w:hAnsi="Georgia"/>
          <w:sz w:val="16"/>
          <w:szCs w:val="16"/>
        </w:rPr>
        <w:t xml:space="preserve">. In all, </w:t>
      </w:r>
      <w:r w:rsidRPr="00646227">
        <w:rPr>
          <w:rFonts w:ascii="Georgia" w:hAnsi="Georgia"/>
          <w:szCs w:val="20"/>
          <w:u w:val="single"/>
        </w:rPr>
        <w:t>the survival of the party depends on preventing a Sino-American war</w:t>
      </w:r>
      <w:r w:rsidRPr="00646227">
        <w:rPr>
          <w:rFonts w:ascii="Georgia" w:hAnsi="Georgia"/>
        </w:rPr>
        <w:t>.</w:t>
      </w:r>
    </w:p>
    <w:p w14:paraId="2E576227" w14:textId="77777777" w:rsidR="00DA47FD" w:rsidRPr="00646227" w:rsidRDefault="00DA47FD" w:rsidP="001D1961">
      <w:pPr>
        <w:widowControl w:val="0"/>
        <w:rPr>
          <w:rFonts w:ascii="Georgia" w:hAnsi="Georgia"/>
        </w:rPr>
      </w:pPr>
    </w:p>
    <w:p w14:paraId="20128163" w14:textId="1AEF5AD7" w:rsidR="00B64B9F" w:rsidRPr="00646227" w:rsidRDefault="00B64B9F" w:rsidP="001D1961">
      <w:pPr>
        <w:pStyle w:val="Heading3"/>
        <w:spacing w:before="0"/>
        <w:rPr>
          <w:rFonts w:ascii="Georgia" w:hAnsi="Georgia"/>
        </w:rPr>
      </w:pPr>
      <w:r w:rsidRPr="00646227">
        <w:rPr>
          <w:rFonts w:ascii="Georgia" w:hAnsi="Georgia"/>
        </w:rPr>
        <w:t>2NC – No Economic Collapse</w:t>
      </w:r>
    </w:p>
    <w:p w14:paraId="695D47A9" w14:textId="77777777" w:rsidR="00DA47FD" w:rsidRPr="00646227" w:rsidRDefault="00DA47FD" w:rsidP="001D1961">
      <w:pPr>
        <w:rPr>
          <w:rFonts w:ascii="Georgia" w:hAnsi="Georgia"/>
        </w:rPr>
      </w:pPr>
    </w:p>
    <w:p w14:paraId="294E30EE" w14:textId="77777777" w:rsidR="00B64B9F" w:rsidRPr="00646227" w:rsidRDefault="00B64B9F" w:rsidP="001D1961">
      <w:pPr>
        <w:pStyle w:val="Heading4"/>
        <w:spacing w:before="0"/>
        <w:rPr>
          <w:rFonts w:ascii="Georgia" w:hAnsi="Georgia"/>
        </w:rPr>
      </w:pPr>
      <w:r w:rsidRPr="00646227">
        <w:rPr>
          <w:rFonts w:ascii="Georgia" w:hAnsi="Georgia"/>
        </w:rPr>
        <w:t>US China war will only have serious economic effects on China – the US is insulated</w:t>
      </w:r>
    </w:p>
    <w:p w14:paraId="37B7D4AE" w14:textId="77777777" w:rsidR="00B64B9F" w:rsidRPr="00646227" w:rsidRDefault="00B64B9F" w:rsidP="001D1961">
      <w:pPr>
        <w:rPr>
          <w:rStyle w:val="StyleUnderline"/>
          <w:rFonts w:ascii="Georgia" w:hAnsi="Georgia"/>
          <w:u w:val="none"/>
        </w:rPr>
      </w:pPr>
      <w:r w:rsidRPr="00646227">
        <w:rPr>
          <w:rFonts w:ascii="Georgia" w:hAnsi="Georgia"/>
        </w:rPr>
        <w:t xml:space="preserve">Mike </w:t>
      </w:r>
      <w:r w:rsidRPr="00646227">
        <w:rPr>
          <w:rStyle w:val="Style13ptBold"/>
          <w:rFonts w:ascii="Georgia" w:hAnsi="Georgia"/>
        </w:rPr>
        <w:t>Pietrucha</w:t>
      </w:r>
      <w:r w:rsidRPr="00646227">
        <w:rPr>
          <w:rFonts w:ascii="Georgia" w:hAnsi="Georgia"/>
        </w:rPr>
        <w:t xml:space="preserve">, instructor electronic warfare officer in the F-4G Wild Weasel and the F-15E Strike Eagle, amassing 156 combat missions and taking part in 2.5 SAM kills over 10 combat deployments, Two additional combat deployments in the company of U.S. Army infantry, combat engineer, and military police units in Iraq and Afghanistan, November 4, </w:t>
      </w:r>
      <w:r w:rsidRPr="00646227">
        <w:rPr>
          <w:rStyle w:val="Style13ptBold"/>
          <w:rFonts w:ascii="Georgia" w:hAnsi="Georgia"/>
        </w:rPr>
        <w:t>2015</w:t>
      </w:r>
      <w:r w:rsidRPr="00646227">
        <w:rPr>
          <w:rFonts w:ascii="Georgia" w:hAnsi="Georgia"/>
        </w:rPr>
        <w:t>, "The Economics of War with China: This Will Hurt You More than It Hurts Me," War on the Rocks, http://warontherocks.com/2015/11/the-economics-of-war-with-china-this-will-hurt-you-more-than-it-hurts-me/</w:t>
      </w:r>
    </w:p>
    <w:p w14:paraId="2266F639" w14:textId="77777777" w:rsidR="00B64B9F" w:rsidRPr="00646227" w:rsidRDefault="00B64B9F" w:rsidP="001D1961">
      <w:pPr>
        <w:rPr>
          <w:rFonts w:ascii="Georgia" w:hAnsi="Georgia"/>
          <w:sz w:val="14"/>
        </w:rPr>
      </w:pPr>
      <w:r w:rsidRPr="00646227">
        <w:rPr>
          <w:rStyle w:val="StyleUnderline"/>
          <w:rFonts w:ascii="Georgia" w:hAnsi="Georgia"/>
        </w:rPr>
        <w:t>The ongoing competition between the People’s Republic of China and the United States in the Pacific is at a low simmer.</w:t>
      </w:r>
      <w:r w:rsidRPr="00646227">
        <w:rPr>
          <w:rFonts w:ascii="Georgia" w:hAnsi="Georgia"/>
          <w:sz w:val="14"/>
        </w:rPr>
        <w:t xml:space="preserve"> Despite public friction over the U.S. Navy’s freedom of navigation operations, Chinese island construction in the South China Sea, and massive Chinese cyberespionage, relations between United States and China are not particularly adversarial. The United States has a vested interest in the status quo, a position that some Chinese writers view as an unfair and unrealistic constraint on Chinese ambition. Yet relations have not degenerated into the kind of brinkmanship typical of U.S.–Soviet relations in the 1980s, or even U.S.–Russian relations today. </w:t>
      </w:r>
      <w:r w:rsidRPr="00646227">
        <w:rPr>
          <w:rStyle w:val="StyleUnderline"/>
          <w:rFonts w:ascii="Georgia" w:hAnsi="Georgia"/>
        </w:rPr>
        <w:t>The robust trade relationship between the United States and China dwarfs the limited trade between the United States and the Soviet Union, leading many analysts to conclude that open conflict today is unrealistic because of a presumed equal economic impact on both sides</w:t>
      </w:r>
      <w:r w:rsidRPr="00646227">
        <w:rPr>
          <w:rFonts w:ascii="Georgia" w:hAnsi="Georgia"/>
          <w:sz w:val="14"/>
        </w:rPr>
        <w:t xml:space="preserve">. A cursory analysis reveals that </w:t>
      </w:r>
      <w:r w:rsidRPr="00646227">
        <w:rPr>
          <w:rStyle w:val="Emphasis"/>
          <w:rFonts w:ascii="Georgia" w:hAnsi="Georgia"/>
        </w:rPr>
        <w:t xml:space="preserve">the reality is entirely different: Sino–American economic ties are asymmetrically interdependent rather than mutually dependent. This would strongly favor the United States in any conflict. </w:t>
      </w:r>
      <w:r w:rsidRPr="00646227">
        <w:rPr>
          <w:rFonts w:ascii="Georgia" w:hAnsi="Georgia"/>
          <w:sz w:val="14"/>
        </w:rPr>
        <w:t xml:space="preserve">Even within the Department of Defense, there are occasional traces of the opinion that the economic ties between the two nations would effectively prevent any open war. Under this assumption, the interdependence of the two nations acts as a barrier to escalation. This position is not new. British parliamentarian Richard Cobden wrote extensively about economic coercion and the obsolescence of British military might, starting some 30 years before the Civil War broke out in the United States. In 1909, Sir Norman Angell published the Great Illusion, arguing that European economic interdependence effectively rendered militarism obsolete. Five years later, the tinderbox that was early 20th-century Europe exploded into the most devastating war in over 250 years. Even when the Great War ground to a halt, it set the stage for a worse one only 21 years later. The willingness to slug it out with economic partners was not limited to Europe, either. In the Pacific, the United States was Japan’s largest trading partner in 1940 when Japan signed the Tripartite Pact with Germany and Italy. In 1940 the trade volume between the United States and Japan had been on a steady increase throughout the Great Depression despite the U.S. embargo on scrap metal. In fact, Japan set itself on a course for war with virtually all of its major trading partners, more or less simultaneously. Clearly, </w:t>
      </w:r>
      <w:r w:rsidRPr="00646227">
        <w:rPr>
          <w:rStyle w:val="StyleUnderline"/>
          <w:rFonts w:ascii="Georgia" w:hAnsi="Georgia"/>
        </w:rPr>
        <w:t>there are some credible doubts about the very idea that economic interdependence will prevent big wars. In many cases, warfare erupts between countries sharing borders over which trade routinely flows in peacetime. As world trade relationships have become increasingly globalized, the possibility exists that conflict could erupt with significant disruptive effects</w:t>
      </w:r>
      <w:r w:rsidRPr="00646227">
        <w:rPr>
          <w:rFonts w:ascii="Georgia" w:hAnsi="Georgia"/>
          <w:sz w:val="14"/>
        </w:rPr>
        <w:t xml:space="preserve"> beyond the proximate combatants — similar to the effects observed from the Tanker War in the Persian Gulf. But we should not bank on the idea that trade interdependence will forestall conflict. The emergence of an effective global trade network may ensure that while markets may be disrupted, they can be rapidly reconstituted. With respect to Sino–American trade, </w:t>
      </w:r>
      <w:r w:rsidRPr="00646227">
        <w:rPr>
          <w:rStyle w:val="StyleUnderline"/>
          <w:rFonts w:ascii="Georgia" w:hAnsi="Georgia"/>
        </w:rPr>
        <w:t xml:space="preserve">the economic effects of open warfare are </w:t>
      </w:r>
      <w:r w:rsidRPr="00646227">
        <w:rPr>
          <w:rStyle w:val="Emphasis"/>
          <w:rFonts w:ascii="Georgia" w:hAnsi="Georgia"/>
        </w:rPr>
        <w:t>heavily biased against China</w:t>
      </w:r>
      <w:r w:rsidRPr="00646227">
        <w:rPr>
          <w:rStyle w:val="StyleUnderline"/>
          <w:rFonts w:ascii="Georgia" w:hAnsi="Georgia"/>
        </w:rPr>
        <w:t>. For the exchange of goods, China’s top trade partners are the United States, Japan, Hong Kong, South Korea, and Germany, respectively. This places China in the center of a trade network that is dominated by countries which maintain a formal defense alliance with the United States. With the exception of Hong Kong, China’s top trade partners have a formal defense treaty with the United States. In fact, countries that have a bilateral (Japan, Korea) or multilateral (ANZUS, NATO) defense agreement with the United States account for over 44 percent of Chinese exports</w:t>
      </w:r>
      <w:r w:rsidRPr="00646227">
        <w:rPr>
          <w:rFonts w:ascii="Georgia" w:hAnsi="Georgia"/>
          <w:sz w:val="14"/>
        </w:rPr>
        <w:t xml:space="preserve"> and are a source for over 45 percent of the country’s imports. </w:t>
      </w:r>
      <w:r w:rsidRPr="00646227">
        <w:rPr>
          <w:rStyle w:val="StyleUnderline"/>
          <w:rFonts w:ascii="Georgia" w:hAnsi="Georgia"/>
        </w:rPr>
        <w:t>In contrast, the top five partners for the United States (goods only) are Canada, China, Mexico, Japan, and Germany, with China accounting for 9 percent of our imports and 22 percent of our exports. That is a major trade imbalance, even before allied nations are taken into account</w:t>
      </w:r>
      <w:r w:rsidRPr="00646227">
        <w:rPr>
          <w:rFonts w:ascii="Georgia" w:hAnsi="Georgia"/>
          <w:sz w:val="14"/>
        </w:rPr>
        <w:t xml:space="preserve">. In 2014, the United States imported over $467 billion worth of goods from China while exporting $124 billion. </w:t>
      </w:r>
      <w:r w:rsidRPr="00646227">
        <w:rPr>
          <w:rStyle w:val="StyleUnderline"/>
          <w:rFonts w:ascii="Georgia" w:hAnsi="Georgia"/>
        </w:rPr>
        <w:t>The goods exchanged are likewise not symmetrical. The main products that the United States receives from China are computers, broadcasting equipment, phones, office machine parts and furniture, while exporting soybeans, aircraft, automobiles, integrated circuits, and raw cotton. Viewed in total, China gets raw materials and the products of advanced, and complex manufacturing, while the United States gets consumer goods.</w:t>
      </w:r>
      <w:r w:rsidRPr="00646227">
        <w:rPr>
          <w:rFonts w:ascii="Georgia" w:hAnsi="Georgia"/>
          <w:sz w:val="14"/>
        </w:rPr>
        <w:t xml:space="preserve"> The United States imports consumer goods that are assembled in China from parts not manufactured there — as the supply chain analysis for the iPhone reveals. T</w:t>
      </w:r>
      <w:r w:rsidRPr="00646227">
        <w:rPr>
          <w:rStyle w:val="StyleUnderline"/>
          <w:rFonts w:ascii="Georgia" w:hAnsi="Georgia"/>
        </w:rPr>
        <w:t xml:space="preserve">he United States thus has the upper hand in a cessation of trade goods, but also in terms of </w:t>
      </w:r>
      <w:r w:rsidRPr="00646227">
        <w:rPr>
          <w:rStyle w:val="Emphasis"/>
          <w:rFonts w:ascii="Georgia" w:hAnsi="Georgia"/>
        </w:rPr>
        <w:t>economic geography</w:t>
      </w:r>
      <w:r w:rsidRPr="00646227">
        <w:rPr>
          <w:rStyle w:val="StyleUnderline"/>
          <w:rFonts w:ascii="Georgia" w:hAnsi="Georgia"/>
        </w:rPr>
        <w:t>.</w:t>
      </w:r>
      <w:r w:rsidRPr="00646227">
        <w:rPr>
          <w:rFonts w:ascii="Georgia" w:hAnsi="Georgia"/>
          <w:sz w:val="14"/>
        </w:rPr>
        <w:t xml:space="preserve"> Because of the extremely limited capacity of its cross-border links, China is effectively an island nation, and is hemmed in by unfavorable maritime terrain that the United States can exploit. </w:t>
      </w:r>
      <w:r w:rsidRPr="00646227">
        <w:rPr>
          <w:rStyle w:val="StyleUnderline"/>
          <w:rFonts w:ascii="Georgia" w:hAnsi="Georgia"/>
        </w:rPr>
        <w:t>The United States has also been described as an island nation by strategic theorists, but of its four coasts, two are entirely out of China’s reach, leaving only the Pacific and Alaskan coasts subject to China’s very limited power projection capability</w:t>
      </w:r>
      <w:r w:rsidRPr="00646227">
        <w:rPr>
          <w:rFonts w:ascii="Georgia" w:hAnsi="Georgia"/>
          <w:sz w:val="14"/>
        </w:rPr>
        <w:t>. Operating in the Eastern Pacific, outside their air defense and missile umbrella, would be extremely challenging for China in the face of overwhelming U.S. air and maritime superiority</w:t>
      </w:r>
      <w:r w:rsidRPr="00646227">
        <w:rPr>
          <w:rStyle w:val="StyleUnderline"/>
          <w:rFonts w:ascii="Georgia" w:hAnsi="Georgia"/>
        </w:rPr>
        <w:t xml:space="preserve">. Conversely, because of the maritime chokepoints stretching from the Straits of Malacca to Japan, China’s maritime trade can be interdicted by an offshore control or strategic interdiction campaign from well outside the ability of the People’s Liberation Army Navy (PLAN) to credibly project power. </w:t>
      </w:r>
      <w:r w:rsidRPr="00646227">
        <w:rPr>
          <w:rFonts w:ascii="Georgia" w:hAnsi="Georgia"/>
          <w:sz w:val="14"/>
        </w:rPr>
        <w:t xml:space="preserve">In the event of actual hostilities, </w:t>
      </w:r>
      <w:r w:rsidRPr="00646227">
        <w:rPr>
          <w:rStyle w:val="StyleUnderline"/>
          <w:rFonts w:ascii="Georgia" w:hAnsi="Georgia"/>
        </w:rPr>
        <w:t>commercial interests will do much of the interdiction work for the United States. Maritime insurance policies do not typically cover either ship hulls or cargos in a war zone and additional riders must be purchased at substantial cost</w:t>
      </w:r>
      <w:r w:rsidRPr="00646227">
        <w:rPr>
          <w:rFonts w:ascii="Georgia" w:hAnsi="Georgia"/>
          <w:sz w:val="14"/>
        </w:rPr>
        <w:t xml:space="preserve">, if available at all. Besides Chinese-flagged vessels, commercial carriers might be unwilling to travel to Chinese ports at all, particularly if the United States conducts a modern offensive mining campaign. In such a case, the flow of raw materials, particularly energy, to China (particularly energy) could come to a shuddering halt, </w:t>
      </w:r>
      <w:r w:rsidRPr="00646227">
        <w:rPr>
          <w:rStyle w:val="Emphasis"/>
          <w:rFonts w:ascii="Georgia" w:hAnsi="Georgia"/>
        </w:rPr>
        <w:t>while the United States suffers a much more limited effect.</w:t>
      </w:r>
      <w:r w:rsidRPr="00646227">
        <w:rPr>
          <w:rFonts w:ascii="Georgia" w:hAnsi="Georgia"/>
          <w:sz w:val="14"/>
        </w:rPr>
        <w:t xml:space="preserve"> </w:t>
      </w:r>
      <w:r w:rsidRPr="00646227">
        <w:rPr>
          <w:rStyle w:val="StyleUnderline"/>
          <w:rFonts w:ascii="Georgia" w:hAnsi="Georgia"/>
        </w:rPr>
        <w:t>China is dependent on ocean movement for over 96 percent of its foreign trade, with no viable overland alternatives.</w:t>
      </w:r>
      <w:r w:rsidRPr="00646227">
        <w:rPr>
          <w:rFonts w:ascii="Georgia" w:hAnsi="Georgia"/>
          <w:sz w:val="14"/>
        </w:rPr>
        <w:t xml:space="preserve"> A maritime interdiction effort would interrupt the majority of China’s international trade from the majority of trading partners and cut 90 percent of total petroleum imports, leaving China with an unprecedented oil crisis and a shortfall of more than half of the country’s total oil consumption. Pietrucha1 Worldwide maritime traffic density, all ships, 2014 (Marinetraffic.com) The impact of a Pacific conflict would not just be limited to China. There could be a significant effect on the Japanese and Korean economies, even if they are not co-belligerents. China accounts for a quarter of Korea’s exports and a sixth of its imports (mostly electronics), making any collateral trade disruption significant, but not crippling. For Japan, the Chinese market accounts for about a fifth of both imports and exports. Neither Japan nor Korea is dependent on China for raw materials with one exception each: China supplies 40 percent of Korea’s steel imports and 59% of Japan’s rare earths. </w:t>
      </w:r>
      <w:r w:rsidRPr="00646227">
        <w:rPr>
          <w:rStyle w:val="StyleUnderline"/>
          <w:rFonts w:ascii="Georgia" w:hAnsi="Georgia"/>
        </w:rPr>
        <w:t>Nevertheless, while Japan and Korea would suffer from a loss of trade with China, they are not in the same position whereby outside trade is easily interdicted. If a conflict erupted, maritime traffic which would normally pass through the Straits of Malacca will have to take the long way around</w:t>
      </w:r>
      <w:r w:rsidRPr="00646227">
        <w:rPr>
          <w:rFonts w:ascii="Georgia" w:hAnsi="Georgia"/>
          <w:sz w:val="14"/>
        </w:rPr>
        <w:t xml:space="preserve">, possibly doubling voyage time to avoid the waters adjoining the Chinese coast; but those trade routes need not pass through Chinese waters. </w:t>
      </w:r>
      <w:r w:rsidRPr="00646227">
        <w:rPr>
          <w:rStyle w:val="StyleUnderline"/>
          <w:rFonts w:ascii="Georgia" w:hAnsi="Georgia"/>
        </w:rPr>
        <w:t>Trade from the Americas need not deviate at all. Korea is more exposed to Chinese countermaritime efforts than Japan, given that some ports in both countries face China.</w:t>
      </w:r>
      <w:r w:rsidRPr="00646227">
        <w:rPr>
          <w:rFonts w:ascii="Georgia" w:hAnsi="Georgia"/>
          <w:sz w:val="14"/>
        </w:rPr>
        <w:t xml:space="preserve"> However, the majority of South Korea’s port facilities border the Sea of Japan and not the Yellow Sea, which is shared with China and potentially very dangerous sailing. Japan’s ports largely face east and an interdiction effort by China would prove challenging. Again, the effect of a maritime threat is asymmetrical because both Korea and Japan have ready access to “friendly” waters while China does not. </w:t>
      </w:r>
      <w:r w:rsidRPr="00646227">
        <w:rPr>
          <w:rStyle w:val="Emphasis"/>
          <w:rFonts w:ascii="Georgia" w:hAnsi="Georgia"/>
        </w:rPr>
        <w:t>The United States is not similarly constrained. The Pacific coast is not geographically hemmed in and the nearest island owned by an Asian country is Ostrov Mednyy, some 2500 nautical miles from Neah Bay, Washington</w:t>
      </w:r>
      <w:r w:rsidRPr="00646227">
        <w:rPr>
          <w:rFonts w:ascii="Georgia" w:hAnsi="Georgia"/>
          <w:sz w:val="14"/>
        </w:rPr>
        <w:t xml:space="preserve">. </w:t>
      </w:r>
      <w:r w:rsidRPr="00646227">
        <w:rPr>
          <w:rStyle w:val="StyleUnderline"/>
          <w:rFonts w:ascii="Georgia" w:hAnsi="Georgia"/>
        </w:rPr>
        <w:t xml:space="preserve">If the PRC could somehow force the closure of all 29 West Coast ports, it would affect barely a quarter of international trade. While significant, periodic labor disruptions have demonstrated that an effective West Coast port shutdown </w:t>
      </w:r>
      <w:r w:rsidRPr="00646227">
        <w:rPr>
          <w:rStyle w:val="Emphasis"/>
          <w:rFonts w:ascii="Georgia" w:hAnsi="Georgia"/>
        </w:rPr>
        <w:t>is not an economic catastrophe for the United States</w:t>
      </w:r>
      <w:r w:rsidRPr="00646227">
        <w:rPr>
          <w:rFonts w:ascii="Georgia" w:hAnsi="Georgia"/>
          <w:sz w:val="14"/>
        </w:rPr>
        <w:t xml:space="preserve">. From an energy standpoint, West Coast ports import about 40 million barrels of fuels and crude oil per month, barely 14 percent of the total U.S. import demand and 7 percent of the actual domestic consumption. Chinese ports are comparatively far more vulnerable. Of the top ten container ports in the world, seven are Chinese. Los Angeles and Long Beach rank 19th and 21st with New York at 27th. Chinese ports are also transshipment centers, meaning that a large volume of traffic stops there and is then loaded on another ship headed to another destination. This makes Chinese ports vulnerable (from a business standpoint) to interdiction in a way that West Coast ports are not. It is likely that shipping trends will realign rather than transit through a war zone and this realignment may have lasting consequences. Normally, market forces drive a slow shift in transportation patterns, while a crisis could drive rapid changes. In early 2015, as the West Coast port dispute between the Pacific Maritime Association and the union continued, Vancouver saw a 15-percent jump in traffic in a month as the shipping market realigned away from U.S. ports. There are other implications of any conflict with China, and it would be foolish to assume that a conflict could stay limited to the economic domain. The Chinese, for example, may well attack mainland U.S. infrastructure. Any open conflict with China is likely to be long and painful. But </w:t>
      </w:r>
      <w:r w:rsidRPr="00646227">
        <w:rPr>
          <w:rStyle w:val="StyleUnderline"/>
          <w:rFonts w:ascii="Georgia" w:hAnsi="Georgia"/>
        </w:rPr>
        <w:t>there is a built-in asymmetry with respect to the strategic positions held by the two nations. China is the disadvantaged partner in terms of trade volumes, maritime geography, alliance structures, and the makeup of goods exchanged. The impact of a conflict on international trade is likely to show a wide disparity, as the advantages of a North American location come into play.</w:t>
      </w:r>
      <w:r w:rsidRPr="00646227">
        <w:rPr>
          <w:rFonts w:ascii="Georgia" w:hAnsi="Georgia"/>
          <w:sz w:val="14"/>
        </w:rPr>
        <w:t xml:space="preserve"> In any case, a conflict between the two powers will be expensive and will have severe collateral effects on global trade and trade patterns, but there is no historical evidence that would suggest that Sino–American trade relationships serve as a barrier to war. With any trans-Pacific trade disruption, the impact will be far more heavily felt by China.</w:t>
      </w:r>
    </w:p>
    <w:p w14:paraId="72E52EA2" w14:textId="2D280715" w:rsidR="007F3859" w:rsidRPr="00646227" w:rsidRDefault="007F3859" w:rsidP="001D1961">
      <w:pPr>
        <w:rPr>
          <w:rFonts w:ascii="Georgia" w:hAnsi="Georgia"/>
        </w:rPr>
      </w:pPr>
    </w:p>
    <w:p w14:paraId="426AEB36" w14:textId="2DACD047" w:rsidR="00C5453C" w:rsidRPr="00646227" w:rsidRDefault="00C654B5" w:rsidP="001D1961">
      <w:pPr>
        <w:pStyle w:val="Heading2"/>
        <w:spacing w:before="0"/>
        <w:rPr>
          <w:rFonts w:ascii="Georgia" w:hAnsi="Georgia"/>
        </w:rPr>
      </w:pPr>
      <w:r w:rsidRPr="00646227">
        <w:rPr>
          <w:rFonts w:ascii="Georgia" w:hAnsi="Georgia"/>
        </w:rPr>
        <w:t xml:space="preserve">2NC – </w:t>
      </w:r>
      <w:r w:rsidR="00C5453C" w:rsidRPr="00646227">
        <w:rPr>
          <w:rFonts w:ascii="Georgia" w:hAnsi="Georgia"/>
        </w:rPr>
        <w:t xml:space="preserve">Second Strike </w:t>
      </w:r>
    </w:p>
    <w:p w14:paraId="535AF1D7" w14:textId="77777777" w:rsidR="007F3859" w:rsidRPr="00646227" w:rsidRDefault="007F3859" w:rsidP="001D1961">
      <w:pPr>
        <w:rPr>
          <w:rFonts w:ascii="Georgia" w:hAnsi="Georgia"/>
        </w:rPr>
      </w:pPr>
    </w:p>
    <w:p w14:paraId="7A1FC285" w14:textId="178B77DF" w:rsidR="00C5453C" w:rsidRPr="00646227" w:rsidRDefault="00C5453C" w:rsidP="001D1961">
      <w:pPr>
        <w:pStyle w:val="Heading3"/>
        <w:spacing w:before="0"/>
        <w:rPr>
          <w:rFonts w:ascii="Georgia" w:hAnsi="Georgia"/>
        </w:rPr>
      </w:pPr>
      <w:r w:rsidRPr="00646227">
        <w:rPr>
          <w:rFonts w:ascii="Georgia" w:hAnsi="Georgia"/>
        </w:rPr>
        <w:t xml:space="preserve">2NC – No First Use </w:t>
      </w:r>
    </w:p>
    <w:p w14:paraId="1E4B9A37" w14:textId="77777777" w:rsidR="00C5453C" w:rsidRPr="00646227" w:rsidRDefault="00C5453C" w:rsidP="001D1961">
      <w:pPr>
        <w:rPr>
          <w:rFonts w:ascii="Georgia" w:hAnsi="Georgia"/>
        </w:rPr>
      </w:pPr>
    </w:p>
    <w:p w14:paraId="0FEC55E4" w14:textId="77777777" w:rsidR="00C5453C" w:rsidRPr="00646227" w:rsidRDefault="00C5453C" w:rsidP="001D1961">
      <w:pPr>
        <w:pStyle w:val="Heading4"/>
        <w:spacing w:before="0"/>
        <w:rPr>
          <w:rFonts w:ascii="Georgia" w:hAnsi="Georgia"/>
        </w:rPr>
      </w:pPr>
      <w:r w:rsidRPr="00646227">
        <w:rPr>
          <w:rFonts w:ascii="Georgia" w:hAnsi="Georgia"/>
        </w:rPr>
        <w:t xml:space="preserve">China won’t pursue destabilizing nuclear postures </w:t>
      </w:r>
    </w:p>
    <w:p w14:paraId="78A7CBAA" w14:textId="77777777" w:rsidR="00C5453C" w:rsidRPr="00646227" w:rsidRDefault="00C5453C" w:rsidP="001D1961">
      <w:pPr>
        <w:rPr>
          <w:rFonts w:ascii="Georgia" w:hAnsi="Georgia"/>
        </w:rPr>
      </w:pPr>
      <w:r w:rsidRPr="00646227">
        <w:rPr>
          <w:rStyle w:val="Style13ptBold"/>
          <w:rFonts w:ascii="Georgia" w:hAnsi="Georgia"/>
        </w:rPr>
        <w:t>Talmadge 15</w:t>
      </w:r>
      <w:r w:rsidRPr="00646227">
        <w:rPr>
          <w:rFonts w:ascii="Georgia" w:hAnsi="Georgia"/>
        </w:rPr>
        <w:t xml:space="preserve"> (Caitlin, CFR Stanton Nuclear Security Fellow, May20</w:t>
      </w:r>
      <w:r w:rsidRPr="00646227">
        <w:rPr>
          <w:rStyle w:val="Style13ptBold"/>
          <w:rFonts w:ascii="Georgia" w:hAnsi="Georgia"/>
          <w:b w:val="0"/>
          <w:sz w:val="22"/>
        </w:rPr>
        <w:t>15</w:t>
      </w:r>
      <w:r w:rsidRPr="00646227">
        <w:rPr>
          <w:rFonts w:ascii="Georgia" w:hAnsi="Georgia"/>
        </w:rPr>
        <w:t>, “Preventing Nuclear Escalation in Conventional Conflict: The Case of the United States and China”, https://nuclearconference2015.files.wordpress.com/2014/09/talmadge-nsri-draft.pdf)</w:t>
      </w:r>
    </w:p>
    <w:p w14:paraId="583D2FAB" w14:textId="77777777" w:rsidR="00C5453C" w:rsidRPr="00646227" w:rsidRDefault="00C5453C" w:rsidP="001D1961">
      <w:pPr>
        <w:rPr>
          <w:rFonts w:ascii="Georgia" w:hAnsi="Georgia"/>
          <w:sz w:val="16"/>
        </w:rPr>
      </w:pPr>
      <w:r w:rsidRPr="00646227">
        <w:rPr>
          <w:rFonts w:ascii="Georgia" w:hAnsi="Georgia"/>
          <w:sz w:val="16"/>
        </w:rPr>
        <w:t xml:space="preserve">An </w:t>
      </w:r>
      <w:r w:rsidRPr="00646227">
        <w:rPr>
          <w:rStyle w:val="StyleUnderline"/>
          <w:rFonts w:ascii="Georgia" w:hAnsi="Georgia"/>
        </w:rPr>
        <w:t>initial caveat is in order</w:t>
      </w:r>
      <w:r w:rsidRPr="00646227">
        <w:rPr>
          <w:rFonts w:ascii="Georgia" w:hAnsi="Georgia"/>
          <w:sz w:val="16"/>
        </w:rPr>
        <w:t>, however. This focused analysis should not be taken to mean that the other pathways to nuclear escalation—preemptive, deliberate, unauthorized, mistaken, or advertent—could not be in play in a U.S.-¬</w:t>
      </w:r>
      <w:r w:rsidRPr="00646227">
        <w:rPr>
          <w:rFonts w:ascii="Palatino Linotype" w:hAnsi="Palatino Linotype" w:cs="Palatino Linotype"/>
          <w:sz w:val="16"/>
        </w:rPr>
        <w:t>‐</w:t>
      </w:r>
      <w:r w:rsidRPr="00646227">
        <w:rPr>
          <w:rFonts w:ascii="Georgia" w:hAnsi="Georgia"/>
          <w:sz w:val="16"/>
        </w:rPr>
        <w:t xml:space="preserve"> China conflict. They could, and I discuss several of these more in the conclusion, especially the prospect of “advertent” escalation, the notion that many of these risks are in fact hard-¬</w:t>
      </w:r>
      <w:r w:rsidRPr="00646227">
        <w:rPr>
          <w:rFonts w:ascii="Palatino Linotype" w:hAnsi="Palatino Linotype" w:cs="Palatino Linotype"/>
          <w:sz w:val="16"/>
        </w:rPr>
        <w:t>‐</w:t>
      </w:r>
      <w:r w:rsidRPr="00646227">
        <w:rPr>
          <w:rFonts w:ascii="Georgia" w:hAnsi="Georgia"/>
          <w:sz w:val="16"/>
        </w:rPr>
        <w:t xml:space="preserve">wired into U.S. military plans on purpose. But the first four of the other pathways do seem less likely. For example, it </w:t>
      </w:r>
      <w:r w:rsidRPr="00646227">
        <w:rPr>
          <w:rStyle w:val="StyleUnderline"/>
          <w:rFonts w:ascii="Georgia" w:hAnsi="Georgia"/>
        </w:rPr>
        <w:t>is hard to imagine a situation in which either country would launch a pre-¬</w:t>
      </w:r>
      <w:r w:rsidRPr="00646227">
        <w:rPr>
          <w:rStyle w:val="StyleUnderline"/>
          <w:rFonts w:ascii="Palatino Linotype" w:hAnsi="Palatino Linotype" w:cs="Palatino Linotype"/>
        </w:rPr>
        <w:t>‐</w:t>
      </w:r>
      <w:r w:rsidRPr="00646227">
        <w:rPr>
          <w:rStyle w:val="StyleUnderline"/>
          <w:rFonts w:ascii="Georgia" w:hAnsi="Georgia"/>
        </w:rPr>
        <w:t>emptive, bolt-¬</w:t>
      </w:r>
      <w:r w:rsidRPr="00646227">
        <w:rPr>
          <w:rStyle w:val="StyleUnderline"/>
          <w:rFonts w:ascii="Palatino Linotype" w:hAnsi="Palatino Linotype" w:cs="Palatino Linotype"/>
        </w:rPr>
        <w:t>‐</w:t>
      </w:r>
      <w:r w:rsidRPr="00646227">
        <w:rPr>
          <w:rStyle w:val="StyleUnderline"/>
          <w:rFonts w:ascii="Georgia" w:hAnsi="Georgia"/>
        </w:rPr>
        <w:t>from-¬</w:t>
      </w:r>
      <w:r w:rsidRPr="00646227">
        <w:rPr>
          <w:rStyle w:val="StyleUnderline"/>
          <w:rFonts w:ascii="Palatino Linotype" w:hAnsi="Palatino Linotype" w:cs="Palatino Linotype"/>
        </w:rPr>
        <w:t>‐</w:t>
      </w:r>
      <w:r w:rsidRPr="00646227">
        <w:rPr>
          <w:rStyle w:val="StyleUnderline"/>
          <w:rFonts w:ascii="Georgia" w:hAnsi="Georgia"/>
        </w:rPr>
        <w:t>the-¬</w:t>
      </w:r>
      <w:r w:rsidRPr="00646227">
        <w:rPr>
          <w:rStyle w:val="StyleUnderline"/>
          <w:rFonts w:ascii="Palatino Linotype" w:hAnsi="Palatino Linotype" w:cs="Palatino Linotype"/>
        </w:rPr>
        <w:t>‐</w:t>
      </w:r>
      <w:r w:rsidRPr="00646227">
        <w:rPr>
          <w:rStyle w:val="StyleUnderline"/>
          <w:rFonts w:ascii="Georgia" w:hAnsi="Georgia"/>
        </w:rPr>
        <w:t>blue massive first strike against the other.</w:t>
      </w:r>
      <w:r w:rsidRPr="00646227">
        <w:rPr>
          <w:rFonts w:ascii="Georgia" w:hAnsi="Georgia"/>
          <w:sz w:val="16"/>
        </w:rPr>
        <w:t xml:space="preserve"> Similarly, </w:t>
      </w:r>
      <w:r w:rsidRPr="00646227">
        <w:rPr>
          <w:rStyle w:val="Emphasis"/>
          <w:rFonts w:ascii="Georgia" w:hAnsi="Georgia"/>
        </w:rPr>
        <w:t>China’s no first use (NFU) pledge and broader strategic culture make it unlikely that China would gravitate toward an explicit posture of deliberate use of nuclear weapons to stalemate a conventional war</w:t>
      </w:r>
      <w:r w:rsidRPr="00646227">
        <w:rPr>
          <w:rFonts w:ascii="Georgia" w:hAnsi="Georgia"/>
          <w:sz w:val="16"/>
        </w:rPr>
        <w:t xml:space="preserve">. </w:t>
      </w:r>
      <w:r w:rsidRPr="00646227">
        <w:rPr>
          <w:rStyle w:val="StyleUnderline"/>
          <w:rFonts w:ascii="Georgia" w:hAnsi="Georgia"/>
        </w:rPr>
        <w:t>China has repeatedly emphasized from the time of nuclear acquisition that it will not be the first to use nuclear weapons. This is consistent with long-¬</w:t>
      </w:r>
      <w:r w:rsidRPr="00646227">
        <w:rPr>
          <w:rStyle w:val="StyleUnderline"/>
          <w:rFonts w:ascii="Palatino Linotype" w:hAnsi="Palatino Linotype" w:cs="Palatino Linotype"/>
        </w:rPr>
        <w:t>‐</w:t>
      </w:r>
      <w:r w:rsidRPr="00646227">
        <w:rPr>
          <w:rStyle w:val="StyleUnderline"/>
          <w:rFonts w:ascii="Georgia" w:hAnsi="Georgia"/>
        </w:rPr>
        <w:t>standing Chinese characterization of nuclear weapons as useful for retaliation in the event that it is attacked. The current size and composition of China’s arsenal are consistent with this approach</w:t>
      </w:r>
      <w:r w:rsidRPr="00646227">
        <w:rPr>
          <w:rFonts w:ascii="Georgia" w:hAnsi="Georgia"/>
          <w:sz w:val="16"/>
        </w:rPr>
        <w:t xml:space="preserve">, suggesting that the NFU pledge is not mere cheap talk.55 Of course, pledges can be unpledged, and there already is some slippage regarding what China considers “first” and “use.”56 Currently, however, </w:t>
      </w:r>
      <w:r w:rsidRPr="00646227">
        <w:rPr>
          <w:rStyle w:val="Emphasis"/>
          <w:rFonts w:ascii="Georgia" w:hAnsi="Georgia"/>
        </w:rPr>
        <w:t>it is difficult to envision China adopting a nuclear posture akin to that of North Korea or Pakistan or NATO in the Cold War.</w:t>
      </w:r>
      <w:r w:rsidRPr="00646227">
        <w:rPr>
          <w:rFonts w:ascii="Georgia" w:hAnsi="Georgia"/>
          <w:sz w:val="16"/>
        </w:rPr>
        <w:t xml:space="preserve"> Notably, all of those actors face or faced a serious risk of being overrun in a rapid land war, a danger from which China is largely insulated. China also seems highly unlikely to engage in the sort of pre-¬</w:t>
      </w:r>
      <w:r w:rsidRPr="00646227">
        <w:rPr>
          <w:rFonts w:ascii="Palatino Linotype" w:hAnsi="Palatino Linotype" w:cs="Palatino Linotype"/>
          <w:sz w:val="16"/>
        </w:rPr>
        <w:t>‐</w:t>
      </w:r>
      <w:r w:rsidRPr="00646227">
        <w:rPr>
          <w:rFonts w:ascii="Georgia" w:hAnsi="Georgia"/>
          <w:sz w:val="16"/>
        </w:rPr>
        <w:t>delegation of launch authority that could lead to unauthorized escalation. Politically, the Chinese leadership seems to prize high-¬</w:t>
      </w:r>
      <w:r w:rsidRPr="00646227">
        <w:rPr>
          <w:rFonts w:ascii="Palatino Linotype" w:hAnsi="Palatino Linotype" w:cs="Palatino Linotype"/>
          <w:sz w:val="16"/>
        </w:rPr>
        <w:t>‐</w:t>
      </w:r>
      <w:r w:rsidRPr="00646227">
        <w:rPr>
          <w:rFonts w:ascii="Georgia" w:hAnsi="Georgia"/>
          <w:sz w:val="16"/>
        </w:rPr>
        <w:t>level, centralized control of nuclear weapons.57 Operationally, for all the reasons just mentioned, China is likely to have little practical need to take the risks involved in pre-¬</w:t>
      </w:r>
      <w:r w:rsidRPr="00646227">
        <w:rPr>
          <w:rFonts w:ascii="Palatino Linotype" w:hAnsi="Palatino Linotype" w:cs="Palatino Linotype"/>
          <w:sz w:val="16"/>
        </w:rPr>
        <w:t>‐</w:t>
      </w:r>
      <w:r w:rsidRPr="00646227">
        <w:rPr>
          <w:rFonts w:ascii="Georgia" w:hAnsi="Georgia"/>
          <w:sz w:val="16"/>
        </w:rPr>
        <w:t xml:space="preserve">delegation. As a result, the </w:t>
      </w:r>
      <w:r w:rsidRPr="00646227">
        <w:rPr>
          <w:rStyle w:val="StyleUnderline"/>
          <w:rFonts w:ascii="Georgia" w:hAnsi="Georgia"/>
        </w:rPr>
        <w:t>likelihood of unauthorized Chinese nuclear use seems small relative to other risk</w:t>
      </w:r>
      <w:r w:rsidRPr="00646227">
        <w:rPr>
          <w:rFonts w:ascii="Georgia" w:hAnsi="Georgia"/>
          <w:sz w:val="16"/>
        </w:rPr>
        <w:t xml:space="preserve">s. Lastly, </w:t>
      </w:r>
      <w:r w:rsidRPr="00646227">
        <w:rPr>
          <w:rStyle w:val="StyleUnderline"/>
          <w:rFonts w:ascii="Georgia" w:hAnsi="Georgia"/>
        </w:rPr>
        <w:t>mistaken Chinese nuclear use based on launch on warning also seems unlikely.</w:t>
      </w:r>
      <w:r w:rsidRPr="00646227">
        <w:rPr>
          <w:rFonts w:ascii="Georgia" w:hAnsi="Georgia"/>
          <w:sz w:val="16"/>
        </w:rPr>
        <w:t xml:space="preserve"> </w:t>
      </w:r>
      <w:r w:rsidRPr="00646227">
        <w:rPr>
          <w:rStyle w:val="StyleUnderline"/>
          <w:rFonts w:ascii="Georgia" w:hAnsi="Georgia"/>
        </w:rPr>
        <w:t>China lacks significant early warning capabilities, and its nuclear posture does not seem geared toward the ability to launch rapidly in a crisis.</w:t>
      </w:r>
      <w:r w:rsidRPr="00646227">
        <w:rPr>
          <w:rFonts w:ascii="Georgia" w:hAnsi="Georgia"/>
          <w:sz w:val="16"/>
        </w:rPr>
        <w:t>58 In fact, this stance is part of what makes it more susceptible to inadvertent escalation pressures: its arsenal is small and vulnerable.59 For all of these reasons, I focus here on the conditions that might lead to this latter sort of escalation, drawing on the theory developed above.</w:t>
      </w:r>
    </w:p>
    <w:p w14:paraId="5567F344" w14:textId="77777777" w:rsidR="00C5453C" w:rsidRPr="00646227" w:rsidRDefault="00C5453C" w:rsidP="001D1961">
      <w:pPr>
        <w:rPr>
          <w:rFonts w:ascii="Georgia" w:hAnsi="Georgia"/>
        </w:rPr>
      </w:pPr>
    </w:p>
    <w:p w14:paraId="262AC7B8" w14:textId="77777777" w:rsidR="00C5453C" w:rsidRPr="00646227" w:rsidRDefault="00C5453C" w:rsidP="001D1961">
      <w:pPr>
        <w:pStyle w:val="Heading4"/>
        <w:spacing w:before="0"/>
        <w:rPr>
          <w:rFonts w:ascii="Georgia" w:hAnsi="Georgia"/>
        </w:rPr>
      </w:pPr>
      <w:r w:rsidRPr="00646227">
        <w:rPr>
          <w:rFonts w:ascii="Georgia" w:hAnsi="Georgia"/>
        </w:rPr>
        <w:t xml:space="preserve">China won’t first use – small size of their nuclear arsenals and political posturing confirm – </w:t>
      </w:r>
    </w:p>
    <w:p w14:paraId="523CA806" w14:textId="77777777" w:rsidR="00C5453C" w:rsidRPr="00646227" w:rsidRDefault="00C5453C" w:rsidP="001D1961">
      <w:pPr>
        <w:rPr>
          <w:rFonts w:ascii="Georgia" w:hAnsi="Georgia"/>
        </w:rPr>
      </w:pPr>
      <w:r w:rsidRPr="00646227">
        <w:rPr>
          <w:rFonts w:ascii="Georgia" w:hAnsi="Georgia"/>
        </w:rPr>
        <w:t xml:space="preserve">Hui </w:t>
      </w:r>
      <w:r w:rsidRPr="00646227">
        <w:rPr>
          <w:rStyle w:val="Style13ptBold"/>
          <w:rFonts w:ascii="Georgia" w:hAnsi="Georgia"/>
        </w:rPr>
        <w:t>Zhang</w:t>
      </w:r>
      <w:r w:rsidRPr="00646227">
        <w:rPr>
          <w:rFonts w:ascii="Georgia" w:hAnsi="Georgia"/>
        </w:rPr>
        <w:t xml:space="preserve">, Senior Research Associate, Project on Managing the Atom, July 15, </w:t>
      </w:r>
      <w:r w:rsidRPr="00646227">
        <w:rPr>
          <w:rStyle w:val="Style13ptBold"/>
          <w:rFonts w:ascii="Georgia" w:hAnsi="Georgia"/>
        </w:rPr>
        <w:t>2012</w:t>
      </w:r>
      <w:r w:rsidRPr="00646227">
        <w:rPr>
          <w:rFonts w:ascii="Georgia" w:hAnsi="Georgia"/>
        </w:rPr>
        <w:t>, “China’s Nuclear Weapons Modernization: Intentions, Drivers, and Trends”, Belfer Center for Science and International Affairs, http://belfercenter.ksg.harvard.edu/files/ChinaNuclearModernization-hzhang.pdf</w:t>
      </w:r>
    </w:p>
    <w:p w14:paraId="7C06C146" w14:textId="77777777" w:rsidR="00C5453C" w:rsidRPr="00646227" w:rsidRDefault="00C5453C" w:rsidP="001D1961">
      <w:pPr>
        <w:rPr>
          <w:rStyle w:val="StyleUnderline"/>
          <w:rFonts w:ascii="Georgia" w:hAnsi="Georgia"/>
        </w:rPr>
      </w:pPr>
      <w:r w:rsidRPr="00646227">
        <w:rPr>
          <w:rStyle w:val="StyleUnderline"/>
          <w:rFonts w:ascii="Georgia" w:hAnsi="Georgia"/>
        </w:rPr>
        <w:t xml:space="preserve">Many experts and scholars suspect China‘s no-first-use pledge is insincere or claim that it is just a declaratory policy. However, it should be noted that, if a country really pledges a meaningful no-first-use policy, in practice, its force posture, including size, configuration, and readiness, would be significantly different from that with a first-use option. </w:t>
      </w:r>
      <w:r w:rsidRPr="00646227">
        <w:rPr>
          <w:rFonts w:ascii="Georgia" w:hAnsi="Georgia"/>
          <w:sz w:val="16"/>
        </w:rPr>
        <w:t xml:space="preserve">For instance, a force posture dominated by a meaningful no-first-use doctrine should have a much smaller and simpler arsenal with a much lower alert status. </w:t>
      </w:r>
      <w:r w:rsidRPr="00646227">
        <w:rPr>
          <w:rStyle w:val="StyleUnderline"/>
          <w:rFonts w:ascii="Georgia" w:hAnsi="Georgia"/>
        </w:rPr>
        <w:t xml:space="preserve">China has maintained a much smaller and simpler nuclear arsenal than the other nuclear weapon states and has de-mated its warheads from its missiles. The Second Artillery conducts war planning and training under the assumption that China will absorb a first nuclear blow and use its nuclear forces only to retaliate. </w:t>
      </w:r>
      <w:r w:rsidRPr="00646227">
        <w:rPr>
          <w:rStyle w:val="Emphasis"/>
          <w:rFonts w:ascii="Georgia" w:hAnsi="Georgia"/>
        </w:rPr>
        <w:t xml:space="preserve">All these facts indicate that China‘s no-first-use pledge is true.5 </w:t>
      </w:r>
      <w:r w:rsidRPr="00646227">
        <w:rPr>
          <w:rStyle w:val="StyleUnderline"/>
          <w:rFonts w:ascii="Georgia" w:hAnsi="Georgia"/>
        </w:rPr>
        <w:t>The increased stockpiling of China‘s conventional missiles by the Second Artillery could further enhance the credibility of its no-first-use pledge</w:t>
      </w:r>
      <w:r w:rsidRPr="00646227">
        <w:rPr>
          <w:rFonts w:ascii="Georgia" w:hAnsi="Georgia"/>
          <w:sz w:val="16"/>
        </w:rPr>
        <w:t xml:space="preserve">. </w:t>
      </w:r>
      <w:r w:rsidRPr="00646227">
        <w:rPr>
          <w:rStyle w:val="StyleUnderline"/>
          <w:rFonts w:ascii="Georgia" w:hAnsi="Georgia"/>
        </w:rPr>
        <w:t>This policy has been consistently embraced by top Chinese leaders, from Mao Zedong to the current paramount leader, Hu Jintao</w:t>
      </w:r>
      <w:r w:rsidRPr="00646227">
        <w:rPr>
          <w:rFonts w:ascii="Georgia" w:hAnsi="Georgia"/>
          <w:sz w:val="16"/>
        </w:rPr>
        <w:t xml:space="preserve">, who believes a small arsenal capable of counterattack should be enough to deter a nuclear strike. As Mao stated a few months after China‘s first nuclear test, </w:t>
      </w:r>
      <w:r w:rsidRPr="00646227">
        <w:rPr>
          <w:rFonts w:ascii="Times New Roman" w:hAnsi="Times New Roman" w:cs="Times New Roman"/>
          <w:sz w:val="16"/>
        </w:rPr>
        <w:t>―</w:t>
      </w:r>
      <w:r w:rsidRPr="00646227">
        <w:rPr>
          <w:rFonts w:ascii="Georgia" w:hAnsi="Georgia"/>
          <w:sz w:val="16"/>
        </w:rPr>
        <w:t>We don‘t wish to have too many atomic bombs ourselves. What would we do with so many? To have a few is just fine.</w:t>
      </w:r>
      <w:r w:rsidRPr="00646227">
        <w:rPr>
          <w:rFonts w:ascii="Times New Roman" w:hAnsi="Times New Roman" w:cs="Times New Roman"/>
          <w:sz w:val="16"/>
        </w:rPr>
        <w:t>‖</w:t>
      </w:r>
      <w:r w:rsidRPr="00646227">
        <w:rPr>
          <w:rFonts w:ascii="Georgia" w:hAnsi="Georgia"/>
          <w:sz w:val="16"/>
        </w:rPr>
        <w:t xml:space="preserve">6 </w:t>
      </w:r>
      <w:r w:rsidRPr="00646227">
        <w:rPr>
          <w:rStyle w:val="StyleUnderline"/>
          <w:rFonts w:ascii="Georgia" w:hAnsi="Georgia"/>
        </w:rPr>
        <w:t xml:space="preserve">Similarly, Deng Xiaoping once emphasized that China‘s small number of nuclear weapons </w:t>
      </w:r>
      <w:r w:rsidRPr="00646227">
        <w:rPr>
          <w:rStyle w:val="StyleUnderline"/>
          <w:rFonts w:ascii="Times New Roman" w:hAnsi="Times New Roman" w:cs="Times New Roman"/>
        </w:rPr>
        <w:t>―</w:t>
      </w:r>
      <w:r w:rsidRPr="00646227">
        <w:rPr>
          <w:rStyle w:val="StyleUnderline"/>
          <w:rFonts w:ascii="Georgia" w:hAnsi="Georgia"/>
        </w:rPr>
        <w:t>is only to show that we also have what you have. If you want to destroy us, you yourself have to suffer some retaliation as well.</w:t>
      </w:r>
      <w:r w:rsidRPr="00646227">
        <w:rPr>
          <w:rStyle w:val="StyleUnderline"/>
          <w:rFonts w:ascii="Times New Roman" w:hAnsi="Times New Roman" w:cs="Times New Roman"/>
        </w:rPr>
        <w:t>‖</w:t>
      </w:r>
      <w:r w:rsidRPr="00646227">
        <w:rPr>
          <w:rStyle w:val="StyleUnderline"/>
          <w:rFonts w:ascii="Georgia" w:hAnsi="Georgia"/>
        </w:rPr>
        <w:t>7</w:t>
      </w:r>
    </w:p>
    <w:p w14:paraId="435EC7FB" w14:textId="77777777" w:rsidR="00C5453C" w:rsidRPr="00646227" w:rsidRDefault="00C5453C" w:rsidP="001D1961">
      <w:pPr>
        <w:rPr>
          <w:rFonts w:ascii="Georgia" w:hAnsi="Georgia"/>
        </w:rPr>
      </w:pPr>
    </w:p>
    <w:p w14:paraId="5F17056A" w14:textId="49611787" w:rsidR="00C5453C" w:rsidRPr="00646227" w:rsidRDefault="00C5453C" w:rsidP="001D1961">
      <w:pPr>
        <w:pStyle w:val="Heading3"/>
        <w:spacing w:before="0"/>
        <w:rPr>
          <w:rFonts w:ascii="Georgia" w:hAnsi="Georgia"/>
        </w:rPr>
      </w:pPr>
      <w:r w:rsidRPr="00646227">
        <w:rPr>
          <w:rFonts w:ascii="Georgia" w:hAnsi="Georgia"/>
        </w:rPr>
        <w:t>2NC – No 2</w:t>
      </w:r>
      <w:r w:rsidRPr="00646227">
        <w:rPr>
          <w:rFonts w:ascii="Georgia" w:hAnsi="Georgia"/>
          <w:vertAlign w:val="superscript"/>
        </w:rPr>
        <w:t>nd</w:t>
      </w:r>
      <w:r w:rsidRPr="00646227">
        <w:rPr>
          <w:rFonts w:ascii="Georgia" w:hAnsi="Georgia"/>
        </w:rPr>
        <w:t xml:space="preserve"> Strike Now</w:t>
      </w:r>
    </w:p>
    <w:p w14:paraId="2A2E32D6" w14:textId="77777777" w:rsidR="00C5453C" w:rsidRPr="00646227" w:rsidRDefault="00C5453C" w:rsidP="001D1961">
      <w:pPr>
        <w:rPr>
          <w:rFonts w:ascii="Georgia" w:hAnsi="Georgia"/>
        </w:rPr>
      </w:pPr>
    </w:p>
    <w:p w14:paraId="564F4105" w14:textId="77777777" w:rsidR="00C5453C" w:rsidRPr="00646227" w:rsidRDefault="00C5453C" w:rsidP="001D1961">
      <w:pPr>
        <w:pStyle w:val="Heading4"/>
        <w:spacing w:before="0"/>
        <w:rPr>
          <w:rFonts w:ascii="Georgia" w:hAnsi="Georgia"/>
        </w:rPr>
      </w:pPr>
      <w:r w:rsidRPr="00646227">
        <w:rPr>
          <w:rFonts w:ascii="Georgia" w:hAnsi="Georgia"/>
        </w:rPr>
        <w:t>Although China is developing second strike capabilities, they are vulnerable now – strike now is key</w:t>
      </w:r>
    </w:p>
    <w:p w14:paraId="397E34C8" w14:textId="77777777" w:rsidR="00C5453C" w:rsidRPr="00646227" w:rsidRDefault="00C5453C" w:rsidP="001D1961">
      <w:pPr>
        <w:rPr>
          <w:rStyle w:val="Style13ptBold"/>
          <w:rFonts w:ascii="Georgia" w:hAnsi="Georgia"/>
          <w:b w:val="0"/>
          <w:sz w:val="22"/>
        </w:rPr>
      </w:pPr>
      <w:r w:rsidRPr="00646227">
        <w:rPr>
          <w:rStyle w:val="Style13ptBold"/>
          <w:rFonts w:ascii="Georgia" w:hAnsi="Georgia"/>
        </w:rPr>
        <w:t xml:space="preserve">Farley 14 </w:t>
      </w:r>
      <w:r w:rsidRPr="00646227">
        <w:rPr>
          <w:rStyle w:val="Style13ptBold"/>
          <w:rFonts w:ascii="Georgia" w:hAnsi="Georgia"/>
          <w:b w:val="0"/>
          <w:sz w:val="22"/>
        </w:rPr>
        <w:t>(Robert, assistant professor at the Patterson School of Diplomacy and International Commerce, 8/10/14, “Should America Fear China's Nuclear Weapons?,” National Interest, http://nationalinterest.org/feature/should-america-fear-chinas-nuclear-weapons-11046?page=2)</w:t>
      </w:r>
    </w:p>
    <w:p w14:paraId="39BBBFF0" w14:textId="77777777" w:rsidR="00C5453C" w:rsidRPr="00646227" w:rsidRDefault="00C5453C" w:rsidP="001D1961">
      <w:pPr>
        <w:rPr>
          <w:rFonts w:ascii="Georgia" w:hAnsi="Georgia"/>
          <w:sz w:val="16"/>
        </w:rPr>
      </w:pPr>
      <w:r w:rsidRPr="00646227">
        <w:rPr>
          <w:rFonts w:ascii="Georgia" w:hAnsi="Georgia"/>
          <w:sz w:val="16"/>
        </w:rPr>
        <w:t xml:space="preserve">The DF-41 Arrives The apparent confirmation of the existence of the much-rumored DF-41 ICBM has some very interesting implications for the future of Chinese nuclear weapon policy. In the simplest terms, the development of the new ICBM ensures that China’s nuclear deterrent can reach the entire continental U.S., as well as a variety of other potential foes. It also gives the Second Artillery MIRV capable ICBMs for the first time, although reports suggest that the PLA is also working on MIRVing its older missiles. </w:t>
      </w:r>
      <w:r w:rsidRPr="00646227">
        <w:rPr>
          <w:rStyle w:val="StyleUnderline"/>
          <w:rFonts w:ascii="Georgia" w:hAnsi="Georgia"/>
        </w:rPr>
        <w:t>China has long been dependent on the ancient DF-5 for its ICBM needs, recently supplemented by the DF-31A. The DF-41 represents a major modernization</w:t>
      </w:r>
      <w:r w:rsidRPr="00646227">
        <w:rPr>
          <w:rFonts w:ascii="Georgia" w:hAnsi="Georgia"/>
          <w:sz w:val="16"/>
        </w:rPr>
        <w:t xml:space="preserve">, as well as an expansion of China’s overall deterrent capability. Its development suggests that </w:t>
      </w:r>
      <w:r w:rsidRPr="00646227">
        <w:rPr>
          <w:rStyle w:val="StyleUnderline"/>
          <w:rFonts w:ascii="Georgia" w:hAnsi="Georgia"/>
        </w:rPr>
        <w:t>China is moving definitively away from minimal deterrence,</w:t>
      </w:r>
      <w:r w:rsidRPr="00646227">
        <w:rPr>
          <w:rFonts w:ascii="Georgia" w:hAnsi="Georgia"/>
          <w:sz w:val="16"/>
        </w:rPr>
        <w:t xml:space="preserve"> and </w:t>
      </w:r>
      <w:r w:rsidRPr="00646227">
        <w:rPr>
          <w:rStyle w:val="StyleUnderline"/>
          <w:rFonts w:ascii="Georgia" w:hAnsi="Georgia"/>
        </w:rPr>
        <w:t>toward a more robust, survivable second-strike capability</w:t>
      </w:r>
      <w:r w:rsidRPr="00646227">
        <w:rPr>
          <w:rFonts w:ascii="Georgia" w:hAnsi="Georgia"/>
          <w:sz w:val="16"/>
        </w:rPr>
        <w:t xml:space="preserve">. This indicates a significant change in how China views its nuclear arsenal. The Boomer Fleet Grows The </w:t>
      </w:r>
      <w:r w:rsidRPr="00646227">
        <w:rPr>
          <w:rStyle w:val="StyleUnderline"/>
          <w:rFonts w:ascii="Georgia" w:hAnsi="Georgia"/>
        </w:rPr>
        <w:t>development of an effective submarine deterrent</w:t>
      </w:r>
      <w:r w:rsidRPr="00646227">
        <w:rPr>
          <w:rFonts w:ascii="Georgia" w:hAnsi="Georgia"/>
          <w:sz w:val="16"/>
        </w:rPr>
        <w:t xml:space="preserve"> also </w:t>
      </w:r>
      <w:r w:rsidRPr="00646227">
        <w:rPr>
          <w:rStyle w:val="Emphasis"/>
          <w:rFonts w:ascii="Georgia" w:hAnsi="Georgia"/>
        </w:rPr>
        <w:t>helps revise the nuclear equation between China and the United States.</w:t>
      </w:r>
      <w:r w:rsidRPr="00646227">
        <w:rPr>
          <w:rFonts w:ascii="Georgia" w:hAnsi="Georgia"/>
          <w:sz w:val="16"/>
        </w:rPr>
        <w:t xml:space="preserve"> The commissioning of five boats of the Type 094 class over the past decade has radically increased China’s nuclear capabilities at sea, which less than a decade ago depended on a single, unreliable submarine. </w:t>
      </w:r>
      <w:r w:rsidRPr="00646227">
        <w:rPr>
          <w:rStyle w:val="StyleUnderline"/>
          <w:rFonts w:ascii="Georgia" w:hAnsi="Georgia"/>
        </w:rPr>
        <w:t>Although Chinese boomers cannot yet effectively hide from American hunters, and</w:t>
      </w:r>
      <w:r w:rsidRPr="00646227">
        <w:rPr>
          <w:rFonts w:ascii="Georgia" w:hAnsi="Georgia"/>
          <w:sz w:val="16"/>
        </w:rPr>
        <w:t xml:space="preserve"> the </w:t>
      </w:r>
      <w:r w:rsidRPr="00646227">
        <w:rPr>
          <w:rStyle w:val="StyleUnderline"/>
          <w:rFonts w:ascii="Georgia" w:hAnsi="Georgia"/>
        </w:rPr>
        <w:t>Chinese have yet to achieve the basic requirements of</w:t>
      </w:r>
      <w:r w:rsidRPr="00646227">
        <w:rPr>
          <w:rFonts w:ascii="Georgia" w:hAnsi="Georgia"/>
          <w:sz w:val="16"/>
        </w:rPr>
        <w:t xml:space="preserve"> the </w:t>
      </w:r>
      <w:r w:rsidRPr="00646227">
        <w:rPr>
          <w:rStyle w:val="StyleUnderline"/>
          <w:rFonts w:ascii="Georgia" w:hAnsi="Georgia"/>
        </w:rPr>
        <w:t>Soviet “bastion” strategy of the 1970s</w:t>
      </w:r>
      <w:r w:rsidRPr="00646227">
        <w:rPr>
          <w:rFonts w:ascii="Georgia" w:hAnsi="Georgia"/>
          <w:sz w:val="16"/>
        </w:rPr>
        <w:t xml:space="preserve">, the </w:t>
      </w:r>
      <w:r w:rsidRPr="00646227">
        <w:rPr>
          <w:rStyle w:val="StyleUnderline"/>
          <w:rFonts w:ascii="Georgia" w:hAnsi="Georgia"/>
        </w:rPr>
        <w:t>Chinese SSBNs</w:t>
      </w:r>
      <w:r w:rsidRPr="00646227">
        <w:rPr>
          <w:rFonts w:ascii="Georgia" w:hAnsi="Georgia"/>
          <w:sz w:val="16"/>
        </w:rPr>
        <w:t xml:space="preserve"> nevertheless significantly </w:t>
      </w:r>
      <w:r w:rsidRPr="00646227">
        <w:rPr>
          <w:rStyle w:val="StyleUnderline"/>
          <w:rFonts w:ascii="Georgia" w:hAnsi="Georgia"/>
        </w:rPr>
        <w:t>increase the reach of China’s nuclear deterrent</w:t>
      </w:r>
      <w:r w:rsidRPr="00646227">
        <w:rPr>
          <w:rFonts w:ascii="Georgia" w:hAnsi="Georgia"/>
          <w:sz w:val="16"/>
        </w:rPr>
        <w:t xml:space="preserve">. However, </w:t>
      </w:r>
      <w:r w:rsidRPr="00646227">
        <w:rPr>
          <w:rStyle w:val="Emphasis"/>
          <w:rFonts w:ascii="Georgia" w:hAnsi="Georgia"/>
        </w:rPr>
        <w:t>they do not yet represent a practical threat to the mainland United States,</w:t>
      </w:r>
      <w:r w:rsidRPr="00646227">
        <w:rPr>
          <w:rFonts w:ascii="Georgia" w:hAnsi="Georgia"/>
          <w:sz w:val="16"/>
        </w:rPr>
        <w:t xml:space="preserve"> as the missiles lack of range and the boats lack of quiet makes them sketchy to deploy in tense circumstances. Reports indicate that China has already moved on the construction of the Type 096 SSBN, which will carry more missiles and presumably operate more quietly. Given the undersea advantages of the United States, it will still be some time before China’s SSBN fleet poses a major threat to the United States. The Political Implications Arms Control One of the biggest questions with respect to China’s changing nuclear posture involves arms control. For four decades, the key nuclear arms control agreements have been conducted in bilateral terms between Washington and Moscow. The increasing size and sophistication of the Chinese arsenal may make this approach obsolete. If China’s increases the size of its nuclear arsenal, and the sophistication of its delivery systems, then arms control agreements that focus only on the United States and Russia will become quaint. Of course, </w:t>
      </w:r>
      <w:r w:rsidRPr="00646227">
        <w:rPr>
          <w:rStyle w:val="StyleUnderline"/>
          <w:rFonts w:ascii="Georgia" w:hAnsi="Georgia"/>
        </w:rPr>
        <w:t xml:space="preserve">Moscow and Washington can still make considerable progress reducing warheads and delivery systems before </w:t>
      </w:r>
      <w:r w:rsidRPr="00646227">
        <w:rPr>
          <w:rFonts w:ascii="Georgia" w:hAnsi="Georgia"/>
          <w:sz w:val="16"/>
        </w:rPr>
        <w:t xml:space="preserve">the </w:t>
      </w:r>
      <w:r w:rsidRPr="00646227">
        <w:rPr>
          <w:rStyle w:val="StyleUnderline"/>
          <w:rFonts w:ascii="Georgia" w:hAnsi="Georgia"/>
        </w:rPr>
        <w:t xml:space="preserve">Chinese arsenal becomes comparable, but the </w:t>
      </w:r>
      <w:r w:rsidRPr="00646227">
        <w:rPr>
          <w:rStyle w:val="Emphasis"/>
          <w:rFonts w:ascii="Georgia" w:hAnsi="Georgia"/>
        </w:rPr>
        <w:t>PLA is closing the gap</w:t>
      </w:r>
      <w:r w:rsidRPr="00646227">
        <w:rPr>
          <w:rFonts w:ascii="Georgia" w:hAnsi="Georgia"/>
          <w:sz w:val="16"/>
        </w:rPr>
        <w:t xml:space="preserve">. It’s also worth noting that because China is not party to the bilateral agreements, it has considerably more freedom to explore the technical frontiers of ballistic and cruise missiles than either the US or Russia. India Chinese nukes matter not just for the United States, but also for India. Even if the arsenal serves only as a deterrent to the United States, it can loom as a much more serious threat to New Delhi. India is developing an increasingly formidable nuclear force, but it does not yet match China’s in size or sophistication. When China takes steps to close the gap with the United States (and Russia), it expands the gap with India. This (as well as the ongoing expansion of the Pakistani nuclear arsenal) has spurred India on the greater efforts, such as the recent commissioning of its first nuclear ballistic missile submarine, and a series of improvements to its ballistic missile arsenal. Missile Defense Has the US focus on missile defense spurred China to greater efforts with respect to its long-range nuclear strike capabilities? Perhaps, but it’s just as easy to read China’s activities as a long overdue modernization of its nuclear forces. We can expect that, as China’s missile capabilities become more formidable, proponents of missile defense in the United States will take heart. However, if China is serious about supplying the Second Artillery with new ICBMs in significant numbers, it is very difficult to envision a scenario in which a National Missile Defense system could threaten to fully defeat China’s deterrent. Given that national missile defense has become more of a signifier in U.S. domestic politics than a potential strategic capability, however, this probably won’t matter much. Conclusion Historically, the </w:t>
      </w:r>
      <w:r w:rsidRPr="00646227">
        <w:rPr>
          <w:rStyle w:val="StyleUnderline"/>
          <w:rFonts w:ascii="Georgia" w:hAnsi="Georgia"/>
        </w:rPr>
        <w:t>People’s Republic has adopted a policy of minimal deterrence</w:t>
      </w:r>
      <w:r w:rsidRPr="00646227">
        <w:rPr>
          <w:rFonts w:ascii="Georgia" w:hAnsi="Georgia"/>
          <w:sz w:val="16"/>
        </w:rPr>
        <w:t xml:space="preserve">, using the threat of intolerable damage to convince both Moscow and the United States that an attack was not in their interest. This has meant maintaining a deterrent nuclear arsenal distinctly, and intentionally, inferior to that of Russia and the United States. It has matched this arsenal with delivery systems generally inferior to those of the two superpowers. The second part of this is beginning to change, with the caveat that the boomer fleet remains substantially behind Russia or US standards. However, it’s not yet certain that the first part is changing. For example, there’s no indication that tactical nuclear warheads have become relevant to China’s conventional warfighting plans, as remains the case with the Russian military. Indeed, </w:t>
      </w:r>
      <w:r w:rsidRPr="00646227">
        <w:rPr>
          <w:rStyle w:val="StyleUnderline"/>
          <w:rFonts w:ascii="Georgia" w:hAnsi="Georgia"/>
        </w:rPr>
        <w:t>China has concentrated on developing the conventional capabilities of systems often associated with nuclear weapons, such as ballistic and cruise missiles</w:t>
      </w:r>
      <w:r w:rsidRPr="00646227">
        <w:rPr>
          <w:rFonts w:ascii="Georgia" w:hAnsi="Georgia"/>
          <w:sz w:val="16"/>
        </w:rPr>
        <w:t xml:space="preserve">. The </w:t>
      </w:r>
      <w:r w:rsidRPr="00646227">
        <w:rPr>
          <w:rStyle w:val="StyleUnderline"/>
          <w:rFonts w:ascii="Georgia" w:hAnsi="Georgia"/>
        </w:rPr>
        <w:t>achievement of secure second strike</w:t>
      </w:r>
      <w:r w:rsidRPr="00646227">
        <w:rPr>
          <w:rFonts w:ascii="Georgia" w:hAnsi="Georgia"/>
          <w:sz w:val="16"/>
        </w:rPr>
        <w:t xml:space="preserve">, especially in context of the arsenal reduction by the two nuclear superpowers, </w:t>
      </w:r>
      <w:r w:rsidRPr="00646227">
        <w:rPr>
          <w:rStyle w:val="StyleUnderline"/>
          <w:rFonts w:ascii="Georgia" w:hAnsi="Georgia"/>
        </w:rPr>
        <w:t>does not require a massive expansion in the number of Chinese weapons</w:t>
      </w:r>
      <w:r w:rsidRPr="00646227">
        <w:rPr>
          <w:rFonts w:ascii="Georgia" w:hAnsi="Georgia"/>
          <w:sz w:val="16"/>
        </w:rPr>
        <w:t>. It simply requires making them more survivable. We probably aren’t headed back to the reality of the 60s and 70s, when the US and the USSR faced off with thousands of tactical and strategic warheads apiece. But much depends on how China approaches the expansion, apart from the modernization, of its nuclear arsenal.</w:t>
      </w:r>
    </w:p>
    <w:p w14:paraId="72BF2783" w14:textId="77777777" w:rsidR="00C5453C" w:rsidRPr="00646227" w:rsidRDefault="00C5453C" w:rsidP="001D1961">
      <w:pPr>
        <w:rPr>
          <w:rFonts w:ascii="Georgia" w:hAnsi="Georgia"/>
        </w:rPr>
      </w:pPr>
    </w:p>
    <w:p w14:paraId="2A5BB7D0" w14:textId="77777777" w:rsidR="00C5453C" w:rsidRPr="00646227" w:rsidRDefault="00C5453C" w:rsidP="001D1961">
      <w:pPr>
        <w:pStyle w:val="Heading4"/>
        <w:spacing w:before="0"/>
        <w:rPr>
          <w:rFonts w:ascii="Georgia" w:hAnsi="Georgia"/>
        </w:rPr>
      </w:pPr>
      <w:r w:rsidRPr="00646227">
        <w:rPr>
          <w:rFonts w:ascii="Georgia" w:hAnsi="Georgia"/>
        </w:rPr>
        <w:t>Chinese second strike capability is lacking now – however, continued development will render U.S. first strike capability useless</w:t>
      </w:r>
    </w:p>
    <w:p w14:paraId="1BA77DB5" w14:textId="77777777" w:rsidR="00C5453C" w:rsidRPr="00646227" w:rsidRDefault="00C5453C" w:rsidP="001D1961">
      <w:pPr>
        <w:rPr>
          <w:rStyle w:val="Style13ptBold"/>
          <w:rFonts w:ascii="Georgia" w:hAnsi="Georgia"/>
          <w:b w:val="0"/>
          <w:sz w:val="22"/>
        </w:rPr>
      </w:pPr>
      <w:r w:rsidRPr="00646227">
        <w:rPr>
          <w:rStyle w:val="Style13ptBold"/>
          <w:rFonts w:ascii="Georgia" w:hAnsi="Georgia"/>
        </w:rPr>
        <w:t xml:space="preserve">Glaser and Funaiole 16 </w:t>
      </w:r>
      <w:r w:rsidRPr="00646227">
        <w:rPr>
          <w:rStyle w:val="Style13ptBold"/>
          <w:rFonts w:ascii="Georgia" w:hAnsi="Georgia"/>
          <w:b w:val="0"/>
          <w:sz w:val="22"/>
        </w:rPr>
        <w:t>(Bonnie, senior adviser for Asia and the director of the China Power Project at CSIS, and Matthew, fellow with the China Power Project at the Center for Strategic and International Studies, 5/10/16, “China's 'Boomers': Should America Fear Beijing's Underwater Nukes?,” National Interest, http://nationalinterest.org/blog/the-buzz/chinas-boomers-should-america-fear-beijings-underwater-nukes-16130?page=2)</w:t>
      </w:r>
    </w:p>
    <w:p w14:paraId="038E45C0" w14:textId="77777777" w:rsidR="00C5453C" w:rsidRPr="00646227" w:rsidRDefault="00C5453C" w:rsidP="001D1961">
      <w:pPr>
        <w:rPr>
          <w:rStyle w:val="StyleUnderline"/>
          <w:rFonts w:ascii="Georgia" w:hAnsi="Georgia"/>
        </w:rPr>
      </w:pPr>
      <w:r w:rsidRPr="00646227">
        <w:rPr>
          <w:rFonts w:ascii="Georgia" w:hAnsi="Georgia"/>
          <w:sz w:val="16"/>
        </w:rPr>
        <w:t xml:space="preserve">The </w:t>
      </w:r>
      <w:r w:rsidRPr="00646227">
        <w:rPr>
          <w:rStyle w:val="StyleUnderline"/>
          <w:rFonts w:ascii="Georgia" w:hAnsi="Georgia"/>
        </w:rPr>
        <w:t>gradual, but steady development of</w:t>
      </w:r>
      <w:r w:rsidRPr="00646227">
        <w:rPr>
          <w:rFonts w:ascii="Georgia" w:hAnsi="Georgia"/>
          <w:sz w:val="16"/>
        </w:rPr>
        <w:t xml:space="preserve"> China’s ballistic missile submarine (</w:t>
      </w:r>
      <w:r w:rsidRPr="00646227">
        <w:rPr>
          <w:rStyle w:val="StyleUnderline"/>
          <w:rFonts w:ascii="Georgia" w:hAnsi="Georgia"/>
        </w:rPr>
        <w:t>SSBN) program has been closely monitored by international observers</w:t>
      </w:r>
      <w:r w:rsidRPr="00646227">
        <w:rPr>
          <w:rFonts w:ascii="Georgia" w:hAnsi="Georgia"/>
          <w:sz w:val="16"/>
        </w:rPr>
        <w:t xml:space="preserve">. China is the last of the Permanent Five members of the United Nations Security Council to establish an operational SSBN force. A recent report by the U.S. Office of Naval Intelligence (ONI) says that </w:t>
      </w:r>
      <w:r w:rsidRPr="00646227">
        <w:rPr>
          <w:rStyle w:val="StyleUnderline"/>
          <w:rFonts w:ascii="Georgia" w:hAnsi="Georgia"/>
        </w:rPr>
        <w:t>China’s Jin­­-class SSBN represents</w:t>
      </w:r>
      <w:r w:rsidRPr="00646227">
        <w:rPr>
          <w:rFonts w:ascii="Georgia" w:hAnsi="Georgia"/>
          <w:sz w:val="16"/>
        </w:rPr>
        <w:t xml:space="preserve"> the </w:t>
      </w:r>
      <w:r w:rsidRPr="00646227">
        <w:rPr>
          <w:rStyle w:val="StyleUnderline"/>
          <w:rFonts w:ascii="Georgia" w:hAnsi="Georgia"/>
        </w:rPr>
        <w:t>country’s “first credible at-sea second-strike nuclear capability</w:t>
      </w:r>
      <w:r w:rsidRPr="00646227">
        <w:rPr>
          <w:rFonts w:ascii="Georgia" w:hAnsi="Georgia"/>
          <w:sz w:val="16"/>
        </w:rPr>
        <w:t xml:space="preserve">.” That </w:t>
      </w:r>
      <w:r w:rsidRPr="00646227">
        <w:rPr>
          <w:rStyle w:val="Emphasis"/>
          <w:rFonts w:ascii="Georgia" w:hAnsi="Georgia"/>
        </w:rPr>
        <w:t>goal remains a long way off, however</w:t>
      </w:r>
      <w:r w:rsidRPr="00646227">
        <w:rPr>
          <w:rFonts w:ascii="Georgia" w:hAnsi="Georgia"/>
          <w:sz w:val="16"/>
        </w:rPr>
        <w:t xml:space="preserve">. </w:t>
      </w:r>
      <w:r w:rsidRPr="00646227">
        <w:rPr>
          <w:rStyle w:val="StyleUnderline"/>
          <w:rFonts w:ascii="Georgia" w:hAnsi="Georgia"/>
        </w:rPr>
        <w:t>Although</w:t>
      </w:r>
      <w:r w:rsidRPr="00646227">
        <w:rPr>
          <w:rFonts w:ascii="Georgia" w:hAnsi="Georgia"/>
          <w:sz w:val="16"/>
        </w:rPr>
        <w:t xml:space="preserve"> the </w:t>
      </w:r>
      <w:r w:rsidRPr="00646227">
        <w:rPr>
          <w:rStyle w:val="StyleUnderline"/>
          <w:rFonts w:ascii="Georgia" w:hAnsi="Georgia"/>
        </w:rPr>
        <w:t>Jin­-class is a potential step forward for China’s nuclear deterrent</w:t>
      </w:r>
      <w:r w:rsidRPr="00646227">
        <w:rPr>
          <w:rFonts w:ascii="Georgia" w:hAnsi="Georgia"/>
          <w:sz w:val="16"/>
        </w:rPr>
        <w:t xml:space="preserve">, </w:t>
      </w:r>
      <w:r w:rsidRPr="00646227">
        <w:rPr>
          <w:rStyle w:val="Emphasis"/>
          <w:rFonts w:ascii="Georgia" w:hAnsi="Georgia"/>
        </w:rPr>
        <w:t>its nascent SSBN program continues to face considerable challenges</w:t>
      </w:r>
      <w:r w:rsidRPr="00646227">
        <w:rPr>
          <w:rFonts w:ascii="Georgia" w:hAnsi="Georgia"/>
          <w:sz w:val="16"/>
        </w:rPr>
        <w:t xml:space="preserve">. A </w:t>
      </w:r>
      <w:r w:rsidRPr="00646227">
        <w:rPr>
          <w:rStyle w:val="StyleUnderline"/>
          <w:rFonts w:ascii="Georgia" w:hAnsi="Georgia"/>
        </w:rPr>
        <w:t>secure second-strike capability requires</w:t>
      </w:r>
      <w:r w:rsidRPr="00646227">
        <w:rPr>
          <w:rFonts w:ascii="Georgia" w:hAnsi="Georgia"/>
          <w:sz w:val="16"/>
        </w:rPr>
        <w:t xml:space="preserve"> that </w:t>
      </w:r>
      <w:r w:rsidRPr="00646227">
        <w:rPr>
          <w:rStyle w:val="StyleUnderline"/>
          <w:rFonts w:ascii="Georgia" w:hAnsi="Georgia"/>
        </w:rPr>
        <w:t>some portion of a country’s nuclear forces survive an enemy’s first strike</w:t>
      </w:r>
      <w:r w:rsidRPr="00646227">
        <w:rPr>
          <w:rFonts w:ascii="Georgia" w:hAnsi="Georgia"/>
          <w:sz w:val="16"/>
        </w:rPr>
        <w:t xml:space="preserve">. By virtue of being able to hide in the vastness of the ocean, SSBNs have the potential to be an essential component of China’s nuclear second-strike capability. A reliable long-range submarine-launched ballistic missile (SLBM), capable of striking a target at intercontinental range with a nuclear payload, is critical to this strategy. The </w:t>
      </w:r>
      <w:r w:rsidRPr="00646227">
        <w:rPr>
          <w:rStyle w:val="StyleUnderline"/>
          <w:rFonts w:ascii="Georgia" w:hAnsi="Georgia"/>
        </w:rPr>
        <w:t>JL-2 SLBM carried by the Jin­-class can deliver between one to three nuclear warheads to an estimated range of 7,400 km</w:t>
      </w:r>
      <w:r w:rsidRPr="00646227">
        <w:rPr>
          <w:rFonts w:ascii="Georgia" w:hAnsi="Georgia"/>
          <w:sz w:val="16"/>
        </w:rPr>
        <w:t xml:space="preserve">. The </w:t>
      </w:r>
      <w:r w:rsidRPr="00646227">
        <w:rPr>
          <w:rStyle w:val="StyleUnderline"/>
          <w:rFonts w:ascii="Georgia" w:hAnsi="Georgia"/>
        </w:rPr>
        <w:t>relatively short range of the JL-2 requires</w:t>
      </w:r>
      <w:r w:rsidRPr="00646227">
        <w:rPr>
          <w:rFonts w:ascii="Georgia" w:hAnsi="Georgia"/>
          <w:sz w:val="16"/>
        </w:rPr>
        <w:t xml:space="preserve"> </w:t>
      </w:r>
      <w:r w:rsidRPr="00646227">
        <w:rPr>
          <w:rStyle w:val="StyleUnderline"/>
          <w:rFonts w:ascii="Georgia" w:hAnsi="Georgia"/>
        </w:rPr>
        <w:t>China’s SSBNs to travel undetected through several crucial chokepoints into</w:t>
      </w:r>
      <w:r w:rsidRPr="00646227">
        <w:rPr>
          <w:rFonts w:ascii="Georgia" w:hAnsi="Georgia"/>
          <w:sz w:val="16"/>
        </w:rPr>
        <w:t xml:space="preserve"> the </w:t>
      </w:r>
      <w:r w:rsidRPr="00646227">
        <w:rPr>
          <w:rStyle w:val="StyleUnderline"/>
          <w:rFonts w:ascii="Georgia" w:hAnsi="Georgia"/>
        </w:rPr>
        <w:t>Pacific Ocean in order to strike</w:t>
      </w:r>
      <w:r w:rsidRPr="00646227">
        <w:rPr>
          <w:rFonts w:ascii="Georgia" w:hAnsi="Georgia"/>
          <w:sz w:val="16"/>
        </w:rPr>
        <w:t xml:space="preserve"> the continental </w:t>
      </w:r>
      <w:r w:rsidRPr="00646227">
        <w:rPr>
          <w:rStyle w:val="StyleUnderline"/>
          <w:rFonts w:ascii="Georgia" w:hAnsi="Georgia"/>
        </w:rPr>
        <w:t>United States</w:t>
      </w:r>
      <w:r w:rsidRPr="00646227">
        <w:rPr>
          <w:rFonts w:ascii="Georgia" w:hAnsi="Georgia"/>
          <w:sz w:val="16"/>
        </w:rPr>
        <w:t xml:space="preserve">. </w:t>
      </w:r>
      <w:r w:rsidRPr="00646227">
        <w:rPr>
          <w:rStyle w:val="StyleUnderline"/>
          <w:rFonts w:ascii="Georgia" w:hAnsi="Georgia"/>
        </w:rPr>
        <w:t>This shortcoming requires China to rely on the stealth of the Jin</w:t>
      </w:r>
      <w:r w:rsidRPr="00646227">
        <w:rPr>
          <w:rFonts w:ascii="Georgia" w:hAnsi="Georgia"/>
          <w:sz w:val="16"/>
        </w:rPr>
        <w:t xml:space="preserve">­-class to sail the submarine into firing position. </w:t>
      </w:r>
      <w:r w:rsidRPr="00646227">
        <w:rPr>
          <w:rStyle w:val="Emphasis"/>
          <w:rFonts w:ascii="Georgia" w:hAnsi="Georgia"/>
        </w:rPr>
        <w:t>However, available information suggests</w:t>
      </w:r>
      <w:r w:rsidRPr="00646227">
        <w:rPr>
          <w:rFonts w:ascii="Georgia" w:hAnsi="Georgia"/>
          <w:sz w:val="16"/>
        </w:rPr>
        <w:t xml:space="preserve"> that </w:t>
      </w:r>
      <w:r w:rsidRPr="00646227">
        <w:rPr>
          <w:rStyle w:val="Emphasis"/>
          <w:rFonts w:ascii="Georgia" w:hAnsi="Georgia"/>
        </w:rPr>
        <w:t>theJin-class is detectable by foreign</w:t>
      </w:r>
      <w:r w:rsidRPr="00646227">
        <w:rPr>
          <w:rFonts w:ascii="Georgia" w:hAnsi="Georgia"/>
          <w:sz w:val="16"/>
        </w:rPr>
        <w:t xml:space="preserve"> Anti-Submarine Warfare (</w:t>
      </w:r>
      <w:r w:rsidRPr="00646227">
        <w:rPr>
          <w:rStyle w:val="Emphasis"/>
          <w:rFonts w:ascii="Georgia" w:hAnsi="Georgia"/>
        </w:rPr>
        <w:t>ASW) assets.</w:t>
      </w:r>
      <w:r w:rsidRPr="00646227">
        <w:rPr>
          <w:rFonts w:ascii="Georgia" w:hAnsi="Georgia"/>
          <w:sz w:val="16"/>
        </w:rPr>
        <w:t xml:space="preserve"> According to a 2013 report in The National Interest, the Jin­-class may have fundamental flaws that create a detectable sonar signature. Evidence of this vulnerability can be found in a 2009 ONI report, which compared the low-frequency noise of China’s SSBN force to Russian/Soviet submarines, and revealed that the Jin­-class was the noisier than Russian Delta III-class SSBNs that were first commissioned in the mid-1970s. </w:t>
      </w:r>
      <w:r w:rsidRPr="00646227">
        <w:rPr>
          <w:rStyle w:val="Emphasis"/>
          <w:rFonts w:ascii="Georgia" w:hAnsi="Georgia"/>
        </w:rPr>
        <w:t>China also faces the technological and bureaucratic hurdles of establishing effective</w:t>
      </w:r>
      <w:r w:rsidRPr="00646227">
        <w:rPr>
          <w:rFonts w:ascii="Georgia" w:hAnsi="Georgia"/>
          <w:sz w:val="16"/>
        </w:rPr>
        <w:t xml:space="preserve"> command and control (</w:t>
      </w:r>
      <w:r w:rsidRPr="00646227">
        <w:rPr>
          <w:rStyle w:val="Emphasis"/>
          <w:rFonts w:ascii="Georgia" w:hAnsi="Georgia"/>
        </w:rPr>
        <w:t>C2) with its SSBNs.</w:t>
      </w:r>
      <w:r w:rsidRPr="00646227">
        <w:rPr>
          <w:rFonts w:ascii="Georgia" w:hAnsi="Georgia"/>
          <w:sz w:val="16"/>
        </w:rPr>
        <w:t xml:space="preserve"> Reliable C2 communication with decision makers on the mainland and firing protocols for when an SSBN loses contact with its national command authority are critical to ensuring that an SSBN only fires when it is absolutely necessary. Contacting an SSBN when it is submerged requires advanced communications technology. </w:t>
      </w:r>
      <w:r w:rsidRPr="00646227">
        <w:rPr>
          <w:rStyle w:val="StyleUnderline"/>
          <w:rFonts w:ascii="Georgia" w:hAnsi="Georgia"/>
        </w:rPr>
        <w:t>Salt water only permits radio waves to penetrate a short distance into the ocean, requiring communication stations to use</w:t>
      </w:r>
      <w:r w:rsidRPr="00646227">
        <w:rPr>
          <w:rFonts w:ascii="Georgia" w:hAnsi="Georgia"/>
          <w:sz w:val="16"/>
        </w:rPr>
        <w:t xml:space="preserve"> Very Low Frequency (</w:t>
      </w:r>
      <w:r w:rsidRPr="00646227">
        <w:rPr>
          <w:rStyle w:val="StyleUnderline"/>
          <w:rFonts w:ascii="Georgia" w:hAnsi="Georgia"/>
        </w:rPr>
        <w:t>VLF) or</w:t>
      </w:r>
      <w:r w:rsidRPr="00646227">
        <w:rPr>
          <w:rFonts w:ascii="Georgia" w:hAnsi="Georgia"/>
          <w:sz w:val="16"/>
        </w:rPr>
        <w:t xml:space="preserve"> Extremely Low Frequency (</w:t>
      </w:r>
      <w:r w:rsidRPr="00646227">
        <w:rPr>
          <w:rStyle w:val="StyleUnderline"/>
          <w:rFonts w:ascii="Georgia" w:hAnsi="Georgia"/>
        </w:rPr>
        <w:t>ELF) radio waves to signal a submarine</w:t>
      </w:r>
      <w:r w:rsidRPr="00646227">
        <w:rPr>
          <w:rFonts w:ascii="Georgia" w:hAnsi="Georgia"/>
          <w:sz w:val="16"/>
        </w:rPr>
        <w:t xml:space="preserve">. An alternative option for relaying information to submarines comes from aircraft like the U.S.-E-6B TACAMO that trails a several-miles-long antenna to signal submarines at shallow depths. Little is publicly known about China’s communications infrastructure; however the Chinese navy maintains VLF facilities at Changde and Datong. China may seek to improve its infrastructure on reclaimed land features in the SCS to help secure safe passage for its SSBNs to the Pacific Ocean. Establishing control of the waters within the nine-dashed-line could potentially lessen the drawbacks of the current submarine base on Hainan Island, as submarines operating out of the base are exposed to ASW forces of the United States and other countries. The placement of HQ-9 surface-to-air missiles on Woody Island with a range of 125 miles, which could be deployed on other land features, may empower China to counter foreign ASW aircraft during a crisis. China’s own ASW forces may also play a key role. Establishing airbases for its emerging aviation-ASW program might eventually enable China to counter enemy attack submarines charged with tracking China’s SSBN fleet. These efforts could potentially enhance China’s second strike capability while a new, quieter SSBN and longer range SLBM are under development. There is limited available information on the development of new submarine and missile technology, making it unclear when China will be capable of fully addressing the aforementioned problems. In any case, securing safe passage into the SCS is only a partial solution. </w:t>
      </w:r>
      <w:r w:rsidRPr="00646227">
        <w:rPr>
          <w:rStyle w:val="StyleUnderline"/>
          <w:rFonts w:ascii="Georgia" w:hAnsi="Georgia"/>
        </w:rPr>
        <w:t>China’s SSBNs must still traverse</w:t>
      </w:r>
      <w:r w:rsidRPr="00646227">
        <w:rPr>
          <w:rFonts w:ascii="Georgia" w:hAnsi="Georgia"/>
          <w:sz w:val="16"/>
        </w:rPr>
        <w:t xml:space="preserve"> the </w:t>
      </w:r>
      <w:r w:rsidRPr="00646227">
        <w:rPr>
          <w:rStyle w:val="StyleUnderline"/>
          <w:rFonts w:ascii="Georgia" w:hAnsi="Georgia"/>
        </w:rPr>
        <w:t>long journey from their home base on Hainan Island, through strategic chokepoints, to locations far away from the safety of China’s protected coastal waters – a task that might prove extremely difficult for China’s current fleet of Jin­­-class SSBNs.</w:t>
      </w:r>
    </w:p>
    <w:p w14:paraId="2CD08371" w14:textId="77777777" w:rsidR="00C5453C" w:rsidRPr="00646227" w:rsidRDefault="00C5453C" w:rsidP="001D1961">
      <w:pPr>
        <w:rPr>
          <w:rFonts w:ascii="Georgia" w:hAnsi="Georgia"/>
        </w:rPr>
      </w:pPr>
    </w:p>
    <w:p w14:paraId="3608382D" w14:textId="45D36F5B" w:rsidR="007F3859" w:rsidRPr="00646227" w:rsidRDefault="007F3859" w:rsidP="001D1961">
      <w:pPr>
        <w:pStyle w:val="Heading3"/>
        <w:spacing w:before="0"/>
        <w:rPr>
          <w:rFonts w:ascii="Georgia" w:hAnsi="Georgia"/>
        </w:rPr>
      </w:pPr>
      <w:r w:rsidRPr="00646227">
        <w:rPr>
          <w:rFonts w:ascii="Georgia" w:hAnsi="Georgia"/>
        </w:rPr>
        <w:t>2NC – US Will First Strike</w:t>
      </w:r>
    </w:p>
    <w:p w14:paraId="02F68185" w14:textId="77777777" w:rsidR="007F3859" w:rsidRPr="00646227" w:rsidRDefault="007F3859" w:rsidP="001D1961">
      <w:pPr>
        <w:rPr>
          <w:rFonts w:ascii="Georgia" w:hAnsi="Georgia"/>
        </w:rPr>
      </w:pPr>
    </w:p>
    <w:p w14:paraId="214ADACA" w14:textId="77777777" w:rsidR="007F3859" w:rsidRPr="00646227" w:rsidRDefault="007F3859" w:rsidP="001D1961">
      <w:pPr>
        <w:pStyle w:val="Heading4"/>
        <w:spacing w:before="0"/>
        <w:rPr>
          <w:rFonts w:ascii="Georgia" w:hAnsi="Georgia"/>
        </w:rPr>
      </w:pPr>
      <w:r w:rsidRPr="00646227">
        <w:rPr>
          <w:rFonts w:ascii="Georgia" w:hAnsi="Georgia"/>
        </w:rPr>
        <w:t>The US will carry out a pre-emptive first strike if needed</w:t>
      </w:r>
    </w:p>
    <w:p w14:paraId="4FB83C17" w14:textId="77777777" w:rsidR="007F3859" w:rsidRPr="00646227" w:rsidRDefault="007F3859" w:rsidP="001D1961">
      <w:pPr>
        <w:rPr>
          <w:rFonts w:ascii="Georgia" w:hAnsi="Georgia"/>
        </w:rPr>
      </w:pPr>
      <w:r w:rsidRPr="00646227">
        <w:rPr>
          <w:rStyle w:val="Style13ptBold"/>
          <w:rFonts w:ascii="Georgia" w:hAnsi="Georgia"/>
        </w:rPr>
        <w:t>Lieber and Press, 6</w:t>
      </w:r>
      <w:r w:rsidRPr="00646227">
        <w:rPr>
          <w:rFonts w:ascii="Georgia" w:hAnsi="Georgia"/>
        </w:rPr>
        <w:t xml:space="preserve">(Keir A., author of War and the Engineers: The Primacy of Politics over Technology, is Assistant Professor of Political Science at the University of Notre Dame. Daryl G. Press, author of Calculating Credibility: How Leaders Assess Military Threats, is Associate Professor of Political Science at the University of Pennsylvania, The Rise of U.S. Nuclear Primacy, March/April) </w:t>
      </w:r>
    </w:p>
    <w:p w14:paraId="69E62DD9" w14:textId="23E02821" w:rsidR="007F3859" w:rsidRPr="00646227" w:rsidRDefault="007F3859" w:rsidP="001D1961">
      <w:pPr>
        <w:rPr>
          <w:rFonts w:ascii="Georgia" w:hAnsi="Georgia"/>
          <w:sz w:val="16"/>
        </w:rPr>
      </w:pPr>
      <w:r w:rsidRPr="00646227">
        <w:rPr>
          <w:rStyle w:val="StyleUnderline"/>
          <w:rFonts w:ascii="Georgia" w:hAnsi="Georgia"/>
        </w:rPr>
        <w:t>Some may wonder whether</w:t>
      </w:r>
      <w:r w:rsidRPr="00646227">
        <w:rPr>
          <w:rFonts w:ascii="Georgia" w:hAnsi="Georgia"/>
          <w:sz w:val="16"/>
        </w:rPr>
        <w:t xml:space="preserve"> U.S. </w:t>
      </w:r>
      <w:r w:rsidRPr="00646227">
        <w:rPr>
          <w:rStyle w:val="StyleUnderline"/>
          <w:rFonts w:ascii="Georgia" w:hAnsi="Georgia"/>
        </w:rPr>
        <w:t>nuclear modernization efforts are actually designed with terrorists or rogue states in mind. Given the United States’ ongoing war on terror, and the continuing U.S. interest in destroying deeply buried bunkers</w:t>
      </w:r>
      <w:r w:rsidRPr="00646227">
        <w:rPr>
          <w:rFonts w:ascii="Georgia" w:hAnsi="Georgia"/>
          <w:sz w:val="16"/>
        </w:rPr>
        <w:t xml:space="preserve"> (reflected in the Bush administration’s efforts to develop new nuclear weapons to destroy underground targets), </w:t>
      </w:r>
      <w:r w:rsidRPr="00646227">
        <w:rPr>
          <w:rStyle w:val="StyleUnderline"/>
          <w:rFonts w:ascii="Georgia" w:hAnsi="Georgia"/>
        </w:rPr>
        <w:t>one might assume that the w-76 upgrades are designed to be used against targets such as rogue states’ arsenals of weapons of mass destruction or terrorists holed up in caves. But this explanation does not add up.</w:t>
      </w:r>
      <w:r w:rsidRPr="00646227">
        <w:rPr>
          <w:rFonts w:ascii="Georgia" w:hAnsi="Georgia"/>
          <w:sz w:val="16"/>
        </w:rPr>
        <w:t xml:space="preserve"> </w:t>
      </w:r>
      <w:r w:rsidRPr="00646227">
        <w:rPr>
          <w:rStyle w:val="StyleUnderline"/>
          <w:rFonts w:ascii="Georgia" w:hAnsi="Georgia"/>
        </w:rPr>
        <w:t>The</w:t>
      </w:r>
      <w:r w:rsidRPr="00646227">
        <w:rPr>
          <w:rFonts w:ascii="Georgia" w:hAnsi="Georgia"/>
          <w:sz w:val="16"/>
        </w:rPr>
        <w:t xml:space="preserve"> </w:t>
      </w:r>
      <w:r w:rsidRPr="00646227">
        <w:rPr>
          <w:rStyle w:val="StyleUnderline"/>
          <w:rFonts w:ascii="Georgia" w:hAnsi="Georgia"/>
          <w:bdr w:val="single" w:sz="4" w:space="0" w:color="auto"/>
        </w:rPr>
        <w:t>U</w:t>
      </w:r>
      <w:r w:rsidRPr="00646227">
        <w:rPr>
          <w:rFonts w:ascii="Georgia" w:hAnsi="Georgia"/>
          <w:sz w:val="16"/>
        </w:rPr>
        <w:t xml:space="preserve">nited </w:t>
      </w:r>
      <w:r w:rsidRPr="00646227">
        <w:rPr>
          <w:rStyle w:val="StyleUnderline"/>
          <w:rFonts w:ascii="Georgia" w:hAnsi="Georgia"/>
          <w:bdr w:val="single" w:sz="4" w:space="0" w:color="auto"/>
        </w:rPr>
        <w:t>S</w:t>
      </w:r>
      <w:r w:rsidRPr="00646227">
        <w:rPr>
          <w:rFonts w:ascii="Georgia" w:hAnsi="Georgia"/>
          <w:sz w:val="16"/>
        </w:rPr>
        <w:t xml:space="preserve">tates already has more than a thousand nuclear warheads capable of attacking bunkers or caves. If the United States’ nuclear modernization were really aimed at rogue states or terrorists, the country’s nuclear force would not need the additional thousand ground-burst warheads it will gain from the w-76 modernization program. </w:t>
      </w:r>
      <w:r w:rsidRPr="00646227">
        <w:rPr>
          <w:rStyle w:val="StyleUnderline"/>
          <w:rFonts w:ascii="Georgia" w:hAnsi="Georgia"/>
        </w:rPr>
        <w:t xml:space="preserve">The current and future U.S. nuclear force, in other words, seems </w:t>
      </w:r>
      <w:r w:rsidRPr="00646227">
        <w:rPr>
          <w:rStyle w:val="StyleUnderline"/>
          <w:rFonts w:ascii="Georgia" w:hAnsi="Georgia"/>
          <w:bdr w:val="single" w:sz="4" w:space="0" w:color="auto"/>
        </w:rPr>
        <w:t>designed to carry out a preemptive disarming strike against Russia or China</w:t>
      </w:r>
      <w:r w:rsidRPr="00646227">
        <w:rPr>
          <w:rFonts w:ascii="Georgia" w:hAnsi="Georgia"/>
          <w:sz w:val="16"/>
        </w:rPr>
        <w:t xml:space="preserve"> </w:t>
      </w:r>
      <w:r w:rsidRPr="00646227">
        <w:rPr>
          <w:rStyle w:val="StyleUnderline"/>
          <w:rFonts w:ascii="Georgia" w:hAnsi="Georgia"/>
        </w:rPr>
        <w:t>The intentional pursuit of nuclear primacy is, moreover, entirely consistent with the United States’ declared policy of expanding its global dominance.</w:t>
      </w:r>
      <w:r w:rsidRPr="00646227">
        <w:rPr>
          <w:rFonts w:ascii="Georgia" w:hAnsi="Georgia"/>
          <w:sz w:val="16"/>
        </w:rPr>
        <w:t xml:space="preserve"> </w:t>
      </w:r>
      <w:r w:rsidRPr="00646227">
        <w:rPr>
          <w:rStyle w:val="StyleUnderline"/>
          <w:rFonts w:ascii="Georgia" w:hAnsi="Georgia"/>
        </w:rPr>
        <w:t>The</w:t>
      </w:r>
      <w:r w:rsidRPr="00646227">
        <w:rPr>
          <w:rFonts w:ascii="Georgia" w:hAnsi="Georgia"/>
          <w:sz w:val="16"/>
        </w:rPr>
        <w:t xml:space="preserve"> Bush administration’s 2002 </w:t>
      </w:r>
      <w:r w:rsidRPr="00646227">
        <w:rPr>
          <w:rStyle w:val="StyleUnderline"/>
          <w:rFonts w:ascii="Georgia" w:hAnsi="Georgia"/>
          <w:bdr w:val="single" w:sz="4" w:space="0" w:color="auto"/>
        </w:rPr>
        <w:t>N</w:t>
      </w:r>
      <w:r w:rsidRPr="00646227">
        <w:rPr>
          <w:rFonts w:ascii="Georgia" w:hAnsi="Georgia"/>
          <w:sz w:val="16"/>
        </w:rPr>
        <w:t xml:space="preserve">ational </w:t>
      </w:r>
      <w:r w:rsidRPr="00646227">
        <w:rPr>
          <w:rStyle w:val="StyleUnderline"/>
          <w:rFonts w:ascii="Georgia" w:hAnsi="Georgia"/>
          <w:bdr w:val="single" w:sz="4" w:space="0" w:color="auto"/>
        </w:rPr>
        <w:t>S</w:t>
      </w:r>
      <w:r w:rsidRPr="00646227">
        <w:rPr>
          <w:rFonts w:ascii="Georgia" w:hAnsi="Georgia"/>
          <w:sz w:val="16"/>
        </w:rPr>
        <w:t xml:space="preserve">ecurity </w:t>
      </w:r>
      <w:r w:rsidRPr="00646227">
        <w:rPr>
          <w:rStyle w:val="StyleUnderline"/>
          <w:rFonts w:ascii="Georgia" w:hAnsi="Georgia"/>
          <w:bdr w:val="single" w:sz="4" w:space="0" w:color="auto"/>
        </w:rPr>
        <w:t>S</w:t>
      </w:r>
      <w:r w:rsidRPr="00646227">
        <w:rPr>
          <w:rFonts w:ascii="Georgia" w:hAnsi="Georgia"/>
          <w:sz w:val="16"/>
        </w:rPr>
        <w:t xml:space="preserve">trategy </w:t>
      </w:r>
      <w:r w:rsidRPr="00646227">
        <w:rPr>
          <w:rStyle w:val="StyleUnderline"/>
          <w:rFonts w:ascii="Georgia" w:hAnsi="Georgia"/>
        </w:rPr>
        <w:t>explicitly states</w:t>
      </w:r>
      <w:r w:rsidRPr="00646227">
        <w:rPr>
          <w:rFonts w:ascii="Georgia" w:hAnsi="Georgia"/>
          <w:sz w:val="16"/>
        </w:rPr>
        <w:t xml:space="preserve"> that </w:t>
      </w:r>
      <w:r w:rsidRPr="00646227">
        <w:rPr>
          <w:rStyle w:val="StyleUnderline"/>
          <w:rFonts w:ascii="Georgia" w:hAnsi="Georgia"/>
        </w:rPr>
        <w:t>the</w:t>
      </w:r>
      <w:r w:rsidRPr="00646227">
        <w:rPr>
          <w:rFonts w:ascii="Georgia" w:hAnsi="Georgia"/>
          <w:sz w:val="16"/>
        </w:rPr>
        <w:t xml:space="preserve"> </w:t>
      </w:r>
      <w:r w:rsidRPr="00646227">
        <w:rPr>
          <w:rStyle w:val="StyleUnderline"/>
          <w:rFonts w:ascii="Georgia" w:hAnsi="Georgia"/>
          <w:bdr w:val="single" w:sz="4" w:space="0" w:color="auto"/>
        </w:rPr>
        <w:t>U</w:t>
      </w:r>
      <w:r w:rsidRPr="00646227">
        <w:rPr>
          <w:rFonts w:ascii="Georgia" w:hAnsi="Georgia"/>
          <w:sz w:val="16"/>
        </w:rPr>
        <w:t xml:space="preserve">nited </w:t>
      </w:r>
      <w:r w:rsidRPr="00646227">
        <w:rPr>
          <w:rStyle w:val="StyleUnderline"/>
          <w:rFonts w:ascii="Georgia" w:hAnsi="Georgia"/>
          <w:bdr w:val="single" w:sz="4" w:space="0" w:color="auto"/>
        </w:rPr>
        <w:t>S</w:t>
      </w:r>
      <w:r w:rsidRPr="00646227">
        <w:rPr>
          <w:rFonts w:ascii="Georgia" w:hAnsi="Georgia"/>
          <w:sz w:val="16"/>
        </w:rPr>
        <w:t xml:space="preserve">tates </w:t>
      </w:r>
      <w:r w:rsidRPr="00646227">
        <w:rPr>
          <w:rStyle w:val="StyleUnderline"/>
          <w:rFonts w:ascii="Georgia" w:hAnsi="Georgia"/>
        </w:rPr>
        <w:t>aims to establish military primacy:</w:t>
      </w:r>
      <w:r w:rsidRPr="00646227">
        <w:rPr>
          <w:rFonts w:ascii="Georgia" w:hAnsi="Georgia"/>
          <w:sz w:val="16"/>
        </w:rPr>
        <w:t xml:space="preserve"> “Our forces will be strong enough to dissuade potential adversaries from pursuing a military build-up in hopes of surpassing, or equaling, the power of the United States.”To this end, the United States is openly seeking primacy in every dimension of modern military technology, both in its conventional arsenal and in its nuclear forces. </w:t>
      </w:r>
    </w:p>
    <w:p w14:paraId="3C3175DF" w14:textId="77777777" w:rsidR="00E52C4F" w:rsidRPr="00646227" w:rsidRDefault="00E52C4F" w:rsidP="001D1961">
      <w:pPr>
        <w:rPr>
          <w:rFonts w:ascii="Georgia" w:hAnsi="Georgia"/>
        </w:rPr>
      </w:pPr>
    </w:p>
    <w:p w14:paraId="12D17A46" w14:textId="77777777" w:rsidR="00CD4724" w:rsidRPr="00646227" w:rsidRDefault="00CD4724" w:rsidP="001D1961">
      <w:pPr>
        <w:pStyle w:val="Heading4"/>
        <w:spacing w:before="0"/>
        <w:rPr>
          <w:rFonts w:ascii="Georgia" w:hAnsi="Georgia"/>
        </w:rPr>
      </w:pPr>
      <w:r w:rsidRPr="00646227">
        <w:rPr>
          <w:rFonts w:ascii="Georgia" w:hAnsi="Georgia"/>
        </w:rPr>
        <w:t>We would strike China first with nukes</w:t>
      </w:r>
    </w:p>
    <w:p w14:paraId="094C787E" w14:textId="77777777" w:rsidR="00CD4724" w:rsidRPr="00646227" w:rsidRDefault="00CD4724" w:rsidP="001D1961">
      <w:pPr>
        <w:rPr>
          <w:rFonts w:ascii="Georgia" w:hAnsi="Georgia"/>
        </w:rPr>
      </w:pPr>
      <w:r w:rsidRPr="00646227">
        <w:rPr>
          <w:rFonts w:ascii="Georgia" w:hAnsi="Georgia"/>
          <w:b/>
        </w:rPr>
        <w:t>Li, 4</w:t>
      </w:r>
      <w:r w:rsidRPr="00646227">
        <w:rPr>
          <w:rFonts w:ascii="Georgia" w:hAnsi="Georgia"/>
        </w:rPr>
        <w:t xml:space="preserve"> (Rex, Senior Lecturer @ Liverpool John Moores University. Editor: Suisheng Zhao, Professor of US-China studies @ University of Denver, Chinese Foreign Policy. Pragmatism and Strategic Behavior. Pg. 40-41)</w:t>
      </w:r>
    </w:p>
    <w:p w14:paraId="55B741EE" w14:textId="77777777" w:rsidR="00CD4724" w:rsidRPr="00646227" w:rsidRDefault="00CD4724" w:rsidP="001D1961">
      <w:pPr>
        <w:ind w:right="360"/>
        <w:rPr>
          <w:rFonts w:ascii="Georgia" w:hAnsi="Georgia"/>
          <w:sz w:val="16"/>
          <w:szCs w:val="20"/>
        </w:rPr>
      </w:pPr>
      <w:r w:rsidRPr="00646227">
        <w:rPr>
          <w:rFonts w:ascii="Georgia" w:hAnsi="Georgia"/>
          <w:sz w:val="16"/>
          <w:szCs w:val="20"/>
        </w:rPr>
        <w:t>Not surprisingly, America’s continued support for Taipei is seen as a means of obstruct</w:t>
      </w:r>
      <w:r w:rsidRPr="00646227">
        <w:rPr>
          <w:rFonts w:ascii="Georgia" w:hAnsi="Georgia"/>
          <w:sz w:val="16"/>
          <w:szCs w:val="20"/>
        </w:rPr>
        <w:softHyphen/>
        <w:t>ing the PRC from achieving reunification with Taiwan. Beijing’s suspicion of U.S. inten</w:t>
      </w:r>
      <w:r w:rsidRPr="00646227">
        <w:rPr>
          <w:rFonts w:ascii="Georgia" w:hAnsi="Georgia"/>
          <w:sz w:val="16"/>
          <w:szCs w:val="20"/>
        </w:rPr>
        <w:softHyphen/>
        <w:t>tions heightened when China was depicted as America’s “strategic competitor” by some foreign policy advisors of the George W. Bush administration.</w:t>
      </w:r>
      <w:r w:rsidRPr="00646227">
        <w:rPr>
          <w:rFonts w:ascii="Georgia" w:hAnsi="Georgia"/>
          <w:sz w:val="16"/>
          <w:szCs w:val="20"/>
          <w:vertAlign w:val="superscript"/>
        </w:rPr>
        <w:t xml:space="preserve">161 </w:t>
      </w:r>
      <w:r w:rsidRPr="00646227">
        <w:rPr>
          <w:rFonts w:ascii="Georgia" w:hAnsi="Georgia"/>
          <w:sz w:val="16"/>
          <w:szCs w:val="20"/>
        </w:rPr>
        <w:t xml:space="preserve">In April 2001, President Bush said in public that the United States would do “whatever it took to help Taiwan defend itself ?‘ In the meantime, he approved the sale of a massive arms package to Taipei that would enhance Taiwan’s capability to break potential Chinese blockades. Despite the need to secure Beijing’s support for its international campaign against terrorism, </w:t>
      </w:r>
      <w:r w:rsidRPr="00646227">
        <w:rPr>
          <w:rFonts w:ascii="Georgia" w:hAnsi="Georgia"/>
          <w:color w:val="000000"/>
          <w:szCs w:val="20"/>
          <w:u w:val="single"/>
        </w:rPr>
        <w:t>Washing</w:t>
      </w:r>
      <w:r w:rsidRPr="00646227">
        <w:rPr>
          <w:rFonts w:ascii="Georgia" w:hAnsi="Georgia"/>
          <w:color w:val="000000"/>
          <w:szCs w:val="20"/>
          <w:u w:val="single"/>
        </w:rPr>
        <w:softHyphen/>
        <w:t xml:space="preserve">ton has </w:t>
      </w:r>
      <w:r w:rsidRPr="00646227">
        <w:rPr>
          <w:rFonts w:ascii="Georgia" w:hAnsi="Georgia"/>
          <w:sz w:val="16"/>
          <w:szCs w:val="20"/>
        </w:rPr>
        <w:t>not abandoned its commitments to Taiwan. If anything, it</w:t>
      </w:r>
      <w:r w:rsidRPr="00646227">
        <w:rPr>
          <w:rFonts w:ascii="Georgia" w:hAnsi="Georgia"/>
          <w:color w:val="000000"/>
          <w:szCs w:val="20"/>
          <w:u w:val="single"/>
        </w:rPr>
        <w:t xml:space="preserve"> has developed closer defense ties with the Taiwanese </w:t>
      </w:r>
      <w:r w:rsidRPr="00646227">
        <w:rPr>
          <w:rFonts w:ascii="Georgia" w:hAnsi="Georgia"/>
          <w:sz w:val="16"/>
          <w:szCs w:val="20"/>
        </w:rPr>
        <w:t>military and allowed senior Taiwanese leaders and offi</w:t>
      </w:r>
      <w:r w:rsidRPr="00646227">
        <w:rPr>
          <w:rFonts w:ascii="Georgia" w:hAnsi="Georgia"/>
          <w:sz w:val="16"/>
          <w:szCs w:val="20"/>
        </w:rPr>
        <w:softHyphen/>
        <w:t xml:space="preserve">cials to visit the United States. </w:t>
      </w:r>
      <w:r w:rsidRPr="00646227">
        <w:rPr>
          <w:rFonts w:ascii="Georgia" w:hAnsi="Georgia"/>
          <w:color w:val="000000"/>
          <w:szCs w:val="20"/>
          <w:u w:val="single"/>
        </w:rPr>
        <w:t xml:space="preserve">A leaked Pentagon report has </w:t>
      </w:r>
      <w:r w:rsidRPr="00646227">
        <w:rPr>
          <w:rFonts w:ascii="Georgia" w:hAnsi="Georgia"/>
          <w:sz w:val="16"/>
          <w:szCs w:val="20"/>
        </w:rPr>
        <w:t xml:space="preserve">allegedly </w:t>
      </w:r>
      <w:r w:rsidRPr="00646227">
        <w:rPr>
          <w:rFonts w:ascii="Georgia" w:hAnsi="Georgia"/>
          <w:color w:val="000000"/>
          <w:szCs w:val="20"/>
          <w:u w:val="single"/>
        </w:rPr>
        <w:t>suggested that nuclear weapons could be used against China in the event of a conflict across the Taiwan Strait</w:t>
      </w:r>
      <w:r w:rsidRPr="00646227">
        <w:rPr>
          <w:rFonts w:ascii="Georgia" w:hAnsi="Georgia"/>
          <w:sz w:val="16"/>
          <w:szCs w:val="20"/>
        </w:rPr>
        <w:t>.</w:t>
      </w:r>
      <w:r w:rsidRPr="00646227">
        <w:rPr>
          <w:rFonts w:ascii="Georgia" w:hAnsi="Georgia"/>
          <w:sz w:val="16"/>
          <w:szCs w:val="20"/>
          <w:vertAlign w:val="superscript"/>
        </w:rPr>
        <w:t xml:space="preserve">162 </w:t>
      </w:r>
      <w:r w:rsidRPr="00646227">
        <w:rPr>
          <w:rFonts w:ascii="Georgia" w:hAnsi="Georgia"/>
          <w:sz w:val="16"/>
          <w:szCs w:val="20"/>
        </w:rPr>
        <w:t>It is clear that on a variety of strategic, political, and economic issues, the perceptions of Chinese and American policy-makers differ profoundly.’63 While the events of September 11 and the “war on terror” may have provided a new opportunity for U.S.</w:t>
      </w:r>
      <w:r w:rsidRPr="00646227">
        <w:rPr>
          <w:rFonts w:ascii="Georgia" w:hAnsi="Georgia"/>
          <w:sz w:val="16"/>
          <w:szCs w:val="20"/>
        </w:rPr>
        <w:softHyphen/>
        <w:t>China cooperation, the expansion of America’s antiterrorist networks in Central, South, Southeast, and Northeast Asia has exacerbated Chinese fear of a strategic encirclement of - China. Chinese leaders and elites are convinced that the Bush administration is seeking to maintain America’s unipolar position in the global system through the development of a National Missile Defense system and a Theater Missile Defense system in Asia as well as other unilateral actions.</w:t>
      </w:r>
    </w:p>
    <w:p w14:paraId="6C9AD4B8" w14:textId="77777777" w:rsidR="00E52C4F" w:rsidRPr="00646227" w:rsidRDefault="00E52C4F" w:rsidP="001D1961">
      <w:pPr>
        <w:ind w:right="360"/>
        <w:rPr>
          <w:rFonts w:ascii="Georgia" w:hAnsi="Georgia"/>
        </w:rPr>
      </w:pPr>
    </w:p>
    <w:p w14:paraId="69704344" w14:textId="77777777" w:rsidR="00CD4724" w:rsidRPr="00646227" w:rsidRDefault="00CD4724" w:rsidP="001D1961">
      <w:pPr>
        <w:rPr>
          <w:rFonts w:ascii="Georgia" w:hAnsi="Georgia"/>
          <w:sz w:val="20"/>
        </w:rPr>
      </w:pPr>
    </w:p>
    <w:p w14:paraId="5826C25F" w14:textId="197FB9FA" w:rsidR="00CD4724" w:rsidRPr="00646227" w:rsidRDefault="00CD4724" w:rsidP="001D1961">
      <w:pPr>
        <w:pStyle w:val="Heading3"/>
        <w:spacing w:before="0"/>
        <w:rPr>
          <w:rFonts w:ascii="Georgia" w:hAnsi="Georgia"/>
        </w:rPr>
      </w:pPr>
      <w:r w:rsidRPr="00646227">
        <w:rPr>
          <w:rFonts w:ascii="Georgia" w:hAnsi="Georgia"/>
        </w:rPr>
        <w:t>2NC – First Strike Works</w:t>
      </w:r>
    </w:p>
    <w:p w14:paraId="0ADF8657" w14:textId="77777777" w:rsidR="00E52C4F" w:rsidRPr="00646227" w:rsidRDefault="00E52C4F" w:rsidP="001D1961">
      <w:pPr>
        <w:rPr>
          <w:rFonts w:ascii="Georgia" w:hAnsi="Georgia"/>
        </w:rPr>
      </w:pPr>
    </w:p>
    <w:p w14:paraId="4A9AE80B" w14:textId="77777777" w:rsidR="00CD4724" w:rsidRPr="00646227" w:rsidRDefault="00CD4724" w:rsidP="001D1961">
      <w:pPr>
        <w:pStyle w:val="Heading4"/>
        <w:spacing w:before="0"/>
        <w:rPr>
          <w:rFonts w:ascii="Georgia" w:hAnsi="Georgia"/>
        </w:rPr>
      </w:pPr>
      <w:r w:rsidRPr="00646227">
        <w:rPr>
          <w:rFonts w:ascii="Georgia" w:hAnsi="Georgia"/>
        </w:rPr>
        <w:t xml:space="preserve">War </w:t>
      </w:r>
      <w:r w:rsidRPr="00646227">
        <w:rPr>
          <w:rFonts w:ascii="Georgia" w:hAnsi="Georgia"/>
          <w:u w:val="single"/>
        </w:rPr>
        <w:t>now</w:t>
      </w:r>
      <w:r w:rsidRPr="00646227">
        <w:rPr>
          <w:rFonts w:ascii="Georgia" w:hAnsi="Georgia"/>
        </w:rPr>
        <w:t xml:space="preserve"> lets the US take out China’s nukes</w:t>
      </w:r>
    </w:p>
    <w:p w14:paraId="33C4C4C4" w14:textId="77777777" w:rsidR="00CD4724" w:rsidRPr="00646227" w:rsidRDefault="00CD4724" w:rsidP="001D1961">
      <w:pPr>
        <w:tabs>
          <w:tab w:val="left" w:pos="4320"/>
        </w:tabs>
        <w:rPr>
          <w:rFonts w:ascii="Georgia" w:hAnsi="Georgia"/>
        </w:rPr>
      </w:pPr>
      <w:r w:rsidRPr="00646227">
        <w:rPr>
          <w:rFonts w:ascii="Georgia" w:hAnsi="Georgia"/>
          <w:b/>
          <w:sz w:val="26"/>
          <w:szCs w:val="26"/>
        </w:rPr>
        <w:t>Lieber and Press, 9</w:t>
      </w:r>
      <w:r w:rsidRPr="00646227">
        <w:rPr>
          <w:rFonts w:ascii="Georgia" w:hAnsi="Georgia"/>
        </w:rPr>
        <w:t xml:space="preserve"> (Keir A.,  Associate Professor @ Georgetown University,  Daryl G., Associate Professor of Government, Dartmouth College, Foreign Affairs, Nov/Dec) </w:t>
      </w:r>
    </w:p>
    <w:p w14:paraId="1EBD53B8" w14:textId="77777777" w:rsidR="00CD4724" w:rsidRPr="00646227" w:rsidRDefault="00CD4724" w:rsidP="001D1961">
      <w:pPr>
        <w:tabs>
          <w:tab w:val="left" w:pos="4320"/>
        </w:tabs>
        <w:rPr>
          <w:rFonts w:ascii="Georgia" w:hAnsi="Georgia"/>
          <w:sz w:val="12"/>
        </w:rPr>
      </w:pPr>
      <w:r w:rsidRPr="00646227">
        <w:rPr>
          <w:rFonts w:ascii="Georgia" w:hAnsi="Georgia"/>
          <w:sz w:val="12"/>
        </w:rPr>
        <w:t xml:space="preserve">MODELING THE UNTHINKABLE </w:t>
      </w:r>
      <w:r w:rsidRPr="00646227">
        <w:rPr>
          <w:rStyle w:val="StyleUnderline"/>
          <w:rFonts w:ascii="Georgia" w:hAnsi="Georgia"/>
        </w:rPr>
        <w:t>To ILLUSTRATE the growth in U.S. counterforce capabilities</w:t>
      </w:r>
      <w:r w:rsidRPr="00646227">
        <w:rPr>
          <w:rFonts w:ascii="Georgia" w:hAnsi="Georgia"/>
          <w:sz w:val="12"/>
        </w:rPr>
        <w:t>, we applied a set of simple formulas that analysts have used for decades to estimate the effectiveness of counterforce attacks</w:t>
      </w:r>
      <w:r w:rsidRPr="00646227">
        <w:rPr>
          <w:rStyle w:val="StyleUnderline"/>
          <w:rFonts w:ascii="Georgia" w:hAnsi="Georgia"/>
        </w:rPr>
        <w:t>. We modeled a U.S. strike on</w:t>
      </w:r>
      <w:r w:rsidRPr="00646227">
        <w:rPr>
          <w:rFonts w:ascii="Georgia" w:hAnsi="Georgia"/>
          <w:sz w:val="12"/>
        </w:rPr>
        <w:t xml:space="preserve"> a small target set: 20 intercontinental ballistic missiles (ICBMS) in hardened silos, the approximate size of </w:t>
      </w:r>
      <w:r w:rsidRPr="00646227">
        <w:rPr>
          <w:rStyle w:val="StyleUnderline"/>
          <w:rFonts w:ascii="Georgia" w:hAnsi="Georgia"/>
        </w:rPr>
        <w:t>China's</w:t>
      </w:r>
      <w:r w:rsidRPr="00646227">
        <w:rPr>
          <w:rFonts w:ascii="Georgia" w:hAnsi="Georgia"/>
          <w:sz w:val="12"/>
        </w:rPr>
        <w:t xml:space="preserve"> current long-range, silo-based </w:t>
      </w:r>
      <w:r w:rsidRPr="00646227">
        <w:rPr>
          <w:rStyle w:val="StyleUnderline"/>
          <w:rFonts w:ascii="Georgia" w:hAnsi="Georgia"/>
        </w:rPr>
        <w:t>missile force</w:t>
      </w:r>
      <w:r w:rsidRPr="00646227">
        <w:rPr>
          <w:rFonts w:ascii="Georgia" w:hAnsi="Georgia"/>
          <w:sz w:val="12"/>
        </w:rPr>
        <w:t xml:space="preserve">. The analysis compared the capabilities of a 1985 Minuteman ICBM to those of a modern Trident II submarine-launched ballistic missile.[1] In 1985, a single U.S. ICBM warhead had less than a 60 percent chance of destroying a typical silo. Even if four or five additional warheads were used, the cumulative odds of destroying the silo would never exceed 90 percent because of the problem of "fratricide," whereby incoming warheads destroy each other. Beyond five warheads, adding more does no good. A probability of 90 percent might sound high, but it falls far short if the goal is to completely disarm an enemy: with a 90 percent chance of destroying each target, the odds of destroying all 20 are roughly 12 percent. In 1985, then, a U.S. ICBM attack had little chance of destroying even a small enemy nuclear arsenal. </w:t>
      </w:r>
      <w:r w:rsidRPr="00646227">
        <w:rPr>
          <w:rStyle w:val="StyleUnderline"/>
          <w:rFonts w:ascii="Georgia" w:hAnsi="Georgia"/>
        </w:rPr>
        <w:t>Today, a multiple-warhead attack on a single silo using a Trident II missile would have a roughly 99 percent chance of destroying it, and the probability that a barrage would destroy all 20 targets is well above 95 percent</w:t>
      </w:r>
      <w:r w:rsidRPr="00646227">
        <w:rPr>
          <w:rFonts w:ascii="Georgia" w:hAnsi="Georgia"/>
          <w:sz w:val="12"/>
        </w:rPr>
        <w:t xml:space="preserve">. </w:t>
      </w:r>
      <w:r w:rsidRPr="00646227">
        <w:rPr>
          <w:rStyle w:val="StyleUnderline"/>
          <w:rFonts w:ascii="Georgia" w:hAnsi="Georgia"/>
        </w:rPr>
        <w:t>Given the accuracy</w:t>
      </w:r>
      <w:r w:rsidRPr="00646227">
        <w:rPr>
          <w:rFonts w:ascii="Georgia" w:hAnsi="Georgia"/>
          <w:sz w:val="12"/>
        </w:rPr>
        <w:t xml:space="preserve"> of the U.S. military's current delivery systems, </w:t>
      </w:r>
      <w:r w:rsidRPr="00646227">
        <w:rPr>
          <w:rStyle w:val="StyleUnderline"/>
          <w:rFonts w:ascii="Georgia" w:hAnsi="Georgia"/>
        </w:rPr>
        <w:t>the only question is target identification</w:t>
      </w:r>
      <w:r w:rsidRPr="00646227">
        <w:rPr>
          <w:rFonts w:ascii="Georgia" w:hAnsi="Georgia"/>
          <w:sz w:val="12"/>
        </w:rPr>
        <w:t xml:space="preserve">: silos that can be found can be destroyed. </w:t>
      </w:r>
      <w:r w:rsidRPr="00646227">
        <w:rPr>
          <w:rStyle w:val="StyleUnderline"/>
          <w:rFonts w:ascii="Georgia" w:hAnsi="Georgia"/>
        </w:rPr>
        <w:t>During the Cold War, the United States worked hard to pinpoint Soviet nuclear forces, with great success. Locating potential adversaries' small nuclear arsenals is undoubtedly a top priority for U.S. intelligence today</w:t>
      </w:r>
      <w:r w:rsidRPr="00646227">
        <w:rPr>
          <w:rFonts w:ascii="Georgia" w:hAnsi="Georgia"/>
          <w:sz w:val="12"/>
        </w:rPr>
        <w:t xml:space="preserve">. The revolution in accuracy is producing an even more momentous change: it is becoming possible for the United States to conduct low- yield nuclear counterforce strikes that inflict relatively few casualties. A U.S. Department of Defense computer model, called the Hazard Prediction and Assessment Capability (HPAC), estimates the dispersion of deadly radioactive fallout in a given region after a nuclear detonation. The software uses the warhead's explosive power, the height of the burst, and data about local weather and demographics to estimate how much fallout would be generated, where it would blow, and how many people it would injure or kill. HPAC results can be chilling. In 2006, </w:t>
      </w:r>
      <w:r w:rsidRPr="00646227">
        <w:rPr>
          <w:rStyle w:val="StyleUnderline"/>
          <w:rFonts w:ascii="Georgia" w:hAnsi="Georgia"/>
        </w:rPr>
        <w:t xml:space="preserve">a team of nuclear weapons analysts from </w:t>
      </w:r>
      <w:r w:rsidRPr="00646227">
        <w:rPr>
          <w:rFonts w:ascii="Georgia" w:hAnsi="Georgia"/>
          <w:sz w:val="12"/>
        </w:rPr>
        <w:t>the Federation of American Scientists (</w:t>
      </w:r>
      <w:r w:rsidRPr="00646227">
        <w:rPr>
          <w:rStyle w:val="StyleUnderline"/>
          <w:rFonts w:ascii="Georgia" w:hAnsi="Georgia"/>
        </w:rPr>
        <w:t>FAS</w:t>
      </w:r>
      <w:r w:rsidRPr="00646227">
        <w:rPr>
          <w:rFonts w:ascii="Georgia" w:hAnsi="Georgia"/>
          <w:sz w:val="12"/>
        </w:rPr>
        <w:t xml:space="preserve">) and the Natural Resources Defense Council (NRDC) used HPAC to estimate the consequences of a U.S. nuclear attack using high-yield warheads against China's ICBM field. Even though China's silos are located in the countryside, the model predicted that the fallout </w:t>
      </w:r>
      <w:r w:rsidRPr="00646227">
        <w:rPr>
          <w:rStyle w:val="StyleUnderline"/>
          <w:rFonts w:ascii="Georgia" w:hAnsi="Georgia"/>
        </w:rPr>
        <w:t>would blow; over a large area</w:t>
      </w:r>
      <w:r w:rsidRPr="00646227">
        <w:rPr>
          <w:rFonts w:ascii="Georgia" w:hAnsi="Georgia"/>
          <w:sz w:val="12"/>
        </w:rPr>
        <w:t xml:space="preserve">, killing 3-4 million people. U.S. counterforce capabilities were useless, the study implied, because even a limited strike would kill an unconscionable number of civilians. </w:t>
      </w:r>
      <w:r w:rsidRPr="00646227">
        <w:rPr>
          <w:rStyle w:val="StyleUnderline"/>
          <w:rFonts w:ascii="Georgia" w:hAnsi="Georgia"/>
        </w:rPr>
        <w:t>But the</w:t>
      </w:r>
      <w:r w:rsidRPr="00646227">
        <w:rPr>
          <w:rFonts w:ascii="Georgia" w:hAnsi="Georgia"/>
          <w:sz w:val="12"/>
        </w:rPr>
        <w:t xml:space="preserve"> </w:t>
      </w:r>
      <w:r w:rsidRPr="00646227">
        <w:rPr>
          <w:rStyle w:val="StyleUnderline"/>
          <w:rFonts w:ascii="Georgia" w:hAnsi="Georgia"/>
          <w:bdr w:val="single" w:sz="4" w:space="0" w:color="auto"/>
        </w:rPr>
        <w:t>U</w:t>
      </w:r>
      <w:r w:rsidRPr="00646227">
        <w:rPr>
          <w:rFonts w:ascii="Georgia" w:hAnsi="Georgia"/>
          <w:sz w:val="12"/>
        </w:rPr>
        <w:t xml:space="preserve">nited </w:t>
      </w:r>
      <w:r w:rsidRPr="00646227">
        <w:rPr>
          <w:rStyle w:val="StyleUnderline"/>
          <w:rFonts w:ascii="Georgia" w:hAnsi="Georgia"/>
          <w:bdr w:val="single" w:sz="4" w:space="0" w:color="auto"/>
        </w:rPr>
        <w:t>S</w:t>
      </w:r>
      <w:r w:rsidRPr="00646227">
        <w:rPr>
          <w:rFonts w:ascii="Georgia" w:hAnsi="Georgia"/>
          <w:sz w:val="12"/>
        </w:rPr>
        <w:t xml:space="preserve">tates </w:t>
      </w:r>
      <w:r w:rsidRPr="00646227">
        <w:rPr>
          <w:rStyle w:val="StyleUnderline"/>
          <w:rFonts w:ascii="Georgia" w:hAnsi="Georgia"/>
        </w:rPr>
        <w:t xml:space="preserve">can already conduct nuclear counterforce strikes at a tiny fraction of the human devastation that the FAS/NRDC study predicted, and small additional improvements to the U.S. force could dramatically reduce the potential collateral damage </w:t>
      </w:r>
      <w:r w:rsidRPr="00646227">
        <w:rPr>
          <w:rFonts w:ascii="Georgia" w:hAnsi="Georgia"/>
          <w:sz w:val="12"/>
        </w:rPr>
        <w:t xml:space="preserve">even further. </w:t>
      </w:r>
      <w:r w:rsidRPr="00646227">
        <w:rPr>
          <w:rStyle w:val="StyleUnderline"/>
          <w:rFonts w:ascii="Georgia" w:hAnsi="Georgia"/>
        </w:rPr>
        <w:t>The</w:t>
      </w:r>
      <w:r w:rsidRPr="00646227">
        <w:rPr>
          <w:rFonts w:ascii="Georgia" w:hAnsi="Georgia"/>
          <w:sz w:val="12"/>
        </w:rPr>
        <w:t xml:space="preserve"> </w:t>
      </w:r>
      <w:r w:rsidRPr="00646227">
        <w:rPr>
          <w:rStyle w:val="StyleUnderline"/>
          <w:rFonts w:ascii="Georgia" w:hAnsi="Georgia"/>
          <w:bdr w:val="single" w:sz="4" w:space="0" w:color="auto"/>
        </w:rPr>
        <w:t>U</w:t>
      </w:r>
      <w:r w:rsidRPr="00646227">
        <w:rPr>
          <w:rFonts w:ascii="Georgia" w:hAnsi="Georgia"/>
          <w:sz w:val="12"/>
        </w:rPr>
        <w:t xml:space="preserve">nited </w:t>
      </w:r>
      <w:r w:rsidRPr="00646227">
        <w:rPr>
          <w:rStyle w:val="StyleUnderline"/>
          <w:rFonts w:ascii="Georgia" w:hAnsi="Georgia"/>
          <w:bdr w:val="single" w:sz="4" w:space="0" w:color="auto"/>
        </w:rPr>
        <w:t>S</w:t>
      </w:r>
      <w:r w:rsidRPr="00646227">
        <w:rPr>
          <w:rFonts w:ascii="Georgia" w:hAnsi="Georgia"/>
          <w:sz w:val="12"/>
        </w:rPr>
        <w:t xml:space="preserve">tates' </w:t>
      </w:r>
      <w:r w:rsidRPr="00646227">
        <w:rPr>
          <w:rStyle w:val="StyleUnderline"/>
          <w:rFonts w:ascii="Georgia" w:hAnsi="Georgia"/>
        </w:rPr>
        <w:t>nuclear weapons are now so accurate that it can conduct successful counterforce attacks using the smallest-yield warheads in the arsenal, rather than the huge warheads that the</w:t>
      </w:r>
      <w:r w:rsidRPr="00646227">
        <w:rPr>
          <w:rFonts w:ascii="Georgia" w:hAnsi="Georgia"/>
          <w:sz w:val="12"/>
        </w:rPr>
        <w:t xml:space="preserve"> FAS/NRDC </w:t>
      </w:r>
      <w:r w:rsidRPr="00646227">
        <w:rPr>
          <w:rStyle w:val="StyleUnderline"/>
          <w:rFonts w:ascii="Georgia" w:hAnsi="Georgia"/>
        </w:rPr>
        <w:t>simulation modeled.</w:t>
      </w:r>
      <w:r w:rsidRPr="00646227">
        <w:rPr>
          <w:rFonts w:ascii="Georgia" w:hAnsi="Georgia"/>
          <w:sz w:val="12"/>
        </w:rPr>
        <w:t xml:space="preserve"> And to further reduce the fallout, the weapons can be set to detonate as airbursts, which would allow most of the radiation to dissipate in the upper atmosphere. We ran multiple HPAC scenarios against the identical target set used in the FAS/NRDC study but modeled low-yield airbursts rather than high-yield groundbursts. The fatality estimates plunged from 3-4 million to less than 700--a figure comparable to the number of civilians reportedly killed since 2006 in Pakistan by U.S. drone strikes. </w:t>
      </w:r>
    </w:p>
    <w:p w14:paraId="6771006F" w14:textId="77777777" w:rsidR="00E20661" w:rsidRPr="00646227" w:rsidRDefault="00E20661" w:rsidP="001D1961">
      <w:pPr>
        <w:tabs>
          <w:tab w:val="left" w:pos="4320"/>
        </w:tabs>
        <w:rPr>
          <w:rFonts w:ascii="Georgia" w:hAnsi="Georgia"/>
        </w:rPr>
      </w:pPr>
    </w:p>
    <w:p w14:paraId="49DD065D" w14:textId="77777777" w:rsidR="0071108B" w:rsidRPr="00646227" w:rsidRDefault="0071108B" w:rsidP="001D1961">
      <w:pPr>
        <w:pStyle w:val="Heading4"/>
        <w:spacing w:before="0"/>
        <w:rPr>
          <w:rFonts w:ascii="Georgia" w:hAnsi="Georgia"/>
        </w:rPr>
      </w:pPr>
      <w:r w:rsidRPr="00646227">
        <w:rPr>
          <w:rFonts w:ascii="Georgia" w:hAnsi="Georgia"/>
        </w:rPr>
        <w:t xml:space="preserve">China gets wrecked by US first strike but they are close to second strike capabilities – </w:t>
      </w:r>
    </w:p>
    <w:p w14:paraId="3F49F706" w14:textId="77777777" w:rsidR="0071108B" w:rsidRPr="00646227" w:rsidRDefault="0071108B" w:rsidP="001D1961">
      <w:pPr>
        <w:rPr>
          <w:rFonts w:ascii="Georgia" w:hAnsi="Georgia"/>
        </w:rPr>
      </w:pPr>
      <w:r w:rsidRPr="00646227">
        <w:rPr>
          <w:rFonts w:ascii="Georgia" w:hAnsi="Georgia"/>
        </w:rPr>
        <w:t xml:space="preserve">Thomas J. </w:t>
      </w:r>
      <w:r w:rsidRPr="00646227">
        <w:rPr>
          <w:rStyle w:val="Style13ptBold"/>
          <w:rFonts w:ascii="Georgia" w:hAnsi="Georgia"/>
        </w:rPr>
        <w:t>Christensen</w:t>
      </w:r>
      <w:r w:rsidRPr="00646227">
        <w:rPr>
          <w:rFonts w:ascii="Georgia" w:hAnsi="Georgia"/>
        </w:rPr>
        <w:t xml:space="preserve">, Former Deputy Assistant Secretary of State for East Asian and Pacific Affairs William P. Boswell Professor of World Politics and director of the China and the World Program at Princeton University, </w:t>
      </w:r>
      <w:r w:rsidRPr="00646227">
        <w:rPr>
          <w:rStyle w:val="Style13ptBold"/>
          <w:rFonts w:ascii="Georgia" w:hAnsi="Georgia"/>
        </w:rPr>
        <w:t>2012</w:t>
      </w:r>
      <w:r w:rsidRPr="00646227">
        <w:rPr>
          <w:rFonts w:ascii="Georgia" w:hAnsi="Georgia"/>
        </w:rPr>
        <w:t>, “The Meaning of the Nuclear Evolution: China's Strategic Modernization and US-China Security Relations”, Journal of Strategic Studies, Volume 35, Issue 4, http://www.tandfonline.com/doi/pdf/10.1080/01402390.2012.714710</w:t>
      </w:r>
    </w:p>
    <w:p w14:paraId="139687D6" w14:textId="40B835A3" w:rsidR="0071108B" w:rsidRPr="00646227" w:rsidRDefault="0071108B" w:rsidP="001D1961">
      <w:pPr>
        <w:rPr>
          <w:rStyle w:val="StyleUnderline"/>
          <w:rFonts w:ascii="Georgia" w:hAnsi="Georgia"/>
        </w:rPr>
      </w:pPr>
      <w:r w:rsidRPr="00646227">
        <w:rPr>
          <w:rStyle w:val="StyleUnderline"/>
          <w:rFonts w:ascii="Georgia" w:hAnsi="Georgia"/>
        </w:rPr>
        <w:t>Chinese elites have reportedly expressed real doubts that China enjoyed a sufficiently robust second strike capability and/or would continue to enjoy one without significant modernization given advances in US missile defenses and strike weapons</w:t>
      </w:r>
      <w:r w:rsidRPr="00646227">
        <w:rPr>
          <w:rFonts w:ascii="Georgia" w:hAnsi="Georgia"/>
          <w:sz w:val="14"/>
        </w:rPr>
        <w:t xml:space="preserve">.30 In 2011 knowledgeable Chinese interlocutors told me that relevant Chinese military elites did not believe they had a secure second strike in the past and believe they are only now acquiring such a capability.31 </w:t>
      </w:r>
      <w:r w:rsidRPr="00646227">
        <w:rPr>
          <w:rStyle w:val="StyleUnderline"/>
          <w:rFonts w:ascii="Georgia" w:hAnsi="Georgia"/>
        </w:rPr>
        <w:t xml:space="preserve">Chinese leaders might feel that, because of the recent modernization, for the first time Beijing will really enjoy a secure second strike capability, </w:t>
      </w:r>
      <w:r w:rsidRPr="00646227">
        <w:rPr>
          <w:rFonts w:ascii="Georgia" w:hAnsi="Georgia"/>
          <w:sz w:val="14"/>
        </w:rPr>
        <w:t>as experts like Brad Roberts, Michael Chase, Andrew Erickson, Robert Ross, Kier Lieber and Daryl Press have all asserted.32 As Christopher Yeaw, Chase and Erickson state, ‘</w:t>
      </w:r>
      <w:r w:rsidRPr="00646227">
        <w:rPr>
          <w:rStyle w:val="StyleUnderline"/>
          <w:rFonts w:ascii="Georgia" w:hAnsi="Georgia"/>
        </w:rPr>
        <w:t>China appears to be on the verge of reconciling the previously significant divergence between the Second Artillery’s once largely aspirational doctrine and its actual capabilities</w:t>
      </w:r>
      <w:r w:rsidRPr="00646227">
        <w:rPr>
          <w:rFonts w:ascii="Georgia" w:hAnsi="Georgia"/>
          <w:sz w:val="14"/>
        </w:rPr>
        <w:t xml:space="preserve">.’33 The aforementioned PLA doctrinal work raises concerns about various forms of both nuclear and conventional first-strike threats to China’s nuclear capabilities, including precision guided munitions and electronic warfare, and urges the reduction of the time that the Second Artillery requires to respond to attack.34 Yeaw, Chase and Erickson posit that the qualitative change in the composition of China’s nuclear forces was designed in part to ‘enhance survivability in the face of modern precision warfare.’35 Brad Roberts asserts that Chinese leaders’ concern about vulnerability of the nuclear deterrent to US precision strike capabilities, demonstrated as very effective as early as the First Gulf War in 1991, dates back to the Jiang Zemin era.36 As </w:t>
      </w:r>
      <w:r w:rsidRPr="00646227">
        <w:rPr>
          <w:rStyle w:val="StyleUnderline"/>
          <w:rFonts w:ascii="Georgia" w:hAnsi="Georgia"/>
        </w:rPr>
        <w:t>Admiral Liu Huaqing of China’s Central Military Commission reportedly admitted</w:t>
      </w:r>
      <w:r w:rsidRPr="00646227">
        <w:rPr>
          <w:rFonts w:ascii="Georgia" w:hAnsi="Georgia"/>
          <w:sz w:val="14"/>
        </w:rPr>
        <w:t xml:space="preserve"> </w:t>
      </w:r>
      <w:r w:rsidRPr="00646227">
        <w:rPr>
          <w:rStyle w:val="StyleUnderline"/>
          <w:rFonts w:ascii="Georgia" w:hAnsi="Georgia"/>
        </w:rPr>
        <w:t>in the 1990s when advocating for a sea-based nuclear deterrent, ‘Fewer than 10 percent of China’s land-based missiles would survive a large-scale nuclear first strike; the less vulnerable SLBMs would preserve our nuclear counterattack capabilities</w:t>
      </w:r>
      <w:r w:rsidRPr="00646227">
        <w:rPr>
          <w:rFonts w:ascii="Georgia" w:hAnsi="Georgia"/>
          <w:sz w:val="14"/>
        </w:rPr>
        <w:t xml:space="preserve">.’37 </w:t>
      </w:r>
      <w:r w:rsidRPr="00646227">
        <w:rPr>
          <w:rStyle w:val="StyleUnderline"/>
          <w:rFonts w:ascii="Georgia" w:hAnsi="Georgia"/>
        </w:rPr>
        <w:t>But given the timelines for Chinese modernization concerns about the credibility of the deterrent are likely even more deeply rooted, dating back to discussions in the United States about developing missile defenses</w:t>
      </w:r>
      <w:r w:rsidRPr="00646227">
        <w:rPr>
          <w:rFonts w:ascii="Georgia" w:hAnsi="Georgia"/>
          <w:sz w:val="14"/>
        </w:rPr>
        <w:t xml:space="preserve"> during the Reagan administration. </w:t>
      </w:r>
      <w:r w:rsidRPr="00646227">
        <w:rPr>
          <w:rStyle w:val="StyleUnderline"/>
          <w:rFonts w:ascii="Georgia" w:hAnsi="Georgia"/>
        </w:rPr>
        <w:t xml:space="preserve">When one adds subsequent developments in missile defenses to the development of other conventional US capabilities, then perhaps, without modernization, China would end up </w:t>
      </w:r>
      <w:r w:rsidRPr="00646227">
        <w:rPr>
          <w:rStyle w:val="Emphasis"/>
          <w:rFonts w:ascii="Georgia" w:hAnsi="Georgia"/>
        </w:rPr>
        <w:t>with little or no retaliatory capability</w:t>
      </w:r>
      <w:r w:rsidRPr="00646227">
        <w:rPr>
          <w:rFonts w:ascii="Georgia" w:hAnsi="Georgia"/>
          <w:sz w:val="14"/>
        </w:rPr>
        <w:t xml:space="preserve">. For example, some in China think that the nuclear-powered ballistic missile firing submarines </w:t>
      </w:r>
      <w:r w:rsidRPr="00646227">
        <w:rPr>
          <w:rStyle w:val="StyleUnderline"/>
          <w:rFonts w:ascii="Georgia" w:hAnsi="Georgia"/>
        </w:rPr>
        <w:t>(SSBNs) now under development are valuable precisely because they will be more capable than land-based missiles at penetrating US missile defenses.38</w:t>
      </w:r>
    </w:p>
    <w:p w14:paraId="752A9869" w14:textId="77777777" w:rsidR="00E20661" w:rsidRPr="00646227" w:rsidRDefault="00E20661" w:rsidP="001D1961">
      <w:pPr>
        <w:rPr>
          <w:rStyle w:val="StyleUnderline"/>
          <w:rFonts w:ascii="Georgia" w:hAnsi="Georgia"/>
          <w:u w:val="none"/>
        </w:rPr>
      </w:pPr>
    </w:p>
    <w:p w14:paraId="68A50CDA" w14:textId="77777777" w:rsidR="0071108B" w:rsidRPr="00646227" w:rsidRDefault="0071108B" w:rsidP="001D1961">
      <w:pPr>
        <w:pStyle w:val="Heading4"/>
        <w:spacing w:before="0"/>
        <w:rPr>
          <w:rFonts w:ascii="Georgia" w:hAnsi="Georgia"/>
        </w:rPr>
      </w:pPr>
      <w:r w:rsidRPr="00646227">
        <w:rPr>
          <w:rFonts w:ascii="Georgia" w:hAnsi="Georgia"/>
        </w:rPr>
        <w:t>US can carry out a decapitating first strike in the squo - PGS capabilities coupled with BMD eliminates China’s retaliatory strike</w:t>
      </w:r>
    </w:p>
    <w:p w14:paraId="4B8B43E3" w14:textId="77777777" w:rsidR="0071108B" w:rsidRPr="00646227" w:rsidRDefault="0071108B" w:rsidP="001D1961">
      <w:pPr>
        <w:rPr>
          <w:rFonts w:ascii="Georgia" w:hAnsi="Georgia"/>
        </w:rPr>
      </w:pPr>
      <w:r w:rsidRPr="00646227">
        <w:rPr>
          <w:rFonts w:ascii="Georgia" w:hAnsi="Georgia"/>
        </w:rPr>
        <w:t xml:space="preserve">Fiona S. </w:t>
      </w:r>
      <w:r w:rsidRPr="00646227">
        <w:rPr>
          <w:rStyle w:val="Style13ptBold"/>
          <w:rFonts w:ascii="Georgia" w:hAnsi="Georgia"/>
        </w:rPr>
        <w:t>Cunningham</w:t>
      </w:r>
      <w:r w:rsidRPr="00646227">
        <w:rPr>
          <w:rFonts w:ascii="Georgia" w:hAnsi="Georgia"/>
        </w:rPr>
        <w:t xml:space="preserve">, Ph.D. candidate in the Department of Political Science and member of the Security Studies Program at the Massachusetts Institute of Technology; M. Taylor </w:t>
      </w:r>
      <w:r w:rsidRPr="00646227">
        <w:rPr>
          <w:rStyle w:val="Style13ptBold"/>
          <w:rFonts w:ascii="Georgia" w:hAnsi="Georgia"/>
        </w:rPr>
        <w:t>Fravel</w:t>
      </w:r>
      <w:r w:rsidRPr="00646227">
        <w:rPr>
          <w:rFonts w:ascii="Georgia" w:hAnsi="Georgia"/>
        </w:rPr>
        <w:t xml:space="preserve">, Associate Professor of Political Science and member of the Security Studies Program at the Massachusetts Institute of Technology, </w:t>
      </w:r>
      <w:r w:rsidRPr="00646227">
        <w:rPr>
          <w:rStyle w:val="Style13ptBold"/>
          <w:rFonts w:ascii="Georgia" w:hAnsi="Georgia"/>
        </w:rPr>
        <w:t>2015</w:t>
      </w:r>
      <w:r w:rsidRPr="00646227">
        <w:rPr>
          <w:rFonts w:ascii="Georgia" w:hAnsi="Georgia"/>
        </w:rPr>
        <w:t>, “Assuring Assured Retaliation: China’s Nuclear Posture and U.S.-China Strategic Stability”, International Security, Vol 40, No 2, pp. – 7-50, http://www.mitpressjournals.org/doi/pdf/10.1162/ISEC_a_00215</w:t>
      </w:r>
    </w:p>
    <w:p w14:paraId="38B8439E" w14:textId="77777777" w:rsidR="0071108B" w:rsidRPr="00646227" w:rsidRDefault="0071108B" w:rsidP="001D1961">
      <w:pPr>
        <w:rPr>
          <w:rFonts w:ascii="Georgia" w:hAnsi="Georgia"/>
          <w:sz w:val="14"/>
        </w:rPr>
      </w:pPr>
      <w:r w:rsidRPr="00646227">
        <w:rPr>
          <w:rStyle w:val="StyleUnderline"/>
          <w:rFonts w:ascii="Georgia" w:hAnsi="Georgia"/>
        </w:rPr>
        <w:t>Whether China will abandon its long-standing nuclear strategy of assured retaliation for a more offensive strategy is a critical factor in U.S.-China strategic stability and the future of East Asian security</w:t>
      </w:r>
      <w:r w:rsidRPr="00646227">
        <w:rPr>
          <w:rFonts w:ascii="Georgia" w:hAnsi="Georgia"/>
          <w:sz w:val="14"/>
        </w:rPr>
        <w:t>. Since testing its first nuclear device in 1964, China has sought to develop a nuclear force that could survive a first strike and then inflict unacceptable damage on an adversary.</w:t>
      </w:r>
      <w:r w:rsidRPr="00646227">
        <w:rPr>
          <w:rStyle w:val="StyleUnderline"/>
          <w:rFonts w:ascii="Georgia" w:hAnsi="Georgia"/>
        </w:rPr>
        <w:t xml:space="preserve"> The goal of such a force has been limited to deterring nuclear coercion and the use of nuclear weapons against China. With the deployment of road-mobile, solid-fueled intercontinental ballistic missiles (ICBMs) in the mid-2000s, China appeared to be on the cusp of achieving this goal. </w:t>
      </w:r>
      <w:r w:rsidRPr="00646227">
        <w:rPr>
          <w:rFonts w:ascii="Georgia" w:hAnsi="Georgia"/>
          <w:sz w:val="14"/>
        </w:rPr>
        <w:t>A</w:t>
      </w:r>
      <w:r w:rsidRPr="00646227">
        <w:rPr>
          <w:rStyle w:val="StyleUnderline"/>
          <w:rFonts w:ascii="Georgia" w:hAnsi="Georgia"/>
        </w:rPr>
        <w:t>dvances in U.S. strategic capabilities, however, could weaken China’s deterrent.</w:t>
      </w:r>
      <w:r w:rsidRPr="00646227">
        <w:rPr>
          <w:rFonts w:ascii="Georgia" w:hAnsi="Georgia"/>
          <w:sz w:val="14"/>
        </w:rPr>
        <w:t xml:space="preserve"> Although President Barack Obama emphasized strategic stability with China and Russia during his first term, the United States has continued the George W. Bush administration’s pursuit of strategic superiority through the development of a “new triad.” </w:t>
      </w:r>
      <w:r w:rsidRPr="00646227">
        <w:rPr>
          <w:rStyle w:val="StyleUnderline"/>
          <w:rFonts w:ascii="Georgia" w:hAnsi="Georgia"/>
        </w:rPr>
        <w:t xml:space="preserve">The United States is maintaining a prominent role for nuclear weapons in its strategic posture, strengthening the submarine, land-based missile, and bomber delivery systems that make up the </w:t>
      </w:r>
      <w:r w:rsidRPr="00646227">
        <w:rPr>
          <w:rFonts w:ascii="Georgia" w:hAnsi="Georgia"/>
          <w:sz w:val="14"/>
        </w:rPr>
        <w:t xml:space="preserve">“old” nuclear triad. </w:t>
      </w:r>
      <w:r w:rsidRPr="00646227">
        <w:rPr>
          <w:rStyle w:val="StyleUnderline"/>
          <w:rFonts w:ascii="Georgia" w:hAnsi="Georgia"/>
        </w:rPr>
        <w:t xml:space="preserve">At the same time, it is developing both its missile defenses and counterforce capabilities, which would include the use of conventional weapons, such as those associated with the Conventional Prompt Global Strike (CPGS) program.1 Taken together, these U.S. capabilities </w:t>
      </w:r>
      <w:r w:rsidRPr="00646227">
        <w:rPr>
          <w:rStyle w:val="Emphasis"/>
          <w:rFonts w:ascii="Georgia" w:hAnsi="Georgia"/>
        </w:rPr>
        <w:t>could reduce or eliminate China’s ability to launch a retaliatory strike</w:t>
      </w:r>
      <w:r w:rsidRPr="00646227">
        <w:rPr>
          <w:rStyle w:val="StyleUnderline"/>
          <w:rFonts w:ascii="Georgia" w:hAnsi="Georgia"/>
        </w:rPr>
        <w:t>. As a result, they may create strong pressures on China to expand its force structure to ensure survivability</w:t>
      </w:r>
      <w:r w:rsidRPr="00646227">
        <w:rPr>
          <w:rFonts w:ascii="Georgia" w:hAnsi="Georgia"/>
          <w:sz w:val="14"/>
        </w:rPr>
        <w:t xml:space="preserve"> under its existing strategy or abandon assured retaliation for a first-use posture, such as launch-on-warning, or a limited warfighting strategy envisaging attacks on an adversary’s nuclear arsenal or conventional forces.2 </w:t>
      </w:r>
      <w:r w:rsidRPr="00646227">
        <w:rPr>
          <w:rStyle w:val="StyleUnderline"/>
          <w:rFonts w:ascii="Georgia" w:hAnsi="Georgia"/>
        </w:rPr>
        <w:t xml:space="preserve">Many analysts expect that China will abandon its current nuclear strategy. </w:t>
      </w:r>
      <w:r w:rsidRPr="00646227">
        <w:rPr>
          <w:rFonts w:ascii="Georgia" w:hAnsi="Georgia"/>
          <w:sz w:val="14"/>
        </w:rPr>
        <w:t xml:space="preserve">In 2006 Keir Lieber and Daryl Press predicted that “growing U.S. capabilities will pressure Russia and China to reduce the peacetime vulnerability of their forces” through “logical” precautionary steps, including larger nuclear forces coupled with more offensive postures.3 Likewise, highlighting the vulnerability of second-strike forces, Austin Long and Brendan Green conclude that “if China is like past rising great powers, it will not accept decisive nuclear inferiority in perpetuity.”4 China’s restrained nuclear posture, compared to the rapid growth in its conventional missile forces and other conventional capabilities, demonstrates that China’s rise alone is insufficient to prompt a change in Chinese nuclear strategy. Historically, a similar U.S. attempt to gain strategic nuclear primacy in the early Cold War prompted the Soviet Union to abandon a more restrained nuclear posture and engage in an arms race with the United States.5 </w:t>
      </w:r>
      <w:r w:rsidRPr="00646227">
        <w:rPr>
          <w:rStyle w:val="StyleUnderline"/>
          <w:rFonts w:ascii="Georgia" w:hAnsi="Georgia"/>
        </w:rPr>
        <w:t>To assess whether China will alter its approach to nuclear strategy, this article examines Chinese views of U.S. nuclear weapons and strategy</w:t>
      </w:r>
      <w:r w:rsidRPr="00646227">
        <w:rPr>
          <w:rFonts w:ascii="Georgia" w:hAnsi="Georgia"/>
          <w:sz w:val="14"/>
        </w:rPr>
        <w:t xml:space="preserve">. In particular, how does China assess the threat posed by the nuclear posture of the United States? How will China respond to U.S. development of missile defense and conventional long-range strike capabilities? The answers to these questions are important for several reasons. First, the nuclear posture that China adopts will shape the prospects for arms race stability, which could influence the strategic calculations of other nuclear powers in the region, as well as those of the United States, and could influence perceptions of Chinese intentions. Second, the nuclear posture that China adopts will play a central role in U.S.-China crisis stability. If China maintains an assured retaliation posture with a strict no-first-use pledge, rejecting a first-use strategy, it would enhance crisis stability by requiring the United States to use nuclear weapons first. Third, answers to the questions above will provide an updated and comprehensive summary of Chinese views of the U.S. nuclear posture and the implications of these views for strategic stability. Recent scholarship has examined various elements of Chinese views, such as China’s reaction to the United States’ 2010 Nuclear Posture Review and U.S. missile defense developments, but they have not examined the interaction of Chinese views of these different elements and their implications for China’s own nuclear strategy and strategic stability with the United States.6 Our analysis of Chinese views on the strategic posture of the United States yields two important findings. </w:t>
      </w:r>
      <w:r w:rsidRPr="00646227">
        <w:rPr>
          <w:rStyle w:val="StyleUnderline"/>
          <w:rFonts w:ascii="Georgia" w:hAnsi="Georgia"/>
        </w:rPr>
        <w:t xml:space="preserve">First, China will not abandon its strategy of assured retaliation in response to an increasingly clear U.S. commitment to strategic primacy.7 China currently believes that it is both possible and desirable to maintain assured retaliation, despite U.S. pursuit of the capabilities necessary </w:t>
      </w:r>
      <w:r w:rsidRPr="00646227">
        <w:rPr>
          <w:rFonts w:ascii="Georgia" w:hAnsi="Georgia"/>
          <w:sz w:val="14"/>
        </w:rPr>
        <w:t xml:space="preserve">to achieve strategic primacy. </w:t>
      </w:r>
      <w:r w:rsidRPr="00646227">
        <w:rPr>
          <w:rStyle w:val="StyleUnderline"/>
          <w:rFonts w:ascii="Georgia" w:hAnsi="Georgia"/>
        </w:rPr>
        <w:t>China has retained its no-first-use policy while modernizing and modestly expanding its nuclear forces. Instead, China will alter how it implements its strategy of assured retaliation, increasing the capabilities for the “assuredness” of retaliation by increasing the number of missiles and warheads that can strike the continental United States</w:t>
      </w:r>
      <w:r w:rsidRPr="00646227">
        <w:rPr>
          <w:rFonts w:ascii="Georgia" w:hAnsi="Georgia"/>
          <w:sz w:val="14"/>
        </w:rPr>
        <w:t>. China is also allowing limited ambiguity over the application of its no-first-use policy, especially if the United States were to use conventional weapons to attack Chinese nuclear weapons or their supporting infrastructure.</w:t>
      </w:r>
    </w:p>
    <w:p w14:paraId="540E7B3E" w14:textId="77777777" w:rsidR="00CD4724" w:rsidRPr="00646227" w:rsidRDefault="00CD4724" w:rsidP="001D1961">
      <w:pPr>
        <w:rPr>
          <w:rFonts w:ascii="Georgia" w:hAnsi="Georgia"/>
          <w:u w:val="single"/>
        </w:rPr>
      </w:pPr>
    </w:p>
    <w:p w14:paraId="5B63DE0F" w14:textId="39BB0E77" w:rsidR="007F3859" w:rsidRPr="00646227" w:rsidRDefault="002C0808" w:rsidP="001D1961">
      <w:pPr>
        <w:pStyle w:val="Heading3"/>
        <w:spacing w:before="0"/>
        <w:rPr>
          <w:rFonts w:ascii="Georgia" w:hAnsi="Georgia"/>
        </w:rPr>
      </w:pPr>
      <w:r w:rsidRPr="00646227">
        <w:rPr>
          <w:rFonts w:ascii="Georgia" w:hAnsi="Georgia"/>
        </w:rPr>
        <w:t>2NC – JL2 Missile Subs</w:t>
      </w:r>
    </w:p>
    <w:p w14:paraId="5083C3AD" w14:textId="77777777" w:rsidR="00E52C4F" w:rsidRPr="00646227" w:rsidRDefault="00E52C4F" w:rsidP="001D1961">
      <w:pPr>
        <w:rPr>
          <w:rFonts w:ascii="Georgia" w:hAnsi="Georgia"/>
        </w:rPr>
      </w:pPr>
    </w:p>
    <w:p w14:paraId="68C7997E" w14:textId="77777777" w:rsidR="002C0808" w:rsidRPr="00646227" w:rsidRDefault="002C0808" w:rsidP="001D1961">
      <w:pPr>
        <w:pStyle w:val="Heading4"/>
        <w:spacing w:before="0"/>
        <w:rPr>
          <w:rFonts w:ascii="Georgia" w:hAnsi="Georgia"/>
        </w:rPr>
      </w:pPr>
      <w:r w:rsidRPr="00646227">
        <w:rPr>
          <w:rFonts w:ascii="Georgia" w:hAnsi="Georgia"/>
        </w:rPr>
        <w:t xml:space="preserve">China is developing second strike capabilities – building JL-2 ballistic missile submarines </w:t>
      </w:r>
    </w:p>
    <w:p w14:paraId="4C586511" w14:textId="77777777" w:rsidR="002C0808" w:rsidRPr="00646227" w:rsidRDefault="002C0808" w:rsidP="001D1961">
      <w:pPr>
        <w:rPr>
          <w:rStyle w:val="StyleUnderline"/>
          <w:rFonts w:ascii="Georgia" w:hAnsi="Georgia"/>
        </w:rPr>
      </w:pPr>
      <w:r w:rsidRPr="00646227">
        <w:rPr>
          <w:rFonts w:ascii="Georgia" w:hAnsi="Georgia"/>
        </w:rPr>
        <w:t xml:space="preserve">Hans M. </w:t>
      </w:r>
      <w:r w:rsidRPr="00646227">
        <w:rPr>
          <w:rStyle w:val="Style13ptBold"/>
          <w:rFonts w:ascii="Georgia" w:hAnsi="Georgia"/>
        </w:rPr>
        <w:t>Kristensen</w:t>
      </w:r>
      <w:r w:rsidRPr="00646227">
        <w:rPr>
          <w:rFonts w:ascii="Georgia" w:hAnsi="Georgia"/>
        </w:rPr>
        <w:t xml:space="preserve">, director of the Nuclear Information Project with the Federation of American Scientists (FAS) in Washington, DC; Robert S. </w:t>
      </w:r>
      <w:r w:rsidRPr="00646227">
        <w:rPr>
          <w:rStyle w:val="Style13ptBold"/>
          <w:rFonts w:ascii="Georgia" w:hAnsi="Georgia"/>
        </w:rPr>
        <w:t>Norris</w:t>
      </w:r>
      <w:r w:rsidRPr="00646227">
        <w:rPr>
          <w:rFonts w:ascii="Georgia" w:hAnsi="Georgia"/>
        </w:rPr>
        <w:t xml:space="preserve"> (</w:t>
      </w:r>
      <w:r w:rsidRPr="00646227">
        <w:rPr>
          <w:rStyle w:val="Style13ptBold"/>
          <w:rFonts w:ascii="Georgia" w:hAnsi="Georgia"/>
        </w:rPr>
        <w:t>2015</w:t>
      </w:r>
      <w:r w:rsidRPr="00646227">
        <w:rPr>
          <w:rFonts w:ascii="Georgia" w:hAnsi="Georgia"/>
        </w:rPr>
        <w:t>), senior fellow with the Federation of American Scientists in Washington, DC, “Chinese nuclear forces”, 2015, Bulletin of the Atomic Scientists, 71:4, 77-84</w:t>
      </w:r>
    </w:p>
    <w:p w14:paraId="762A2566" w14:textId="77777777" w:rsidR="002C0808" w:rsidRPr="00646227" w:rsidRDefault="002C0808" w:rsidP="001D1961">
      <w:pPr>
        <w:rPr>
          <w:rStyle w:val="StyleUnderline"/>
          <w:rFonts w:ascii="Georgia" w:hAnsi="Georgia"/>
        </w:rPr>
      </w:pPr>
      <w:r w:rsidRPr="00646227">
        <w:rPr>
          <w:rStyle w:val="StyleUnderline"/>
          <w:rFonts w:ascii="Georgia" w:hAnsi="Georgia"/>
        </w:rPr>
        <w:t xml:space="preserve">The JL-2 is a modified version of the DF-31. Equipped with a single warhead and possibly penetration aids, the JL-2 has never been flight tested to its full range but is estimated to have a range of 7,000-plus km. </w:t>
      </w:r>
      <w:r w:rsidRPr="00646227">
        <w:rPr>
          <w:rFonts w:ascii="Georgia" w:hAnsi="Georgia"/>
          <w:sz w:val="16"/>
          <w:szCs w:val="16"/>
        </w:rPr>
        <w:t xml:space="preserve">The 2015 Pentagon report estimates the range as 7,400 km (Defense Department, 2015: 9). </w:t>
      </w:r>
      <w:r w:rsidRPr="00646227">
        <w:rPr>
          <w:rStyle w:val="StyleUnderline"/>
          <w:rFonts w:ascii="Georgia" w:hAnsi="Georgia"/>
        </w:rPr>
        <w:t xml:space="preserve">Such a range is sufficient to target Alaska, Guam, Russia, and India from waters near ChinaÑbut, </w:t>
      </w:r>
      <w:r w:rsidRPr="00646227">
        <w:rPr>
          <w:rFonts w:ascii="Georgia" w:hAnsi="Georgia"/>
          <w:sz w:val="16"/>
          <w:szCs w:val="16"/>
        </w:rPr>
        <w:t xml:space="preserve">unless the submarine carrying the weapon sails significantly eastward, not the continental United States. Four Jin-class submarines are operational (without missiles) and all homeported at the South Sea Fleet base on Hainan Island, according to the Office of Naval Intelligence (ONI) (Office of Naval Intelligence, 2015: 14). </w:t>
      </w:r>
      <w:r w:rsidRPr="00646227">
        <w:rPr>
          <w:rStyle w:val="StyleUnderline"/>
          <w:rFonts w:ascii="Georgia" w:hAnsi="Georgia"/>
        </w:rPr>
        <w:t xml:space="preserve">There is some uncertainty about how many nuclear-powered ballistic missile submarines (SSBNs) </w:t>
      </w:r>
      <w:r w:rsidRPr="00646227">
        <w:rPr>
          <w:rFonts w:ascii="Georgia" w:hAnsi="Georgia"/>
          <w:sz w:val="16"/>
          <w:szCs w:val="16"/>
        </w:rPr>
        <w:t>China plans to build.</w:t>
      </w:r>
      <w:r w:rsidRPr="00646227">
        <w:rPr>
          <w:rFonts w:ascii="Georgia" w:hAnsi="Georgia"/>
        </w:rPr>
        <w:t xml:space="preserve"> </w:t>
      </w:r>
      <w:r w:rsidRPr="00646227">
        <w:rPr>
          <w:rStyle w:val="StyleUnderline"/>
          <w:rFonts w:ascii="Georgia" w:hAnsi="Georgia"/>
        </w:rPr>
        <w:t xml:space="preserve">The ONI predicted nearly a decade ago that China might build five Jin SSBNs </w:t>
      </w:r>
      <w:r w:rsidRPr="00646227">
        <w:rPr>
          <w:rFonts w:ascii="Georgia" w:hAnsi="Georgia"/>
          <w:sz w:val="16"/>
          <w:szCs w:val="16"/>
        </w:rPr>
        <w:t>(Kristensen, 2007). That projection was repeated in 2013 when ONI estimated that there would be four to five boats by 2020 (Kristensen, 2014b).</w:t>
      </w:r>
      <w:r w:rsidRPr="00646227">
        <w:rPr>
          <w:rFonts w:ascii="Georgia" w:hAnsi="Georgia"/>
        </w:rPr>
        <w:t xml:space="preserve"> </w:t>
      </w:r>
      <w:r w:rsidRPr="00646227">
        <w:rPr>
          <w:rStyle w:val="StyleUnderline"/>
          <w:rFonts w:ascii="Georgia" w:hAnsi="Georgia"/>
        </w:rPr>
        <w:t xml:space="preserve">The 2015 Pentagon report appears to agree with that projection, saying up to five may enter service before China begins work on a next-generation SSBN </w:t>
      </w:r>
      <w:r w:rsidRPr="00646227">
        <w:rPr>
          <w:rFonts w:ascii="Georgia" w:hAnsi="Georgia"/>
          <w:sz w:val="16"/>
          <w:szCs w:val="16"/>
        </w:rPr>
        <w:t>(Defense Department, 2015: 9).</w:t>
      </w:r>
      <w:r w:rsidRPr="00646227">
        <w:rPr>
          <w:rFonts w:ascii="Georgia" w:hAnsi="Georgia"/>
        </w:rPr>
        <w:t xml:space="preserve"> </w:t>
      </w:r>
      <w:r w:rsidRPr="00646227">
        <w:rPr>
          <w:rStyle w:val="StyleUnderline"/>
          <w:rFonts w:ascii="Georgia" w:hAnsi="Georgia"/>
        </w:rPr>
        <w:t>Yet in early 2015 other government sources began suggesting that China might produce more Jin SSBN</w:t>
      </w:r>
      <w:r w:rsidRPr="00646227">
        <w:rPr>
          <w:rFonts w:ascii="Georgia" w:hAnsi="Georgia"/>
        </w:rPr>
        <w:t xml:space="preserve">s. </w:t>
      </w:r>
      <w:r w:rsidRPr="00646227">
        <w:rPr>
          <w:rFonts w:ascii="Georgia" w:hAnsi="Georgia"/>
          <w:sz w:val="16"/>
          <w:szCs w:val="16"/>
        </w:rPr>
        <w:t>In his prepared testimony before the Senate Armed Services Committee in February 2015, Director of National Intelligence James Clapper said that China might produce additional JIN-class nuclearpowered ballistic missile submarines (Clapper, 2015: 7). And in April 2015</w:t>
      </w:r>
      <w:r w:rsidRPr="00646227">
        <w:rPr>
          <w:rFonts w:ascii="Georgia" w:hAnsi="Georgia"/>
        </w:rPr>
        <w:t xml:space="preserve"> </w:t>
      </w:r>
      <w:r w:rsidRPr="00646227">
        <w:rPr>
          <w:rStyle w:val="StyleUnderline"/>
          <w:rFonts w:ascii="Georgia" w:hAnsi="Georgia"/>
        </w:rPr>
        <w:t xml:space="preserve">Admiral Samuel J. Locklear, commander of US Pacific Command, told the same committee that up to five more [Jin SSBNs] may enter service by the end of the decade for a total of eight Jin submarines </w:t>
      </w:r>
      <w:r w:rsidRPr="00646227">
        <w:rPr>
          <w:rFonts w:ascii="Georgia" w:hAnsi="Georgia"/>
          <w:sz w:val="16"/>
          <w:szCs w:val="16"/>
        </w:rPr>
        <w:t>(Locklear, 2015: 9). The reason there are different estimates of how many Jin-class SSBNs China plans to build is unclear. The higher number seems strange given that China is already expected to proceed to development and production of a third-generation (Type 096) SSBN over the next decade.</w:t>
      </w:r>
      <w:r w:rsidRPr="00646227">
        <w:rPr>
          <w:rFonts w:ascii="Georgia" w:hAnsi="Georgia"/>
        </w:rPr>
        <w:t xml:space="preserve"> </w:t>
      </w:r>
      <w:r w:rsidRPr="00646227">
        <w:rPr>
          <w:rStyle w:val="StyleUnderline"/>
          <w:rFonts w:ascii="Georgia" w:hAnsi="Georgia"/>
        </w:rPr>
        <w:t>With 12 missile-launch tubes per submarine, four operational Jin SSBNs could carry 48 missiles with as many warheads a significant increase from the 12 SLBMs that the sole Xia-class submarine was equipped with.</w:t>
      </w:r>
    </w:p>
    <w:p w14:paraId="49E9AD4B" w14:textId="77777777" w:rsidR="002C0808" w:rsidRPr="00646227" w:rsidRDefault="002C0808" w:rsidP="001D1961">
      <w:pPr>
        <w:rPr>
          <w:rFonts w:ascii="Georgia" w:hAnsi="Georgia"/>
        </w:rPr>
      </w:pPr>
    </w:p>
    <w:p w14:paraId="24A9FE2C" w14:textId="77777777" w:rsidR="002C0808" w:rsidRPr="00646227" w:rsidRDefault="002C0808" w:rsidP="001D1961">
      <w:pPr>
        <w:pStyle w:val="Heading4"/>
        <w:spacing w:before="0"/>
        <w:rPr>
          <w:rFonts w:ascii="Georgia" w:hAnsi="Georgia"/>
        </w:rPr>
      </w:pPr>
      <w:r w:rsidRPr="00646227">
        <w:rPr>
          <w:rFonts w:ascii="Georgia" w:hAnsi="Georgia"/>
        </w:rPr>
        <w:t>China is making itself invulnerable to a first strike – constructing JL-2 nuclear missile subs</w:t>
      </w:r>
    </w:p>
    <w:p w14:paraId="2888B55A" w14:textId="77777777" w:rsidR="002C0808" w:rsidRPr="00646227" w:rsidRDefault="002C0808" w:rsidP="001D1961">
      <w:pPr>
        <w:rPr>
          <w:rFonts w:ascii="Georgia" w:hAnsi="Georgia"/>
        </w:rPr>
      </w:pPr>
      <w:r w:rsidRPr="00646227">
        <w:rPr>
          <w:rStyle w:val="Style13ptBold"/>
          <w:rFonts w:ascii="Georgia" w:hAnsi="Georgia"/>
        </w:rPr>
        <w:t>The Japan Times</w:t>
      </w:r>
      <w:r w:rsidRPr="00646227">
        <w:rPr>
          <w:rFonts w:ascii="Georgia" w:hAnsi="Georgia"/>
        </w:rPr>
        <w:t xml:space="preserve">, Dec 9, </w:t>
      </w:r>
      <w:r w:rsidRPr="00646227">
        <w:rPr>
          <w:rStyle w:val="Style13ptBold"/>
          <w:rFonts w:ascii="Georgia" w:hAnsi="Georgia"/>
        </w:rPr>
        <w:t>2014</w:t>
      </w:r>
      <w:r w:rsidRPr="00646227">
        <w:rPr>
          <w:rFonts w:ascii="Georgia" w:hAnsi="Georgia"/>
        </w:rPr>
        <w:t>, “China arming stealthy subs with long-range nuclear missiles”, http://www.japantimes.co.jp/news/2014/12/09/asia-pacific/china-arming-stealthy-subs-long-range-nuclear-missiles/#.V37LBxUrKhc</w:t>
      </w:r>
    </w:p>
    <w:p w14:paraId="1FA20F98" w14:textId="77777777" w:rsidR="002C0808" w:rsidRPr="00646227" w:rsidRDefault="002C0808" w:rsidP="001D1961">
      <w:pPr>
        <w:rPr>
          <w:rFonts w:ascii="Georgia" w:hAnsi="Georgia"/>
          <w:sz w:val="16"/>
          <w:szCs w:val="16"/>
        </w:rPr>
      </w:pPr>
      <w:r w:rsidRPr="00646227">
        <w:rPr>
          <w:rFonts w:ascii="Georgia" w:hAnsi="Georgia"/>
        </w:rPr>
        <w:t xml:space="preserve">HONG KONG – </w:t>
      </w:r>
      <w:r w:rsidRPr="00646227">
        <w:rPr>
          <w:rStyle w:val="StyleUnderline"/>
          <w:rFonts w:ascii="Georgia" w:hAnsi="Georgia"/>
        </w:rPr>
        <w:t>China is preparing to arm its stealthiest submarines with nuclear missiles that could reach the U.S., cloaking its arsenal with the invisibility needed to retaliate in the event of an enemy strike.</w:t>
      </w:r>
      <w:r w:rsidRPr="00646227">
        <w:rPr>
          <w:rFonts w:ascii="Georgia" w:hAnsi="Georgia"/>
        </w:rPr>
        <w:t xml:space="preserve"> </w:t>
      </w:r>
      <w:r w:rsidRPr="00646227">
        <w:rPr>
          <w:rFonts w:ascii="Georgia" w:hAnsi="Georgia"/>
          <w:sz w:val="16"/>
          <w:szCs w:val="16"/>
        </w:rPr>
        <w:t>Fifty years after China carried out its first nuclear test, patrols by the almost impossible-to-detect JIN class submarines armed with nuclear JL-2 ballistic missiles will give President Xi Jinping greater</w:t>
      </w:r>
      <w:r w:rsidRPr="00646227">
        <w:rPr>
          <w:rFonts w:ascii="Georgia" w:hAnsi="Georgia"/>
        </w:rPr>
        <w:t xml:space="preserve"> agility to respond to an attack. </w:t>
      </w:r>
      <w:r w:rsidRPr="00646227">
        <w:rPr>
          <w:rStyle w:val="StyleUnderline"/>
          <w:rFonts w:ascii="Georgia" w:hAnsi="Georgia"/>
        </w:rPr>
        <w:t xml:space="preserve">The nuclear-powered subs will probably conduct initial patrols with the missiles by the end of this year, “giving China its </w:t>
      </w:r>
      <w:r w:rsidRPr="00646227">
        <w:rPr>
          <w:rStyle w:val="Emphasis"/>
          <w:rFonts w:ascii="Georgia" w:hAnsi="Georgia"/>
        </w:rPr>
        <w:t>first credible sea-based nuclear deterrent</w:t>
      </w:r>
      <w:r w:rsidRPr="00646227">
        <w:rPr>
          <w:rStyle w:val="StyleUnderline"/>
          <w:rFonts w:ascii="Georgia" w:hAnsi="Georgia"/>
        </w:rPr>
        <w:t xml:space="preserve">,” </w:t>
      </w:r>
      <w:r w:rsidRPr="00646227">
        <w:rPr>
          <w:rFonts w:ascii="Georgia" w:hAnsi="Georgia"/>
          <w:sz w:val="16"/>
          <w:szCs w:val="16"/>
        </w:rPr>
        <w:t>according to an annual report to Congress submitted in November by the U.S.-China Economic and Security Review Commission. Deploying the vessels will burnish China’s prestige as</w:t>
      </w:r>
      <w:r w:rsidRPr="00646227">
        <w:rPr>
          <w:rFonts w:ascii="Georgia" w:hAnsi="Georgia"/>
        </w:rPr>
        <w:t xml:space="preserve"> </w:t>
      </w:r>
      <w:r w:rsidRPr="00646227">
        <w:rPr>
          <w:rStyle w:val="StyleUnderline"/>
          <w:rFonts w:ascii="Georgia" w:hAnsi="Georgia"/>
        </w:rPr>
        <w:t>Xi seeks to end what he calls the “Cold War” mentality that resulted in U.S. dominance of Asia-Pacific security</w:t>
      </w:r>
      <w:r w:rsidRPr="00646227">
        <w:rPr>
          <w:rFonts w:ascii="Georgia" w:hAnsi="Georgia"/>
        </w:rPr>
        <w:t xml:space="preserve">. </w:t>
      </w:r>
      <w:r w:rsidRPr="00646227">
        <w:rPr>
          <w:rFonts w:ascii="Georgia" w:hAnsi="Georgia"/>
          <w:sz w:val="16"/>
          <w:szCs w:val="16"/>
        </w:rPr>
        <w:t>Since coming to power, Xi has increased military spending with a focus on longer-range capacity, including plans to add to the country’s tally of a single aircraft carrier.</w:t>
      </w:r>
      <w:r w:rsidRPr="00646227">
        <w:rPr>
          <w:rFonts w:ascii="Georgia" w:hAnsi="Georgia"/>
        </w:rPr>
        <w:t xml:space="preserve"> </w:t>
      </w:r>
      <w:r w:rsidRPr="00646227">
        <w:rPr>
          <w:rStyle w:val="StyleUnderline"/>
          <w:rFonts w:ascii="Georgia" w:hAnsi="Georgia"/>
        </w:rPr>
        <w:t xml:space="preserve">“For the first time in history, China’s nuclear arsenal will be </w:t>
      </w:r>
      <w:r w:rsidRPr="00646227">
        <w:rPr>
          <w:rStyle w:val="Emphasis"/>
          <w:rFonts w:ascii="Georgia" w:hAnsi="Georgia"/>
        </w:rPr>
        <w:t>invulnerable to a first strike</w:t>
      </w:r>
      <w:r w:rsidRPr="00646227">
        <w:rPr>
          <w:rStyle w:val="StyleUnderline"/>
          <w:rFonts w:ascii="Georgia" w:hAnsi="Georgia"/>
        </w:rPr>
        <w:t xml:space="preserve">,” said independent strategist Nicolas Giacometti, who has written analysis for The Diplomat and the Center for Strategic and International Studies. “It’s the last leap toward China’s </w:t>
      </w:r>
      <w:r w:rsidRPr="00646227">
        <w:rPr>
          <w:rStyle w:val="Emphasis"/>
          <w:rFonts w:ascii="Georgia" w:hAnsi="Georgia"/>
        </w:rPr>
        <w:t>assured nuclear-retaliation capability.</w:t>
      </w:r>
      <w:r w:rsidRPr="00646227">
        <w:rPr>
          <w:rStyle w:val="StyleUnderline"/>
          <w:rFonts w:ascii="Georgia" w:hAnsi="Georgia"/>
        </w:rPr>
        <w:t xml:space="preserve">” </w:t>
      </w:r>
      <w:r w:rsidRPr="00646227">
        <w:rPr>
          <w:rFonts w:ascii="Georgia" w:hAnsi="Georgia"/>
        </w:rPr>
        <w:t>Chi</w:t>
      </w:r>
      <w:r w:rsidRPr="00646227">
        <w:rPr>
          <w:rStyle w:val="StyleUnderline"/>
          <w:rFonts w:ascii="Georgia" w:hAnsi="Georgia"/>
        </w:rPr>
        <w:t>na’s nuclear-defense strategy is engineered to provide retaliation capability in the event of attack from nuclear-armed nations a</w:t>
      </w:r>
      <w:r w:rsidRPr="00646227">
        <w:rPr>
          <w:rFonts w:ascii="Georgia" w:hAnsi="Georgia"/>
        </w:rPr>
        <w:t xml:space="preserve">s </w:t>
      </w:r>
      <w:r w:rsidRPr="00646227">
        <w:rPr>
          <w:rFonts w:ascii="Georgia" w:hAnsi="Georgia"/>
          <w:sz w:val="16"/>
          <w:szCs w:val="16"/>
        </w:rPr>
        <w:t>far away as the U.S. and also from Russia and India, according to Felix Chang, a senior fellow at the Foreign Policy Research Institute in Philadelphia.</w:t>
      </w:r>
    </w:p>
    <w:p w14:paraId="69F6B19E" w14:textId="77777777" w:rsidR="00E52C4F" w:rsidRPr="00646227" w:rsidRDefault="00E52C4F" w:rsidP="001D1961">
      <w:pPr>
        <w:rPr>
          <w:rFonts w:ascii="Georgia" w:hAnsi="Georgia"/>
        </w:rPr>
      </w:pPr>
    </w:p>
    <w:p w14:paraId="478DAE00" w14:textId="5B62E28A" w:rsidR="00B7743C" w:rsidRPr="00646227" w:rsidRDefault="00B7743C" w:rsidP="001D1961">
      <w:pPr>
        <w:pStyle w:val="Heading3"/>
        <w:spacing w:before="0"/>
        <w:rPr>
          <w:rFonts w:ascii="Georgia" w:hAnsi="Georgia"/>
        </w:rPr>
      </w:pPr>
      <w:r w:rsidRPr="00646227">
        <w:rPr>
          <w:rFonts w:ascii="Georgia" w:hAnsi="Georgia"/>
        </w:rPr>
        <w:t>2NC – No Impact to First Strike</w:t>
      </w:r>
    </w:p>
    <w:p w14:paraId="514EEEF6" w14:textId="77777777" w:rsidR="00B7743C" w:rsidRPr="00646227" w:rsidRDefault="00B7743C" w:rsidP="001D1961">
      <w:pPr>
        <w:pStyle w:val="Heading4"/>
        <w:spacing w:before="0"/>
        <w:rPr>
          <w:rFonts w:ascii="Georgia" w:hAnsi="Georgia"/>
        </w:rPr>
      </w:pPr>
      <w:r w:rsidRPr="00646227">
        <w:rPr>
          <w:rFonts w:ascii="Georgia" w:hAnsi="Georgia"/>
        </w:rPr>
        <w:t xml:space="preserve">No risk of nuclear winter/other impacts from a first strike – only 700 people die  </w:t>
      </w:r>
    </w:p>
    <w:p w14:paraId="5C3242C9" w14:textId="77777777" w:rsidR="00B7743C" w:rsidRPr="00646227" w:rsidRDefault="00B7743C" w:rsidP="001D1961">
      <w:pPr>
        <w:rPr>
          <w:rFonts w:ascii="Georgia" w:hAnsi="Georgia"/>
        </w:rPr>
      </w:pPr>
      <w:r w:rsidRPr="00646227">
        <w:rPr>
          <w:rFonts w:ascii="Georgia" w:hAnsi="Georgia"/>
        </w:rPr>
        <w:t xml:space="preserve">Thomas J. </w:t>
      </w:r>
      <w:r w:rsidRPr="00646227">
        <w:rPr>
          <w:rStyle w:val="Style13ptBold"/>
          <w:rFonts w:ascii="Georgia" w:hAnsi="Georgia"/>
        </w:rPr>
        <w:t>Christensen</w:t>
      </w:r>
      <w:r w:rsidRPr="00646227">
        <w:rPr>
          <w:rFonts w:ascii="Georgia" w:hAnsi="Georgia"/>
        </w:rPr>
        <w:t xml:space="preserve">, Former Deputy Assistant Secretary of State for East Asian and Pacific Affairs William P. Boswell Professor of World Politics and director of the China and the World Program at Princeton University, </w:t>
      </w:r>
      <w:r w:rsidRPr="00646227">
        <w:rPr>
          <w:rStyle w:val="Style13ptBold"/>
          <w:rFonts w:ascii="Georgia" w:hAnsi="Georgia"/>
        </w:rPr>
        <w:t>2012</w:t>
      </w:r>
      <w:r w:rsidRPr="00646227">
        <w:rPr>
          <w:rFonts w:ascii="Georgia" w:hAnsi="Georgia"/>
        </w:rPr>
        <w:t>, “The Meaning of the Nuclear Evolution: China's Strategic Modernization and US-China Security Relations”, Journal of Strategic Studies, Volume 35, Issue 4, http://www.tandfonline.com/doi/pdf/10.1080/01402390.2012.714710</w:t>
      </w:r>
    </w:p>
    <w:p w14:paraId="0F38F6AF" w14:textId="77777777" w:rsidR="00B7743C" w:rsidRPr="00646227" w:rsidRDefault="00B7743C" w:rsidP="001D1961">
      <w:pPr>
        <w:rPr>
          <w:rFonts w:ascii="Georgia" w:hAnsi="Georgia"/>
          <w:sz w:val="12"/>
        </w:rPr>
      </w:pPr>
      <w:r w:rsidRPr="00646227">
        <w:rPr>
          <w:rFonts w:ascii="Georgia" w:hAnsi="Georgia"/>
          <w:sz w:val="12"/>
        </w:rPr>
        <w:t xml:space="preserve">At a joint conference on US-China nuclear issues, </w:t>
      </w:r>
      <w:r w:rsidRPr="00646227">
        <w:rPr>
          <w:rStyle w:val="StyleUnderline"/>
          <w:rFonts w:ascii="Georgia" w:hAnsi="Georgia"/>
        </w:rPr>
        <w:t>Chinese experts also articulated a concern that the US would tailor its nuclear forces to negate China’s second-strike capability, a concern that arose partly due to advances in US missile defenses and non-nuclear strike capabilities</w:t>
      </w:r>
      <w:r w:rsidRPr="00646227">
        <w:rPr>
          <w:rFonts w:ascii="Georgia" w:hAnsi="Georgia"/>
          <w:sz w:val="12"/>
        </w:rPr>
        <w:t>.39 As then Senior Colonel (now Major General) Yao Yunzhu puts it most plainly, ‘</w:t>
      </w:r>
      <w:r w:rsidRPr="00646227">
        <w:rPr>
          <w:rStyle w:val="StyleUnderline"/>
          <w:rFonts w:ascii="Georgia" w:hAnsi="Georgia"/>
        </w:rPr>
        <w:t>to keep the arsenal effective, China has to modernize it to ensure credibility after a first nuclear strike</w:t>
      </w:r>
      <w:r w:rsidRPr="00646227">
        <w:rPr>
          <w:rFonts w:ascii="Georgia" w:hAnsi="Georgia"/>
          <w:sz w:val="12"/>
        </w:rPr>
        <w:t xml:space="preserve">’.40 Lest this seem like pure paranoia in China, scholarly writings in the United States by Kier Lieber and Daryl Press go much further still, suggesting that improvements in the accuracy and lethality of US nuclear weapons may have negated MAD not only in relation to China’s small traditional arsenal, but even Russia’s much more expansive arsenal! </w:t>
      </w:r>
      <w:r w:rsidRPr="00646227">
        <w:rPr>
          <w:rStyle w:val="StyleUnderline"/>
          <w:rFonts w:ascii="Georgia" w:hAnsi="Georgia"/>
        </w:rPr>
        <w:t xml:space="preserve">They also posit that the United States might be able to disable the traditional Chinese arsenal with very few casualties (only </w:t>
      </w:r>
      <w:r w:rsidRPr="00646227">
        <w:rPr>
          <w:rStyle w:val="Emphasis"/>
          <w:rFonts w:ascii="Georgia" w:hAnsi="Georgia"/>
        </w:rPr>
        <w:t>700</w:t>
      </w:r>
      <w:r w:rsidRPr="00646227">
        <w:rPr>
          <w:rStyle w:val="StyleUnderline"/>
          <w:rFonts w:ascii="Georgia" w:hAnsi="Georgia"/>
        </w:rPr>
        <w:t>!) because of the reduced fallout involved in using smaller and more accurate bunker-busting weapons, thus potentially reducing the self-deterrence aspects of nuclear warfare</w:t>
      </w:r>
      <w:r w:rsidRPr="00646227">
        <w:rPr>
          <w:rFonts w:ascii="Georgia" w:hAnsi="Georgia"/>
          <w:sz w:val="12"/>
        </w:rPr>
        <w:t xml:space="preserve">, discussed above, that a future president might face.41 </w:t>
      </w:r>
      <w:r w:rsidRPr="00646227">
        <w:rPr>
          <w:rStyle w:val="StyleUnderline"/>
          <w:rFonts w:ascii="Georgia" w:hAnsi="Georgia"/>
        </w:rPr>
        <w:t>Chinese elites’ expressed concern about a potential first strike might still seem disingenuous to some Americans who cannot imagine us actually launching such an attack on China, but it is the primary job of all nations’ strategic forces to preserve survivability</w:t>
      </w:r>
      <w:r w:rsidRPr="00646227">
        <w:rPr>
          <w:rFonts w:ascii="Georgia" w:hAnsi="Georgia"/>
          <w:sz w:val="12"/>
        </w:rPr>
        <w:t xml:space="preserve"> in wartime environments. Moreover, this is hardly a unique Chinese obsession. One only has to observe how obsessive US leaders were in producing a robust nuclear triad against the Soviets, complete with redundant command and control systems, to deduce that American leaders in Chinese shoes would not have accepted a second strike capability of 20 liquid fueled intercontinental ballistic missiles, especially given the significant conventional and nuclear superiority of the United States.42</w:t>
      </w:r>
    </w:p>
    <w:p w14:paraId="7B99AB56" w14:textId="77777777" w:rsidR="00B7743C" w:rsidRPr="00646227" w:rsidRDefault="00B7743C" w:rsidP="001D1961">
      <w:pPr>
        <w:rPr>
          <w:rFonts w:ascii="Georgia" w:hAnsi="Georgia"/>
        </w:rPr>
      </w:pPr>
    </w:p>
    <w:p w14:paraId="2A891A6D" w14:textId="227A43F4" w:rsidR="002C0808" w:rsidRPr="00646227" w:rsidRDefault="00E568F3" w:rsidP="001D1961">
      <w:pPr>
        <w:pStyle w:val="Heading3"/>
        <w:spacing w:before="0"/>
        <w:rPr>
          <w:rFonts w:ascii="Georgia" w:hAnsi="Georgia"/>
        </w:rPr>
      </w:pPr>
      <w:r w:rsidRPr="00646227">
        <w:rPr>
          <w:rFonts w:ascii="Georgia" w:hAnsi="Georgia"/>
        </w:rPr>
        <w:t>2NC – Escalation</w:t>
      </w:r>
    </w:p>
    <w:p w14:paraId="3808D836" w14:textId="77777777" w:rsidR="00E52C4F" w:rsidRPr="00646227" w:rsidRDefault="00E52C4F" w:rsidP="001D1961">
      <w:pPr>
        <w:rPr>
          <w:rFonts w:ascii="Georgia" w:hAnsi="Georgia"/>
        </w:rPr>
      </w:pPr>
    </w:p>
    <w:p w14:paraId="36BFE11D" w14:textId="77777777" w:rsidR="00E568F3" w:rsidRPr="00646227" w:rsidRDefault="00E568F3" w:rsidP="001D1961">
      <w:pPr>
        <w:pStyle w:val="Heading4"/>
        <w:spacing w:before="0"/>
        <w:rPr>
          <w:rFonts w:ascii="Georgia" w:hAnsi="Georgia"/>
        </w:rPr>
      </w:pPr>
      <w:r w:rsidRPr="00646227">
        <w:rPr>
          <w:rFonts w:ascii="Georgia" w:hAnsi="Georgia"/>
        </w:rPr>
        <w:t>Maintaining escalation control key</w:t>
      </w:r>
    </w:p>
    <w:p w14:paraId="7A2BD8BE" w14:textId="77777777" w:rsidR="00E568F3" w:rsidRPr="00646227" w:rsidRDefault="00E568F3" w:rsidP="001D1961">
      <w:pPr>
        <w:rPr>
          <w:rFonts w:ascii="Georgia" w:hAnsi="Georgia"/>
        </w:rPr>
      </w:pPr>
      <w:r w:rsidRPr="00646227">
        <w:rPr>
          <w:rFonts w:ascii="Georgia" w:hAnsi="Georgia"/>
        </w:rPr>
        <w:t xml:space="preserve">Michael </w:t>
      </w:r>
      <w:r w:rsidRPr="00646227">
        <w:rPr>
          <w:rStyle w:val="Style13ptBold"/>
          <w:rFonts w:ascii="Georgia" w:hAnsi="Georgia"/>
        </w:rPr>
        <w:t>Krepon</w:t>
      </w:r>
      <w:r w:rsidRPr="00646227">
        <w:rPr>
          <w:rFonts w:ascii="Georgia" w:hAnsi="Georgia"/>
        </w:rPr>
        <w:t xml:space="preserve">, co-founder of the Stimson Center. He worked previously at the Carnegie Endowment, the State Department, and on Capitol Hill, October 15, </w:t>
      </w:r>
      <w:r w:rsidRPr="00646227">
        <w:rPr>
          <w:rStyle w:val="Style13ptBold"/>
          <w:rFonts w:ascii="Georgia" w:hAnsi="Georgia"/>
        </w:rPr>
        <w:t>2015</w:t>
      </w:r>
      <w:r w:rsidRPr="00646227">
        <w:rPr>
          <w:rFonts w:ascii="Georgia" w:hAnsi="Georgia"/>
        </w:rPr>
        <w:t>, “THE BOMB, ESCALATION, AND THE HUMANITARIAN PLEDGE”, http://www.armscontrolwonk.com/archive/404788/the-bomb-escalation-and-the-humanitarian-pledge/</w:t>
      </w:r>
    </w:p>
    <w:p w14:paraId="7F26EE9A" w14:textId="77777777" w:rsidR="00E568F3" w:rsidRPr="00646227" w:rsidRDefault="00E568F3" w:rsidP="001D1961">
      <w:pPr>
        <w:rPr>
          <w:rFonts w:ascii="Georgia" w:hAnsi="Georgia"/>
        </w:rPr>
      </w:pPr>
      <w:r w:rsidRPr="00646227">
        <w:rPr>
          <w:rFonts w:ascii="Georgia" w:hAnsi="Georgia"/>
        </w:rPr>
        <w:t>Yi</w:t>
      </w:r>
      <w:r w:rsidRPr="00646227">
        <w:rPr>
          <w:rStyle w:val="StyleUnderline"/>
          <w:rFonts w:ascii="Georgia" w:hAnsi="Georgia"/>
        </w:rPr>
        <w:t>elds can be downsized and limited, very small target sets can be planned,</w:t>
      </w:r>
      <w:r w:rsidRPr="00646227">
        <w:rPr>
          <w:rFonts w:ascii="Georgia" w:hAnsi="Georgia"/>
        </w:rPr>
        <w:t xml:space="preserve"> and a demonstration shot can signal strong interest in halting an adversary’s advance and limiting damage. </w:t>
      </w:r>
      <w:r w:rsidRPr="00646227">
        <w:rPr>
          <w:rStyle w:val="StyleUnderline"/>
          <w:rFonts w:ascii="Georgia" w:hAnsi="Georgia"/>
        </w:rPr>
        <w:t xml:space="preserve">But all of these limited options can </w:t>
      </w:r>
      <w:r w:rsidRPr="00646227">
        <w:rPr>
          <w:rStyle w:val="Emphasis"/>
          <w:rFonts w:ascii="Georgia" w:hAnsi="Georgia"/>
        </w:rPr>
        <w:t>open the Gates of Hell unless escalation can be controlled</w:t>
      </w:r>
      <w:r w:rsidRPr="00646227">
        <w:rPr>
          <w:rStyle w:val="StyleUnderline"/>
          <w:rFonts w:ascii="Georgia" w:hAnsi="Georgia"/>
        </w:rPr>
        <w:t>.</w:t>
      </w:r>
      <w:r w:rsidRPr="00646227">
        <w:rPr>
          <w:rFonts w:ascii="Georgia" w:hAnsi="Georgia"/>
        </w:rPr>
        <w:t xml:space="preserve"> In 1996, the International Court of Justice almost closed the door on any use of nuclear weapons, no matter how limited, on humanitarian grounds. The Court unanimously held that A threat or use of force by means of nuclear weapons that is contrary to Article 2, paragraph 4 of the UN Charter and that fails to meet all the requirements of Article 51, is unlawful. And what about even a singular use to warn an adversary in circumstances bearing on the very survival of the state? Here, the Court split seven to seven: The threat or use of nuclear weapons would generally be contrary to the rules of international law applicable in armed conflict, and in particular the principles and rules of humanitarian law. However, in view of the current state of international law, and of the elements of fact at its disposal, the Court cannot conclude definitively whether the threat or use of nuclear weapons would be lawful or unlawful in an extreme circumstance of self-defense, in which the very survival of a State would be at stake. </w:t>
      </w:r>
      <w:r w:rsidRPr="00646227">
        <w:rPr>
          <w:rStyle w:val="StyleUnderline"/>
          <w:rFonts w:ascii="Georgia" w:hAnsi="Georgia"/>
        </w:rPr>
        <w:t>This finding barely leaves room for limited use in extreme cases but, even here, this opening closes without assurance of escalation cont</w:t>
      </w:r>
      <w:r w:rsidRPr="00646227">
        <w:rPr>
          <w:rFonts w:ascii="Georgia" w:hAnsi="Georgia"/>
        </w:rPr>
        <w:t xml:space="preserve">rol. Lower-yield weapons and limited-use options pursued to avoid greater humanitarian consequences lose their purpose in the absence of escalation control. As long as nuclear deterrence is predicated on war-fighting strategies, </w:t>
      </w:r>
      <w:r w:rsidRPr="00646227">
        <w:rPr>
          <w:rStyle w:val="StyleUnderline"/>
          <w:rFonts w:ascii="Georgia" w:hAnsi="Georgia"/>
        </w:rPr>
        <w:t>there are no good answers to the questions</w:t>
      </w:r>
      <w:r w:rsidRPr="00646227">
        <w:rPr>
          <w:rFonts w:ascii="Georgia" w:hAnsi="Georgia"/>
        </w:rPr>
        <w:t xml:space="preserve"> raised by the humanitarian-consequence movement — whatever the size of the arsenal. Small arsenals that seek to deter by killing cities are contrary to the humanitarian laws of war. Nuclear arsenals that are climbing into three digits fail worse, and arsenals that stretch into four digits fail the worst of all.</w:t>
      </w:r>
    </w:p>
    <w:p w14:paraId="225F3116" w14:textId="77777777" w:rsidR="00E568F3" w:rsidRPr="00646227" w:rsidRDefault="00E568F3" w:rsidP="001D1961">
      <w:pPr>
        <w:rPr>
          <w:rFonts w:ascii="Georgia" w:hAnsi="Georgia"/>
        </w:rPr>
      </w:pPr>
    </w:p>
    <w:p w14:paraId="279BC31D" w14:textId="59BF03D1" w:rsidR="00E850BD" w:rsidRPr="00646227" w:rsidRDefault="00C654B5" w:rsidP="001D1961">
      <w:pPr>
        <w:pStyle w:val="Heading2"/>
        <w:spacing w:before="0"/>
        <w:rPr>
          <w:rFonts w:ascii="Georgia" w:hAnsi="Georgia"/>
        </w:rPr>
      </w:pPr>
      <w:r w:rsidRPr="00646227">
        <w:rPr>
          <w:rFonts w:ascii="Georgia" w:hAnsi="Georgia"/>
        </w:rPr>
        <w:t xml:space="preserve">2NC – </w:t>
      </w:r>
      <w:r w:rsidR="00E850BD" w:rsidRPr="00646227">
        <w:rPr>
          <w:rFonts w:ascii="Georgia" w:hAnsi="Georgia"/>
        </w:rPr>
        <w:t xml:space="preserve">Modernization </w:t>
      </w:r>
    </w:p>
    <w:p w14:paraId="44BA2725" w14:textId="77777777" w:rsidR="00527180" w:rsidRPr="00646227" w:rsidRDefault="00527180" w:rsidP="001D1961">
      <w:pPr>
        <w:rPr>
          <w:rFonts w:ascii="Georgia" w:hAnsi="Georgia"/>
        </w:rPr>
      </w:pPr>
    </w:p>
    <w:p w14:paraId="347C9168" w14:textId="05905343" w:rsidR="00527180" w:rsidRPr="00646227" w:rsidRDefault="00527180" w:rsidP="001D1961">
      <w:pPr>
        <w:pStyle w:val="Heading3"/>
        <w:spacing w:before="0"/>
        <w:rPr>
          <w:rFonts w:ascii="Georgia" w:hAnsi="Georgia"/>
        </w:rPr>
      </w:pPr>
      <w:r w:rsidRPr="00646227">
        <w:rPr>
          <w:rFonts w:ascii="Georgia" w:hAnsi="Georgia"/>
        </w:rPr>
        <w:t>2NC – China Modernizing Now</w:t>
      </w:r>
    </w:p>
    <w:p w14:paraId="687FB003" w14:textId="77777777" w:rsidR="00527180" w:rsidRPr="00646227" w:rsidRDefault="00527180" w:rsidP="001D1961">
      <w:pPr>
        <w:rPr>
          <w:rFonts w:ascii="Georgia" w:hAnsi="Georgia"/>
        </w:rPr>
      </w:pPr>
    </w:p>
    <w:p w14:paraId="2A995D29" w14:textId="77777777" w:rsidR="00527180" w:rsidRPr="00646227" w:rsidRDefault="00527180" w:rsidP="001D1961">
      <w:pPr>
        <w:pStyle w:val="Heading4"/>
        <w:spacing w:before="0"/>
        <w:rPr>
          <w:rFonts w:ascii="Georgia" w:hAnsi="Georgia"/>
        </w:rPr>
      </w:pPr>
      <w:r w:rsidRPr="00646227">
        <w:rPr>
          <w:rFonts w:ascii="Georgia" w:hAnsi="Georgia"/>
        </w:rPr>
        <w:t xml:space="preserve">China is modernizing and the US is militarily declining – numbers, China’s asymmetric strategy, and ASATs </w:t>
      </w:r>
    </w:p>
    <w:p w14:paraId="5897B8AC" w14:textId="77777777" w:rsidR="00527180" w:rsidRPr="00646227" w:rsidRDefault="00527180" w:rsidP="001D1961">
      <w:pPr>
        <w:rPr>
          <w:rFonts w:ascii="Georgia" w:hAnsi="Georgia"/>
        </w:rPr>
      </w:pPr>
      <w:r w:rsidRPr="00646227">
        <w:rPr>
          <w:rFonts w:ascii="Georgia" w:hAnsi="Georgia"/>
        </w:rPr>
        <w:t xml:space="preserve">Jim </w:t>
      </w:r>
      <w:r w:rsidRPr="00646227">
        <w:rPr>
          <w:rStyle w:val="Style13ptBold"/>
          <w:rFonts w:ascii="Georgia" w:hAnsi="Georgia"/>
        </w:rPr>
        <w:t>Talent</w:t>
      </w:r>
      <w:r w:rsidRPr="00646227">
        <w:rPr>
          <w:rFonts w:ascii="Georgia" w:hAnsi="Georgia"/>
        </w:rPr>
        <w:t xml:space="preserve">, American politician and former U.S. Senator from Missouri, August 25, </w:t>
      </w:r>
      <w:r w:rsidRPr="00646227">
        <w:rPr>
          <w:rStyle w:val="Style13ptBold"/>
          <w:rFonts w:ascii="Georgia" w:hAnsi="Georgia"/>
        </w:rPr>
        <w:t>2014</w:t>
      </w:r>
      <w:r w:rsidRPr="00646227">
        <w:rPr>
          <w:rFonts w:ascii="Georgia" w:hAnsi="Georgia"/>
        </w:rPr>
        <w:t>, “China Rising”, http://www.nationalreview.com/article/386230/china-rising-jim-talent</w:t>
      </w:r>
    </w:p>
    <w:p w14:paraId="4F9482F6" w14:textId="77777777" w:rsidR="00527180" w:rsidRPr="00646227" w:rsidRDefault="00527180" w:rsidP="001D1961">
      <w:pPr>
        <w:rPr>
          <w:rStyle w:val="Emphasis"/>
          <w:rFonts w:ascii="Georgia" w:hAnsi="Georgia"/>
        </w:rPr>
      </w:pPr>
      <w:r w:rsidRPr="00646227">
        <w:rPr>
          <w:rStyle w:val="StyleUnderline"/>
          <w:rFonts w:ascii="Georgia" w:hAnsi="Georgia"/>
        </w:rPr>
        <w:t>China recently conducted its third land-based missile-intercept test. These tests, most likely designed to facilitate “hit to kill” technologies critical for China’s missile defense and anti-satellite programs, are part of a well-planned, enormous military buildup in which the Chinese have been engaged for nearly 20 years</w:t>
      </w:r>
      <w:r w:rsidRPr="00646227">
        <w:rPr>
          <w:rFonts w:ascii="Georgia" w:hAnsi="Georgia"/>
          <w:sz w:val="16"/>
        </w:rPr>
        <w:t>. Here are some features of that effort</w:t>
      </w:r>
      <w:r w:rsidRPr="00646227">
        <w:rPr>
          <w:rStyle w:val="StyleUnderline"/>
          <w:rFonts w:ascii="Georgia" w:hAnsi="Georgia"/>
        </w:rPr>
        <w:t xml:space="preserve">: They have created a large and modern navy, which, by 2020, will be </w:t>
      </w:r>
      <w:r w:rsidRPr="00646227">
        <w:rPr>
          <w:rStyle w:val="Emphasis"/>
          <w:rFonts w:ascii="Georgia" w:hAnsi="Georgia"/>
        </w:rPr>
        <w:t>substantially larger than America’s</w:t>
      </w:r>
      <w:r w:rsidRPr="00646227">
        <w:rPr>
          <w:rStyle w:val="StyleUnderline"/>
          <w:rFonts w:ascii="Georgia" w:hAnsi="Georgia"/>
        </w:rPr>
        <w:t>.</w:t>
      </w:r>
      <w:r w:rsidRPr="00646227">
        <w:rPr>
          <w:rFonts w:ascii="Georgia" w:hAnsi="Georgia"/>
          <w:sz w:val="16"/>
        </w:rPr>
        <w:t xml:space="preserve"> Its vessels are highly capable and armed with long-range, advanced, anti-ship missiles and air-defense missiles. </w:t>
      </w:r>
      <w:r w:rsidRPr="00646227">
        <w:rPr>
          <w:rStyle w:val="StyleUnderline"/>
          <w:rFonts w:ascii="Georgia" w:hAnsi="Georgia"/>
        </w:rPr>
        <w:t xml:space="preserve">They are upgrading their nuclear arsenal and are on track to more than </w:t>
      </w:r>
      <w:r w:rsidRPr="00646227">
        <w:rPr>
          <w:rStyle w:val="Emphasis"/>
          <w:rFonts w:ascii="Georgia" w:hAnsi="Georgia"/>
        </w:rPr>
        <w:t>double the number</w:t>
      </w:r>
      <w:r w:rsidRPr="00646227">
        <w:rPr>
          <w:rStyle w:val="StyleUnderline"/>
          <w:rFonts w:ascii="Georgia" w:hAnsi="Georgia"/>
        </w:rPr>
        <w:t xml:space="preserve"> of their nuclear warheads capable of striking the U.S. homeland over the next few years</w:t>
      </w:r>
      <w:r w:rsidRPr="00646227">
        <w:rPr>
          <w:rFonts w:ascii="Georgia" w:hAnsi="Georgia"/>
          <w:sz w:val="16"/>
        </w:rPr>
        <w:t xml:space="preserve">. </w:t>
      </w:r>
      <w:r w:rsidRPr="00646227">
        <w:rPr>
          <w:rStyle w:val="StyleUnderline"/>
          <w:rFonts w:ascii="Georgia" w:hAnsi="Georgia"/>
        </w:rPr>
        <w:t>They already have the world’s largest and most lethal inventory of conventional ballistic missiles</w:t>
      </w:r>
      <w:r w:rsidRPr="00646227">
        <w:rPr>
          <w:rFonts w:ascii="Georgia" w:hAnsi="Georgia"/>
          <w:sz w:val="16"/>
        </w:rPr>
        <w:t xml:space="preserve"> as well as large numbers of highly capable and long-range ground-, air- and sea-based cruise missiles. </w:t>
      </w:r>
      <w:r w:rsidRPr="00646227">
        <w:rPr>
          <w:rStyle w:val="StyleUnderline"/>
          <w:rFonts w:ascii="Georgia" w:hAnsi="Georgia"/>
        </w:rPr>
        <w:t>They will continue to expand, diversify, and improve their missile inventory, enhancing their ability to coerce or use force against the United States and its allies and partners in A</w:t>
      </w:r>
      <w:r w:rsidRPr="00646227">
        <w:rPr>
          <w:rFonts w:ascii="Georgia" w:hAnsi="Georgia"/>
          <w:sz w:val="16"/>
        </w:rPr>
        <w:t xml:space="preserve">sia. China now is able to threaten U.S. bases and operating areas throughout the region, including those that it previously could not reach with conventional weapons, such as Anderson Air Force Base on Guam. </w:t>
      </w:r>
      <w:r w:rsidRPr="00646227">
        <w:rPr>
          <w:rStyle w:val="StyleUnderline"/>
          <w:rFonts w:ascii="Georgia" w:hAnsi="Georgia"/>
        </w:rPr>
        <w:t xml:space="preserve">They have almost 2,000 capable fighter aircraft and are on track to introduce two new fifth-generation fighters, which they will likely add to their inventory between 2017 and 2019. </w:t>
      </w:r>
      <w:r w:rsidRPr="00646227">
        <w:rPr>
          <w:rFonts w:ascii="Georgia" w:hAnsi="Georgia"/>
          <w:sz w:val="16"/>
        </w:rPr>
        <w:t xml:space="preserve">China also appears to be developing a new long-range stealth bomber. They are significantly upgrading their intelligence, surveillance, and reconnaissance systems and improving their amphibious capabilities. According to the Defense Science Board, they already have offensive cyber capabilities that can inflict existential damage on America’s critical infrastructure. </w:t>
      </w:r>
      <w:r w:rsidRPr="00646227">
        <w:rPr>
          <w:rStyle w:val="StyleUnderline"/>
          <w:rFonts w:ascii="Georgia" w:hAnsi="Georgia"/>
        </w:rPr>
        <w:t>China’s military modernization is aimed primarily at one country: the United States</w:t>
      </w:r>
      <w:r w:rsidRPr="00646227">
        <w:rPr>
          <w:rFonts w:ascii="Georgia" w:hAnsi="Georgia"/>
          <w:sz w:val="16"/>
        </w:rPr>
        <w:t xml:space="preserve">. The Chinese have carefully studied America’s military and the wars it has fought over the past 20 years and have tailored their buildup accordingly. China’s leaders know that almost the entire firepower of America’s surface navy is centered on its aircraft-carrier task forces. It costs $13.5 billion to build an aircraft carrier but only about $10 million to build a missile with the range, velocity, and accuracy to sink an aircraft carrier. </w:t>
      </w:r>
      <w:r w:rsidRPr="00646227">
        <w:rPr>
          <w:rStyle w:val="StyleUnderline"/>
          <w:rFonts w:ascii="Georgia" w:hAnsi="Georgia"/>
        </w:rPr>
        <w:t>The Chinese have created a “missile centric” military in pursuit of a highly effective asymmetric strategy designed to keep America’s surface navy from intervening in a potential conflict</w:t>
      </w:r>
      <w:r w:rsidRPr="00646227">
        <w:rPr>
          <w:rFonts w:ascii="Georgia" w:hAnsi="Georgia"/>
          <w:sz w:val="16"/>
        </w:rPr>
        <w:t xml:space="preserve"> in the Taiwan Strait or in the East and South China Seas. The Chinese also know that America’s armed forces depend almost completely on space satellites for targeting, intelligence, and communication. He</w:t>
      </w:r>
      <w:r w:rsidRPr="00646227">
        <w:rPr>
          <w:rStyle w:val="StyleUnderline"/>
          <w:rFonts w:ascii="Georgia" w:hAnsi="Georgia"/>
        </w:rPr>
        <w:t xml:space="preserve">nce the recent missile-intercept test and, more generally, China’s rapid development of anti-satellite capabilities </w:t>
      </w:r>
      <w:r w:rsidRPr="00646227">
        <w:rPr>
          <w:rFonts w:ascii="Georgia" w:hAnsi="Georgia"/>
          <w:sz w:val="16"/>
        </w:rPr>
        <w:t xml:space="preserve">designed to destroy or severely disrupt America’s space assets in every orbital regime. </w:t>
      </w:r>
      <w:r w:rsidRPr="00646227">
        <w:rPr>
          <w:rStyle w:val="Emphasis"/>
          <w:rFonts w:ascii="Georgia" w:hAnsi="Georgia"/>
        </w:rPr>
        <w:t>They will have that capability by 2020</w:t>
      </w:r>
      <w:r w:rsidRPr="00646227">
        <w:rPr>
          <w:rFonts w:ascii="Georgia" w:hAnsi="Georgia"/>
          <w:sz w:val="16"/>
        </w:rPr>
        <w:t xml:space="preserve">, if they don’t have it already. How is America responding to all this? In the years when China’s military modernization first began to bear fruit, America’s armed forces were completely focused on counterinsurgency in the Middle East. In 2011, then–secretary of defense Bob Gates proposed a ten-year budget with modest increases designed primarily to increase the size of the navy in response to the Chinese buildup. Congress and the president responded by cutting a half trillion dollars from the Gates budget and imposing another $500 billion in reductions by sequester. As a result, both present and future readiness are declining across the force. </w:t>
      </w:r>
      <w:r w:rsidRPr="00646227">
        <w:rPr>
          <w:rStyle w:val="StyleUnderline"/>
          <w:rFonts w:ascii="Georgia" w:hAnsi="Georgia"/>
        </w:rPr>
        <w:t>The Navy, which currently has no effective defense against China’s missile strategy, is shrinking</w:t>
      </w:r>
      <w:r w:rsidRPr="00646227">
        <w:rPr>
          <w:rFonts w:ascii="Georgia" w:hAnsi="Georgia"/>
          <w:sz w:val="16"/>
        </w:rPr>
        <w:t xml:space="preserve">. The Air Force has fewer planes and an older inventory than at any time since the inception of the service. </w:t>
      </w:r>
      <w:r w:rsidRPr="00646227">
        <w:rPr>
          <w:rStyle w:val="StyleUnderline"/>
          <w:rFonts w:ascii="Georgia" w:hAnsi="Georgia"/>
        </w:rPr>
        <w:t xml:space="preserve">The Army is being reduced to pre–World War II levels. All of this, and more, was recently detailed in the unanimous report of the National Defense Panel, which found that unless the defense cuts were reversed, the armed forces would in the near future be at </w:t>
      </w:r>
      <w:r w:rsidRPr="00646227">
        <w:rPr>
          <w:rStyle w:val="Emphasis"/>
          <w:rFonts w:ascii="Georgia" w:hAnsi="Georgia"/>
        </w:rPr>
        <w:t>high risk of not being able to carry out their missions.</w:t>
      </w:r>
    </w:p>
    <w:p w14:paraId="1D98FF69" w14:textId="77777777" w:rsidR="00E850BD" w:rsidRPr="00646227" w:rsidRDefault="00E850BD" w:rsidP="001D1961">
      <w:pPr>
        <w:rPr>
          <w:rFonts w:ascii="Georgia" w:hAnsi="Georgia"/>
        </w:rPr>
      </w:pPr>
    </w:p>
    <w:p w14:paraId="19A7FDA4" w14:textId="77777777" w:rsidR="00B16433" w:rsidRPr="00646227" w:rsidRDefault="00B16433" w:rsidP="001D1961">
      <w:pPr>
        <w:pStyle w:val="Heading3"/>
        <w:spacing w:before="0"/>
        <w:rPr>
          <w:rFonts w:ascii="Georgia" w:hAnsi="Georgia"/>
        </w:rPr>
      </w:pPr>
      <w:r w:rsidRPr="00646227">
        <w:rPr>
          <w:rFonts w:ascii="Georgia" w:hAnsi="Georgia"/>
        </w:rPr>
        <w:t>2NC – EMP</w:t>
      </w:r>
    </w:p>
    <w:p w14:paraId="6A6D2581" w14:textId="77777777" w:rsidR="00591D5A" w:rsidRPr="00646227" w:rsidRDefault="00591D5A" w:rsidP="001D1961">
      <w:pPr>
        <w:rPr>
          <w:rFonts w:ascii="Georgia" w:hAnsi="Georgia"/>
        </w:rPr>
      </w:pPr>
    </w:p>
    <w:p w14:paraId="18D4FA1A" w14:textId="77777777" w:rsidR="00591D5A" w:rsidRPr="00646227" w:rsidRDefault="00591D5A" w:rsidP="001D1961">
      <w:pPr>
        <w:pStyle w:val="Heading4"/>
        <w:spacing w:before="0"/>
        <w:rPr>
          <w:rFonts w:ascii="Georgia" w:hAnsi="Georgia"/>
        </w:rPr>
      </w:pPr>
      <w:r w:rsidRPr="00646227">
        <w:rPr>
          <w:rFonts w:ascii="Georgia" w:hAnsi="Georgia"/>
        </w:rPr>
        <w:t xml:space="preserve">China developing EMP weapons – will strike the U.S. </w:t>
      </w:r>
    </w:p>
    <w:p w14:paraId="3D8B6740" w14:textId="77777777" w:rsidR="00591D5A" w:rsidRPr="00646227" w:rsidRDefault="00591D5A" w:rsidP="001D1961">
      <w:pPr>
        <w:rPr>
          <w:rStyle w:val="Style13ptBold"/>
          <w:rFonts w:ascii="Georgia" w:hAnsi="Georgia"/>
          <w:b w:val="0"/>
          <w:sz w:val="22"/>
        </w:rPr>
      </w:pPr>
      <w:r w:rsidRPr="00646227">
        <w:rPr>
          <w:rStyle w:val="Style13ptBold"/>
          <w:rFonts w:ascii="Georgia" w:hAnsi="Georgia"/>
        </w:rPr>
        <w:t xml:space="preserve">Before Its News 15 </w:t>
      </w:r>
      <w:r w:rsidRPr="00646227">
        <w:rPr>
          <w:rStyle w:val="Style13ptBold"/>
          <w:rFonts w:ascii="Georgia" w:hAnsi="Georgia"/>
          <w:b w:val="0"/>
          <w:sz w:val="22"/>
        </w:rPr>
        <w:t>(Before Its News, cites Peter Vincent Pry, the Executive Director of the EMP Task Force on National and Homeland Security who has also served on the Congressional EMP Commission, the House Armed Services Committee and in the CIA, 9/6/15, “Is China is Planning EMP Attacks Against the United States?,” http://beforeitsnews.com/china/2015/09/is-china-is-planning-emp-attacks-against-the-united-states-2451800.html)</w:t>
      </w:r>
    </w:p>
    <w:p w14:paraId="2804D7BF" w14:textId="77777777" w:rsidR="00591D5A" w:rsidRPr="00646227" w:rsidRDefault="00591D5A" w:rsidP="001D1961">
      <w:pPr>
        <w:rPr>
          <w:rFonts w:ascii="Georgia" w:hAnsi="Georgia"/>
          <w:sz w:val="16"/>
        </w:rPr>
      </w:pPr>
      <w:r w:rsidRPr="00646227">
        <w:rPr>
          <w:rStyle w:val="StyleUnderline"/>
          <w:rFonts w:ascii="Georgia" w:hAnsi="Georgia"/>
        </w:rPr>
        <w:t>As tensions rise between</w:t>
      </w:r>
      <w:r w:rsidRPr="00646227">
        <w:rPr>
          <w:rFonts w:ascii="Georgia" w:hAnsi="Georgia"/>
          <w:sz w:val="16"/>
        </w:rPr>
        <w:t xml:space="preserve"> the </w:t>
      </w:r>
      <w:r w:rsidRPr="00646227">
        <w:rPr>
          <w:rStyle w:val="StyleUnderline"/>
          <w:rFonts w:ascii="Georgia" w:hAnsi="Georgia"/>
        </w:rPr>
        <w:t>Obama</w:t>
      </w:r>
      <w:r w:rsidRPr="00646227">
        <w:rPr>
          <w:rFonts w:ascii="Georgia" w:hAnsi="Georgia"/>
          <w:sz w:val="16"/>
        </w:rPr>
        <w:t xml:space="preserve"> Administration </w:t>
      </w:r>
      <w:r w:rsidRPr="00646227">
        <w:rPr>
          <w:rStyle w:val="StyleUnderline"/>
          <w:rFonts w:ascii="Georgia" w:hAnsi="Georgia"/>
        </w:rPr>
        <w:t>and China</w:t>
      </w:r>
      <w:r w:rsidRPr="00646227">
        <w:rPr>
          <w:rFonts w:ascii="Georgia" w:hAnsi="Georgia"/>
          <w:sz w:val="16"/>
        </w:rPr>
        <w:t xml:space="preserve"> over a host of national security issues, </w:t>
      </w:r>
      <w:r w:rsidRPr="00646227">
        <w:rPr>
          <w:rStyle w:val="StyleUnderline"/>
          <w:rFonts w:ascii="Georgia" w:hAnsi="Georgia"/>
        </w:rPr>
        <w:t>defense analysts warn</w:t>
      </w:r>
      <w:r w:rsidRPr="00646227">
        <w:rPr>
          <w:rFonts w:ascii="Georgia" w:hAnsi="Georgia"/>
          <w:sz w:val="16"/>
        </w:rPr>
        <w:t xml:space="preserve"> that </w:t>
      </w:r>
      <w:r w:rsidRPr="00646227">
        <w:rPr>
          <w:rStyle w:val="Emphasis"/>
          <w:rFonts w:ascii="Georgia" w:hAnsi="Georgia"/>
        </w:rPr>
        <w:t>China is planning a broad range of attacks against the United States using electromagnetic pulse (EMP)</w:t>
      </w:r>
      <w:r w:rsidRPr="00646227">
        <w:rPr>
          <w:rFonts w:ascii="Georgia" w:hAnsi="Georgia"/>
          <w:sz w:val="16"/>
        </w:rPr>
        <w:t xml:space="preserve"> weapons. </w:t>
      </w:r>
      <w:r w:rsidRPr="00646227">
        <w:rPr>
          <w:rStyle w:val="StyleUnderline"/>
          <w:rFonts w:ascii="Georgia" w:hAnsi="Georgia"/>
        </w:rPr>
        <w:t>EMP weapons can knock out all electronic systems</w:t>
      </w:r>
      <w:r w:rsidRPr="00646227">
        <w:rPr>
          <w:rFonts w:ascii="Georgia" w:hAnsi="Georgia"/>
          <w:sz w:val="16"/>
        </w:rPr>
        <w:t>, including those in computers and automobiles, by creating a burst of energy similar to the gamma-ray pulse produced by a nuclear blast. The EMP effect was discovered in 1962 after an above-ground nuclear test in the Pacific disabled electronics in Hawaii.</w:t>
      </w:r>
    </w:p>
    <w:p w14:paraId="2236512D" w14:textId="77777777" w:rsidR="00591D5A" w:rsidRPr="00646227" w:rsidRDefault="00591D5A" w:rsidP="001D1961">
      <w:pPr>
        <w:rPr>
          <w:rFonts w:ascii="Georgia" w:hAnsi="Georgia"/>
        </w:rPr>
      </w:pPr>
    </w:p>
    <w:p w14:paraId="6D623FCD" w14:textId="5F02376C" w:rsidR="00B16433" w:rsidRPr="00646227" w:rsidRDefault="00B16433" w:rsidP="001D1961">
      <w:pPr>
        <w:pStyle w:val="Heading4"/>
        <w:spacing w:before="0"/>
        <w:rPr>
          <w:rFonts w:ascii="Georgia" w:hAnsi="Georgia"/>
        </w:rPr>
      </w:pPr>
      <w:r w:rsidRPr="00646227">
        <w:rPr>
          <w:rFonts w:ascii="Georgia" w:hAnsi="Georgia"/>
        </w:rPr>
        <w:t xml:space="preserve">EMP attack leads to extinction – independently leads to </w:t>
      </w:r>
      <w:r w:rsidR="00337ABE" w:rsidRPr="00646227">
        <w:rPr>
          <w:rFonts w:ascii="Georgia" w:hAnsi="Georgia"/>
        </w:rPr>
        <w:t>Canadian</w:t>
      </w:r>
      <w:r w:rsidRPr="00646227">
        <w:rPr>
          <w:rFonts w:ascii="Georgia" w:hAnsi="Georgia"/>
        </w:rPr>
        <w:t xml:space="preserve"> economic collapse </w:t>
      </w:r>
    </w:p>
    <w:p w14:paraId="6D367C21" w14:textId="77777777" w:rsidR="00B16433" w:rsidRPr="00646227" w:rsidRDefault="00B16433" w:rsidP="001D1961">
      <w:pPr>
        <w:rPr>
          <w:rStyle w:val="Style13ptBold"/>
          <w:rFonts w:ascii="Georgia" w:hAnsi="Georgia"/>
          <w:b w:val="0"/>
          <w:sz w:val="22"/>
        </w:rPr>
      </w:pPr>
      <w:r w:rsidRPr="00646227">
        <w:rPr>
          <w:rStyle w:val="Style13ptBold"/>
          <w:rFonts w:ascii="Georgia" w:hAnsi="Georgia"/>
        </w:rPr>
        <w:t xml:space="preserve">Carafano 10 </w:t>
      </w:r>
      <w:r w:rsidRPr="00646227">
        <w:rPr>
          <w:rStyle w:val="Style13ptBold"/>
          <w:rFonts w:ascii="Georgia" w:hAnsi="Georgia"/>
          <w:b w:val="0"/>
          <w:sz w:val="22"/>
        </w:rPr>
        <w:t>– James Jay Carafano, Ph.D, Director of the Douglas and Sarah Allison Center for Foreign Policy Studies, and Richard Weitz, Ph.D, Senior Fellow and Director of the Center for Political–Military Analysis at the Hudson Institute, 11-17-2010, "EMP Attacks—What the U.S. Must Do Now" The Heritage Foundation, http://www.heritage.org/Research/Reports/2010/11/EMP-Attacks-What-the-US-Must-Do-Now</w:t>
      </w:r>
    </w:p>
    <w:p w14:paraId="5E44E41D" w14:textId="77777777" w:rsidR="00B16433" w:rsidRPr="00646227" w:rsidRDefault="00B16433" w:rsidP="001D1961">
      <w:pPr>
        <w:rPr>
          <w:rStyle w:val="StyleUnderline"/>
          <w:rFonts w:ascii="Georgia" w:hAnsi="Georgia"/>
        </w:rPr>
      </w:pPr>
      <w:r w:rsidRPr="00646227">
        <w:rPr>
          <w:rFonts w:ascii="Georgia" w:hAnsi="Georgia"/>
          <w:sz w:val="16"/>
        </w:rPr>
        <w:t>An electromagnetic pulse (</w:t>
      </w:r>
      <w:r w:rsidRPr="00646227">
        <w:rPr>
          <w:rStyle w:val="StyleUnderline"/>
          <w:rFonts w:ascii="Georgia" w:hAnsi="Georgia"/>
        </w:rPr>
        <w:t>EMP) attack represents one of the greatest threats imaginable—to the</w:t>
      </w:r>
      <w:r w:rsidRPr="00646227">
        <w:rPr>
          <w:rFonts w:ascii="Georgia" w:hAnsi="Georgia"/>
          <w:sz w:val="16"/>
        </w:rPr>
        <w:t xml:space="preserve"> United States and the </w:t>
      </w:r>
      <w:r w:rsidRPr="00646227">
        <w:rPr>
          <w:rStyle w:val="StyleUnderline"/>
          <w:rFonts w:ascii="Georgia" w:hAnsi="Georgia"/>
        </w:rPr>
        <w:t>world</w:t>
      </w:r>
      <w:r w:rsidRPr="00646227">
        <w:rPr>
          <w:rFonts w:ascii="Georgia" w:hAnsi="Georgia"/>
          <w:sz w:val="16"/>
        </w:rPr>
        <w:t xml:space="preserve">. An </w:t>
      </w:r>
      <w:r w:rsidRPr="00646227">
        <w:rPr>
          <w:rStyle w:val="StyleUnderline"/>
          <w:rFonts w:ascii="Georgia" w:hAnsi="Georgia"/>
        </w:rPr>
        <w:t>EMP occurs when a nuclear device is detonated high in the atmosphere</w:t>
      </w:r>
      <w:r w:rsidRPr="00646227">
        <w:rPr>
          <w:rFonts w:ascii="Georgia" w:hAnsi="Georgia"/>
          <w:sz w:val="16"/>
        </w:rPr>
        <w:t xml:space="preserve">—a phenomenon of which America’s enemies are well aware. The </w:t>
      </w:r>
      <w:r w:rsidRPr="00646227">
        <w:rPr>
          <w:rStyle w:val="StyleUnderline"/>
          <w:rFonts w:ascii="Georgia" w:hAnsi="Georgia"/>
        </w:rPr>
        <w:t>electromagnetic discharge can</w:t>
      </w:r>
      <w:r w:rsidRPr="00646227">
        <w:rPr>
          <w:rFonts w:ascii="Georgia" w:hAnsi="Georgia"/>
          <w:sz w:val="16"/>
        </w:rPr>
        <w:t xml:space="preserve"> permanently </w:t>
      </w:r>
      <w:r w:rsidRPr="00646227">
        <w:rPr>
          <w:rStyle w:val="StyleUnderline"/>
          <w:rFonts w:ascii="Georgia" w:hAnsi="Georgia"/>
        </w:rPr>
        <w:t>disable the electrical systems that run nearly all civilian and military infrastructures</w:t>
      </w:r>
      <w:r w:rsidRPr="00646227">
        <w:rPr>
          <w:rFonts w:ascii="Georgia" w:hAnsi="Georgia"/>
          <w:sz w:val="16"/>
        </w:rPr>
        <w:t xml:space="preserve">. A </w:t>
      </w:r>
      <w:r w:rsidRPr="00646227">
        <w:rPr>
          <w:rStyle w:val="StyleUnderline"/>
          <w:rFonts w:ascii="Georgia" w:hAnsi="Georgia"/>
        </w:rPr>
        <w:t>massive EMP attack</w:t>
      </w:r>
      <w:r w:rsidRPr="00646227">
        <w:rPr>
          <w:rFonts w:ascii="Georgia" w:hAnsi="Georgia"/>
          <w:sz w:val="16"/>
        </w:rPr>
        <w:t xml:space="preserve"> on the United States </w:t>
      </w:r>
      <w:r w:rsidRPr="00646227">
        <w:rPr>
          <w:rStyle w:val="StyleUnderline"/>
          <w:rFonts w:ascii="Georgia" w:hAnsi="Georgia"/>
        </w:rPr>
        <w:t>would produce</w:t>
      </w:r>
      <w:r w:rsidRPr="00646227">
        <w:rPr>
          <w:rFonts w:ascii="Georgia" w:hAnsi="Georgia"/>
          <w:sz w:val="16"/>
        </w:rPr>
        <w:t xml:space="preserve"> almost </w:t>
      </w:r>
      <w:r w:rsidRPr="00646227">
        <w:rPr>
          <w:rStyle w:val="StyleUnderline"/>
          <w:rFonts w:ascii="Georgia" w:hAnsi="Georgia"/>
        </w:rPr>
        <w:t>unimaginable devastation</w:t>
      </w:r>
      <w:r w:rsidRPr="00646227">
        <w:rPr>
          <w:rFonts w:ascii="Georgia" w:hAnsi="Georgia"/>
          <w:sz w:val="16"/>
        </w:rPr>
        <w:t xml:space="preserve">. Communications would collapse, transportation would halt, and electrical power would simply be non-existent. Not even a global humanitarian effort would be enough to keep </w:t>
      </w:r>
      <w:r w:rsidRPr="00646227">
        <w:rPr>
          <w:rStyle w:val="StyleUnderline"/>
          <w:rFonts w:ascii="Georgia" w:hAnsi="Georgia"/>
        </w:rPr>
        <w:t>hundreds of millions of</w:t>
      </w:r>
      <w:r w:rsidRPr="00646227">
        <w:rPr>
          <w:rFonts w:ascii="Georgia" w:hAnsi="Georgia"/>
          <w:sz w:val="16"/>
        </w:rPr>
        <w:t xml:space="preserve"> Americans from </w:t>
      </w:r>
      <w:r w:rsidRPr="00646227">
        <w:rPr>
          <w:rStyle w:val="StyleUnderline"/>
          <w:rFonts w:ascii="Georgia" w:hAnsi="Georgia"/>
        </w:rPr>
        <w:t>death</w:t>
      </w:r>
      <w:r w:rsidRPr="00646227">
        <w:rPr>
          <w:rFonts w:ascii="Georgia" w:hAnsi="Georgia"/>
          <w:sz w:val="16"/>
        </w:rPr>
        <w:t xml:space="preserve"> by starvation, exposure, or lack of medicine. </w:t>
      </w:r>
      <w:r w:rsidRPr="00646227">
        <w:rPr>
          <w:rStyle w:val="Emphasis"/>
          <w:rFonts w:ascii="Georgia" w:hAnsi="Georgia"/>
        </w:rPr>
        <w:t>Nor would the catastrophe stop at U.S. borders. Most of Canada would be devastated, too, as its infrastructure is integrated with the U.S. power grid</w:t>
      </w:r>
      <w:r w:rsidRPr="00646227">
        <w:rPr>
          <w:rFonts w:ascii="Georgia" w:hAnsi="Georgia"/>
          <w:sz w:val="16"/>
        </w:rPr>
        <w:t xml:space="preserve">. Without the American economic engine, the </w:t>
      </w:r>
      <w:r w:rsidRPr="00646227">
        <w:rPr>
          <w:rStyle w:val="StyleUnderline"/>
          <w:rFonts w:ascii="Georgia" w:hAnsi="Georgia"/>
        </w:rPr>
        <w:t>world economy would quickly collapse.</w:t>
      </w:r>
      <w:r w:rsidRPr="00646227">
        <w:rPr>
          <w:rFonts w:ascii="Georgia" w:hAnsi="Georgia"/>
          <w:sz w:val="16"/>
        </w:rPr>
        <w:t xml:space="preserve"> Much of the world’s intellectual brain power (half of it is in the United States) would be lost as well. </w:t>
      </w:r>
      <w:r w:rsidRPr="00646227">
        <w:rPr>
          <w:rStyle w:val="StyleUnderline"/>
          <w:rFonts w:ascii="Georgia" w:hAnsi="Georgia"/>
        </w:rPr>
        <w:t>Earth would most likely recede into the “new” Dark Ages.</w:t>
      </w:r>
    </w:p>
    <w:p w14:paraId="13F01C8E" w14:textId="77777777" w:rsidR="00B16433" w:rsidRPr="00646227" w:rsidRDefault="00B16433" w:rsidP="001D1961">
      <w:pPr>
        <w:rPr>
          <w:rFonts w:ascii="Georgia" w:hAnsi="Georgia"/>
        </w:rPr>
      </w:pPr>
    </w:p>
    <w:p w14:paraId="7D843C43" w14:textId="77777777" w:rsidR="00B16433" w:rsidRPr="00646227" w:rsidRDefault="00B16433" w:rsidP="001D1961">
      <w:pPr>
        <w:pStyle w:val="Heading4"/>
        <w:spacing w:before="0"/>
        <w:rPr>
          <w:rFonts w:ascii="Georgia" w:hAnsi="Georgia"/>
        </w:rPr>
      </w:pPr>
      <w:r w:rsidRPr="00646227">
        <w:rPr>
          <w:rFonts w:ascii="Georgia" w:hAnsi="Georgia"/>
        </w:rPr>
        <w:t xml:space="preserve">Causes Quebec to secede – the economy is a rallying point </w:t>
      </w:r>
    </w:p>
    <w:p w14:paraId="5508DDE2" w14:textId="77777777" w:rsidR="00B16433" w:rsidRPr="00646227" w:rsidRDefault="00B16433" w:rsidP="001D1961">
      <w:pPr>
        <w:rPr>
          <w:rFonts w:ascii="Georgia" w:hAnsi="Georgia"/>
        </w:rPr>
      </w:pPr>
      <w:r w:rsidRPr="00646227">
        <w:rPr>
          <w:rStyle w:val="Style13ptBold"/>
          <w:rFonts w:ascii="Georgia" w:hAnsi="Georgia"/>
        </w:rPr>
        <w:t>RT News 12</w:t>
      </w:r>
      <w:r w:rsidRPr="00646227">
        <w:rPr>
          <w:rFonts w:ascii="Georgia" w:hAnsi="Georgia"/>
          <w:sz w:val="16"/>
          <w:szCs w:val="16"/>
        </w:rPr>
        <w:t xml:space="preserve"> </w:t>
      </w:r>
      <w:r w:rsidRPr="00646227">
        <w:rPr>
          <w:rFonts w:ascii="Georgia" w:hAnsi="Georgia"/>
        </w:rPr>
        <w:t>Quebexit: Canada's separation anxiety Published time: September 04, 2012 http://rt.com/news/quebec-election-separation-canada-309/</w:t>
      </w:r>
    </w:p>
    <w:p w14:paraId="50351791" w14:textId="77777777" w:rsidR="00B16433" w:rsidRPr="00646227" w:rsidRDefault="00B16433" w:rsidP="001D1961">
      <w:pPr>
        <w:rPr>
          <w:rFonts w:ascii="Georgia" w:hAnsi="Georgia"/>
          <w:sz w:val="16"/>
        </w:rPr>
      </w:pPr>
      <w:r w:rsidRPr="00646227">
        <w:rPr>
          <w:rStyle w:val="Emphasis"/>
          <w:rFonts w:ascii="Georgia" w:hAnsi="Georgia"/>
        </w:rPr>
        <w:t>Quebec’s separatist</w:t>
      </w:r>
      <w:r w:rsidRPr="00646227">
        <w:rPr>
          <w:rFonts w:ascii="Georgia" w:hAnsi="Georgia"/>
          <w:b/>
          <w:bCs/>
          <w:u w:val="single"/>
        </w:rPr>
        <w:t xml:space="preserve"> party is expecting a </w:t>
      </w:r>
      <w:r w:rsidRPr="00646227">
        <w:rPr>
          <w:rStyle w:val="Emphasis"/>
          <w:rFonts w:ascii="Georgia" w:hAnsi="Georgia"/>
        </w:rPr>
        <w:t>comeback</w:t>
      </w:r>
      <w:r w:rsidRPr="00646227">
        <w:rPr>
          <w:rFonts w:ascii="Georgia" w:hAnsi="Georgia"/>
          <w:b/>
          <w:bCs/>
          <w:u w:val="single"/>
        </w:rPr>
        <w:t xml:space="preserve"> amidst</w:t>
      </w:r>
      <w:r w:rsidRPr="00646227">
        <w:rPr>
          <w:rFonts w:ascii="Georgia" w:hAnsi="Georgia"/>
          <w:sz w:val="16"/>
        </w:rPr>
        <w:t xml:space="preserve"> student protest and </w:t>
      </w:r>
      <w:r w:rsidRPr="00646227">
        <w:rPr>
          <w:rStyle w:val="Emphasis"/>
          <w:rFonts w:ascii="Georgia" w:hAnsi="Georgia"/>
        </w:rPr>
        <w:t>economic uncertainty</w:t>
      </w:r>
      <w:r w:rsidRPr="00646227">
        <w:rPr>
          <w:rFonts w:ascii="Georgia" w:hAnsi="Georgia"/>
          <w:sz w:val="16"/>
        </w:rPr>
        <w:t xml:space="preserve">. As voters head to the polls to choose their government, the French-speaking province looks on course for another referendum to split from Canada. Tuesday’s provincial election is a three-way fight between the incumbent Liberals, newly-formed coalition Avenir Quebec, and </w:t>
      </w:r>
      <w:r w:rsidRPr="00646227">
        <w:rPr>
          <w:rFonts w:ascii="Georgia" w:hAnsi="Georgia"/>
          <w:u w:val="single"/>
        </w:rPr>
        <w:t>the separatist Party</w:t>
      </w:r>
      <w:r w:rsidRPr="00646227">
        <w:rPr>
          <w:rFonts w:ascii="Georgia" w:hAnsi="Georgia"/>
          <w:sz w:val="16"/>
        </w:rPr>
        <w:t xml:space="preserve"> Quebecois (PQ). PQ </w:t>
      </w:r>
      <w:r w:rsidRPr="00646227">
        <w:rPr>
          <w:rFonts w:ascii="Georgia" w:hAnsi="Georgia"/>
          <w:u w:val="single"/>
        </w:rPr>
        <w:t>has been proving</w:t>
      </w:r>
      <w:r w:rsidRPr="00646227">
        <w:rPr>
          <w:rFonts w:ascii="Georgia" w:hAnsi="Georgia"/>
          <w:sz w:val="16"/>
        </w:rPr>
        <w:t xml:space="preserve"> most </w:t>
      </w:r>
      <w:r w:rsidRPr="00646227">
        <w:rPr>
          <w:rFonts w:ascii="Georgia" w:hAnsi="Georgia"/>
          <w:u w:val="single"/>
        </w:rPr>
        <w:t>popular</w:t>
      </w:r>
      <w:r w:rsidRPr="00646227">
        <w:rPr>
          <w:rFonts w:ascii="Georgia" w:hAnsi="Georgia"/>
          <w:sz w:val="16"/>
        </w:rPr>
        <w:t xml:space="preserve"> at the polls – marching ahead of the others at around 33 per cent. Liberal premier, Jean Charest, head of Quebec’s government for nearly a decade, called for an early election on August 1 due to looming student protests. However, throughout the election campaign he has trailed the separatist Party Quebecois leader Pauline Marois in the polls. PQ’s popularity means </w:t>
      </w:r>
      <w:r w:rsidRPr="00646227">
        <w:rPr>
          <w:rFonts w:ascii="Georgia" w:hAnsi="Georgia"/>
          <w:u w:val="single"/>
        </w:rPr>
        <w:t>the issue of Quebec’s separation from Canada has surfaced again</w:t>
      </w:r>
      <w:r w:rsidRPr="00646227">
        <w:rPr>
          <w:rFonts w:ascii="Georgia" w:hAnsi="Georgia"/>
          <w:sz w:val="16"/>
        </w:rPr>
        <w:t xml:space="preserve">. Quebec has already had two unsuccessful referenda that came close to splitting Quebec from Canada in the past: one in 1980 with 40 per cent support and another in 1995 with almost 50 per cent voting for separation. </w:t>
      </w:r>
      <w:r w:rsidRPr="00646227">
        <w:rPr>
          <w:rFonts w:ascii="Georgia" w:hAnsi="Georgia"/>
          <w:u w:val="single"/>
        </w:rPr>
        <w:t>The separatists</w:t>
      </w:r>
      <w:r w:rsidRPr="00646227">
        <w:rPr>
          <w:rFonts w:ascii="Georgia" w:hAnsi="Georgia"/>
          <w:sz w:val="16"/>
        </w:rPr>
        <w:t xml:space="preserve"> leading in the polls </w:t>
      </w:r>
      <w:r w:rsidRPr="00646227">
        <w:rPr>
          <w:rFonts w:ascii="Georgia" w:hAnsi="Georgia"/>
          <w:u w:val="single"/>
        </w:rPr>
        <w:t>claim their</w:t>
      </w:r>
      <w:r w:rsidRPr="00646227">
        <w:rPr>
          <w:rFonts w:ascii="Georgia" w:hAnsi="Georgia"/>
          <w:sz w:val="16"/>
        </w:rPr>
        <w:t xml:space="preserve"> short-term </w:t>
      </w:r>
      <w:r w:rsidRPr="00646227">
        <w:rPr>
          <w:rFonts w:ascii="Georgia" w:hAnsi="Georgia"/>
          <w:u w:val="single"/>
        </w:rPr>
        <w:t>priority would be</w:t>
      </w:r>
      <w:r w:rsidRPr="00646227">
        <w:rPr>
          <w:rFonts w:ascii="Georgia" w:hAnsi="Georgia"/>
          <w:sz w:val="16"/>
        </w:rPr>
        <w:t xml:space="preserve"> picking </w:t>
      </w:r>
      <w:r w:rsidRPr="00646227">
        <w:rPr>
          <w:rFonts w:ascii="Georgia" w:hAnsi="Georgia"/>
          <w:u w:val="single"/>
        </w:rPr>
        <w:t>the economy</w:t>
      </w:r>
      <w:r w:rsidRPr="00646227">
        <w:rPr>
          <w:rFonts w:ascii="Georgia" w:hAnsi="Georgia"/>
          <w:sz w:val="16"/>
        </w:rPr>
        <w:t xml:space="preserve"> up off its knees, instead of pushing for a separation vote straight away. "It's very important for me to manage our finances responsibly. That is without doubt why our engagements are the least costly of all parties," Marois told Canadian media, while outlining a program that sets out new spending of $1 billion over five years. At the same time she stated that she would hold an independence vote "tomorrow morning" if the conditions were right. Further, </w:t>
      </w:r>
      <w:r w:rsidRPr="00646227">
        <w:rPr>
          <w:rFonts w:ascii="Georgia" w:hAnsi="Georgia"/>
          <w:u w:val="single"/>
        </w:rPr>
        <w:t>the party leader clarified</w:t>
      </w:r>
      <w:r w:rsidRPr="00646227">
        <w:rPr>
          <w:rFonts w:ascii="Georgia" w:hAnsi="Georgia"/>
          <w:sz w:val="16"/>
        </w:rPr>
        <w:t xml:space="preserve"> that </w:t>
      </w:r>
      <w:r w:rsidRPr="00646227">
        <w:rPr>
          <w:rFonts w:ascii="Georgia" w:hAnsi="Georgia"/>
          <w:u w:val="single"/>
        </w:rPr>
        <w:t>a referendum</w:t>
      </w:r>
      <w:r w:rsidRPr="00646227">
        <w:rPr>
          <w:rFonts w:ascii="Georgia" w:hAnsi="Georgia"/>
          <w:sz w:val="16"/>
        </w:rPr>
        <w:t xml:space="preserve"> on Quebec's independence </w:t>
      </w:r>
      <w:r w:rsidRPr="00646227">
        <w:rPr>
          <w:rFonts w:ascii="Georgia" w:hAnsi="Georgia"/>
          <w:u w:val="single"/>
        </w:rPr>
        <w:t>would</w:t>
      </w:r>
      <w:r w:rsidRPr="00646227">
        <w:rPr>
          <w:rFonts w:ascii="Georgia" w:hAnsi="Georgia"/>
          <w:sz w:val="16"/>
        </w:rPr>
        <w:t xml:space="preserve"> only </w:t>
      </w:r>
      <w:r w:rsidRPr="00646227">
        <w:rPr>
          <w:rFonts w:ascii="Georgia" w:hAnsi="Georgia"/>
          <w:u w:val="single"/>
        </w:rPr>
        <w:t>be held if there was</w:t>
      </w:r>
      <w:r w:rsidRPr="00646227">
        <w:rPr>
          <w:rFonts w:ascii="Georgia" w:hAnsi="Georgia"/>
          <w:sz w:val="16"/>
        </w:rPr>
        <w:t xml:space="preserve"> complete </w:t>
      </w:r>
      <w:r w:rsidRPr="00646227">
        <w:rPr>
          <w:rFonts w:ascii="Georgia" w:hAnsi="Georgia"/>
          <w:u w:val="single"/>
        </w:rPr>
        <w:t>confidence in a win</w:t>
      </w:r>
      <w:r w:rsidRPr="00646227">
        <w:rPr>
          <w:rFonts w:ascii="Georgia" w:hAnsi="Georgia"/>
          <w:sz w:val="16"/>
        </w:rPr>
        <w:t xml:space="preserve">. For now, opinion polls suggest that only less than 40 per cent of the province's population would support a split. Protests and lack of support for Liberals The new buzz over Quebec comes after months of student and union protests raging this spring and summer against tuition hikes in the province and the controversial new Bill 78, which restricts mass gatherings in the province. Tens of thousands of students have made their outrage public by demonstrating and clashing with police, making headlines across the world. Protests began in February, resulting in about 2,500 arrests. Tuesday's vote is seen by many as an echo of this public discontent. </w:t>
      </w:r>
      <w:r w:rsidRPr="00646227">
        <w:rPr>
          <w:rFonts w:ascii="Georgia" w:hAnsi="Georgia"/>
          <w:u w:val="single"/>
        </w:rPr>
        <w:t>Experts believe</w:t>
      </w:r>
      <w:r w:rsidRPr="00646227">
        <w:rPr>
          <w:rFonts w:ascii="Georgia" w:hAnsi="Georgia"/>
          <w:sz w:val="16"/>
        </w:rPr>
        <w:t xml:space="preserve"> that </w:t>
      </w:r>
      <w:r w:rsidRPr="00646227">
        <w:rPr>
          <w:rFonts w:ascii="Georgia" w:hAnsi="Georgia"/>
          <w:u w:val="single"/>
        </w:rPr>
        <w:t>the more</w:t>
      </w:r>
      <w:r w:rsidRPr="00646227">
        <w:rPr>
          <w:rFonts w:ascii="Georgia" w:hAnsi="Georgia"/>
          <w:sz w:val="16"/>
        </w:rPr>
        <w:t xml:space="preserve"> the </w:t>
      </w:r>
      <w:r w:rsidRPr="00646227">
        <w:rPr>
          <w:rStyle w:val="Emphasis"/>
          <w:rFonts w:ascii="Georgia" w:hAnsi="Georgia"/>
        </w:rPr>
        <w:t>economic uncertainty</w:t>
      </w:r>
      <w:r w:rsidRPr="00646227">
        <w:rPr>
          <w:rFonts w:ascii="Georgia" w:hAnsi="Georgia"/>
          <w:b/>
          <w:bCs/>
          <w:u w:val="single"/>
        </w:rPr>
        <w:t xml:space="preserve"> continues, the </w:t>
      </w:r>
      <w:r w:rsidRPr="00646227">
        <w:rPr>
          <w:rStyle w:val="Emphasis"/>
          <w:rFonts w:ascii="Georgia" w:hAnsi="Georgia"/>
        </w:rPr>
        <w:t>louder</w:t>
      </w:r>
      <w:r w:rsidRPr="00646227">
        <w:rPr>
          <w:rFonts w:ascii="Georgia" w:hAnsi="Georgia"/>
          <w:b/>
          <w:bCs/>
          <w:u w:val="single"/>
        </w:rPr>
        <w:t xml:space="preserve"> the calls for </w:t>
      </w:r>
      <w:r w:rsidRPr="00646227">
        <w:rPr>
          <w:rStyle w:val="Emphasis"/>
          <w:rFonts w:ascii="Georgia" w:hAnsi="Georgia"/>
        </w:rPr>
        <w:t>Quebec's sovereignty</w:t>
      </w:r>
      <w:r w:rsidRPr="00646227">
        <w:rPr>
          <w:rFonts w:ascii="Georgia" w:hAnsi="Georgia"/>
          <w:b/>
          <w:bCs/>
          <w:u w:val="single"/>
        </w:rPr>
        <w:t xml:space="preserve"> will be</w:t>
      </w:r>
      <w:r w:rsidRPr="00646227">
        <w:rPr>
          <w:rFonts w:ascii="Georgia" w:hAnsi="Georgia"/>
          <w:sz w:val="16"/>
        </w:rPr>
        <w:t xml:space="preserve">. </w:t>
      </w:r>
      <w:r w:rsidRPr="00646227">
        <w:rPr>
          <w:rFonts w:ascii="Georgia" w:hAnsi="Georgia"/>
          <w:u w:val="single"/>
        </w:rPr>
        <w:t>After nine years of Liberals governing Quebec, people have grown wary</w:t>
      </w:r>
      <w:r w:rsidRPr="00646227">
        <w:rPr>
          <w:rFonts w:ascii="Georgia" w:hAnsi="Georgia"/>
          <w:sz w:val="16"/>
        </w:rPr>
        <w:t xml:space="preserve"> and reluctant to re-elect them considering the student unrest that evolved into a larger social protest, says Concordia political science Professor Bruce Hicks. "</w:t>
      </w:r>
      <w:r w:rsidRPr="00646227">
        <w:rPr>
          <w:rStyle w:val="StyleUnderline"/>
          <w:rFonts w:ascii="Georgia" w:hAnsi="Georgia"/>
        </w:rPr>
        <w:t>Quebecers tend to tire of the government and throw them out</w:t>
      </w:r>
      <w:r w:rsidRPr="00646227">
        <w:rPr>
          <w:rFonts w:ascii="Georgia" w:hAnsi="Georgia"/>
          <w:sz w:val="16"/>
        </w:rPr>
        <w:t xml:space="preserve">," he says. "It's sort of been the tradition in Quebec politics." "It's not going to be a referendum or nothing," said Antonia Maioni, a political scientist at McGill University. "The idea is to have smaller wins and move towards an eventual, perhaps, referendum. At least [Pauline Marois] can then go back to her party and say I'm moving to a third referendum." Referendum agenda: PQ’s referendum agenda consists of two phases. First, </w:t>
      </w:r>
      <w:r w:rsidRPr="00646227">
        <w:rPr>
          <w:rFonts w:ascii="Georgia" w:hAnsi="Georgia"/>
          <w:u w:val="single"/>
        </w:rPr>
        <w:t>Marois plans to ask</w:t>
      </w:r>
      <w:r w:rsidRPr="00646227">
        <w:rPr>
          <w:rFonts w:ascii="Georgia" w:hAnsi="Georgia"/>
          <w:sz w:val="16"/>
        </w:rPr>
        <w:t xml:space="preserve"> Ottawa </w:t>
      </w:r>
      <w:r w:rsidRPr="00646227">
        <w:rPr>
          <w:rFonts w:ascii="Georgia" w:hAnsi="Georgia"/>
          <w:u w:val="single"/>
        </w:rPr>
        <w:t>for greater control in</w:t>
      </w:r>
      <w:r w:rsidRPr="00646227">
        <w:rPr>
          <w:rFonts w:ascii="Georgia" w:hAnsi="Georgia"/>
          <w:sz w:val="16"/>
        </w:rPr>
        <w:t xml:space="preserve"> areas such as foreign policy and </w:t>
      </w:r>
      <w:r w:rsidRPr="00646227">
        <w:rPr>
          <w:rFonts w:ascii="Georgia" w:hAnsi="Georgia"/>
          <w:u w:val="single"/>
        </w:rPr>
        <w:t>economic development. Any</w:t>
      </w:r>
      <w:r w:rsidRPr="00646227">
        <w:rPr>
          <w:rFonts w:ascii="Georgia" w:hAnsi="Georgia"/>
          <w:sz w:val="16"/>
        </w:rPr>
        <w:t xml:space="preserve"> kind of </w:t>
      </w:r>
      <w:r w:rsidRPr="00646227">
        <w:rPr>
          <w:rFonts w:ascii="Georgia" w:hAnsi="Georgia"/>
          <w:u w:val="single"/>
        </w:rPr>
        <w:t>refusal</w:t>
      </w:r>
      <w:r w:rsidRPr="00646227">
        <w:rPr>
          <w:rFonts w:ascii="Georgia" w:hAnsi="Georgia"/>
          <w:sz w:val="16"/>
        </w:rPr>
        <w:t xml:space="preserve"> from Ottawa would be met with a legislative fight and any of PQ’s losses </w:t>
      </w:r>
      <w:r w:rsidRPr="00646227">
        <w:rPr>
          <w:rFonts w:ascii="Georgia" w:hAnsi="Georgia"/>
          <w:b/>
          <w:bCs/>
          <w:u w:val="single"/>
        </w:rPr>
        <w:t>would be</w:t>
      </w:r>
      <w:r w:rsidRPr="00646227">
        <w:rPr>
          <w:rFonts w:ascii="Georgia" w:hAnsi="Georgia"/>
          <w:sz w:val="16"/>
        </w:rPr>
        <w:t xml:space="preserve"> added to the list of </w:t>
      </w:r>
      <w:r w:rsidRPr="00646227">
        <w:rPr>
          <w:rFonts w:ascii="Georgia" w:hAnsi="Georgia"/>
          <w:b/>
          <w:bCs/>
          <w:u w:val="single"/>
        </w:rPr>
        <w:t xml:space="preserve">reasons why Quebec should </w:t>
      </w:r>
      <w:r w:rsidRPr="00646227">
        <w:rPr>
          <w:rStyle w:val="Emphasis"/>
          <w:rFonts w:ascii="Georgia" w:hAnsi="Georgia"/>
        </w:rPr>
        <w:t>separate</w:t>
      </w:r>
      <w:r w:rsidRPr="00646227">
        <w:rPr>
          <w:rFonts w:ascii="Georgia" w:hAnsi="Georgia"/>
          <w:sz w:val="16"/>
        </w:rPr>
        <w:t xml:space="preserve">. The second phase is setting referendum in motion. PQ has already transferred the responsibility for calling a referendum to the general public. Currently, </w:t>
      </w:r>
      <w:r w:rsidRPr="00646227">
        <w:rPr>
          <w:rFonts w:ascii="Georgia" w:hAnsi="Georgia"/>
          <w:u w:val="single"/>
        </w:rPr>
        <w:t>as soon as 850,000 people sign a petition</w:t>
      </w:r>
      <w:r w:rsidRPr="00646227">
        <w:rPr>
          <w:rFonts w:ascii="Georgia" w:hAnsi="Georgia"/>
          <w:sz w:val="16"/>
        </w:rPr>
        <w:t xml:space="preserve"> – 15 per cent of Quebec’s population – </w:t>
      </w:r>
      <w:r w:rsidRPr="00646227">
        <w:rPr>
          <w:rFonts w:ascii="Georgia" w:hAnsi="Georgia"/>
          <w:b/>
          <w:bCs/>
          <w:u w:val="single"/>
        </w:rPr>
        <w:t xml:space="preserve">the public could </w:t>
      </w:r>
      <w:r w:rsidRPr="00646227">
        <w:rPr>
          <w:rStyle w:val="Emphasis"/>
          <w:rFonts w:ascii="Georgia" w:hAnsi="Georgia"/>
        </w:rPr>
        <w:t>demand a referendum</w:t>
      </w:r>
      <w:r w:rsidRPr="00646227">
        <w:rPr>
          <w:rFonts w:ascii="Georgia" w:hAnsi="Georgia"/>
          <w:sz w:val="16"/>
        </w:rPr>
        <w:t xml:space="preserve">. Moreover, Marois plans to establish a new cabinet post that would manage such requests, CBC reported. Canadian reporter Michael Forian says </w:t>
      </w:r>
      <w:r w:rsidRPr="00646227">
        <w:rPr>
          <w:rFonts w:ascii="Georgia" w:hAnsi="Georgia"/>
          <w:b/>
          <w:bCs/>
          <w:u w:val="single"/>
        </w:rPr>
        <w:t xml:space="preserve">Quebec is </w:t>
      </w:r>
      <w:r w:rsidRPr="00646227">
        <w:rPr>
          <w:rStyle w:val="Emphasis"/>
          <w:rFonts w:ascii="Georgia" w:hAnsi="Georgia"/>
        </w:rPr>
        <w:t>growing estranged</w:t>
      </w:r>
      <w:r w:rsidRPr="00646227">
        <w:rPr>
          <w:rFonts w:ascii="Georgia" w:hAnsi="Georgia"/>
          <w:b/>
          <w:bCs/>
          <w:u w:val="single"/>
        </w:rPr>
        <w:t xml:space="preserve"> from the rest of Canada</w:t>
      </w:r>
      <w:r w:rsidRPr="00646227">
        <w:rPr>
          <w:rFonts w:ascii="Georgia" w:hAnsi="Georgia"/>
          <w:sz w:val="16"/>
        </w:rPr>
        <w:t>, while half of Canadians no longer care whether Quebec chooses to separate or not.</w:t>
      </w:r>
    </w:p>
    <w:p w14:paraId="1FD6082B" w14:textId="77777777" w:rsidR="00B16433" w:rsidRPr="00646227" w:rsidRDefault="00B16433" w:rsidP="001D1961">
      <w:pPr>
        <w:rPr>
          <w:rFonts w:ascii="Georgia" w:hAnsi="Georgia"/>
          <w:sz w:val="14"/>
        </w:rPr>
      </w:pPr>
    </w:p>
    <w:p w14:paraId="71042213" w14:textId="77777777" w:rsidR="00B16433" w:rsidRPr="00646227" w:rsidRDefault="00B16433" w:rsidP="001D1961">
      <w:pPr>
        <w:rPr>
          <w:rFonts w:ascii="Georgia" w:hAnsi="Georgia"/>
          <w:sz w:val="14"/>
        </w:rPr>
      </w:pPr>
    </w:p>
    <w:p w14:paraId="469C258B" w14:textId="77777777" w:rsidR="00B16433" w:rsidRPr="00646227" w:rsidRDefault="00B16433" w:rsidP="001D1961">
      <w:pPr>
        <w:pStyle w:val="Heading4"/>
        <w:spacing w:before="0"/>
        <w:rPr>
          <w:rFonts w:ascii="Georgia" w:hAnsi="Georgia"/>
        </w:rPr>
      </w:pPr>
      <w:r w:rsidRPr="00646227">
        <w:rPr>
          <w:rFonts w:ascii="Georgia" w:hAnsi="Georgia"/>
        </w:rPr>
        <w:t>Multiple scenarios for extinction</w:t>
      </w:r>
    </w:p>
    <w:p w14:paraId="6F591C09" w14:textId="77777777" w:rsidR="00B16433" w:rsidRPr="00646227" w:rsidRDefault="00B16433" w:rsidP="001D1961">
      <w:pPr>
        <w:rPr>
          <w:rFonts w:ascii="Georgia" w:hAnsi="Georgia"/>
          <w:sz w:val="16"/>
          <w:szCs w:val="16"/>
        </w:rPr>
      </w:pPr>
      <w:r w:rsidRPr="00646227">
        <w:rPr>
          <w:rStyle w:val="Style13ptBold"/>
          <w:rFonts w:ascii="Georgia" w:hAnsi="Georgia"/>
        </w:rPr>
        <w:t>Matthews 14</w:t>
      </w:r>
      <w:r w:rsidRPr="00646227">
        <w:rPr>
          <w:rFonts w:ascii="Georgia" w:hAnsi="Georgia"/>
        </w:rPr>
        <w:t xml:space="preserve"> Daniel S. Matthews, Center for International Maritime Security (CIMSEC). “The Quebec Wars” http://www.isn.ethz.ch/Digital-Library/Articles/Detail?id=181216</w:t>
      </w:r>
    </w:p>
    <w:p w14:paraId="48957D9B" w14:textId="77777777" w:rsidR="00B16433" w:rsidRPr="00646227" w:rsidRDefault="00B16433" w:rsidP="001D1961">
      <w:pPr>
        <w:rPr>
          <w:rFonts w:ascii="Georgia" w:hAnsi="Georgia"/>
          <w:sz w:val="16"/>
        </w:rPr>
      </w:pPr>
      <w:r w:rsidRPr="00646227">
        <w:rPr>
          <w:rFonts w:ascii="Georgia" w:hAnsi="Georgia"/>
          <w:u w:val="single"/>
        </w:rPr>
        <w:t>Thought</w:t>
      </w:r>
      <w:r w:rsidRPr="00646227">
        <w:rPr>
          <w:rFonts w:ascii="Georgia" w:hAnsi="Georgia"/>
          <w:sz w:val="16"/>
        </w:rPr>
        <w:t xml:space="preserve"> of </w:t>
      </w:r>
      <w:r w:rsidRPr="00646227">
        <w:rPr>
          <w:rFonts w:ascii="Georgia" w:hAnsi="Georgia"/>
          <w:u w:val="single"/>
        </w:rPr>
        <w:t>Canada</w:t>
      </w:r>
      <w:r w:rsidRPr="00646227">
        <w:rPr>
          <w:rFonts w:ascii="Georgia" w:hAnsi="Georgia"/>
          <w:sz w:val="16"/>
        </w:rPr>
        <w:t xml:space="preserve"> being the region where the </w:t>
      </w:r>
      <w:r w:rsidRPr="00646227">
        <w:rPr>
          <w:rFonts w:ascii="Georgia" w:hAnsi="Georgia"/>
          <w:u w:val="single"/>
        </w:rPr>
        <w:t>sparks</w:t>
      </w:r>
      <w:r w:rsidRPr="00646227">
        <w:rPr>
          <w:rFonts w:ascii="Georgia" w:hAnsi="Georgia"/>
          <w:sz w:val="16"/>
        </w:rPr>
        <w:t xml:space="preserve"> for </w:t>
      </w:r>
      <w:r w:rsidRPr="00646227">
        <w:rPr>
          <w:rFonts w:ascii="Georgia" w:hAnsi="Georgia"/>
          <w:b/>
          <w:bCs/>
          <w:u w:val="single"/>
        </w:rPr>
        <w:t>World War III</w:t>
      </w:r>
      <w:r w:rsidRPr="00646227">
        <w:rPr>
          <w:rFonts w:ascii="Georgia" w:hAnsi="Georgia"/>
          <w:sz w:val="16"/>
        </w:rPr>
        <w:t xml:space="preserve"> will be struck may not seem likely, but </w:t>
      </w:r>
      <w:r w:rsidRPr="00646227">
        <w:rPr>
          <w:rFonts w:ascii="Georgia" w:hAnsi="Georgia"/>
          <w:u w:val="single"/>
        </w:rPr>
        <w:t>there is one area where a foreign foe could surprise the West: Quebec. If Quebec were to secede</w:t>
      </w:r>
      <w:r w:rsidRPr="00646227">
        <w:rPr>
          <w:rFonts w:ascii="Georgia" w:hAnsi="Georgia"/>
          <w:sz w:val="16"/>
        </w:rPr>
        <w:t xml:space="preserve"> from Canada, two unsettling possibilities could occur. The first is that </w:t>
      </w:r>
      <w:r w:rsidRPr="00646227">
        <w:rPr>
          <w:rFonts w:ascii="Georgia" w:hAnsi="Georgia"/>
          <w:b/>
          <w:bCs/>
          <w:u w:val="single"/>
        </w:rPr>
        <w:t xml:space="preserve">Canada could go </w:t>
      </w:r>
      <w:r w:rsidRPr="00646227">
        <w:rPr>
          <w:rStyle w:val="StyleUnderline"/>
          <w:rFonts w:ascii="Georgia" w:hAnsi="Georgia"/>
        </w:rPr>
        <w:t>to war with its wayward province</w:t>
      </w:r>
      <w:r w:rsidRPr="00646227">
        <w:rPr>
          <w:rFonts w:ascii="Georgia" w:hAnsi="Georgia"/>
          <w:sz w:val="16"/>
        </w:rPr>
        <w:t xml:space="preserve">. The second is that some power like </w:t>
      </w:r>
      <w:r w:rsidRPr="00646227">
        <w:rPr>
          <w:rFonts w:ascii="Georgia" w:hAnsi="Georgia"/>
          <w:u w:val="single"/>
        </w:rPr>
        <w:t>China or Russia could build an alliance with Quebec</w:t>
      </w:r>
      <w:r w:rsidRPr="00646227">
        <w:rPr>
          <w:rFonts w:ascii="Georgia" w:hAnsi="Georgia"/>
          <w:sz w:val="16"/>
        </w:rPr>
        <w:t xml:space="preserve">. While such possibilities are unlikely, there are means of defense. The Canadian </w:t>
      </w:r>
      <w:r w:rsidRPr="00646227">
        <w:rPr>
          <w:rFonts w:ascii="Georgia" w:hAnsi="Georgia"/>
          <w:b/>
          <w:bCs/>
          <w:u w:val="single"/>
        </w:rPr>
        <w:t>Civil War</w:t>
      </w:r>
      <w:r w:rsidRPr="00646227">
        <w:rPr>
          <w:rFonts w:ascii="Georgia" w:hAnsi="Georgia"/>
          <w:sz w:val="16"/>
        </w:rPr>
        <w:t xml:space="preserve"> </w:t>
      </w:r>
      <w:r w:rsidRPr="00646227">
        <w:rPr>
          <w:rFonts w:ascii="Georgia" w:hAnsi="Georgia"/>
          <w:u w:val="single"/>
        </w:rPr>
        <w:t>If Quebec were to secede</w:t>
      </w:r>
      <w:r w:rsidRPr="00646227">
        <w:rPr>
          <w:rFonts w:ascii="Georgia" w:hAnsi="Georgia"/>
          <w:sz w:val="16"/>
        </w:rPr>
        <w:t xml:space="preserve"> from Canada, </w:t>
      </w:r>
      <w:r w:rsidRPr="00646227">
        <w:rPr>
          <w:rFonts w:ascii="Georgia" w:hAnsi="Georgia"/>
          <w:u w:val="single"/>
        </w:rPr>
        <w:t>there are several points that could spark a civil war</w:t>
      </w:r>
      <w:r w:rsidRPr="00646227">
        <w:rPr>
          <w:rFonts w:ascii="Georgia" w:hAnsi="Georgia"/>
          <w:sz w:val="16"/>
        </w:rPr>
        <w:t xml:space="preserve"> between the two. The least likely would be national pride. </w:t>
      </w:r>
      <w:r w:rsidRPr="00646227">
        <w:rPr>
          <w:rFonts w:ascii="Georgia" w:hAnsi="Georgia"/>
          <w:u w:val="single"/>
        </w:rPr>
        <w:t>There are</w:t>
      </w:r>
      <w:r w:rsidRPr="00646227">
        <w:rPr>
          <w:rFonts w:ascii="Georgia" w:hAnsi="Georgia"/>
          <w:sz w:val="16"/>
        </w:rPr>
        <w:t xml:space="preserve"> several </w:t>
      </w:r>
      <w:r w:rsidRPr="00646227">
        <w:rPr>
          <w:rFonts w:ascii="Georgia" w:hAnsi="Georgia"/>
          <w:u w:val="single"/>
        </w:rPr>
        <w:t>economic reasons that could provide the tinder for war</w:t>
      </w:r>
      <w:r w:rsidRPr="00646227">
        <w:rPr>
          <w:rFonts w:ascii="Georgia" w:hAnsi="Georgia"/>
          <w:sz w:val="16"/>
        </w:rPr>
        <w:t xml:space="preserve">. Quebec controls the mouth of the St. Lawrence River, and </w:t>
      </w:r>
      <w:r w:rsidRPr="00646227">
        <w:rPr>
          <w:rFonts w:ascii="Georgia" w:hAnsi="Georgia"/>
          <w:u w:val="single"/>
        </w:rPr>
        <w:t>Quebec could</w:t>
      </w:r>
      <w:r w:rsidRPr="00646227">
        <w:rPr>
          <w:rFonts w:ascii="Georgia" w:hAnsi="Georgia"/>
          <w:sz w:val="16"/>
        </w:rPr>
        <w:t xml:space="preserve"> use that control to </w:t>
      </w:r>
      <w:r w:rsidRPr="00646227">
        <w:rPr>
          <w:rFonts w:ascii="Georgia" w:hAnsi="Georgia"/>
          <w:u w:val="single"/>
        </w:rPr>
        <w:t>wage economic war with Western Canada</w:t>
      </w:r>
      <w:r w:rsidRPr="00646227">
        <w:rPr>
          <w:rFonts w:ascii="Georgia" w:hAnsi="Georgia"/>
          <w:sz w:val="16"/>
        </w:rPr>
        <w:t xml:space="preserve">. In addition, </w:t>
      </w:r>
      <w:r w:rsidRPr="00646227">
        <w:rPr>
          <w:rFonts w:ascii="Georgia" w:hAnsi="Georgia"/>
          <w:u w:val="single"/>
        </w:rPr>
        <w:t>Quebec possesses</w:t>
      </w:r>
      <w:r w:rsidRPr="00646227">
        <w:rPr>
          <w:rFonts w:ascii="Georgia" w:hAnsi="Georgia"/>
          <w:sz w:val="16"/>
        </w:rPr>
        <w:t xml:space="preserve"> significant </w:t>
      </w:r>
      <w:r w:rsidRPr="00646227">
        <w:rPr>
          <w:rFonts w:ascii="Georgia" w:hAnsi="Georgia"/>
          <w:u w:val="single"/>
        </w:rPr>
        <w:t>reserves</w:t>
      </w:r>
      <w:r w:rsidRPr="00646227">
        <w:rPr>
          <w:rFonts w:ascii="Georgia" w:hAnsi="Georgia"/>
          <w:sz w:val="16"/>
        </w:rPr>
        <w:t xml:space="preserve"> of natural resources </w:t>
      </w:r>
      <w:r w:rsidRPr="00646227">
        <w:rPr>
          <w:rFonts w:ascii="Georgia" w:hAnsi="Georgia"/>
          <w:u w:val="single"/>
        </w:rPr>
        <w:t>that</w:t>
      </w:r>
      <w:r w:rsidRPr="00646227">
        <w:rPr>
          <w:rFonts w:ascii="Georgia" w:hAnsi="Georgia"/>
          <w:sz w:val="16"/>
        </w:rPr>
        <w:t xml:space="preserve"> currently </w:t>
      </w:r>
      <w:r w:rsidRPr="00646227">
        <w:rPr>
          <w:rFonts w:ascii="Georgia" w:hAnsi="Georgia"/>
          <w:u w:val="single"/>
        </w:rPr>
        <w:t>contribute to the</w:t>
      </w:r>
      <w:r w:rsidRPr="00646227">
        <w:rPr>
          <w:rFonts w:ascii="Georgia" w:hAnsi="Georgia"/>
          <w:sz w:val="16"/>
        </w:rPr>
        <w:t xml:space="preserve"> North </w:t>
      </w:r>
      <w:r w:rsidRPr="00646227">
        <w:rPr>
          <w:rFonts w:ascii="Georgia" w:hAnsi="Georgia"/>
          <w:u w:val="single"/>
        </w:rPr>
        <w:t>American economy</w:t>
      </w:r>
      <w:r w:rsidRPr="00646227">
        <w:rPr>
          <w:rFonts w:ascii="Georgia" w:hAnsi="Georgia"/>
          <w:sz w:val="16"/>
        </w:rPr>
        <w:t xml:space="preserve"> on a free basis. </w:t>
      </w:r>
      <w:r w:rsidRPr="00646227">
        <w:rPr>
          <w:rFonts w:ascii="Georgia" w:hAnsi="Georgia"/>
          <w:b/>
          <w:bCs/>
          <w:u w:val="single"/>
        </w:rPr>
        <w:t xml:space="preserve">An </w:t>
      </w:r>
      <w:r w:rsidRPr="00646227">
        <w:rPr>
          <w:rStyle w:val="Emphasis"/>
          <w:rFonts w:ascii="Georgia" w:hAnsi="Georgia"/>
        </w:rPr>
        <w:t>independent Quebec</w:t>
      </w:r>
      <w:r w:rsidRPr="00646227">
        <w:rPr>
          <w:rFonts w:ascii="Georgia" w:hAnsi="Georgia"/>
          <w:b/>
          <w:bCs/>
          <w:u w:val="single"/>
        </w:rPr>
        <w:t xml:space="preserve"> would change that</w:t>
      </w:r>
      <w:r w:rsidRPr="00646227">
        <w:rPr>
          <w:rFonts w:ascii="Georgia" w:hAnsi="Georgia"/>
          <w:sz w:val="16"/>
        </w:rPr>
        <w:t xml:space="preserve">. Finally, Canada proper would become a split country, with a third of Canadian provinces being geographically separated from the Capital. In light of the fact that no state wants to be divided, and Canada already has several fluttering independence movements, </w:t>
      </w:r>
      <w:r w:rsidRPr="00646227">
        <w:rPr>
          <w:rStyle w:val="StyleUnderline"/>
          <w:rFonts w:ascii="Georgia" w:hAnsi="Georgia"/>
        </w:rPr>
        <w:t>the urge to prevent further dissolution will be strong</w:t>
      </w:r>
      <w:r w:rsidRPr="00646227">
        <w:rPr>
          <w:rFonts w:ascii="Georgia" w:hAnsi="Georgia"/>
          <w:sz w:val="16"/>
        </w:rPr>
        <w:t xml:space="preserve">. While it is true that Canada does not have a large military, and Quebec has none, it is not impossible for war to break out. The </w:t>
      </w:r>
      <w:r w:rsidRPr="00646227">
        <w:rPr>
          <w:rFonts w:ascii="Georgia" w:hAnsi="Georgia"/>
          <w:u w:val="single"/>
        </w:rPr>
        <w:t>Quebec separatists</w:t>
      </w:r>
      <w:r w:rsidRPr="00646227">
        <w:rPr>
          <w:rFonts w:ascii="Georgia" w:hAnsi="Georgia"/>
          <w:sz w:val="16"/>
        </w:rPr>
        <w:t xml:space="preserve"> have </w:t>
      </w:r>
      <w:r w:rsidRPr="00646227">
        <w:rPr>
          <w:rFonts w:ascii="Georgia" w:hAnsi="Georgia"/>
          <w:u w:val="single"/>
        </w:rPr>
        <w:t>used violence</w:t>
      </w:r>
      <w:r w:rsidRPr="00646227">
        <w:rPr>
          <w:rFonts w:ascii="Georgia" w:hAnsi="Georgia"/>
          <w:sz w:val="16"/>
        </w:rPr>
        <w:t xml:space="preserve"> before, most notably with the murder of Quebec Labour Minister Pierre Laporte, and </w:t>
      </w:r>
      <w:r w:rsidRPr="00646227">
        <w:rPr>
          <w:rFonts w:ascii="Georgia" w:hAnsi="Georgia"/>
          <w:u w:val="single"/>
        </w:rPr>
        <w:t>it would be easy for</w:t>
      </w:r>
      <w:r w:rsidRPr="00646227">
        <w:rPr>
          <w:rFonts w:ascii="Georgia" w:hAnsi="Georgia"/>
          <w:sz w:val="16"/>
        </w:rPr>
        <w:t xml:space="preserve"> a semi-independent </w:t>
      </w:r>
      <w:r w:rsidRPr="00646227">
        <w:rPr>
          <w:rFonts w:ascii="Georgia" w:hAnsi="Georgia"/>
          <w:u w:val="single"/>
        </w:rPr>
        <w:t>Quebec to buy arms on the international market</w:t>
      </w:r>
      <w:r w:rsidRPr="00646227">
        <w:rPr>
          <w:rFonts w:ascii="Georgia" w:hAnsi="Georgia"/>
          <w:sz w:val="16"/>
        </w:rPr>
        <w:t xml:space="preserve">. If Canada did get involved in </w:t>
      </w:r>
      <w:r w:rsidRPr="00646227">
        <w:rPr>
          <w:rFonts w:ascii="Georgia" w:hAnsi="Georgia"/>
          <w:u w:val="single"/>
        </w:rPr>
        <w:t>civil war with Quebec</w:t>
      </w:r>
      <w:r w:rsidRPr="00646227">
        <w:rPr>
          <w:rFonts w:ascii="Georgia" w:hAnsi="Georgia"/>
          <w:sz w:val="16"/>
        </w:rPr>
        <w:t xml:space="preserve">, there are several options open to both sides if the war drags on. </w:t>
      </w:r>
      <w:r w:rsidRPr="00646227">
        <w:rPr>
          <w:rFonts w:ascii="Georgia" w:hAnsi="Georgia"/>
          <w:u w:val="single"/>
        </w:rPr>
        <w:t>Canada could invoke</w:t>
      </w:r>
      <w:r w:rsidRPr="00646227">
        <w:rPr>
          <w:rFonts w:ascii="Georgia" w:hAnsi="Georgia"/>
          <w:sz w:val="16"/>
        </w:rPr>
        <w:t xml:space="preserve"> Article 5 of the </w:t>
      </w:r>
      <w:r w:rsidRPr="00646227">
        <w:rPr>
          <w:rFonts w:ascii="Georgia" w:hAnsi="Georgia"/>
          <w:u w:val="single"/>
        </w:rPr>
        <w:t>NATO</w:t>
      </w:r>
      <w:r w:rsidRPr="00646227">
        <w:rPr>
          <w:rFonts w:ascii="Georgia" w:hAnsi="Georgia"/>
          <w:sz w:val="16"/>
        </w:rPr>
        <w:t xml:space="preserve"> treaty, </w:t>
      </w:r>
      <w:r w:rsidRPr="00646227">
        <w:rPr>
          <w:rFonts w:ascii="Georgia" w:hAnsi="Georgia"/>
          <w:u w:val="single"/>
        </w:rPr>
        <w:t xml:space="preserve">which could </w:t>
      </w:r>
      <w:r w:rsidRPr="00646227">
        <w:rPr>
          <w:rStyle w:val="Emphasis"/>
          <w:rFonts w:ascii="Georgia" w:hAnsi="Georgia"/>
        </w:rPr>
        <w:t>split NATO</w:t>
      </w:r>
      <w:r w:rsidRPr="00646227">
        <w:rPr>
          <w:rFonts w:ascii="Georgia" w:hAnsi="Georgia"/>
          <w:b/>
          <w:bCs/>
          <w:u w:val="single"/>
        </w:rPr>
        <w:t xml:space="preserve"> as France has</w:t>
      </w:r>
      <w:r w:rsidRPr="00646227">
        <w:rPr>
          <w:rFonts w:ascii="Georgia" w:hAnsi="Georgia"/>
          <w:sz w:val="16"/>
        </w:rPr>
        <w:t xml:space="preserve"> traditionally expressed </w:t>
      </w:r>
      <w:r w:rsidRPr="00646227">
        <w:rPr>
          <w:rFonts w:ascii="Georgia" w:hAnsi="Georgia"/>
          <w:b/>
          <w:bCs/>
          <w:u w:val="single"/>
        </w:rPr>
        <w:t>support for</w:t>
      </w:r>
      <w:r w:rsidRPr="00646227">
        <w:rPr>
          <w:rFonts w:ascii="Georgia" w:hAnsi="Georgia"/>
          <w:sz w:val="16"/>
        </w:rPr>
        <w:t xml:space="preserve"> Francophone </w:t>
      </w:r>
      <w:r w:rsidRPr="00646227">
        <w:rPr>
          <w:rFonts w:ascii="Georgia" w:hAnsi="Georgia"/>
          <w:b/>
          <w:bCs/>
          <w:u w:val="single"/>
        </w:rPr>
        <w:t>Quebec</w:t>
      </w:r>
      <w:r w:rsidRPr="00646227">
        <w:rPr>
          <w:rFonts w:ascii="Georgia" w:hAnsi="Georgia"/>
          <w:sz w:val="16"/>
        </w:rPr>
        <w:t xml:space="preserve">. It is unlikely Britain would be unconcerned with a core Commonwealth state being embroiled in civil war; especially depending on how the vote for Scottish independence goes this year. </w:t>
      </w:r>
      <w:r w:rsidRPr="00646227">
        <w:rPr>
          <w:rFonts w:ascii="Georgia" w:hAnsi="Georgia"/>
          <w:u w:val="single"/>
        </w:rPr>
        <w:t xml:space="preserve">The United States would be committed, as they are </w:t>
      </w:r>
      <w:r w:rsidRPr="00646227">
        <w:rPr>
          <w:rStyle w:val="Emphasis"/>
          <w:rFonts w:ascii="Georgia" w:hAnsi="Georgia"/>
        </w:rPr>
        <w:t>deeply intertwined</w:t>
      </w:r>
      <w:r w:rsidRPr="00646227">
        <w:rPr>
          <w:rFonts w:ascii="Georgia" w:hAnsi="Georgia"/>
          <w:b/>
          <w:bCs/>
          <w:u w:val="single"/>
        </w:rPr>
        <w:t xml:space="preserve"> with Canada at every level</w:t>
      </w:r>
      <w:r w:rsidRPr="00646227">
        <w:rPr>
          <w:rFonts w:ascii="Georgia" w:hAnsi="Georgia"/>
          <w:sz w:val="16"/>
        </w:rPr>
        <w:t xml:space="preserve">. States like </w:t>
      </w:r>
      <w:r w:rsidRPr="00646227">
        <w:rPr>
          <w:rFonts w:ascii="Georgia" w:hAnsi="Georgia"/>
          <w:b/>
          <w:bCs/>
          <w:u w:val="single"/>
        </w:rPr>
        <w:t>Russia, China, or Iran</w:t>
      </w:r>
      <w:r w:rsidRPr="00646227">
        <w:rPr>
          <w:rFonts w:ascii="Georgia" w:hAnsi="Georgia"/>
          <w:u w:val="single"/>
        </w:rPr>
        <w:t xml:space="preserve"> could use the</w:t>
      </w:r>
      <w:r w:rsidRPr="00646227">
        <w:rPr>
          <w:rFonts w:ascii="Georgia" w:hAnsi="Georgia"/>
          <w:sz w:val="16"/>
        </w:rPr>
        <w:t xml:space="preserve"> distraction of a civil </w:t>
      </w:r>
      <w:r w:rsidRPr="00646227">
        <w:rPr>
          <w:rFonts w:ascii="Georgia" w:hAnsi="Georgia"/>
          <w:u w:val="single"/>
        </w:rPr>
        <w:t>war</w:t>
      </w:r>
      <w:r w:rsidRPr="00646227">
        <w:rPr>
          <w:rFonts w:ascii="Georgia" w:hAnsi="Georgia"/>
          <w:sz w:val="16"/>
        </w:rPr>
        <w:t xml:space="preserve"> in the very center of the Anglosphere </w:t>
      </w:r>
      <w:r w:rsidRPr="00646227">
        <w:rPr>
          <w:rFonts w:ascii="Georgia" w:hAnsi="Georgia"/>
          <w:u w:val="single"/>
        </w:rPr>
        <w:t>to press</w:t>
      </w:r>
      <w:r w:rsidRPr="00646227">
        <w:rPr>
          <w:rFonts w:ascii="Georgia" w:hAnsi="Georgia"/>
          <w:sz w:val="16"/>
        </w:rPr>
        <w:t xml:space="preserve"> their </w:t>
      </w:r>
      <w:r w:rsidRPr="00646227">
        <w:rPr>
          <w:rFonts w:ascii="Georgia" w:hAnsi="Georgia"/>
          <w:u w:val="single"/>
        </w:rPr>
        <w:t>boundaries with the Western Alliance</w:t>
      </w:r>
      <w:r w:rsidRPr="00646227">
        <w:rPr>
          <w:rFonts w:ascii="Georgia" w:hAnsi="Georgia"/>
          <w:sz w:val="16"/>
        </w:rPr>
        <w:t xml:space="preserve">. Furthermore, </w:t>
      </w:r>
      <w:r w:rsidRPr="00646227">
        <w:rPr>
          <w:rFonts w:ascii="Georgia" w:hAnsi="Georgia"/>
          <w:u w:val="single"/>
        </w:rPr>
        <w:t>they could start supporting the Quebec rebels</w:t>
      </w:r>
      <w:r w:rsidRPr="00646227">
        <w:rPr>
          <w:rFonts w:ascii="Georgia" w:hAnsi="Georgia"/>
          <w:sz w:val="16"/>
        </w:rPr>
        <w:t xml:space="preserve">, either directly or through third party means. If the war was presaged by an internationally recognized referendum, then </w:t>
      </w:r>
      <w:r w:rsidRPr="00646227">
        <w:rPr>
          <w:rFonts w:ascii="Georgia" w:hAnsi="Georgia"/>
          <w:u w:val="single"/>
        </w:rPr>
        <w:t>Russia or China could take the position that they are upholding international norms</w:t>
      </w:r>
      <w:r w:rsidRPr="00646227">
        <w:rPr>
          <w:rFonts w:ascii="Georgia" w:hAnsi="Georgia"/>
          <w:sz w:val="16"/>
        </w:rPr>
        <w:t xml:space="preserve">, and paint the Western states in a negative light. Attempts at </w:t>
      </w:r>
      <w:r w:rsidRPr="00646227">
        <w:rPr>
          <w:rFonts w:ascii="Georgia" w:hAnsi="Georgia"/>
          <w:u w:val="single"/>
        </w:rPr>
        <w:t>arming the rebels</w:t>
      </w:r>
      <w:r w:rsidRPr="00646227">
        <w:rPr>
          <w:rFonts w:ascii="Georgia" w:hAnsi="Georgia"/>
          <w:sz w:val="16"/>
        </w:rPr>
        <w:t xml:space="preserve"> or openly supporting them </w:t>
      </w:r>
      <w:r w:rsidRPr="00646227">
        <w:rPr>
          <w:rFonts w:ascii="Georgia" w:hAnsi="Georgia"/>
          <w:u w:val="single"/>
        </w:rPr>
        <w:t>would</w:t>
      </w:r>
      <w:r w:rsidRPr="00646227">
        <w:rPr>
          <w:rFonts w:ascii="Georgia" w:hAnsi="Georgia"/>
          <w:sz w:val="16"/>
        </w:rPr>
        <w:t xml:space="preserve"> directly </w:t>
      </w:r>
      <w:r w:rsidRPr="00646227">
        <w:rPr>
          <w:rFonts w:ascii="Georgia" w:hAnsi="Georgia"/>
          <w:u w:val="single"/>
        </w:rPr>
        <w:t>threaten</w:t>
      </w:r>
      <w:r w:rsidRPr="00646227">
        <w:rPr>
          <w:rFonts w:ascii="Georgia" w:hAnsi="Georgia"/>
          <w:sz w:val="16"/>
        </w:rPr>
        <w:t xml:space="preserve"> the fundamental </w:t>
      </w:r>
      <w:r w:rsidRPr="00646227">
        <w:rPr>
          <w:rFonts w:ascii="Georgia" w:hAnsi="Georgia"/>
          <w:u w:val="single"/>
        </w:rPr>
        <w:t>security of the United States</w:t>
      </w:r>
      <w:r w:rsidRPr="00646227">
        <w:rPr>
          <w:rFonts w:ascii="Georgia" w:hAnsi="Georgia"/>
          <w:sz w:val="16"/>
        </w:rPr>
        <w:t xml:space="preserve">, as </w:t>
      </w:r>
      <w:r w:rsidRPr="00646227">
        <w:rPr>
          <w:rFonts w:ascii="Georgia" w:hAnsi="Georgia"/>
          <w:u w:val="single"/>
        </w:rPr>
        <w:t xml:space="preserve">it would provide a foothold on the continent from which </w:t>
      </w:r>
      <w:r w:rsidRPr="00646227">
        <w:rPr>
          <w:rStyle w:val="Emphasis"/>
          <w:rFonts w:ascii="Georgia" w:hAnsi="Georgia"/>
        </w:rPr>
        <w:t>hostile states</w:t>
      </w:r>
      <w:r w:rsidRPr="00646227">
        <w:rPr>
          <w:rFonts w:ascii="Georgia" w:hAnsi="Georgia"/>
          <w:b/>
          <w:bCs/>
          <w:u w:val="single"/>
        </w:rPr>
        <w:t xml:space="preserve"> could threaten the United States</w:t>
      </w:r>
      <w:r w:rsidRPr="00646227">
        <w:rPr>
          <w:rFonts w:ascii="Georgia" w:hAnsi="Georgia"/>
          <w:sz w:val="16"/>
        </w:rPr>
        <w:t>.</w:t>
      </w:r>
    </w:p>
    <w:p w14:paraId="50243F94" w14:textId="77777777" w:rsidR="00B16433" w:rsidRPr="00646227" w:rsidRDefault="00B16433" w:rsidP="001D1961">
      <w:pPr>
        <w:rPr>
          <w:rFonts w:ascii="Georgia" w:hAnsi="Georgia"/>
        </w:rPr>
      </w:pPr>
    </w:p>
    <w:p w14:paraId="0F24BF75" w14:textId="44CC1F34" w:rsidR="00E468E2" w:rsidRPr="00646227" w:rsidRDefault="00E468E2" w:rsidP="001D1961">
      <w:pPr>
        <w:pStyle w:val="Heading3"/>
        <w:spacing w:before="0"/>
        <w:rPr>
          <w:rFonts w:ascii="Georgia" w:hAnsi="Georgia"/>
        </w:rPr>
      </w:pPr>
      <w:r w:rsidRPr="00646227">
        <w:rPr>
          <w:rFonts w:ascii="Georgia" w:hAnsi="Georgia"/>
        </w:rPr>
        <w:t>2NC – India</w:t>
      </w:r>
    </w:p>
    <w:p w14:paraId="0FD1A521" w14:textId="77777777" w:rsidR="00E468E2" w:rsidRPr="00646227" w:rsidRDefault="00E468E2" w:rsidP="001D1961">
      <w:pPr>
        <w:rPr>
          <w:rFonts w:ascii="Georgia" w:hAnsi="Georgia"/>
        </w:rPr>
      </w:pPr>
    </w:p>
    <w:p w14:paraId="5BCE4F98" w14:textId="77777777" w:rsidR="00E468E2" w:rsidRPr="00646227" w:rsidRDefault="00E468E2" w:rsidP="001D1961">
      <w:pPr>
        <w:pStyle w:val="Heading4"/>
        <w:spacing w:before="0"/>
        <w:rPr>
          <w:rFonts w:ascii="Georgia" w:hAnsi="Georgia"/>
        </w:rPr>
      </w:pPr>
      <w:r w:rsidRPr="00646227">
        <w:rPr>
          <w:rFonts w:ascii="Georgia" w:hAnsi="Georgia"/>
        </w:rPr>
        <w:t>Further Chinese adventurism leads to Sino-India conflict</w:t>
      </w:r>
    </w:p>
    <w:p w14:paraId="14D05BA1" w14:textId="77777777" w:rsidR="00E468E2" w:rsidRPr="00646227" w:rsidRDefault="00E468E2" w:rsidP="001D1961">
      <w:pPr>
        <w:rPr>
          <w:rStyle w:val="Style13ptBold"/>
          <w:rFonts w:ascii="Georgia" w:hAnsi="Georgia"/>
          <w:b w:val="0"/>
          <w:sz w:val="22"/>
        </w:rPr>
      </w:pPr>
      <w:r w:rsidRPr="00646227">
        <w:rPr>
          <w:rStyle w:val="Style13ptBold"/>
          <w:rFonts w:ascii="Georgia" w:hAnsi="Georgia"/>
        </w:rPr>
        <w:t xml:space="preserve">Kapila 16 </w:t>
      </w:r>
      <w:r w:rsidRPr="00646227">
        <w:rPr>
          <w:rStyle w:val="Style13ptBold"/>
          <w:rFonts w:ascii="Georgia" w:hAnsi="Georgia"/>
          <w:b w:val="0"/>
          <w:sz w:val="22"/>
        </w:rPr>
        <w:t xml:space="preserve">(Subhash, ph.D, 5/3/16, “China’s 21st Century Emperor and its Implications for India,” South Asia Analysis Group, </w:t>
      </w:r>
      <w:hyperlink r:id="rId19" w:history="1">
        <w:r w:rsidRPr="00646227">
          <w:rPr>
            <w:rStyle w:val="Hyperlink"/>
            <w:rFonts w:ascii="Georgia" w:hAnsi="Georgia"/>
          </w:rPr>
          <w:t>http://www.southasiaanalysis.org/node/1984</w:t>
        </w:r>
      </w:hyperlink>
      <w:r w:rsidRPr="00646227">
        <w:rPr>
          <w:rStyle w:val="Style13ptBold"/>
          <w:rFonts w:ascii="Georgia" w:hAnsi="Georgia"/>
          <w:b w:val="0"/>
          <w:sz w:val="22"/>
        </w:rPr>
        <w:t xml:space="preserve">, </w:t>
      </w:r>
      <w:r w:rsidRPr="00646227">
        <w:rPr>
          <w:rStyle w:val="Style13ptBold"/>
          <w:rFonts w:ascii="Georgia" w:hAnsi="Georgia"/>
          <w:b w:val="0"/>
          <w:i/>
          <w:sz w:val="22"/>
        </w:rPr>
        <w:t>jonghwa</w:t>
      </w:r>
      <w:r w:rsidRPr="00646227">
        <w:rPr>
          <w:rStyle w:val="Style13ptBold"/>
          <w:rFonts w:ascii="Georgia" w:hAnsi="Georgia"/>
          <w:b w:val="0"/>
          <w:sz w:val="22"/>
        </w:rPr>
        <w:t>)</w:t>
      </w:r>
    </w:p>
    <w:p w14:paraId="1857E810" w14:textId="77777777" w:rsidR="00E468E2" w:rsidRPr="00646227" w:rsidRDefault="00E468E2" w:rsidP="001D1961">
      <w:pPr>
        <w:rPr>
          <w:rStyle w:val="Emphasis"/>
          <w:rFonts w:ascii="Georgia" w:hAnsi="Georgia"/>
        </w:rPr>
      </w:pPr>
      <w:r w:rsidRPr="00646227">
        <w:rPr>
          <w:rFonts w:ascii="Georgia" w:hAnsi="Georgia"/>
          <w:sz w:val="16"/>
        </w:rPr>
        <w:t xml:space="preserve">China’s 21st Century Emperor emerges in the persona of President Xi Jinping who unprecedently in a short time-span has assumed total control of all Chinese military organs which create implications for Indian security. Historically, an essential tenet of a nation’s threat assessments emanating from its military adversary was an estimation of the character and personality traits of its Commander-in-Chief controlling the military forces. </w:t>
      </w:r>
      <w:r w:rsidRPr="00646227">
        <w:rPr>
          <w:rStyle w:val="StyleUnderline"/>
          <w:rFonts w:ascii="Georgia" w:hAnsi="Georgia"/>
        </w:rPr>
        <w:t>In case of China which figures as India’s prime military threat,</w:t>
      </w:r>
      <w:r w:rsidRPr="00646227">
        <w:rPr>
          <w:rFonts w:ascii="Georgia" w:hAnsi="Georgia"/>
          <w:sz w:val="16"/>
        </w:rPr>
        <w:t xml:space="preserve"> where President Xi Jinping is both the ‘king’ and China’s Commander-in-Chief of China’s vast military machine spreading its tentacles wider than before, </w:t>
      </w:r>
      <w:r w:rsidRPr="00646227">
        <w:rPr>
          <w:rStyle w:val="StyleUnderline"/>
          <w:rFonts w:ascii="Georgia" w:hAnsi="Georgia"/>
        </w:rPr>
        <w:t>it is essential to size-up</w:t>
      </w:r>
      <w:r w:rsidRPr="00646227">
        <w:rPr>
          <w:rFonts w:ascii="Georgia" w:hAnsi="Georgia"/>
          <w:sz w:val="16"/>
        </w:rPr>
        <w:t xml:space="preserve"> President </w:t>
      </w:r>
      <w:r w:rsidRPr="00646227">
        <w:rPr>
          <w:rStyle w:val="StyleUnderline"/>
          <w:rFonts w:ascii="Georgia" w:hAnsi="Georgia"/>
        </w:rPr>
        <w:t>Xi</w:t>
      </w:r>
      <w:r w:rsidRPr="00646227">
        <w:rPr>
          <w:rFonts w:ascii="Georgia" w:hAnsi="Georgia"/>
          <w:sz w:val="16"/>
        </w:rPr>
        <w:t xml:space="preserve"> Jinping’s </w:t>
      </w:r>
      <w:r w:rsidRPr="00646227">
        <w:rPr>
          <w:rStyle w:val="StyleUnderline"/>
          <w:rFonts w:ascii="Georgia" w:hAnsi="Georgia"/>
        </w:rPr>
        <w:t>personality traits and an overall assessment of what direction China follows under his leadership essentially against India</w:t>
      </w:r>
      <w:r w:rsidRPr="00646227">
        <w:rPr>
          <w:rFonts w:ascii="Georgia" w:hAnsi="Georgia"/>
          <w:sz w:val="16"/>
        </w:rPr>
        <w:t xml:space="preserve">. China’s past two powerful political leaders presiding over China’s destiny, namely Chairman Mao and Deng Xiao Peng had not achieved such centralisation of military power in their hands structurally as President Xi Jinping has been able to achieve in a short span of time. President Xi JinPing has in recent times in well-orchestrated sequential steps re-structured China’s military set-up by transforming China’s seven Military Regions into five geographical Military Theatre Battle Commands, all modernised as integrated joint theatre commands. Notably, the largest and most militarily powerful Military Theatre Command is the Western Theatre Battle Command which faces India all along its Northern Himalayan borders. The </w:t>
      </w:r>
      <w:r w:rsidRPr="00646227">
        <w:rPr>
          <w:rStyle w:val="StyleUnderline"/>
          <w:rFonts w:ascii="Georgia" w:hAnsi="Georgia"/>
        </w:rPr>
        <w:t>fact that</w:t>
      </w:r>
      <w:r w:rsidRPr="00646227">
        <w:rPr>
          <w:rFonts w:ascii="Georgia" w:hAnsi="Georgia"/>
          <w:sz w:val="16"/>
        </w:rPr>
        <w:t xml:space="preserve"> President </w:t>
      </w:r>
      <w:r w:rsidRPr="00646227">
        <w:rPr>
          <w:rStyle w:val="StyleUnderline"/>
          <w:rFonts w:ascii="Georgia" w:hAnsi="Georgia"/>
        </w:rPr>
        <w:t>Xi</w:t>
      </w:r>
      <w:r w:rsidRPr="00646227">
        <w:rPr>
          <w:rFonts w:ascii="Georgia" w:hAnsi="Georgia"/>
          <w:sz w:val="16"/>
        </w:rPr>
        <w:t xml:space="preserve"> Jinping </w:t>
      </w:r>
      <w:r w:rsidRPr="00646227">
        <w:rPr>
          <w:rStyle w:val="StyleUnderline"/>
          <w:rFonts w:ascii="Georgia" w:hAnsi="Georgia"/>
        </w:rPr>
        <w:t>has combined the military forces and assets of the earlier two Military Regions into a single integrated Western Theatre Battle Command indicates that China’s main thrust in the 21st Century is to militarily tie-down India with a pronounced military threat</w:t>
      </w:r>
      <w:r w:rsidRPr="00646227">
        <w:rPr>
          <w:rFonts w:ascii="Georgia" w:hAnsi="Georgia"/>
          <w:sz w:val="16"/>
        </w:rPr>
        <w:t xml:space="preserve">. The second subsidiary aim is to ensure that with India tied down with such a pronounced China Threat, the Indian military threat to China’s concubinage military client Pakistan is that much more diluted. Superimposed over the modernised Military Theatre Battle Commands, President Xi Ping has placed the Headquarters, Joint Military Battle Command. President Xi Jinping then designated himself as the C-in-C, Joint Military Battle Command, even though he heads the all-powerful Central Military Commission and in that capacity controls the vast Chinese military machine. More significantly, President Xi Jinping on assuming command as C-in-C, Headquarters Joint Forces Battle Command visited the Headquarters in full military combat fatigues. Did President Xi Jinping in such a dramatic visual gesture flashed in the global media was indulging in some political or military signalling? Even Chairman Mao as the most powerful Chinese leader so far never deigned to appear in military combat fatigues. Further, contemporarily, Russian President Putin as China’s strategic ally and equally powerful in an authoritarian regime has so far not resorted to such a dramatic military gesture of appearing in military combat fatigues. President </w:t>
      </w:r>
      <w:r w:rsidRPr="00646227">
        <w:rPr>
          <w:rStyle w:val="StyleUnderline"/>
          <w:rFonts w:ascii="Georgia" w:hAnsi="Georgia"/>
        </w:rPr>
        <w:t>Xi</w:t>
      </w:r>
      <w:r w:rsidRPr="00646227">
        <w:rPr>
          <w:rFonts w:ascii="Georgia" w:hAnsi="Georgia"/>
          <w:sz w:val="16"/>
        </w:rPr>
        <w:t xml:space="preserve"> Jinping </w:t>
      </w:r>
      <w:r w:rsidRPr="00646227">
        <w:rPr>
          <w:rStyle w:val="StyleUnderline"/>
          <w:rFonts w:ascii="Georgia" w:hAnsi="Georgia"/>
        </w:rPr>
        <w:t>can rightfully be</w:t>
      </w:r>
      <w:r w:rsidRPr="00646227">
        <w:rPr>
          <w:rFonts w:ascii="Georgia" w:hAnsi="Georgia"/>
          <w:sz w:val="16"/>
        </w:rPr>
        <w:t xml:space="preserve"> now </w:t>
      </w:r>
      <w:r w:rsidRPr="00646227">
        <w:rPr>
          <w:rStyle w:val="StyleUnderline"/>
          <w:rFonts w:ascii="Georgia" w:hAnsi="Georgia"/>
        </w:rPr>
        <w:t>designated as “China’s 21st Century Emperor” when taking into account that he wears nearly seven powerful hats in the Chinese political and military hierarchical power structure</w:t>
      </w:r>
      <w:r w:rsidRPr="00646227">
        <w:rPr>
          <w:rFonts w:ascii="Georgia" w:hAnsi="Georgia"/>
          <w:sz w:val="16"/>
        </w:rPr>
        <w:t xml:space="preserve">. He is General Secretary (read presiding deity) of the Chinese Communist Party; China’s President; China’s Head of State; Chairman, Central Military Commission; and ex-officio member of Politburo Standing Committee. He has also recently indulged in a political propaganda offensive to be designated and referred as China’s “Core Leader.” To this add his new hat as C-in-C Headquarters Joint Forces Command which signals that he has superimposed himself over his Chairmanship of the Central Military Commission, which would imply that as not as a ‘Commission’ , President Xi Jinping would singularly assume ‘direct control’ of China’s new five Joint Theatre Battle Commands. President Xi Jinping has therefore over-centralised all political and military power in his hands making him the most powerful Chinese President since 1949. Since political analyses of President Xi Jinping’s abound abundantly in the global media, the attempt in this Paper would be to analyse the military implications of President Xi Jinping’s concentration of political and military power in his hands, both as Chairman, Central Military Commission and now as C-in-C, Headquarters Joint Forces Battle Command in relation to implications for Indian security. Sizing-up President Xi Jinping’s personality traits and character, as gleaned from global media reports he is reputed to be ‘audacious in decision-making’; ‘loathes dissent’; ‘demands absolute loyalty’ and finally ruthless in the realisation of his goals, objectives and power-aspirations. His restructuring of the military organisational structures can be attributed not only to streamline the Chinese military machine but also as a personal desire to place in command of the new Theatre Battle Commands, military generals personally loyal to him With such personality traits, India would be faced with a Chinese President in power who can be expected not only to be a hard-line adversary to deal with but also ruthless in indulging in military brinkmanship on its peripheries. </w:t>
      </w:r>
      <w:r w:rsidRPr="00646227">
        <w:rPr>
          <w:rStyle w:val="StyleUnderline"/>
          <w:rFonts w:ascii="Georgia" w:hAnsi="Georgia"/>
        </w:rPr>
        <w:t>This is already in evidence that on his ascension to power China has indulged in aggressive brinkmanship in the South China Sea but also in terms of deep incursions into Indian Territory on India’s Northern Frontiers bordering Tibet under Chinese military occupation</w:t>
      </w:r>
      <w:r w:rsidRPr="00646227">
        <w:rPr>
          <w:rFonts w:ascii="Georgia" w:hAnsi="Georgia"/>
          <w:sz w:val="16"/>
        </w:rPr>
        <w:t xml:space="preserve">. In terms of implications for Indian security, this needs to be analysed in two different but inter-related dimensions of ‘Politico-Strategic Implications’ and the ‘Military Implications.’ In terms of ‘Politico-Strategic Implications’ the </w:t>
      </w:r>
      <w:r w:rsidRPr="00646227">
        <w:rPr>
          <w:rStyle w:val="StyleUnderline"/>
          <w:rFonts w:ascii="Georgia" w:hAnsi="Georgia"/>
        </w:rPr>
        <w:t>more salient factors that come to the forefront centre on China’s policy inclinations on the vexatious and critically significant China-India territorial dispute;</w:t>
      </w:r>
      <w:r w:rsidRPr="00646227">
        <w:rPr>
          <w:rFonts w:ascii="Georgia" w:hAnsi="Georgia"/>
          <w:sz w:val="16"/>
        </w:rPr>
        <w:t xml:space="preserve"> the </w:t>
      </w:r>
      <w:r w:rsidRPr="00646227">
        <w:rPr>
          <w:rStyle w:val="StyleUnderline"/>
          <w:rFonts w:ascii="Georgia" w:hAnsi="Georgia"/>
        </w:rPr>
        <w:t>evolving China-India geopolitical power tussle; and the China-Pakistan Axis</w:t>
      </w:r>
      <w:r w:rsidRPr="00646227">
        <w:rPr>
          <w:rFonts w:ascii="Georgia" w:hAnsi="Georgia"/>
          <w:sz w:val="16"/>
        </w:rPr>
        <w:t>. The entire examination of the above dimensions stand covered in detail in my latest book “China-India Military Confrontation: 21st Century Perspectives.” But some salient highlights need emphasis in brief for those who have not read that book. China so far has not displayed any attitudinal inclinations in the genuine resolution of the China-India territorial disputes and under President Xi Jinping’s command, India should not expect any further movement on this contentious issue. On the contrary, other than rhetorical flourishes and sanctimonious protestations on China-India peace by China,</w:t>
      </w:r>
      <w:r w:rsidRPr="00646227">
        <w:rPr>
          <w:rStyle w:val="StyleUnderline"/>
          <w:rFonts w:ascii="Georgia" w:hAnsi="Georgia"/>
        </w:rPr>
        <w:t xml:space="preserve"> India should expect hardening of stances especially on the most important issue for India and that is of the ground demarcation of the Line of Control between China and India</w:t>
      </w:r>
      <w:r w:rsidRPr="00646227">
        <w:rPr>
          <w:rFonts w:ascii="Georgia" w:hAnsi="Georgia"/>
          <w:sz w:val="16"/>
        </w:rPr>
        <w:t xml:space="preserve">. The evolving China-India geopolitical tussle is likely to get more intense under the stewardship of President Xi Jinping. China under his leadership has global power ambitions and President Xi Jinping can be expected to audaciously and ruthlessly drive China in emerging as the second pole in a bipolar world. In President Xi Jinping’s strategic calculations, India is of no consequence and even if India does so in tilting towards the United States, President Xi Jinping has the option of resorting to a ‘Limited War’ on India’s Northern Borders to stifle India’s geopolitical ambitions. President Xi Jinping last year audaciously and ruthlessly committed China to Pakistan’s side over-riding all Indian protests on the implementation of the China Pakistan Economic Corridor since it traversed the disputed territory of Pakistan Occupied Kashmir. </w:t>
      </w:r>
      <w:r w:rsidRPr="00646227">
        <w:rPr>
          <w:rStyle w:val="StyleUnderline"/>
          <w:rFonts w:ascii="Georgia" w:hAnsi="Georgia"/>
        </w:rPr>
        <w:t>China under</w:t>
      </w:r>
      <w:r w:rsidRPr="00646227">
        <w:rPr>
          <w:rFonts w:ascii="Georgia" w:hAnsi="Georgia"/>
          <w:sz w:val="16"/>
        </w:rPr>
        <w:t xml:space="preserve"> President </w:t>
      </w:r>
      <w:r w:rsidRPr="00646227">
        <w:rPr>
          <w:rStyle w:val="StyleUnderline"/>
          <w:rFonts w:ascii="Georgia" w:hAnsi="Georgia"/>
        </w:rPr>
        <w:t>Xi</w:t>
      </w:r>
      <w:r w:rsidRPr="00646227">
        <w:rPr>
          <w:rFonts w:ascii="Georgia" w:hAnsi="Georgia"/>
          <w:sz w:val="16"/>
        </w:rPr>
        <w:t xml:space="preserve"> Jinping </w:t>
      </w:r>
      <w:r w:rsidRPr="00646227">
        <w:rPr>
          <w:rStyle w:val="StyleUnderline"/>
          <w:rFonts w:ascii="Georgia" w:hAnsi="Georgia"/>
        </w:rPr>
        <w:t>can be expected to indulge in more provocative diplomacy against India in the years to come on this strategic investment project in Pakistan</w:t>
      </w:r>
      <w:r w:rsidRPr="00646227">
        <w:rPr>
          <w:rFonts w:ascii="Georgia" w:hAnsi="Georgia"/>
          <w:sz w:val="16"/>
        </w:rPr>
        <w:t xml:space="preserve">. In terms of ‘Military Implications’ that accrue working against India under President Xi Jinping’s regime the salient factors that come to mind comprise the impact of Theatre Battle Commands on India’s ‘design of battle’ to meet Chinese military adventurism; China’s Higher Direction of War in case of hostilities with India; and once again the military coming into play of the China-Pakistan Military Axis in case of China-India hostilities breaking out. The </w:t>
      </w:r>
      <w:r w:rsidRPr="00646227">
        <w:rPr>
          <w:rStyle w:val="Emphasis"/>
          <w:rFonts w:ascii="Georgia" w:hAnsi="Georgia"/>
        </w:rPr>
        <w:t>restructuring of China’s Theatre Battle Commands and particularly creating the Western Theatre Battle Command encompassing the entire India’s Northern Borders under a single Western Theatre Battle Command carries a host of military implications for India.</w:t>
      </w:r>
      <w:r w:rsidRPr="00646227">
        <w:rPr>
          <w:rFonts w:ascii="Georgia" w:hAnsi="Georgia"/>
          <w:sz w:val="16"/>
        </w:rPr>
        <w:t xml:space="preserve"> An Integrated Western Theatre Battle Command unifying all Chinese military components on the Tibetan Plateau significantly contributes to enhancing China’s ‘war waging’ military capabilities against India. India may have to counter this with a similar integration of the Indian Armed Forces, including placing India’s strategic assets under such an integrated command to ensure swift responses against China’s military brinkmanship India needs to seriously consider its civil-military relations template to combat effectively the swift ness of China’s Higher Direction of War so emanating from the Chinese Western Theatre Battle Command in launching military aggression against India. India has far too many filters and firewalls interposed in its Higher Direction of War set-up imposing unacceptable delays in military decision-making. The impact of the China-Pakistan Axis in terms of military implications, both in terms of a ‘Dual Military Threat’ to India and Pakistan’s likely military moves in the event of Chinese aggression against India, stands analysed in detail in Chapter 8 of my Book referred above. Chapter 8 stands entitled as “Pakistan: China’s Force Multiplier in the China-India military Confrontation,” and covers the various facets of the China-Pakistan Dual Military Threat to India. Lastly, another dimension which should worry the Indian security establishment is that since China’s 21st Century Emperor’s authoritarian rule is likely to be politically challenged from within at some stage, coupled with economic stagnation, the Chinese President in that dire eventuality may resort to whipping up “Chinese Hypernationalsm” to divert domestic political attention. Its most significant manifestation would assume the form of a military misadventure against India. Therefore, India’s military planners in terms of Threat Assessments of China would not only have to scrutinise military indicators but also China’s domestic political indicators of a surge of political dissent against President Xi Jinping. Forewarned is forearmed. In conclusion, what needs to be stressed is that India’s political and security establishment needs to view China under China’s 21st Century Emperor through the prism of ‘realpolitik’ and not be swayed away from such realities by Indian academics and strategic analysts preaching woolly-headed sermons of peace on India’s Northern Borders and on imperatives of appeasing China for another ten years at least. Indian political leadership too has to emerge as more audacious and robust in its policy formulations and dealings with China and its pronounced military brinkmanship that is likely to ensue in the coming years. </w:t>
      </w:r>
      <w:r w:rsidRPr="00646227">
        <w:rPr>
          <w:rStyle w:val="Emphasis"/>
          <w:rFonts w:ascii="Georgia" w:hAnsi="Georgia"/>
        </w:rPr>
        <w:t xml:space="preserve">The ‘China Threat’ to India is real and should politically never be underplayed or de-emphasised as it was done during the period 2004-2014. </w:t>
      </w:r>
    </w:p>
    <w:p w14:paraId="7F6E669B" w14:textId="77777777" w:rsidR="00E468E2" w:rsidRPr="00646227" w:rsidRDefault="00E468E2" w:rsidP="001D1961">
      <w:pPr>
        <w:rPr>
          <w:rFonts w:ascii="Georgia" w:hAnsi="Georgia"/>
        </w:rPr>
      </w:pPr>
    </w:p>
    <w:p w14:paraId="49633C5F" w14:textId="77777777" w:rsidR="00E468E2" w:rsidRPr="00646227" w:rsidRDefault="00E468E2" w:rsidP="001D1961">
      <w:pPr>
        <w:pStyle w:val="Heading4"/>
        <w:spacing w:before="0"/>
        <w:rPr>
          <w:rFonts w:ascii="Georgia" w:hAnsi="Georgia"/>
        </w:rPr>
      </w:pPr>
      <w:r w:rsidRPr="00646227">
        <w:rPr>
          <w:rFonts w:ascii="Georgia" w:hAnsi="Georgia"/>
        </w:rPr>
        <w:t>Sino-Indian war goes nuclear – nationalism puts it over the edge</w:t>
      </w:r>
    </w:p>
    <w:p w14:paraId="7F0FF049" w14:textId="77777777" w:rsidR="00E468E2" w:rsidRPr="00646227" w:rsidRDefault="00E468E2" w:rsidP="001D1961">
      <w:pPr>
        <w:rPr>
          <w:rFonts w:ascii="Georgia" w:hAnsi="Georgia"/>
        </w:rPr>
      </w:pPr>
      <w:r w:rsidRPr="00646227">
        <w:rPr>
          <w:rStyle w:val="Style13ptBold"/>
          <w:rFonts w:ascii="Georgia" w:hAnsi="Georgia"/>
        </w:rPr>
        <w:t>Ahmed, 14</w:t>
      </w:r>
      <w:r w:rsidRPr="00646227">
        <w:rPr>
          <w:rFonts w:ascii="Georgia" w:hAnsi="Georgia"/>
        </w:rPr>
        <w:t xml:space="preserve"> (Ali, Analyst at The Diplomat, 12/18/14, “China and India: Nationalism and Nuclear Risk When considering nuclear escalation between China and India, don’t forget the effects of nationalism,” The Diplomat, http://thediplomat.com/2014/12/china-and-india-nationalism-and-nuclear-risk/</w:t>
      </w:r>
    </w:p>
    <w:p w14:paraId="21821051" w14:textId="77777777" w:rsidR="00E468E2" w:rsidRPr="00646227" w:rsidRDefault="00E468E2" w:rsidP="001D1961">
      <w:pPr>
        <w:rPr>
          <w:rStyle w:val="Emphasis"/>
          <w:rFonts w:ascii="Georgia" w:hAnsi="Georgia"/>
          <w:b w:val="0"/>
          <w:iCs w:val="0"/>
          <w:sz w:val="18"/>
        </w:rPr>
      </w:pPr>
      <w:r w:rsidRPr="00646227">
        <w:rPr>
          <w:rStyle w:val="StyleUnderline"/>
          <w:rFonts w:ascii="Georgia" w:hAnsi="Georgia"/>
        </w:rPr>
        <w:t>The impact of nationalism on strategic rationality is to force everything towards the hard option</w:t>
      </w:r>
      <w:r w:rsidRPr="00646227">
        <w:rPr>
          <w:rFonts w:ascii="Georgia" w:hAnsi="Georgia"/>
          <w:sz w:val="16"/>
        </w:rPr>
        <w:t xml:space="preserve">. </w:t>
      </w:r>
      <w:r w:rsidRPr="00646227">
        <w:rPr>
          <w:rStyle w:val="StyleUnderline"/>
          <w:rFonts w:ascii="Georgia" w:hAnsi="Georgia"/>
        </w:rPr>
        <w:t xml:space="preserve">During crises or conflicts, there are also media-induced nationalist pulls and pressures magnifying this force. </w:t>
      </w:r>
      <w:r w:rsidRPr="00646227">
        <w:rPr>
          <w:rFonts w:ascii="Georgia" w:hAnsi="Georgia"/>
          <w:sz w:val="16"/>
        </w:rPr>
        <w:t xml:space="preserve">Of course, this force is further strengthened by both states being on the cusp of rising to the next echelon in power, with China poised to become a superpower and India a great power. </w:t>
      </w:r>
      <w:r w:rsidRPr="00646227">
        <w:rPr>
          <w:rStyle w:val="StyleUnderline"/>
          <w:rFonts w:ascii="Georgia" w:hAnsi="Georgia"/>
        </w:rPr>
        <w:t>The adverse effect of downward movement by either will be taken as impacting its standing.</w:t>
      </w:r>
      <w:r w:rsidRPr="00646227">
        <w:rPr>
          <w:rFonts w:ascii="Georgia" w:hAnsi="Georgia"/>
          <w:sz w:val="16"/>
        </w:rPr>
        <w:t xml:space="preserve"> </w:t>
      </w:r>
      <w:r w:rsidRPr="00646227">
        <w:rPr>
          <w:rStyle w:val="StyleUnderline"/>
          <w:rFonts w:ascii="Georgia" w:hAnsi="Georgia"/>
        </w:rPr>
        <w:t xml:space="preserve">In India’s case this would include its regional salience in relation to Pakistan. </w:t>
      </w:r>
      <w:r w:rsidRPr="00646227">
        <w:rPr>
          <w:rFonts w:ascii="Georgia" w:hAnsi="Georgia"/>
          <w:sz w:val="16"/>
        </w:rPr>
        <w:t xml:space="preserve">Finally, while </w:t>
      </w:r>
      <w:r w:rsidRPr="00646227">
        <w:rPr>
          <w:rStyle w:val="Emphasis"/>
          <w:rFonts w:ascii="Georgia" w:hAnsi="Georgia"/>
        </w:rPr>
        <w:t>nationalism in both states can prove fatal,</w:t>
      </w:r>
      <w:r w:rsidRPr="00646227">
        <w:rPr>
          <w:rStyle w:val="StyleUnderline"/>
          <w:rFonts w:ascii="Georgia" w:hAnsi="Georgia"/>
        </w:rPr>
        <w:t xml:space="preserve"> it is bad enough in just one as that would suffice to ensure a mirroring in the other.</w:t>
      </w:r>
      <w:r w:rsidRPr="00646227">
        <w:rPr>
          <w:rFonts w:ascii="Georgia" w:hAnsi="Georgia"/>
          <w:sz w:val="16"/>
        </w:rPr>
        <w:t xml:space="preserve"> The net effect of this is the escalation of the several border incidents in the recent past between the two states, such as the </w:t>
      </w:r>
      <w:hyperlink r:id="rId20" w:tgtFrame="_blank" w:history="1">
        <w:r w:rsidRPr="00646227">
          <w:rPr>
            <w:rStyle w:val="Hyperlink"/>
            <w:rFonts w:ascii="Georgia" w:hAnsi="Georgia"/>
            <w:sz w:val="16"/>
          </w:rPr>
          <w:t>most recent, which coincided with the Chinese premier’s visit to Delhi</w:t>
        </w:r>
      </w:hyperlink>
      <w:r w:rsidRPr="00646227">
        <w:rPr>
          <w:rFonts w:ascii="Georgia" w:hAnsi="Georgia"/>
          <w:sz w:val="16"/>
        </w:rPr>
        <w:t xml:space="preserve">. Clearly, there is nothing positive to be found here. </w:t>
      </w:r>
      <w:r w:rsidRPr="00646227">
        <w:rPr>
          <w:rStyle w:val="Emphasis"/>
          <w:rFonts w:ascii="Georgia" w:hAnsi="Georgia"/>
        </w:rPr>
        <w:t>A nudge is more liable to end up as a push, and a push more liable to transform into a shove.</w:t>
      </w:r>
      <w:r w:rsidRPr="00646227">
        <w:rPr>
          <w:rFonts w:ascii="Georgia" w:hAnsi="Georgia"/>
          <w:sz w:val="16"/>
        </w:rPr>
        <w:t xml:space="preserve"> </w:t>
      </w:r>
      <w:r w:rsidRPr="00646227">
        <w:rPr>
          <w:rStyle w:val="StyleUnderline"/>
          <w:rFonts w:ascii="Georgia" w:hAnsi="Georgia"/>
        </w:rPr>
        <w:t>Nationalism and the cultural need to save face at this stage will likely kick in with greater gusto.</w:t>
      </w:r>
      <w:r w:rsidRPr="00646227">
        <w:rPr>
          <w:rFonts w:ascii="Georgia" w:hAnsi="Georgia"/>
          <w:sz w:val="16"/>
        </w:rPr>
        <w:t xml:space="preserve"> </w:t>
      </w:r>
      <w:r w:rsidRPr="00646227">
        <w:rPr>
          <w:rStyle w:val="Emphasis"/>
          <w:rFonts w:ascii="Georgia" w:hAnsi="Georgia"/>
        </w:rPr>
        <w:t>The side that perceives itself to be on the losing end can be expected to escalate to escape disadvantage.</w:t>
      </w:r>
      <w:r w:rsidRPr="00646227">
        <w:rPr>
          <w:rFonts w:ascii="Georgia" w:hAnsi="Georgia"/>
          <w:sz w:val="16"/>
        </w:rPr>
        <w:t xml:space="preserve"> To be sure, </w:t>
      </w:r>
      <w:r w:rsidRPr="00646227">
        <w:rPr>
          <w:rStyle w:val="Emphasis"/>
          <w:rFonts w:ascii="Georgia" w:hAnsi="Georgia"/>
        </w:rPr>
        <w:t>escalation can very well occur.</w:t>
      </w:r>
      <w:r w:rsidRPr="00646227">
        <w:rPr>
          <w:rFonts w:ascii="Georgia" w:hAnsi="Georgia"/>
          <w:sz w:val="16"/>
        </w:rPr>
        <w:t xml:space="preserve"> Indeed, directions in the military preparedness of both states betray as much. </w:t>
      </w:r>
      <w:r w:rsidRPr="00646227">
        <w:rPr>
          <w:rStyle w:val="StyleUnderline"/>
          <w:rFonts w:ascii="Georgia" w:hAnsi="Georgia"/>
        </w:rPr>
        <w:t>Even though there is only a border dispute between them, an incipient rivalry in the Indian Ocean is being played out.</w:t>
      </w:r>
      <w:r w:rsidRPr="00646227">
        <w:rPr>
          <w:rFonts w:ascii="Georgia" w:hAnsi="Georgia"/>
          <w:sz w:val="16"/>
        </w:rPr>
        <w:t xml:space="preserve"> </w:t>
      </w:r>
      <w:r w:rsidRPr="00646227">
        <w:rPr>
          <w:rStyle w:val="StyleUnderline"/>
          <w:rFonts w:ascii="Georgia" w:hAnsi="Georgia"/>
        </w:rPr>
        <w:t>This horizontal escalation is building in scope.</w:t>
      </w:r>
      <w:r w:rsidRPr="00646227">
        <w:rPr>
          <w:rFonts w:ascii="Georgia" w:hAnsi="Georgia"/>
          <w:sz w:val="16"/>
        </w:rPr>
        <w:t xml:space="preserve"> </w:t>
      </w:r>
      <w:r w:rsidRPr="00646227">
        <w:rPr>
          <w:rStyle w:val="Emphasis"/>
          <w:rFonts w:ascii="Georgia" w:hAnsi="Georgia"/>
        </w:rPr>
        <w:t>Coupled with the nationalist impulse in strategic thinking, vertical escalation is becoming a certainty where otherwise it would have remained a mere possibility.</w:t>
      </w:r>
      <w:r w:rsidRPr="00646227">
        <w:rPr>
          <w:rFonts w:ascii="Georgia" w:hAnsi="Georgia"/>
          <w:sz w:val="16"/>
        </w:rPr>
        <w:t xml:space="preserve"> What will vertical escalation look like? Nationalism-inspired strategies will place a premium on territory. With forces available and mobile thanks to increased investment in infrastructure and aerial transport fleets, the rapid concentration of forces can be foreseen. This might potentially set the stage for de-escalation, since neither would be able to claim an easy victory. In fact, precedence does favor this in that China withdrew after its earlier forays into India and Vietnam, and India has restricted its actions against Pakistan in Kargil to that theater itself. However, nationalism, with its effects on strategy, is the wildcard, making it difficult to rule out escalation. </w:t>
      </w:r>
      <w:r w:rsidRPr="00646227">
        <w:rPr>
          <w:rStyle w:val="StyleUnderline"/>
          <w:rFonts w:ascii="Georgia" w:hAnsi="Georgia"/>
        </w:rPr>
        <w:t xml:space="preserve">Traditional nuclear strategists would claim that India currently lacks strategic deterrence, since its </w:t>
      </w:r>
      <w:hyperlink r:id="rId21" w:tgtFrame="_blank" w:history="1">
        <w:r w:rsidRPr="00646227">
          <w:rPr>
            <w:rStyle w:val="StyleUnderline"/>
            <w:rFonts w:ascii="Georgia" w:hAnsi="Georgia"/>
          </w:rPr>
          <w:t>Agni series is not yet complete</w:t>
        </w:r>
      </w:hyperlink>
      <w:r w:rsidRPr="00646227">
        <w:rPr>
          <w:rStyle w:val="StyleUnderline"/>
          <w:rFonts w:ascii="Georgia" w:hAnsi="Georgia"/>
        </w:rPr>
        <w:t xml:space="preserve"> and the K series has not yet been tested from the nuclear submarine</w:t>
      </w:r>
      <w:r w:rsidRPr="00646227">
        <w:rPr>
          <w:rFonts w:ascii="Georgia" w:hAnsi="Georgia"/>
          <w:sz w:val="16"/>
        </w:rPr>
        <w:t xml:space="preserve">. Even so, India will likely have enough deterrence elements to please such strategists by the end of the decade. In the interim, it is exercising minimal deterrence, the effect of which cannot be discounted, as China values its economic trajectory. However, this can, at best, only ensure deterrence stability at the upper reaches of city busting levels. As Kampani notes in his warning of military pushes in both states towards the operational – instead of political – utility of nuclear weapons, </w:t>
      </w:r>
      <w:r w:rsidRPr="00646227">
        <w:rPr>
          <w:rStyle w:val="Emphasis"/>
          <w:rFonts w:ascii="Georgia" w:hAnsi="Georgia"/>
        </w:rPr>
        <w:t>there will also likely be military pushes in both states for operational level leverage with nuclear weapons.</w:t>
      </w:r>
      <w:r w:rsidRPr="00646227">
        <w:rPr>
          <w:rFonts w:ascii="Georgia" w:hAnsi="Georgia"/>
          <w:sz w:val="16"/>
        </w:rPr>
        <w:t xml:space="preserve"> </w:t>
      </w:r>
      <w:r w:rsidRPr="00646227">
        <w:rPr>
          <w:rStyle w:val="Emphasis"/>
          <w:rFonts w:ascii="Georgia" w:hAnsi="Georgia"/>
        </w:rPr>
        <w:t>Kampani admits to both militaries being capable of nuclear use from demonstration shots to shots across the bow.</w:t>
      </w:r>
      <w:r w:rsidRPr="00646227">
        <w:rPr>
          <w:rFonts w:ascii="Georgia" w:hAnsi="Georgia"/>
          <w:sz w:val="16"/>
        </w:rPr>
        <w:t xml:space="preserve"> </w:t>
      </w:r>
    </w:p>
    <w:p w14:paraId="65D5F2BE" w14:textId="77777777" w:rsidR="00E468E2" w:rsidRPr="00646227" w:rsidRDefault="00E468E2" w:rsidP="001D1961">
      <w:pPr>
        <w:rPr>
          <w:rFonts w:ascii="Georgia" w:hAnsi="Georgia"/>
        </w:rPr>
      </w:pPr>
    </w:p>
    <w:p w14:paraId="4A251EAF" w14:textId="77777777" w:rsidR="00E56AB7" w:rsidRPr="00646227" w:rsidRDefault="00E56AB7" w:rsidP="001D1961">
      <w:pPr>
        <w:pStyle w:val="Heading3"/>
        <w:spacing w:before="0"/>
        <w:rPr>
          <w:rFonts w:ascii="Georgia" w:hAnsi="Georgia"/>
        </w:rPr>
      </w:pPr>
      <w:r w:rsidRPr="00646227">
        <w:rPr>
          <w:rFonts w:ascii="Georgia" w:hAnsi="Georgia"/>
        </w:rPr>
        <w:t>2NC – Lasers</w:t>
      </w:r>
    </w:p>
    <w:p w14:paraId="0D16F30C" w14:textId="77777777" w:rsidR="00E56AB7" w:rsidRPr="00646227" w:rsidRDefault="00E56AB7" w:rsidP="001D1961">
      <w:pPr>
        <w:rPr>
          <w:rFonts w:ascii="Georgia" w:hAnsi="Georgia"/>
        </w:rPr>
      </w:pPr>
    </w:p>
    <w:p w14:paraId="4476D42C" w14:textId="77777777" w:rsidR="00E56AB7" w:rsidRPr="00646227" w:rsidRDefault="00E56AB7" w:rsidP="001D1961">
      <w:pPr>
        <w:pStyle w:val="Heading4"/>
        <w:spacing w:before="0"/>
        <w:rPr>
          <w:rFonts w:ascii="Georgia" w:hAnsi="Georgia" w:cs="Arial"/>
          <w:b w:val="0"/>
          <w:sz w:val="20"/>
        </w:rPr>
      </w:pPr>
      <w:r w:rsidRPr="00646227">
        <w:rPr>
          <w:rFonts w:ascii="Georgia" w:hAnsi="Georgia" w:cs="Arial"/>
        </w:rPr>
        <w:t>China is developing laser weapons </w:t>
      </w:r>
      <w:r w:rsidRPr="00646227">
        <w:rPr>
          <w:rFonts w:ascii="Georgia" w:hAnsi="Georgia" w:cs="Arial"/>
        </w:rPr>
        <w:br/>
      </w:r>
      <w:r w:rsidRPr="00646227">
        <w:rPr>
          <w:rFonts w:ascii="Georgia" w:hAnsi="Georgia" w:cs="Arial"/>
          <w:color w:val="000000"/>
          <w:u w:color="000000"/>
        </w:rPr>
        <w:t>Kopp 8</w:t>
      </w:r>
      <w:r w:rsidRPr="00646227">
        <w:rPr>
          <w:rFonts w:ascii="Georgia" w:hAnsi="Georgia" w:cs="Arial"/>
        </w:rPr>
        <w:t xml:space="preserve"> </w:t>
      </w:r>
      <w:r w:rsidRPr="00646227">
        <w:rPr>
          <w:rFonts w:ascii="Georgia" w:hAnsi="Georgia" w:cs="Arial"/>
          <w:b w:val="0"/>
          <w:sz w:val="20"/>
        </w:rPr>
        <w:t>(Dr Carlo Kopp, SMAIAA, MIEEE, Peng “High Energy Laser Directed Energy Weapons” http://www.ausairpower.net/APA-DEW-HEL-Analysis.html</w:t>
      </w:r>
    </w:p>
    <w:p w14:paraId="1DB67A65" w14:textId="77777777" w:rsidR="00E56AB7" w:rsidRPr="00646227" w:rsidRDefault="00E56AB7" w:rsidP="001D1961">
      <w:pPr>
        <w:pStyle w:val="evidencetext"/>
        <w:ind w:left="0"/>
        <w:rPr>
          <w:rFonts w:ascii="Georgia" w:hAnsi="Georgia"/>
          <w:sz w:val="16"/>
        </w:rPr>
      </w:pPr>
      <w:r w:rsidRPr="00646227">
        <w:rPr>
          <w:rFonts w:ascii="Georgia" w:hAnsi="Georgia"/>
          <w:sz w:val="16"/>
        </w:rPr>
        <w:t xml:space="preserve">A survey of unclassified journal publications in relevant technologies is very revealing, and shows that </w:t>
      </w:r>
      <w:r w:rsidRPr="00646227">
        <w:rPr>
          <w:rStyle w:val="highlight2"/>
          <w:rFonts w:ascii="Georgia" w:hAnsi="Georgia"/>
          <w:sz w:val="22"/>
          <w:u w:val="single"/>
        </w:rPr>
        <w:t>China</w:t>
      </w:r>
      <w:r w:rsidRPr="00646227">
        <w:rPr>
          <w:rFonts w:ascii="Georgia" w:hAnsi="Georgia"/>
          <w:sz w:val="16"/>
        </w:rPr>
        <w:t xml:space="preserve"> does indeed </w:t>
      </w:r>
      <w:r w:rsidRPr="00646227">
        <w:rPr>
          <w:rStyle w:val="highlight2"/>
          <w:rFonts w:ascii="Georgia" w:hAnsi="Georgia"/>
          <w:sz w:val="22"/>
          <w:u w:val="single"/>
        </w:rPr>
        <w:t>have a major research program under way to develop state of the art HEL</w:t>
      </w:r>
      <w:r w:rsidRPr="00646227">
        <w:rPr>
          <w:rFonts w:ascii="Georgia" w:hAnsi="Georgia"/>
          <w:sz w:val="16"/>
        </w:rPr>
        <w:t xml:space="preserve"> DEWs.  </w:t>
      </w:r>
      <w:r w:rsidRPr="00646227">
        <w:rPr>
          <w:rStyle w:val="highlight2"/>
          <w:rFonts w:ascii="Georgia" w:hAnsi="Georgia"/>
          <w:sz w:val="22"/>
          <w:u w:val="single"/>
        </w:rPr>
        <w:t>In the area of high power lasers, research is being conducted</w:t>
      </w:r>
      <w:r w:rsidRPr="00646227">
        <w:rPr>
          <w:rFonts w:ascii="Georgia" w:hAnsi="Georgia"/>
          <w:sz w:val="16"/>
        </w:rPr>
        <w:t xml:space="preserve"> in both Chemical Oxygen Iodine Lasers (COIL) and Free Electron Lasers (FEL). </w:t>
      </w:r>
      <w:r w:rsidRPr="00646227">
        <w:rPr>
          <w:rStyle w:val="highlight2"/>
          <w:rFonts w:ascii="Georgia" w:hAnsi="Georgia"/>
          <w:sz w:val="22"/>
          <w:u w:val="single"/>
        </w:rPr>
        <w:t>No less than 13 papers were found covering COIL physics</w:t>
      </w:r>
      <w:r w:rsidRPr="00646227">
        <w:rPr>
          <w:rFonts w:ascii="Georgia" w:hAnsi="Georgia"/>
          <w:sz w:val="16"/>
        </w:rPr>
        <w:t xml:space="preserve">, including topics such as performance modelling, the impact of water and nitrogen content on laser efficiency, and also detailing considerable effort in developing high efficiency atomic oxygen generators, critical to COIL performance. </w:t>
      </w:r>
      <w:r w:rsidRPr="00646227">
        <w:rPr>
          <w:rStyle w:val="highlight2"/>
          <w:rFonts w:ascii="Georgia" w:hAnsi="Georgia"/>
          <w:sz w:val="22"/>
          <w:u w:val="single"/>
        </w:rPr>
        <w:t>Free Electron Lasers, attractive as they are electrically powered and highly tunable, are another area of significant research effort in China, with no less than 25 papers found in an initial search.</w:t>
      </w:r>
      <w:r w:rsidRPr="00646227">
        <w:rPr>
          <w:rFonts w:ascii="Georgia" w:hAnsi="Georgia"/>
          <w:sz w:val="16"/>
        </w:rPr>
        <w:t xml:space="preserve"> These cover a range of topics in basic FEL physics and design optimisation. This research overlaps with a research effort in non-nuclear X-ray laser technology, the latter including the design of X-ray beam splitters and other components required for practical applications.  </w:t>
      </w:r>
      <w:r w:rsidRPr="00646227">
        <w:rPr>
          <w:rStyle w:val="highlight2"/>
          <w:rFonts w:ascii="Georgia" w:hAnsi="Georgia"/>
          <w:sz w:val="22"/>
          <w:u w:val="single"/>
        </w:rPr>
        <w:t>Chinese research is not confined to high power laser science and technology alone. A major research program is active in deformable mirror technology</w:t>
      </w:r>
      <w:r w:rsidRPr="00646227">
        <w:rPr>
          <w:rFonts w:ascii="Georgia" w:hAnsi="Georgia"/>
          <w:sz w:val="16"/>
        </w:rPr>
        <w:t xml:space="preserve">, especially using micromachined membranes (MEMS), </w:t>
      </w:r>
      <w:r w:rsidRPr="00646227">
        <w:rPr>
          <w:rStyle w:val="highlight2"/>
          <w:rFonts w:ascii="Georgia" w:hAnsi="Georgia"/>
          <w:sz w:val="22"/>
          <w:u w:val="single"/>
        </w:rPr>
        <w:t>and including claims of innovation in the technology.</w:t>
      </w:r>
      <w:r w:rsidRPr="00646227">
        <w:rPr>
          <w:rFonts w:ascii="Georgia" w:hAnsi="Georgia"/>
          <w:sz w:val="16"/>
        </w:rPr>
        <w:t xml:space="preserve"> No less than 25 journal papers were found in this area.  </w:t>
      </w:r>
      <w:r w:rsidRPr="00646227">
        <w:rPr>
          <w:rStyle w:val="highlight2"/>
          <w:rFonts w:ascii="Georgia" w:hAnsi="Georgia"/>
          <w:sz w:val="22"/>
          <w:u w:val="single"/>
        </w:rPr>
        <w:t>The other component critical to efficient long range high power laser weapons is the wavefront sensor, required for the control of the deformable mirror. No less than 40 papers were located</w:t>
      </w:r>
      <w:r w:rsidRPr="00646227">
        <w:rPr>
          <w:rFonts w:ascii="Georgia" w:hAnsi="Georgia"/>
          <w:sz w:val="16"/>
        </w:rPr>
        <w:t>, covering basic technology in Hartmann-Shack sensors, applications, modelling of atemospheric propagation, and measurement of beam quality.</w:t>
      </w:r>
    </w:p>
    <w:p w14:paraId="7C82496F" w14:textId="77777777" w:rsidR="00E56AB7" w:rsidRPr="00646227" w:rsidRDefault="00E56AB7" w:rsidP="001D1961">
      <w:pPr>
        <w:pStyle w:val="evidencetext"/>
        <w:ind w:left="0"/>
        <w:rPr>
          <w:rFonts w:ascii="Georgia" w:hAnsi="Georgia"/>
        </w:rPr>
      </w:pPr>
    </w:p>
    <w:p w14:paraId="2D4811E0" w14:textId="1E813BAE" w:rsidR="00E56AB7" w:rsidRPr="00646227" w:rsidRDefault="008A379C" w:rsidP="001D1961">
      <w:pPr>
        <w:pStyle w:val="Heading4"/>
        <w:spacing w:before="0"/>
        <w:rPr>
          <w:rFonts w:ascii="Georgia" w:hAnsi="Georgia"/>
          <w:b w:val="0"/>
          <w:sz w:val="22"/>
        </w:rPr>
      </w:pPr>
      <w:r w:rsidRPr="00646227">
        <w:rPr>
          <w:rFonts w:ascii="Georgia" w:hAnsi="Georgia"/>
        </w:rPr>
        <w:t>Extinction </w:t>
      </w:r>
      <w:r w:rsidR="00E56AB7" w:rsidRPr="00646227">
        <w:rPr>
          <w:rFonts w:ascii="Georgia" w:hAnsi="Georgia"/>
        </w:rPr>
        <w:br/>
      </w:r>
      <w:r w:rsidR="00E56AB7" w:rsidRPr="00646227">
        <w:rPr>
          <w:rStyle w:val="Style13ptBold"/>
          <w:rFonts w:ascii="Georgia" w:hAnsi="Georgia"/>
          <w:b/>
        </w:rPr>
        <w:t>Bearden 96</w:t>
      </w:r>
      <w:r w:rsidR="00E56AB7" w:rsidRPr="00646227">
        <w:rPr>
          <w:rFonts w:ascii="Georgia" w:hAnsi="Georgia"/>
        </w:rPr>
        <w:t xml:space="preserve"> </w:t>
      </w:r>
      <w:r w:rsidR="00E56AB7" w:rsidRPr="00646227">
        <w:rPr>
          <w:rFonts w:ascii="Georgia" w:hAnsi="Georgia"/>
          <w:b w:val="0"/>
          <w:sz w:val="22"/>
        </w:rPr>
        <w:t>(WEAPONS THAT USE TIME-REVERSED ELECTROMAGNETIC WAVES, http://www.cheniere.org/books/excalibur/part4.htm, [T. E. Bearden, LTC, U.S. Army (Retired) CEO, CTEC Inc., the Director of the Association of Distinguished American Scientists (ADAS) and a Fellow Emeritus of the Alpha Foundation's Institute for Advanced Study (AIAS),</w:t>
      </w:r>
    </w:p>
    <w:p w14:paraId="40E27D3D" w14:textId="77777777" w:rsidR="00E56AB7" w:rsidRPr="00646227" w:rsidRDefault="00E56AB7" w:rsidP="001D1961">
      <w:pPr>
        <w:pStyle w:val="evidencetext"/>
        <w:ind w:left="0"/>
        <w:rPr>
          <w:rStyle w:val="highlight2"/>
          <w:rFonts w:ascii="Georgia" w:hAnsi="Georgia"/>
          <w:sz w:val="22"/>
          <w:u w:val="single"/>
        </w:rPr>
      </w:pPr>
      <w:r w:rsidRPr="00646227">
        <w:rPr>
          <w:rFonts w:ascii="Georgia" w:hAnsi="Georgia"/>
          <w:sz w:val="16"/>
        </w:rPr>
        <w:t> We are referring to a new kind of blitzkrieg war</w:t>
      </w:r>
      <w:r w:rsidRPr="00646227">
        <w:rPr>
          <w:rStyle w:val="highlight2"/>
          <w:rFonts w:ascii="Georgia" w:hAnsi="Georgia"/>
          <w:sz w:val="22"/>
          <w:u w:val="single"/>
        </w:rPr>
        <w:t>:  War conducted by powerful beams and destruction, engendered at the speed of light War in which electromagnetic radiators are the primary decisive weapons</w:t>
      </w:r>
      <w:r w:rsidRPr="00646227">
        <w:rPr>
          <w:rFonts w:ascii="Georgia" w:hAnsi="Georgia"/>
          <w:sz w:val="16"/>
        </w:rPr>
        <w:t xml:space="preserve">.  War in which new kinds of directed energy weapons play the major role.  </w:t>
      </w:r>
      <w:r w:rsidRPr="00646227">
        <w:rPr>
          <w:rStyle w:val="highlight2"/>
          <w:rFonts w:ascii="Georgia" w:hAnsi="Georgia"/>
          <w:sz w:val="22"/>
          <w:u w:val="single"/>
        </w:rPr>
        <w:t>War which renders all our present defensive armada of weapons archaic and useless.  War in which the materiel and personnel loss rates are so incredibly high that they boggle the mind of the more conventional military tactician and planner</w:t>
      </w:r>
      <w:r w:rsidRPr="00646227">
        <w:rPr>
          <w:rFonts w:ascii="Georgia" w:hAnsi="Georgia"/>
          <w:sz w:val="16"/>
        </w:rPr>
        <w:t xml:space="preserve">.  War in which even a small nation with TR wave weapons can strike and devastate a major power, and possess a first-strike capability unparalleled in human history.  War which could be triggered by radical splinter groups and terrorists groups that acquire the technology.  </w:t>
      </w:r>
      <w:r w:rsidRPr="00646227">
        <w:rPr>
          <w:rStyle w:val="highlight2"/>
          <w:rFonts w:ascii="Georgia" w:hAnsi="Georgia"/>
          <w:sz w:val="22"/>
          <w:u w:val="single"/>
        </w:rPr>
        <w:t>War in which the slightest miscalculation or the misuse of the weaponry can completely destroy the earth.  War which places extreme emphasis on finding "other ways"</w:t>
      </w:r>
      <w:r w:rsidRPr="00646227">
        <w:rPr>
          <w:rFonts w:ascii="Georgia" w:hAnsi="Georgia"/>
          <w:sz w:val="16"/>
        </w:rPr>
        <w:t xml:space="preserve"> - such as surreptitious biological strikes and insidious electro-psychological attack and control - </w:t>
      </w:r>
      <w:r w:rsidRPr="00646227">
        <w:rPr>
          <w:rStyle w:val="highlight2"/>
          <w:rFonts w:ascii="Georgia" w:hAnsi="Georgia"/>
          <w:sz w:val="22"/>
          <w:u w:val="single"/>
        </w:rPr>
        <w:t>to decimate a foe.  War that Western governments</w:t>
      </w:r>
      <w:r w:rsidRPr="00646227">
        <w:rPr>
          <w:rFonts w:ascii="Georgia" w:hAnsi="Georgia"/>
          <w:sz w:val="16"/>
        </w:rPr>
        <w:t xml:space="preserve">, populaces, and Armed Forces </w:t>
      </w:r>
      <w:r w:rsidRPr="00646227">
        <w:rPr>
          <w:rStyle w:val="highlight2"/>
          <w:rFonts w:ascii="Georgia" w:hAnsi="Georgia"/>
          <w:sz w:val="22"/>
          <w:u w:val="single"/>
        </w:rPr>
        <w:t>are completely unprepared - militarily and psychologically - to face. </w:t>
      </w:r>
    </w:p>
    <w:p w14:paraId="5B6EF11F" w14:textId="77777777" w:rsidR="00E56AB7" w:rsidRPr="00646227" w:rsidRDefault="00E56AB7" w:rsidP="001D1961">
      <w:pPr>
        <w:rPr>
          <w:rFonts w:ascii="Georgia" w:hAnsi="Georgia"/>
        </w:rPr>
      </w:pPr>
    </w:p>
    <w:p w14:paraId="7E0CFD0A" w14:textId="2552887E" w:rsidR="005A3D4E" w:rsidRPr="00646227" w:rsidRDefault="005A3D4E" w:rsidP="001D1961">
      <w:pPr>
        <w:pStyle w:val="Heading3"/>
        <w:spacing w:before="0"/>
        <w:rPr>
          <w:rFonts w:ascii="Georgia" w:hAnsi="Georgia"/>
        </w:rPr>
      </w:pPr>
      <w:r w:rsidRPr="00646227">
        <w:rPr>
          <w:rFonts w:ascii="Georgia" w:hAnsi="Georgia"/>
        </w:rPr>
        <w:t>2NC – Nanotech</w:t>
      </w:r>
    </w:p>
    <w:p w14:paraId="535453B4" w14:textId="77777777" w:rsidR="005A3D4E" w:rsidRPr="00646227" w:rsidRDefault="005A3D4E" w:rsidP="001D1961">
      <w:pPr>
        <w:rPr>
          <w:rFonts w:ascii="Georgia" w:hAnsi="Georgia"/>
        </w:rPr>
      </w:pPr>
    </w:p>
    <w:p w14:paraId="5CED5A60" w14:textId="62CDCA97" w:rsidR="005A3D4E" w:rsidRPr="00646227" w:rsidRDefault="005A3D4E" w:rsidP="001D1961">
      <w:pPr>
        <w:pStyle w:val="Heading4"/>
        <w:spacing w:before="0"/>
        <w:rPr>
          <w:rFonts w:ascii="Georgia" w:hAnsi="Georgia"/>
        </w:rPr>
      </w:pPr>
      <w:r w:rsidRPr="00646227">
        <w:rPr>
          <w:rFonts w:ascii="Georgia" w:hAnsi="Georgia"/>
        </w:rPr>
        <w:t xml:space="preserve">China </w:t>
      </w:r>
      <w:r w:rsidR="004208D5" w:rsidRPr="00646227">
        <w:rPr>
          <w:rFonts w:ascii="Georgia" w:hAnsi="Georgia"/>
        </w:rPr>
        <w:t>is developing nanotech weapons</w:t>
      </w:r>
    </w:p>
    <w:p w14:paraId="18B0F8AF" w14:textId="77777777" w:rsidR="005A3D4E" w:rsidRPr="00646227" w:rsidRDefault="005A3D4E" w:rsidP="001D1961">
      <w:pPr>
        <w:rPr>
          <w:rStyle w:val="Style13ptBold"/>
          <w:rFonts w:ascii="Georgia" w:hAnsi="Georgia"/>
          <w:b w:val="0"/>
          <w:sz w:val="22"/>
        </w:rPr>
      </w:pPr>
      <w:r w:rsidRPr="00646227">
        <w:rPr>
          <w:rStyle w:val="Style13ptBold"/>
          <w:rFonts w:ascii="Georgia" w:hAnsi="Georgia"/>
        </w:rPr>
        <w:t xml:space="preserve">Ryan 12 </w:t>
      </w:r>
      <w:r w:rsidRPr="00646227">
        <w:rPr>
          <w:rStyle w:val="Style13ptBold"/>
          <w:rFonts w:ascii="Georgia" w:hAnsi="Georgia"/>
          <w:b w:val="0"/>
          <w:sz w:val="22"/>
        </w:rPr>
        <w:t>(Mick, Colonel in the Australian Army, October 2012, “India – China in 2030: A Net Assessment of the Competition Between Two Rising Powers,” http://www.defence.gov.au/ADC/Publications/Commanders/2012/01_India%20-%20China%20NA%20-%20Full%20Paper%20v16%20-%2015%20Dec%2011%20-%20final.pdf)</w:t>
      </w:r>
    </w:p>
    <w:p w14:paraId="584102F3" w14:textId="77777777" w:rsidR="005A3D4E" w:rsidRPr="00646227" w:rsidRDefault="005A3D4E" w:rsidP="001D1961">
      <w:pPr>
        <w:rPr>
          <w:rFonts w:ascii="Georgia" w:hAnsi="Georgia"/>
          <w:sz w:val="16"/>
        </w:rPr>
      </w:pPr>
      <w:r w:rsidRPr="00646227">
        <w:rPr>
          <w:rFonts w:ascii="Georgia" w:hAnsi="Georgia"/>
          <w:sz w:val="16"/>
        </w:rPr>
        <w:t xml:space="preserve">As part of a broad effort to expand basic research capabilities, </w:t>
      </w:r>
      <w:r w:rsidRPr="00646227">
        <w:rPr>
          <w:rStyle w:val="StyleUnderline"/>
          <w:rFonts w:ascii="Georgia" w:hAnsi="Georgia"/>
        </w:rPr>
        <w:t>China identified five areas that have military applications as major strategic needs or science research plans</w:t>
      </w:r>
      <w:r w:rsidRPr="00646227">
        <w:rPr>
          <w:rFonts w:ascii="Georgia" w:hAnsi="Georgia"/>
          <w:sz w:val="16"/>
        </w:rPr>
        <w:t xml:space="preserve"> requiring active government involvement and funding: material design and preparation; manufacturing in extreme environmental conditions; aeronautic and astronautic mechanics; information technology development; and, </w:t>
      </w:r>
      <w:r w:rsidRPr="00646227">
        <w:rPr>
          <w:rStyle w:val="Emphasis"/>
          <w:rFonts w:ascii="Georgia" w:hAnsi="Georgia"/>
        </w:rPr>
        <w:t>nanotechnology research</w:t>
      </w:r>
      <w:r w:rsidRPr="00646227">
        <w:rPr>
          <w:rFonts w:ascii="Georgia" w:hAnsi="Georgia"/>
          <w:sz w:val="16"/>
        </w:rPr>
        <w:t xml:space="preserve">. </w:t>
      </w:r>
      <w:r w:rsidRPr="00646227">
        <w:rPr>
          <w:rStyle w:val="Emphasis"/>
          <w:rFonts w:ascii="Georgia" w:hAnsi="Georgia"/>
        </w:rPr>
        <w:t>In nanotechnology, China has progressed from virtually no research or funding in 2002 to being a close second to the United States in total government investment</w:t>
      </w:r>
      <w:r w:rsidRPr="00646227">
        <w:rPr>
          <w:rFonts w:ascii="Georgia" w:hAnsi="Georgia"/>
          <w:sz w:val="16"/>
        </w:rPr>
        <w:t>.95 China is also focusing on the leading edge technologies for rapid development. These include: Information Technology; New Materials; Advanced Manufacturing; Marine Technologies; and, Laser and Aerospace Technologies.</w:t>
      </w:r>
    </w:p>
    <w:p w14:paraId="511B1904" w14:textId="77777777" w:rsidR="005A3D4E" w:rsidRPr="00646227" w:rsidRDefault="005A3D4E" w:rsidP="001D1961">
      <w:pPr>
        <w:rPr>
          <w:rFonts w:ascii="Georgia" w:hAnsi="Georgia"/>
        </w:rPr>
      </w:pPr>
    </w:p>
    <w:p w14:paraId="179B8825" w14:textId="7706F15B" w:rsidR="005A3D4E" w:rsidRPr="00646227" w:rsidRDefault="004208D5" w:rsidP="001D1961">
      <w:pPr>
        <w:pStyle w:val="Heading4"/>
        <w:spacing w:before="0"/>
        <w:rPr>
          <w:rFonts w:ascii="Georgia" w:hAnsi="Georgia"/>
        </w:rPr>
      </w:pPr>
      <w:r w:rsidRPr="00646227">
        <w:rPr>
          <w:rFonts w:ascii="Georgia" w:hAnsi="Georgia"/>
        </w:rPr>
        <w:t>Extinction</w:t>
      </w:r>
    </w:p>
    <w:p w14:paraId="44C2B72D" w14:textId="77777777" w:rsidR="005A3D4E" w:rsidRPr="00646227" w:rsidRDefault="005A3D4E" w:rsidP="001D1961">
      <w:pPr>
        <w:rPr>
          <w:rFonts w:ascii="Georgia" w:hAnsi="Georgia"/>
          <w:sz w:val="20"/>
        </w:rPr>
      </w:pPr>
      <w:r w:rsidRPr="00646227">
        <w:rPr>
          <w:rStyle w:val="StyleUnderline"/>
          <w:rFonts w:ascii="Georgia" w:hAnsi="Georgia"/>
          <w:b/>
          <w:sz w:val="26"/>
          <w:szCs w:val="26"/>
          <w:u w:val="none"/>
        </w:rPr>
        <w:t>Gubrud</w:t>
      </w:r>
      <w:r w:rsidRPr="00646227">
        <w:rPr>
          <w:rFonts w:ascii="Georgia" w:hAnsi="Georgia"/>
          <w:sz w:val="20"/>
        </w:rPr>
        <w:t xml:space="preserve"> </w:t>
      </w:r>
      <w:r w:rsidRPr="00646227">
        <w:rPr>
          <w:rFonts w:ascii="Georgia" w:hAnsi="Georgia"/>
        </w:rPr>
        <w:t xml:space="preserve">(Center for Superconductivity Research) </w:t>
      </w:r>
      <w:r w:rsidRPr="00646227">
        <w:rPr>
          <w:rFonts w:ascii="Georgia" w:hAnsi="Georgia"/>
          <w:bCs/>
        </w:rPr>
        <w:t>19</w:t>
      </w:r>
      <w:r w:rsidRPr="00646227">
        <w:rPr>
          <w:rStyle w:val="Style13ptBold"/>
          <w:rFonts w:ascii="Georgia" w:hAnsi="Georgia"/>
        </w:rPr>
        <w:t>97</w:t>
      </w:r>
      <w:r w:rsidRPr="00646227">
        <w:rPr>
          <w:rFonts w:ascii="Georgia" w:hAnsi="Georgia"/>
          <w:sz w:val="20"/>
        </w:rPr>
        <w:t xml:space="preserve"> </w:t>
      </w:r>
      <w:r w:rsidRPr="00646227">
        <w:rPr>
          <w:rFonts w:ascii="Georgia" w:hAnsi="Georgia"/>
        </w:rPr>
        <w:t>[Mark Avrum, “Nanotechnology and International Security”, foresight.org //mac-tjc]</w:t>
      </w:r>
    </w:p>
    <w:p w14:paraId="7CFA1AFA" w14:textId="77777777" w:rsidR="005A3D4E" w:rsidRPr="00646227" w:rsidRDefault="005A3D4E" w:rsidP="001D1961">
      <w:pPr>
        <w:pStyle w:val="BodyText2"/>
        <w:rPr>
          <w:rFonts w:ascii="Georgia" w:hAnsi="Georgia"/>
          <w:sz w:val="16"/>
          <w:szCs w:val="22"/>
        </w:rPr>
      </w:pPr>
      <w:r w:rsidRPr="00646227">
        <w:rPr>
          <w:rFonts w:ascii="Georgia" w:hAnsi="Georgia"/>
          <w:sz w:val="22"/>
          <w:szCs w:val="22"/>
          <w:u w:val="single"/>
        </w:rPr>
        <w:t>If nuclear weapons remain limited in number, advanced nanotechnology could eventually undermine their potency as deterrents</w:t>
      </w:r>
      <w:r w:rsidRPr="00646227">
        <w:rPr>
          <w:rFonts w:ascii="Georgia" w:hAnsi="Georgia"/>
          <w:sz w:val="16"/>
          <w:szCs w:val="22"/>
        </w:rPr>
        <w:t xml:space="preserve">. No material structure can survive the fireball of a nuclear blast, and nanosystems, especially early generations of them, are likely to be especially sensitive to ionizing radiation. </w:t>
      </w:r>
      <w:r w:rsidRPr="00646227">
        <w:rPr>
          <w:rFonts w:ascii="Georgia" w:hAnsi="Georgia"/>
          <w:sz w:val="22"/>
          <w:szCs w:val="22"/>
          <w:u w:val="single"/>
        </w:rPr>
        <w:t>Advanced nanotechnology, could, however, provide relatively effective means of mass civil defense against limited nuclear threats</w:t>
      </w:r>
      <w:r w:rsidRPr="00646227">
        <w:rPr>
          <w:rFonts w:ascii="Georgia" w:hAnsi="Georgia"/>
          <w:sz w:val="16"/>
          <w:szCs w:val="22"/>
        </w:rPr>
        <w:t xml:space="preserve">. Shelters would probably be located underground, in deep tunnels dug by assembler-built machinery, perhaps with the aid of nanodevices that pre-cut neat fissures in the rock to minimize energy consumption. Active devices could assist in the absorption of shock-wave energy, and closed-cycle life support systems could permit isolation of the shelters from surface contamination. The result would be a great reduction in the radius of lethality of nuclear explosives, and a great improvement in the likelihood of surviving a limited nuclear exchange. Moreover, the use of self-replicating systems as a manufacturing base implies that such protection could be afforded to ordinary citizens, potentially to the entire population. The system of shelters could be sufficiently dispersed that it would present no obvious targets for concentrated attack. A transportation infrastructure adequate to evacuate urban populations in a crisis (perhaps in as little as a few hours) could also be provided. </w:t>
      </w:r>
      <w:r w:rsidRPr="00646227">
        <w:rPr>
          <w:rFonts w:ascii="Georgia" w:hAnsi="Georgia"/>
          <w:sz w:val="22"/>
          <w:szCs w:val="22"/>
          <w:u w:val="single"/>
        </w:rPr>
        <w:t>Construction of such a system by a major nuclear power would obviously be alarming to its potential rivals, and would perhaps be anathema to civilians in the absence of a tense confrontation</w:t>
      </w:r>
      <w:r w:rsidRPr="00646227">
        <w:rPr>
          <w:rFonts w:ascii="Georgia" w:hAnsi="Georgia"/>
          <w:sz w:val="16"/>
          <w:szCs w:val="22"/>
        </w:rPr>
        <w:t xml:space="preserve">. However, the construction could be undertaken in the context of a crisis buildup, and should take not much longer than the number of replicator generations required to build up a sufficient quantity of primary assemblers — a matter of days, perhaps. Then again, if a nation, such as Japan, should enter the nanotechnic age without a nuclear arsenal, it would probably feel free to construct a civil defense system whenever it liked, and by so doing might provide an example that would prove irresistible for nuclear-armed states to follow. </w:t>
      </w:r>
      <w:r w:rsidRPr="00646227">
        <w:rPr>
          <w:rFonts w:ascii="Georgia" w:hAnsi="Georgia"/>
          <w:sz w:val="22"/>
          <w:szCs w:val="22"/>
          <w:u w:val="single"/>
        </w:rPr>
        <w:t>Large-scale civil defense, coupled with active defenses</w:t>
      </w:r>
      <w:r w:rsidRPr="00646227">
        <w:rPr>
          <w:rFonts w:ascii="Georgia" w:hAnsi="Georgia"/>
          <w:sz w:val="16"/>
          <w:szCs w:val="22"/>
        </w:rPr>
        <w:t xml:space="preserve"> against various nuclear delivery vehicles and counterforce weapons designed to disarm a nuclear opponent in a preemptive strike, </w:t>
      </w:r>
      <w:r w:rsidRPr="00646227">
        <w:rPr>
          <w:rFonts w:ascii="Georgia" w:hAnsi="Georgia"/>
          <w:sz w:val="22"/>
          <w:szCs w:val="22"/>
          <w:u w:val="single"/>
        </w:rPr>
        <w:t>might undermine the "balance of terror" and create the appearance of a possibility of victory in a war between major powers. Certainly, such a possibility would be a very strong stimulus to a developing arms race</w:t>
      </w:r>
      <w:r w:rsidRPr="00646227">
        <w:rPr>
          <w:rFonts w:ascii="Georgia" w:hAnsi="Georgia"/>
          <w:sz w:val="16"/>
          <w:szCs w:val="22"/>
        </w:rPr>
        <w:t xml:space="preserve">. Indeed, it is very plausible that a nation that gained a sufficient lead in the development of molecular manufacturing and its application to military preparations would at some point be in a position to disarm any and all potential rivals, perhaps with few casualties if nuclear weapons were not used. Even if some nuclear weapons were used, there are plausible strategies for victory if one side has a sufficient technological lead. What is not plausible, from the present perspective, is that any nation ever will have such a large unilateral advantage. But the fact that rivals will fear it and will want to ensure that it is not possible is ultimately the most compelling reason to expect a nanotechnic arms race. </w:t>
      </w:r>
      <w:r w:rsidRPr="00646227">
        <w:rPr>
          <w:rFonts w:ascii="Georgia" w:hAnsi="Georgia"/>
          <w:sz w:val="22"/>
          <w:szCs w:val="22"/>
          <w:u w:val="single"/>
        </w:rPr>
        <w:t>A nation that remained technologically stagnant, perhaps relying on a large nuclear arsenal as a guarantee of security, could suddenly become vulnerable to novel and unknown modes of attack</w:t>
      </w:r>
      <w:r w:rsidRPr="00646227">
        <w:rPr>
          <w:rFonts w:ascii="Georgia" w:hAnsi="Georgia"/>
          <w:sz w:val="16"/>
          <w:szCs w:val="22"/>
        </w:rPr>
        <w:t xml:space="preserve">. For example, covertly infiltrated sabotage and intelligence devices, as small as tiny insects, could be used to coordinate and execute a disarming attack, perhaps by swarming onto obsolete weapons at the appointed time, perhaps by quietly disabling them at critical points. Merely sending an expeditionary force of such mighty mites into another country's territory would create an ambiguous zone between war and peace. Spying in peacetime has traditionally been tolerated, or at least not seen as provocation to launch a nuclear strike, but in the nanotechnic era the detection of such a nanoinvasion could be the last warning a technological laggard would have before it was irreversibly disarmed. [2] Active defense against nuclear attack has traditionally suffered from a fundamental asymmetry: the defense must be nearly perfect, since a single "leaker" can do unacceptable damage. The enormous destructive potential of nuclear weapons can also be directed against the defense; a weapon that cannot get through a wall of interceptors can be "salvage fused" to blast a hole in the wall. Nevertheless, it must be expected that a sufficient mass of varied types of interceptors can provide significant attrition of a limited nuclear missile attack. </w:t>
      </w:r>
      <w:r w:rsidRPr="00646227">
        <w:rPr>
          <w:rFonts w:ascii="Georgia" w:hAnsi="Georgia"/>
          <w:sz w:val="22"/>
          <w:szCs w:val="22"/>
          <w:u w:val="single"/>
        </w:rPr>
        <w:t>Nanotechnology will make such interceptors small and highly capable, and replicating assemblers will permit their production in almost any required number. With the addition of nanotechnic civil defense and counterforce weaponry, it is likely that an advanced nanotechnic power could achieve the capability to disarm even the present United States with assured impunity.</w:t>
      </w:r>
      <w:r w:rsidRPr="00646227">
        <w:rPr>
          <w:rFonts w:ascii="Georgia" w:hAnsi="Georgia"/>
          <w:szCs w:val="22"/>
          <w:u w:val="single"/>
        </w:rPr>
        <w:t xml:space="preserve"> </w:t>
      </w:r>
      <w:r w:rsidRPr="00646227">
        <w:rPr>
          <w:rFonts w:ascii="Georgia" w:hAnsi="Georgia"/>
          <w:sz w:val="22"/>
          <w:szCs w:val="22"/>
          <w:u w:val="single"/>
        </w:rPr>
        <w:t>The problem with all these Strangelovian scenarios is, of course, that they assume a large unilateral advantage</w:t>
      </w:r>
      <w:r w:rsidRPr="00646227">
        <w:rPr>
          <w:rFonts w:ascii="Georgia" w:hAnsi="Georgia"/>
          <w:sz w:val="16"/>
          <w:szCs w:val="22"/>
        </w:rPr>
        <w:t xml:space="preserve">. While one side has forged ahead to develop and deploy extremely powerful new technologies, the other has remained stagnant and complacent. </w:t>
      </w:r>
      <w:r w:rsidRPr="00646227">
        <w:rPr>
          <w:rFonts w:ascii="Georgia" w:hAnsi="Georgia"/>
          <w:sz w:val="22"/>
          <w:szCs w:val="22"/>
          <w:u w:val="single"/>
        </w:rPr>
        <w:t>An increase of nuclear arsenals, deployment in more secure, covert basing modes, and development of new delivery systems designed to penetrate defenses, would, however, prolong the reign of nuclear deterrence and postpone the day of possible vulnerability to nanotechnic aggression. Thus a nuclear power</w:t>
      </w:r>
      <w:r w:rsidRPr="00646227">
        <w:rPr>
          <w:rFonts w:ascii="Georgia" w:hAnsi="Georgia"/>
          <w:sz w:val="16"/>
          <w:szCs w:val="22"/>
        </w:rPr>
        <w:t xml:space="preserve"> </w:t>
      </w:r>
      <w:r w:rsidRPr="00646227">
        <w:rPr>
          <w:rFonts w:ascii="Georgia" w:hAnsi="Georgia"/>
          <w:sz w:val="22"/>
          <w:szCs w:val="22"/>
          <w:u w:val="single"/>
        </w:rPr>
        <w:t>or potential nuclear power</w:t>
      </w:r>
      <w:r w:rsidRPr="00646227">
        <w:rPr>
          <w:rFonts w:ascii="Georgia" w:hAnsi="Georgia"/>
          <w:sz w:val="16"/>
          <w:szCs w:val="22"/>
        </w:rPr>
        <w:t xml:space="preserve">, especially one that was behind in the technology race, </w:t>
      </w:r>
      <w:r w:rsidRPr="00646227">
        <w:rPr>
          <w:rFonts w:ascii="Georgia" w:hAnsi="Georgia"/>
          <w:sz w:val="22"/>
          <w:szCs w:val="22"/>
          <w:u w:val="single"/>
        </w:rPr>
        <w:t>might want to</w:t>
      </w:r>
      <w:r w:rsidRPr="00646227">
        <w:rPr>
          <w:rFonts w:ascii="Georgia" w:hAnsi="Georgia"/>
          <w:sz w:val="16"/>
          <w:szCs w:val="22"/>
        </w:rPr>
        <w:t xml:space="preserve"> retain its nuclear options or even </w:t>
      </w:r>
      <w:r w:rsidRPr="00646227">
        <w:rPr>
          <w:rFonts w:ascii="Georgia" w:hAnsi="Georgia"/>
          <w:sz w:val="22"/>
          <w:szCs w:val="22"/>
          <w:u w:val="single"/>
        </w:rPr>
        <w:t>expand its nuclear arsenal</w:t>
      </w:r>
      <w:r w:rsidRPr="00646227">
        <w:rPr>
          <w:rFonts w:ascii="Georgia" w:hAnsi="Georgia"/>
          <w:sz w:val="16"/>
          <w:szCs w:val="22"/>
        </w:rPr>
        <w:t xml:space="preserve">. About 125,000 nuclear explosives have been manufactured worldwide since 1945. Production rates peaked around 1980, and total stockpiles peaked in the mid-1980s at close to 50,000 intact devices. It should not be thought that these numbers represent the maximum capabilities of the world's nuclear powers during the Cold War. Nuclear weapons production could probably have been increased severalfold without imposing an intolerable burden on the economies of either the United States or the Soviet Union. But there was no reason to do so; even these high numbers of weapons could be said to reflect the relative cheapness of nuclear destruction, combined with a senseless obsession with guaranteeing sufficiency against the remote possibility of a first strike. Any of the larger nuclear powers, including states such as China and India, should therefore be able to expand their nuclear arsenals to warhead counts in the tens of thousands, given a decade or so to meet a potential threat, while a state with the resources of the United States should be able to produce nuclear weapons in the hundred thousands, if necessary, using only conventional technology. </w:t>
      </w:r>
      <w:r w:rsidRPr="00646227">
        <w:rPr>
          <w:rFonts w:ascii="Georgia" w:hAnsi="Georgia"/>
          <w:sz w:val="22"/>
          <w:szCs w:val="22"/>
          <w:u w:val="single"/>
        </w:rPr>
        <w:t>Advanced nanotechnology can also be applied to nuclear weapons production. A swift buildup to warhead counts in the millions is easy to imagine.</w:t>
      </w:r>
      <w:r w:rsidRPr="00646227">
        <w:rPr>
          <w:rFonts w:ascii="Georgia" w:hAnsi="Georgia"/>
          <w:szCs w:val="22"/>
          <w:u w:val="single"/>
        </w:rPr>
        <w:t xml:space="preserve"> </w:t>
      </w:r>
      <w:r w:rsidRPr="00646227">
        <w:rPr>
          <w:rFonts w:ascii="Georgia" w:hAnsi="Georgia"/>
          <w:sz w:val="22"/>
          <w:szCs w:val="22"/>
          <w:u w:val="single"/>
        </w:rPr>
        <w:t>"Doomsday machines," extremely large devices designed to produce high levels of radioactivity, could also be built.</w:t>
      </w:r>
      <w:r w:rsidRPr="00646227">
        <w:rPr>
          <w:rFonts w:ascii="Georgia" w:hAnsi="Georgia"/>
          <w:sz w:val="16"/>
          <w:szCs w:val="22"/>
        </w:rPr>
        <w:t xml:space="preserve"> Such radiological weapons need not be deployed only as mutual suicide devices, but could be designed to blanket particular regions with highly radioactive materials. Nanosystems may be particularly susceptible to disablement by radiation damage. Advanced nanosystems could be designed to be more radiation-tolerant, but only at a substantial penalty in performance, and probably only up to levels well below what can be delivered by drastic radiological weapons. Thus it is possible that the result of a nanotechnic arms race will be rampant nuclear proliferation and the expansion of major nuclear arsenals to warhead counts in the hundred thousands or millions — possibly including radiological weapons designed to poison environments against hardy nanotech and incidentally, life. A new "balance of terror," incomprehensibly more terrifying, and yet still perhaps unstable.</w:t>
      </w:r>
    </w:p>
    <w:p w14:paraId="6A4B118E" w14:textId="77777777" w:rsidR="005A3D4E" w:rsidRPr="00646227" w:rsidRDefault="005A3D4E" w:rsidP="001D1961">
      <w:pPr>
        <w:rPr>
          <w:rFonts w:ascii="Georgia" w:hAnsi="Georgia"/>
        </w:rPr>
      </w:pPr>
    </w:p>
    <w:p w14:paraId="2FA51E88" w14:textId="12B8FEAD" w:rsidR="007F3859" w:rsidRPr="00646227" w:rsidRDefault="007F3859" w:rsidP="001D1961">
      <w:pPr>
        <w:pStyle w:val="Heading3"/>
        <w:spacing w:before="0"/>
        <w:rPr>
          <w:rFonts w:ascii="Georgia" w:hAnsi="Georgia"/>
        </w:rPr>
      </w:pPr>
      <w:r w:rsidRPr="00646227">
        <w:rPr>
          <w:rFonts w:ascii="Georgia" w:hAnsi="Georgia"/>
        </w:rPr>
        <w:t>2NC – Navy</w:t>
      </w:r>
    </w:p>
    <w:p w14:paraId="6C910944" w14:textId="77777777" w:rsidR="007F3859" w:rsidRPr="00646227" w:rsidRDefault="007F3859" w:rsidP="001D1961">
      <w:pPr>
        <w:rPr>
          <w:rFonts w:ascii="Georgia" w:hAnsi="Georgia"/>
        </w:rPr>
      </w:pPr>
    </w:p>
    <w:p w14:paraId="6FE4FEBC" w14:textId="77777777" w:rsidR="00527180" w:rsidRPr="00646227" w:rsidRDefault="00527180" w:rsidP="001D1961">
      <w:pPr>
        <w:pStyle w:val="Heading4"/>
        <w:spacing w:before="0"/>
        <w:rPr>
          <w:rFonts w:ascii="Georgia" w:hAnsi="Georgia"/>
        </w:rPr>
      </w:pPr>
      <w:r w:rsidRPr="00646227">
        <w:rPr>
          <w:rFonts w:ascii="Georgia" w:hAnsi="Georgia"/>
        </w:rPr>
        <w:t xml:space="preserve">China is modernizing its navy – by 2020, It will drastically outnumber US forces – </w:t>
      </w:r>
    </w:p>
    <w:p w14:paraId="3F0D7546" w14:textId="77777777" w:rsidR="00527180" w:rsidRPr="00646227" w:rsidRDefault="00527180" w:rsidP="001D1961">
      <w:pPr>
        <w:rPr>
          <w:rFonts w:ascii="Georgia" w:hAnsi="Georgia"/>
        </w:rPr>
      </w:pPr>
      <w:r w:rsidRPr="00646227">
        <w:rPr>
          <w:rFonts w:ascii="Georgia" w:hAnsi="Georgia"/>
        </w:rPr>
        <w:t xml:space="preserve">Kris </w:t>
      </w:r>
      <w:r w:rsidRPr="00646227">
        <w:rPr>
          <w:rStyle w:val="Style13ptBold"/>
          <w:rFonts w:ascii="Georgia" w:hAnsi="Georgia"/>
        </w:rPr>
        <w:t>Osborn</w:t>
      </w:r>
      <w:r w:rsidRPr="00646227">
        <w:rPr>
          <w:rFonts w:ascii="Georgia" w:hAnsi="Georgia"/>
        </w:rPr>
        <w:t xml:space="preserve">, news anchor on CNN Headline News specializing in military issues, December 3, </w:t>
      </w:r>
      <w:r w:rsidRPr="00646227">
        <w:rPr>
          <w:rStyle w:val="Style13ptBold"/>
          <w:rFonts w:ascii="Georgia" w:hAnsi="Georgia"/>
        </w:rPr>
        <w:t>2014</w:t>
      </w:r>
      <w:r w:rsidRPr="00646227">
        <w:rPr>
          <w:rFonts w:ascii="Georgia" w:hAnsi="Georgia"/>
        </w:rPr>
        <w:t>, “Report: Chinese Navy’s Fleet Will Outnumber U.S. by 2020”, http://www.defensetech.org/2014/12/03/report-chinese-navys-fleet-will-outnumber-u-s-by-2020/</w:t>
      </w:r>
    </w:p>
    <w:p w14:paraId="0258C564" w14:textId="77777777" w:rsidR="00527180" w:rsidRPr="00646227" w:rsidRDefault="00527180" w:rsidP="001D1961">
      <w:pPr>
        <w:rPr>
          <w:rFonts w:ascii="Georgia" w:hAnsi="Georgia"/>
          <w:sz w:val="16"/>
        </w:rPr>
      </w:pPr>
      <w:r w:rsidRPr="00646227">
        <w:rPr>
          <w:rStyle w:val="StyleUnderline"/>
          <w:rFonts w:ascii="Georgia" w:hAnsi="Georgia"/>
        </w:rPr>
        <w:t xml:space="preserve">China has plans to grow its navy to 351 ships by 2020 as the Chinese continue to develop their military’s ability to strike global targets, according to a new report. </w:t>
      </w:r>
      <w:r w:rsidRPr="00646227">
        <w:rPr>
          <w:rFonts w:ascii="Georgia" w:hAnsi="Georgia"/>
          <w:sz w:val="16"/>
        </w:rPr>
        <w:t xml:space="preserve">The 2014 U.S.-China Economic and Security Review Commission recommended to Congress the U.S. Navy respond by building more ships and increase its presence in the Pacific region – a strategy they U.S. military has already started. The commission asked Congress to increase its Pacific fleet up to 67 ships and rebalance homeports such that 60-percent of the force is based in the region by 2020. The commissions’ recommendations, which are based on Congressional testimony, expert assessments and open-source information on China’s military and U.S.-Chinese relations, are consistent with Pentagon’s stated plans for the region. The Navy’s intended Pacific rebalance is designed to station 60-percent of the fleet in the area, rotate more ships and sailors through Pacific ports and move Marine Corps units through Darwin, Australia. Part of the Navy’s Pacific rebalance strategy includes plans to rotate up to four Littoral Combat Ships through Singapore, among other things. </w:t>
      </w:r>
      <w:r w:rsidRPr="00646227">
        <w:rPr>
          <w:rStyle w:val="StyleUnderline"/>
          <w:rFonts w:ascii="Georgia" w:hAnsi="Georgia"/>
        </w:rPr>
        <w:t xml:space="preserve">Defense analysts have questioned where the U.S. Navy has the resources and funding to expand its presence in the Pacific adequately enough to meet the emerging Chinese threat. Critics point to the sweeping sequestration cuts as an example of the budgetary challenges that U.S. Navy officials face. </w:t>
      </w:r>
      <w:r w:rsidRPr="00646227">
        <w:rPr>
          <w:rFonts w:ascii="Georgia" w:hAnsi="Georgia"/>
          <w:sz w:val="16"/>
        </w:rPr>
        <w:t xml:space="preserve">Opponents to this strategy point out that the U.S. has 11 aircraft carriers, the Chinese have one. And that one carrier still lacks an aircraft wing capable of operating off a carrier deck. </w:t>
      </w:r>
      <w:r w:rsidRPr="00646227">
        <w:rPr>
          <w:rStyle w:val="StyleUnderline"/>
          <w:rFonts w:ascii="Georgia" w:hAnsi="Georgia"/>
        </w:rPr>
        <w:t xml:space="preserve">The commission cites a platforms and weapons systems the Chinese are developing, which change the strategic calculus regarding how U.S. carriers and surface ships might need to operate in the region. The report mentions the Chinese DF-21D, a precision-guided, land-launched anti-ship ballistic missile designed to reach surface targets at ranges greater than 900 nautical miles. “China is pursuing a missile-centric strategy with the purpose of holding U.S. aircraft carriers at high risk if they operate in China’s near seas and thereby hinder their access to those waters in the event of a crisis. </w:t>
      </w:r>
      <w:r w:rsidRPr="00646227">
        <w:rPr>
          <w:rFonts w:ascii="Georgia" w:hAnsi="Georgia"/>
          <w:sz w:val="16"/>
        </w:rPr>
        <w:t xml:space="preserve">Given China’s growing navy and the U.S. Navy’s planned decline in the size of its fleet, the balance of power and presence in the region is shifting in China’s favor,” the commission states. While the commission says the exact amount of Chinese military spending is difficult to identify, China’s projected defense spending for 2014 is cited at $131 billion, approximately 12.2 percent greater than 2013. This figure is about the sixth of what the U.S. spends annually. </w:t>
      </w:r>
      <w:r w:rsidRPr="00646227">
        <w:rPr>
          <w:rStyle w:val="StyleUnderline"/>
          <w:rFonts w:ascii="Georgia" w:hAnsi="Georgia"/>
        </w:rPr>
        <w:t xml:space="preserve">The Chinese defense budget has increased by double digits since 1989, the commission states resulting in annual defense spending doubling since 2008, according to the report. </w:t>
      </w:r>
      <w:r w:rsidRPr="00646227">
        <w:rPr>
          <w:rFonts w:ascii="Georgia" w:hAnsi="Georgia"/>
          <w:sz w:val="16"/>
        </w:rPr>
        <w:t xml:space="preserve">Rep. Randy Forbes, R-Virginia, chairman of the House Armed Services Committee Seapower and Projection Forces subcommittee, cited the increase in submarine and surface navy patrols tripling since 2007 as an area of concern. </w:t>
      </w:r>
      <w:r w:rsidRPr="00646227">
        <w:rPr>
          <w:rStyle w:val="StyleUnderline"/>
          <w:rFonts w:ascii="Georgia" w:hAnsi="Georgia"/>
        </w:rPr>
        <w:t xml:space="preserve">“What they are doing with patrols is just the tip of the iceberg. It is not just the number of the ships, but within five to eight years they will have about 82 submarines in the Asia Pacific area and we will have about 32 to 34,” he said. </w:t>
      </w:r>
      <w:r w:rsidRPr="00646227">
        <w:rPr>
          <w:rFonts w:ascii="Georgia" w:hAnsi="Georgia"/>
          <w:sz w:val="16"/>
        </w:rPr>
        <w:t xml:space="preserve">“If you look at where we are today, they outnumber us about 60 to 32 in subs. If you look at their surface ships they can get us further out with their anti-ship missiles than we can hit them,” Forbes said. The Chinese have used cyber espionage of the U.S. military to boost their weapons development programs, the report said. In particular, the review cited a 2012 Defense Science Board report which explains how Chinese cyber spying resulted in their learning details on a number of U.S. systems such as the Littoral Combat Ship, F-35, FA/18, Black Hawk helicopter, Aegis Ballistic Missile Defense, Patriot and Global Hawk. Chinese Naval Power </w:t>
      </w:r>
      <w:r w:rsidRPr="00646227">
        <w:rPr>
          <w:rStyle w:val="StyleUnderline"/>
          <w:rFonts w:ascii="Georgia" w:hAnsi="Georgia"/>
        </w:rPr>
        <w:t xml:space="preserve">While Chinese naval technology may still be substantially behind current U.S. platforms, the equation could change dramatically over the next several decades because the Chinese are reportedly working on a handful of high-tech next-generation ships, weapons and naval platforms. These include the LUYANG III, a new class of Chinese destroyer slated to enter the fleet this year. The ship is being engineered with vertically-launched, long-range anti-ship cruise missiles, the commission said. The new destroyer will carry an extended-range variant of the HHQ-9 surface-to-air missile, among other weapons, the report says. Furthermore, the Chinese may already be beginning construction on several of their own indigenous aircraft carriers. China currently has one carrier, the Ukranian-built Liaoning. It is not expected to have an operational carrier air wing until at least 2016, according to the report. The Chinese are currently testing and developing a new, carrier-based fighter aircraft called the J-15. </w:t>
      </w:r>
      <w:r w:rsidRPr="00646227">
        <w:rPr>
          <w:rFonts w:ascii="Georgia" w:hAnsi="Georgia"/>
          <w:sz w:val="16"/>
        </w:rPr>
        <w:t xml:space="preserve">Regarding amphibious assault ships, the Chinese are planning to add several more YUZHAO LPDs, amphibs which can carry 800 troops, four helicopters and up to 20 armored vehicles, the report said. The Chinese are also working on development of a new Type 055 cruiser equipped with land-attack missiles, lasers and rail-gun weapons, according to the review. </w:t>
      </w:r>
      <w:r w:rsidRPr="00646227">
        <w:rPr>
          <w:rStyle w:val="StyleUnderline"/>
          <w:rFonts w:ascii="Georgia" w:hAnsi="Georgia"/>
        </w:rPr>
        <w:t xml:space="preserve">“They are becoming a </w:t>
      </w:r>
      <w:r w:rsidRPr="00646227">
        <w:rPr>
          <w:rStyle w:val="Emphasis"/>
          <w:rFonts w:ascii="Georgia" w:hAnsi="Georgia"/>
        </w:rPr>
        <w:t xml:space="preserve">blue-water Navy,” </w:t>
      </w:r>
      <w:r w:rsidRPr="00646227">
        <w:rPr>
          <w:rStyle w:val="StyleUnderline"/>
          <w:rFonts w:ascii="Georgia" w:hAnsi="Georgia"/>
        </w:rPr>
        <w:t xml:space="preserve">said Larry Wortzel, a commissioner tasked with helping to oversee the compilation and publication of the annual review. </w:t>
      </w:r>
      <w:r w:rsidRPr="00646227">
        <w:rPr>
          <w:rFonts w:ascii="Georgia" w:hAnsi="Georgia"/>
          <w:sz w:val="16"/>
        </w:rPr>
        <w:t xml:space="preserve">China’s surface fleet is also bolstered by production of at least 60 smaller, fast-moving HOBEI-glass guided missile patrol boats and ongoing deliveries of JIANGDAO light frigates armed with naval guns, torpedoes and anti-ship cruise missiles. </w:t>
      </w:r>
      <w:r w:rsidRPr="00646227">
        <w:rPr>
          <w:rStyle w:val="StyleUnderline"/>
          <w:rFonts w:ascii="Georgia" w:hAnsi="Georgia"/>
        </w:rPr>
        <w:t xml:space="preserve">The commission also says Chinese modernization plans call for a sharp increase in attack submarines, nuclear-armed submarines or SSBNs. Chinese SSBNs are now able to patrol with nuclear-armed JL-2 missiles able to strike targets more than 4,500 nautical miles. The Chinese are currently working on a new, modernized SSBN platform as well as a long-range missile, the JL-3, the commission says. </w:t>
      </w:r>
      <w:r w:rsidRPr="00646227">
        <w:rPr>
          <w:rFonts w:ascii="Georgia" w:hAnsi="Georgia"/>
          <w:sz w:val="16"/>
        </w:rPr>
        <w:t>The commission also specifically addresses areas of Chinese-Russian military developmental cooperation, saying the two countries are working on a joint deal to build new attack submarines. “China is pursuing joint-design and production of four to six Russian advanced diesel-electric attack submarines containing Russia’s latest submarine sonar, propulsion, and quieting technology. The deal would improve the PLA Navy’s capabilities and assist China’s development of quiet submarines, thus complicating future U.S. efforts to track and counter PLA submarines,” the commission writes. In addition, China is reportedly pursuing a new class of nuclear submarines, called the Type 095 SSGN, which could bring the country its first-ever submarine-launched, land-attack cruise missile.</w:t>
      </w:r>
    </w:p>
    <w:p w14:paraId="58C74669" w14:textId="77777777" w:rsidR="00527180" w:rsidRPr="00646227" w:rsidRDefault="00527180" w:rsidP="001D1961">
      <w:pPr>
        <w:rPr>
          <w:rFonts w:ascii="Georgia" w:hAnsi="Georgia"/>
        </w:rPr>
      </w:pPr>
    </w:p>
    <w:p w14:paraId="7ECEB6FD" w14:textId="77777777" w:rsidR="007F3859" w:rsidRPr="00646227" w:rsidRDefault="007F3859" w:rsidP="001D1961">
      <w:pPr>
        <w:pStyle w:val="Heading4"/>
        <w:spacing w:before="0"/>
        <w:rPr>
          <w:rFonts w:ascii="Georgia" w:hAnsi="Georgia"/>
        </w:rPr>
      </w:pPr>
      <w:r w:rsidRPr="00646227">
        <w:rPr>
          <w:rFonts w:ascii="Georgia" w:hAnsi="Georgia"/>
        </w:rPr>
        <w:t xml:space="preserve">Expanded naval presence is key to heg – maintains an unmatched platform to deter all conflicts </w:t>
      </w:r>
    </w:p>
    <w:p w14:paraId="5B4F160C" w14:textId="6C840A77" w:rsidR="007F3859" w:rsidRPr="00646227" w:rsidRDefault="007F3859" w:rsidP="001D1961">
      <w:pPr>
        <w:rPr>
          <w:rStyle w:val="Style13ptBold"/>
          <w:rFonts w:ascii="Georgia" w:hAnsi="Georgia"/>
          <w:b w:val="0"/>
        </w:rPr>
      </w:pPr>
      <w:r w:rsidRPr="00646227">
        <w:rPr>
          <w:rStyle w:val="Style13ptBold"/>
          <w:rFonts w:ascii="Georgia" w:hAnsi="Georgia"/>
          <w:szCs w:val="26"/>
        </w:rPr>
        <w:t>Robb 14</w:t>
      </w:r>
      <w:r w:rsidRPr="00646227">
        <w:rPr>
          <w:rStyle w:val="Style13ptBold"/>
          <w:rFonts w:ascii="Georgia" w:hAnsi="Georgia"/>
          <w:sz w:val="30"/>
        </w:rPr>
        <w:t xml:space="preserve"> </w:t>
      </w:r>
      <w:r w:rsidRPr="00646227">
        <w:rPr>
          <w:rStyle w:val="Style13ptBold"/>
          <w:rFonts w:ascii="Georgia" w:hAnsi="Georgia"/>
          <w:b w:val="0"/>
          <w:sz w:val="22"/>
        </w:rPr>
        <w:t>(Doug, Lieutenant Robb holds graduate degrees in security studies from Georgetown’s School of Foreign Service and the U.S. Naval War College, 4/3/2014, “A view from the high seas: The Navy is now more important than other services because it provides unfettered presence,”</w:t>
      </w:r>
      <w:r w:rsidRPr="00646227">
        <w:rPr>
          <w:rStyle w:val="Style13ptBold"/>
          <w:rFonts w:ascii="Georgia" w:hAnsi="Georgia"/>
          <w:sz w:val="22"/>
        </w:rPr>
        <w:t xml:space="preserve"> </w:t>
      </w:r>
      <w:hyperlink r:id="rId22" w:history="1">
        <w:r w:rsidRPr="00646227">
          <w:rPr>
            <w:rStyle w:val="Hyperlink"/>
            <w:rFonts w:ascii="Georgia" w:hAnsi="Georgia"/>
          </w:rPr>
          <w:t>http://foreignpolicy.com/2014/04/03/a-view-from-the-high-seas-the-navy-is-now-more-important-than-other-services-because-it-provides-unfettered-presence/</w:t>
        </w:r>
      </w:hyperlink>
      <w:r w:rsidRPr="00646227">
        <w:rPr>
          <w:rStyle w:val="Style13ptBold"/>
          <w:rFonts w:ascii="Georgia" w:hAnsi="Georgia"/>
          <w:b w:val="0"/>
          <w:sz w:val="22"/>
        </w:rPr>
        <w:t>)</w:t>
      </w:r>
    </w:p>
    <w:p w14:paraId="040DBA3B" w14:textId="77777777" w:rsidR="007F3859" w:rsidRPr="00646227" w:rsidRDefault="007F3859" w:rsidP="001D1961">
      <w:pPr>
        <w:rPr>
          <w:rFonts w:ascii="Georgia" w:hAnsi="Georgia"/>
          <w:sz w:val="16"/>
        </w:rPr>
      </w:pPr>
      <w:r w:rsidRPr="00646227">
        <w:rPr>
          <w:rStyle w:val="StyleUnderline"/>
          <w:rFonts w:ascii="Georgia" w:hAnsi="Georgia"/>
        </w:rPr>
        <w:t>The shifting strategic focus of the United States</w:t>
      </w:r>
      <w:r w:rsidRPr="00646227">
        <w:rPr>
          <w:rFonts w:ascii="Georgia" w:hAnsi="Georgia"/>
          <w:sz w:val="16"/>
        </w:rPr>
        <w:t xml:space="preserve">, alternately referred to as a "pivot" or "rebalance," </w:t>
      </w:r>
      <w:r w:rsidRPr="00646227">
        <w:rPr>
          <w:rStyle w:val="StyleUnderline"/>
          <w:rFonts w:ascii="Georgia" w:hAnsi="Georgia"/>
        </w:rPr>
        <w:t>has crystalized a debate among our national leadership about how the military can and should achieve its security goals in the coming years</w:t>
      </w:r>
      <w:r w:rsidRPr="00646227">
        <w:rPr>
          <w:rFonts w:ascii="Georgia" w:hAnsi="Georgia"/>
          <w:sz w:val="16"/>
        </w:rPr>
        <w:t xml:space="preserve">. At the operational and tactical levels, </w:t>
      </w:r>
      <w:r w:rsidRPr="00646227">
        <w:rPr>
          <w:rStyle w:val="StyleUnderline"/>
          <w:rFonts w:ascii="Georgia" w:hAnsi="Georgia"/>
        </w:rPr>
        <w:t>it is irrefutable that we must have an adequate number of highly-capable warships</w:t>
      </w:r>
      <w:r w:rsidRPr="00646227">
        <w:rPr>
          <w:rFonts w:ascii="Georgia" w:hAnsi="Georgia"/>
          <w:sz w:val="16"/>
        </w:rPr>
        <w:t xml:space="preserve"> — and a sophisticated logistics system to support them — </w:t>
      </w:r>
      <w:r w:rsidRPr="00646227">
        <w:rPr>
          <w:rStyle w:val="StyleUnderline"/>
          <w:rFonts w:ascii="Georgia" w:hAnsi="Georgia"/>
        </w:rPr>
        <w:t>operating forward and ready for tasking to maintain the timely, efficient, and metered response to which we have become accustomed. Ships and their capabilities are tools</w:t>
      </w:r>
      <w:r w:rsidRPr="00646227">
        <w:rPr>
          <w:rFonts w:ascii="Georgia" w:hAnsi="Georgia"/>
          <w:sz w:val="16"/>
        </w:rPr>
        <w:t xml:space="preserve"> ("means" in military parlance) </w:t>
      </w:r>
      <w:r w:rsidRPr="00646227">
        <w:rPr>
          <w:rStyle w:val="StyleUnderline"/>
          <w:rFonts w:ascii="Georgia" w:hAnsi="Georgia"/>
        </w:rPr>
        <w:t>used to achieve tactical, operational, and strategic objectives</w:t>
      </w:r>
      <w:r w:rsidRPr="00646227">
        <w:rPr>
          <w:rFonts w:ascii="Georgia" w:hAnsi="Georgia"/>
          <w:sz w:val="16"/>
        </w:rPr>
        <w:t xml:space="preserve"> ("ends"). However, </w:t>
      </w:r>
      <w:r w:rsidRPr="00646227">
        <w:rPr>
          <w:rStyle w:val="StyleUnderline"/>
          <w:rFonts w:ascii="Georgia" w:hAnsi="Georgia"/>
        </w:rPr>
        <w:t xml:space="preserve">they differ from other military hardware because </w:t>
      </w:r>
      <w:r w:rsidRPr="00646227">
        <w:rPr>
          <w:rStyle w:val="Emphasis"/>
          <w:rFonts w:ascii="Georgia" w:hAnsi="Georgia"/>
        </w:rPr>
        <w:t>a</w:t>
      </w:r>
      <w:r w:rsidRPr="00646227">
        <w:rPr>
          <w:rStyle w:val="StyleUnderline"/>
          <w:rFonts w:ascii="Georgia" w:hAnsi="Georgia"/>
        </w:rPr>
        <w:t xml:space="preserve"> </w:t>
      </w:r>
      <w:r w:rsidRPr="00646227">
        <w:rPr>
          <w:rStyle w:val="Emphasis"/>
          <w:rFonts w:ascii="Georgia" w:hAnsi="Georgia"/>
        </w:rPr>
        <w:t>constant naval presence</w:t>
      </w:r>
      <w:r w:rsidRPr="00646227">
        <w:rPr>
          <w:rStyle w:val="StyleUnderline"/>
          <w:rFonts w:ascii="Georgia" w:hAnsi="Georgia"/>
        </w:rPr>
        <w:t xml:space="preserve"> — simply "being there" — </w:t>
      </w:r>
      <w:r w:rsidRPr="00646227">
        <w:rPr>
          <w:rStyle w:val="Emphasis"/>
          <w:rFonts w:ascii="Georgia" w:hAnsi="Georgia"/>
        </w:rPr>
        <w:t>has characteristics of both ends and means</w:t>
      </w:r>
      <w:r w:rsidRPr="00646227">
        <w:rPr>
          <w:rStyle w:val="StyleUnderline"/>
          <w:rFonts w:ascii="Georgia" w:hAnsi="Georgia"/>
        </w:rPr>
        <w:t>. As a result, the "one-third, one-third, one-third" budget allocations traditionally apportioned among the service branches simply will not achieve current or future security goals. Policymakers should recognize not only the immense payoff that naval forces provide, but how they can strengthen America’s security prospects in the years to come</w:t>
      </w:r>
      <w:r w:rsidRPr="00646227">
        <w:rPr>
          <w:rFonts w:ascii="Georgia" w:hAnsi="Georgia"/>
          <w:sz w:val="16"/>
        </w:rPr>
        <w:t xml:space="preserve">. However, the </w:t>
      </w:r>
      <w:r w:rsidRPr="00646227">
        <w:rPr>
          <w:rStyle w:val="StyleUnderline"/>
          <w:rFonts w:ascii="Georgia" w:hAnsi="Georgia"/>
        </w:rPr>
        <w:t>debate</w:t>
      </w:r>
      <w:r w:rsidRPr="00646227">
        <w:rPr>
          <w:rFonts w:ascii="Georgia" w:hAnsi="Georgia"/>
          <w:sz w:val="16"/>
        </w:rPr>
        <w:t xml:space="preserve"> about the size and capability of the U.S. Navy must not narrowly view ships as "means" to a tactical "end." Rather, it </w:t>
      </w:r>
      <w:r w:rsidRPr="00646227">
        <w:rPr>
          <w:rStyle w:val="StyleUnderline"/>
          <w:rFonts w:ascii="Georgia" w:hAnsi="Georgia"/>
        </w:rPr>
        <w:t xml:space="preserve">should acknowledge that the routine non-wartime presence Navy ships maintain is an end itself — one that delivers tangible benefit to American security, influence, and responsiveness </w:t>
      </w:r>
      <w:r w:rsidRPr="00646227">
        <w:rPr>
          <w:rStyle w:val="Emphasis"/>
          <w:rFonts w:ascii="Georgia" w:hAnsi="Georgia"/>
        </w:rPr>
        <w:t>unmatched by any other</w:t>
      </w:r>
      <w:r w:rsidRPr="00646227">
        <w:rPr>
          <w:rStyle w:val="StyleUnderline"/>
          <w:rFonts w:ascii="Georgia" w:hAnsi="Georgia"/>
        </w:rPr>
        <w:t xml:space="preserve"> service or </w:t>
      </w:r>
      <w:r w:rsidRPr="00646227">
        <w:rPr>
          <w:rStyle w:val="Emphasis"/>
          <w:rFonts w:ascii="Georgia" w:hAnsi="Georgia"/>
        </w:rPr>
        <w:t>platform</w:t>
      </w:r>
      <w:r w:rsidRPr="00646227">
        <w:rPr>
          <w:rStyle w:val="StyleUnderline"/>
          <w:rFonts w:ascii="Georgia" w:hAnsi="Georgia"/>
        </w:rPr>
        <w:t>. Unique</w:t>
      </w:r>
      <w:r w:rsidRPr="00646227">
        <w:rPr>
          <w:rFonts w:ascii="Georgia" w:hAnsi="Georgia"/>
          <w:sz w:val="16"/>
        </w:rPr>
        <w:t xml:space="preserve"> to the Navy’s routine presence mission </w:t>
      </w:r>
      <w:r w:rsidRPr="00646227">
        <w:rPr>
          <w:rStyle w:val="StyleUnderline"/>
          <w:rFonts w:ascii="Georgia" w:hAnsi="Georgia"/>
        </w:rPr>
        <w:t>is the ability to provide these security requirements in near real-time without the requirement of a host country. Naval forces are inherently different from Army garrisoned forces because, while long-term land occupations risk undermining security objectives, a strong naval presence can reinforce them. Maritime forces require no diplomatic approval</w:t>
      </w:r>
      <w:r w:rsidRPr="00646227">
        <w:rPr>
          <w:rFonts w:ascii="Georgia" w:hAnsi="Georgia"/>
          <w:sz w:val="16"/>
        </w:rPr>
        <w:t xml:space="preserve"> to operate in international waters; they </w:t>
      </w:r>
      <w:r w:rsidRPr="00646227">
        <w:rPr>
          <w:rStyle w:val="StyleUnderline"/>
          <w:rFonts w:ascii="Georgia" w:hAnsi="Georgia"/>
        </w:rPr>
        <w:t>do not force domestic or foreign leaders to expend political capital in order to place troops within striking distance of hot spots</w:t>
      </w:r>
      <w:r w:rsidRPr="00646227">
        <w:rPr>
          <w:rFonts w:ascii="Georgia" w:hAnsi="Georgia"/>
          <w:sz w:val="16"/>
        </w:rPr>
        <w:t xml:space="preserve">; they </w:t>
      </w:r>
      <w:r w:rsidRPr="00646227">
        <w:rPr>
          <w:rStyle w:val="StyleUnderline"/>
          <w:rFonts w:ascii="Georgia" w:hAnsi="Georgia"/>
        </w:rPr>
        <w:t>do not put allies in awkward positions by asking them to house U.S. forces when the local population may be averse to such presence</w:t>
      </w:r>
      <w:r w:rsidRPr="00646227">
        <w:rPr>
          <w:rFonts w:ascii="Georgia" w:hAnsi="Georgia"/>
          <w:sz w:val="16"/>
        </w:rPr>
        <w:t xml:space="preserve">. Conversely, </w:t>
      </w:r>
      <w:r w:rsidRPr="00646227">
        <w:rPr>
          <w:rStyle w:val="StyleUnderline"/>
          <w:rFonts w:ascii="Georgia" w:hAnsi="Georgia"/>
        </w:rPr>
        <w:t xml:space="preserve">large garrisoned forces require policymakers </w:t>
      </w:r>
      <w:r w:rsidRPr="00646227">
        <w:rPr>
          <w:rFonts w:ascii="Georgia" w:hAnsi="Georgia"/>
          <w:sz w:val="16"/>
        </w:rPr>
        <w:t xml:space="preserve">in both the United States and in the forward-deployed country </w:t>
      </w:r>
      <w:r w:rsidRPr="00646227">
        <w:rPr>
          <w:rStyle w:val="StyleUnderline"/>
          <w:rFonts w:ascii="Georgia" w:hAnsi="Georgia"/>
        </w:rPr>
        <w:t>to make decisions that could weaken broader security goals</w:t>
      </w:r>
      <w:r w:rsidRPr="00646227">
        <w:rPr>
          <w:rFonts w:ascii="Georgia" w:hAnsi="Georgia"/>
          <w:sz w:val="16"/>
        </w:rPr>
        <w:t xml:space="preserve">. For example, </w:t>
      </w:r>
      <w:r w:rsidRPr="00646227">
        <w:rPr>
          <w:rStyle w:val="StyleUnderline"/>
          <w:rFonts w:ascii="Georgia" w:hAnsi="Georgia"/>
        </w:rPr>
        <w:t>an augmented American ground presence in Germany or Poland would surely increase regional tensions already stoked by the crisis in Crimea.</w:t>
      </w:r>
      <w:r w:rsidRPr="00646227">
        <w:rPr>
          <w:rFonts w:ascii="Georgia" w:hAnsi="Georgia"/>
          <w:sz w:val="16"/>
        </w:rPr>
        <w:t xml:space="preserve"> Moreover, it would be difficult for military strategists to argue that placing such forces in Europe would help the outlook in the Pacific, where our security focus will be for the foreseeable future. The ship on which I serve, </w:t>
      </w:r>
      <w:r w:rsidRPr="00646227">
        <w:rPr>
          <w:rStyle w:val="StyleUnderline"/>
          <w:rFonts w:ascii="Georgia" w:hAnsi="Georgia"/>
        </w:rPr>
        <w:t>the USS Kidd</w:t>
      </w:r>
      <w:r w:rsidRPr="00646227">
        <w:rPr>
          <w:rFonts w:ascii="Georgia" w:hAnsi="Georgia"/>
          <w:sz w:val="16"/>
        </w:rPr>
        <w:t xml:space="preserve"> (DDG 100), </w:t>
      </w:r>
      <w:r w:rsidRPr="00646227">
        <w:rPr>
          <w:rStyle w:val="StyleUnderline"/>
          <w:rFonts w:ascii="Georgia" w:hAnsi="Georgia"/>
        </w:rPr>
        <w:t>illustrates the value routine naval presence provides</w:t>
      </w:r>
      <w:r w:rsidRPr="00646227">
        <w:rPr>
          <w:rFonts w:ascii="Georgia" w:hAnsi="Georgia"/>
          <w:sz w:val="16"/>
        </w:rPr>
        <w:t xml:space="preserve">. Kidd recently concluded its </w:t>
      </w:r>
      <w:r w:rsidRPr="00646227">
        <w:rPr>
          <w:rStyle w:val="StyleUnderline"/>
          <w:rFonts w:ascii="Georgia" w:hAnsi="Georgia"/>
        </w:rPr>
        <w:t>10-day search for missing Malaysia Airlines Flight 370</w:t>
      </w:r>
      <w:r w:rsidRPr="00646227">
        <w:rPr>
          <w:rFonts w:ascii="Georgia" w:hAnsi="Georgia"/>
          <w:sz w:val="16"/>
        </w:rPr>
        <w:t xml:space="preserve">; this journey </w:t>
      </w:r>
      <w:r w:rsidRPr="00646227">
        <w:rPr>
          <w:rStyle w:val="StyleUnderline"/>
          <w:rFonts w:ascii="Georgia" w:hAnsi="Georgia"/>
        </w:rPr>
        <w:t>took the ship from the Gulf of Thailand to the Java Sea, through the Singapore Strait and Strait of Malacca, past the Andaman Sea and on to the Bay of Bengal at the northern edge of the Indian Ocean. In total, Kidd transited more than 3,500 nautical miles conducting visual and radar searches</w:t>
      </w:r>
      <w:r w:rsidRPr="00646227">
        <w:rPr>
          <w:rFonts w:ascii="Georgia" w:hAnsi="Georgia"/>
          <w:sz w:val="16"/>
        </w:rPr>
        <w:t xml:space="preserve">; its two MH-60R helicopters used state-of-the-art sensors to comb nearly 15,000 square nautical miles during round-the-clock sorties. </w:t>
      </w:r>
      <w:r w:rsidRPr="00646227">
        <w:rPr>
          <w:rStyle w:val="StyleUnderline"/>
          <w:rFonts w:ascii="Georgia" w:hAnsi="Georgia"/>
        </w:rPr>
        <w:t>While some may claim it was "luck" that Kidd and Pinckney</w:t>
      </w:r>
      <w:r w:rsidRPr="00646227">
        <w:rPr>
          <w:rFonts w:ascii="Georgia" w:hAnsi="Georgia"/>
          <w:sz w:val="16"/>
        </w:rPr>
        <w:t xml:space="preserve"> (DDG 91), </w:t>
      </w:r>
      <w:r w:rsidRPr="00646227">
        <w:rPr>
          <w:rStyle w:val="StyleUnderline"/>
          <w:rFonts w:ascii="Georgia" w:hAnsi="Georgia"/>
        </w:rPr>
        <w:t>which also participated in the operation, were able to respond to this tragedy so quickly, this timely reaction was made possible only by the U.S. Navy’s continued and persistent presence in the Indo-Asian region</w:t>
      </w:r>
      <w:r w:rsidRPr="00646227">
        <w:rPr>
          <w:rFonts w:ascii="Georgia" w:hAnsi="Georgia"/>
          <w:sz w:val="16"/>
        </w:rPr>
        <w:t>. Kidd was conducting routine operations in the South China Sea — only a one-day transit from the initial search location. "</w:t>
      </w:r>
      <w:r w:rsidRPr="00646227">
        <w:rPr>
          <w:rStyle w:val="StyleUnderline"/>
          <w:rFonts w:ascii="Georgia" w:hAnsi="Georgia"/>
        </w:rPr>
        <w:t>Luck</w:t>
      </w:r>
      <w:r w:rsidRPr="00646227">
        <w:rPr>
          <w:rFonts w:ascii="Georgia" w:hAnsi="Georgia"/>
          <w:sz w:val="16"/>
        </w:rPr>
        <w:t>," said Branch Rickey, the general manager of the Brooklyn Dodgers who signed Jackie Robinson, "</w:t>
      </w:r>
      <w:r w:rsidRPr="00646227">
        <w:rPr>
          <w:rStyle w:val="StyleUnderline"/>
          <w:rFonts w:ascii="Georgia" w:hAnsi="Georgia"/>
        </w:rPr>
        <w:t>is the residue of design.</w:t>
      </w:r>
      <w:r w:rsidRPr="00646227">
        <w:rPr>
          <w:rFonts w:ascii="Georgia" w:hAnsi="Georgia"/>
          <w:sz w:val="16"/>
        </w:rPr>
        <w:t xml:space="preserve">" The U.S. Navy’s presence in neighboring waters permitted a rapid response to the search effort for the missing jetliner without the cost that would result from deploying a San Diego or Pearl Harbor-based ship. Conversely, a deployment announced specifically for the Flight 370 search might have sent a potentially negative signal to the Malaysians that the U.S. distrusted their search process. Moreover, the transit time (no less than three weeks) would have limited the value of the U.S. contribution. </w:t>
      </w:r>
      <w:r w:rsidRPr="00646227">
        <w:rPr>
          <w:rStyle w:val="StyleUnderline"/>
          <w:rFonts w:ascii="Georgia" w:hAnsi="Georgia"/>
        </w:rPr>
        <w:t>This same logic applies to</w:t>
      </w:r>
      <w:r w:rsidRPr="00646227">
        <w:rPr>
          <w:rFonts w:ascii="Georgia" w:hAnsi="Georgia"/>
          <w:sz w:val="16"/>
        </w:rPr>
        <w:t xml:space="preserve"> humanitarian assistance, disaster relief, or </w:t>
      </w:r>
      <w:r w:rsidRPr="00646227">
        <w:rPr>
          <w:rStyle w:val="StyleUnderline"/>
          <w:rFonts w:ascii="Georgia" w:hAnsi="Georgia"/>
        </w:rPr>
        <w:t>any</w:t>
      </w:r>
      <w:r w:rsidRPr="00646227">
        <w:rPr>
          <w:rFonts w:ascii="Georgia" w:hAnsi="Georgia"/>
          <w:sz w:val="16"/>
        </w:rPr>
        <w:t xml:space="preserve"> other </w:t>
      </w:r>
      <w:r w:rsidRPr="00646227">
        <w:rPr>
          <w:rStyle w:val="StyleUnderline"/>
          <w:rFonts w:ascii="Georgia" w:hAnsi="Georgia"/>
        </w:rPr>
        <w:t>situation in which tensions rise and threaten free access to waterways essential to U.S. economic and security interests. Deploying to these areas after an event occurs or tensions flare — especially when American naval presence has historically not been routine — can limit the efficacy of response and might well raise the very apprehensions the Navy’s presence was meant to quell. The Navy is omnipresent</w:t>
      </w:r>
      <w:r w:rsidRPr="00646227">
        <w:rPr>
          <w:rFonts w:ascii="Georgia" w:hAnsi="Georgia"/>
          <w:sz w:val="16"/>
        </w:rPr>
        <w:t xml:space="preserve"> in every major geographic area around the world. </w:t>
      </w:r>
      <w:r w:rsidRPr="00646227">
        <w:rPr>
          <w:rStyle w:val="StyleUnderline"/>
          <w:rFonts w:ascii="Georgia" w:hAnsi="Georgia"/>
        </w:rPr>
        <w:t>The very presence of naval ships simultaneously deters military aggression and assures our allies, safeguards the sea lanes and the commerce that flows through them, preserves territorial waterway boundaries and the right to resources contained therein</w:t>
      </w:r>
      <w:r w:rsidRPr="00646227">
        <w:rPr>
          <w:rFonts w:ascii="Georgia" w:hAnsi="Georgia"/>
          <w:sz w:val="16"/>
        </w:rPr>
        <w:t xml:space="preserve">, and facilitates a response to natural disasters and other catastrophes — like the disappearance of MH370. In this case, showing up is well more than half the battle. The U.S. Navy’s resilience can only endure with the understanding that a firm commitment to </w:t>
      </w:r>
      <w:r w:rsidRPr="00646227">
        <w:rPr>
          <w:rStyle w:val="StyleUnderline"/>
          <w:rFonts w:ascii="Georgia" w:hAnsi="Georgia"/>
        </w:rPr>
        <w:t>building and maintaining a first-rate Navy</w:t>
      </w:r>
      <w:r w:rsidRPr="00646227">
        <w:rPr>
          <w:rFonts w:ascii="Georgia" w:hAnsi="Georgia"/>
          <w:sz w:val="16"/>
        </w:rPr>
        <w:t xml:space="preserve"> — capable of being present where our national interests lie — is not only desirable, it </w:t>
      </w:r>
      <w:r w:rsidRPr="00646227">
        <w:rPr>
          <w:rStyle w:val="StyleUnderline"/>
          <w:rFonts w:ascii="Georgia" w:hAnsi="Georgia"/>
        </w:rPr>
        <w:t>is necessary</w:t>
      </w:r>
      <w:r w:rsidRPr="00646227">
        <w:rPr>
          <w:rFonts w:ascii="Georgia" w:hAnsi="Georgia"/>
          <w:sz w:val="16"/>
        </w:rPr>
        <w:t>. This commitment is a policy prerequisite if the United States — a maritime nation whose interests have been safeguarded by the Navy since the country’s founding — wants to retain the ability to influence outcomes, create additional windows of diplomacy, and control escalation.</w:t>
      </w:r>
    </w:p>
    <w:p w14:paraId="1DAE242E" w14:textId="77777777" w:rsidR="007F3859" w:rsidRPr="00646227" w:rsidRDefault="007F3859" w:rsidP="001D1961">
      <w:pPr>
        <w:rPr>
          <w:rFonts w:ascii="Georgia" w:hAnsi="Georgia"/>
        </w:rPr>
      </w:pPr>
    </w:p>
    <w:p w14:paraId="3CAEBBC6" w14:textId="77777777" w:rsidR="007F3859" w:rsidRPr="00646227" w:rsidRDefault="007F3859" w:rsidP="001D1961">
      <w:pPr>
        <w:pStyle w:val="Heading4"/>
        <w:spacing w:before="0"/>
        <w:rPr>
          <w:rStyle w:val="Style13ptBold"/>
          <w:rFonts w:ascii="Georgia" w:hAnsi="Georgia"/>
          <w:b/>
        </w:rPr>
      </w:pPr>
      <w:r w:rsidRPr="00646227">
        <w:rPr>
          <w:rStyle w:val="Style13ptBold"/>
          <w:rFonts w:ascii="Georgia" w:hAnsi="Georgia"/>
          <w:b/>
        </w:rPr>
        <w:t>U.S. hegemony is vital to global stability --- decline causes nuclear great power war --- best scholarship proves</w:t>
      </w:r>
    </w:p>
    <w:p w14:paraId="16666436" w14:textId="77777777" w:rsidR="007F3859" w:rsidRPr="00646227" w:rsidRDefault="007F3859" w:rsidP="001D1961">
      <w:pPr>
        <w:rPr>
          <w:rFonts w:ascii="Georgia" w:hAnsi="Georgia"/>
        </w:rPr>
      </w:pPr>
      <w:r w:rsidRPr="00646227">
        <w:rPr>
          <w:rStyle w:val="Style13ptBold"/>
          <w:rFonts w:ascii="Georgia" w:hAnsi="Georgia"/>
        </w:rPr>
        <w:t xml:space="preserve">IBW 13 </w:t>
      </w:r>
      <w:r w:rsidRPr="00646227">
        <w:rPr>
          <w:rFonts w:ascii="Georgia" w:hAnsi="Georgia"/>
        </w:rPr>
        <w:t>(Stephen, Associate Professor of Government at Dartmouth College, John Ikenberry is the Albert G. Milbank Professor of Politics and International Affairs at Princeton University in the Department of Politics and the Woodrow Wilson School of Public and International Affairs, William C. Wohlforth is the Daniel Webster Professor in the Department of Government at Dartmouth College “Don’t Come Home America: The Case Against Retrenchment,” International Security, Vol. 37, No. 3 (Winter 2012/13), pp. 7–51)</w:t>
      </w:r>
    </w:p>
    <w:p w14:paraId="711F37D1" w14:textId="77777777" w:rsidR="007F3859" w:rsidRPr="00646227" w:rsidRDefault="007F3859" w:rsidP="001D1961">
      <w:pPr>
        <w:rPr>
          <w:rFonts w:ascii="Georgia" w:hAnsi="Georgia"/>
          <w:sz w:val="16"/>
        </w:rPr>
      </w:pPr>
      <w:r w:rsidRPr="00646227">
        <w:rPr>
          <w:rFonts w:ascii="Georgia" w:hAnsi="Georgia"/>
          <w:sz w:val="16"/>
        </w:rPr>
        <w:t xml:space="preserve">A core premise of </w:t>
      </w:r>
      <w:r w:rsidRPr="00646227">
        <w:rPr>
          <w:rStyle w:val="StyleUnderline"/>
          <w:rFonts w:ascii="Georgia" w:hAnsi="Georgia"/>
        </w:rPr>
        <w:t>deep engagement</w:t>
      </w:r>
      <w:r w:rsidRPr="00646227">
        <w:rPr>
          <w:rFonts w:ascii="Georgia" w:hAnsi="Georgia"/>
          <w:sz w:val="16"/>
        </w:rPr>
        <w:t xml:space="preserve"> is that it </w:t>
      </w:r>
      <w:r w:rsidRPr="00646227">
        <w:rPr>
          <w:rStyle w:val="StyleUnderline"/>
          <w:rFonts w:ascii="Georgia" w:hAnsi="Georgia"/>
        </w:rPr>
        <w:t>prevents</w:t>
      </w:r>
      <w:r w:rsidRPr="00646227">
        <w:rPr>
          <w:rFonts w:ascii="Georgia" w:hAnsi="Georgia"/>
          <w:sz w:val="16"/>
        </w:rPr>
        <w:t xml:space="preserve"> the </w:t>
      </w:r>
      <w:r w:rsidRPr="00646227">
        <w:rPr>
          <w:rStyle w:val="StyleUnderline"/>
          <w:rFonts w:ascii="Georgia" w:hAnsi="Georgia"/>
        </w:rPr>
        <w:t xml:space="preserve">emergence of a far more </w:t>
      </w:r>
      <w:r w:rsidRPr="00646227">
        <w:rPr>
          <w:rStyle w:val="Emphasis"/>
          <w:rFonts w:ascii="Georgia" w:hAnsi="Georgia"/>
        </w:rPr>
        <w:t>dangerous global security environment.</w:t>
      </w:r>
      <w:r w:rsidRPr="00646227">
        <w:rPr>
          <w:rFonts w:ascii="Georgia" w:hAnsi="Georgia"/>
          <w:sz w:val="16"/>
        </w:rPr>
        <w:t xml:space="preserve"> For one thing, as noted above, the </w:t>
      </w:r>
      <w:r w:rsidRPr="00646227">
        <w:rPr>
          <w:rStyle w:val="StyleUnderline"/>
          <w:rFonts w:ascii="Georgia" w:hAnsi="Georgia"/>
        </w:rPr>
        <w:t>U</w:t>
      </w:r>
      <w:r w:rsidRPr="00646227">
        <w:rPr>
          <w:rFonts w:ascii="Georgia" w:hAnsi="Georgia"/>
          <w:sz w:val="16"/>
        </w:rPr>
        <w:t xml:space="preserve">nited </w:t>
      </w:r>
      <w:r w:rsidRPr="00646227">
        <w:rPr>
          <w:rStyle w:val="StyleUnderline"/>
          <w:rFonts w:ascii="Georgia" w:hAnsi="Georgia"/>
        </w:rPr>
        <w:t>S</w:t>
      </w:r>
      <w:r w:rsidRPr="00646227">
        <w:rPr>
          <w:rFonts w:ascii="Georgia" w:hAnsi="Georgia"/>
          <w:sz w:val="16"/>
        </w:rPr>
        <w:t xml:space="preserve">tates’ </w:t>
      </w:r>
      <w:r w:rsidRPr="00646227">
        <w:rPr>
          <w:rStyle w:val="StyleUnderline"/>
          <w:rFonts w:ascii="Georgia" w:hAnsi="Georgia"/>
        </w:rPr>
        <w:t xml:space="preserve">overseas presence gives it the leverage to restrain partners from taking </w:t>
      </w:r>
      <w:r w:rsidRPr="00646227">
        <w:rPr>
          <w:rStyle w:val="Emphasis"/>
          <w:rFonts w:ascii="Georgia" w:hAnsi="Georgia"/>
        </w:rPr>
        <w:t>provocative action</w:t>
      </w:r>
      <w:r w:rsidRPr="00646227">
        <w:rPr>
          <w:rStyle w:val="StyleUnderline"/>
          <w:rFonts w:ascii="Georgia" w:hAnsi="Georgia"/>
        </w:rPr>
        <w:t>.</w:t>
      </w:r>
      <w:r w:rsidRPr="00646227">
        <w:rPr>
          <w:rFonts w:ascii="Georgia" w:hAnsi="Georgia"/>
          <w:sz w:val="16"/>
        </w:rPr>
        <w:t xml:space="preserve"> Perhaps more important, its core </w:t>
      </w:r>
      <w:r w:rsidRPr="00646227">
        <w:rPr>
          <w:rStyle w:val="StyleUnderline"/>
          <w:rFonts w:ascii="Georgia" w:hAnsi="Georgia"/>
        </w:rPr>
        <w:t>alliance commitments</w:t>
      </w:r>
      <w:r w:rsidRPr="00646227">
        <w:rPr>
          <w:rFonts w:ascii="Georgia" w:hAnsi="Georgia"/>
          <w:sz w:val="16"/>
        </w:rPr>
        <w:t xml:space="preserve"> also </w:t>
      </w:r>
      <w:r w:rsidRPr="00646227">
        <w:rPr>
          <w:rStyle w:val="Emphasis"/>
          <w:rFonts w:ascii="Georgia" w:hAnsi="Georgia"/>
        </w:rPr>
        <w:t>deter</w:t>
      </w:r>
      <w:r w:rsidRPr="00646227">
        <w:rPr>
          <w:rStyle w:val="StyleUnderline"/>
          <w:rFonts w:ascii="Georgia" w:hAnsi="Georgia"/>
        </w:rPr>
        <w:t xml:space="preserve"> states</w:t>
      </w:r>
      <w:r w:rsidRPr="00646227">
        <w:rPr>
          <w:rFonts w:ascii="Georgia" w:hAnsi="Georgia"/>
          <w:sz w:val="16"/>
        </w:rPr>
        <w:t xml:space="preserve"> with aspirations to regional hegemony </w:t>
      </w:r>
      <w:r w:rsidRPr="00646227">
        <w:rPr>
          <w:rStyle w:val="StyleUnderline"/>
          <w:rFonts w:ascii="Georgia" w:hAnsi="Georgia"/>
        </w:rPr>
        <w:t xml:space="preserve">from contemplating </w:t>
      </w:r>
      <w:r w:rsidRPr="00646227">
        <w:rPr>
          <w:rStyle w:val="Emphasis"/>
          <w:rFonts w:ascii="Georgia" w:hAnsi="Georgia"/>
        </w:rPr>
        <w:t>expansion</w:t>
      </w:r>
      <w:r w:rsidRPr="00646227">
        <w:rPr>
          <w:rStyle w:val="StyleUnderline"/>
          <w:rFonts w:ascii="Georgia" w:hAnsi="Georgia"/>
        </w:rPr>
        <w:t xml:space="preserve"> and make its partners more secure, reducing</w:t>
      </w:r>
      <w:r w:rsidRPr="00646227">
        <w:rPr>
          <w:rFonts w:ascii="Georgia" w:hAnsi="Georgia"/>
          <w:sz w:val="16"/>
        </w:rPr>
        <w:t xml:space="preserve"> their </w:t>
      </w:r>
      <w:r w:rsidRPr="00646227">
        <w:rPr>
          <w:rStyle w:val="StyleUnderline"/>
          <w:rFonts w:ascii="Georgia" w:hAnsi="Georgia"/>
        </w:rPr>
        <w:t>incentive to adopt solutions</w:t>
      </w:r>
      <w:r w:rsidRPr="00646227">
        <w:rPr>
          <w:rFonts w:ascii="Georgia" w:hAnsi="Georgia"/>
          <w:sz w:val="16"/>
        </w:rPr>
        <w:t xml:space="preserve"> to their security problems </w:t>
      </w:r>
      <w:r w:rsidRPr="00646227">
        <w:rPr>
          <w:rStyle w:val="StyleUnderline"/>
          <w:rFonts w:ascii="Georgia" w:hAnsi="Georgia"/>
        </w:rPr>
        <w:t>that threaten others and</w:t>
      </w:r>
      <w:r w:rsidRPr="00646227">
        <w:rPr>
          <w:rFonts w:ascii="Georgia" w:hAnsi="Georgia"/>
          <w:sz w:val="16"/>
        </w:rPr>
        <w:t xml:space="preserve"> thus </w:t>
      </w:r>
      <w:r w:rsidRPr="00646227">
        <w:rPr>
          <w:rStyle w:val="StyleUnderline"/>
          <w:rFonts w:ascii="Georgia" w:hAnsi="Georgia"/>
        </w:rPr>
        <w:t>stoke security dilemmas.</w:t>
      </w:r>
      <w:r w:rsidRPr="00646227">
        <w:rPr>
          <w:rFonts w:ascii="Georgia" w:hAnsi="Georgia"/>
          <w:sz w:val="16"/>
        </w:rPr>
        <w:t xml:space="preserve"> The contention that engaged U.S. power dampens the baleful effects of anarchy is consistent with influential variants of realist theory. Indeed, arguably the scariest portrayal of the war-prone world that would emerge </w:t>
      </w:r>
      <w:r w:rsidRPr="00646227">
        <w:rPr>
          <w:rStyle w:val="StyleUnderline"/>
          <w:rFonts w:ascii="Georgia" w:hAnsi="Georgia"/>
        </w:rPr>
        <w:t>absent the “American Pacifier”</w:t>
      </w:r>
      <w:r w:rsidRPr="00646227">
        <w:rPr>
          <w:rFonts w:ascii="Georgia" w:hAnsi="Georgia"/>
          <w:sz w:val="16"/>
        </w:rPr>
        <w:t xml:space="preserve"> is provided in the works of John </w:t>
      </w:r>
      <w:r w:rsidRPr="00646227">
        <w:rPr>
          <w:rStyle w:val="StyleUnderline"/>
          <w:rFonts w:ascii="Georgia" w:hAnsi="Georgia"/>
        </w:rPr>
        <w:t>Mearsheimer</w:t>
      </w:r>
      <w:r w:rsidRPr="00646227">
        <w:rPr>
          <w:rFonts w:ascii="Georgia" w:hAnsi="Georgia"/>
          <w:sz w:val="16"/>
        </w:rPr>
        <w:t xml:space="preserve">, who </w:t>
      </w:r>
      <w:r w:rsidRPr="00646227">
        <w:rPr>
          <w:rStyle w:val="StyleUnderline"/>
          <w:rFonts w:ascii="Georgia" w:hAnsi="Georgia"/>
        </w:rPr>
        <w:t xml:space="preserve">forecasts </w:t>
      </w:r>
      <w:r w:rsidRPr="00646227">
        <w:rPr>
          <w:rStyle w:val="Emphasis"/>
          <w:rFonts w:ascii="Georgia" w:hAnsi="Georgia"/>
        </w:rPr>
        <w:t>dangerous multipolar regions</w:t>
      </w:r>
      <w:r w:rsidRPr="00646227">
        <w:rPr>
          <w:rFonts w:ascii="Georgia" w:hAnsi="Georgia"/>
          <w:sz w:val="16"/>
        </w:rPr>
        <w:t xml:space="preserve"> </w:t>
      </w:r>
      <w:r w:rsidRPr="00646227">
        <w:rPr>
          <w:rStyle w:val="StyleUnderline"/>
          <w:rFonts w:ascii="Georgia" w:hAnsi="Georgia"/>
        </w:rPr>
        <w:t xml:space="preserve">replete with </w:t>
      </w:r>
      <w:r w:rsidRPr="00646227">
        <w:rPr>
          <w:rStyle w:val="Emphasis"/>
          <w:rFonts w:ascii="Georgia" w:hAnsi="Georgia"/>
        </w:rPr>
        <w:t>security competition, arms races, nuclear proliferation</w:t>
      </w:r>
      <w:r w:rsidRPr="00646227">
        <w:rPr>
          <w:rStyle w:val="StyleUnderline"/>
          <w:rFonts w:ascii="Georgia" w:hAnsi="Georgia"/>
        </w:rPr>
        <w:t xml:space="preserve"> and associated preventive war temptations, regional rivalries, and even runs at regional hegemony and </w:t>
      </w:r>
      <w:r w:rsidRPr="00646227">
        <w:rPr>
          <w:rStyle w:val="Emphasis"/>
          <w:rFonts w:ascii="Georgia" w:hAnsi="Georgia"/>
        </w:rPr>
        <w:t>full-scale great power war</w:t>
      </w:r>
      <w:r w:rsidRPr="00646227">
        <w:rPr>
          <w:rStyle w:val="StyleUnderline"/>
          <w:rFonts w:ascii="Georgia" w:hAnsi="Georgia"/>
        </w:rPr>
        <w:t>.</w:t>
      </w:r>
      <w:r w:rsidRPr="00646227">
        <w:rPr>
          <w:rFonts w:ascii="Georgia" w:hAnsi="Georgia"/>
          <w:sz w:val="16"/>
        </w:rPr>
        <w:t xml:space="preserve"> 72 How do retrenchment 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is nonetheless a weaker argument for retrenchment than advocates acknowledge. The first response flows from defensive realism as well as other international relations theories that discount the conflict-generating potential of anarchy under contemporary conditions. 73 Defensive realists maintain that the high expected costs of territorial conquest, defense dominance, and an array of policies and practices that can be used credibly to signal benign intent, mean that Eurasia’s major states could manage regional multipolarity peacefully without the American pacifier. Retrenchment would be a bet on this scholarship, particularly in regions where the kinds of stabilizers that nonrealist theories point to—such as democratic governance or dense institutional linkages—are either absent or weakly present. There are three other major bodies of scholarship, however, that might give decisionmakers pause before making this bet. First is regional expertise. Needless to say, there is no consensus on the net security effects of U.S. withdrawal.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 military outlays. 74 </w:t>
      </w:r>
      <w:r w:rsidRPr="00646227">
        <w:rPr>
          <w:rStyle w:val="StyleUnderline"/>
          <w:rFonts w:ascii="Georgia" w:hAnsi="Georgia"/>
        </w:rPr>
        <w:t>The result might be a Europe that is incapable of securing itself from various threats that could be destabilizing within the region and beyond</w:t>
      </w:r>
      <w:r w:rsidRPr="00646227">
        <w:rPr>
          <w:rFonts w:ascii="Georgia" w:hAnsi="Georgia"/>
          <w:sz w:val="16"/>
        </w:rPr>
        <w:t xml:space="preserve"> (e.g., a regional conflict akin to the 1990s Balkan wars), </w:t>
      </w:r>
      <w:r w:rsidRPr="00646227">
        <w:rPr>
          <w:rStyle w:val="StyleUnderline"/>
          <w:rFonts w:ascii="Georgia" w:hAnsi="Georgia"/>
        </w:rPr>
        <w:t>lacks capacity for global security missions in which U.S. leaders might want European participation, and is vulnerable to the influence of outside rising powers.</w:t>
      </w:r>
      <w:r w:rsidRPr="00646227">
        <w:rPr>
          <w:rFonts w:ascii="Georgia" w:hAnsi="Georgia"/>
          <w:sz w:val="16"/>
        </w:rPr>
        <w:t xml:space="preserve"> What about the other parts of Eurasia where the United States has a substantial military presence? </w:t>
      </w:r>
      <w:r w:rsidRPr="00646227">
        <w:rPr>
          <w:rStyle w:val="StyleUnderline"/>
          <w:rFonts w:ascii="Georgia" w:hAnsi="Georgia"/>
        </w:rPr>
        <w:t>Regarding the Middle East</w:t>
      </w:r>
      <w:r w:rsidRPr="00646227">
        <w:rPr>
          <w:rFonts w:ascii="Georgia" w:hAnsi="Georgia"/>
          <w:sz w:val="16"/>
        </w:rPr>
        <w:t xml:space="preserve">, the balance begins to swing toward pessimists concerned that states currently backed by Washington— notably </w:t>
      </w:r>
      <w:r w:rsidRPr="00646227">
        <w:rPr>
          <w:rStyle w:val="StyleUnderline"/>
          <w:rFonts w:ascii="Georgia" w:hAnsi="Georgia"/>
        </w:rPr>
        <w:t>Israel, Egypt, and Saudi Arabia</w:t>
      </w:r>
      <w:r w:rsidRPr="00646227">
        <w:rPr>
          <w:rFonts w:ascii="Georgia" w:hAnsi="Georgia"/>
          <w:sz w:val="16"/>
        </w:rPr>
        <w:t>—</w:t>
      </w:r>
      <w:r w:rsidRPr="00646227">
        <w:rPr>
          <w:rStyle w:val="StyleUnderline"/>
          <w:rFonts w:ascii="Georgia" w:hAnsi="Georgia"/>
        </w:rPr>
        <w:t xml:space="preserve">might take actions upon U.S. retrenchment that would intensify security dilemmas. </w:t>
      </w:r>
      <w:r w:rsidRPr="00646227">
        <w:rPr>
          <w:rFonts w:ascii="Georgia" w:hAnsi="Georgia"/>
          <w:sz w:val="16"/>
        </w:rPr>
        <w:t xml:space="preserve">And </w:t>
      </w:r>
      <w:r w:rsidRPr="00646227">
        <w:rPr>
          <w:rStyle w:val="StyleUnderline"/>
          <w:rFonts w:ascii="Georgia" w:hAnsi="Georgia"/>
        </w:rPr>
        <w:t>concerning East Asia, pessimism regarding the region’s prospects without the American pacifier is pronounced.</w:t>
      </w:r>
      <w:r w:rsidRPr="00646227">
        <w:rPr>
          <w:rFonts w:ascii="Georgia" w:hAnsi="Georgia"/>
          <w:sz w:val="16"/>
        </w:rPr>
        <w:t xml:space="preserve"> Arguably the principal concern expressed by area experts is that </w:t>
      </w:r>
      <w:r w:rsidRPr="00646227">
        <w:rPr>
          <w:rStyle w:val="StyleUnderline"/>
          <w:rFonts w:ascii="Georgia" w:hAnsi="Georgia"/>
        </w:rPr>
        <w:t>Japan and South Korea are likely to obtain a nuclear capacity and increase their military commitments, which could stoke a destabilizing reaction from China.</w:t>
      </w:r>
      <w:r w:rsidRPr="00646227">
        <w:rPr>
          <w:rFonts w:ascii="Georgia" w:hAnsi="Georgia"/>
          <w:sz w:val="16"/>
        </w:rPr>
        <w:t xml:space="preserve"> It is notable that during the Cold War, both South Korea and Taiwan moved to obtain a nuclear weapons capacity and were only constrained from doing so by a still-engaged United States. 75 The second body of scholarship casting doubt on the bet on defensive realism’s sanguine portrayal is all of the research that undermines its conception of state preferences. </w:t>
      </w:r>
      <w:r w:rsidRPr="00646227">
        <w:rPr>
          <w:rStyle w:val="StyleUnderline"/>
          <w:rFonts w:ascii="Georgia" w:hAnsi="Georgia"/>
        </w:rPr>
        <w:t>Defensive realism’s optimism</w:t>
      </w:r>
      <w:r w:rsidRPr="00646227">
        <w:rPr>
          <w:rFonts w:ascii="Georgia" w:hAnsi="Georgia"/>
          <w:sz w:val="16"/>
        </w:rPr>
        <w:t xml:space="preserve"> about what would happen if the United States retrenched is very much dependent on its particular—and highly restrictive—assumption about state preferences; once we relax this assumption, then much of its basis for optimism vanishes. Specifically, the prediction of post-American tranquility throughout Eurasia rests on the assumption that security is the only relevant state preference, with security defined narrowly in terms of protection from violent external attacks on the homeland. Under that assumption, the security problem is largely solved as soon as offense and defense are clearly distinguishable, and offense is extremely expensive relative to defense. </w:t>
      </w:r>
      <w:r w:rsidRPr="00646227">
        <w:rPr>
          <w:rStyle w:val="Emphasis"/>
          <w:rFonts w:ascii="Georgia" w:hAnsi="Georgia"/>
        </w:rPr>
        <w:t>Burgeoning research</w:t>
      </w:r>
      <w:r w:rsidRPr="00646227">
        <w:rPr>
          <w:rStyle w:val="StyleUnderline"/>
          <w:rFonts w:ascii="Georgia" w:hAnsi="Georgia"/>
        </w:rPr>
        <w:t xml:space="preserve"> across the social and other sciences</w:t>
      </w:r>
      <w:r w:rsidRPr="00646227">
        <w:rPr>
          <w:rFonts w:ascii="Georgia" w:hAnsi="Georgia"/>
          <w:sz w:val="16"/>
        </w:rPr>
        <w:t xml:space="preserve">, however, </w:t>
      </w:r>
      <w:r w:rsidRPr="00646227">
        <w:rPr>
          <w:rStyle w:val="StyleUnderline"/>
          <w:rFonts w:ascii="Georgia" w:hAnsi="Georgia"/>
        </w:rPr>
        <w:t>undermines that core assumption: states have preferences not only for security but also for prestige, status, and other aims</w:t>
      </w:r>
      <w:r w:rsidRPr="00646227">
        <w:rPr>
          <w:rFonts w:ascii="Georgia" w:hAnsi="Georgia"/>
          <w:sz w:val="16"/>
        </w:rPr>
        <w:t xml:space="preserve">, and they engage in trade-offs among the various objectives. 76 In addition, they define security not just in terms of territorial protection but in view of many and varied milieu goals. It follows that </w:t>
      </w:r>
      <w:r w:rsidRPr="00646227">
        <w:rPr>
          <w:rStyle w:val="StyleUnderline"/>
          <w:rFonts w:ascii="Georgia" w:hAnsi="Georgia"/>
        </w:rPr>
        <w:t xml:space="preserve">even states that are relatively secure may nevertheless engage in highly competitive behavior. </w:t>
      </w:r>
      <w:r w:rsidRPr="00646227">
        <w:rPr>
          <w:rStyle w:val="Emphasis"/>
          <w:rFonts w:ascii="Georgia" w:hAnsi="Georgia"/>
        </w:rPr>
        <w:t>Empirical studies</w:t>
      </w:r>
      <w:r w:rsidRPr="00646227">
        <w:rPr>
          <w:rStyle w:val="StyleUnderline"/>
          <w:rFonts w:ascii="Georgia" w:hAnsi="Georgia"/>
        </w:rPr>
        <w:t xml:space="preserve"> show that this is indeed</w:t>
      </w:r>
      <w:r w:rsidRPr="00646227">
        <w:rPr>
          <w:rFonts w:ascii="Georgia" w:hAnsi="Georgia"/>
          <w:sz w:val="16"/>
        </w:rPr>
        <w:t xml:space="preserve"> sometimes </w:t>
      </w:r>
      <w:r w:rsidRPr="00646227">
        <w:rPr>
          <w:rStyle w:val="StyleUnderline"/>
          <w:rFonts w:ascii="Georgia" w:hAnsi="Georgia"/>
        </w:rPr>
        <w:t>the case.</w:t>
      </w:r>
      <w:r w:rsidRPr="00646227">
        <w:rPr>
          <w:rFonts w:ascii="Georgia" w:hAnsi="Georgia"/>
          <w:sz w:val="16"/>
        </w:rPr>
        <w:t xml:space="preserve"> 77 In sum, a bet on a benign postretrenchment Eurasia is a bet that leaders of major countries will never allow these nonsecurity preferences to influence their strategic choices. To the degree that these bodies of scholarly knowledge have predictive leverage, </w:t>
      </w:r>
      <w:r w:rsidRPr="00646227">
        <w:rPr>
          <w:rStyle w:val="StyleUnderline"/>
          <w:rFonts w:ascii="Georgia" w:hAnsi="Georgia"/>
        </w:rPr>
        <w:t xml:space="preserve">U.S. retrenchment would result in a </w:t>
      </w:r>
      <w:r w:rsidRPr="00646227">
        <w:rPr>
          <w:rStyle w:val="Emphasis"/>
          <w:rFonts w:ascii="Georgia" w:hAnsi="Georgia"/>
        </w:rPr>
        <w:t>significant deterioration in the security environment</w:t>
      </w:r>
      <w:r w:rsidRPr="00646227">
        <w:rPr>
          <w:rStyle w:val="StyleUnderline"/>
          <w:rFonts w:ascii="Georgia" w:hAnsi="Georgia"/>
        </w:rPr>
        <w:t xml:space="preserve"> in at least some of the world’s key regions</w:t>
      </w:r>
      <w:r w:rsidRPr="00646227">
        <w:rPr>
          <w:rFonts w:ascii="Georgia" w:hAnsi="Georgia"/>
          <w:sz w:val="16"/>
        </w:rPr>
        <w:t xml:space="preserve">. We have already mentioned the third, even more alarming body of scholarship. </w:t>
      </w:r>
      <w:r w:rsidRPr="00646227">
        <w:rPr>
          <w:rStyle w:val="StyleUnderline"/>
          <w:rFonts w:ascii="Georgia" w:hAnsi="Georgia"/>
        </w:rPr>
        <w:t xml:space="preserve">Offensive realism predicts that the withdrawal of the American pacifier will yield either a competitive regional multipolarity complete with associated insecurity, arms racing, </w:t>
      </w:r>
      <w:r w:rsidRPr="00646227">
        <w:rPr>
          <w:rStyle w:val="Emphasis"/>
          <w:rFonts w:ascii="Georgia" w:hAnsi="Georgia"/>
        </w:rPr>
        <w:t>crisis instability</w:t>
      </w:r>
      <w:r w:rsidRPr="00646227">
        <w:rPr>
          <w:rStyle w:val="StyleUnderline"/>
          <w:rFonts w:ascii="Georgia" w:hAnsi="Georgia"/>
        </w:rPr>
        <w:t xml:space="preserve">, nuclear proliferation, and </w:t>
      </w:r>
      <w:r w:rsidRPr="00646227">
        <w:rPr>
          <w:rFonts w:ascii="Georgia" w:hAnsi="Georgia"/>
          <w:sz w:val="16"/>
        </w:rPr>
        <w:t xml:space="preserve">the like, or bids for </w:t>
      </w:r>
      <w:r w:rsidRPr="00646227">
        <w:rPr>
          <w:rStyle w:val="StyleUnderline"/>
          <w:rFonts w:ascii="Georgia" w:hAnsi="Georgia"/>
        </w:rPr>
        <w:t xml:space="preserve">regional hegemony, </w:t>
      </w:r>
      <w:r w:rsidRPr="00646227">
        <w:rPr>
          <w:rFonts w:ascii="Georgia" w:hAnsi="Georgia"/>
          <w:sz w:val="16"/>
        </w:rPr>
        <w:t xml:space="preserve">which may be </w:t>
      </w:r>
      <w:r w:rsidRPr="00646227">
        <w:rPr>
          <w:rStyle w:val="StyleUnderline"/>
          <w:rFonts w:ascii="Georgia" w:hAnsi="Georgia"/>
        </w:rPr>
        <w:t>beyond the capacity of local</w:t>
      </w:r>
      <w:r w:rsidRPr="00646227">
        <w:rPr>
          <w:rFonts w:ascii="Georgia" w:hAnsi="Georgia"/>
          <w:sz w:val="16"/>
        </w:rPr>
        <w:t xml:space="preserve"> great </w:t>
      </w:r>
      <w:r w:rsidRPr="00646227">
        <w:rPr>
          <w:rStyle w:val="StyleUnderline"/>
          <w:rFonts w:ascii="Georgia" w:hAnsi="Georgia"/>
        </w:rPr>
        <w:t>powers to contain</w:t>
      </w:r>
      <w:r w:rsidRPr="00646227">
        <w:rPr>
          <w:rFonts w:ascii="Georgia" w:hAnsi="Georgia"/>
          <w:sz w:val="16"/>
        </w:rPr>
        <w:t xml:space="preserve"> (and </w:t>
      </w:r>
      <w:r w:rsidRPr="00646227">
        <w:rPr>
          <w:rStyle w:val="StyleUnderline"/>
          <w:rFonts w:ascii="Georgia" w:hAnsi="Georgia"/>
        </w:rPr>
        <w:t xml:space="preserve">which in any case would generate intensely competitive behavior, possibly including regional great power war). </w:t>
      </w:r>
      <w:r w:rsidRPr="00646227">
        <w:rPr>
          <w:rFonts w:ascii="Georgia" w:hAnsi="Georgia"/>
          <w:sz w:val="16"/>
        </w:rPr>
        <w:t xml:space="preserve">Hence it is unsurprising that retrenchment advocates are prone to focus on the second argument noted above: that avoiding wars and security dilemmas in the world’s core regions is not a U.S. national interest. Few doubt that the United States could survive the return of insecurity and conflict among Eurasian powers, but at what cost? Much of the work in this area has focused on the economic externalities of a renewed threat of insecurity and war, which we discuss below. Focusing on the pure security ramifications, there are two main reasons why decisionmakers may be rationally reluctant to run the retrenchment experiment. First, </w:t>
      </w:r>
      <w:r w:rsidRPr="00646227">
        <w:rPr>
          <w:rStyle w:val="StyleUnderline"/>
          <w:rFonts w:ascii="Georgia" w:hAnsi="Georgia"/>
        </w:rPr>
        <w:t>overall higher levels of conflict make the world a more dangerous place.</w:t>
      </w:r>
      <w:r w:rsidRPr="00646227">
        <w:rPr>
          <w:rFonts w:ascii="Georgia" w:hAnsi="Georgia"/>
          <w:sz w:val="16"/>
        </w:rPr>
        <w:t xml:space="preserve"> Were Eurasia to return to higher levels of interstate military competition, </w:t>
      </w:r>
      <w:r w:rsidRPr="00646227">
        <w:rPr>
          <w:rStyle w:val="StyleUnderline"/>
          <w:rFonts w:ascii="Georgia" w:hAnsi="Georgia"/>
        </w:rPr>
        <w:t xml:space="preserve">one would see overall higher levels of military spending and innovation and a higher likelihood of competitive </w:t>
      </w:r>
      <w:r w:rsidRPr="00646227">
        <w:rPr>
          <w:rStyle w:val="Emphasis"/>
          <w:rFonts w:ascii="Georgia" w:hAnsi="Georgia"/>
        </w:rPr>
        <w:t>regional proxy wars</w:t>
      </w:r>
      <w:r w:rsidRPr="00646227">
        <w:rPr>
          <w:rStyle w:val="StyleUnderline"/>
          <w:rFonts w:ascii="Georgia" w:hAnsi="Georgia"/>
        </w:rPr>
        <w:t xml:space="preserve"> and arming of client states</w:t>
      </w:r>
      <w:r w:rsidRPr="00646227">
        <w:rPr>
          <w:rFonts w:ascii="Georgia" w:hAnsi="Georgia"/>
          <w:sz w:val="16"/>
        </w:rPr>
        <w:t xml:space="preserve">—all of which would be concerning, in part because </w:t>
      </w:r>
      <w:r w:rsidRPr="00646227">
        <w:rPr>
          <w:rStyle w:val="StyleUnderline"/>
          <w:rFonts w:ascii="Georgia" w:hAnsi="Georgia"/>
        </w:rPr>
        <w:t xml:space="preserve">it would promote a faster diffusion of military power away from the United States. Greater regional insecurity could well feed </w:t>
      </w:r>
      <w:r w:rsidRPr="00646227">
        <w:rPr>
          <w:rStyle w:val="Emphasis"/>
          <w:rFonts w:ascii="Georgia" w:hAnsi="Georgia"/>
        </w:rPr>
        <w:t>proliferation cascades</w:t>
      </w:r>
      <w:r w:rsidRPr="00646227">
        <w:rPr>
          <w:rStyle w:val="StyleUnderline"/>
          <w:rFonts w:ascii="Georgia" w:hAnsi="Georgia"/>
        </w:rPr>
        <w:t xml:space="preserve">, as states such as Egypt, Japan, South Korea, Taiwan, and Saudi Arabia all might choose to create nuclear forces. </w:t>
      </w:r>
      <w:r w:rsidRPr="00646227">
        <w:rPr>
          <w:rFonts w:ascii="Georgia" w:hAnsi="Georgia"/>
          <w:sz w:val="16"/>
        </w:rPr>
        <w:t xml:space="preserve">78 It is unlikely that proliferation decisions by any of these actors would be the end of the game: they would likely generate pressure locally for more proliferation. Following Kenneth Waltz, many retrenchment advocates are proliferation optimists, assuming that nuclear deterrence solves the security problem. 79 Usually carried out in dyadic terms, the debate over the stability of proliferation changes as the numbers go up. </w:t>
      </w:r>
      <w:r w:rsidRPr="00646227">
        <w:rPr>
          <w:rStyle w:val="StyleUnderline"/>
          <w:rFonts w:ascii="Georgia" w:hAnsi="Georgia"/>
        </w:rPr>
        <w:t>Proliferation optimism rests on assumptions of rationality and narrow security preferences</w:t>
      </w:r>
      <w:r w:rsidRPr="00646227">
        <w:rPr>
          <w:rFonts w:ascii="Georgia" w:hAnsi="Georgia"/>
          <w:sz w:val="16"/>
        </w:rPr>
        <w:t xml:space="preserve">. In social science, however, </w:t>
      </w:r>
      <w:r w:rsidRPr="00646227">
        <w:rPr>
          <w:rStyle w:val="StyleUnderline"/>
          <w:rFonts w:ascii="Georgia" w:hAnsi="Georgia"/>
        </w:rPr>
        <w:t>such assumptions are inevitably probabilistic.</w:t>
      </w:r>
      <w:r w:rsidRPr="00646227">
        <w:rPr>
          <w:rFonts w:ascii="Georgia" w:hAnsi="Georgia"/>
          <w:sz w:val="16"/>
        </w:rPr>
        <w:t xml:space="preserve"> Optimists assume that most states are led by rational leaders, most will overcome organizational problems and resist the temptation to preempt before feared neighbors nuclearize, and most pursue only security and are risk averse.</w:t>
      </w:r>
      <w:r w:rsidRPr="00646227">
        <w:rPr>
          <w:rStyle w:val="StyleUnderline"/>
          <w:rFonts w:ascii="Georgia" w:hAnsi="Georgia"/>
        </w:rPr>
        <w:t xml:space="preserve"> Confidence in such probabilistic assumptions declines if the world were to move</w:t>
      </w:r>
      <w:r w:rsidRPr="00646227">
        <w:rPr>
          <w:rFonts w:ascii="Georgia" w:hAnsi="Georgia"/>
          <w:sz w:val="16"/>
        </w:rPr>
        <w:t xml:space="preserve"> from nine </w:t>
      </w:r>
      <w:r w:rsidRPr="00646227">
        <w:rPr>
          <w:rStyle w:val="StyleUnderline"/>
          <w:rFonts w:ascii="Georgia" w:hAnsi="Georgia"/>
        </w:rPr>
        <w:t>to</w:t>
      </w:r>
      <w:r w:rsidRPr="00646227">
        <w:rPr>
          <w:rFonts w:ascii="Georgia" w:hAnsi="Georgia"/>
          <w:sz w:val="16"/>
        </w:rPr>
        <w:t xml:space="preserve"> twenty, thirty, or </w:t>
      </w:r>
      <w:r w:rsidRPr="00646227">
        <w:rPr>
          <w:rStyle w:val="StyleUnderline"/>
          <w:rFonts w:ascii="Georgia" w:hAnsi="Georgia"/>
        </w:rPr>
        <w:t>forty nuclear states.</w:t>
      </w:r>
      <w:r w:rsidRPr="00646227">
        <w:rPr>
          <w:rFonts w:ascii="Georgia" w:hAnsi="Georgia"/>
          <w:sz w:val="16"/>
        </w:rPr>
        <w:t xml:space="preserve"> In addition, many of the other dangers noted by analysts who are concerned about </w:t>
      </w:r>
      <w:r w:rsidRPr="00646227">
        <w:rPr>
          <w:rStyle w:val="StyleUnderline"/>
          <w:rFonts w:ascii="Georgia" w:hAnsi="Georgia"/>
        </w:rPr>
        <w:t xml:space="preserve">the destabilizing effects of nuclear proliferation—including </w:t>
      </w:r>
      <w:r w:rsidRPr="00646227">
        <w:rPr>
          <w:rFonts w:ascii="Georgia" w:hAnsi="Georgia"/>
          <w:sz w:val="16"/>
        </w:rPr>
        <w:t xml:space="preserve">the </w:t>
      </w:r>
      <w:r w:rsidRPr="00646227">
        <w:rPr>
          <w:rStyle w:val="StyleUnderline"/>
          <w:rFonts w:ascii="Georgia" w:hAnsi="Georgia"/>
        </w:rPr>
        <w:t>risk of accidents</w:t>
      </w:r>
      <w:r w:rsidRPr="00646227">
        <w:rPr>
          <w:rFonts w:ascii="Georgia" w:hAnsi="Georgia"/>
          <w:sz w:val="16"/>
        </w:rPr>
        <w:t xml:space="preserve"> and the prospects that some new nuclear powers will not have truly survivable forces—</w:t>
      </w:r>
      <w:r w:rsidRPr="00646227">
        <w:rPr>
          <w:rStyle w:val="StyleUnderline"/>
          <w:rFonts w:ascii="Georgia" w:hAnsi="Georgia"/>
        </w:rPr>
        <w:t>seem prone to go up as the number of nuclear powers grows.</w:t>
      </w:r>
      <w:r w:rsidRPr="00646227">
        <w:rPr>
          <w:rFonts w:ascii="Georgia" w:hAnsi="Georgia"/>
          <w:sz w:val="16"/>
        </w:rPr>
        <w:t xml:space="preserve"> 80 Moreover, the </w:t>
      </w:r>
      <w:r w:rsidRPr="00646227">
        <w:rPr>
          <w:rStyle w:val="StyleUnderline"/>
          <w:rFonts w:ascii="Georgia" w:hAnsi="Georgia"/>
        </w:rPr>
        <w:t>risk of “unforeseen crisis dynamics”</w:t>
      </w:r>
      <w:r w:rsidRPr="00646227">
        <w:rPr>
          <w:rFonts w:ascii="Georgia" w:hAnsi="Georgia"/>
          <w:sz w:val="16"/>
        </w:rPr>
        <w:t xml:space="preserve"> that </w:t>
      </w:r>
      <w:r w:rsidRPr="00646227">
        <w:rPr>
          <w:rStyle w:val="StyleUnderline"/>
          <w:rFonts w:ascii="Georgia" w:hAnsi="Georgia"/>
        </w:rPr>
        <w:t xml:space="preserve">could spin out of control </w:t>
      </w:r>
      <w:r w:rsidRPr="00646227">
        <w:rPr>
          <w:rFonts w:ascii="Georgia" w:hAnsi="Georgia"/>
          <w:sz w:val="16"/>
        </w:rPr>
        <w:t xml:space="preserve">is also higher as the number of nuclear powers increases. Finally, add to these concerns the enhanced danger of nuclear leakage, and a world with overall higher levels of security competition becomes yet more worrisome. The argument that maintaining Eurasian peace is not a U.S. interest faces a second problem. On widely accepted realist assumptions, acknowledging that </w:t>
      </w:r>
      <w:r w:rsidRPr="00646227">
        <w:rPr>
          <w:rStyle w:val="Emphasis"/>
          <w:rFonts w:ascii="Georgia" w:hAnsi="Georgia"/>
        </w:rPr>
        <w:t>U.S. engagement preserves peace</w:t>
      </w:r>
      <w:r w:rsidRPr="00646227">
        <w:rPr>
          <w:rStyle w:val="StyleUnderline"/>
          <w:rFonts w:ascii="Georgia" w:hAnsi="Georgia"/>
        </w:rPr>
        <w:t xml:space="preserve"> </w:t>
      </w:r>
      <w:r w:rsidRPr="00646227">
        <w:rPr>
          <w:rFonts w:ascii="Georgia" w:hAnsi="Georgia"/>
          <w:sz w:val="16"/>
        </w:rPr>
        <w:t>dramatically narrows the difference between retrenchment and deep engagement. For many supporters of retrenchment, the optimal strategy for a power such as the United States, which has attained regional hegemony and is separated from other great powers by oceans, is offshore balancing: stay over the horizon and “pass the buck” to local powers to do the dangerous work of counterbalancing any local rising power. The United States should commit to onshore balancing only when local balancing is likely to fail and a great power appears to be a credible contender for regional hegemony, as in the cases of Germany, Japan, and the Soviet Union in the midtwentieth century. The problem is that China’s rise puts the possibility of its attaining regional hegemony on the table, at least in the medium to long term. As Mearsheimer notes, “</w:t>
      </w:r>
      <w:r w:rsidRPr="00646227">
        <w:rPr>
          <w:rStyle w:val="StyleUnderline"/>
          <w:rFonts w:ascii="Georgia" w:hAnsi="Georgia"/>
        </w:rPr>
        <w:t>The U</w:t>
      </w:r>
      <w:r w:rsidRPr="00646227">
        <w:rPr>
          <w:rFonts w:ascii="Georgia" w:hAnsi="Georgia"/>
          <w:sz w:val="16"/>
        </w:rPr>
        <w:t xml:space="preserve">nited </w:t>
      </w:r>
      <w:r w:rsidRPr="00646227">
        <w:rPr>
          <w:rStyle w:val="StyleUnderline"/>
          <w:rFonts w:ascii="Georgia" w:hAnsi="Georgia"/>
        </w:rPr>
        <w:t>S</w:t>
      </w:r>
      <w:r w:rsidRPr="00646227">
        <w:rPr>
          <w:rFonts w:ascii="Georgia" w:hAnsi="Georgia"/>
          <w:sz w:val="16"/>
        </w:rPr>
        <w:t xml:space="preserve">tates </w:t>
      </w:r>
      <w:r w:rsidRPr="00646227">
        <w:rPr>
          <w:rStyle w:val="StyleUnderline"/>
          <w:rFonts w:ascii="Georgia" w:hAnsi="Georgia"/>
        </w:rPr>
        <w:t>will have to play a key role in countering China</w:t>
      </w:r>
      <w:r w:rsidRPr="00646227">
        <w:rPr>
          <w:rFonts w:ascii="Georgia" w:hAnsi="Georgia"/>
          <w:sz w:val="16"/>
        </w:rPr>
        <w:t xml:space="preserve">, because its Asian neighbors are not strong enough to do it by themselves.” 81 Therefore, unless China’s rise stalls, “the United States is likely to act toward China similar to the way it behaved toward the Soviet Union during the Cold War.” 82 It follows that the United States should take no action that would compromise its capacity to move to onshore balancing in the future. It will need to maintain key alliance relationships in Asia as well as the formidably expensive military capacity to intervene there. The implication is to get out of Iraq and Afghanistan, reduce the presence in Europe, and pivot to Asia— just what the United States is doing. 83 In sum, </w:t>
      </w:r>
      <w:r w:rsidRPr="00646227">
        <w:rPr>
          <w:rStyle w:val="StyleUnderline"/>
          <w:rFonts w:ascii="Georgia" w:hAnsi="Georgia"/>
        </w:rPr>
        <w:t xml:space="preserve">the argument that U.S. security commitments are unnecessary for </w:t>
      </w:r>
      <w:r w:rsidRPr="00646227">
        <w:rPr>
          <w:rStyle w:val="Emphasis"/>
          <w:rFonts w:ascii="Georgia" w:hAnsi="Georgia"/>
        </w:rPr>
        <w:t>peace</w:t>
      </w:r>
      <w:r w:rsidRPr="00646227">
        <w:rPr>
          <w:rStyle w:val="StyleUnderline"/>
          <w:rFonts w:ascii="Georgia" w:hAnsi="Georgia"/>
        </w:rPr>
        <w:t xml:space="preserve"> is countered by </w:t>
      </w:r>
      <w:r w:rsidRPr="00646227">
        <w:rPr>
          <w:rStyle w:val="Emphasis"/>
          <w:rFonts w:ascii="Georgia" w:hAnsi="Georgia"/>
        </w:rPr>
        <w:t>a lot of scholarship</w:t>
      </w:r>
      <w:r w:rsidRPr="00646227">
        <w:rPr>
          <w:rStyle w:val="StyleUnderline"/>
          <w:rFonts w:ascii="Georgia" w:hAnsi="Georgia"/>
        </w:rPr>
        <w:t>,</w:t>
      </w:r>
      <w:r w:rsidRPr="00646227">
        <w:rPr>
          <w:rFonts w:ascii="Georgia" w:hAnsi="Georgia"/>
          <w:sz w:val="16"/>
        </w:rPr>
        <w:t xml:space="preserve"> including highly influential realist scholarship. In addition, the argument that Eurasian peace is unnecessary for U.S. security is weakened by the potential for a large number of nasty security consequences as well as the need to retain a latent onshore balancing capacity that dramatically reduces the savings retrenchment might bring. Moreover, switching between offshore and onshore balancing could well be difªcult. Bringing together the thrust of many of the arguments discussed so far underlines the degree to which the case for retrenchment misses the underlying logic of the deep engagement strategy. By supplying reassurance, deterrence, and active management, </w:t>
      </w:r>
      <w:r w:rsidRPr="00646227">
        <w:rPr>
          <w:rStyle w:val="StyleUnderline"/>
          <w:rFonts w:ascii="Georgia" w:hAnsi="Georgia"/>
        </w:rPr>
        <w:t>the U</w:t>
      </w:r>
      <w:r w:rsidRPr="00646227">
        <w:rPr>
          <w:rFonts w:ascii="Georgia" w:hAnsi="Georgia"/>
          <w:sz w:val="16"/>
        </w:rPr>
        <w:t xml:space="preserve">nited </w:t>
      </w:r>
      <w:r w:rsidRPr="00646227">
        <w:rPr>
          <w:rStyle w:val="StyleUnderline"/>
          <w:rFonts w:ascii="Georgia" w:hAnsi="Georgia"/>
        </w:rPr>
        <w:t>S</w:t>
      </w:r>
      <w:r w:rsidRPr="00646227">
        <w:rPr>
          <w:rFonts w:ascii="Georgia" w:hAnsi="Georgia"/>
          <w:sz w:val="16"/>
        </w:rPr>
        <w:t xml:space="preserve">tates </w:t>
      </w:r>
      <w:r w:rsidRPr="00646227">
        <w:rPr>
          <w:rStyle w:val="Emphasis"/>
          <w:rFonts w:ascii="Georgia" w:hAnsi="Georgia"/>
        </w:rPr>
        <w:t>lowers security competition in the world’s key regions</w:t>
      </w:r>
      <w:r w:rsidRPr="00646227">
        <w:rPr>
          <w:rFonts w:ascii="Georgia" w:hAnsi="Georgia"/>
          <w:sz w:val="16"/>
        </w:rPr>
        <w:t xml:space="preserve">, thereby </w:t>
      </w:r>
      <w:r w:rsidRPr="00646227">
        <w:rPr>
          <w:rStyle w:val="StyleUnderline"/>
          <w:rFonts w:ascii="Georgia" w:hAnsi="Georgia"/>
        </w:rPr>
        <w:t xml:space="preserve">preventing the emergence of a </w:t>
      </w:r>
      <w:r w:rsidRPr="00646227">
        <w:rPr>
          <w:rStyle w:val="Emphasis"/>
          <w:rFonts w:ascii="Georgia" w:hAnsi="Georgia"/>
        </w:rPr>
        <w:t>hothouse atmosphere</w:t>
      </w:r>
      <w:r w:rsidRPr="00646227">
        <w:rPr>
          <w:rStyle w:val="StyleUnderline"/>
          <w:rFonts w:ascii="Georgia" w:hAnsi="Georgia"/>
        </w:rPr>
        <w:t xml:space="preserve"> for growing new military capabilities. </w:t>
      </w:r>
      <w:r w:rsidRPr="00646227">
        <w:rPr>
          <w:rFonts w:ascii="Georgia" w:hAnsi="Georgia"/>
          <w:sz w:val="16"/>
        </w:rPr>
        <w:t>Alliance ties dissuade partners from ramping up and also provide leverage to prevent military transfers to potential rivals. On top of all this, the United States’ formidable military machine may deter entry by potential rivals. Current great power military expenditures as a percentage of GDP are at historical lows, and thus far other major powers have shied away from seeking to match top-end U.S. military capabilities. In addition, they have so far been careful to avoid attracting the “focused enmity” of the United States. 84 All of the world’s most modern militaries are U.S. allies (America’s alliance system of more than sixty countries now accounts for some 80 percent of global military spending), and the gap between the U.S. military capability and that of potential rivals is by many measures growing rather than shrinking. 85</w:t>
      </w:r>
    </w:p>
    <w:p w14:paraId="5E0EF4B5" w14:textId="77777777" w:rsidR="007F3859" w:rsidRPr="00646227" w:rsidRDefault="007F3859" w:rsidP="001D1961">
      <w:pPr>
        <w:rPr>
          <w:rFonts w:ascii="Georgia" w:hAnsi="Georgia"/>
        </w:rPr>
      </w:pPr>
    </w:p>
    <w:p w14:paraId="22F3C5CB" w14:textId="6ECA8F49" w:rsidR="00E850BD" w:rsidRPr="00646227" w:rsidRDefault="00E850BD" w:rsidP="001D1961">
      <w:pPr>
        <w:pStyle w:val="Heading3"/>
        <w:spacing w:before="0"/>
        <w:rPr>
          <w:rFonts w:ascii="Georgia" w:hAnsi="Georgia"/>
        </w:rPr>
      </w:pPr>
      <w:r w:rsidRPr="00646227">
        <w:rPr>
          <w:rFonts w:ascii="Georgia" w:hAnsi="Georgia"/>
        </w:rPr>
        <w:t>2NC – Space War</w:t>
      </w:r>
    </w:p>
    <w:p w14:paraId="5480DDD1" w14:textId="77777777" w:rsidR="00E850BD" w:rsidRPr="00646227" w:rsidRDefault="00E850BD" w:rsidP="001D1961">
      <w:pPr>
        <w:rPr>
          <w:rFonts w:ascii="Georgia" w:hAnsi="Georgia"/>
        </w:rPr>
      </w:pPr>
    </w:p>
    <w:p w14:paraId="48BF38D5" w14:textId="5A0DFD10" w:rsidR="00E850BD" w:rsidRPr="00646227" w:rsidRDefault="00E850BD" w:rsidP="001D1961">
      <w:pPr>
        <w:pStyle w:val="Heading4"/>
        <w:spacing w:before="0"/>
        <w:rPr>
          <w:rFonts w:ascii="Georgia" w:hAnsi="Georgia"/>
        </w:rPr>
      </w:pPr>
      <w:r w:rsidRPr="00646227">
        <w:rPr>
          <w:rFonts w:ascii="Georgia" w:hAnsi="Georgia"/>
        </w:rPr>
        <w:t>China is developing cyber and space weapon capabilities – makes space war inevitable – we cite internal PLA documents</w:t>
      </w:r>
    </w:p>
    <w:p w14:paraId="6AF41353" w14:textId="77777777" w:rsidR="00E850BD" w:rsidRPr="00646227" w:rsidRDefault="00E850BD" w:rsidP="001D1961">
      <w:pPr>
        <w:rPr>
          <w:rStyle w:val="Style13ptBold"/>
          <w:rFonts w:ascii="Georgia" w:hAnsi="Georgia"/>
          <w:b w:val="0"/>
          <w:sz w:val="22"/>
        </w:rPr>
      </w:pPr>
      <w:r w:rsidRPr="00646227">
        <w:rPr>
          <w:rStyle w:val="Style13ptBold"/>
          <w:rFonts w:ascii="Georgia" w:hAnsi="Georgia"/>
        </w:rPr>
        <w:t xml:space="preserve">Gertz 13 </w:t>
      </w:r>
      <w:r w:rsidRPr="00646227">
        <w:rPr>
          <w:rStyle w:val="Style13ptBold"/>
          <w:rFonts w:ascii="Georgia" w:hAnsi="Georgia"/>
          <w:b w:val="0"/>
          <w:sz w:val="22"/>
        </w:rPr>
        <w:t>(Bill, national security columnist for The Washington Times and senior editor at The Washington Free Beacon, 7/30/13, “China’s Military Preparing for ‘People’s War’ in Cyberspace, Space,” The Washington Free Beacon, http://freebeacon.com/national-security/china-military-preparing-for-peoples-war-in-cyberspace-space/)</w:t>
      </w:r>
    </w:p>
    <w:p w14:paraId="30965016" w14:textId="77777777" w:rsidR="00E850BD" w:rsidRPr="00646227" w:rsidRDefault="00E850BD" w:rsidP="001D1961">
      <w:pPr>
        <w:rPr>
          <w:rFonts w:ascii="Georgia" w:hAnsi="Georgia"/>
          <w:sz w:val="16"/>
        </w:rPr>
      </w:pPr>
      <w:r w:rsidRPr="00646227">
        <w:rPr>
          <w:rStyle w:val="StyleUnderline"/>
          <w:rFonts w:ascii="Georgia" w:hAnsi="Georgia"/>
        </w:rPr>
        <w:t>China’s military is preparing for war in cyberspace involving space attacks on satellites and</w:t>
      </w:r>
      <w:r w:rsidRPr="00646227">
        <w:rPr>
          <w:rFonts w:ascii="Georgia" w:hAnsi="Georgia"/>
          <w:sz w:val="16"/>
        </w:rPr>
        <w:t xml:space="preserve"> the </w:t>
      </w:r>
      <w:r w:rsidRPr="00646227">
        <w:rPr>
          <w:rStyle w:val="StyleUnderline"/>
          <w:rFonts w:ascii="Georgia" w:hAnsi="Georgia"/>
        </w:rPr>
        <w:t>use of both military and civilian personnel for</w:t>
      </w:r>
      <w:r w:rsidRPr="00646227">
        <w:rPr>
          <w:rFonts w:ascii="Georgia" w:hAnsi="Georgia"/>
          <w:sz w:val="16"/>
        </w:rPr>
        <w:t xml:space="preserve"> a </w:t>
      </w:r>
      <w:r w:rsidRPr="00646227">
        <w:rPr>
          <w:rStyle w:val="StyleUnderline"/>
          <w:rFonts w:ascii="Georgia" w:hAnsi="Georgia"/>
        </w:rPr>
        <w:t>digital “people’s war,”</w:t>
      </w:r>
      <w:r w:rsidRPr="00646227">
        <w:rPr>
          <w:rFonts w:ascii="Georgia" w:hAnsi="Georgia"/>
          <w:sz w:val="16"/>
        </w:rPr>
        <w:t xml:space="preserve"> </w:t>
      </w:r>
      <w:r w:rsidRPr="00646227">
        <w:rPr>
          <w:rStyle w:val="Emphasis"/>
          <w:rFonts w:ascii="Georgia" w:hAnsi="Georgia"/>
        </w:rPr>
        <w:t>according to an internal Chinese defense report</w:t>
      </w:r>
      <w:r w:rsidRPr="00646227">
        <w:rPr>
          <w:rFonts w:ascii="Georgia" w:hAnsi="Georgia"/>
          <w:sz w:val="16"/>
        </w:rPr>
        <w:t xml:space="preserve">. “As cyber technology continues to develop, </w:t>
      </w:r>
      <w:r w:rsidRPr="00646227">
        <w:rPr>
          <w:rStyle w:val="Emphasis"/>
          <w:rFonts w:ascii="Georgia" w:hAnsi="Georgia"/>
        </w:rPr>
        <w:t>cyber warfare has quietly begun</w:t>
      </w:r>
      <w:r w:rsidRPr="00646227">
        <w:rPr>
          <w:rFonts w:ascii="Georgia" w:hAnsi="Georgia"/>
          <w:sz w:val="16"/>
        </w:rPr>
        <w:t xml:space="preserve">,” the report concludes, noting that the ability to wage cyber war in space is vital for China’s military modernization. According to the report, strategic warfare in the past was built on nuclear weapons. “But </w:t>
      </w:r>
      <w:r w:rsidRPr="00646227">
        <w:rPr>
          <w:rStyle w:val="Emphasis"/>
          <w:rFonts w:ascii="Georgia" w:hAnsi="Georgia"/>
        </w:rPr>
        <w:t>strategic warfare in the information age is cyber warfare</w:t>
      </w:r>
      <w:r w:rsidRPr="00646227">
        <w:rPr>
          <w:rFonts w:ascii="Georgia" w:hAnsi="Georgia"/>
          <w:sz w:val="16"/>
        </w:rPr>
        <w:t>,” the report said. “</w:t>
      </w:r>
      <w:r w:rsidRPr="00646227">
        <w:rPr>
          <w:rStyle w:val="StyleUnderline"/>
          <w:rFonts w:ascii="Georgia" w:hAnsi="Georgia"/>
        </w:rPr>
        <w:t xml:space="preserve">With the reliance of information warfare on space, cyberspace will </w:t>
      </w:r>
      <w:r w:rsidRPr="00646227">
        <w:rPr>
          <w:rFonts w:ascii="Georgia" w:hAnsi="Georgia"/>
          <w:sz w:val="16"/>
        </w:rPr>
        <w:t xml:space="preserve">surely </w:t>
      </w:r>
      <w:r w:rsidRPr="00646227">
        <w:rPr>
          <w:rStyle w:val="StyleUnderline"/>
          <w:rFonts w:ascii="Georgia" w:hAnsi="Georgia"/>
        </w:rPr>
        <w:t>become</w:t>
      </w:r>
      <w:r w:rsidRPr="00646227">
        <w:rPr>
          <w:rFonts w:ascii="Georgia" w:hAnsi="Georgia"/>
          <w:sz w:val="16"/>
        </w:rPr>
        <w:t xml:space="preserve"> a </w:t>
      </w:r>
      <w:r w:rsidRPr="00646227">
        <w:rPr>
          <w:rStyle w:val="StyleUnderline"/>
          <w:rFonts w:ascii="Georgia" w:hAnsi="Georgia"/>
        </w:rPr>
        <w:t>hot spot in</w:t>
      </w:r>
      <w:r w:rsidRPr="00646227">
        <w:rPr>
          <w:rFonts w:ascii="Georgia" w:hAnsi="Georgia"/>
          <w:sz w:val="16"/>
        </w:rPr>
        <w:t xml:space="preserve"> the </w:t>
      </w:r>
      <w:r w:rsidRPr="00646227">
        <w:rPr>
          <w:rStyle w:val="StyleUnderline"/>
          <w:rFonts w:ascii="Georgia" w:hAnsi="Georgia"/>
        </w:rPr>
        <w:t>struggle for cyberspace control</w:t>
      </w:r>
      <w:r w:rsidRPr="00646227">
        <w:rPr>
          <w:rFonts w:ascii="Georgia" w:hAnsi="Georgia"/>
          <w:sz w:val="16"/>
        </w:rPr>
        <w:t xml:space="preserve">,” the report said. The new details of Chinese plans for cyber and space warfare were revealed in a report “Study on Space Cyber Warfare” by four engineers working at a Chinese defense research center in Shanghai. The report presents a rare inside look of one of Beijing’s most secret military programs: Cyber warfare plans against the United States in a future conflict. “Cyber warfare is not limited to military personnel. All personnel with special knowledge and skills on information system may participate in the execution of cyber warfare. </w:t>
      </w:r>
      <w:r w:rsidRPr="00646227">
        <w:rPr>
          <w:rStyle w:val="Emphasis"/>
          <w:rFonts w:ascii="Georgia" w:hAnsi="Georgia"/>
        </w:rPr>
        <w:t>Cyber warfare may truly be called a people’s warfare</w:t>
      </w:r>
      <w:r w:rsidRPr="00646227">
        <w:rPr>
          <w:rFonts w:ascii="Georgia" w:hAnsi="Georgia"/>
          <w:sz w:val="16"/>
        </w:rPr>
        <w:t xml:space="preserve">,” the report says. People’s War was first developed by China’s Communist founder Mao Zedong as a Marxist-Leninist insurgency and guerrilla warfare concept. The article provides evidence that Chinese military theorists are adapting Mao’s peasant uprising stratagem for a future conflict with the United States. A defense official said the report was recently circulated in military and intelligence circles. Its publication came as a surprise to many in the Pentagon because in the past, U.S. translations of Chinese military documents on similar warfighting capabilities were not translated under a directive from policy officials seeking to prevent disclosure of Chinese military writings the officials feared could upset U.S.-China relations. A Chinese government spokesman could not be reached for comment. However, Chinese spokesmen in the past have denied reports that China engages in cyber attacks. </w:t>
      </w:r>
      <w:r w:rsidRPr="00646227">
        <w:rPr>
          <w:rStyle w:val="Emphasis"/>
          <w:rFonts w:ascii="Georgia" w:hAnsi="Georgia"/>
        </w:rPr>
        <w:t>The study links China’s space warfare development programs with its extensive cyber warfare capabilities.</w:t>
      </w:r>
      <w:r w:rsidRPr="00646227">
        <w:rPr>
          <w:rFonts w:ascii="Georgia" w:hAnsi="Georgia"/>
          <w:sz w:val="16"/>
        </w:rPr>
        <w:t xml:space="preserve"> Both programs are considered “trump card” weapons that would allow a weaker China to defeat a militarily stronger United States in a conflict. “</w:t>
      </w:r>
      <w:r w:rsidRPr="00646227">
        <w:rPr>
          <w:rStyle w:val="Emphasis"/>
          <w:rFonts w:ascii="Georgia" w:hAnsi="Georgia"/>
        </w:rPr>
        <w:t>Cyber warfare is an act of war that utilizes space technology; it combines space technology and cyber technology and maintains and seizes the control of cyberspace</w:t>
      </w:r>
      <w:r w:rsidRPr="00646227">
        <w:rPr>
          <w:rFonts w:ascii="Georgia" w:hAnsi="Georgia"/>
          <w:sz w:val="16"/>
        </w:rPr>
        <w:t xml:space="preserve">,” the study says. </w:t>
      </w:r>
      <w:r w:rsidRPr="00646227">
        <w:rPr>
          <w:rStyle w:val="Emphasis"/>
          <w:rFonts w:ascii="Georgia" w:hAnsi="Georgia"/>
        </w:rPr>
        <w:t>Because cyberspace relies on satellites, “space will surely be the main battlefield of cyber warfare,”</w:t>
      </w:r>
      <w:r w:rsidRPr="00646227">
        <w:rPr>
          <w:rFonts w:ascii="Georgia" w:hAnsi="Georgia"/>
          <w:sz w:val="16"/>
        </w:rPr>
        <w:t xml:space="preserve"> the report said. Satellites and space vehicles are considered the “outer nodes” of cyber space and “are clear targets for attack and may be approached directly,” the report said, adding that ground-based cyberspace nodes are more concealed and thus more difficult to attack. Additionally, </w:t>
      </w:r>
      <w:r w:rsidRPr="00646227">
        <w:rPr>
          <w:rStyle w:val="StyleUnderline"/>
          <w:rFonts w:ascii="Georgia" w:hAnsi="Georgia"/>
        </w:rPr>
        <w:t>satellites have limited defenses and anti-jamming capabilities, leaving them very vulnerable to attack</w:t>
      </w:r>
      <w:r w:rsidRPr="00646227">
        <w:rPr>
          <w:rFonts w:ascii="Georgia" w:hAnsi="Georgia"/>
          <w:sz w:val="16"/>
        </w:rPr>
        <w:t xml:space="preserve">. The report reveals that </w:t>
      </w:r>
      <w:r w:rsidRPr="00646227">
        <w:rPr>
          <w:rStyle w:val="Emphasis"/>
          <w:rFonts w:ascii="Georgia" w:hAnsi="Georgia"/>
        </w:rPr>
        <w:t>China’s military</w:t>
      </w:r>
      <w:r w:rsidRPr="00646227">
        <w:rPr>
          <w:rFonts w:ascii="Georgia" w:hAnsi="Georgia"/>
          <w:sz w:val="16"/>
        </w:rPr>
        <w:t xml:space="preserve">, which controls the country’s rapidly growing space program, </w:t>
      </w:r>
      <w:r w:rsidRPr="00646227">
        <w:rPr>
          <w:rStyle w:val="Emphasis"/>
          <w:rFonts w:ascii="Georgia" w:hAnsi="Georgia"/>
        </w:rPr>
        <w:t>is preparing to conduct space-based cyber warfare</w:t>
      </w:r>
      <w:r w:rsidRPr="00646227">
        <w:rPr>
          <w:rFonts w:ascii="Georgia" w:hAnsi="Georgia"/>
          <w:sz w:val="16"/>
        </w:rPr>
        <w:t xml:space="preserve">—“cyber reconnaissance, jamming, and attack”—from space vehicles. Space-based cyber warfare will include three categories: space cyber attack, space cyber defense, and space cyber support. The space cyber support involves reconnaissance, targeting, and intelligence gathering. “A space cyber-attack is carried out using space technology and methods of hard kill and soft kill,” the report said. “It ensures its own control at will while at the same time uses cyberspace to disable, weaken, disrupt, and destroy the enemy’s cyber actions or cyber installations.” Soft-kill methods are designed to disrupt or damage cyberspace links using jamming, network cyber attacks, and “deceit” in the electromagnetic domain. The cyber attacks include launching computer viruses, theft and tampering of data, denial of service attacks, and “detonation of [a] network bomb that can instantaneously paralyze or destroy enemy’s information network.” “Soft kill measures are well concealed, fast in action, and the attack can be accomplished before the enemy even has time to discover it,” the report said. “Soft kill measures are deceptive and well hidden; they are difficult to detect and monitor.” Hard-kill cyber attack weapons include missiles and other “kinetic” weapons along with directed energy, including lasers, radio frequency weapons, and particle beam weapons. </w:t>
      </w:r>
      <w:r w:rsidRPr="00646227">
        <w:rPr>
          <w:rStyle w:val="StyleUnderline"/>
          <w:rFonts w:ascii="Georgia" w:hAnsi="Georgia"/>
        </w:rPr>
        <w:t>Chinese cyber warfare capabilities are one of</w:t>
      </w:r>
      <w:r w:rsidRPr="00646227">
        <w:rPr>
          <w:rFonts w:ascii="Georgia" w:hAnsi="Georgia"/>
          <w:sz w:val="16"/>
        </w:rPr>
        <w:t xml:space="preserve"> the People’s Liberation Army’s (</w:t>
      </w:r>
      <w:r w:rsidRPr="00646227">
        <w:rPr>
          <w:rStyle w:val="StyleUnderline"/>
          <w:rFonts w:ascii="Georgia" w:hAnsi="Georgia"/>
        </w:rPr>
        <w:t>PLA) most closely guarded secrets, along with its anti-satellite missile and jamming program</w:t>
      </w:r>
      <w:r w:rsidRPr="00646227">
        <w:rPr>
          <w:rFonts w:ascii="Georgia" w:hAnsi="Georgia"/>
          <w:sz w:val="16"/>
        </w:rPr>
        <w:t>. The topic of military cyber warfare was recently discussed by U.S. and Chinese military and defense officials at a meeting earlier this month of the U.S.-China Strategic and Economic Dialogue in Washington. The Washington Free Beacon obtained a copy of the recently translated report, dated December 2012 and published in the journal Aerospace Electronic Warfare. The journal is a bimonthly publication of the Institute 8511, part of the China Aerospace Science and Industry Corp. (CASIC), a state-run missile manufacturer and high-technology aerospace research center. Institute 8511 develops electronic warfare offense and defense weapons, countermeasure technologies, and command and control systems for aircraft and missiles. The institute in the past also developed China’s DF-21D anti-ship ballistic missile, a unique weapon that uses precision guidance to attack U.S. aircraft carriers at sea. The defense official said Institute 8511 is located close to the PLA’s premier cyber warfare headquarters in Shanghai, known as Unit 61398. That unit was identified in a report last February by the security firm Mandiant as the main origin of widespread military cyber attacks on the West. According to the report, China’s goal for cyber war calls for using high-technology weapons in cyberspace to achieve military objectives. “</w:t>
      </w:r>
      <w:r w:rsidRPr="00646227">
        <w:rPr>
          <w:rStyle w:val="StyleUnderline"/>
          <w:rFonts w:ascii="Georgia" w:hAnsi="Georgia"/>
        </w:rPr>
        <w:t>Since cyberspace is boundless and transcends land, sea, air, and space, cyber warfare is not constrained by territorial land or territorial sea, and there is no difference between the front and the rear of the battlefield,”</w:t>
      </w:r>
      <w:r w:rsidRPr="00646227">
        <w:rPr>
          <w:rFonts w:ascii="Georgia" w:hAnsi="Georgia"/>
          <w:sz w:val="16"/>
        </w:rPr>
        <w:t xml:space="preserve"> the report said. “The </w:t>
      </w:r>
      <w:r w:rsidRPr="00646227">
        <w:rPr>
          <w:rStyle w:val="Emphasis"/>
          <w:rFonts w:ascii="Georgia" w:hAnsi="Georgia"/>
        </w:rPr>
        <w:t>advantage of cyber warfare is its global nature; it has global alert, global resources, and global access</w:t>
      </w:r>
      <w:r w:rsidRPr="00646227">
        <w:rPr>
          <w:rFonts w:ascii="Georgia" w:hAnsi="Georgia"/>
          <w:sz w:val="16"/>
        </w:rPr>
        <w:t xml:space="preserve">.” Additionally, war in cyberspace is not constrained by nighttime, weather, or geography and can be conducted at any time, key factors that have limited conventional warfighting in the past. </w:t>
      </w:r>
      <w:r w:rsidRPr="00646227">
        <w:rPr>
          <w:rStyle w:val="StyleUnderline"/>
          <w:rFonts w:ascii="Georgia" w:hAnsi="Georgia"/>
        </w:rPr>
        <w:t>In line with Chinese military doctrine that calls for sudden attacks and the element of surprise, the report said cyberwarfare is ideal for rapid attacks that are difficult for an enemy to identify</w:t>
      </w:r>
      <w:r w:rsidRPr="00646227">
        <w:rPr>
          <w:rFonts w:ascii="Georgia" w:hAnsi="Georgia"/>
          <w:sz w:val="16"/>
        </w:rPr>
        <w:t xml:space="preserve">. “This suddenness can often leave cyber warfare without a trace and without damaging the physical installation or personnel, and yet it can change the trend and outcome of war by affecting the operational effectiveness in an instance.” A second recently translated military report by two PLA colonels calls for China to adopt a new military doctrine called “trump card and data link-centric warfare” that is based on the U.S. war fighting doctrine called “network-centric warfare.” The two colonels, Sr. Col. Du Wenlong and Sr. Col. Xie Zhaohui, call for a new strategic concept designed to attack and defeat the United States using advanced command, control, communications, computers, intelligence, surveillance, and reconnaissance, what the military calls C4ISR and the key to conducting combined arms warfare. The colonels call for new weapons and other military capabilities “to penetrate and to strike as quickly as possible … and ensure that our military will win the warfare under the informatized conditions.” “Should the United States military’s transformation model of ‘network-centric warfare’ become a success, it will undoubtedly and completely change the mode and means of warfare, making warfare even more sudden and its outcome even quicker to come, generating unmatched asymmetrical advantages,” the colonels said. “This will inevitably greatly strengthen its arrogance, enabling it to have its own way to an even bigger extent and to promote its politics of hegemony.” Publication of the new cyber warfare report provides a more recent example of the contradiction between internal Chinese military writings and public statements. A 1999 book produced for the Pentagon’s Office of Net Assessment and edited by China specialist Michael Pillsbury first reveals the contradiction. The book, “Chinese Views of Future Warfare,” influenced many senior Pentagon and military leaders’ views of China by showing that internal Chinese military writings discussed plans for war with the United States, considered China’s main enemy. The writings contrasted sharply with frequent public statements by China that its arms buildup is purely defensive and not directed at any country. Richard Fisher, a Chinese military affairs expert, said the Chinese report reveals China’s merger of cyber warfare and space warfare efforts. Fisher said the Chinese military understands that U.S. satellites are critical to relaying computer data traffic and are vulnerable to direct attack. “China has already demonstrated two anti-satellite weapons: ground based lasers in 2006 and then the SC-19 [anti-satellite] missile in 2007. A higher Medium Earth Orbit (MEO) capable ASAT called DN02 may have been tested recently,” Fisher said. China also is pressing for a space arms agreement at the same time it is building up its space forces, Fisher said. “The bottom line today is </w:t>
      </w:r>
      <w:r w:rsidRPr="00646227">
        <w:rPr>
          <w:rStyle w:val="Emphasis"/>
          <w:rFonts w:ascii="Georgia" w:hAnsi="Georgia"/>
        </w:rPr>
        <w:t>that China’s first priority is building the means to win wars in space while using space diplomacy to disarm its potential enemies</w:t>
      </w:r>
      <w:r w:rsidRPr="00646227">
        <w:rPr>
          <w:rFonts w:ascii="Georgia" w:hAnsi="Georgia"/>
          <w:sz w:val="16"/>
        </w:rPr>
        <w:t>,” he said. U.S. cyber warfare strategy was recently disclosed in a top-secret Presidential Policy Directive-20 that was made public by former National Security Agency contractor Edward Snowden. The directive outlines the use of military cyber attacks that “can offer unique and unconventional capabilities to advance U.S. national objectives around the world with little or no warning to the adversary or target and with potential effects ranging from subtle to severely damaging.” A third Chinese document from 2005 that was translated recently by the U.S. government reveals that Chinese military planners are preparing to destroy or disable up to eight Global Positioning System satellites. The satellites are critical for U.S. military precision guided missiles and bombs. “Eliminating two groups of GPS satellites can prevent GPS satellites from providing navigation service around the clock,” the study stated. “The effect of dropping these GPS satellites on the navigation accuracy of GPS satellites is quite obvious,” the study, “Research on Voidness of GPS,” said.</w:t>
      </w:r>
    </w:p>
    <w:p w14:paraId="118B3C6E" w14:textId="77777777" w:rsidR="00E850BD" w:rsidRPr="00646227" w:rsidRDefault="00E850BD" w:rsidP="001D1961">
      <w:pPr>
        <w:rPr>
          <w:rFonts w:ascii="Georgia" w:hAnsi="Georgia"/>
        </w:rPr>
      </w:pPr>
    </w:p>
    <w:p w14:paraId="2599F2AC" w14:textId="77777777" w:rsidR="00E850BD" w:rsidRPr="00646227" w:rsidRDefault="00E850BD" w:rsidP="001D1961">
      <w:pPr>
        <w:pStyle w:val="Heading4"/>
        <w:spacing w:before="0"/>
        <w:rPr>
          <w:rFonts w:ascii="Georgia" w:hAnsi="Georgia"/>
        </w:rPr>
      </w:pPr>
      <w:r w:rsidRPr="00646227">
        <w:rPr>
          <w:rFonts w:ascii="Georgia" w:hAnsi="Georgia"/>
        </w:rPr>
        <w:t>Space war leads to extinction</w:t>
      </w:r>
    </w:p>
    <w:p w14:paraId="1DFF787E" w14:textId="77777777" w:rsidR="00E850BD" w:rsidRPr="00646227" w:rsidRDefault="00E850BD" w:rsidP="001D1961">
      <w:pPr>
        <w:rPr>
          <w:rStyle w:val="Style13ptBold"/>
          <w:rFonts w:ascii="Georgia" w:hAnsi="Georgia"/>
          <w:b w:val="0"/>
          <w:sz w:val="22"/>
        </w:rPr>
      </w:pPr>
      <w:r w:rsidRPr="00646227">
        <w:rPr>
          <w:rStyle w:val="Style13ptBold"/>
          <w:rFonts w:ascii="Georgia" w:hAnsi="Georgia"/>
        </w:rPr>
        <w:t xml:space="preserve">Billings 15 </w:t>
      </w:r>
      <w:r w:rsidRPr="00646227">
        <w:rPr>
          <w:rStyle w:val="Style13ptBold"/>
          <w:rFonts w:ascii="Georgia" w:hAnsi="Georgia"/>
          <w:b w:val="0"/>
          <w:sz w:val="22"/>
        </w:rPr>
        <w:t xml:space="preserve">(Lee, editor at Scientific American covering space and physics, 8/10/15, “War in Space May Be Closer Than Ever,” Scientific American, </w:t>
      </w:r>
      <w:hyperlink r:id="rId23" w:history="1">
        <w:r w:rsidRPr="00646227">
          <w:rPr>
            <w:rStyle w:val="Hyperlink"/>
            <w:rFonts w:ascii="Georgia" w:hAnsi="Georgia"/>
          </w:rPr>
          <w:t>http://www.scientificamerican.com/article/war-in-space-may-be-closer-than-ever/</w:t>
        </w:r>
      </w:hyperlink>
      <w:r w:rsidRPr="00646227">
        <w:rPr>
          <w:rStyle w:val="Style13ptBold"/>
          <w:rFonts w:ascii="Georgia" w:hAnsi="Georgia"/>
          <w:b w:val="0"/>
          <w:sz w:val="22"/>
        </w:rPr>
        <w:t>)</w:t>
      </w:r>
    </w:p>
    <w:p w14:paraId="6CBE429A" w14:textId="77777777" w:rsidR="00E850BD" w:rsidRPr="00646227" w:rsidRDefault="00E850BD" w:rsidP="001D1961">
      <w:pPr>
        <w:rPr>
          <w:rFonts w:ascii="Georgia" w:hAnsi="Georgia" w:cs="Times New Roman"/>
          <w:sz w:val="16"/>
        </w:rPr>
      </w:pPr>
      <w:r w:rsidRPr="00646227">
        <w:rPr>
          <w:rFonts w:ascii="Georgia" w:hAnsi="Georgia" w:cs="Times New Roman"/>
          <w:sz w:val="16"/>
        </w:rPr>
        <w:t xml:space="preserve">The </w:t>
      </w:r>
      <w:r w:rsidRPr="00646227">
        <w:rPr>
          <w:rStyle w:val="StyleUnderline"/>
          <w:rFonts w:ascii="Georgia" w:hAnsi="Georgia"/>
        </w:rPr>
        <w:t>world’s most worrisome military flashpoint</w:t>
      </w:r>
      <w:r w:rsidRPr="00646227">
        <w:rPr>
          <w:rFonts w:ascii="Georgia" w:hAnsi="Georgia" w:cs="Times New Roman"/>
          <w:sz w:val="16"/>
        </w:rPr>
        <w:t xml:space="preserve"> is arguably not in the Strait of Taiwan, the Korean Peninsula, Iran, Israel, Kashmir or Ukraine. In fact, it cannot be located on any map of Earth, even though it is very easy to find. </w:t>
      </w:r>
      <w:r w:rsidRPr="00646227">
        <w:rPr>
          <w:rStyle w:val="StyleUnderline"/>
          <w:rFonts w:ascii="Georgia" w:hAnsi="Georgia"/>
        </w:rPr>
        <w:t>To see it, just look up into a clear sky</w:t>
      </w:r>
      <w:r w:rsidRPr="00646227">
        <w:rPr>
          <w:rFonts w:ascii="Georgia" w:hAnsi="Georgia" w:cs="Times New Roman"/>
          <w:sz w:val="16"/>
        </w:rPr>
        <w:t xml:space="preserve">, to the no-man’s-land of Earth orbit, where a conflict is unfolding that is an arms race in all but name. The emptiness of outer space might be the last place you’d expect militaries to vie over contested territory, except that </w:t>
      </w:r>
      <w:r w:rsidRPr="00646227">
        <w:rPr>
          <w:rStyle w:val="StyleUnderline"/>
          <w:rFonts w:ascii="Georgia" w:hAnsi="Georgia"/>
        </w:rPr>
        <w:t>outer space isn’t</w:t>
      </w:r>
      <w:r w:rsidRPr="00646227">
        <w:rPr>
          <w:rFonts w:ascii="Georgia" w:hAnsi="Georgia" w:cs="Times New Roman"/>
          <w:sz w:val="16"/>
        </w:rPr>
        <w:t xml:space="preserve"> so </w:t>
      </w:r>
      <w:r w:rsidRPr="00646227">
        <w:rPr>
          <w:rStyle w:val="StyleUnderline"/>
          <w:rFonts w:ascii="Georgia" w:hAnsi="Georgia"/>
        </w:rPr>
        <w:t>empty anymore.</w:t>
      </w:r>
      <w:r w:rsidRPr="00646227">
        <w:rPr>
          <w:rFonts w:ascii="Georgia" w:hAnsi="Georgia" w:cs="Times New Roman"/>
          <w:sz w:val="16"/>
        </w:rPr>
        <w:t xml:space="preserve"> </w:t>
      </w:r>
      <w:r w:rsidRPr="00646227">
        <w:rPr>
          <w:rStyle w:val="StyleUnderline"/>
          <w:rFonts w:ascii="Georgia" w:hAnsi="Georgia"/>
        </w:rPr>
        <w:t>About 1,300 active satellites wreathe the globe in a crowded nest of orbits,</w:t>
      </w:r>
      <w:r w:rsidRPr="00646227">
        <w:rPr>
          <w:rFonts w:ascii="Georgia" w:hAnsi="Georgia" w:cs="Times New Roman"/>
          <w:sz w:val="16"/>
        </w:rPr>
        <w:t xml:space="preserve"> providing worldwide communications, GPS navigation, weather forecasting and planetary surveillance. </w:t>
      </w:r>
      <w:r w:rsidRPr="00646227">
        <w:rPr>
          <w:rStyle w:val="StyleUnderline"/>
          <w:rFonts w:ascii="Georgia" w:hAnsi="Georgia"/>
        </w:rPr>
        <w:t>For militaries that rely on</w:t>
      </w:r>
      <w:r w:rsidRPr="00646227">
        <w:rPr>
          <w:rFonts w:ascii="Georgia" w:hAnsi="Georgia" w:cs="Times New Roman"/>
          <w:sz w:val="16"/>
        </w:rPr>
        <w:t xml:space="preserve"> some of those </w:t>
      </w:r>
      <w:r w:rsidRPr="00646227">
        <w:rPr>
          <w:rStyle w:val="StyleUnderline"/>
          <w:rFonts w:ascii="Georgia" w:hAnsi="Georgia"/>
        </w:rPr>
        <w:t>satellites</w:t>
      </w:r>
      <w:r w:rsidRPr="00646227">
        <w:rPr>
          <w:rFonts w:ascii="Georgia" w:hAnsi="Georgia" w:cs="Times New Roman"/>
          <w:sz w:val="16"/>
        </w:rPr>
        <w:t xml:space="preserve"> for modern warfare, </w:t>
      </w:r>
      <w:r w:rsidRPr="00646227">
        <w:rPr>
          <w:rStyle w:val="StyleUnderline"/>
          <w:rFonts w:ascii="Georgia" w:hAnsi="Georgia"/>
        </w:rPr>
        <w:t>space has become the ultimate high ground</w:t>
      </w:r>
      <w:r w:rsidRPr="00646227">
        <w:rPr>
          <w:rFonts w:ascii="Georgia" w:hAnsi="Georgia" w:cs="Times New Roman"/>
          <w:sz w:val="16"/>
        </w:rPr>
        <w:t xml:space="preserve">, with the U.S. as the undisputed king of the hill. </w:t>
      </w:r>
      <w:r w:rsidRPr="00646227">
        <w:rPr>
          <w:rStyle w:val="StyleUnderline"/>
          <w:rFonts w:ascii="Georgia" w:hAnsi="Georgia"/>
        </w:rPr>
        <w:t>Now, as China and Russia aggressively seek to challenge U.S. superiority in space with ambitious military space programs of their own, the power struggle risks sparking a conflict that could</w:t>
      </w:r>
      <w:r w:rsidRPr="00646227">
        <w:rPr>
          <w:rFonts w:ascii="Georgia" w:hAnsi="Georgia" w:cs="Times New Roman"/>
          <w:sz w:val="16"/>
        </w:rPr>
        <w:t xml:space="preserve"> cripple the entire planet’s space-based infrastructure. And though it might begin in space, such a conflict could easily </w:t>
      </w:r>
      <w:r w:rsidRPr="00646227">
        <w:rPr>
          <w:rStyle w:val="StyleUnderline"/>
          <w:rFonts w:ascii="Georgia" w:hAnsi="Georgia"/>
        </w:rPr>
        <w:t>ignite full-blown war on Earth</w:t>
      </w:r>
      <w:r w:rsidRPr="00646227">
        <w:rPr>
          <w:rFonts w:ascii="Georgia" w:hAnsi="Georgia" w:cs="Times New Roman"/>
          <w:sz w:val="16"/>
        </w:rPr>
        <w:t xml:space="preserve">. The </w:t>
      </w:r>
      <w:r w:rsidRPr="00646227">
        <w:rPr>
          <w:rStyle w:val="StyleUnderline"/>
          <w:rFonts w:ascii="Georgia" w:hAnsi="Georgia"/>
        </w:rPr>
        <w:t>long-simmering tensions are now approaching a boiling point due to several events, including recent and ongoing tests of possible anti-satellite weapons</w:t>
      </w:r>
      <w:r w:rsidRPr="00646227">
        <w:rPr>
          <w:rFonts w:ascii="Georgia" w:hAnsi="Georgia" w:cs="Times New Roman"/>
          <w:sz w:val="16"/>
        </w:rPr>
        <w:t xml:space="preserve"> by China and Russia, </w:t>
      </w:r>
      <w:r w:rsidRPr="00646227">
        <w:rPr>
          <w:rStyle w:val="StyleUnderline"/>
          <w:rFonts w:ascii="Georgia" w:hAnsi="Georgia"/>
        </w:rPr>
        <w:t>as well as last month’s failure of tension-easing talks at the U</w:t>
      </w:r>
      <w:r w:rsidRPr="00646227">
        <w:rPr>
          <w:rFonts w:ascii="Georgia" w:hAnsi="Georgia" w:cs="Times New Roman"/>
          <w:sz w:val="16"/>
        </w:rPr>
        <w:t xml:space="preserve">nited </w:t>
      </w:r>
      <w:r w:rsidRPr="00646227">
        <w:rPr>
          <w:rStyle w:val="StyleUnderline"/>
          <w:rFonts w:ascii="Georgia" w:hAnsi="Georgia"/>
        </w:rPr>
        <w:t>N</w:t>
      </w:r>
      <w:r w:rsidRPr="00646227">
        <w:rPr>
          <w:rFonts w:ascii="Georgia" w:hAnsi="Georgia"/>
          <w:sz w:val="16"/>
          <w:szCs w:val="16"/>
        </w:rPr>
        <w:t>a</w:t>
      </w:r>
      <w:r w:rsidRPr="00646227">
        <w:rPr>
          <w:rFonts w:ascii="Georgia" w:hAnsi="Georgia" w:cs="Times New Roman"/>
          <w:sz w:val="16"/>
        </w:rPr>
        <w:t xml:space="preserve">tions. Testifying before Congress earlier this year, Director of National Intelligence James Clapper echoed the concerns held by many senior government officials about the growing threat to U.S. satellites, saying that China and Russia are both “developing capabilities to deny access in a conflict,” such as those that might erupt over China’s military activities in the South China Sea or Russia’s in Ukraine. China in particular, Clapper said, has demonstrated “the need to interfere with, damage and destroy” U.S. satellites, referring to a series of Chinese anti-satellite missile tests that began in 2007. There are many ways to disable or destroy satellites beyond provocatively blowing them up with missiles. A spacecraft could simply approach a satellite and spray paint over its optics, or manually snap off its communications antennas, or destabilize its orbit. Lasers can be used to temporarily disable or permanently damage a satellite’s components, particularly its delicate sensors, and radio or microwaves can jam or hijack transmissions to or from ground controllers. In response to these possible threats, the Obama administration has budgeted at least $5 billion to be spent over the next five years to enhance both the defensive and offensive capabilities of the U.S. military space program. The U.S. is also attempting to tackle the problem through diplomacy, although with minimal success; in late July at the United Nations, long-awaited discussions stalled on a European Union-drafted code of conduct for spacefaring nations due to opposition from Russia, China and several other countries including Brazil, India, South Africa and Iran. The failure has placed diplomatic solutions for the growing threat in limbo, likely leading to years of further debate within the UN’s General Assembly. “The bottom line is the United States does not want conflict in outer space,” says Frank Rose, assistant secretary of state for arms control, verification and compliance, who has led American diplomatic efforts to prevent a space arms race. The U.S., he says, is willing to work with Russia and China to keep space secure. “But let me make it very clear: we will defend our space assets if attacked.” Offensive space weapons tested The prospect of war in space is not new. Fearing Soviet nuclear weapons launched from orbit, the U.S. began testing anti-satellite weaponry in the late 1950s. It even tested nuclear bombs in space before orbital weapons of mass destruction were banned through the United Nations’ Outer Space Treaty of 1967. After the ban, space-based surveillance became a crucial component of the Cold War, with satellites serving as one part of elaborate early-warning systems on alert for the deployment or launch of ground-based nuclear weapons. Throughout most of the Cold War, the U.S.S.R. developed and tested “space mines,” self-detonating spacecraft that could seek and destroy U.S. spy satellites by peppering them with shrapnel. In the 1980s, the militarization of space peaked with the Reagan administration’s multibillion-dollar Strategic Defense Initiative, dubbed Star Wars, to develop orbital countermeasures against Soviet intercontinental ballistic missiles. And in 1985, the U.S. Air Force staged a clear demonstration of its formidable capabilities, when an F-15 fighter jet launched a missile that took out a failing U.S. satellite in low-Earth orbit. Through it all, no full-blown arms race or direct conflicts erupted. According to Michael Krepon, an arms-control expert and co-founder of the Stimson Center think tank in Washington, D.C., that was because both the U.S. and U.S.S.R. realized how vulnerable their satellites were—particularly the ones in “geosynchronous” orbits of about 35,000 kilometers or more. Such satellites effectively hover over one spot on the planet, making them sitting ducks. But because any hostile action against those satellites could easily escalate to a full nuclear exchange on Earth, both superpowers backed down. “Neither one of us signed a treaty about this,” Krepon says. “We just independently came to the conclusion that our security would be worse off if we went after those satellites, because if one of us did it, then the other guy would, too.” Today, the situation is much more complicated. Low- and high-Earth orbits have become hotbeds of scientific and commercial activity, filled with hundreds upon hundreds of satellites from about 60 different nations. </w:t>
      </w:r>
      <w:r w:rsidRPr="00646227">
        <w:rPr>
          <w:rStyle w:val="StyleUnderline"/>
          <w:rFonts w:ascii="Georgia" w:hAnsi="Georgia"/>
        </w:rPr>
        <w:t>Despite their largely peaceful purposes, each and every satellite is at risk, in part because not all members of the growing club of military space powers are willing to play by the same rules—and they don’t have to, because the rules remain as yet unwritten</w:t>
      </w:r>
      <w:r w:rsidRPr="00646227">
        <w:rPr>
          <w:rFonts w:ascii="Georgia" w:hAnsi="Georgia" w:cs="Times New Roman"/>
          <w:sz w:val="16"/>
        </w:rPr>
        <w:t xml:space="preserve">. Space junk is the greatest threat. Satellites race through space at very high velocities, so the quickest, dirtiest way to kill one is to simply launch something into space to get in its way. Even the impact of an object as small and low-tech as a marble can disable or entirely destroy a billion-dollar satellite. And </w:t>
      </w:r>
      <w:r w:rsidRPr="00646227">
        <w:rPr>
          <w:rStyle w:val="StyleUnderline"/>
          <w:rFonts w:ascii="Georgia" w:hAnsi="Georgia"/>
        </w:rPr>
        <w:t>if a nation uses</w:t>
      </w:r>
      <w:r w:rsidRPr="00646227">
        <w:rPr>
          <w:rFonts w:ascii="Georgia" w:hAnsi="Georgia" w:cs="Times New Roman"/>
          <w:sz w:val="16"/>
        </w:rPr>
        <w:t xml:space="preserve"> such a “</w:t>
      </w:r>
      <w:r w:rsidRPr="00646227">
        <w:rPr>
          <w:rStyle w:val="StyleUnderline"/>
          <w:rFonts w:ascii="Georgia" w:hAnsi="Georgia"/>
        </w:rPr>
        <w:t>kinetic” method to destroy</w:t>
      </w:r>
      <w:r w:rsidRPr="00646227">
        <w:rPr>
          <w:rFonts w:ascii="Georgia" w:hAnsi="Georgia" w:cs="Times New Roman"/>
          <w:sz w:val="16"/>
        </w:rPr>
        <w:t xml:space="preserve"> an </w:t>
      </w:r>
      <w:r w:rsidRPr="00646227">
        <w:rPr>
          <w:rStyle w:val="StyleUnderline"/>
          <w:rFonts w:ascii="Georgia" w:hAnsi="Georgia"/>
        </w:rPr>
        <w:t>adversary’s satellite, it can easily create</w:t>
      </w:r>
      <w:r w:rsidRPr="00646227">
        <w:rPr>
          <w:rFonts w:ascii="Georgia" w:hAnsi="Georgia" w:cs="Times New Roman"/>
          <w:sz w:val="16"/>
        </w:rPr>
        <w:t xml:space="preserve"> even </w:t>
      </w:r>
      <w:r w:rsidRPr="00646227">
        <w:rPr>
          <w:rStyle w:val="StyleUnderline"/>
          <w:rFonts w:ascii="Georgia" w:hAnsi="Georgia"/>
        </w:rPr>
        <w:t>more dangerous debris</w:t>
      </w:r>
      <w:r w:rsidRPr="00646227">
        <w:rPr>
          <w:rFonts w:ascii="Georgia" w:hAnsi="Georgia" w:cs="Times New Roman"/>
          <w:sz w:val="16"/>
        </w:rPr>
        <w:t xml:space="preserve">, potentially cascading into a chain reaction that transforms Earth orbit into a demolition derby. In 2007 the risks from debris skyrocketed when China launched a missile that destroyed one of its own weather satellites in low-Earth orbit. That test generated a swarm of long-lived shrapnel that constitutes nearly one-sixth of all the radar-trackable debris in orbit. The U.S. responded in kind in 2008, repurposing a ship-launched anti-ballistic missile to shoot down a malfunctioning U.S. military satellite shortly before it tumbled into the atmosphere. That test produced dangerous junk too, though in smaller amounts, and the debris was shorter-lived because it was generated at a much lower altitude. More recently, China has launched what many experts say are additional tests of ground-based anti-satellite kinetic weapons. None of these subsequent launches have destroyed satellites, but Krepon and other experts say this is because the Chinese are now merely testing to miss, rather than to hit, with the same hostile capability as an end result. The latest test occurred on July 23 of last year. Chinese officials insist the tests’ only purpose is peaceful missile defense and scientific experimentation. But </w:t>
      </w:r>
      <w:r w:rsidRPr="00646227">
        <w:rPr>
          <w:rStyle w:val="StyleUnderline"/>
          <w:rFonts w:ascii="Georgia" w:hAnsi="Georgia"/>
        </w:rPr>
        <w:t>one test</w:t>
      </w:r>
      <w:r w:rsidRPr="00646227">
        <w:rPr>
          <w:rFonts w:ascii="Georgia" w:hAnsi="Georgia" w:cs="Times New Roman"/>
          <w:sz w:val="16"/>
        </w:rPr>
        <w:t xml:space="preserve"> in May 2013 </w:t>
      </w:r>
      <w:r w:rsidRPr="00646227">
        <w:rPr>
          <w:rStyle w:val="StyleUnderline"/>
          <w:rFonts w:ascii="Georgia" w:hAnsi="Georgia"/>
        </w:rPr>
        <w:t>sent a missile soaring</w:t>
      </w:r>
      <w:r w:rsidRPr="00646227">
        <w:rPr>
          <w:rFonts w:ascii="Georgia" w:hAnsi="Georgia" w:cs="Times New Roman"/>
          <w:sz w:val="16"/>
        </w:rPr>
        <w:t xml:space="preserve"> as high as 30,000 kilometers above Earth, </w:t>
      </w:r>
      <w:r w:rsidRPr="00646227">
        <w:rPr>
          <w:rStyle w:val="StyleUnderline"/>
          <w:rFonts w:ascii="Georgia" w:hAnsi="Georgia"/>
        </w:rPr>
        <w:t>approaching</w:t>
      </w:r>
      <w:r w:rsidRPr="00646227">
        <w:rPr>
          <w:rFonts w:ascii="Georgia" w:hAnsi="Georgia" w:cs="Times New Roman"/>
          <w:sz w:val="16"/>
        </w:rPr>
        <w:t xml:space="preserve"> the </w:t>
      </w:r>
      <w:r w:rsidRPr="00646227">
        <w:rPr>
          <w:rStyle w:val="StyleUnderline"/>
          <w:rFonts w:ascii="Georgia" w:hAnsi="Georgia"/>
        </w:rPr>
        <w:t>safe haven of strategic geosynchronous satellites</w:t>
      </w:r>
      <w:r w:rsidRPr="00646227">
        <w:rPr>
          <w:rFonts w:ascii="Georgia" w:hAnsi="Georgia" w:cs="Times New Roman"/>
          <w:sz w:val="16"/>
        </w:rPr>
        <w:t xml:space="preserve">. That was a wake-up call, says Brian Weeden, a security analyst and former Air Force officer who studied and helped publicize the Chinese test. “The U.S. came to grips decades ago with the fact that its lower orbit satellites could easily be shot down,” Weeden says. “Going nearly to geosynchronous made people realize that, holy cow, somebody might actually try to go after the stuff we have up there.” It was no coincidence that shortly after the May 2013 test, the US declassified details of its secret Geosynchronous Space Situational Awareness Program (GSSAP), a planned set of four satellites capable of monitoring the Earth’s high orbits and even rendezvousing with other satellites to inspect them up-close. The first two GSSAP spacecraft launched into orbit in July 2014. “This used to be a black program—something that didn’t even officially exist,” Weeden says. “It was declassified to basically send a message saying, ‘Hey, if you’re doing something funky in and around the geosynchronous belt, we’re going to see.’” An interloper into geosynchronous orbit need not be an explosives-tipped missile to be a security risk—even sidling up to an adversary’s strategic satellites is considered a threat. Which is one reason that potential U.S. adversaries might be alarmed by the rendezvous capabilities of GSSAP and of the U.S. Air Force’s highly maneuverable X-37B robotic space planes. </w:t>
      </w:r>
      <w:r w:rsidRPr="00646227">
        <w:rPr>
          <w:rStyle w:val="StyleUnderline"/>
          <w:rFonts w:ascii="Georgia" w:hAnsi="Georgia"/>
        </w:rPr>
        <w:t>Russia is</w:t>
      </w:r>
      <w:r w:rsidRPr="00646227">
        <w:rPr>
          <w:rFonts w:ascii="Georgia" w:hAnsi="Georgia" w:cs="Times New Roman"/>
          <w:sz w:val="16"/>
        </w:rPr>
        <w:t xml:space="preserve"> also </w:t>
      </w:r>
      <w:r w:rsidRPr="00646227">
        <w:rPr>
          <w:rStyle w:val="StyleUnderline"/>
          <w:rFonts w:ascii="Georgia" w:hAnsi="Georgia"/>
        </w:rPr>
        <w:t>developing its own ability to approach, inspect and potentially sabotage or destroy satellites in orbit</w:t>
      </w:r>
      <w:r w:rsidRPr="00646227">
        <w:rPr>
          <w:rFonts w:ascii="Georgia" w:hAnsi="Georgia" w:cs="Times New Roman"/>
          <w:sz w:val="16"/>
        </w:rPr>
        <w:t>. Over the past two years, it has included three mysterious payloads in otherwise routine commercial satellite launches, with the latest occurring in March of this year. Radar observations by the U.S. Air Force and by amateur hobbyists revealed that after each commercial satellite was deployed, an additional small object flew far away from the jettisoned rocket booster, only to later turn around and fly back. The objects, dubbed Kosmos-2491, -2499 and -2504, might just be part of an innocuous program developing techniques to service and refuel old satellites, Weeden says, though they could also be meant for more sinister intentions.</w:t>
      </w:r>
    </w:p>
    <w:p w14:paraId="22776129" w14:textId="77777777" w:rsidR="00652955" w:rsidRPr="00646227" w:rsidRDefault="00652955" w:rsidP="001D1961">
      <w:pPr>
        <w:rPr>
          <w:rFonts w:ascii="Georgia" w:hAnsi="Georgia" w:cs="Times New Roman"/>
        </w:rPr>
      </w:pPr>
    </w:p>
    <w:p w14:paraId="0714266C" w14:textId="77777777" w:rsidR="00E56AB7" w:rsidRPr="00646227" w:rsidRDefault="00E56AB7" w:rsidP="001D1961">
      <w:pPr>
        <w:pStyle w:val="Heading3"/>
        <w:spacing w:before="0"/>
        <w:rPr>
          <w:rFonts w:ascii="Georgia" w:hAnsi="Georgia"/>
        </w:rPr>
      </w:pPr>
      <w:r w:rsidRPr="00646227">
        <w:rPr>
          <w:rFonts w:ascii="Georgia" w:hAnsi="Georgia"/>
        </w:rPr>
        <w:t xml:space="preserve">2NC – Terror </w:t>
      </w:r>
    </w:p>
    <w:p w14:paraId="2B12A253" w14:textId="77777777" w:rsidR="00E56AB7" w:rsidRPr="00646227" w:rsidRDefault="00E56AB7" w:rsidP="001D1961">
      <w:pPr>
        <w:rPr>
          <w:rFonts w:ascii="Georgia" w:hAnsi="Georgia"/>
        </w:rPr>
      </w:pPr>
    </w:p>
    <w:p w14:paraId="04EA20A0" w14:textId="77777777" w:rsidR="00E56AB7" w:rsidRPr="00646227" w:rsidRDefault="00E56AB7" w:rsidP="001D1961">
      <w:pPr>
        <w:pStyle w:val="Heading4"/>
        <w:spacing w:before="0"/>
        <w:rPr>
          <w:rFonts w:ascii="Georgia" w:hAnsi="Georgia"/>
          <w:bCs/>
        </w:rPr>
      </w:pPr>
      <w:r w:rsidRPr="00646227">
        <w:rPr>
          <w:rFonts w:ascii="Georgia" w:hAnsi="Georgia"/>
          <w:bCs/>
        </w:rPr>
        <w:t>Crushing China is key to stop terrorist nuclear transfer</w:t>
      </w:r>
      <w:r w:rsidRPr="00646227">
        <w:rPr>
          <w:rFonts w:ascii="Georgia" w:hAnsi="Georgia"/>
        </w:rPr>
        <w:t xml:space="preserve"> – we cite experts</w:t>
      </w:r>
    </w:p>
    <w:p w14:paraId="24F23EC4" w14:textId="77777777" w:rsidR="00E56AB7" w:rsidRPr="00646227" w:rsidRDefault="00E56AB7" w:rsidP="001D1961">
      <w:pPr>
        <w:rPr>
          <w:rFonts w:ascii="Georgia" w:hAnsi="Georgia" w:cs="Georgia"/>
          <w:color w:val="000000" w:themeColor="text1"/>
          <w:sz w:val="12"/>
          <w:szCs w:val="12"/>
        </w:rPr>
      </w:pPr>
      <w:r w:rsidRPr="00646227">
        <w:rPr>
          <w:rStyle w:val="Style13ptBold"/>
          <w:rFonts w:ascii="Georgia" w:hAnsi="Georgia"/>
        </w:rPr>
        <w:t>Nyquist, 8</w:t>
      </w:r>
      <w:r w:rsidRPr="00646227">
        <w:rPr>
          <w:rFonts w:ascii="Georgia" w:hAnsi="Georgia" w:cs="Georgia"/>
          <w:color w:val="000000" w:themeColor="text1"/>
          <w:sz w:val="12"/>
          <w:szCs w:val="12"/>
        </w:rPr>
        <w:t xml:space="preserve"> </w:t>
      </w:r>
      <w:r w:rsidRPr="00646227">
        <w:rPr>
          <w:rFonts w:ascii="Georgia" w:hAnsi="Georgia" w:cs="Georgia"/>
          <w:color w:val="000000" w:themeColor="text1"/>
        </w:rPr>
        <w:t xml:space="preserve">(J.R., former defense intelligence agency consultant and geopolitical analyst, Alien Minds, 1/8, </w:t>
      </w:r>
      <w:hyperlink r:id="rId24" w:history="1">
        <w:r w:rsidRPr="00646227">
          <w:rPr>
            <w:rFonts w:ascii="Georgia" w:hAnsi="Georgia" w:cs="Georgia"/>
            <w:color w:val="000000" w:themeColor="text1"/>
          </w:rPr>
          <w:t>http://www.financialsense.com/stormwatch/geo/pastanalysis/2008/0118.html</w:t>
        </w:r>
      </w:hyperlink>
      <w:r w:rsidRPr="00646227">
        <w:rPr>
          <w:rFonts w:ascii="Georgia" w:hAnsi="Georgia" w:cs="Georgia"/>
          <w:color w:val="000000" w:themeColor="text1"/>
        </w:rPr>
        <w:t>)</w:t>
      </w:r>
    </w:p>
    <w:p w14:paraId="51916978" w14:textId="1CD9FD67" w:rsidR="00652955" w:rsidRPr="00122C13" w:rsidRDefault="00E56AB7" w:rsidP="001D1961">
      <w:pPr>
        <w:rPr>
          <w:rFonts w:ascii="Georgia" w:hAnsi="Georgia" w:cs="Georgia"/>
          <w:color w:val="000000" w:themeColor="text1"/>
          <w:sz w:val="16"/>
        </w:rPr>
      </w:pPr>
      <w:r w:rsidRPr="00646227">
        <w:rPr>
          <w:rFonts w:ascii="Georgia" w:hAnsi="Georgia" w:cs="Georgia"/>
          <w:color w:val="000000" w:themeColor="text1"/>
          <w:sz w:val="16"/>
        </w:rPr>
        <w:t xml:space="preserve"> The great French political writer, Alexis de Tocqueville, stated long ago that democracies were “decidedly inferior to other governments” in the conduct of foreign policy. Joseph </w:t>
      </w:r>
      <w:r w:rsidRPr="00646227">
        <w:rPr>
          <w:rFonts w:ascii="Georgia" w:hAnsi="Georgia" w:cs="Georgia"/>
          <w:color w:val="000000" w:themeColor="text1"/>
          <w:u w:val="single"/>
        </w:rPr>
        <w:t>Schumpeter noted, “An autocrat is … unhampered by all those considerations that distract the attention of a democratic leader.” Every despot is free to follow in the footsteps of Genghis Khan</w:t>
      </w:r>
      <w:r w:rsidRPr="00646227">
        <w:rPr>
          <w:rFonts w:ascii="Georgia" w:hAnsi="Georgia" w:cs="Georgia"/>
          <w:color w:val="000000" w:themeColor="text1"/>
          <w:sz w:val="16"/>
        </w:rPr>
        <w:t xml:space="preserve">. In fact, </w:t>
      </w:r>
      <w:r w:rsidRPr="00646227">
        <w:rPr>
          <w:rFonts w:ascii="Georgia" w:hAnsi="Georgia" w:cs="Georgia"/>
          <w:color w:val="000000" w:themeColor="text1"/>
          <w:u w:val="single"/>
        </w:rPr>
        <w:t>totalitarian systems are founded on an assumed program of conquest</w:t>
      </w:r>
      <w:r w:rsidRPr="00646227">
        <w:rPr>
          <w:rFonts w:ascii="Georgia" w:hAnsi="Georgia" w:cs="Georgia"/>
          <w:color w:val="000000" w:themeColor="text1"/>
          <w:sz w:val="16"/>
        </w:rPr>
        <w:t xml:space="preserve">. This is true whether the program is publicly acknowledged or not. The extension of empire is imbedded in the psychology of totalitarianism. In opposition to this, the democracies have always tended toward appeasement, accommodation and retreat. This was true at Munich in 1938, at Potsdam in 1945 and it is true whenever George W. Bush meets with Vladimir Putin today. It is useful to recall what Stalin told his Yugoslavian comrades in 1945: “The war will be over soon,” he said. “We shall recover in fifteen or twenty years, and then we’ll have another go at it.” This is how the totalitarian mind works. Dictators often believe in a future world war. Castro, Chavez, the funny little hairdo in North Korea and the Chinese Communists all believe in a future destructive war. Western leaders do not share this belief. Their policies are based on the belief that world war can be averted. In Robert Conquest’s “Reflections on a Ravaged Century,” he explained that the “basic problem” of Western governments dealing with Russian totalitarianism was “an often inadequate conception of the Soviet psychology.” What we lack, as Westerners, is imagination. Western leaders may be very intelligent, noted Conquest, but they are “unable to conceive of minds and men markedly different from themselves.” The appeasement strategies of the West are not evidence of “stupidity,” Conquest explained. They are evidence of the fact that men lack the scope needed to “envisage alien minds.” </w:t>
      </w:r>
      <w:r w:rsidRPr="00646227">
        <w:rPr>
          <w:rFonts w:ascii="Georgia" w:hAnsi="Georgia" w:cs="Georgia"/>
          <w:color w:val="000000" w:themeColor="text1"/>
          <w:u w:val="single"/>
        </w:rPr>
        <w:t>It takes imagination to see into a dictator’s heart. Without judging Hitler or Stalin, you have to entertain the kind of brutal thoughts they entertained</w:t>
      </w:r>
      <w:r w:rsidRPr="00646227">
        <w:rPr>
          <w:rFonts w:ascii="Georgia" w:hAnsi="Georgia" w:cs="Georgia"/>
          <w:color w:val="000000" w:themeColor="text1"/>
          <w:sz w:val="16"/>
        </w:rPr>
        <w:t xml:space="preserve">. You have to enter into the killer’s mind as you dismiss the objections of bourgeois morality. “One death is a tragedy,” Stalin once said, “but one million deaths is a statistic.” The totalitarian regime is a militarist autocracy, unconcerned with the rights of the individual, hostile to free market capitalism and determined to overthrow the United States as the world’s leading power. If four billion people have to die in this process, then four billion people will die. As alien as this way of thinking is to normal people, it is second nature to a man like Vladimir Putin. </w:t>
      </w:r>
      <w:r w:rsidRPr="00646227">
        <w:rPr>
          <w:rFonts w:ascii="Georgia" w:hAnsi="Georgia" w:cs="Georgia"/>
          <w:color w:val="000000" w:themeColor="text1"/>
          <w:u w:val="single"/>
        </w:rPr>
        <w:t>If China now trades peacefully with the United States, it is merely a necessary step in preparing for a future world war</w:t>
      </w:r>
      <w:r w:rsidRPr="00646227">
        <w:rPr>
          <w:rFonts w:ascii="Georgia" w:hAnsi="Georgia" w:cs="Georgia"/>
          <w:color w:val="000000" w:themeColor="text1"/>
          <w:sz w:val="16"/>
        </w:rPr>
        <w:t xml:space="preserve">. If Russia now talks of cooperation with Europe and America, it is merely biding its time while gathering the technology and resources necessary to build a more effective military machine. </w:t>
      </w:r>
      <w:r w:rsidRPr="00646227">
        <w:rPr>
          <w:rFonts w:ascii="Georgia" w:hAnsi="Georgia" w:cs="Georgia"/>
          <w:color w:val="000000" w:themeColor="text1"/>
          <w:u w:val="single"/>
        </w:rPr>
        <w:t>The struggle against totalitarianism did not end in 1991. But who will acknowledge this truth</w:t>
      </w:r>
      <w:r w:rsidRPr="00646227">
        <w:rPr>
          <w:rFonts w:ascii="Georgia" w:hAnsi="Georgia" w:cs="Georgia"/>
          <w:color w:val="000000" w:themeColor="text1"/>
          <w:sz w:val="16"/>
        </w:rPr>
        <w:t xml:space="preserve">? On Jan. 15 the Wall Street Journal ran an article written by George Shultz, William Perry, Henry Kissinger and Sam Nunn. Illustrious names all, including two secretaries of state, one defense secretary and a senator. The article called for a “nuclear-free world.” They quoted former Soviet dictator Mikhail Gorbachev, who seconds their call for “urgent action.” According to these illustrious names, the world is at “a nuclear tipping point” because of the “very real possibility” that nuclear weapons will “fall into dangerous hands.” Only men of limited imagination could put their names on such an article – illustrious as their names might be. </w:t>
      </w:r>
      <w:r w:rsidRPr="00646227">
        <w:rPr>
          <w:rFonts w:ascii="Georgia" w:hAnsi="Georgia" w:cs="Georgia"/>
          <w:color w:val="000000" w:themeColor="text1"/>
          <w:u w:val="single"/>
        </w:rPr>
        <w:t xml:space="preserve">Nuclear weapons have already fallen into dangerous hands. Stalin and Mao, the leading mass murderers of history, acquired nuclear weapons long ago. Their successors have been building nuclear weapons for decades. </w:t>
      </w:r>
      <w:r w:rsidRPr="00646227">
        <w:rPr>
          <w:rFonts w:ascii="Georgia" w:hAnsi="Georgia" w:cs="Georgia"/>
          <w:color w:val="000000" w:themeColor="text1"/>
          <w:sz w:val="16"/>
        </w:rPr>
        <w:t xml:space="preserve">The idea is to one day use these weapons on the United States. Yet who sounds a note of alarm? </w:t>
      </w:r>
      <w:r w:rsidRPr="00646227">
        <w:rPr>
          <w:rFonts w:ascii="Georgia" w:hAnsi="Georgia" w:cs="Georgia"/>
          <w:b/>
          <w:color w:val="000000" w:themeColor="text1"/>
          <w:sz w:val="32"/>
          <w:szCs w:val="32"/>
          <w:u w:val="single"/>
        </w:rPr>
        <w:t>It is easy to think only of bin Laden as the world’s nuclear threat. Does anyone seriously believe that bin Laden could acquire nuclear weapons without the connivance of</w:t>
      </w:r>
      <w:r w:rsidRPr="00646227">
        <w:rPr>
          <w:rFonts w:ascii="Georgia" w:hAnsi="Georgia" w:cs="Georgia"/>
          <w:b/>
          <w:bCs/>
          <w:color w:val="000000" w:themeColor="text1"/>
          <w:sz w:val="16"/>
        </w:rPr>
        <w:t xml:space="preserve"> </w:t>
      </w:r>
      <w:r w:rsidRPr="00646227">
        <w:rPr>
          <w:rFonts w:ascii="Georgia" w:hAnsi="Georgia" w:cs="Georgia"/>
          <w:color w:val="000000" w:themeColor="text1"/>
          <w:sz w:val="16"/>
        </w:rPr>
        <w:t xml:space="preserve">Russia or </w:t>
      </w:r>
      <w:r w:rsidRPr="00646227">
        <w:rPr>
          <w:rFonts w:ascii="Georgia" w:hAnsi="Georgia" w:cs="Georgia"/>
          <w:b/>
          <w:color w:val="000000" w:themeColor="text1"/>
          <w:sz w:val="32"/>
          <w:szCs w:val="32"/>
          <w:u w:val="single"/>
        </w:rPr>
        <w:t>China</w:t>
      </w:r>
      <w:r w:rsidRPr="00646227">
        <w:rPr>
          <w:rFonts w:ascii="Georgia" w:hAnsi="Georgia" w:cs="Georgia"/>
          <w:color w:val="000000" w:themeColor="text1"/>
          <w:sz w:val="16"/>
        </w:rPr>
        <w:t xml:space="preserve">? As it happens, a large country like Iran cannot even acquire such weaponry without help from Moscow. And yet, Shultz, Perry, Kissinger and Nunn are worried that nuclear weapons “could” fall into dangerous hands. Illustrious names, indeed, without memory and without imagination. They do not remember Stalin’s deeds, or take to heart the actions of Vladimir Putin. Russia is the West’s most dangerous enemy. Al Qaeda doesn’t even rate a distant third. How can elder statesman and veteran policy-makers ignore reality while embracing so much fantasy? </w:t>
      </w:r>
      <w:r w:rsidRPr="00646227">
        <w:rPr>
          <w:rFonts w:ascii="Georgia" w:hAnsi="Georgia" w:cs="Georgia"/>
          <w:color w:val="000000" w:themeColor="text1"/>
          <w:u w:val="single"/>
        </w:rPr>
        <w:t>Undoubtedly the</w:t>
      </w:r>
      <w:r w:rsidRPr="00646227">
        <w:rPr>
          <w:rFonts w:ascii="Georgia" w:hAnsi="Georgia" w:cs="Georgia"/>
          <w:color w:val="000000" w:themeColor="text1"/>
          <w:sz w:val="16"/>
        </w:rPr>
        <w:t xml:space="preserve"> Russian and </w:t>
      </w:r>
      <w:r w:rsidRPr="00646227">
        <w:rPr>
          <w:rFonts w:ascii="Georgia" w:hAnsi="Georgia" w:cs="Georgia"/>
          <w:color w:val="000000" w:themeColor="text1"/>
          <w:u w:val="single"/>
        </w:rPr>
        <w:t>Chinese Generals heartily approve the call for a nuclear-free world. After all, such a world signifies a shift in the nuclear balance in favor of the totalitarian powers; for as the democracies divest themselves of nuclear weapons, the totalitarian regimes will retain hidden stockpiles with which to force the West’s future surrender.</w:t>
      </w:r>
      <w:r w:rsidRPr="00646227">
        <w:rPr>
          <w:rFonts w:ascii="Georgia" w:hAnsi="Georgia" w:cs="Georgia"/>
          <w:color w:val="000000" w:themeColor="text1"/>
          <w:sz w:val="16"/>
        </w:rPr>
        <w:t xml:space="preserve"> </w:t>
      </w:r>
    </w:p>
    <w:p w14:paraId="477D49CB" w14:textId="2E460242" w:rsidR="00CD4724" w:rsidRPr="00646227" w:rsidRDefault="00A304CF" w:rsidP="001D1961">
      <w:pPr>
        <w:pStyle w:val="Heading3"/>
        <w:spacing w:before="0"/>
        <w:rPr>
          <w:rFonts w:ascii="Georgia" w:hAnsi="Georgia"/>
        </w:rPr>
      </w:pPr>
      <w:r w:rsidRPr="00646227">
        <w:rPr>
          <w:rFonts w:ascii="Georgia" w:hAnsi="Georgia"/>
        </w:rPr>
        <w:t>2NC – Super Weapons</w:t>
      </w:r>
    </w:p>
    <w:p w14:paraId="5287F869" w14:textId="77777777" w:rsidR="00652955" w:rsidRPr="00646227" w:rsidRDefault="00652955" w:rsidP="001D1961">
      <w:pPr>
        <w:rPr>
          <w:rFonts w:ascii="Georgia" w:hAnsi="Georgia"/>
        </w:rPr>
      </w:pPr>
    </w:p>
    <w:p w14:paraId="356ACC0C" w14:textId="4AC0D2D0" w:rsidR="00A304CF" w:rsidRPr="00646227" w:rsidRDefault="00A304CF" w:rsidP="001D1961">
      <w:pPr>
        <w:pStyle w:val="Heading4"/>
        <w:spacing w:before="0"/>
        <w:rPr>
          <w:rFonts w:ascii="Georgia" w:hAnsi="Georgia"/>
        </w:rPr>
      </w:pPr>
      <w:r w:rsidRPr="00646227">
        <w:rPr>
          <w:rFonts w:ascii="Georgia" w:hAnsi="Georgia"/>
        </w:rPr>
        <w:t xml:space="preserve">China is </w:t>
      </w:r>
      <w:r w:rsidR="004208D5" w:rsidRPr="00646227">
        <w:rPr>
          <w:rFonts w:ascii="Georgia" w:hAnsi="Georgia"/>
        </w:rPr>
        <w:t>developing super weapons</w:t>
      </w:r>
    </w:p>
    <w:p w14:paraId="3D6D1C70" w14:textId="72EC624A" w:rsidR="00A304CF" w:rsidRPr="00646227" w:rsidRDefault="00A304CF" w:rsidP="001D1961">
      <w:pPr>
        <w:rPr>
          <w:rFonts w:ascii="Georgia" w:hAnsi="Georgia"/>
        </w:rPr>
      </w:pPr>
      <w:r w:rsidRPr="00646227">
        <w:rPr>
          <w:rStyle w:val="Style13ptBold"/>
          <w:rFonts w:ascii="Georgia" w:hAnsi="Georgia"/>
        </w:rPr>
        <w:t>Navrozov 08</w:t>
      </w:r>
      <w:r w:rsidRPr="00646227">
        <w:rPr>
          <w:rFonts w:ascii="Georgia" w:hAnsi="Georgia"/>
        </w:rPr>
        <w:t>,</w:t>
      </w:r>
      <w:r w:rsidR="00652955" w:rsidRPr="00646227">
        <w:rPr>
          <w:rFonts w:ascii="Georgia" w:hAnsi="Georgia"/>
        </w:rPr>
        <w:t xml:space="preserve"> </w:t>
      </w:r>
      <w:r w:rsidRPr="00646227">
        <w:rPr>
          <w:rFonts w:ascii="Georgia" w:hAnsi="Georgia"/>
        </w:rPr>
        <w:t>[Lev, December 24, Newsmax; China Wages Stealth War)</w:t>
      </w:r>
    </w:p>
    <w:p w14:paraId="1DE8C3E4" w14:textId="77777777" w:rsidR="00A304CF" w:rsidRPr="00646227" w:rsidRDefault="00A304CF" w:rsidP="001D1961">
      <w:pPr>
        <w:rPr>
          <w:rStyle w:val="StyleUnderline"/>
          <w:rFonts w:ascii="Georgia" w:hAnsi="Georgia"/>
        </w:rPr>
      </w:pPr>
      <w:r w:rsidRPr="00646227">
        <w:rPr>
          <w:rStyle w:val="StyleUnderline"/>
          <w:rFonts w:ascii="Georgia" w:hAnsi="Georgia"/>
        </w:rPr>
        <w:t xml:space="preserve">The war between the owners of China and the free West is not noticed in the free West. It may only be noticed just before the total annihilation of the free West </w:t>
      </w:r>
      <w:r w:rsidRPr="00646227">
        <w:rPr>
          <w:rFonts w:ascii="Georgia" w:hAnsi="Georgia"/>
          <w:sz w:val="14"/>
        </w:rPr>
        <w:t xml:space="preserve">— at which time, any defense will be meaningless. In the modern wars, the development of superweapons (like early nuclear weapons in the United States) is the essence of a war, while the U.S. use of atom bombs in Japan took just a couple of days till its unconditional surrender. </w:t>
      </w:r>
      <w:r w:rsidRPr="00646227">
        <w:rPr>
          <w:rStyle w:val="StyleUnderline"/>
          <w:rFonts w:ascii="Georgia" w:hAnsi="Georgia"/>
        </w:rPr>
        <w:t>The modern wars in countries like China begin with the education of scientists and engineers able to construct the equipment producing superweapons</w:t>
      </w:r>
      <w:r w:rsidRPr="00646227">
        <w:rPr>
          <w:rFonts w:ascii="Georgia" w:hAnsi="Georgia"/>
          <w:sz w:val="14"/>
        </w:rPr>
        <w:t xml:space="preserve">. The scientists and engineers include those foreigners to whom the word “genius” is applicable. The Chinese recruiters promised one Western weapons designer $150,000,000 if he worked in China: half of the sum being delivered to him on his arrival, and the other half used for his salary. I have been writing about the motivation of the owners of China for quite some time. The free West evokes, by its very existence, the hatred of those in China; the owners of 1.1 billion Chinese slaves (that is, the population of China minus 0.2 billion Chinese whom the owners of China consider prosperous). Yes, </w:t>
      </w:r>
      <w:r w:rsidRPr="00646227">
        <w:rPr>
          <w:rStyle w:val="StyleUnderline"/>
          <w:rFonts w:ascii="Georgia" w:hAnsi="Georgia"/>
        </w:rPr>
        <w:t>the owners of China believe that it is safer for them to annihilate the free West than to keep 1.1 billion Chinese slaves in slavery and leave the free West for these slaves to admire. The</w:t>
      </w:r>
      <w:r w:rsidRPr="00646227">
        <w:rPr>
          <w:rFonts w:ascii="Georgia" w:hAnsi="Georgia"/>
          <w:sz w:val="14"/>
        </w:rPr>
        <w:t xml:space="preserve"> owners of Russia promised paradise on earth to its population instead of the hell of the capitalist West. But in 1991, that is, more than 70 years after Lenin’s “revolution,” the Soviet dictatorship was overthrown. True, another dictatorship came in, several years later. But these were new owners of Russia, not those of 1991. </w:t>
      </w:r>
      <w:r w:rsidRPr="00646227">
        <w:rPr>
          <w:rStyle w:val="StyleUnderline"/>
          <w:rFonts w:ascii="Georgia" w:hAnsi="Georgia"/>
        </w:rPr>
        <w:t>The owners of China want to preserve their ownership, and this is why they have to remove by super-weapons the present stimulant of hatred for them</w:t>
      </w:r>
      <w:r w:rsidRPr="00646227">
        <w:rPr>
          <w:rFonts w:ascii="Georgia" w:hAnsi="Georgia"/>
          <w:sz w:val="14"/>
        </w:rPr>
        <w:t xml:space="preserve"> — the free West. </w:t>
      </w:r>
      <w:r w:rsidRPr="00646227">
        <w:rPr>
          <w:rStyle w:val="StyleUnderline"/>
          <w:rFonts w:ascii="Georgia" w:hAnsi="Georgia"/>
        </w:rPr>
        <w:t>This war that China wages is invisible. The more trusting, good-natured, and friendly the West is to the owners of China, the better this is for their secret war</w:t>
      </w:r>
      <w:r w:rsidRPr="00646227">
        <w:rPr>
          <w:rFonts w:ascii="Georgia" w:hAnsi="Georgia"/>
          <w:sz w:val="14"/>
        </w:rPr>
        <w:t xml:space="preserve">. Their war may last decades. </w:t>
      </w:r>
      <w:r w:rsidRPr="00646227">
        <w:rPr>
          <w:rStyle w:val="StyleUnderline"/>
          <w:rFonts w:ascii="Georgia" w:hAnsi="Georgia"/>
        </w:rPr>
        <w:t>But when it reaches fruition, in the form of new superweapons, the ensuing open war will take</w:t>
      </w:r>
      <w:r w:rsidRPr="00646227">
        <w:rPr>
          <w:rFonts w:ascii="Georgia" w:hAnsi="Georgia"/>
          <w:sz w:val="14"/>
        </w:rPr>
        <w:t xml:space="preserve"> days, hours, minutes, or even </w:t>
      </w:r>
      <w:r w:rsidRPr="00646227">
        <w:rPr>
          <w:rStyle w:val="StyleUnderline"/>
          <w:rFonts w:ascii="Georgia" w:hAnsi="Georgia"/>
        </w:rPr>
        <w:t>seconds</w:t>
      </w:r>
      <w:r w:rsidRPr="00646227">
        <w:rPr>
          <w:rFonts w:ascii="Georgia" w:hAnsi="Georgia"/>
          <w:sz w:val="14"/>
        </w:rPr>
        <w:t>.</w:t>
      </w:r>
      <w:r w:rsidRPr="00646227">
        <w:rPr>
          <w:rFonts w:ascii="Georgia" w:hAnsi="Georgia"/>
          <w:u w:val="thick"/>
        </w:rPr>
        <w:t xml:space="preserve"> </w:t>
      </w:r>
      <w:r w:rsidRPr="00646227">
        <w:rPr>
          <w:rFonts w:ascii="Georgia" w:hAnsi="Georgia"/>
          <w:sz w:val="14"/>
        </w:rPr>
        <w:t xml:space="preserve">Since the Industrial Revolution, Western Europe regarded science and engineering as its hereditary attributes. But they are not. China produced Newton’s calculus, book-printing, compass, and more before the Industrial Revolution. In the Western old-fashioned war, much came from an aristocratic duel when an aristocrat challenged his opponent and faced his pistol while shooting at him. Even Hitler, a bandit and a scoundrel, declared war on the United States and on Stalin’s Russia. </w:t>
      </w:r>
      <w:r w:rsidRPr="00646227">
        <w:rPr>
          <w:rStyle w:val="StyleUnderline"/>
          <w:rFonts w:ascii="Georgia" w:hAnsi="Georgia"/>
        </w:rPr>
        <w:t>In China, historically, a war would begin as unexpectedly for the enemy as possible, and then victory would come all the more quickly. In the epoch of post-nuclear superweapons, such a “least expected” attack may be the beginning and the end of a war — an instant war that leaves nothing of the enemy. There may be no worsening of diplomatic relation — on the contrary, these it may coming during diplomatic trade and friendship. The greater the surprise the better chance for victory.</w:t>
      </w:r>
    </w:p>
    <w:p w14:paraId="4ED16E60" w14:textId="77777777" w:rsidR="00A304CF" w:rsidRPr="00646227" w:rsidRDefault="00A304CF" w:rsidP="001D1961">
      <w:pPr>
        <w:rPr>
          <w:rStyle w:val="StyleUnderline"/>
          <w:rFonts w:ascii="Georgia" w:hAnsi="Georgia"/>
        </w:rPr>
      </w:pPr>
    </w:p>
    <w:p w14:paraId="08D463F3" w14:textId="3BDFA442" w:rsidR="00652955" w:rsidRPr="00646227" w:rsidRDefault="004208D5" w:rsidP="001D1961">
      <w:pPr>
        <w:pStyle w:val="Heading4"/>
        <w:spacing w:before="0"/>
        <w:rPr>
          <w:rFonts w:ascii="Georgia" w:hAnsi="Georgia"/>
          <w:szCs w:val="26"/>
        </w:rPr>
      </w:pPr>
      <w:r w:rsidRPr="00646227">
        <w:rPr>
          <w:rFonts w:ascii="Georgia" w:hAnsi="Georgia"/>
          <w:szCs w:val="26"/>
        </w:rPr>
        <w:t>Extinction</w:t>
      </w:r>
    </w:p>
    <w:p w14:paraId="5F1F622C" w14:textId="293B9C76" w:rsidR="00652955" w:rsidRPr="00646227" w:rsidRDefault="00652955" w:rsidP="001D1961">
      <w:pPr>
        <w:pStyle w:val="NoSpacing"/>
        <w:rPr>
          <w:rFonts w:ascii="Georgia" w:hAnsi="Georgia"/>
          <w:sz w:val="22"/>
          <w:szCs w:val="22"/>
        </w:rPr>
      </w:pPr>
      <w:r w:rsidRPr="00646227">
        <w:rPr>
          <w:rStyle w:val="StyleUnderline"/>
          <w:rFonts w:ascii="Georgia" w:hAnsi="Georgia"/>
          <w:b/>
          <w:sz w:val="26"/>
          <w:szCs w:val="26"/>
          <w:u w:val="none"/>
        </w:rPr>
        <w:t>Pravada</w:t>
      </w:r>
      <w:r w:rsidRPr="00646227">
        <w:rPr>
          <w:rFonts w:ascii="Georgia" w:hAnsi="Georgia"/>
          <w:sz w:val="22"/>
          <w:szCs w:val="22"/>
        </w:rPr>
        <w:t>, 26.09.</w:t>
      </w:r>
      <w:r w:rsidRPr="00646227">
        <w:rPr>
          <w:rStyle w:val="StyleUnderline"/>
          <w:rFonts w:ascii="Georgia" w:hAnsi="Georgia"/>
          <w:szCs w:val="22"/>
          <w:u w:val="none"/>
        </w:rPr>
        <w:t>20</w:t>
      </w:r>
      <w:r w:rsidRPr="00646227">
        <w:rPr>
          <w:rStyle w:val="StyleUnderline"/>
          <w:rFonts w:ascii="Georgia" w:hAnsi="Georgia"/>
          <w:b/>
          <w:sz w:val="26"/>
          <w:szCs w:val="26"/>
          <w:u w:val="none"/>
        </w:rPr>
        <w:t>03</w:t>
      </w:r>
      <w:r w:rsidRPr="00646227">
        <w:rPr>
          <w:rFonts w:ascii="Georgia" w:hAnsi="Georgia"/>
          <w:sz w:val="22"/>
          <w:szCs w:val="22"/>
        </w:rPr>
        <w:t xml:space="preserve"> “Weapons of the Future - Weather, Plasma and Money” english.pravda.ru/science/tech/3795-weapons-0 </w:t>
      </w:r>
    </w:p>
    <w:p w14:paraId="4EC97AC3" w14:textId="77777777" w:rsidR="00652955" w:rsidRPr="00646227" w:rsidRDefault="00652955" w:rsidP="001D1961">
      <w:pPr>
        <w:pStyle w:val="card"/>
        <w:ind w:left="0"/>
        <w:rPr>
          <w:rFonts w:ascii="Georgia" w:hAnsi="Georgia"/>
          <w:sz w:val="22"/>
          <w:szCs w:val="22"/>
        </w:rPr>
      </w:pPr>
      <w:r w:rsidRPr="00646227">
        <w:rPr>
          <w:rStyle w:val="underline"/>
          <w:rFonts w:ascii="Georgia" w:eastAsiaTheme="majorEastAsia" w:hAnsi="Georgia"/>
          <w:sz w:val="22"/>
          <w:szCs w:val="22"/>
        </w:rPr>
        <w:t>Bioelectronical weapon</w:t>
      </w:r>
      <w:r w:rsidRPr="00646227">
        <w:rPr>
          <w:rFonts w:ascii="Georgia" w:hAnsi="Georgia"/>
          <w:sz w:val="22"/>
          <w:szCs w:val="22"/>
        </w:rPr>
        <w:t xml:space="preserve">. </w:t>
      </w:r>
      <w:r w:rsidRPr="00646227">
        <w:rPr>
          <w:rFonts w:ascii="Georgia" w:hAnsi="Georgia"/>
          <w:sz w:val="16"/>
          <w:szCs w:val="16"/>
        </w:rPr>
        <w:t>Professor G.Bogdanov patented the generator to fight termites</w:t>
      </w:r>
      <w:r w:rsidRPr="00646227">
        <w:rPr>
          <w:rFonts w:ascii="Georgia" w:hAnsi="Georgia"/>
          <w:sz w:val="22"/>
          <w:szCs w:val="22"/>
        </w:rPr>
        <w:t xml:space="preserve">. </w:t>
      </w:r>
      <w:r w:rsidRPr="00646227">
        <w:rPr>
          <w:rStyle w:val="underline"/>
          <w:rFonts w:ascii="Georgia" w:eastAsiaTheme="majorEastAsia" w:hAnsi="Georgia"/>
          <w:sz w:val="22"/>
          <w:szCs w:val="22"/>
        </w:rPr>
        <w:t>The generator's radiation kills insects paralyzing their nerve system. One shall assume, a certain frequency of the appliance can kill people too.  Meteorological weapon. It is possible to make specified weather on a specified territory changing the electric charge of the air. Hard rains, droughts, blizzards can cause a very serious damage to an enemy</w:t>
      </w:r>
      <w:r w:rsidRPr="00646227">
        <w:rPr>
          <w:rFonts w:ascii="Georgia" w:hAnsi="Georgia"/>
          <w:sz w:val="22"/>
          <w:szCs w:val="22"/>
        </w:rPr>
        <w:t xml:space="preserve">. </w:t>
      </w:r>
      <w:r w:rsidRPr="00646227">
        <w:rPr>
          <w:rFonts w:ascii="Georgia" w:hAnsi="Georgia"/>
          <w:sz w:val="16"/>
          <w:szCs w:val="16"/>
        </w:rPr>
        <w:t>It is known that</w:t>
      </w:r>
      <w:r w:rsidRPr="00646227">
        <w:rPr>
          <w:rFonts w:ascii="Georgia" w:hAnsi="Georgia"/>
          <w:sz w:val="22"/>
          <w:szCs w:val="22"/>
        </w:rPr>
        <w:t xml:space="preserve"> </w:t>
      </w:r>
      <w:r w:rsidRPr="00646227">
        <w:rPr>
          <w:rStyle w:val="underline"/>
          <w:rFonts w:ascii="Georgia" w:eastAsiaTheme="majorEastAsia" w:hAnsi="Georgia"/>
          <w:sz w:val="22"/>
          <w:szCs w:val="22"/>
        </w:rPr>
        <w:t>Russian scientists were working in the field of the meteorological war in the city of Obninsk</w:t>
      </w:r>
      <w:r w:rsidRPr="00646227">
        <w:rPr>
          <w:rFonts w:ascii="Georgia" w:hAnsi="Georgia"/>
          <w:sz w:val="22"/>
          <w:szCs w:val="22"/>
        </w:rPr>
        <w:t xml:space="preserve">.  </w:t>
      </w:r>
      <w:r w:rsidRPr="00646227">
        <w:rPr>
          <w:rStyle w:val="underline"/>
          <w:rFonts w:ascii="Georgia" w:eastAsiaTheme="majorEastAsia" w:hAnsi="Georgia"/>
          <w:sz w:val="22"/>
          <w:szCs w:val="22"/>
        </w:rPr>
        <w:t>Tectonic weapon. Artificial earthquakes will probably be used in the future as a weapon to level cities and towns.</w:t>
      </w:r>
      <w:r w:rsidRPr="00646227">
        <w:rPr>
          <w:rFonts w:ascii="Georgia" w:hAnsi="Georgia"/>
          <w:sz w:val="22"/>
          <w:szCs w:val="22"/>
        </w:rPr>
        <w:t xml:space="preserve"> </w:t>
      </w:r>
      <w:r w:rsidRPr="00646227">
        <w:rPr>
          <w:rFonts w:ascii="Georgia" w:hAnsi="Georgia"/>
          <w:sz w:val="16"/>
          <w:szCs w:val="16"/>
        </w:rPr>
        <w:t>Military departments of Russia and the USA strongly reject such a possibility at present. However, Professor E</w:t>
      </w:r>
      <w:r w:rsidRPr="00646227">
        <w:rPr>
          <w:rFonts w:ascii="Georgia" w:hAnsi="Georgia"/>
          <w:sz w:val="22"/>
          <w:szCs w:val="22"/>
        </w:rPr>
        <w:t xml:space="preserve">. </w:t>
      </w:r>
      <w:r w:rsidRPr="00646227">
        <w:rPr>
          <w:rStyle w:val="underline"/>
          <w:rFonts w:ascii="Georgia" w:eastAsiaTheme="majorEastAsia" w:hAnsi="Georgia"/>
          <w:sz w:val="22"/>
          <w:szCs w:val="22"/>
        </w:rPr>
        <w:t>Kerimov of the Earth Physics Institute believes that scheduled natural disasters are quite real</w:t>
      </w:r>
      <w:r w:rsidRPr="00646227">
        <w:rPr>
          <w:rFonts w:ascii="Georgia" w:hAnsi="Georgia"/>
          <w:sz w:val="22"/>
          <w:szCs w:val="22"/>
        </w:rPr>
        <w:t xml:space="preserve">. </w:t>
      </w:r>
      <w:r w:rsidRPr="00646227">
        <w:rPr>
          <w:rFonts w:ascii="Georgia" w:hAnsi="Georgia"/>
          <w:sz w:val="16"/>
          <w:szCs w:val="16"/>
        </w:rPr>
        <w:t>Yet, official departments reject the existence of all above-mentioned weapons.  It is not ruled out that the wars of the future will be taking place without the explicit use of weapons. A disastrous nuclear explosion is very effective, but other methods are very efficient too, when enemies do not realize they are being attacked. Manifestations of such wars can already be seen in modern times. The capitalist and the communist superpowers have been struggling for decades without the use of their huge military potentials. As a result of the opposition, the communist superpower was destroyed. Soviet people perceived the break up of the USSR as a liberation, although the country was virtually defeated in the economic war. It is the economic war that allows to conquer other states one after another. However, Russia has not been conquered yet, because the Russian economy has not been added to the economy of the winner. Money will probably be the major weapon of the 21st century.</w:t>
      </w:r>
      <w:r w:rsidRPr="00646227">
        <w:rPr>
          <w:rFonts w:ascii="Georgia" w:hAnsi="Georgia"/>
          <w:sz w:val="22"/>
          <w:szCs w:val="22"/>
        </w:rPr>
        <w:t xml:space="preserve">  </w:t>
      </w:r>
      <w:r w:rsidRPr="00646227">
        <w:rPr>
          <w:rStyle w:val="underline"/>
          <w:rFonts w:ascii="Georgia" w:eastAsiaTheme="majorEastAsia" w:hAnsi="Georgia"/>
          <w:sz w:val="22"/>
          <w:szCs w:val="22"/>
        </w:rPr>
        <w:t>Let's imagine that a country is waging war against an enemy, using tectonic and meteorological weapons: an earthquake is followed with hard rains and draughts.</w:t>
      </w:r>
      <w:r w:rsidRPr="00646227">
        <w:rPr>
          <w:rFonts w:ascii="Georgia" w:hAnsi="Georgia"/>
          <w:sz w:val="22"/>
          <w:szCs w:val="22"/>
        </w:rPr>
        <w:t xml:space="preserve"> </w:t>
      </w:r>
      <w:r w:rsidRPr="00646227">
        <w:rPr>
          <w:rFonts w:ascii="Georgia" w:hAnsi="Georgia"/>
          <w:sz w:val="16"/>
          <w:szCs w:val="16"/>
        </w:rPr>
        <w:t>An enemy will most likely ask for help after such a powerful impact. It will be the best moment to use the power of money.</w:t>
      </w:r>
      <w:r w:rsidRPr="00646227">
        <w:rPr>
          <w:rFonts w:ascii="Georgia" w:hAnsi="Georgia"/>
          <w:sz w:val="22"/>
          <w:szCs w:val="22"/>
        </w:rPr>
        <w:t xml:space="preserve">  </w:t>
      </w:r>
      <w:r w:rsidRPr="00646227">
        <w:rPr>
          <w:rStyle w:val="underline"/>
          <w:rFonts w:ascii="Georgia" w:eastAsiaTheme="majorEastAsia" w:hAnsi="Georgia"/>
          <w:sz w:val="22"/>
          <w:szCs w:val="22"/>
        </w:rPr>
        <w:t>The weapons of the future will be a lot more efficient than the nuclear weapon</w:t>
      </w:r>
      <w:r w:rsidRPr="00646227">
        <w:rPr>
          <w:rFonts w:ascii="Georgia" w:hAnsi="Georgia"/>
          <w:sz w:val="22"/>
          <w:szCs w:val="22"/>
        </w:rPr>
        <w:t xml:space="preserve">. </w:t>
      </w:r>
      <w:r w:rsidRPr="00646227">
        <w:rPr>
          <w:rFonts w:ascii="Georgia" w:hAnsi="Georgia"/>
          <w:sz w:val="16"/>
          <w:szCs w:val="16"/>
        </w:rPr>
        <w:t>It does not matter, if they are going to be used as the prime or the extra weapon in a war -</w:t>
      </w:r>
      <w:r w:rsidRPr="00646227">
        <w:rPr>
          <w:rFonts w:ascii="Georgia" w:hAnsi="Georgia"/>
          <w:sz w:val="22"/>
          <w:szCs w:val="22"/>
        </w:rPr>
        <w:t xml:space="preserve"> </w:t>
      </w:r>
      <w:r w:rsidRPr="00646227">
        <w:rPr>
          <w:rStyle w:val="underline"/>
          <w:rFonts w:ascii="Georgia" w:eastAsiaTheme="majorEastAsia" w:hAnsi="Georgia"/>
          <w:sz w:val="22"/>
          <w:szCs w:val="22"/>
        </w:rPr>
        <w:t>people will suffer and die anyway. The weapons of the new technologies pose a great danger to life on planet Earth</w:t>
      </w:r>
      <w:r w:rsidRPr="00646227">
        <w:rPr>
          <w:rFonts w:ascii="Georgia" w:hAnsi="Georgia"/>
          <w:sz w:val="22"/>
          <w:szCs w:val="22"/>
        </w:rPr>
        <w:t xml:space="preserve">. </w:t>
      </w:r>
      <w:r w:rsidRPr="00646227">
        <w:rPr>
          <w:rFonts w:ascii="Georgia" w:hAnsi="Georgia"/>
          <w:sz w:val="16"/>
          <w:szCs w:val="16"/>
        </w:rPr>
        <w:t>All present developments and research works must be strictly controlled by the state and by the society.</w:t>
      </w:r>
      <w:r w:rsidRPr="00646227">
        <w:rPr>
          <w:rFonts w:ascii="Georgia" w:hAnsi="Georgia"/>
          <w:sz w:val="22"/>
          <w:szCs w:val="22"/>
        </w:rPr>
        <w:t xml:space="preserve"> </w:t>
      </w:r>
      <w:r w:rsidRPr="00646227">
        <w:rPr>
          <w:rStyle w:val="underline"/>
          <w:rFonts w:ascii="Georgia" w:eastAsiaTheme="majorEastAsia" w:hAnsi="Georgia"/>
          <w:sz w:val="22"/>
          <w:szCs w:val="22"/>
        </w:rPr>
        <w:t>A victory in a war is good for the government of the winning state,</w:t>
      </w:r>
      <w:r w:rsidRPr="00646227">
        <w:rPr>
          <w:rFonts w:ascii="Georgia" w:hAnsi="Georgia"/>
          <w:sz w:val="22"/>
          <w:szCs w:val="22"/>
        </w:rPr>
        <w:t xml:space="preserve"> first and </w:t>
      </w:r>
      <w:r w:rsidRPr="00646227">
        <w:rPr>
          <w:rFonts w:ascii="Georgia" w:hAnsi="Georgia"/>
          <w:sz w:val="16"/>
          <w:szCs w:val="16"/>
        </w:rPr>
        <w:t>foremost</w:t>
      </w:r>
      <w:r w:rsidRPr="00646227">
        <w:rPr>
          <w:rFonts w:ascii="Georgia" w:hAnsi="Georgia"/>
          <w:sz w:val="22"/>
          <w:szCs w:val="22"/>
        </w:rPr>
        <w:t xml:space="preserve">. </w:t>
      </w:r>
      <w:r w:rsidRPr="00646227">
        <w:rPr>
          <w:rStyle w:val="underline"/>
          <w:rFonts w:ascii="Georgia" w:eastAsiaTheme="majorEastAsia" w:hAnsi="Georgia"/>
          <w:sz w:val="22"/>
          <w:szCs w:val="22"/>
        </w:rPr>
        <w:t>Common people have to survive a disastrous tragedy for a victory.</w:t>
      </w:r>
    </w:p>
    <w:p w14:paraId="04493DCC" w14:textId="77777777" w:rsidR="00652955" w:rsidRPr="00646227" w:rsidRDefault="00652955" w:rsidP="001D1961">
      <w:pPr>
        <w:rPr>
          <w:rFonts w:ascii="Georgia" w:hAnsi="Georgia"/>
        </w:rPr>
      </w:pPr>
    </w:p>
    <w:p w14:paraId="3BF345FE" w14:textId="10024278" w:rsidR="00916BBC" w:rsidRPr="00646227" w:rsidRDefault="00C654B5" w:rsidP="001D1961">
      <w:pPr>
        <w:pStyle w:val="Heading2"/>
        <w:spacing w:before="0"/>
        <w:rPr>
          <w:rFonts w:ascii="Georgia" w:hAnsi="Georgia"/>
        </w:rPr>
      </w:pPr>
      <w:r w:rsidRPr="00646227">
        <w:rPr>
          <w:rFonts w:ascii="Georgia" w:hAnsi="Georgia"/>
        </w:rPr>
        <w:t xml:space="preserve">2NC – </w:t>
      </w:r>
      <w:r w:rsidR="00916BBC" w:rsidRPr="00646227">
        <w:rPr>
          <w:rFonts w:ascii="Georgia" w:hAnsi="Georgia"/>
        </w:rPr>
        <w:t>AT: Weapons Systems</w:t>
      </w:r>
    </w:p>
    <w:p w14:paraId="7ED1000E" w14:textId="77777777" w:rsidR="00916BBC" w:rsidRPr="00646227" w:rsidRDefault="00916BBC" w:rsidP="001D1961">
      <w:pPr>
        <w:rPr>
          <w:rFonts w:ascii="Georgia" w:hAnsi="Georgia"/>
        </w:rPr>
      </w:pPr>
    </w:p>
    <w:p w14:paraId="32FC10AC" w14:textId="77777777" w:rsidR="00916BBC" w:rsidRPr="00646227" w:rsidRDefault="00916BBC" w:rsidP="001D1961">
      <w:pPr>
        <w:pStyle w:val="Heading3"/>
        <w:spacing w:before="0"/>
        <w:rPr>
          <w:rFonts w:ascii="Georgia" w:hAnsi="Georgia"/>
        </w:rPr>
      </w:pPr>
      <w:r w:rsidRPr="00646227">
        <w:rPr>
          <w:rFonts w:ascii="Georgia" w:hAnsi="Georgia"/>
        </w:rPr>
        <w:t>2NC – AT: A2/AD</w:t>
      </w:r>
    </w:p>
    <w:p w14:paraId="0B186C6E" w14:textId="77777777" w:rsidR="00916BBC" w:rsidRPr="00646227" w:rsidRDefault="00916BBC" w:rsidP="001D1961">
      <w:pPr>
        <w:rPr>
          <w:rFonts w:ascii="Georgia" w:hAnsi="Georgia"/>
        </w:rPr>
      </w:pPr>
    </w:p>
    <w:p w14:paraId="4304788D" w14:textId="77777777" w:rsidR="00916BBC" w:rsidRPr="00646227" w:rsidRDefault="00916BBC" w:rsidP="001D1961">
      <w:pPr>
        <w:pStyle w:val="Heading4"/>
        <w:spacing w:before="0"/>
        <w:rPr>
          <w:rFonts w:ascii="Georgia" w:hAnsi="Georgia"/>
        </w:rPr>
      </w:pPr>
      <w:r w:rsidRPr="00646227">
        <w:rPr>
          <w:rFonts w:ascii="Georgia" w:hAnsi="Georgia"/>
        </w:rPr>
        <w:t>Our Ohio-Class Subs will crush Chinese A2/Ad system – however, it is scheduled to retire in 10 years which means war now is key to victory</w:t>
      </w:r>
    </w:p>
    <w:p w14:paraId="1D9182BB" w14:textId="77777777" w:rsidR="00916BBC" w:rsidRPr="00646227" w:rsidRDefault="00916BBC" w:rsidP="001D1961">
      <w:pPr>
        <w:rPr>
          <w:rStyle w:val="Style13ptBold"/>
          <w:rFonts w:ascii="Georgia" w:hAnsi="Georgia"/>
          <w:b w:val="0"/>
          <w:sz w:val="22"/>
        </w:rPr>
      </w:pPr>
      <w:r w:rsidRPr="00646227">
        <w:rPr>
          <w:rStyle w:val="Style13ptBold"/>
          <w:rFonts w:ascii="Georgia" w:hAnsi="Georgia"/>
        </w:rPr>
        <w:t xml:space="preserve">Wan Beng 16 </w:t>
      </w:r>
      <w:r w:rsidRPr="00646227">
        <w:rPr>
          <w:rStyle w:val="Style13ptBold"/>
          <w:rFonts w:ascii="Georgia" w:hAnsi="Georgia"/>
          <w:b w:val="0"/>
          <w:sz w:val="22"/>
        </w:rPr>
        <w:t>(Ben Ho, Senior Analyst with the Military Studies Programme at Singapore’s S. Rajaratnam School of International Studies, 4/4/16, “Kicking Down the Door: Ohio-Class Subs vs. China's A2/AD,” National Interest, http://nationalinterest.org/feature/kicking-down-the-door-ohio-class-subs-vs-chinas-a2-ad-15664?page=3)</w:t>
      </w:r>
    </w:p>
    <w:p w14:paraId="7250FAAD" w14:textId="77777777" w:rsidR="00916BBC" w:rsidRPr="00646227" w:rsidRDefault="00916BBC" w:rsidP="001D1961">
      <w:pPr>
        <w:rPr>
          <w:rFonts w:ascii="Georgia" w:hAnsi="Georgia"/>
          <w:sz w:val="16"/>
        </w:rPr>
      </w:pPr>
      <w:r w:rsidRPr="00646227">
        <w:rPr>
          <w:rFonts w:ascii="Georgia" w:hAnsi="Georgia"/>
          <w:sz w:val="16"/>
        </w:rPr>
        <w:t xml:space="preserve">How best could the United States metaphorically “kick down” the anti-access/area-denial (A2/AD) “door” of a near-peer adversary during a conflict? This has been an idée fixe for American defense planners during recent years, in view of the rising A2/AD capabilities of strategic competitors such as China. There seem to be no clear answers to this question. What is quite unanimous, however, in the defense community is that the relatively short striking reach of America’s naval crown jewels—its large-deck aircraft carriers—means that they would have to operate well within the enemy’s A2/AD envelope, rendering the flattops vulnerable to attack. As such, they are unlikely to partake significantly in “first day(s) of war” operations, that is, to be involved in the opening kicks on the adversarial A2/AD door when enemy defenses are at their strongest. That said, the </w:t>
      </w:r>
      <w:r w:rsidRPr="00646227">
        <w:rPr>
          <w:rStyle w:val="StyleUnderline"/>
          <w:rFonts w:ascii="Georgia" w:hAnsi="Georgia"/>
        </w:rPr>
        <w:t>U.S. possesses two deep-strike capabilities that stand a much better chance of circumventing the access-denial barrier</w:t>
      </w:r>
      <w:r w:rsidRPr="00646227">
        <w:rPr>
          <w:rFonts w:ascii="Georgia" w:hAnsi="Georgia"/>
          <w:sz w:val="16"/>
        </w:rPr>
        <w:t xml:space="preserve">: </w:t>
      </w:r>
      <w:r w:rsidRPr="00646227">
        <w:rPr>
          <w:rStyle w:val="StyleUnderline"/>
          <w:rFonts w:ascii="Georgia" w:hAnsi="Georgia"/>
        </w:rPr>
        <w:t>Air Force stealth bombers, and</w:t>
      </w:r>
      <w:r w:rsidRPr="00646227">
        <w:rPr>
          <w:rFonts w:ascii="Georgia" w:hAnsi="Georgia"/>
          <w:sz w:val="16"/>
        </w:rPr>
        <w:t xml:space="preserve"> </w:t>
      </w:r>
      <w:r w:rsidRPr="00646227">
        <w:rPr>
          <w:rStyle w:val="StyleUnderline"/>
          <w:rFonts w:ascii="Georgia" w:hAnsi="Georgia"/>
        </w:rPr>
        <w:t>the navy’s Tomahawk land-attack cruise missiles</w:t>
      </w:r>
      <w:r w:rsidRPr="00646227">
        <w:rPr>
          <w:rFonts w:ascii="Georgia" w:hAnsi="Georgia"/>
          <w:sz w:val="16"/>
        </w:rPr>
        <w:t xml:space="preserve"> (TLAMs), which is deployed on cruisers, destroyers and submarines. And with regard to the Tomahawk-armed naval platforms, the </w:t>
      </w:r>
      <w:r w:rsidRPr="00646227">
        <w:rPr>
          <w:rStyle w:val="Emphasis"/>
          <w:rFonts w:ascii="Georgia" w:hAnsi="Georgia"/>
        </w:rPr>
        <w:t>Ohio-class nuclear</w:t>
      </w:r>
      <w:r w:rsidRPr="00646227">
        <w:rPr>
          <w:rFonts w:ascii="Georgia" w:hAnsi="Georgia"/>
          <w:sz w:val="16"/>
        </w:rPr>
        <w:t>-</w:t>
      </w:r>
      <w:r w:rsidRPr="00646227">
        <w:rPr>
          <w:rStyle w:val="Emphasis"/>
          <w:rFonts w:ascii="Georgia" w:hAnsi="Georgia"/>
        </w:rPr>
        <w:t>powered cruise-missile submarine</w:t>
      </w:r>
      <w:r w:rsidRPr="00646227">
        <w:rPr>
          <w:rFonts w:ascii="Georgia" w:hAnsi="Georgia"/>
          <w:sz w:val="16"/>
        </w:rPr>
        <w:t xml:space="preserve"> (SSGN) </w:t>
      </w:r>
      <w:r w:rsidRPr="00646227">
        <w:rPr>
          <w:rStyle w:val="Emphasis"/>
          <w:rFonts w:ascii="Georgia" w:hAnsi="Georgia"/>
        </w:rPr>
        <w:t>is undoubtedly the most potent in terms of TLAM capacity,</w:t>
      </w:r>
      <w:r w:rsidRPr="00646227">
        <w:rPr>
          <w:rFonts w:ascii="Georgia" w:hAnsi="Georgia"/>
          <w:sz w:val="16"/>
        </w:rPr>
        <w:t xml:space="preserve"> as well as being the most survivable, owing to its extremely low observability. Hence with its stealth and firepower, the Ohio SSGN is arguably </w:t>
      </w:r>
      <w:r w:rsidRPr="00646227">
        <w:rPr>
          <w:rStyle w:val="Emphasis"/>
          <w:rFonts w:ascii="Georgia" w:hAnsi="Georgia"/>
        </w:rPr>
        <w:t>the ideal counter–A2/AD naval platform in the U.S. arsenal.</w:t>
      </w:r>
      <w:r w:rsidRPr="00646227">
        <w:rPr>
          <w:rFonts w:ascii="Georgia" w:hAnsi="Georgia"/>
          <w:sz w:val="16"/>
        </w:rPr>
        <w:t xml:space="preserve"> Considerable Firepower The Ohio SSGNs began life as ballistic missile submarines (SSBNs) before they were refitted as underwater Arsenal Ships during the early-to-mid-2000s. During the conversion, twenty-two of the boat’s twenty-four ballistic-missile tubes were modified to receive a special canister that enables the storage and launch of seven TLAMs each, with the other two missile silos being adapted to support special operations for at least sixty-six Navy SEALs. Following the conversion, the </w:t>
      </w:r>
      <w:r w:rsidRPr="00646227">
        <w:rPr>
          <w:rStyle w:val="StyleUnderline"/>
          <w:rFonts w:ascii="Georgia" w:hAnsi="Georgia"/>
        </w:rPr>
        <w:t xml:space="preserve">Ohio SSGN can carry 154 TLAMs, which is slightly more than half the total number of missiles expended during Operation Desert Storm. </w:t>
      </w:r>
      <w:r w:rsidRPr="00646227">
        <w:rPr>
          <w:rFonts w:ascii="Georgia" w:hAnsi="Georgia"/>
          <w:sz w:val="16"/>
        </w:rPr>
        <w:t xml:space="preserve">Moreover, the </w:t>
      </w:r>
      <w:r w:rsidRPr="00646227">
        <w:rPr>
          <w:rStyle w:val="StyleUnderline"/>
          <w:rFonts w:ascii="Georgia" w:hAnsi="Georgia"/>
        </w:rPr>
        <w:t>sub can launch its entire arsenal of Tomahawks in as little time as six minutes, making it an ideal platform to deliver a large “pulse” of firepower</w:t>
      </w:r>
      <w:r w:rsidRPr="00646227">
        <w:rPr>
          <w:rFonts w:ascii="Georgia" w:hAnsi="Georgia"/>
          <w:sz w:val="16"/>
        </w:rPr>
        <w:t xml:space="preserve"> that would be </w:t>
      </w:r>
      <w:r w:rsidRPr="00646227">
        <w:rPr>
          <w:rStyle w:val="Emphasis"/>
          <w:rFonts w:ascii="Georgia" w:hAnsi="Georgia"/>
        </w:rPr>
        <w:t>crucial during the opening stages of a counter-A2/AD campaign.</w:t>
      </w:r>
      <w:r w:rsidRPr="00646227">
        <w:rPr>
          <w:rFonts w:ascii="Georgia" w:hAnsi="Georgia"/>
          <w:sz w:val="16"/>
        </w:rPr>
        <w:t xml:space="preserve"> This pulse could be unleashed on air defense, command-and-control, and other key installations that enable the access-denial door to be knocked down. When that happens, carrier planes and the Air Force’s non-stealthy aircraft would then find it easier to “enter” the door in follow-up operations. It is worth noting that during the deployment of USS Florida to Operation Odyssey Dawn—the first time the Ohio SSGN was in combat—some fifty of the 112 TLAMs that were used to cripple Libya’s air-defense network came from the Florida. Acknowledging the contributions of the TLAM-armed American submarines (the Florida and two smaller attack boats) in softening defenses during the Libyan campaign, then Rear Admiral Rick Breckenridge of the U.S. Navy noted that: ***“This [using subs to fire TLAMs] gets back [to the] principle (that if) we don’t have superiority in the air to have our way at the onset of a crisis, we’re going to need somebody who can penetrate the defenses and soften up the adversary so then we can flow those other forces in to establish air dominance. . . . So in the onset of that campaign. . . the undersea forces. . . were called upon to attack land targets in Libya.” Tellingly, the Florida fired ninety-three of the 199 TLAMs used during the two-week-long Operation Odyssey Dawn. In addition, the American SSGN’s large TLAM payload makes it unrivalled in terms of land attack compared to other similarly-armed U.S. Navy assets. To illustrate, the two most numerous nuclear-powered hunter-killer boats (SSNs) in Navy service—the Virginia- and Improved Los Angeles–class—carries only twelve Tomahawks. Similarly, the slated replacement for the Ohio SSGN, the Virginia-class SSN fitted with the Virginia Payload Module (VPM) is armed with a relatively meager forty TLAMs. While the VPM-equipped platforms are essentially SSGNs in all but designation, given that they carry forty missiles, this inventory could be depleted quickly during high-tempo operations against an opponent employing A2/AD measures. The </w:t>
      </w:r>
      <w:r w:rsidRPr="00646227">
        <w:rPr>
          <w:rStyle w:val="StyleUnderline"/>
          <w:rFonts w:ascii="Georgia" w:hAnsi="Georgia"/>
        </w:rPr>
        <w:t>Ohio SSGN also overshadows its surface brethren in terms of TLAM capacity</w:t>
      </w:r>
      <w:r w:rsidRPr="00646227">
        <w:rPr>
          <w:rFonts w:ascii="Georgia" w:hAnsi="Georgia"/>
          <w:sz w:val="16"/>
        </w:rPr>
        <w:t xml:space="preserve">. While the Ticonderoga-class cruiser has a 122-cell VLS, one must bear in mind that a significant number—definitely more than half—of these cells will be taken up by surface-to-air missiles for fleet air defense. Ditto the Navy’s workhouse: the Arleigh Burke–class destroyer, with its either ninety- or ninety-six-cell VLS. Given that a typical U.S. carrier strike group comprises a Ticonderoga and two Burkes, their combined Tomahawk payloads might not even match that of just one Ohio SSGN. To be sure, once the submarine fires off its entire inventory of TLAMs, it must return to port for resupply. However, this is also a problem that afflicts the American cruiser/destroyer force, as the U.S. has yet to solve the problem of how to carry out at-sea VLS replenishment. And while carrier aficionados may make the counterargument that the total firepower that could be delivered by the U.S. carrier air wing alone is equivalent to four thousand Tomahawks, such an assertion ignores the fact that the flattop would have to operate close to the enemy, as mentioned earlier. Low Observability </w:t>
      </w:r>
      <w:r w:rsidRPr="00646227">
        <w:rPr>
          <w:rStyle w:val="StyleUnderline"/>
          <w:rFonts w:ascii="Georgia" w:hAnsi="Georgia"/>
        </w:rPr>
        <w:t>Getting this immense firepower of the Ohio SSGN to bear on the enemy’s access-denial barrier is</w:t>
      </w:r>
      <w:r w:rsidRPr="00646227">
        <w:rPr>
          <w:rFonts w:ascii="Georgia" w:hAnsi="Georgia"/>
          <w:sz w:val="16"/>
        </w:rPr>
        <w:t xml:space="preserve"> then </w:t>
      </w:r>
      <w:r w:rsidRPr="00646227">
        <w:rPr>
          <w:rStyle w:val="StyleUnderline"/>
          <w:rFonts w:ascii="Georgia" w:hAnsi="Georgia"/>
        </w:rPr>
        <w:t>greatly facilitated by the submarine’s stealth</w:t>
      </w:r>
      <w:r w:rsidRPr="00646227">
        <w:rPr>
          <w:rFonts w:ascii="Georgia" w:hAnsi="Georgia"/>
          <w:sz w:val="16"/>
        </w:rPr>
        <w:t xml:space="preserve">. For one, </w:t>
      </w:r>
      <w:r w:rsidRPr="00646227">
        <w:rPr>
          <w:rStyle w:val="StyleUnderline"/>
          <w:rFonts w:ascii="Georgia" w:hAnsi="Georgia"/>
        </w:rPr>
        <w:t>it goes without saying that the submarine is much harder to detect compared to the various</w:t>
      </w:r>
      <w:r w:rsidRPr="00646227">
        <w:rPr>
          <w:rFonts w:ascii="Georgia" w:hAnsi="Georgia"/>
          <w:sz w:val="16"/>
        </w:rPr>
        <w:t xml:space="preserve"> U.S. Navy </w:t>
      </w:r>
      <w:r w:rsidRPr="00646227">
        <w:rPr>
          <w:rStyle w:val="StyleUnderline"/>
          <w:rFonts w:ascii="Georgia" w:hAnsi="Georgia"/>
        </w:rPr>
        <w:t>Tomahawk-armed surface combatants,</w:t>
      </w:r>
      <w:r w:rsidRPr="00646227">
        <w:rPr>
          <w:rFonts w:ascii="Georgia" w:hAnsi="Georgia"/>
          <w:sz w:val="16"/>
        </w:rPr>
        <w:t xml:space="preserve"> and this eases considerably its penetration into an enemy’s inner sanctum. Such is the Ohio SSBN’s quieting that Soviet/Russian hunter-killer boats loitering near American boomer bases have often been said to lose contact with their Ohio quarry not long after the former leave port for deployment. And out in the open sea, the Ohios operate almost silently, which is hardly surprising as they were designed to be credible nuclear second-strike platforms. Moreover, the stealth of the Ohio SSGN means that it could launch its cruise missiles from a position further within the enemy’s A2/AD envelope. </w:t>
      </w:r>
      <w:r w:rsidRPr="00646227">
        <w:rPr>
          <w:rStyle w:val="StyleUnderline"/>
          <w:rFonts w:ascii="Georgia" w:hAnsi="Georgia"/>
        </w:rPr>
        <w:t>TLAM-armed surface ships would hesitate to operate any closer than nine hundred nautical miles</w:t>
      </w:r>
      <w:r w:rsidRPr="00646227">
        <w:rPr>
          <w:rFonts w:ascii="Georgia" w:hAnsi="Georgia"/>
          <w:sz w:val="16"/>
        </w:rPr>
        <w:t xml:space="preserve"> (the range of the TLAM) </w:t>
      </w:r>
      <w:r w:rsidRPr="00646227">
        <w:rPr>
          <w:rStyle w:val="StyleUnderline"/>
          <w:rFonts w:ascii="Georgia" w:hAnsi="Georgia"/>
        </w:rPr>
        <w:t>from the enemy’s shore if the latter possesses credible anti-surface systems</w:t>
      </w:r>
      <w:r w:rsidRPr="00646227">
        <w:rPr>
          <w:rFonts w:ascii="Georgia" w:hAnsi="Georgia"/>
          <w:sz w:val="16"/>
        </w:rPr>
        <w:t xml:space="preserve">. On the other hand, the </w:t>
      </w:r>
      <w:r w:rsidRPr="00646227">
        <w:rPr>
          <w:rStyle w:val="Emphasis"/>
          <w:rFonts w:ascii="Georgia" w:hAnsi="Georgia"/>
        </w:rPr>
        <w:t>Ohio SSGN does not face this problem;</w:t>
      </w:r>
      <w:r w:rsidRPr="00646227">
        <w:rPr>
          <w:rFonts w:ascii="Georgia" w:hAnsi="Georgia"/>
          <w:sz w:val="16"/>
        </w:rPr>
        <w:t xml:space="preserve"> as such, it could operate much nearer to the enemy and concomitantly be able to hit more targets inland. Critics can contend that the firing of TLAMs would nullify the Ohio’s low-detectability advantage. This is because the launch of a missile underwater is a noisy affair, and the “flaming datum” would give away the position of the submarine, making it susceptible to enemy counter-attack. However, when the Ohio SSGN fires off its TLAMs, “clears datum” and resumes silent running, it becomes once again a virtual shadow in the sea. The First. . . and Last of Its Kind? All in all, the Ohio SSGN’s attributes of stealth and firepower makes it a robust candidate for partaking in “first day(s) of war” operations against near-peer competitors. </w:t>
      </w:r>
      <w:r w:rsidRPr="00646227">
        <w:rPr>
          <w:rStyle w:val="StyleUnderline"/>
          <w:rFonts w:ascii="Georgia" w:hAnsi="Georgia"/>
        </w:rPr>
        <w:t>However</w:t>
      </w:r>
      <w:r w:rsidRPr="00646227">
        <w:rPr>
          <w:rFonts w:ascii="Georgia" w:hAnsi="Georgia"/>
          <w:sz w:val="16"/>
        </w:rPr>
        <w:t xml:space="preserve">, the </w:t>
      </w:r>
      <w:r w:rsidRPr="00646227">
        <w:rPr>
          <w:rStyle w:val="StyleUnderline"/>
          <w:rFonts w:ascii="Georgia" w:hAnsi="Georgia"/>
        </w:rPr>
        <w:t>four American SSGNs currently in service are scheduled to retire</w:t>
      </w:r>
      <w:r w:rsidRPr="00646227">
        <w:rPr>
          <w:rFonts w:ascii="Georgia" w:hAnsi="Georgia"/>
          <w:sz w:val="16"/>
        </w:rPr>
        <w:t xml:space="preserve"> in the period 2023–26, </w:t>
      </w:r>
      <w:r w:rsidRPr="00646227">
        <w:rPr>
          <w:rStyle w:val="Emphasis"/>
          <w:rFonts w:ascii="Georgia" w:hAnsi="Georgia"/>
        </w:rPr>
        <w:t>without a like-for-like replacement</w:t>
      </w:r>
      <w:r w:rsidRPr="00646227">
        <w:rPr>
          <w:rFonts w:ascii="Georgia" w:hAnsi="Georgia"/>
          <w:sz w:val="16"/>
        </w:rPr>
        <w:t>. With that, the U.S. Navy will lose a significant amount of its force-projection capabilities. To be sure, the Ohio SSGN’s supposed replacement—the VPM-equipped boat—scores high in the area of quieting, but it simply cannot stack up in terms of firepower, as its TLAM inventory is only one-quarter that of the Ohio.</w:t>
      </w:r>
    </w:p>
    <w:p w14:paraId="27ADA846" w14:textId="77777777" w:rsidR="00916BBC" w:rsidRPr="00646227" w:rsidRDefault="00916BBC" w:rsidP="001D1961">
      <w:pPr>
        <w:rPr>
          <w:rFonts w:ascii="Georgia" w:hAnsi="Georgia"/>
        </w:rPr>
      </w:pPr>
    </w:p>
    <w:p w14:paraId="7A94E65C" w14:textId="4E52129F" w:rsidR="00A31D09" w:rsidRPr="00646227" w:rsidRDefault="00A31D09" w:rsidP="001D1961">
      <w:pPr>
        <w:pStyle w:val="Heading3"/>
        <w:spacing w:before="0"/>
        <w:rPr>
          <w:rFonts w:ascii="Georgia" w:hAnsi="Georgia"/>
        </w:rPr>
      </w:pPr>
      <w:r w:rsidRPr="00646227">
        <w:rPr>
          <w:rFonts w:ascii="Georgia" w:hAnsi="Georgia"/>
        </w:rPr>
        <w:t>2NC – AT: ASAT</w:t>
      </w:r>
    </w:p>
    <w:p w14:paraId="6FB3585E" w14:textId="77777777" w:rsidR="00A31D09" w:rsidRPr="00646227" w:rsidRDefault="00A31D09" w:rsidP="001D1961">
      <w:pPr>
        <w:rPr>
          <w:rFonts w:ascii="Georgia" w:hAnsi="Georgia"/>
        </w:rPr>
      </w:pPr>
    </w:p>
    <w:p w14:paraId="6DADD74E" w14:textId="133AB1F8" w:rsidR="00A31D09" w:rsidRPr="00646227" w:rsidRDefault="00A31D09" w:rsidP="001D1961">
      <w:pPr>
        <w:pStyle w:val="Heading4"/>
        <w:spacing w:before="0"/>
        <w:rPr>
          <w:rFonts w:ascii="Georgia" w:hAnsi="Georgia"/>
        </w:rPr>
      </w:pPr>
      <w:r w:rsidRPr="00646227">
        <w:rPr>
          <w:rFonts w:ascii="Georgia" w:hAnsi="Georgia"/>
        </w:rPr>
        <w:t xml:space="preserve">Chinese ASATs are not a threat – </w:t>
      </w:r>
      <w:r w:rsidR="00044CFD" w:rsidRPr="00646227">
        <w:rPr>
          <w:rFonts w:ascii="Georgia" w:hAnsi="Georgia"/>
        </w:rPr>
        <w:t>two</w:t>
      </w:r>
      <w:r w:rsidRPr="00646227">
        <w:rPr>
          <w:rFonts w:ascii="Georgia" w:hAnsi="Georgia"/>
        </w:rPr>
        <w:t xml:space="preserve"> reasons – </w:t>
      </w:r>
    </w:p>
    <w:p w14:paraId="69E2F19B" w14:textId="77777777" w:rsidR="00A31D09" w:rsidRPr="00646227" w:rsidRDefault="00A31D09" w:rsidP="001D1961">
      <w:pPr>
        <w:rPr>
          <w:rFonts w:ascii="Georgia" w:hAnsi="Georgia"/>
        </w:rPr>
      </w:pPr>
    </w:p>
    <w:p w14:paraId="425BBCDF" w14:textId="61F7DBE1" w:rsidR="00A31D09" w:rsidRPr="00646227" w:rsidRDefault="00044CFD" w:rsidP="001D1961">
      <w:pPr>
        <w:pStyle w:val="Heading4"/>
        <w:spacing w:before="0"/>
        <w:rPr>
          <w:rFonts w:ascii="Georgia" w:hAnsi="Georgia"/>
        </w:rPr>
      </w:pPr>
      <w:r w:rsidRPr="00646227">
        <w:rPr>
          <w:rFonts w:ascii="Georgia" w:hAnsi="Georgia"/>
        </w:rPr>
        <w:t>a</w:t>
      </w:r>
      <w:r w:rsidR="00A31D09" w:rsidRPr="00646227">
        <w:rPr>
          <w:rFonts w:ascii="Georgia" w:hAnsi="Georgia"/>
        </w:rPr>
        <w:t>) Lack of sophisticated infrastructure limits the scope of the operation</w:t>
      </w:r>
    </w:p>
    <w:p w14:paraId="54699F03" w14:textId="77777777" w:rsidR="00A31D09" w:rsidRPr="00646227" w:rsidRDefault="00A31D09" w:rsidP="001D1961">
      <w:pPr>
        <w:rPr>
          <w:rFonts w:ascii="Georgia" w:hAnsi="Georgia"/>
        </w:rPr>
      </w:pPr>
      <w:r w:rsidRPr="00646227">
        <w:rPr>
          <w:rStyle w:val="Style13ptBold"/>
          <w:rFonts w:ascii="Georgia" w:hAnsi="Georgia"/>
        </w:rPr>
        <w:t xml:space="preserve">Sankaran 14 </w:t>
      </w:r>
      <w:r w:rsidRPr="00646227">
        <w:rPr>
          <w:rStyle w:val="Style13ptBold"/>
          <w:rFonts w:ascii="Georgia" w:hAnsi="Georgia"/>
          <w:b w:val="0"/>
          <w:sz w:val="22"/>
        </w:rPr>
        <w:t>(Jaganath, Research Scholar at the Center for International and Security Studies at Maryland, Winter 2014, “Limits of the Chinese Antisatellite Threat to the United States,” Strategic Studies Quarterly, http://www.au.af.mil/au/ssq/digital/pdf/winter_14/sankaran.pdf)</w:t>
      </w:r>
    </w:p>
    <w:p w14:paraId="3832E45B" w14:textId="77777777" w:rsidR="00044CFD" w:rsidRPr="00646227" w:rsidRDefault="00044CFD" w:rsidP="001D1961">
      <w:pPr>
        <w:rPr>
          <w:rFonts w:ascii="Georgia" w:hAnsi="Georgia"/>
          <w:sz w:val="16"/>
        </w:rPr>
      </w:pPr>
      <w:r w:rsidRPr="00646227">
        <w:rPr>
          <w:rFonts w:ascii="Georgia" w:hAnsi="Georgia"/>
          <w:u w:val="single"/>
        </w:rPr>
        <w:t>There are other challenges for China in successfully executing an ASAT attack against US satellites. Any operationally relevant ASAT operation will require the destruction of more than one satellite. In</w:t>
      </w:r>
      <w:r w:rsidRPr="00646227">
        <w:rPr>
          <w:rFonts w:ascii="Georgia" w:hAnsi="Georgia"/>
          <w:sz w:val="16"/>
        </w:rPr>
        <w:t xml:space="preserve"> the </w:t>
      </w:r>
      <w:r w:rsidRPr="00646227">
        <w:rPr>
          <w:rFonts w:ascii="Georgia" w:hAnsi="Georgia"/>
          <w:u w:val="single"/>
        </w:rPr>
        <w:t>case of ISR imagery satellites, for example, shooting down one would have very little impact upon net US satellite-enabled surveillance capabilities</w:t>
      </w:r>
      <w:r w:rsidRPr="00646227">
        <w:rPr>
          <w:rFonts w:ascii="Georgia" w:hAnsi="Georgia"/>
          <w:sz w:val="16"/>
        </w:rPr>
        <w:t>. In real-world scenarios, a chain of ISR satellites orbiting over a location of interest at various times are used to gain information on an adversary. Take for instance US operations in the 1991 Gulf War. An assortment of US military, allied, and private ISR satellites like Landsat, SPOT, Okean, Resurs-F, Resurs-O, Lacrosse, KH-11, KH-12, White Cloud, RORSAT, EORSAT, Almaz, and others were used.14 In all probability, a US-China engagement in the Taiwan Straits would involve as many or more satellites</w:t>
      </w:r>
      <w:r w:rsidRPr="00646227">
        <w:rPr>
          <w:rFonts w:ascii="Georgia" w:hAnsi="Georgia"/>
          <w:u w:val="single"/>
        </w:rPr>
        <w:t>. It would be exceedingly difficult for China to continue destroying such a number of satellites over a period of time without subjecting its launch infrastructure to counterattack. A similar challenge exists in the case of GPS satellites.</w:t>
      </w:r>
      <w:r w:rsidRPr="00646227">
        <w:rPr>
          <w:rFonts w:ascii="Georgia" w:hAnsi="Georgia"/>
          <w:sz w:val="16"/>
        </w:rPr>
        <w:t xml:space="preserve"> The </w:t>
      </w:r>
      <w:r w:rsidRPr="00646227">
        <w:rPr>
          <w:rFonts w:ascii="Georgia" w:hAnsi="Georgia"/>
          <w:u w:val="single"/>
        </w:rPr>
        <w:t>GPS constellation consists of around 30 satellites. To meaningfully dilute GPS signals in a local area such as the Taiwan Straits would require destroying six or more satellites, as discussed in detail below. Even after a loss of six GPS satellites, the signal degradation lasts for only 95 minutes. For China to force US armed forces to operate without GPS over a sustained period of time would require destruction of 10 or more of these satellites—a very difficult task</w:t>
      </w:r>
      <w:r w:rsidRPr="00646227">
        <w:rPr>
          <w:rFonts w:ascii="Georgia" w:hAnsi="Georgia"/>
          <w:sz w:val="16"/>
        </w:rPr>
        <w:t xml:space="preserve">. Similarly, a fleet of nine US military communications spacecraft provided coverage over the Persian Gulf area during the 1991 Gulf War. Allied military satellites like the Skynet (UK), MACSAT, and Telecom/ Syracuse (France) were utilized as well, as were nonmilitary space communication systems (INTELSAT, INMARSAT, EUTELSAT, ARABSAT, and PANAMSAT).15 </w:t>
      </w:r>
      <w:r w:rsidRPr="00646227">
        <w:rPr>
          <w:rFonts w:ascii="Georgia" w:hAnsi="Georgia"/>
          <w:u w:val="single"/>
        </w:rPr>
        <w:t>In any future conflict between the United States and China, dozens of communications satellites could be used, making targeting very complicated. To locate and attack these targets, China would likely have to employ its liquid-fueled space launch vehicles performing complex and time-consuming orbit transfer maneuvers to reach the 36,000 km orbit where communications satellites operate. The time needed to transit from LEO to GEO on a transfer orbit is usually more than five hours. Even direct launches to GEO take several hours</w:t>
      </w:r>
      <w:r w:rsidRPr="00646227">
        <w:rPr>
          <w:rFonts w:ascii="Georgia" w:hAnsi="Georgia"/>
          <w:sz w:val="16"/>
        </w:rPr>
        <w:t>. The time delay between launch and actual attack would provide</w:t>
      </w:r>
      <w:r w:rsidRPr="00646227">
        <w:rPr>
          <w:rStyle w:val="StyleUnderline"/>
          <w:rFonts w:ascii="Georgia" w:hAnsi="Georgia"/>
        </w:rPr>
        <w:t xml:space="preserve"> enough time for the United States to relocate its GEO military communications satellites if it suspects an ASAT attack is imminent. Such relocation maneuvers have been done before. For example, to meet growing bandwidth demands during the 1991 Gulf War, the Defense Satellite Communications System (DSCS) reserve West Pacific satellite was relocated from its 180o longitude geostationary parking slot to 65o E to service demands over the Gulf region.16 Even if Chinese space launch vehicles could reach these higher orbits in time to intercept US military communications satellites, executing dozens of such launches in quick succession is close to impossible. China’s infrastructure limits such a venture.</w:t>
      </w:r>
    </w:p>
    <w:p w14:paraId="4B4A675F" w14:textId="77777777" w:rsidR="00A31D09" w:rsidRPr="00646227" w:rsidRDefault="00A31D09" w:rsidP="001D1961">
      <w:pPr>
        <w:rPr>
          <w:rFonts w:ascii="Georgia" w:hAnsi="Georgia"/>
        </w:rPr>
      </w:pPr>
    </w:p>
    <w:p w14:paraId="006C9656" w14:textId="57DFFC68" w:rsidR="00A31D09" w:rsidRPr="00646227" w:rsidRDefault="00646227" w:rsidP="001D1961">
      <w:pPr>
        <w:pStyle w:val="Heading4"/>
        <w:spacing w:before="0"/>
        <w:rPr>
          <w:rFonts w:ascii="Georgia" w:hAnsi="Georgia"/>
        </w:rPr>
      </w:pPr>
      <w:r>
        <w:rPr>
          <w:rFonts w:ascii="Georgia" w:hAnsi="Georgia"/>
        </w:rPr>
        <w:t>b</w:t>
      </w:r>
      <w:r w:rsidR="00A31D09" w:rsidRPr="00646227">
        <w:rPr>
          <w:rFonts w:ascii="Georgia" w:hAnsi="Georgia"/>
        </w:rPr>
        <w:t>) Satellite redundancies preserve US GPS capability even if a strike is successful</w:t>
      </w:r>
    </w:p>
    <w:p w14:paraId="60D00727" w14:textId="77777777" w:rsidR="00A31D09" w:rsidRPr="00646227" w:rsidRDefault="00A31D09" w:rsidP="001D1961">
      <w:pPr>
        <w:rPr>
          <w:rFonts w:ascii="Georgia" w:hAnsi="Georgia"/>
        </w:rPr>
      </w:pPr>
      <w:r w:rsidRPr="00646227">
        <w:rPr>
          <w:rStyle w:val="Style13ptBold"/>
          <w:rFonts w:ascii="Georgia" w:hAnsi="Georgia"/>
        </w:rPr>
        <w:t xml:space="preserve">Sankaran 14 </w:t>
      </w:r>
      <w:r w:rsidRPr="00646227">
        <w:rPr>
          <w:rStyle w:val="Style13ptBold"/>
          <w:rFonts w:ascii="Georgia" w:hAnsi="Georgia"/>
          <w:b w:val="0"/>
          <w:sz w:val="22"/>
        </w:rPr>
        <w:t>(Jaganath, Research Scholar at the Center for International and Security Studies at Maryland, Winter 2014, “Limits of the Chinese Antisatellite Threat to the United States,” Strategic Studies Quarterly, http://www.au.af.mil/au/ssq/digital/pdf/winter_14/sankaran.pdf)</w:t>
      </w:r>
    </w:p>
    <w:p w14:paraId="215E0840" w14:textId="77777777" w:rsidR="00646227" w:rsidRPr="00646227" w:rsidRDefault="00646227" w:rsidP="001D1961">
      <w:pPr>
        <w:rPr>
          <w:rStyle w:val="StyleUnderline"/>
          <w:rFonts w:ascii="Georgia" w:hAnsi="Georgia"/>
        </w:rPr>
      </w:pPr>
      <w:r w:rsidRPr="00646227">
        <w:rPr>
          <w:rFonts w:ascii="Georgia" w:hAnsi="Georgia"/>
          <w:sz w:val="16"/>
        </w:rPr>
        <w:t xml:space="preserve">The GPS </w:t>
      </w:r>
      <w:r w:rsidRPr="00646227">
        <w:rPr>
          <w:rStyle w:val="StyleUnderline"/>
          <w:rFonts w:ascii="Georgia" w:hAnsi="Georgia"/>
        </w:rPr>
        <w:t>constellation of around 30 satellites orbits Earth at an altitude of 20,000 km in six orbital planes with four satellites in each plane plus some spares. This unique orbital arrangement guarantees that the signal of at least four satellites can be received at any time all over the world. In reality, more than four satellites are accessible from any location, giving high-resolution positioning and timing information to the US military user. If China decided to launch an ASAT attack against GPS satellites, what might it expect to gain militarily from such an operation?</w:t>
      </w:r>
      <w:r w:rsidRPr="00646227">
        <w:rPr>
          <w:rFonts w:ascii="Georgia" w:hAnsi="Georgia"/>
          <w:sz w:val="16"/>
        </w:rPr>
        <w:t xml:space="preserve"> How might the attack affect US operational capability during a naval conflict in the Taiwan Straits? To answer these questions, a calculation was performed by modeling a hypothetical conflict region for a period of 72 hours—the “China-Taiwan region” (shown in fig. 1) where it is expected conflict between the United States and China is most likely. The region also includes the Chinese East Fleet located in Dinghai and the Chinese South Fleet located in Zhan Jiang. The simulation focused on calculating the effort required by China to degrade GPS accuracy—measured in geometric dilution of precision (GDOP)—in the modeled region. GDOP is a dimensionless measure of GPS 3D positioning accuracy calculated from the geometric relationship between the receiver position and the position of the satellites the receiver is using for navigation. The current GPS satellite constellation is designed to provide a worldwide GDOP value of less than six with at least four satellites visible over any spot. When the GDOP rises above six, GPS satellite constellation coverage over the region is not very good, resulting in positioning errors. </w:t>
      </w:r>
      <w:r w:rsidRPr="00646227">
        <w:rPr>
          <w:rStyle w:val="StyleUnderline"/>
          <w:rFonts w:ascii="Georgia" w:hAnsi="Georgia"/>
        </w:rPr>
        <w:t>Even mildly unfavorable GDOP values can lead to position errors of 100 to 150 meters. As the GDOP continues to rise above six, it is possible that no determination of position can occur.20 The average GDOP value for deployed US forces in the entire modeled region before an ASAT attack is consistently below 3 for the duration of the simulation</w:t>
      </w:r>
      <w:r w:rsidRPr="00646227">
        <w:rPr>
          <w:rFonts w:ascii="Georgia" w:hAnsi="Georgia"/>
          <w:sz w:val="16"/>
        </w:rPr>
        <w:t xml:space="preserve"> (as seen in top graph in fig. 2). </w:t>
      </w:r>
      <w:r w:rsidRPr="00646227">
        <w:rPr>
          <w:rStyle w:val="StyleUnderline"/>
          <w:rFonts w:ascii="Georgia" w:hAnsi="Georgia"/>
        </w:rPr>
        <w:t>To meaningfully impact US performance—for example, force US ships to operate without access to accurate GPS signals—China would have to decrease accuracy to a GDOP value greater than six. To do that, it would have to successfully attack and disable at least five GPS satellites passing over the region. However, with five GPS satellites removed, the GDOP rises above six for a meager five minutes before the redundancy in the GPS constellation compensates for the degraded signal</w:t>
      </w:r>
      <w:r w:rsidRPr="00646227">
        <w:rPr>
          <w:rFonts w:ascii="Georgia" w:hAnsi="Georgia"/>
          <w:sz w:val="16"/>
        </w:rPr>
        <w:t xml:space="preserve"> (see middle graph in fig. 2). Similarly, when six GPS satellites are destroyed, the degradation lasts for a period of only 95 minutes centered around the chosen time of attack (see bottom graph in fig. 2). It </w:t>
      </w:r>
      <w:r w:rsidRPr="00646227">
        <w:rPr>
          <w:rStyle w:val="StyleUnderline"/>
          <w:rFonts w:ascii="Georgia" w:hAnsi="Georgia"/>
        </w:rPr>
        <w:t>should be noted that Chinese users of GPS signals would suffer the same degradation as US armed forces. Other countries around the world would also eventually suffer from varying degrees of loss in GPS accuracy due to this attack. The effect of this hypothetical ASAT attack is not consistent throughout the region. Although the average GPS signal degradation in the modeled China-Taiwan region lasts for 95 minutes, locations near the edges of the modeled region are not affected as much.</w:t>
      </w:r>
      <w:r w:rsidRPr="00646227">
        <w:rPr>
          <w:rFonts w:ascii="Georgia" w:hAnsi="Georgia"/>
          <w:sz w:val="16"/>
        </w:rPr>
        <w:t xml:space="preserve"> For example, the Chinese Eastern Fleet located in Dinghai suffers GPS signal degradation for only 65 minutes, and the Chinese Southern Fleet located in Zhan Jiang suffers signal degradation for only 15 minutes. This implies that if China wants to hinder US operations in the Taiwan Straits region and at the same time limit the ability of US naval forces to attack its eastern and southern fleet locations where most of the Chinese ships and logistical capabilities reside, it would have to destroy more than six satellites. Also, since the GPS degradation displays a periodic pattern after the attack (see fig. 2), occurring at the same time every 24 hours, US forces would be able to adapt to the effects of the attack. In reality, however, </w:t>
      </w:r>
      <w:r w:rsidRPr="00646227">
        <w:rPr>
          <w:rStyle w:val="StyleUnderline"/>
          <w:rFonts w:ascii="Georgia" w:hAnsi="Georgia"/>
        </w:rPr>
        <w:t>attacking even six GPS satellites simultaneously would be a daunting military operation for China. As discussed in the previous section, Chinese ICBMs are not capable of reaching the operating altitude of GPS satellites. Given this limitation, China would have to use its liquid-fueled space launch vehicles for attacking GPS satellites, which in turn has its own disadvantages as articulated earlier.</w:t>
      </w:r>
      <w:r w:rsidRPr="00646227">
        <w:rPr>
          <w:rFonts w:ascii="Georgia" w:hAnsi="Georgia"/>
          <w:sz w:val="16"/>
        </w:rPr>
        <w:t xml:space="preserve">21 </w:t>
      </w:r>
      <w:r w:rsidRPr="00646227">
        <w:rPr>
          <w:rStyle w:val="StyleUnderline"/>
          <w:rFonts w:ascii="Georgia" w:hAnsi="Georgia"/>
        </w:rPr>
        <w:t xml:space="preserve">Even if China managed to execute the attack scenario outlined above, the actual benefits seem limited. The most that would be gained is 95 minutes of signal degradation, after which the redundancy of the GPS satellite constellation makes up for the effects of the attack and US armed forces will be able to operate GPS assets at normal accuracy.22 What would China gain from 95 minutes of GPS degradation in a tactical military operation? US ships and aircraft have accurate inertial navigation systems that would still permit them to operate in the region. As for the ability to use GPS-guided bombs, table 2 below shows that the percentage use of these munitions was around 25 percent in recent US operations. </w:t>
      </w:r>
      <w:r w:rsidRPr="00646227">
        <w:rPr>
          <w:rFonts w:ascii="Georgia" w:hAnsi="Georgia"/>
          <w:sz w:val="16"/>
        </w:rPr>
        <w:t xml:space="preserve">The </w:t>
      </w:r>
      <w:r w:rsidRPr="00646227">
        <w:rPr>
          <w:rStyle w:val="StyleUnderline"/>
          <w:rFonts w:ascii="Georgia" w:hAnsi="Georgia"/>
        </w:rPr>
        <w:t>United States could shift to laser-guided bombs that follow a narrow beam of pulsed energy trained on the target and are more precise than GPS-guided bombs. They also have a capability to attack moving targets like ships that GPS-guided bombs do not.23 In fact, between Operations Enduring Freedom and Iraqi Freedom, the DoD decreased its use of GPS-guided bombs by about 13 percent and increased the use of laser-guided bombs by about 10 percent</w:t>
      </w:r>
      <w:r w:rsidRPr="00646227">
        <w:rPr>
          <w:rFonts w:ascii="Georgia" w:hAnsi="Georgia"/>
          <w:sz w:val="16"/>
        </w:rPr>
        <w:t xml:space="preserve">.24 The US military could also shift to conventional nonprecision munitions if unable to use GPS-guided bombs. Although this may cause some problems for the United States, it would likewise affect China. Uncertainty in what is being targeted and where weapons will fall can have a significant psychological effect on an enemy. For example, interviews of Iraqi soldiers captured during the Gulf War revealed that their greatest fear was being attacked with B-52s, each dropping 38,250 pounds of conventional nonprecision munitions. The shock, noise, and disruption of a large-scale, wide-area air attack can have a paralyzing and demoralizing effect out of proportion to the amount of physical destruction achieved.25 </w:t>
      </w:r>
      <w:r w:rsidRPr="00646227">
        <w:rPr>
          <w:rStyle w:val="StyleUnderline"/>
          <w:rFonts w:ascii="Georgia" w:hAnsi="Georgia"/>
        </w:rPr>
        <w:t>It may not be in China’s interest to attack GPS satellites and force the United States to revert to a wide-area bombing campaign. Along with the considerable operational difficulty in successfully executing an ASAT attack on GPS satellites, there seems to be limited military benefit for China in such an operation. These findings raise reasonable doubts about the validity of the claim that China would find US GPS satellites a highly valuable target in a future Taiwan Straits conflict.</w:t>
      </w:r>
    </w:p>
    <w:p w14:paraId="3DA13CFF" w14:textId="77777777" w:rsidR="00A31D09" w:rsidRPr="00646227" w:rsidRDefault="00A31D09" w:rsidP="001D1961">
      <w:pPr>
        <w:rPr>
          <w:rFonts w:ascii="Georgia" w:hAnsi="Georgia"/>
        </w:rPr>
      </w:pPr>
    </w:p>
    <w:p w14:paraId="4C1D4EC9" w14:textId="77777777" w:rsidR="00CD2D0A" w:rsidRPr="00646227" w:rsidRDefault="00916BBC" w:rsidP="001D1961">
      <w:pPr>
        <w:pStyle w:val="Heading3"/>
        <w:spacing w:before="0"/>
        <w:rPr>
          <w:rFonts w:ascii="Georgia" w:hAnsi="Georgia"/>
        </w:rPr>
      </w:pPr>
      <w:r w:rsidRPr="00646227">
        <w:rPr>
          <w:rFonts w:ascii="Georgia" w:hAnsi="Georgia"/>
        </w:rPr>
        <w:t xml:space="preserve">2NC – AT: </w:t>
      </w:r>
      <w:r w:rsidR="00CD2D0A" w:rsidRPr="00646227">
        <w:rPr>
          <w:rFonts w:ascii="Georgia" w:hAnsi="Georgia"/>
        </w:rPr>
        <w:t>Dong Feng</w:t>
      </w:r>
    </w:p>
    <w:p w14:paraId="1B644831" w14:textId="77777777" w:rsidR="00CD2D0A" w:rsidRPr="00646227" w:rsidRDefault="00CD2D0A" w:rsidP="001D1961">
      <w:pPr>
        <w:rPr>
          <w:rFonts w:ascii="Georgia" w:hAnsi="Georgia"/>
        </w:rPr>
      </w:pPr>
    </w:p>
    <w:p w14:paraId="68B99070" w14:textId="77777777" w:rsidR="00A07473" w:rsidRPr="00646227" w:rsidRDefault="00A07473" w:rsidP="001D1961">
      <w:pPr>
        <w:pStyle w:val="Heading4"/>
        <w:spacing w:before="0"/>
        <w:rPr>
          <w:rFonts w:ascii="Georgia" w:hAnsi="Georgia"/>
        </w:rPr>
      </w:pPr>
      <w:r w:rsidRPr="00646227">
        <w:rPr>
          <w:rFonts w:ascii="Georgia" w:hAnsi="Georgia"/>
        </w:rPr>
        <w:t>DF-21 D is not a threat – our carriers can overcome any potential challenge</w:t>
      </w:r>
    </w:p>
    <w:p w14:paraId="31E704A9" w14:textId="77777777" w:rsidR="00A07473" w:rsidRPr="00646227" w:rsidRDefault="00A07473" w:rsidP="001D1961">
      <w:pPr>
        <w:rPr>
          <w:rStyle w:val="Style13ptBold"/>
          <w:rFonts w:ascii="Georgia" w:hAnsi="Georgia"/>
          <w:b w:val="0"/>
          <w:sz w:val="22"/>
        </w:rPr>
      </w:pPr>
      <w:r w:rsidRPr="00646227">
        <w:rPr>
          <w:rStyle w:val="Style13ptBold"/>
          <w:rFonts w:ascii="Georgia" w:hAnsi="Georgia"/>
        </w:rPr>
        <w:t xml:space="preserve">Kazianis 15 </w:t>
      </w:r>
      <w:r w:rsidRPr="00646227">
        <w:rPr>
          <w:rStyle w:val="Style13ptBold"/>
          <w:rFonts w:ascii="Georgia" w:hAnsi="Georgia"/>
          <w:b w:val="0"/>
          <w:sz w:val="22"/>
        </w:rPr>
        <w:t xml:space="preserve">(Harry J, serves as Executive Editor of The National Interest and a Senior Fellow for Defense Policy at the Center for the National Interest, 9/2/15, “Is China's "Carrier-Killer" Really a Threat to the U.S. Navy?,” </w:t>
      </w:r>
    </w:p>
    <w:p w14:paraId="06AA976C" w14:textId="77777777" w:rsidR="00A07473" w:rsidRPr="00646227" w:rsidRDefault="00A07473" w:rsidP="001D1961">
      <w:pPr>
        <w:rPr>
          <w:rFonts w:ascii="Georgia" w:hAnsi="Georgia"/>
          <w:sz w:val="16"/>
        </w:rPr>
      </w:pPr>
      <w:r w:rsidRPr="00646227">
        <w:rPr>
          <w:rStyle w:val="StyleUnderline"/>
          <w:rFonts w:ascii="Georgia" w:hAnsi="Georgia"/>
        </w:rPr>
        <w:t>Can America Defend Against the DF-21D?</w:t>
      </w:r>
      <w:r w:rsidRPr="00646227">
        <w:rPr>
          <w:rFonts w:ascii="Georgia" w:hAnsi="Georgia"/>
          <w:sz w:val="16"/>
        </w:rPr>
        <w:t xml:space="preserve"> Assuming the DF-21D is ready for battle, can America defend against China’s mighty missile? While opinions are clearly mixed—in speaking to many sources over the last several years on this topic—it seems clear there is great nervousness in U.S. defense circles. However, </w:t>
      </w:r>
      <w:r w:rsidRPr="00646227">
        <w:rPr>
          <w:rStyle w:val="Emphasis"/>
          <w:rFonts w:ascii="Georgia" w:hAnsi="Georgia"/>
        </w:rPr>
        <w:t>as time has passed, initial fears have turned towards a more optimistic assessment</w:t>
      </w:r>
      <w:r w:rsidRPr="00646227">
        <w:rPr>
          <w:rFonts w:ascii="Georgia" w:hAnsi="Georgia"/>
          <w:sz w:val="16"/>
        </w:rPr>
        <w:t>. Back in 2012 when I spoke to noted defense expert Roger Cliff, he explained that: “[O]ver-the-horizon radars used to detect ships can be jammed, spoofed, or destroyed; smoke and other obscurants can be deployed when an imagery satellite, which follows a predictable orbit, is passing over a formation of ships; the mid-course updates can be jammed; and when the missile locks on to the target its seeker can be jammed or spoofed.” He continues, noting an actual kinetic strike on the missile in flight might be the hardest part: “</w:t>
      </w:r>
      <w:r w:rsidRPr="00646227">
        <w:rPr>
          <w:rStyle w:val="StyleUnderline"/>
          <w:rFonts w:ascii="Georgia" w:hAnsi="Georgia"/>
        </w:rPr>
        <w:t>The SM-3 has an exoatmospheric kill vehicle, meaning that it can only intercept the missile during mid-course, when it’s traveling through space, so an Aegis ship escorting the target would have to fire its SM-3 almost immediately in order to intercept the missile before it reentered the atmosphere, or else there would have to be an Aegis ship positioned right under the flight path of the missile</w:t>
      </w:r>
      <w:r w:rsidRPr="00646227">
        <w:rPr>
          <w:rFonts w:ascii="Georgia" w:hAnsi="Georgia"/>
          <w:sz w:val="16"/>
        </w:rPr>
        <w:t xml:space="preserve">. The </w:t>
      </w:r>
      <w:r w:rsidRPr="00646227">
        <w:rPr>
          <w:rStyle w:val="StyleUnderline"/>
          <w:rFonts w:ascii="Georgia" w:hAnsi="Georgia"/>
        </w:rPr>
        <w:t>DF-21D may be equipped with decoys that are deployed in mid-course, making the SM-3’s job harder</w:t>
      </w:r>
      <w:r w:rsidRPr="00646227">
        <w:rPr>
          <w:rFonts w:ascii="Georgia" w:hAnsi="Georgia"/>
          <w:sz w:val="16"/>
        </w:rPr>
        <w:t xml:space="preserve">. U.S. Aegis ships are also equipped with the SM-2 Block 4 missile, which is capable of intercepting missiles within the atmosphere, but the DF-21D warhead will be performing some high-G maneuvers, which may make it impossible for the SM-2 Block 4 to successfully intercept it. How all this would work in reality is impossible to know in advance. </w:t>
      </w:r>
      <w:r w:rsidRPr="00646227">
        <w:rPr>
          <w:rStyle w:val="StyleUnderline"/>
          <w:rFonts w:ascii="Georgia" w:hAnsi="Georgia"/>
        </w:rPr>
        <w:t>Even after China has tested its missile against an actual ship, it won’t have tested it against one employing the full range of countermeasures that a U.S. ship would throw at it and, as you say, the U.S. Navy will never have tested its defenses against such an attack</w:t>
      </w:r>
      <w:r w:rsidRPr="00646227">
        <w:rPr>
          <w:rFonts w:ascii="Georgia" w:hAnsi="Georgia"/>
          <w:sz w:val="16"/>
        </w:rPr>
        <w:t xml:space="preserve">. </w:t>
      </w:r>
      <w:r w:rsidRPr="00646227">
        <w:rPr>
          <w:rStyle w:val="StyleUnderline"/>
          <w:rFonts w:ascii="Georgia" w:hAnsi="Georgia"/>
        </w:rPr>
        <w:t>Somebody is likely to be surprised and disappointed, but there is no way of knowing who.</w:t>
      </w:r>
      <w:r w:rsidRPr="00646227">
        <w:rPr>
          <w:rFonts w:ascii="Georgia" w:hAnsi="Georgia"/>
          <w:sz w:val="16"/>
        </w:rPr>
        <w:t xml:space="preserve">” Indeed, as Cliff points out, U.S. carriers do have defenses, albeit against more traditional threats. However, </w:t>
      </w:r>
      <w:r w:rsidRPr="00646227">
        <w:rPr>
          <w:rStyle w:val="Emphasis"/>
          <w:rFonts w:ascii="Georgia" w:hAnsi="Georgia"/>
        </w:rPr>
        <w:t>it is important that we keep in mind that American carriers have been a target going back decades, and their defense has been something U.S. naval planners have been working on for many years.</w:t>
      </w:r>
      <w:r w:rsidRPr="00646227">
        <w:rPr>
          <w:rFonts w:ascii="Georgia" w:hAnsi="Georgia"/>
          <w:sz w:val="16"/>
        </w:rPr>
        <w:t xml:space="preserve"> Perhaps my favorite response to the DF-21D challenge is from the widely read blog Information Dissemination, that explains: “</w:t>
      </w:r>
      <w:r w:rsidRPr="00646227">
        <w:rPr>
          <w:rStyle w:val="StyleUnderline"/>
          <w:rFonts w:ascii="Georgia" w:hAnsi="Georgia"/>
        </w:rPr>
        <w:t xml:space="preserve">Warships will continue to face new and challenging threats. If </w:t>
      </w:r>
      <w:r w:rsidRPr="00646227">
        <w:rPr>
          <w:rFonts w:ascii="Georgia" w:hAnsi="Georgia"/>
          <w:sz w:val="16"/>
        </w:rPr>
        <w:t xml:space="preserve">the </w:t>
      </w:r>
      <w:r w:rsidRPr="00646227">
        <w:rPr>
          <w:rStyle w:val="StyleUnderline"/>
          <w:rFonts w:ascii="Georgia" w:hAnsi="Georgia"/>
        </w:rPr>
        <w:t>past 125 years is a guide, naval weapon designers, and operational and tactical theorists will be ready to develop systems and operational and tactical measures to counter them</w:t>
      </w:r>
      <w:r w:rsidRPr="00646227">
        <w:rPr>
          <w:rFonts w:ascii="Georgia" w:hAnsi="Georgia"/>
          <w:sz w:val="16"/>
        </w:rPr>
        <w:t xml:space="preserve">. The </w:t>
      </w:r>
      <w:r w:rsidRPr="00646227">
        <w:rPr>
          <w:rStyle w:val="StyleUnderline"/>
          <w:rFonts w:ascii="Georgia" w:hAnsi="Georgia"/>
        </w:rPr>
        <w:t xml:space="preserve">DF-21D is a new threat, but </w:t>
      </w:r>
      <w:r w:rsidRPr="00646227">
        <w:rPr>
          <w:rStyle w:val="Emphasis"/>
          <w:rFonts w:ascii="Georgia" w:hAnsi="Georgia"/>
        </w:rPr>
        <w:t>it is not likely to be an operational and tactical surprise as were the Japanese A6M Zero fighter and the 24 cm Type 93 Long Lance surface torpedo to the U.S. Navy at the outset of World War 2</w:t>
      </w:r>
      <w:r w:rsidRPr="00646227">
        <w:rPr>
          <w:rFonts w:ascii="Georgia" w:hAnsi="Georgia"/>
          <w:sz w:val="16"/>
        </w:rPr>
        <w:t xml:space="preserve">. Open source reporting to date indicate the DF-21D has been tested against fixed land targets but not against a large moving target at sea. The U.S. Navy on the other hand has been working to counter the ballistic missile threat for over 20 years. There is certainly time to develop an effective counter to the DF-21D.” China’s “carrier-killer,” just like many of Beijing’s weapons systems must be thought of as part of a larger anti-access strategy. If a conflict with Washington or another great power ever occurred, China is betting on using such weapons platforms to make any sort of intervention in the Taiwan strait, East or South China Seas as painful as possible. With that said, there is much we don’t know about the DF-21D, or how well it would work in an actual shooting war. In the end, the weapon might not be the great “game-changer” that many point it out to be, but a great complicator. Let’s just hope the only times we see this missile are on a parade route. </w:t>
      </w:r>
    </w:p>
    <w:p w14:paraId="026BC871" w14:textId="77777777" w:rsidR="00A07473" w:rsidRPr="00646227" w:rsidRDefault="00A07473" w:rsidP="001D1961">
      <w:pPr>
        <w:rPr>
          <w:rFonts w:ascii="Georgia" w:hAnsi="Georgia"/>
        </w:rPr>
      </w:pPr>
    </w:p>
    <w:p w14:paraId="71324B1A" w14:textId="77777777" w:rsidR="00CD2D0A" w:rsidRPr="00646227" w:rsidRDefault="00CD2D0A" w:rsidP="001D1961">
      <w:pPr>
        <w:pStyle w:val="Heading4"/>
        <w:spacing w:before="0"/>
        <w:rPr>
          <w:rFonts w:ascii="Georgia" w:hAnsi="Georgia"/>
        </w:rPr>
      </w:pPr>
      <w:r w:rsidRPr="00646227">
        <w:rPr>
          <w:rFonts w:ascii="Georgia" w:hAnsi="Georgia"/>
        </w:rPr>
        <w:t>DF-21D missiles are only a threat in theory – there is no proof that the PLA has the capability now – do not be tricked by their deception!</w:t>
      </w:r>
    </w:p>
    <w:p w14:paraId="31781357" w14:textId="77777777" w:rsidR="00CD2D0A" w:rsidRPr="00646227" w:rsidRDefault="00CD2D0A" w:rsidP="001D1961">
      <w:pPr>
        <w:rPr>
          <w:rStyle w:val="Style13ptBold"/>
          <w:rFonts w:ascii="Georgia" w:hAnsi="Georgia"/>
          <w:b w:val="0"/>
          <w:sz w:val="22"/>
        </w:rPr>
      </w:pPr>
      <w:r w:rsidRPr="00646227">
        <w:rPr>
          <w:rStyle w:val="Style13ptBold"/>
          <w:rFonts w:ascii="Georgia" w:hAnsi="Georgia"/>
        </w:rPr>
        <w:t xml:space="preserve">Cole 13 </w:t>
      </w:r>
      <w:r w:rsidRPr="00646227">
        <w:rPr>
          <w:rStyle w:val="Style13ptBold"/>
          <w:rFonts w:ascii="Georgia" w:hAnsi="Georgia"/>
          <w:b w:val="0"/>
          <w:sz w:val="22"/>
        </w:rPr>
        <w:t>(J. Michael, senior officer at the Thinking Taiwan Foundation, a think tank launched by DPP Chairperson Tsai Ing-wen, 4/22/13, “The DF-21D or "Carrier Killer": An Instrument of Deception?” The Diplomat, http://thediplomat.com/2013/04/the-df-21d-or-carrier-killer-an-instrument-of-deception/)</w:t>
      </w:r>
    </w:p>
    <w:p w14:paraId="668AC3D9" w14:textId="77777777" w:rsidR="00CD2D0A" w:rsidRPr="00646227" w:rsidRDefault="00CD2D0A" w:rsidP="001D1961">
      <w:pPr>
        <w:rPr>
          <w:rStyle w:val="Emphasis"/>
          <w:rFonts w:ascii="Georgia" w:hAnsi="Georgia"/>
        </w:rPr>
      </w:pPr>
      <w:r w:rsidRPr="00646227">
        <w:rPr>
          <w:rStyle w:val="StyleUnderline"/>
          <w:rFonts w:ascii="Georgia" w:hAnsi="Georgia"/>
        </w:rPr>
        <w:t>There’s no doubt</w:t>
      </w:r>
      <w:r w:rsidRPr="00646227">
        <w:rPr>
          <w:rFonts w:ascii="Georgia" w:hAnsi="Georgia"/>
          <w:sz w:val="16"/>
        </w:rPr>
        <w:t xml:space="preserve"> that China’s Dong Feng 21D (</w:t>
      </w:r>
      <w:r w:rsidRPr="00646227">
        <w:rPr>
          <w:rStyle w:val="StyleUnderline"/>
          <w:rFonts w:ascii="Georgia" w:hAnsi="Georgia"/>
        </w:rPr>
        <w:t>DF-21D</w:t>
      </w:r>
      <w:r w:rsidRPr="00646227">
        <w:rPr>
          <w:rFonts w:ascii="Georgia" w:hAnsi="Georgia"/>
          <w:sz w:val="16"/>
        </w:rPr>
        <w:t xml:space="preserve">) anti-ship ballistic missile (ASBM) </w:t>
      </w:r>
      <w:r w:rsidRPr="00646227">
        <w:rPr>
          <w:rStyle w:val="StyleUnderline"/>
          <w:rFonts w:ascii="Georgia" w:hAnsi="Georgia"/>
        </w:rPr>
        <w:t xml:space="preserve">is, </w:t>
      </w:r>
      <w:r w:rsidRPr="00646227">
        <w:rPr>
          <w:rStyle w:val="Emphasis"/>
          <w:rFonts w:ascii="Georgia" w:hAnsi="Georgia"/>
        </w:rPr>
        <w:t>in theory</w:t>
      </w:r>
      <w:r w:rsidRPr="00646227">
        <w:rPr>
          <w:rFonts w:ascii="Georgia" w:hAnsi="Georgia"/>
          <w:sz w:val="16"/>
        </w:rPr>
        <w:t xml:space="preserve">, a </w:t>
      </w:r>
      <w:r w:rsidRPr="00646227">
        <w:rPr>
          <w:rStyle w:val="Emphasis"/>
          <w:rFonts w:ascii="Georgia" w:hAnsi="Georgia"/>
        </w:rPr>
        <w:t>formidable</w:t>
      </w:r>
      <w:r w:rsidRPr="00646227">
        <w:rPr>
          <w:rFonts w:ascii="Georgia" w:hAnsi="Georgia"/>
          <w:sz w:val="16"/>
        </w:rPr>
        <w:t xml:space="preserve"> anti-access weapon. Since its alleged deployment circa 2010, many defense analysts have argued that the so-called “carrier killer” would be a game changer in any armed conflict in Northeast Asia and prevent the participation of U.S. carrier groups in regional contingencies, such as war in the Taiwan Strait. But </w:t>
      </w:r>
      <w:r w:rsidRPr="00646227">
        <w:rPr>
          <w:rStyle w:val="Emphasis"/>
          <w:rFonts w:ascii="Georgia" w:hAnsi="Georgia"/>
        </w:rPr>
        <w:t>is the missile really that much of a threat</w:t>
      </w:r>
      <w:r w:rsidRPr="00646227">
        <w:rPr>
          <w:rFonts w:ascii="Georgia" w:hAnsi="Georgia"/>
          <w:sz w:val="16"/>
        </w:rPr>
        <w:t xml:space="preserve">, or is all the hype part of an asymmetrical campaign by China to defeat its enemies without a fight? If last week’s statement before the Senate Armed Services Committee by Defense Intelligence Agency Director Michael T Flynn is any indication, the U.S. military is buying into the capabilities of the DF-21D. The unclassified version of Flynn’s annual threat assessment even states that China has augmented its 1,200 conventionally armed short-range ballistic missiles deployed opposite Taiwan with “a limited but growing number of conventionally armed, medium-range ballistic missiles, including the DF-21D.” But </w:t>
      </w:r>
      <w:r w:rsidRPr="00646227">
        <w:rPr>
          <w:rStyle w:val="StyleUnderline"/>
          <w:rFonts w:ascii="Georgia" w:hAnsi="Georgia"/>
        </w:rPr>
        <w:t>ever since the People’s Liberation Army</w:t>
      </w:r>
      <w:r w:rsidRPr="00646227">
        <w:rPr>
          <w:rFonts w:ascii="Georgia" w:hAnsi="Georgia"/>
          <w:sz w:val="16"/>
        </w:rPr>
        <w:t xml:space="preserve"> then chief of general staff General Chen Bingde </w:t>
      </w:r>
      <w:r w:rsidRPr="00646227">
        <w:rPr>
          <w:rStyle w:val="StyleUnderline"/>
          <w:rFonts w:ascii="Georgia" w:hAnsi="Georgia"/>
        </w:rPr>
        <w:t>gave the first official confirmation</w:t>
      </w:r>
      <w:r w:rsidRPr="00646227">
        <w:rPr>
          <w:rFonts w:ascii="Georgia" w:hAnsi="Georgia"/>
          <w:sz w:val="16"/>
        </w:rPr>
        <w:t xml:space="preserve"> in July 2011 </w:t>
      </w:r>
      <w:r w:rsidRPr="00646227">
        <w:rPr>
          <w:rStyle w:val="StyleUnderline"/>
          <w:rFonts w:ascii="Georgia" w:hAnsi="Georgia"/>
        </w:rPr>
        <w:t>that the PLA was developing the DF-21D ASBM</w:t>
      </w:r>
      <w:r w:rsidRPr="00646227">
        <w:rPr>
          <w:rFonts w:ascii="Georgia" w:hAnsi="Georgia"/>
          <w:sz w:val="16"/>
        </w:rPr>
        <w:t xml:space="preserve">, </w:t>
      </w:r>
      <w:r w:rsidRPr="00646227">
        <w:rPr>
          <w:rStyle w:val="Emphasis"/>
          <w:rFonts w:ascii="Georgia" w:hAnsi="Georgia"/>
        </w:rPr>
        <w:t>specifics</w:t>
      </w:r>
      <w:r w:rsidRPr="00646227">
        <w:rPr>
          <w:rFonts w:ascii="Georgia" w:hAnsi="Georgia"/>
          <w:sz w:val="16"/>
        </w:rPr>
        <w:t xml:space="preserve"> about the missile </w:t>
      </w:r>
      <w:r w:rsidRPr="00646227">
        <w:rPr>
          <w:rStyle w:val="Emphasis"/>
          <w:rFonts w:ascii="Georgia" w:hAnsi="Georgia"/>
        </w:rPr>
        <w:t>have been few and far between</w:t>
      </w:r>
      <w:r w:rsidRPr="00646227">
        <w:rPr>
          <w:rFonts w:ascii="Georgia" w:hAnsi="Georgia"/>
          <w:sz w:val="16"/>
        </w:rPr>
        <w:t xml:space="preserve">, with officials refraining from discussing the program in detail. For the most part, the </w:t>
      </w:r>
      <w:r w:rsidRPr="00646227">
        <w:rPr>
          <w:rStyle w:val="Emphasis"/>
          <w:rFonts w:ascii="Georgia" w:hAnsi="Georgia"/>
        </w:rPr>
        <w:t>hype has been the result of reports in Chinese media</w:t>
      </w:r>
      <w:r w:rsidRPr="00646227">
        <w:rPr>
          <w:rFonts w:ascii="Georgia" w:hAnsi="Georgia"/>
          <w:sz w:val="16"/>
        </w:rPr>
        <w:t xml:space="preserve">, which were subsequently picked up by Western outlets and analysts — including the missile’s alleged maximum range of 2,700 km, which, it was later found, had been an erroneous addition by editors at the China Daily. Later assessments by the U.S. Department of Defense set the missile’s range “in excess of 1,500 km.” Although some analysis have posited that the lack of information given by Chinese officials about the DF-21D may stem from efforts to downplay the threat and thereby disincline U.S. and regional powers from developing effective countermeasures, the reverse could also be true. It is worth exploring the possibility that the </w:t>
      </w:r>
      <w:r w:rsidRPr="00646227">
        <w:rPr>
          <w:rStyle w:val="StyleUnderline"/>
          <w:rFonts w:ascii="Georgia" w:hAnsi="Georgia"/>
        </w:rPr>
        <w:t>DF-21D is an asymmetrical weapon whose utility is unrelated to whether the system has reached “initial operational capability</w:t>
      </w:r>
      <w:r w:rsidRPr="00646227">
        <w:rPr>
          <w:rFonts w:ascii="Georgia" w:hAnsi="Georgia"/>
          <w:sz w:val="16"/>
        </w:rPr>
        <w:t xml:space="preserve">.” In other words, the ASBM doesn’t have to be fully operational to meet China’s strategy of anti-access and area-denial within its sphere of influence. As long as there is enough uncertainty, and as long as experts worldwide vaunt the missile’s threat to carrier battle groups and other surface vessels within the region, the DF-21D will remain the ultimate deterrent. As far as we know, the </w:t>
      </w:r>
      <w:r w:rsidRPr="00646227">
        <w:rPr>
          <w:rStyle w:val="Emphasis"/>
          <w:rFonts w:ascii="Georgia" w:hAnsi="Georgia"/>
        </w:rPr>
        <w:t>PLA has yet to conduct a test of the ASBM with a moving target in the middle of the ocean — a huge challenge for even the most technologically advanced military</w:t>
      </w:r>
      <w:r w:rsidRPr="00646227">
        <w:rPr>
          <w:rFonts w:ascii="Georgia" w:hAnsi="Georgia"/>
          <w:sz w:val="16"/>
        </w:rPr>
        <w:t xml:space="preserve">. To date, the </w:t>
      </w:r>
      <w:r w:rsidRPr="00646227">
        <w:rPr>
          <w:rStyle w:val="StyleUnderline"/>
          <w:rFonts w:ascii="Georgia" w:hAnsi="Georgia"/>
        </w:rPr>
        <w:t>only alleged test has involved “sinking” an immobile carrier mockup in the Gobi desert, which, even if successful, hardly replicated actual combat conditions</w:t>
      </w:r>
      <w:r w:rsidRPr="00646227">
        <w:rPr>
          <w:rFonts w:ascii="Georgia" w:hAnsi="Georgia"/>
          <w:sz w:val="16"/>
        </w:rPr>
        <w:t xml:space="preserve">. And yet, despite never having conducted proper tests, we are told that the PLA has deployed the DF-21D, and many accept that at face value. The value of such deception is hard to overstate. The Chinese government may not have gone as far as to claim that it is producing DF-21Ds “like sausages,” as the former Soviet leader Nikita Khrushchev once famously said of his country’s nuclear missile production, but its decision not to correct misrepresentations in the media nevertheless encourage paranoia. This certainly reflects Sun Tzu’s saying that the acme of skill is one’s ability to subdue the enemy without fighting. This also has echoes of Myamoto Musashi, who famously said in The Book of Fire Rings that: “In battle, if you make your opponent flinch, you have already won.” What if our intelligence missed some crucial information, and China’s ASBM capabilities are far more advanced than we expected? Such questioning alone can be sufficient to deter intervention in second-tier (that is, of no existential value to the U.S.) conflicts where decision makers in Washington might not want to gamble an aircraft carrier over, say, Taiwan, or disputed islets in the South China Sea. Ironically, it also provides convenient ammunition to voices in the U.S. that have increasingly called on Washington to “abandon” Taiwan, which is far more important to China than it is to the U.S. One of China’s top mid-term objectives is to push U.S. naval forces out of what it regards as its backyard. It will use every means at its disposal — diplomacy, sweeteners, threats — to achieve this goal. </w:t>
      </w:r>
      <w:r w:rsidRPr="00646227">
        <w:rPr>
          <w:rStyle w:val="Emphasis"/>
          <w:rFonts w:ascii="Georgia" w:hAnsi="Georgia"/>
        </w:rPr>
        <w:t xml:space="preserve">It would be a terrible mistake to ignore deception as another tool in China’s box. </w:t>
      </w:r>
    </w:p>
    <w:p w14:paraId="74885477" w14:textId="77777777" w:rsidR="00CD2D0A" w:rsidRPr="00646227" w:rsidRDefault="00CD2D0A" w:rsidP="001D1961">
      <w:pPr>
        <w:rPr>
          <w:rFonts w:ascii="Georgia" w:hAnsi="Georgia"/>
        </w:rPr>
      </w:pPr>
    </w:p>
    <w:p w14:paraId="2D1D4401" w14:textId="77777777" w:rsidR="00CD2D0A" w:rsidRPr="00646227" w:rsidRDefault="00CD2D0A" w:rsidP="001D1961">
      <w:pPr>
        <w:pStyle w:val="Heading4"/>
        <w:spacing w:before="0"/>
        <w:rPr>
          <w:rFonts w:ascii="Georgia" w:hAnsi="Georgia"/>
        </w:rPr>
      </w:pPr>
      <w:r w:rsidRPr="00646227">
        <w:rPr>
          <w:rFonts w:ascii="Georgia" w:hAnsi="Georgia"/>
        </w:rPr>
        <w:t>The concerns are overexaggerated in the squo</w:t>
      </w:r>
    </w:p>
    <w:p w14:paraId="56C6AE0F" w14:textId="77777777" w:rsidR="00CD2D0A" w:rsidRPr="00646227" w:rsidRDefault="00CD2D0A" w:rsidP="001D1961">
      <w:pPr>
        <w:rPr>
          <w:rStyle w:val="Style13ptBold"/>
          <w:rFonts w:ascii="Georgia" w:hAnsi="Georgia"/>
          <w:b w:val="0"/>
          <w:sz w:val="22"/>
        </w:rPr>
      </w:pPr>
      <w:r w:rsidRPr="00646227">
        <w:rPr>
          <w:rStyle w:val="Style13ptBold"/>
          <w:rFonts w:ascii="Georgia" w:hAnsi="Georgia"/>
        </w:rPr>
        <w:t xml:space="preserve">Kreisher 13 </w:t>
      </w:r>
      <w:r w:rsidRPr="00646227">
        <w:rPr>
          <w:rStyle w:val="Style13ptBold"/>
          <w:rFonts w:ascii="Georgia" w:hAnsi="Georgia"/>
          <w:b w:val="0"/>
          <w:sz w:val="22"/>
        </w:rPr>
        <w:t>(Otto, former Marine as well as a retired Navy Reserve officer, December 2013, “China’s Carrier Killer: Threat and Theatrics,” http://www.airforcemag.com/MagazineArchive/Documents/2013/December%202013/1213china.pdf)</w:t>
      </w:r>
    </w:p>
    <w:p w14:paraId="1F104B2B" w14:textId="77777777" w:rsidR="00CD2D0A" w:rsidRPr="00646227" w:rsidRDefault="00CD2D0A" w:rsidP="001D1961">
      <w:pPr>
        <w:rPr>
          <w:rFonts w:ascii="Georgia" w:hAnsi="Georgia"/>
          <w:sz w:val="16"/>
        </w:rPr>
      </w:pPr>
      <w:r w:rsidRPr="00646227">
        <w:rPr>
          <w:rStyle w:val="StyleUnderline"/>
          <w:rFonts w:ascii="Georgia" w:hAnsi="Georgia"/>
        </w:rPr>
        <w:t>Is</w:t>
      </w:r>
      <w:r w:rsidRPr="00646227">
        <w:rPr>
          <w:rFonts w:ascii="Georgia" w:hAnsi="Georgia"/>
          <w:sz w:val="16"/>
        </w:rPr>
        <w:t xml:space="preserve"> the </w:t>
      </w:r>
      <w:r w:rsidRPr="00646227">
        <w:rPr>
          <w:rStyle w:val="StyleUnderline"/>
          <w:rFonts w:ascii="Georgia" w:hAnsi="Georgia"/>
        </w:rPr>
        <w:t>actual threat posed by the DF-21 as bad as all that</w:t>
      </w:r>
      <w:r w:rsidRPr="00646227">
        <w:rPr>
          <w:rFonts w:ascii="Georgia" w:hAnsi="Georgia"/>
          <w:sz w:val="16"/>
        </w:rPr>
        <w:t xml:space="preserve">? Top US commanders seem to believe the DF-21 is deployed. Chinese publications say deployment of the DF-21D began in 2010, and Adm. Robert F. Willard, then chief of US Pacifi c Command, told reporters that same year that the missile apparently had reached initial operational capability (IOC). Adm. Samuel J. Locklear III, current PACOM chief, referred in congressional testimony this spring to the “initial deployment of a new anti-ship missile that we believe is designed to target US aircraft carriers.” That was echoed in another hearing when Army Lt. Gen. Michael T. Flynn, Defense Intelligence Agency director, said in the unclassifi ed annual Chinese threat assessment that China’s array of 1,200 ballistic missiles includes “a limited but growing number of conventionally armed, medium-range ballistic missiles, including the DF-21D.” </w:t>
      </w:r>
      <w:r w:rsidRPr="00646227">
        <w:rPr>
          <w:rStyle w:val="StyleUnderline"/>
          <w:rFonts w:ascii="Georgia" w:hAnsi="Georgia"/>
        </w:rPr>
        <w:t xml:space="preserve">Several defense analysts point out, </w:t>
      </w:r>
      <w:r w:rsidRPr="00646227">
        <w:rPr>
          <w:rFonts w:ascii="Georgia" w:hAnsi="Georgia"/>
          <w:sz w:val="16"/>
        </w:rPr>
        <w:t>however</w:t>
      </w:r>
      <w:r w:rsidRPr="00646227">
        <w:rPr>
          <w:rStyle w:val="StyleUnderline"/>
          <w:rFonts w:ascii="Georgia" w:hAnsi="Georgia"/>
        </w:rPr>
        <w:t xml:space="preserve">, that </w:t>
      </w:r>
      <w:r w:rsidRPr="00646227">
        <w:rPr>
          <w:rStyle w:val="Emphasis"/>
          <w:rFonts w:ascii="Georgia" w:hAnsi="Georgia"/>
        </w:rPr>
        <w:t>deployment doesn’t necessarily equate to a combat-ready weapon</w:t>
      </w:r>
      <w:r w:rsidRPr="00646227">
        <w:rPr>
          <w:rFonts w:ascii="Georgia" w:hAnsi="Georgia"/>
          <w:sz w:val="16"/>
        </w:rPr>
        <w:t>. After that, the next question would involve actual</w:t>
      </w:r>
      <w:r w:rsidRPr="00646227">
        <w:rPr>
          <w:rStyle w:val="StyleUnderline"/>
          <w:rFonts w:ascii="Georgia" w:hAnsi="Georgia"/>
        </w:rPr>
        <w:t xml:space="preserve"> effectiveness. For a ballistic missile to hit a target at 1,000 miles or more</w:t>
      </w:r>
      <w:r w:rsidRPr="00646227">
        <w:rPr>
          <w:rFonts w:ascii="Georgia" w:hAnsi="Georgia"/>
          <w:sz w:val="16"/>
        </w:rPr>
        <w:t xml:space="preserve">, </w:t>
      </w:r>
      <w:r w:rsidRPr="00646227">
        <w:rPr>
          <w:rStyle w:val="StyleUnderline"/>
          <w:rFonts w:ascii="Georgia" w:hAnsi="Georgia"/>
        </w:rPr>
        <w:t>it has to know where that target is located, with a high degree of accuracy</w:t>
      </w:r>
      <w:r w:rsidRPr="00646227">
        <w:rPr>
          <w:rFonts w:ascii="Georgia" w:hAnsi="Georgia"/>
          <w:sz w:val="16"/>
        </w:rPr>
        <w:t xml:space="preserve">. </w:t>
      </w:r>
      <w:r w:rsidRPr="00646227">
        <w:rPr>
          <w:rStyle w:val="Emphasis"/>
          <w:rFonts w:ascii="Georgia" w:hAnsi="Georgia"/>
        </w:rPr>
        <w:t>That’s complicated when the target—such as a carrier strike group—is moving at up to 34 miles per hour</w:t>
      </w:r>
      <w:r w:rsidRPr="00646227">
        <w:rPr>
          <w:rFonts w:ascii="Georgia" w:hAnsi="Georgia"/>
          <w:sz w:val="16"/>
        </w:rPr>
        <w:t xml:space="preserve">. For the weapon to be effective, such a geographic fi x must be updated constantly. </w:t>
      </w:r>
      <w:r w:rsidRPr="00646227">
        <w:rPr>
          <w:rStyle w:val="StyleUnderline"/>
          <w:rFonts w:ascii="Georgia" w:hAnsi="Georgia"/>
        </w:rPr>
        <w:t>To locate a carrier initially, China could use its over-the-horizon radars</w:t>
      </w:r>
      <w:r w:rsidRPr="00646227">
        <w:rPr>
          <w:rFonts w:ascii="Georgia" w:hAnsi="Georgia"/>
          <w:sz w:val="16"/>
        </w:rPr>
        <w:t xml:space="preserve">, which can search out more than a thousand miles. </w:t>
      </w:r>
      <w:r w:rsidRPr="00646227">
        <w:rPr>
          <w:rStyle w:val="Emphasis"/>
          <w:rFonts w:ascii="Georgia" w:hAnsi="Georgia"/>
        </w:rPr>
        <w:t>But the geographic accuracy of OTH radars at long range can be off by scores of miles</w:t>
      </w:r>
      <w:r w:rsidRPr="00646227">
        <w:rPr>
          <w:rFonts w:ascii="Georgia" w:hAnsi="Georgia"/>
          <w:sz w:val="16"/>
        </w:rPr>
        <w:t xml:space="preserve">. China is known to have at least three reconnaissance satellites in orbit over the Pacifi c—with SAR or optical sensors—that could be used to more accurately fi x a carrier’s position. Long-range Chinese reconnaissance aircraft or attack submarines could also pinpoint a carrier, if they were operating in the right area. But in a time of confl ict, a patrol airplane or submarine attempting to get close to a carrier—shielded by its E-2C early warning airplanes, F/A-18 interceptors, and an anti-submarine screen of subs and destroyers—might not succeed. </w:t>
      </w:r>
      <w:r w:rsidRPr="00646227">
        <w:rPr>
          <w:rStyle w:val="StyleUnderline"/>
          <w:rFonts w:ascii="Georgia" w:hAnsi="Georgia"/>
        </w:rPr>
        <w:t xml:space="preserve">If the Chinese could get an accurate fi x on the carrier, the data would have to be processed, and the missile prepared, programmed, and launched—a complicated command and control procedure that has to be routinely tested and practiced to ensure it works. </w:t>
      </w:r>
      <w:r w:rsidRPr="00646227">
        <w:rPr>
          <w:rFonts w:ascii="Georgia" w:hAnsi="Georgia"/>
          <w:sz w:val="16"/>
        </w:rPr>
        <w:t xml:space="preserve">The missile, its homing sensors, and guidance system would also have to function properly to reach and hit the moving carrier. Those integrated steps—to fi nd, fi x, target, and hit—are crucial links in what the military calls the “kill chain” of a successful weapons system. The complexity of that kill chain led Jan van Tol, a retired Navy captain and senior fellow on strategic planning at the Center for Strategic and Budgetary Assessment, to wonder, “Has it really reached IOC as that term is normally understood?” Acknowledging that he can use only unclassifi ed information, van Tol said in an interview, </w:t>
      </w:r>
      <w:r w:rsidRPr="00646227">
        <w:rPr>
          <w:rStyle w:val="Emphasis"/>
          <w:rFonts w:ascii="Georgia" w:hAnsi="Georgia"/>
        </w:rPr>
        <w:t>“I have seen no stories of any kind that China has successfully tested the system</w:t>
      </w:r>
      <w:r w:rsidRPr="00646227">
        <w:rPr>
          <w:rFonts w:ascii="Georgia" w:hAnsi="Georgia"/>
          <w:sz w:val="16"/>
        </w:rPr>
        <w:t xml:space="preserve">, fi rst, against any mobile targets; … secondly, mobile targets at sea; and thirdly, mobile targets at sea amid clutter,” meaning the various support ships in a carrier battle group. Such a demonstration “is what’s really important to show that the weapon had actually reached operational capability,” and these are “very diffi cult things.” Van Tol was the principal author of a 2010 CSBA study on China’s A2/AD threats. The </w:t>
      </w:r>
      <w:r w:rsidRPr="00646227">
        <w:rPr>
          <w:rStyle w:val="Emphasis"/>
          <w:rFonts w:ascii="Georgia" w:hAnsi="Georgia"/>
        </w:rPr>
        <w:t>only indication that the DF-21D has been tested at all was a report in the Taiwan-based Want China Times.</w:t>
      </w:r>
      <w:r w:rsidRPr="00646227">
        <w:rPr>
          <w:rFonts w:ascii="Georgia" w:hAnsi="Georgia"/>
          <w:sz w:val="16"/>
        </w:rPr>
        <w:t xml:space="preserve"> That article said satellite photos showed a 650-foot-long white form painted in the Gobi Desert with two large craters, possibly created by unarmed warheads from the missile. </w:t>
      </w:r>
      <w:r w:rsidRPr="00646227">
        <w:rPr>
          <w:rStyle w:val="Emphasis"/>
          <w:rFonts w:ascii="Georgia" w:hAnsi="Georgia"/>
        </w:rPr>
        <w:t>Even if this did represent a DF-21 test, however, van Tol notes that this was not a mobile target.</w:t>
      </w:r>
      <w:r w:rsidRPr="00646227">
        <w:rPr>
          <w:rFonts w:ascii="Georgia" w:hAnsi="Georgia"/>
          <w:sz w:val="16"/>
        </w:rPr>
        <w:t xml:space="preserve"> DOD’s annual report on China states: “It is not clear whether China has the capability to collect accurate targeting information and pass it to launch platforms in time for successful strikes in sea areas beyond the fi rst island chain,” the imaginary line, prominent in Chinese defense literature, that runs from Japan to the Philippines. This conclusion was echoed by another CSBA analyst, Barry D. Watts, a former Air Force fi ghter pilot and planner, in a study released in August titled, “The Evolution of Precision Strike.” Discussing the DF-21D, Watts wrote, “</w:t>
      </w:r>
      <w:r w:rsidRPr="00646227">
        <w:rPr>
          <w:rStyle w:val="Emphasis"/>
          <w:rFonts w:ascii="Georgia" w:hAnsi="Georgia"/>
        </w:rPr>
        <w:t>Perhaps the most salient observation regarding this system is that the Chinese have yet to conduct an end-to-end test of it against a moving target at sea.”</w:t>
      </w:r>
      <w:r w:rsidRPr="00646227">
        <w:rPr>
          <w:rFonts w:ascii="Georgia" w:hAnsi="Georgia"/>
          <w:sz w:val="16"/>
        </w:rPr>
        <w:t xml:space="preserve"> He cited a July 2011 article from China’s Xinhua News Agency in which Gen. Chen Bingde of the People’s Liberation Army General Staff said the DF-21D was “still in the research stage” and had not yet achieved operational status.</w:t>
      </w:r>
    </w:p>
    <w:p w14:paraId="4F2082AB" w14:textId="77777777" w:rsidR="00CD2D0A" w:rsidRPr="00646227" w:rsidRDefault="00CD2D0A" w:rsidP="001D1961">
      <w:pPr>
        <w:rPr>
          <w:rFonts w:ascii="Georgia" w:hAnsi="Georgia"/>
        </w:rPr>
      </w:pPr>
    </w:p>
    <w:p w14:paraId="2D41AFFE" w14:textId="77777777" w:rsidR="00CD2D0A" w:rsidRPr="00646227" w:rsidRDefault="00CD2D0A" w:rsidP="001D1961">
      <w:pPr>
        <w:pStyle w:val="Heading3"/>
        <w:spacing w:before="0"/>
        <w:rPr>
          <w:rFonts w:ascii="Georgia" w:hAnsi="Georgia"/>
        </w:rPr>
      </w:pPr>
      <w:r w:rsidRPr="00646227">
        <w:rPr>
          <w:rFonts w:ascii="Georgia" w:hAnsi="Georgia"/>
        </w:rPr>
        <w:t>2NC – AT: NFU</w:t>
      </w:r>
    </w:p>
    <w:p w14:paraId="4C095CE5" w14:textId="77777777" w:rsidR="00CD2D0A" w:rsidRPr="00646227" w:rsidRDefault="00CD2D0A" w:rsidP="001D1961">
      <w:pPr>
        <w:rPr>
          <w:rFonts w:ascii="Georgia" w:hAnsi="Georgia"/>
        </w:rPr>
      </w:pPr>
    </w:p>
    <w:p w14:paraId="1E3D8AD2" w14:textId="77777777" w:rsidR="00CD2D0A" w:rsidRPr="00646227" w:rsidRDefault="00CD2D0A" w:rsidP="001D1961">
      <w:pPr>
        <w:pStyle w:val="Heading4"/>
        <w:spacing w:before="0"/>
        <w:rPr>
          <w:rFonts w:ascii="Georgia" w:hAnsi="Georgia"/>
        </w:rPr>
      </w:pPr>
      <w:r w:rsidRPr="00646227">
        <w:rPr>
          <w:rFonts w:ascii="Georgia" w:hAnsi="Georgia"/>
        </w:rPr>
        <w:t xml:space="preserve">China won’t pursue destabilizing nuclear postures </w:t>
      </w:r>
    </w:p>
    <w:p w14:paraId="3A0354A9" w14:textId="77777777" w:rsidR="00CD2D0A" w:rsidRPr="00646227" w:rsidRDefault="00CD2D0A" w:rsidP="001D1961">
      <w:pPr>
        <w:rPr>
          <w:rFonts w:ascii="Georgia" w:hAnsi="Georgia"/>
        </w:rPr>
      </w:pPr>
      <w:r w:rsidRPr="00646227">
        <w:rPr>
          <w:rStyle w:val="Style13ptBold"/>
          <w:rFonts w:ascii="Georgia" w:hAnsi="Georgia"/>
        </w:rPr>
        <w:t>Talmadge 15</w:t>
      </w:r>
      <w:r w:rsidRPr="00646227">
        <w:rPr>
          <w:rFonts w:ascii="Georgia" w:hAnsi="Georgia"/>
        </w:rPr>
        <w:t xml:space="preserve"> (Caitlin, CFR Stanton Nuclear Security Fellow, May20</w:t>
      </w:r>
      <w:r w:rsidRPr="00646227">
        <w:rPr>
          <w:rStyle w:val="Style13ptBold"/>
          <w:rFonts w:ascii="Georgia" w:hAnsi="Georgia"/>
          <w:b w:val="0"/>
          <w:sz w:val="22"/>
        </w:rPr>
        <w:t>15</w:t>
      </w:r>
      <w:r w:rsidRPr="00646227">
        <w:rPr>
          <w:rFonts w:ascii="Georgia" w:hAnsi="Georgia"/>
        </w:rPr>
        <w:t>, “Preventing Nuclear Escalation in Conventional Conflict: The Case of the United States and China”, https://nuclearconference2015.files.wordpress.com/2014/09/talmadge-nsri-draft.pdf)</w:t>
      </w:r>
    </w:p>
    <w:p w14:paraId="2CD39DFA" w14:textId="77777777" w:rsidR="00CD2D0A" w:rsidRPr="00646227" w:rsidRDefault="00CD2D0A" w:rsidP="001D1961">
      <w:pPr>
        <w:rPr>
          <w:rFonts w:ascii="Georgia" w:hAnsi="Georgia"/>
          <w:sz w:val="16"/>
        </w:rPr>
      </w:pPr>
      <w:r w:rsidRPr="00646227">
        <w:rPr>
          <w:rFonts w:ascii="Georgia" w:hAnsi="Georgia"/>
          <w:sz w:val="16"/>
        </w:rPr>
        <w:t xml:space="preserve">An </w:t>
      </w:r>
      <w:r w:rsidRPr="00646227">
        <w:rPr>
          <w:rStyle w:val="StyleUnderline"/>
          <w:rFonts w:ascii="Georgia" w:hAnsi="Georgia"/>
        </w:rPr>
        <w:t>initial caveat is in order</w:t>
      </w:r>
      <w:r w:rsidRPr="00646227">
        <w:rPr>
          <w:rFonts w:ascii="Georgia" w:hAnsi="Georgia"/>
          <w:sz w:val="16"/>
        </w:rPr>
        <w:t>, however. This focused analysis should not be taken to mean that the other pathways to nuclear escalation—preemptive, deliberate, unauthorized, mistaken, or advertent—could not be in play in a U.S.-¬</w:t>
      </w:r>
      <w:r w:rsidRPr="00646227">
        <w:rPr>
          <w:rFonts w:ascii="Palatino Linotype" w:hAnsi="Palatino Linotype" w:cs="Palatino Linotype"/>
          <w:sz w:val="16"/>
        </w:rPr>
        <w:t>‐</w:t>
      </w:r>
      <w:r w:rsidRPr="00646227">
        <w:rPr>
          <w:rFonts w:ascii="Georgia" w:hAnsi="Georgia"/>
          <w:sz w:val="16"/>
        </w:rPr>
        <w:t xml:space="preserve"> China conflict. They could, and I discuss several of these more in the conclusion, especially the prospect of “advertent” escalation, the notion that many of these risks are in fact hard-¬</w:t>
      </w:r>
      <w:r w:rsidRPr="00646227">
        <w:rPr>
          <w:rFonts w:ascii="Palatino Linotype" w:hAnsi="Palatino Linotype" w:cs="Palatino Linotype"/>
          <w:sz w:val="16"/>
        </w:rPr>
        <w:t>‐</w:t>
      </w:r>
      <w:r w:rsidRPr="00646227">
        <w:rPr>
          <w:rFonts w:ascii="Georgia" w:hAnsi="Georgia"/>
          <w:sz w:val="16"/>
        </w:rPr>
        <w:t xml:space="preserve">wired into U.S. military plans on purpose. But the first four of the other pathways do seem less likely. For example, it </w:t>
      </w:r>
      <w:r w:rsidRPr="00646227">
        <w:rPr>
          <w:rStyle w:val="StyleUnderline"/>
          <w:rFonts w:ascii="Georgia" w:hAnsi="Georgia"/>
        </w:rPr>
        <w:t>is hard to imagine a situation in which either country would launch a pre-¬</w:t>
      </w:r>
      <w:r w:rsidRPr="00646227">
        <w:rPr>
          <w:rStyle w:val="StyleUnderline"/>
          <w:rFonts w:ascii="Palatino Linotype" w:hAnsi="Palatino Linotype" w:cs="Palatino Linotype"/>
        </w:rPr>
        <w:t>‐</w:t>
      </w:r>
      <w:r w:rsidRPr="00646227">
        <w:rPr>
          <w:rStyle w:val="StyleUnderline"/>
          <w:rFonts w:ascii="Georgia" w:hAnsi="Georgia"/>
        </w:rPr>
        <w:t>emptive, bolt-¬</w:t>
      </w:r>
      <w:r w:rsidRPr="00646227">
        <w:rPr>
          <w:rStyle w:val="StyleUnderline"/>
          <w:rFonts w:ascii="Palatino Linotype" w:hAnsi="Palatino Linotype" w:cs="Palatino Linotype"/>
        </w:rPr>
        <w:t>‐</w:t>
      </w:r>
      <w:r w:rsidRPr="00646227">
        <w:rPr>
          <w:rStyle w:val="StyleUnderline"/>
          <w:rFonts w:ascii="Georgia" w:hAnsi="Georgia"/>
        </w:rPr>
        <w:t>from-¬</w:t>
      </w:r>
      <w:r w:rsidRPr="00646227">
        <w:rPr>
          <w:rStyle w:val="StyleUnderline"/>
          <w:rFonts w:ascii="Palatino Linotype" w:hAnsi="Palatino Linotype" w:cs="Palatino Linotype"/>
        </w:rPr>
        <w:t>‐</w:t>
      </w:r>
      <w:r w:rsidRPr="00646227">
        <w:rPr>
          <w:rStyle w:val="StyleUnderline"/>
          <w:rFonts w:ascii="Georgia" w:hAnsi="Georgia"/>
        </w:rPr>
        <w:t>the-¬</w:t>
      </w:r>
      <w:r w:rsidRPr="00646227">
        <w:rPr>
          <w:rStyle w:val="StyleUnderline"/>
          <w:rFonts w:ascii="Palatino Linotype" w:hAnsi="Palatino Linotype" w:cs="Palatino Linotype"/>
        </w:rPr>
        <w:t>‐</w:t>
      </w:r>
      <w:r w:rsidRPr="00646227">
        <w:rPr>
          <w:rStyle w:val="StyleUnderline"/>
          <w:rFonts w:ascii="Georgia" w:hAnsi="Georgia"/>
        </w:rPr>
        <w:t>blue massive first strike against the other.</w:t>
      </w:r>
      <w:r w:rsidRPr="00646227">
        <w:rPr>
          <w:rFonts w:ascii="Georgia" w:hAnsi="Georgia"/>
          <w:sz w:val="16"/>
        </w:rPr>
        <w:t xml:space="preserve"> Similarly, </w:t>
      </w:r>
      <w:r w:rsidRPr="00646227">
        <w:rPr>
          <w:rStyle w:val="Emphasis"/>
          <w:rFonts w:ascii="Georgia" w:hAnsi="Georgia"/>
        </w:rPr>
        <w:t>China’s no first use (NFU) pledge and broader strategic culture make it unlikely that China would gravitate toward an explicit posture of deliberate use of nuclear weapons to stalemate a conventional war</w:t>
      </w:r>
      <w:r w:rsidRPr="00646227">
        <w:rPr>
          <w:rFonts w:ascii="Georgia" w:hAnsi="Georgia"/>
          <w:sz w:val="16"/>
        </w:rPr>
        <w:t xml:space="preserve">. </w:t>
      </w:r>
      <w:r w:rsidRPr="00646227">
        <w:rPr>
          <w:rStyle w:val="StyleUnderline"/>
          <w:rFonts w:ascii="Georgia" w:hAnsi="Georgia"/>
        </w:rPr>
        <w:t>China has repeatedly emphasized from the time of nuclear acquisition that it will not be the first to use nuclear weapons. This is consistent with long-¬</w:t>
      </w:r>
      <w:r w:rsidRPr="00646227">
        <w:rPr>
          <w:rStyle w:val="StyleUnderline"/>
          <w:rFonts w:ascii="Palatino Linotype" w:hAnsi="Palatino Linotype" w:cs="Palatino Linotype"/>
        </w:rPr>
        <w:t>‐</w:t>
      </w:r>
      <w:r w:rsidRPr="00646227">
        <w:rPr>
          <w:rStyle w:val="StyleUnderline"/>
          <w:rFonts w:ascii="Georgia" w:hAnsi="Georgia"/>
        </w:rPr>
        <w:t>standing Chinese characterization of nuclear weapons as useful for retaliation in the event that it is attacked. The current size and composition of China’s arsenal are consistent with this approach</w:t>
      </w:r>
      <w:r w:rsidRPr="00646227">
        <w:rPr>
          <w:rFonts w:ascii="Georgia" w:hAnsi="Georgia"/>
          <w:sz w:val="16"/>
        </w:rPr>
        <w:t xml:space="preserve">, suggesting that the NFU pledge is not mere cheap talk.55 Of course, pledges can be unpledged, and there already is some slippage regarding what China considers “first” and “use.”56 Currently, however, </w:t>
      </w:r>
      <w:r w:rsidRPr="00646227">
        <w:rPr>
          <w:rStyle w:val="Emphasis"/>
          <w:rFonts w:ascii="Georgia" w:hAnsi="Georgia"/>
        </w:rPr>
        <w:t>it is difficult to envision China adopting a nuclear posture akin to that of North Korea or Pakistan or NATO in the Cold War.</w:t>
      </w:r>
      <w:r w:rsidRPr="00646227">
        <w:rPr>
          <w:rFonts w:ascii="Georgia" w:hAnsi="Georgia"/>
          <w:sz w:val="16"/>
        </w:rPr>
        <w:t xml:space="preserve"> Notably, all of those actors face or faced a serious risk of being overrun in a rapid land war, a danger from which China is largely insulated. China also seems highly unlikely to engage in the sort of pre-¬</w:t>
      </w:r>
      <w:r w:rsidRPr="00646227">
        <w:rPr>
          <w:rFonts w:ascii="Palatino Linotype" w:hAnsi="Palatino Linotype" w:cs="Palatino Linotype"/>
          <w:sz w:val="16"/>
        </w:rPr>
        <w:t>‐</w:t>
      </w:r>
      <w:r w:rsidRPr="00646227">
        <w:rPr>
          <w:rFonts w:ascii="Georgia" w:hAnsi="Georgia"/>
          <w:sz w:val="16"/>
        </w:rPr>
        <w:t>delegation of launch authority that could lead to unauthorized escalation. Politically, the Chinese leadership seems to prize high-¬</w:t>
      </w:r>
      <w:r w:rsidRPr="00646227">
        <w:rPr>
          <w:rFonts w:ascii="Palatino Linotype" w:hAnsi="Palatino Linotype" w:cs="Palatino Linotype"/>
          <w:sz w:val="16"/>
        </w:rPr>
        <w:t>‐</w:t>
      </w:r>
      <w:r w:rsidRPr="00646227">
        <w:rPr>
          <w:rFonts w:ascii="Georgia" w:hAnsi="Georgia"/>
          <w:sz w:val="16"/>
        </w:rPr>
        <w:t>level, centralized control of nuclear weapons.57 Operationally, for all the reasons just mentioned, China is likely to have little practical need to take the risks involved in pre-¬</w:t>
      </w:r>
      <w:r w:rsidRPr="00646227">
        <w:rPr>
          <w:rFonts w:ascii="Palatino Linotype" w:hAnsi="Palatino Linotype" w:cs="Palatino Linotype"/>
          <w:sz w:val="16"/>
        </w:rPr>
        <w:t>‐</w:t>
      </w:r>
      <w:r w:rsidRPr="00646227">
        <w:rPr>
          <w:rFonts w:ascii="Georgia" w:hAnsi="Georgia"/>
          <w:sz w:val="16"/>
        </w:rPr>
        <w:t xml:space="preserve">delegation. As a result, the </w:t>
      </w:r>
      <w:r w:rsidRPr="00646227">
        <w:rPr>
          <w:rStyle w:val="StyleUnderline"/>
          <w:rFonts w:ascii="Georgia" w:hAnsi="Georgia"/>
        </w:rPr>
        <w:t>likelihood of unauthorized Chinese nuclear use seems small relative to other risk</w:t>
      </w:r>
      <w:r w:rsidRPr="00646227">
        <w:rPr>
          <w:rFonts w:ascii="Georgia" w:hAnsi="Georgia"/>
          <w:sz w:val="16"/>
        </w:rPr>
        <w:t xml:space="preserve">s. Lastly, </w:t>
      </w:r>
      <w:r w:rsidRPr="00646227">
        <w:rPr>
          <w:rStyle w:val="StyleUnderline"/>
          <w:rFonts w:ascii="Georgia" w:hAnsi="Georgia"/>
        </w:rPr>
        <w:t>mistaken Chinese nuclear use based on launch on warning also seems unlikely.</w:t>
      </w:r>
      <w:r w:rsidRPr="00646227">
        <w:rPr>
          <w:rFonts w:ascii="Georgia" w:hAnsi="Georgia"/>
          <w:sz w:val="16"/>
        </w:rPr>
        <w:t xml:space="preserve"> </w:t>
      </w:r>
      <w:r w:rsidRPr="00646227">
        <w:rPr>
          <w:rStyle w:val="StyleUnderline"/>
          <w:rFonts w:ascii="Georgia" w:hAnsi="Georgia"/>
        </w:rPr>
        <w:t>China lacks significant early warning capabilities, and its nuclear posture does not seem geared toward the ability to launch rapidly in a crisis.</w:t>
      </w:r>
      <w:r w:rsidRPr="00646227">
        <w:rPr>
          <w:rFonts w:ascii="Georgia" w:hAnsi="Georgia"/>
          <w:sz w:val="16"/>
        </w:rPr>
        <w:t>58 In fact, this stance is part of what makes it more susceptible to inadvertent escalation pressures: its arsenal is small and vulnerable.59 For all of these reasons, I focus here on the conditions that might lead to this latter sort of escalation, drawing on the theory developed above.</w:t>
      </w:r>
    </w:p>
    <w:p w14:paraId="4D605DB4" w14:textId="77777777" w:rsidR="00CD2D0A" w:rsidRPr="00646227" w:rsidRDefault="00CD2D0A" w:rsidP="001D1961">
      <w:pPr>
        <w:rPr>
          <w:rFonts w:ascii="Georgia" w:hAnsi="Georgia"/>
        </w:rPr>
      </w:pPr>
    </w:p>
    <w:p w14:paraId="6EF94820" w14:textId="77777777" w:rsidR="00C5453C" w:rsidRPr="00646227" w:rsidRDefault="00C5453C" w:rsidP="001D1961">
      <w:pPr>
        <w:pStyle w:val="Heading4"/>
        <w:spacing w:before="0"/>
        <w:rPr>
          <w:rFonts w:ascii="Georgia" w:hAnsi="Georgia"/>
        </w:rPr>
      </w:pPr>
      <w:r w:rsidRPr="00646227">
        <w:rPr>
          <w:rFonts w:ascii="Georgia" w:hAnsi="Georgia"/>
        </w:rPr>
        <w:t xml:space="preserve">China won’t first use – small size of their nuclear arsenals and political posturing confirm – </w:t>
      </w:r>
    </w:p>
    <w:p w14:paraId="6C50F2B3" w14:textId="77777777" w:rsidR="00C5453C" w:rsidRPr="00646227" w:rsidRDefault="00C5453C" w:rsidP="001D1961">
      <w:pPr>
        <w:rPr>
          <w:rFonts w:ascii="Georgia" w:hAnsi="Georgia"/>
        </w:rPr>
      </w:pPr>
      <w:r w:rsidRPr="00646227">
        <w:rPr>
          <w:rFonts w:ascii="Georgia" w:hAnsi="Georgia"/>
        </w:rPr>
        <w:t xml:space="preserve">Hui </w:t>
      </w:r>
      <w:r w:rsidRPr="00646227">
        <w:rPr>
          <w:rStyle w:val="Style13ptBold"/>
          <w:rFonts w:ascii="Georgia" w:hAnsi="Georgia"/>
        </w:rPr>
        <w:t>Zhang</w:t>
      </w:r>
      <w:r w:rsidRPr="00646227">
        <w:rPr>
          <w:rFonts w:ascii="Georgia" w:hAnsi="Georgia"/>
        </w:rPr>
        <w:t xml:space="preserve">, Senior Research Associate, Project on Managing the Atom, July 15, </w:t>
      </w:r>
      <w:r w:rsidRPr="00646227">
        <w:rPr>
          <w:rStyle w:val="Style13ptBold"/>
          <w:rFonts w:ascii="Georgia" w:hAnsi="Georgia"/>
        </w:rPr>
        <w:t>2012</w:t>
      </w:r>
      <w:r w:rsidRPr="00646227">
        <w:rPr>
          <w:rFonts w:ascii="Georgia" w:hAnsi="Georgia"/>
        </w:rPr>
        <w:t>, “China’s Nuclear Weapons Modernization: Intentions, Drivers, and Trends”, Belfer Center for Science and International Affairs, http://belfercenter.ksg.harvard.edu/files/ChinaNuclearModernization-hzhang.pdf</w:t>
      </w:r>
    </w:p>
    <w:p w14:paraId="787BBFA0" w14:textId="77777777" w:rsidR="00C5453C" w:rsidRPr="00646227" w:rsidRDefault="00C5453C" w:rsidP="001D1961">
      <w:pPr>
        <w:rPr>
          <w:rStyle w:val="StyleUnderline"/>
          <w:rFonts w:ascii="Georgia" w:hAnsi="Georgia"/>
        </w:rPr>
      </w:pPr>
      <w:r w:rsidRPr="00646227">
        <w:rPr>
          <w:rStyle w:val="StyleUnderline"/>
          <w:rFonts w:ascii="Georgia" w:hAnsi="Georgia"/>
        </w:rPr>
        <w:t xml:space="preserve">Many experts and scholars suspect China‘s no-first-use pledge is insincere or claim that it is just a declaratory policy. However, it should be noted that, if a country really pledges a meaningful no-first-use policy, in practice, its force posture, including size, configuration, and readiness, would be significantly different from that with a first-use option. </w:t>
      </w:r>
      <w:r w:rsidRPr="00646227">
        <w:rPr>
          <w:rFonts w:ascii="Georgia" w:hAnsi="Georgia"/>
          <w:sz w:val="16"/>
        </w:rPr>
        <w:t xml:space="preserve">For instance, a force posture dominated by a meaningful no-first-use doctrine should have a much smaller and simpler arsenal with a much lower alert status. </w:t>
      </w:r>
      <w:r w:rsidRPr="00646227">
        <w:rPr>
          <w:rStyle w:val="StyleUnderline"/>
          <w:rFonts w:ascii="Georgia" w:hAnsi="Georgia"/>
        </w:rPr>
        <w:t xml:space="preserve">China has maintained a much smaller and simpler nuclear arsenal than the other nuclear weapon states and has de-mated its warheads from its missiles. The Second Artillery conducts war planning and training under the assumption that China will absorb a first nuclear blow and use its nuclear forces only to retaliate. </w:t>
      </w:r>
      <w:r w:rsidRPr="00646227">
        <w:rPr>
          <w:rStyle w:val="Emphasis"/>
          <w:rFonts w:ascii="Georgia" w:hAnsi="Georgia"/>
        </w:rPr>
        <w:t xml:space="preserve">All these facts indicate that China‘s no-first-use pledge is true.5 </w:t>
      </w:r>
      <w:r w:rsidRPr="00646227">
        <w:rPr>
          <w:rStyle w:val="StyleUnderline"/>
          <w:rFonts w:ascii="Georgia" w:hAnsi="Georgia"/>
        </w:rPr>
        <w:t>The increased stockpiling of China‘s conventional missiles by the Second Artillery could further enhance the credibility of its no-first-use pledge</w:t>
      </w:r>
      <w:r w:rsidRPr="00646227">
        <w:rPr>
          <w:rFonts w:ascii="Georgia" w:hAnsi="Georgia"/>
          <w:sz w:val="16"/>
        </w:rPr>
        <w:t xml:space="preserve">. </w:t>
      </w:r>
      <w:r w:rsidRPr="00646227">
        <w:rPr>
          <w:rStyle w:val="StyleUnderline"/>
          <w:rFonts w:ascii="Georgia" w:hAnsi="Georgia"/>
        </w:rPr>
        <w:t>This policy has been consistently embraced by top Chinese leaders, from Mao Zedong to the current paramount leader, Hu Jintao</w:t>
      </w:r>
      <w:r w:rsidRPr="00646227">
        <w:rPr>
          <w:rFonts w:ascii="Georgia" w:hAnsi="Georgia"/>
          <w:sz w:val="16"/>
        </w:rPr>
        <w:t xml:space="preserve">, who believes a small arsenal capable of counterattack should be enough to deter a nuclear strike. As Mao stated a few months after China‘s first nuclear test, </w:t>
      </w:r>
      <w:r w:rsidRPr="00646227">
        <w:rPr>
          <w:rFonts w:ascii="Times New Roman" w:hAnsi="Times New Roman" w:cs="Times New Roman"/>
          <w:sz w:val="16"/>
        </w:rPr>
        <w:t>―</w:t>
      </w:r>
      <w:r w:rsidRPr="00646227">
        <w:rPr>
          <w:rFonts w:ascii="Georgia" w:hAnsi="Georgia"/>
          <w:sz w:val="16"/>
        </w:rPr>
        <w:t>We don‘t wish to have too many atomic bombs ourselves. What would we do with so many? To have a few is just fine.</w:t>
      </w:r>
      <w:r w:rsidRPr="00646227">
        <w:rPr>
          <w:rFonts w:ascii="Times New Roman" w:hAnsi="Times New Roman" w:cs="Times New Roman"/>
          <w:sz w:val="16"/>
        </w:rPr>
        <w:t>‖</w:t>
      </w:r>
      <w:r w:rsidRPr="00646227">
        <w:rPr>
          <w:rFonts w:ascii="Georgia" w:hAnsi="Georgia"/>
          <w:sz w:val="16"/>
        </w:rPr>
        <w:t xml:space="preserve">6 </w:t>
      </w:r>
      <w:r w:rsidRPr="00646227">
        <w:rPr>
          <w:rStyle w:val="StyleUnderline"/>
          <w:rFonts w:ascii="Georgia" w:hAnsi="Georgia"/>
        </w:rPr>
        <w:t xml:space="preserve">Similarly, Deng Xiaoping once emphasized that China‘s small number of nuclear weapons </w:t>
      </w:r>
      <w:r w:rsidRPr="00646227">
        <w:rPr>
          <w:rStyle w:val="StyleUnderline"/>
          <w:rFonts w:ascii="Times New Roman" w:hAnsi="Times New Roman" w:cs="Times New Roman"/>
        </w:rPr>
        <w:t>―</w:t>
      </w:r>
      <w:r w:rsidRPr="00646227">
        <w:rPr>
          <w:rStyle w:val="StyleUnderline"/>
          <w:rFonts w:ascii="Georgia" w:hAnsi="Georgia"/>
        </w:rPr>
        <w:t>is only to show that we also have what you have. If you want to destroy us, you yourself have to suffer some retaliation as well.</w:t>
      </w:r>
      <w:r w:rsidRPr="00646227">
        <w:rPr>
          <w:rStyle w:val="StyleUnderline"/>
          <w:rFonts w:ascii="Times New Roman" w:hAnsi="Times New Roman" w:cs="Times New Roman"/>
        </w:rPr>
        <w:t>‖</w:t>
      </w:r>
      <w:r w:rsidRPr="00646227">
        <w:rPr>
          <w:rStyle w:val="StyleUnderline"/>
          <w:rFonts w:ascii="Georgia" w:hAnsi="Georgia"/>
        </w:rPr>
        <w:t>7</w:t>
      </w:r>
    </w:p>
    <w:p w14:paraId="66031070" w14:textId="77777777" w:rsidR="00652955" w:rsidRPr="00646227" w:rsidRDefault="00652955" w:rsidP="001D1961">
      <w:pPr>
        <w:rPr>
          <w:rStyle w:val="StyleUnderline"/>
          <w:rFonts w:ascii="Georgia" w:hAnsi="Georgia"/>
          <w:u w:val="none"/>
        </w:rPr>
      </w:pPr>
    </w:p>
    <w:p w14:paraId="30928AAA" w14:textId="77777777" w:rsidR="00CA22F8" w:rsidRPr="00646227" w:rsidRDefault="00CA22F8" w:rsidP="001D1961">
      <w:pPr>
        <w:pStyle w:val="Heading3"/>
        <w:spacing w:before="0"/>
        <w:rPr>
          <w:rFonts w:ascii="Georgia" w:hAnsi="Georgia"/>
        </w:rPr>
      </w:pPr>
      <w:r w:rsidRPr="00646227">
        <w:rPr>
          <w:rFonts w:ascii="Georgia" w:hAnsi="Georgia"/>
        </w:rPr>
        <w:t>2NC – AT: Nuke Bombz</w:t>
      </w:r>
    </w:p>
    <w:p w14:paraId="15DBE951" w14:textId="77777777" w:rsidR="00CA22F8" w:rsidRPr="00646227" w:rsidRDefault="00CA22F8" w:rsidP="001D1961">
      <w:pPr>
        <w:rPr>
          <w:rStyle w:val="StyleUnderline"/>
          <w:rFonts w:ascii="Georgia" w:hAnsi="Georgia"/>
          <w:u w:val="none"/>
        </w:rPr>
      </w:pPr>
    </w:p>
    <w:p w14:paraId="0DD2634A" w14:textId="77777777" w:rsidR="00CA22F8" w:rsidRPr="00646227" w:rsidRDefault="00CA22F8" w:rsidP="001D1961">
      <w:pPr>
        <w:pStyle w:val="Heading4"/>
        <w:spacing w:before="0"/>
        <w:rPr>
          <w:rFonts w:ascii="Georgia" w:hAnsi="Georgia"/>
        </w:rPr>
      </w:pPr>
      <w:r w:rsidRPr="00646227">
        <w:rPr>
          <w:rFonts w:ascii="Georgia" w:hAnsi="Georgia"/>
        </w:rPr>
        <w:t>China’s nuke bombs are not a threat</w:t>
      </w:r>
    </w:p>
    <w:p w14:paraId="5B37B751" w14:textId="2235E73A" w:rsidR="00CA22F8" w:rsidRPr="00646227" w:rsidRDefault="00CA22F8" w:rsidP="001D1961">
      <w:pPr>
        <w:rPr>
          <w:rStyle w:val="Style13ptBold"/>
          <w:rFonts w:ascii="Georgia" w:hAnsi="Georgia"/>
          <w:b w:val="0"/>
          <w:sz w:val="22"/>
        </w:rPr>
      </w:pPr>
      <w:r w:rsidRPr="00646227">
        <w:rPr>
          <w:rStyle w:val="Style13ptBold"/>
          <w:rFonts w:ascii="Georgia" w:hAnsi="Georgia"/>
        </w:rPr>
        <w:t xml:space="preserve">Majumda 15 </w:t>
      </w:r>
      <w:r w:rsidRPr="00646227">
        <w:rPr>
          <w:rStyle w:val="Style13ptBold"/>
          <w:rFonts w:ascii="Georgia" w:hAnsi="Georgia"/>
          <w:b w:val="0"/>
          <w:sz w:val="22"/>
        </w:rPr>
        <w:t xml:space="preserve">(Dave, Defense Editor of The National Interest citing Jerry Hendrix, director of the Defense Strategies and Assessments Program at the Center for a New American Security and Bryan McGrath, the deputy director of the Hudson Institute’s Center for American Seapower, 10/7/15, “Why China's Nuclear Subs Are Subpar,” The National Interest, </w:t>
      </w:r>
      <w:hyperlink r:id="rId25" w:history="1">
        <w:r w:rsidRPr="00646227">
          <w:rPr>
            <w:rStyle w:val="Hyperlink"/>
            <w:rFonts w:ascii="Georgia" w:hAnsi="Georgia"/>
          </w:rPr>
          <w:t>http://nationalinterest.org/blog/the-buzz/why-chinas-nuclear-subs-are-subpar-14023</w:t>
        </w:r>
      </w:hyperlink>
      <w:r w:rsidRPr="00646227">
        <w:rPr>
          <w:rStyle w:val="Style13ptBold"/>
          <w:rFonts w:ascii="Georgia" w:hAnsi="Georgia"/>
          <w:b w:val="0"/>
          <w:sz w:val="22"/>
        </w:rPr>
        <w:t>)</w:t>
      </w:r>
    </w:p>
    <w:p w14:paraId="0380896D" w14:textId="77777777" w:rsidR="00CA22F8" w:rsidRDefault="00CA22F8" w:rsidP="001D1961">
      <w:pPr>
        <w:rPr>
          <w:rStyle w:val="StyleUnderline"/>
          <w:rFonts w:ascii="Georgia" w:hAnsi="Georgia"/>
        </w:rPr>
      </w:pPr>
      <w:r w:rsidRPr="00646227">
        <w:rPr>
          <w:rFonts w:ascii="Georgia" w:hAnsi="Georgia"/>
          <w:sz w:val="16"/>
        </w:rPr>
        <w:t xml:space="preserve">Over the past two decades, the </w:t>
      </w:r>
      <w:r w:rsidRPr="00646227">
        <w:rPr>
          <w:rStyle w:val="StyleUnderline"/>
          <w:rFonts w:ascii="Georgia" w:hAnsi="Georgia"/>
        </w:rPr>
        <w:t>People’s Republic of China</w:t>
      </w:r>
      <w:r w:rsidRPr="00646227">
        <w:rPr>
          <w:rFonts w:ascii="Georgia" w:hAnsi="Georgia"/>
          <w:sz w:val="16"/>
        </w:rPr>
        <w:t xml:space="preserve"> has made great advances in its military capabilities. However, it still </w:t>
      </w:r>
      <w:r w:rsidRPr="00646227">
        <w:rPr>
          <w:rStyle w:val="StyleUnderline"/>
          <w:rFonts w:ascii="Georgia" w:hAnsi="Georgia"/>
        </w:rPr>
        <w:t>lags</w:t>
      </w:r>
      <w:r w:rsidRPr="00646227">
        <w:rPr>
          <w:rFonts w:ascii="Georgia" w:hAnsi="Georgia"/>
          <w:sz w:val="16"/>
        </w:rPr>
        <w:t xml:space="preserve"> woefully </w:t>
      </w:r>
      <w:r w:rsidRPr="00646227">
        <w:rPr>
          <w:rStyle w:val="StyleUnderline"/>
          <w:rFonts w:ascii="Georgia" w:hAnsi="Georgia"/>
        </w:rPr>
        <w:t>behind in developing nuclear-powered submarines</w:t>
      </w:r>
      <w:r w:rsidRPr="00646227">
        <w:rPr>
          <w:rFonts w:ascii="Georgia" w:hAnsi="Georgia"/>
          <w:sz w:val="16"/>
        </w:rPr>
        <w:t xml:space="preserve">. The </w:t>
      </w:r>
      <w:r w:rsidRPr="00646227">
        <w:rPr>
          <w:rStyle w:val="StyleUnderline"/>
          <w:rFonts w:ascii="Georgia" w:hAnsi="Georgia"/>
        </w:rPr>
        <w:t>problem for</w:t>
      </w:r>
      <w:r w:rsidRPr="00646227">
        <w:rPr>
          <w:rFonts w:ascii="Georgia" w:hAnsi="Georgia"/>
          <w:sz w:val="16"/>
        </w:rPr>
        <w:t xml:space="preserve"> the </w:t>
      </w:r>
      <w:r w:rsidRPr="00646227">
        <w:rPr>
          <w:rStyle w:val="StyleUnderline"/>
          <w:rFonts w:ascii="Georgia" w:hAnsi="Georgia"/>
        </w:rPr>
        <w:t>Chinese is</w:t>
      </w:r>
      <w:r w:rsidRPr="00646227">
        <w:rPr>
          <w:rFonts w:ascii="Georgia" w:hAnsi="Georgia"/>
          <w:sz w:val="16"/>
        </w:rPr>
        <w:t xml:space="preserve"> that </w:t>
      </w:r>
      <w:r w:rsidRPr="00646227">
        <w:rPr>
          <w:rStyle w:val="StyleUnderline"/>
          <w:rFonts w:ascii="Georgia" w:hAnsi="Georgia"/>
        </w:rPr>
        <w:t>they lack</w:t>
      </w:r>
      <w:r w:rsidRPr="00646227">
        <w:rPr>
          <w:rFonts w:ascii="Georgia" w:hAnsi="Georgia"/>
          <w:sz w:val="16"/>
        </w:rPr>
        <w:t xml:space="preserve"> the </w:t>
      </w:r>
      <w:r w:rsidRPr="00646227">
        <w:rPr>
          <w:rStyle w:val="StyleUnderline"/>
          <w:rFonts w:ascii="Georgia" w:hAnsi="Georgia"/>
        </w:rPr>
        <w:t>necessary quieting and propulsion technologies to build anything remotely comparable to an American</w:t>
      </w:r>
      <w:r w:rsidRPr="00646227">
        <w:rPr>
          <w:rFonts w:ascii="Georgia" w:hAnsi="Georgia"/>
          <w:sz w:val="16"/>
        </w:rPr>
        <w:t xml:space="preserve"> or Russian nuclear </w:t>
      </w:r>
      <w:r w:rsidRPr="00646227">
        <w:rPr>
          <w:rStyle w:val="StyleUnderline"/>
          <w:rFonts w:ascii="Georgia" w:hAnsi="Georgia"/>
        </w:rPr>
        <w:t>submarine. Even</w:t>
      </w:r>
      <w:r w:rsidRPr="00646227">
        <w:rPr>
          <w:rFonts w:ascii="Georgia" w:hAnsi="Georgia"/>
          <w:sz w:val="16"/>
        </w:rPr>
        <w:t xml:space="preserve"> the </w:t>
      </w:r>
      <w:r w:rsidRPr="00646227">
        <w:rPr>
          <w:rStyle w:val="StyleUnderline"/>
          <w:rFonts w:ascii="Georgia" w:hAnsi="Georgia"/>
        </w:rPr>
        <w:t>newest Chinese</w:t>
      </w:r>
      <w:r w:rsidRPr="00646227">
        <w:rPr>
          <w:rFonts w:ascii="Georgia" w:hAnsi="Georgia"/>
          <w:sz w:val="16"/>
        </w:rPr>
        <w:t xml:space="preserve"> Jin-class </w:t>
      </w:r>
      <w:r w:rsidRPr="00646227">
        <w:rPr>
          <w:rStyle w:val="StyleUnderline"/>
          <w:rFonts w:ascii="Georgia" w:hAnsi="Georgia"/>
        </w:rPr>
        <w:t>ballistic nuclear missile submarines and improved Shang-class</w:t>
      </w:r>
      <w:r w:rsidRPr="00646227">
        <w:rPr>
          <w:rFonts w:ascii="Georgia" w:hAnsi="Georgia"/>
          <w:sz w:val="16"/>
        </w:rPr>
        <w:t xml:space="preserve"> nuclear attack </w:t>
      </w:r>
      <w:r w:rsidRPr="00646227">
        <w:rPr>
          <w:rStyle w:val="StyleUnderline"/>
          <w:rFonts w:ascii="Georgia" w:hAnsi="Georgia"/>
        </w:rPr>
        <w:t>submarines are louder than</w:t>
      </w:r>
      <w:r w:rsidRPr="00646227">
        <w:rPr>
          <w:rFonts w:ascii="Georgia" w:hAnsi="Georgia"/>
          <w:sz w:val="16"/>
        </w:rPr>
        <w:t xml:space="preserve"> 19</w:t>
      </w:r>
      <w:r w:rsidRPr="00646227">
        <w:rPr>
          <w:rStyle w:val="StyleUnderline"/>
          <w:rFonts w:ascii="Georgia" w:hAnsi="Georgia"/>
        </w:rPr>
        <w:t>70s</w:t>
      </w:r>
      <w:r w:rsidRPr="00646227">
        <w:rPr>
          <w:rFonts w:ascii="Georgia" w:hAnsi="Georgia"/>
          <w:sz w:val="16"/>
        </w:rPr>
        <w:t>-</w:t>
      </w:r>
      <w:r w:rsidRPr="00646227">
        <w:rPr>
          <w:rStyle w:val="StyleUnderline"/>
          <w:rFonts w:ascii="Georgia" w:hAnsi="Georgia"/>
        </w:rPr>
        <w:t>era Soviet-built</w:t>
      </w:r>
      <w:r w:rsidRPr="00646227">
        <w:rPr>
          <w:rFonts w:ascii="Georgia" w:hAnsi="Georgia"/>
          <w:sz w:val="16"/>
        </w:rPr>
        <w:t xml:space="preserve"> Victor III-class attack </w:t>
      </w:r>
      <w:r w:rsidRPr="00646227">
        <w:rPr>
          <w:rStyle w:val="StyleUnderline"/>
          <w:rFonts w:ascii="Georgia" w:hAnsi="Georgia"/>
        </w:rPr>
        <w:t>submarine</w:t>
      </w:r>
      <w:r w:rsidRPr="00646227">
        <w:rPr>
          <w:rFonts w:ascii="Georgia" w:hAnsi="Georgia"/>
          <w:sz w:val="16"/>
        </w:rPr>
        <w:t xml:space="preserve"> or the Delta III-class boomer, according to the U.S. Navy’s Office of Naval Intelligence. In fact, even China’s forthcoming Type 95 will be louder than the Soviet Union’s Project 971 Shchuka-B-class submarines—better know by its NATO reporting name Akula I. Nor is it likely that the Type 96 nuclear-power ballistic missile submarine will be any better. Chinese diesel submarines are, of course, another matter entirely. But why are the Chinese lagging behind in nuclear submarines when they seem to be advancing in leaps and bounds in almost every other field? I asked several of the best U.S. naval experts why that’s the case. Jerry Hendrix, a former Navy captain, director of the Defense Strategies and Assessments Program at the Center for a New American Security had this to say: It’s a two-part answer. One, </w:t>
      </w:r>
      <w:r w:rsidRPr="00646227">
        <w:rPr>
          <w:rStyle w:val="StyleUnderline"/>
          <w:rFonts w:ascii="Georgia" w:hAnsi="Georgia"/>
        </w:rPr>
        <w:t>noise-quieting technologies is one area where we have been particularly careful not to let out.</w:t>
      </w:r>
      <w:r w:rsidRPr="00646227">
        <w:rPr>
          <w:rFonts w:ascii="Georgia" w:hAnsi="Georgia"/>
          <w:sz w:val="16"/>
        </w:rPr>
        <w:t xml:space="preserve"> Still, the Russians have not made any prohibitions against sharing some particular technologies and their export Kilos are pretty quiet so that leads you to the second answer: The </w:t>
      </w:r>
      <w:r w:rsidRPr="00646227">
        <w:rPr>
          <w:rStyle w:val="StyleUnderline"/>
          <w:rFonts w:ascii="Georgia" w:hAnsi="Georgia"/>
        </w:rPr>
        <w:t>Chinese maritime manufacturing techniques are not yet adapted to submarines.</w:t>
      </w:r>
      <w:r w:rsidRPr="00646227">
        <w:rPr>
          <w:rFonts w:ascii="Georgia" w:hAnsi="Georgia"/>
          <w:sz w:val="16"/>
        </w:rPr>
        <w:t xml:space="preserve"> Their stuff is still pretty noisy. That’s all I can really go into. Bryan McGrath is the deputy director of the Hudson Institute’s Center for American Seapower and the managing director of the The FerryBridge Group naval consultancy. He’s also a retired Navy commander. He had this to say: China's nuclear submarine program lags other areas of its naval prowess for two primary reasons. The first is that </w:t>
      </w:r>
      <w:r w:rsidRPr="00646227">
        <w:rPr>
          <w:rStyle w:val="StyleUnderline"/>
          <w:rFonts w:ascii="Georgia" w:hAnsi="Georgia"/>
        </w:rPr>
        <w:t>until twenty years ago, designing and building nuclear submarines</w:t>
      </w:r>
      <w:r w:rsidRPr="00646227">
        <w:rPr>
          <w:rFonts w:ascii="Georgia" w:hAnsi="Georgia"/>
          <w:sz w:val="16"/>
        </w:rPr>
        <w:t xml:space="preserve"> simply </w:t>
      </w:r>
      <w:r w:rsidRPr="00646227">
        <w:rPr>
          <w:rStyle w:val="StyleUnderline"/>
          <w:rFonts w:ascii="Georgia" w:hAnsi="Georgia"/>
        </w:rPr>
        <w:t>was not a priority</w:t>
      </w:r>
      <w:r w:rsidRPr="00646227">
        <w:rPr>
          <w:rFonts w:ascii="Georgia" w:hAnsi="Georgia"/>
          <w:sz w:val="16"/>
        </w:rPr>
        <w:t xml:space="preserve">. The second reason is related to the first, and that is the fact that </w:t>
      </w:r>
      <w:r w:rsidRPr="00646227">
        <w:rPr>
          <w:rStyle w:val="StyleUnderline"/>
          <w:rFonts w:ascii="Georgia" w:hAnsi="Georgia"/>
        </w:rPr>
        <w:t>designing and building nuclear submarines is an extremely difficult technical undertaking</w:t>
      </w:r>
      <w:r w:rsidRPr="00646227">
        <w:rPr>
          <w:rFonts w:ascii="Georgia" w:hAnsi="Georgia"/>
          <w:sz w:val="16"/>
        </w:rPr>
        <w:t>. That they decided to feature nuclear submarines twenty years ago did not instantly result in the requisite skills to effectively and efficiently build them. These will take time, focus and very likely, a stepped-up industrial espionage program to attain. Bryan Clark is a senior fellow at the Center for Strategic and Budgetary Assessments. He was a special assistant to the chief of naval operations and was a Navy submarine officer. He offered his take: Nuclear submarines have not been a priority for China, since the advantages they offer over diesel or air-independent propulsion (AIP) submarines (greater endurance, speed, and capacity) are not as significant for the missions they have used their submarines to do, such as coastal defense against enemy surface ships and surveillance. Current Chinese diesel submarines like the Song are not as advanced as their European counterparts, but they are effective in this role and appear to be reliable enough for those missions; China's Kilo-class submarines are able to carry the very lethal SS-N-27 anti-ship cruise missile. China's newest AIP submarine, the Yuan, is reported to have modern combat systems and be able to deploy missiles, torpedoes, and mines as well. The recent increase in emphasis on nuclear submarines is coming as China attempts to increase its reach and role in geopolitical affairs. Today, they are developing an SSBN and a new class of nuclear attack submarine in line with their effort to deploy a “blue-water” Navy and desire to have a second strike nuclear capability on par with other great powers. Andrew Erickson, an associate professor at the U.S. Naval War College and frequent TNI contributor, summed it up succinctly: “One word: propulsion!” “Submarines suitable for comprehensive blue water operations must be nuclear-powered, energy-dense, and quiet,” Erickson wrote recently for TNI. “</w:t>
      </w:r>
      <w:r w:rsidRPr="00646227">
        <w:rPr>
          <w:rStyle w:val="StyleUnderline"/>
          <w:rFonts w:ascii="Georgia" w:hAnsi="Georgia"/>
        </w:rPr>
        <w:t>China has struggled</w:t>
      </w:r>
      <w:r w:rsidRPr="00646227">
        <w:rPr>
          <w:rFonts w:ascii="Georgia" w:hAnsi="Georgia"/>
          <w:sz w:val="16"/>
        </w:rPr>
        <w:t xml:space="preserve"> in these and related areas. And </w:t>
      </w:r>
      <w:r w:rsidRPr="00646227">
        <w:rPr>
          <w:rStyle w:val="StyleUnderline"/>
          <w:rFonts w:ascii="Georgia" w:hAnsi="Georgia"/>
        </w:rPr>
        <w:t xml:space="preserve">it can’t simply draw on its burgeoning civilian nuclear industry because the technologies and skill sets are so different.” China can’t use </w:t>
      </w:r>
      <w:r w:rsidRPr="00646227">
        <w:rPr>
          <w:rFonts w:ascii="Georgia" w:hAnsi="Georgia"/>
          <w:sz w:val="16"/>
        </w:rPr>
        <w:t xml:space="preserve">the </w:t>
      </w:r>
      <w:r w:rsidRPr="00646227">
        <w:rPr>
          <w:rStyle w:val="StyleUnderline"/>
          <w:rFonts w:ascii="Georgia" w:hAnsi="Georgia"/>
        </w:rPr>
        <w:t>lessons learnt on its civilian land-based</w:t>
      </w:r>
      <w:r w:rsidRPr="00646227">
        <w:rPr>
          <w:rFonts w:ascii="Georgia" w:hAnsi="Georgia"/>
          <w:sz w:val="16"/>
        </w:rPr>
        <w:t xml:space="preserve"> high-temperature gas-cooled reactors (</w:t>
      </w:r>
      <w:r w:rsidRPr="00646227">
        <w:rPr>
          <w:rStyle w:val="StyleUnderline"/>
          <w:rFonts w:ascii="Georgia" w:hAnsi="Georgia"/>
        </w:rPr>
        <w:t>HTGRs) because those systems lack the energy density for naval applications.</w:t>
      </w:r>
    </w:p>
    <w:p w14:paraId="2EBAD17D" w14:textId="77777777" w:rsidR="00B450E5" w:rsidRPr="00646227" w:rsidRDefault="00B450E5" w:rsidP="001D1961">
      <w:pPr>
        <w:rPr>
          <w:rStyle w:val="StyleUnderline"/>
          <w:rFonts w:ascii="Georgia" w:hAnsi="Georgia"/>
        </w:rPr>
      </w:pPr>
    </w:p>
    <w:p w14:paraId="42EBE692" w14:textId="46B0667C" w:rsidR="00C5453C" w:rsidRPr="00646227" w:rsidRDefault="000F1A75" w:rsidP="001D1961">
      <w:pPr>
        <w:pStyle w:val="Heading1"/>
        <w:spacing w:before="0"/>
        <w:rPr>
          <w:rFonts w:ascii="Georgia" w:hAnsi="Georgia"/>
        </w:rPr>
      </w:pPr>
      <w:r>
        <w:rPr>
          <w:rFonts w:ascii="Georgia" w:hAnsi="Georgia"/>
        </w:rPr>
        <w:t>AFF</w:t>
      </w:r>
    </w:p>
    <w:p w14:paraId="43061E75" w14:textId="77777777" w:rsidR="00CA22F8" w:rsidRPr="00646227" w:rsidRDefault="00CA22F8" w:rsidP="001D1961">
      <w:pPr>
        <w:rPr>
          <w:rFonts w:ascii="Georgia" w:hAnsi="Georgia"/>
        </w:rPr>
      </w:pPr>
    </w:p>
    <w:p w14:paraId="26323818" w14:textId="7706E6DA" w:rsidR="00047460" w:rsidRPr="00646227" w:rsidRDefault="00047460" w:rsidP="001D1961">
      <w:pPr>
        <w:pStyle w:val="Heading2"/>
        <w:spacing w:before="0"/>
        <w:rPr>
          <w:rFonts w:ascii="Georgia" w:hAnsi="Georgia"/>
        </w:rPr>
      </w:pPr>
      <w:r w:rsidRPr="00646227">
        <w:rPr>
          <w:rFonts w:ascii="Georgia" w:hAnsi="Georgia"/>
        </w:rPr>
        <w:t>Top Level</w:t>
      </w:r>
    </w:p>
    <w:p w14:paraId="6F9EC071" w14:textId="77777777" w:rsidR="00047460" w:rsidRPr="00646227" w:rsidRDefault="00047460" w:rsidP="001D1961">
      <w:pPr>
        <w:rPr>
          <w:rFonts w:ascii="Georgia" w:hAnsi="Georgia"/>
        </w:rPr>
      </w:pPr>
    </w:p>
    <w:p w14:paraId="06778C87" w14:textId="7B8BEB5F" w:rsidR="00956AD1" w:rsidRPr="00646227" w:rsidRDefault="00956AD1" w:rsidP="001D1961">
      <w:pPr>
        <w:pStyle w:val="Heading3"/>
        <w:spacing w:before="0"/>
        <w:rPr>
          <w:rFonts w:ascii="Georgia" w:hAnsi="Georgia"/>
        </w:rPr>
      </w:pPr>
      <w:r w:rsidRPr="00646227">
        <w:rPr>
          <w:rFonts w:ascii="Georgia" w:hAnsi="Georgia"/>
        </w:rPr>
        <w:t>2AC – Relations Check Conflict</w:t>
      </w:r>
    </w:p>
    <w:p w14:paraId="7833F005" w14:textId="77777777" w:rsidR="00956AD1" w:rsidRPr="00646227" w:rsidRDefault="00956AD1" w:rsidP="001D1961">
      <w:pPr>
        <w:rPr>
          <w:rFonts w:ascii="Georgia" w:hAnsi="Georgia"/>
        </w:rPr>
      </w:pPr>
    </w:p>
    <w:p w14:paraId="1E97EC87" w14:textId="77777777" w:rsidR="00956AD1" w:rsidRPr="00646227" w:rsidRDefault="00956AD1" w:rsidP="001D1961">
      <w:pPr>
        <w:pStyle w:val="Heading4"/>
        <w:spacing w:before="0"/>
        <w:rPr>
          <w:rFonts w:ascii="Georgia" w:hAnsi="Georgia"/>
        </w:rPr>
      </w:pPr>
      <w:r w:rsidRPr="00646227">
        <w:rPr>
          <w:rFonts w:ascii="Georgia" w:hAnsi="Georgia"/>
        </w:rPr>
        <w:t xml:space="preserve">Improved relations check conflict – increases mutual trust </w:t>
      </w:r>
    </w:p>
    <w:p w14:paraId="4559B0E3" w14:textId="77777777" w:rsidR="00956AD1" w:rsidRPr="00646227" w:rsidRDefault="00956AD1" w:rsidP="001D1961">
      <w:pPr>
        <w:rPr>
          <w:rStyle w:val="Style13ptBold"/>
          <w:rFonts w:ascii="Georgia" w:hAnsi="Georgia"/>
          <w:b w:val="0"/>
          <w:sz w:val="22"/>
        </w:rPr>
      </w:pPr>
      <w:r w:rsidRPr="00646227">
        <w:rPr>
          <w:rStyle w:val="Style13ptBold"/>
          <w:rFonts w:ascii="Georgia" w:hAnsi="Georgia"/>
        </w:rPr>
        <w:t xml:space="preserve">Kissinger 12 </w:t>
      </w:r>
      <w:r w:rsidRPr="00646227">
        <w:rPr>
          <w:rStyle w:val="Style13ptBold"/>
          <w:rFonts w:ascii="Georgia" w:hAnsi="Georgia"/>
          <w:b w:val="0"/>
          <w:sz w:val="22"/>
        </w:rPr>
        <w:t>(Henry, American diplomat and political scientist, March/April 2012, “The Future of U.S.-Chinese Relations,” Foreign Affairs, https://www.foreignaffairs.com/articles/china/2012-03-01/future-us-chinese-relations)</w:t>
      </w:r>
    </w:p>
    <w:p w14:paraId="1CE3D6FF" w14:textId="33A4FC3C" w:rsidR="00956AD1" w:rsidRPr="00646227" w:rsidRDefault="00956AD1" w:rsidP="001D1961">
      <w:pPr>
        <w:rPr>
          <w:rStyle w:val="StyleUnderline"/>
          <w:rFonts w:ascii="Georgia" w:hAnsi="Georgia"/>
        </w:rPr>
      </w:pPr>
      <w:r w:rsidRPr="00646227">
        <w:rPr>
          <w:rFonts w:ascii="Georgia" w:hAnsi="Georgia"/>
          <w:sz w:val="16"/>
        </w:rPr>
        <w:t xml:space="preserve">The current world order was built largely without Chinese participation, and hence China sometimes feels less bound than others by its rules. Where the order does not suit Chinese preferences, Beijing has set up alternative arrangements, such as in the separate currency channels being established with Brazil and Japan and other countries. If the pattern becomes routine and spreads into many spheres of activity, competing world orders could evolve. </w:t>
      </w:r>
      <w:r w:rsidRPr="00646227">
        <w:rPr>
          <w:rStyle w:val="StyleUnderline"/>
          <w:rFonts w:ascii="Georgia" w:hAnsi="Georgia"/>
        </w:rPr>
        <w:t>Absent common goals coupled with agreed rules of restraint, institutionalized rivalry is likely to escalate</w:t>
      </w:r>
      <w:r w:rsidRPr="00646227">
        <w:rPr>
          <w:rFonts w:ascii="Georgia" w:hAnsi="Georgia"/>
          <w:sz w:val="16"/>
        </w:rPr>
        <w:t xml:space="preserve"> beyondthe calculations and intentions of its advocates. In an era in which unprecedented offensive capabilities and intrusive technologies multiply, the </w:t>
      </w:r>
      <w:r w:rsidRPr="00646227">
        <w:rPr>
          <w:rStyle w:val="Emphasis"/>
          <w:rFonts w:ascii="Georgia" w:hAnsi="Georgia"/>
        </w:rPr>
        <w:t>penalties of such a course could be drastic and perhaps irrevocable.</w:t>
      </w:r>
      <w:r w:rsidRPr="00646227">
        <w:rPr>
          <w:rFonts w:ascii="Georgia" w:hAnsi="Georgia"/>
          <w:sz w:val="16"/>
        </w:rPr>
        <w:t xml:space="preserve"> Crisis management will not be enough to sustain a relationship so global and beset by so many differing pressures within and between both countries, which is why I have argued for the concept of a Pacific Community and expressed the hope that China and the United States can generate a sense of common purpose on at least some issues of general concern. But the goal of such a community cannot be reached if either side conceives of the enterprise as primarily a more effective way to defeat or undermine the other. </w:t>
      </w:r>
      <w:r w:rsidRPr="00646227">
        <w:rPr>
          <w:rStyle w:val="StyleUnderline"/>
          <w:rFonts w:ascii="Georgia" w:hAnsi="Georgia"/>
        </w:rPr>
        <w:t>Neither China nor the United States can be systematically challenged without its noticing, and if such a challenge is noted, it will be resisted</w:t>
      </w:r>
      <w:r w:rsidRPr="00646227">
        <w:rPr>
          <w:rFonts w:ascii="Georgia" w:hAnsi="Georgia"/>
          <w:sz w:val="16"/>
        </w:rPr>
        <w:t xml:space="preserve">. </w:t>
      </w:r>
      <w:r w:rsidRPr="00646227">
        <w:rPr>
          <w:rStyle w:val="Emphasis"/>
          <w:rFonts w:ascii="Georgia" w:hAnsi="Georgia"/>
        </w:rPr>
        <w:t>Both need to commit themselves to genuine cooperation and find a way to communicate and relate their visions to each other and to the world</w:t>
      </w:r>
      <w:r w:rsidRPr="00646227">
        <w:rPr>
          <w:rFonts w:ascii="Georgia" w:hAnsi="Georgia"/>
          <w:sz w:val="16"/>
        </w:rPr>
        <w:t xml:space="preserve">. Some tentative steps in that direction have already been undertaken. For example, the United States has joined several other countries in beginning negotiations on the Trans-Pacific Partnership (TPP), a free-trade pact linking the Americas with Asia. </w:t>
      </w:r>
      <w:r w:rsidRPr="00646227">
        <w:rPr>
          <w:rStyle w:val="StyleUnderline"/>
          <w:rFonts w:ascii="Georgia" w:hAnsi="Georgia"/>
        </w:rPr>
        <w:t>Such an arrangement could be a step toward a Pacific Community because it would lower trade barriers among the world’s most productive, dynamic, and resource-rich economies and link the two sides of the ocean in shared projects</w:t>
      </w:r>
      <w:r w:rsidRPr="00646227">
        <w:rPr>
          <w:rFonts w:ascii="Georgia" w:hAnsi="Georgia"/>
          <w:sz w:val="16"/>
        </w:rPr>
        <w:t xml:space="preserve">. Obama has invited China to join the TPP. However, the terms of accession as presented by American briefers and commentators have sometimes seemed to require fundamental changes in China’s domestic structure. To the extent that is the case, the TPP could be regarded in Beijing as part of a strategy to isolate China. For its part, China has put forward comparable alternative arrangements. It has negotiated a trade pact with the Association of Southeast Asian Nations and has broached a Northeast Asian trade pact with Japan and South Korea. Important domestic political considerations are involved for all parties. </w:t>
      </w:r>
      <w:r w:rsidRPr="00646227">
        <w:rPr>
          <w:rStyle w:val="StyleUnderline"/>
          <w:rFonts w:ascii="Georgia" w:hAnsi="Georgia"/>
        </w:rPr>
        <w:t>But if China and the United States come to regard each other’s trade-pact efforts as elements in a strategy of isolation, the Asia-Pacific region could devolve into competing adversarial power blocs</w:t>
      </w:r>
      <w:r w:rsidRPr="00646227">
        <w:rPr>
          <w:rFonts w:ascii="Georgia" w:hAnsi="Georgia"/>
          <w:sz w:val="16"/>
        </w:rPr>
        <w:t xml:space="preserve">. Ironically, this would be a particular challenge if China meets frequent American calls to shift from an export-led to a consumption-driven economy, as its most recent five-year plan contemplates. Such a development could reduce China’s stake in the United States as an export market even as it encourages other Asian countries to further orient their economies toward China. The </w:t>
      </w:r>
      <w:r w:rsidRPr="00646227">
        <w:rPr>
          <w:rStyle w:val="StyleUnderline"/>
          <w:rFonts w:ascii="Georgia" w:hAnsi="Georgia"/>
        </w:rPr>
        <w:t>key decision facing both Beijing and Washington is whether to move toward a genuine effort at cooperation or fall into a new version of historic patterns of international rivalry</w:t>
      </w:r>
      <w:r w:rsidRPr="00646227">
        <w:rPr>
          <w:rFonts w:ascii="Georgia" w:hAnsi="Georgia"/>
          <w:sz w:val="16"/>
        </w:rPr>
        <w:t xml:space="preserve">. </w:t>
      </w:r>
      <w:r w:rsidRPr="00646227">
        <w:rPr>
          <w:rStyle w:val="Emphasis"/>
          <w:rFonts w:ascii="Georgia" w:hAnsi="Georgia"/>
        </w:rPr>
        <w:t>Both countries have adopted the rhetoric of community</w:t>
      </w:r>
      <w:r w:rsidRPr="00646227">
        <w:rPr>
          <w:rFonts w:ascii="Georgia" w:hAnsi="Georgia"/>
          <w:sz w:val="16"/>
        </w:rPr>
        <w:t xml:space="preserve">. They have even established a high-level forum for it, the Strategic and Economic Dialogue, which meets twice a year. It has been productive on immediate issues, but it is still in the foothills of its ultimate assignment to produce a truly global economic and political order. And if a global order does not emerge in the economic field, barriers to progress on more emotional and less positive-sum issues, such as territory and security, may grow insurmountable. THE RISKS OF RHETORIC As they pursue this process, both sides need to recognize the impact of rhetoric on perceptions and calculations. American leaders occasionally launch broadsides against China, including specific proposals for adversarial policies, as domestic political necessities. This occurs even -- perhaps especially -- when a moderate policy is the ultimate intention. The issue is not specific complaints, which should be dealt with on the merits of the issue, but attacks on the basic motivations of Chinese policy, such as declaring China a strategicadversary. The target of these attacks is bound to ask whether domestic imperatives requiring affirmations of hostility will sooner or later require hostile actions. By the same token, </w:t>
      </w:r>
      <w:r w:rsidRPr="00646227">
        <w:rPr>
          <w:rStyle w:val="StyleUnderline"/>
          <w:rFonts w:ascii="Georgia" w:hAnsi="Georgia"/>
        </w:rPr>
        <w:t>threatening Chinese statements, including those in the semiofficial press, are likely to be interpreted in terms of the actions they imply, whatever the domestic pressures or the intent that generated them.</w:t>
      </w:r>
      <w:r w:rsidRPr="00646227">
        <w:rPr>
          <w:rFonts w:ascii="Georgia" w:hAnsi="Georgia"/>
          <w:sz w:val="16"/>
        </w:rPr>
        <w:t xml:space="preserve"> The American debate, on both sides of the political divide, often describes China as a “rising power” that will need to “mature” and learn how to exercise responsibility on the world stage. China, however, sees itself not as a rising power but as a returning one, predominant in its region for two millennia and temporarily displaced by colonial exploiters taking advantage of Chinese domestic strife and decay. It views the prospect of a strong China exercising influence in economic, cultural, political, and military affairs not as an unnatural challenge to world order but rather as a return to normality. </w:t>
      </w:r>
      <w:r w:rsidRPr="00646227">
        <w:rPr>
          <w:rStyle w:val="StyleUnderline"/>
          <w:rFonts w:ascii="Georgia" w:hAnsi="Georgia"/>
        </w:rPr>
        <w:t>Americans need not agree with every aspect of the Chinese analysis to understand that lecturing a country with a history of millennia about its need to “grow up” and behave “responsibly” can be needlessly grating.</w:t>
      </w:r>
      <w:r w:rsidRPr="00646227">
        <w:rPr>
          <w:rFonts w:ascii="Georgia" w:hAnsi="Georgia"/>
          <w:sz w:val="16"/>
        </w:rPr>
        <w:t xml:space="preserve"> </w:t>
      </w:r>
      <w:r w:rsidRPr="00646227">
        <w:rPr>
          <w:rStyle w:val="StyleUnderline"/>
          <w:rFonts w:ascii="Georgia" w:hAnsi="Georgia"/>
        </w:rPr>
        <w:t>On the Chinese side, proclamations at the governmental and the informal level that China intends to “revive the Chinese nation” to its traditional eminence carry different implications inside China and abroad</w:t>
      </w:r>
      <w:r w:rsidRPr="00646227">
        <w:rPr>
          <w:rFonts w:ascii="Georgia" w:hAnsi="Georgia"/>
          <w:sz w:val="16"/>
        </w:rPr>
        <w:t>. China is rightly proud of its recent strides in restoring its sense of national purpose following what it sees as a century of humiliation. Yet few other countries in Asia are nostalgic for an era when they were subject to Chinese suzerainty. As recent veterans of anticolonial struggles, mos</w:t>
      </w:r>
      <w:r w:rsidRPr="00646227">
        <w:rPr>
          <w:rStyle w:val="StyleUnderline"/>
          <w:rFonts w:ascii="Georgia" w:hAnsi="Georgia"/>
        </w:rPr>
        <w:t>t Asian countries are extremely sensitive to maintaining their independence and freedom of action vis-à-vis any outside power, whether Western or Asian.</w:t>
      </w:r>
      <w:r w:rsidRPr="00646227">
        <w:rPr>
          <w:rFonts w:ascii="Georgia" w:hAnsi="Georgia"/>
          <w:sz w:val="16"/>
        </w:rPr>
        <w:t xml:space="preserve"> They seek to be involved in as many overlapping spheres of economic and political activity as possible; they invite an American role in the region but seek equilibrium, not a crusade or confrontation. The </w:t>
      </w:r>
      <w:r w:rsidRPr="00646227">
        <w:rPr>
          <w:rStyle w:val="StyleUnderline"/>
          <w:rFonts w:ascii="Georgia" w:hAnsi="Georgia"/>
        </w:rPr>
        <w:t>rise of China is less the result of its increased military strength than of the United States’ own declining competitive position, driven by factors such as obsolescent infrastructure, inadequate attention to research and development, and a seemingly dysfunctional governmental process</w:t>
      </w:r>
      <w:r w:rsidRPr="00646227">
        <w:rPr>
          <w:rFonts w:ascii="Georgia" w:hAnsi="Georgia"/>
          <w:sz w:val="16"/>
        </w:rPr>
        <w:t xml:space="preserve">. The </w:t>
      </w:r>
      <w:r w:rsidRPr="00646227">
        <w:rPr>
          <w:rStyle w:val="Emphasis"/>
          <w:rFonts w:ascii="Georgia" w:hAnsi="Georgia"/>
        </w:rPr>
        <w:t>United States should address these issues with ingenuity and determination instead of blaming a putative adversary</w:t>
      </w:r>
      <w:r w:rsidRPr="00646227">
        <w:rPr>
          <w:rFonts w:ascii="Georgia" w:hAnsi="Georgia"/>
          <w:sz w:val="16"/>
        </w:rPr>
        <w:t xml:space="preserve">. </w:t>
      </w:r>
      <w:r w:rsidRPr="00646227">
        <w:rPr>
          <w:rStyle w:val="StyleUnderline"/>
          <w:rFonts w:ascii="Georgia" w:hAnsi="Georgia"/>
        </w:rPr>
        <w:t>It must take care not to repeat in its China policy the pattern of conflicts entered with vast public support and broad goals but ended when the American political process insisted on a strategy of extrication that amounted to an abandonment, if not a complete reversal, of the country’s proclaimed objectives. China can find reassurance in its own record of endurance and in the fact that no U.S. administration has ever sought to alter the reality of China as one of the world’s major states, economies, and civilizations</w:t>
      </w:r>
      <w:r w:rsidRPr="00646227">
        <w:rPr>
          <w:rFonts w:ascii="Georgia" w:hAnsi="Georgia"/>
          <w:sz w:val="16"/>
        </w:rPr>
        <w:t xml:space="preserve">. Americans would do well to remember that even when China’s GDP is equal to that of the United States, it will need to be distributed over a population that is four times as large, aging, and engaged in complex domestic transformations occasioned by China’s growth and urbanization. The practical consequence is that a great deal of China’s energy will still be devoted to domestic needs. Both sides should be open to conceiving of each other’s activities as a normal part of international life and not in themselves as a cause for alarm. The inevitable tendency to impinge on each other should not be equated with a conscious drive to contain or dominate, so long as both can maintain the distinction and calibrate their actions accordingly. </w:t>
      </w:r>
      <w:r w:rsidRPr="00646227">
        <w:rPr>
          <w:rStyle w:val="StyleUnderline"/>
          <w:rFonts w:ascii="Georgia" w:hAnsi="Georgia"/>
        </w:rPr>
        <w:t xml:space="preserve">China and the United States will not necessarily transcend the ordinary operation of great-power rivalry. But they owe it to themselves, and the world, to make an effort to do so. </w:t>
      </w:r>
    </w:p>
    <w:p w14:paraId="0A640621" w14:textId="77777777" w:rsidR="000F0C42" w:rsidRPr="00646227" w:rsidRDefault="000F0C42" w:rsidP="001D1961">
      <w:pPr>
        <w:rPr>
          <w:rFonts w:ascii="Georgia" w:hAnsi="Georgia"/>
          <w:sz w:val="12"/>
        </w:rPr>
      </w:pPr>
    </w:p>
    <w:p w14:paraId="3A4BD5A3" w14:textId="77777777" w:rsidR="000F0C42" w:rsidRPr="00646227" w:rsidRDefault="000F0C42" w:rsidP="001D1961">
      <w:pPr>
        <w:pStyle w:val="Heading4"/>
        <w:spacing w:before="0"/>
        <w:rPr>
          <w:rFonts w:ascii="Georgia" w:hAnsi="Georgia"/>
        </w:rPr>
      </w:pPr>
      <w:r w:rsidRPr="00646227">
        <w:rPr>
          <w:rFonts w:ascii="Georgia" w:hAnsi="Georgia"/>
        </w:rPr>
        <w:t>US China coop key to ECS, SCS, Taiwan, Korea</w:t>
      </w:r>
    </w:p>
    <w:p w14:paraId="2D3F6F23" w14:textId="65CD5B05" w:rsidR="000F0C42" w:rsidRPr="001D1961" w:rsidRDefault="000F0C42" w:rsidP="001D1961">
      <w:pPr>
        <w:rPr>
          <w:rFonts w:ascii="Georgia" w:hAnsi="Georgia"/>
        </w:rPr>
      </w:pPr>
      <w:r w:rsidRPr="00646227">
        <w:rPr>
          <w:rFonts w:ascii="Georgia" w:hAnsi="Georgia"/>
        </w:rPr>
        <w:t xml:space="preserve">Donald </w:t>
      </w:r>
      <w:r w:rsidRPr="00646227">
        <w:rPr>
          <w:rStyle w:val="Style13ptBold"/>
          <w:rFonts w:ascii="Georgia" w:hAnsi="Georgia"/>
        </w:rPr>
        <w:t>Gross</w:t>
      </w:r>
      <w:r w:rsidRPr="00646227">
        <w:rPr>
          <w:rFonts w:ascii="Georgia" w:hAnsi="Georgia"/>
        </w:rPr>
        <w:t>, Author, ‘The China Fallacy’; Senior associate, Pacific Forum, Center for Strategic and International Studies 3-19-</w:t>
      </w:r>
      <w:r w:rsidRPr="00646227">
        <w:rPr>
          <w:rStyle w:val="Style13ptBold"/>
          <w:rFonts w:ascii="Georgia" w:hAnsi="Georgia"/>
        </w:rPr>
        <w:t>2013</w:t>
      </w:r>
      <w:r w:rsidRPr="00646227">
        <w:rPr>
          <w:rFonts w:ascii="Georgia" w:hAnsi="Georgia"/>
        </w:rPr>
        <w:t>, "Seizing the Opportunity to Improve US-China Relations," Huffington Post, http://www.huffingtonpost.com/entry/us-china-relations_b_2891183</w:t>
      </w:r>
    </w:p>
    <w:p w14:paraId="75976ACD" w14:textId="77777777" w:rsidR="000F0C42" w:rsidRPr="00646227" w:rsidRDefault="000F0C42" w:rsidP="001D1961">
      <w:pPr>
        <w:rPr>
          <w:rFonts w:ascii="Georgia" w:hAnsi="Georgia"/>
          <w:sz w:val="14"/>
        </w:rPr>
      </w:pPr>
      <w:r w:rsidRPr="00646227">
        <w:rPr>
          <w:rFonts w:ascii="Georgia" w:hAnsi="Georgia"/>
          <w:sz w:val="14"/>
        </w:rPr>
        <w:t xml:space="preserve">Despite this reality of American dominance, </w:t>
      </w:r>
      <w:r w:rsidRPr="00646227">
        <w:rPr>
          <w:rStyle w:val="StyleUnderline"/>
          <w:rFonts w:ascii="Georgia" w:hAnsi="Georgia"/>
        </w:rPr>
        <w:t>hawkish politicians, academics and journalists in the United States, over the past decade, have succeeded in hyping the Chinese threat to U.S. security. They typically exaggerate the dangers now posed by China’s military forces</w:t>
      </w:r>
      <w:r w:rsidRPr="00646227">
        <w:rPr>
          <w:rFonts w:ascii="Georgia" w:hAnsi="Georgia"/>
          <w:sz w:val="14"/>
        </w:rPr>
        <w:t xml:space="preserve"> and cite future, potential capabilities to give credence to their views. Almost always, hawks obscure several key aspects of the large disparity in military power between the two countries: the U.S. poses a far greater military threat to China than China does to the United States; the U.S. outspends China more than three to one on defense; and advanced U.S. military technology is highly likely to remain well ahead of China for the foreseeable future. </w:t>
      </w:r>
      <w:r w:rsidRPr="00646227">
        <w:rPr>
          <w:rStyle w:val="StyleUnderline"/>
          <w:rFonts w:ascii="Georgia" w:hAnsi="Georgia"/>
        </w:rPr>
        <w:t>The prognostications of China hawks have nevertheless increased the possibility that the widespread belief in a coming war with China could become a self-fulfilling prophecy. As each country “hedges” and ramps up preparations for war</w:t>
      </w:r>
      <w:r w:rsidRPr="00646227">
        <w:rPr>
          <w:rFonts w:ascii="Georgia" w:hAnsi="Georgia"/>
          <w:sz w:val="14"/>
        </w:rPr>
        <w:t xml:space="preserve">, its actions stimulate greater military modernization and more aggressive actions by the other side, magnifying the risk of conflict. On economic issues, American protectionists who press for measures to block or impede Chinese products, services and investments from entering the U.S. reinforce the widespread fallacy that China’s rise is occurring at the expense of the United States. Just the opposite is true. </w:t>
      </w:r>
      <w:r w:rsidRPr="00646227">
        <w:rPr>
          <w:rStyle w:val="StyleUnderline"/>
          <w:rFonts w:ascii="Georgia" w:hAnsi="Georgia"/>
        </w:rPr>
        <w:t>China is today the largest growth market in the world for U.S. goods and services. Trade with China - the third-largest U.S. export market and leading market for agricultural products — has aided America’s recovery from the 2008 financial crisis. Looking to the future, the U.S. stands to benefit from billions of dollars in incoming Chinese investment that will reduce production costs for American companies</w:t>
      </w:r>
      <w:r w:rsidRPr="00646227">
        <w:rPr>
          <w:rFonts w:ascii="Georgia" w:hAnsi="Georgia"/>
          <w:sz w:val="14"/>
        </w:rPr>
        <w:t xml:space="preserve"> and prices for American consumers, enhance consumer welfare, spur the development of innovative products, and most importantly, result in “in sourcing” — the creation of hundreds of thousands more American jobs. </w:t>
      </w:r>
      <w:r w:rsidRPr="00646227">
        <w:rPr>
          <w:rStyle w:val="StyleUnderline"/>
          <w:rFonts w:ascii="Georgia" w:hAnsi="Georgia"/>
        </w:rPr>
        <w:t>Secretary of State John Kerry has emphasized the importance of U.S.-China cooperation. As Chairman of the Senate Foreign Relations Committee, he argued convincingly: “...the simple fact is that we need China, and China needs us</w:t>
      </w:r>
      <w:r w:rsidRPr="00646227">
        <w:rPr>
          <w:rFonts w:ascii="Georgia" w:hAnsi="Georgia"/>
          <w:sz w:val="14"/>
        </w:rPr>
        <w:t xml:space="preserve">. We have to get this relationship right. After all, we are talking about our connection to one-sixth of humanity. The most serious problems we face today, from nuclear proliferation to climate change, can’t be solved alone. And, economically, our futures are deeply intertwined and will remain so.” Kerry warns that “the tendency to demonize China, to consider it the next great threat, just isn’t based in reality.” He believes “there is incredible potential for cooperation, even as we have to deal with certain disagreements now.” Despite Kerry’s upbeat assessment, security conflicts continue to create serious tensions between the United States and China. </w:t>
      </w:r>
      <w:r w:rsidRPr="00646227">
        <w:rPr>
          <w:rStyle w:val="StyleUnderline"/>
          <w:rFonts w:ascii="Georgia" w:hAnsi="Georgia"/>
        </w:rPr>
        <w:t>In the East China Sea, China and Japan tangle almost daily over their legal claims t</w:t>
      </w:r>
      <w:r w:rsidRPr="00646227">
        <w:rPr>
          <w:rFonts w:ascii="Georgia" w:hAnsi="Georgia"/>
          <w:sz w:val="14"/>
        </w:rPr>
        <w:t xml:space="preserve">o several uninhabited islands which Japan took from China in 1895 during the first Sino-Japanese War. Japan’s continuing push for ever greater U.S. support could draw the United States into an armed skirmish with China for the first time since the Korean War — even though the U.S. does not recognize Japanese sovereignty over the islands. </w:t>
      </w:r>
      <w:r w:rsidRPr="00646227">
        <w:rPr>
          <w:rStyle w:val="StyleUnderline"/>
          <w:rFonts w:ascii="Georgia" w:hAnsi="Georgia"/>
        </w:rPr>
        <w:t>In Northeast Asia, North Korea’s provocative nuclear and missile tests heighten the risk of a new conflict on the Korean peninsula which could potentially lead to a confrontation between U.S. and Chinese forces. In the Taiwan Strait, the dispute over Taiwan’s political status remains fundamentally unresolved</w:t>
      </w:r>
      <w:r w:rsidRPr="00646227">
        <w:rPr>
          <w:rFonts w:ascii="Georgia" w:hAnsi="Georgia"/>
          <w:sz w:val="14"/>
        </w:rPr>
        <w:t xml:space="preserve"> and could once again give rise to sharply increased tensions, despite the courageous efforts of Taiwan’s President Ma Ying-jeou to seek greater stability through cross-Strait economic cooperation. In the United States, China is increasingly seen as a leading source of cyberattacks against businesses, sensitive industrial infrastructure and government agencies. While defensive measures are being planned and implemented to effectively block the great majority of attacks from foreign countries, in the view of House Intelligence Committee Chairman Mike Rogers, cyberattacks will continue to be a major issue in U.S.-China relations. </w:t>
      </w:r>
      <w:r w:rsidRPr="00646227">
        <w:rPr>
          <w:rStyle w:val="Emphasis"/>
          <w:rFonts w:ascii="Georgia" w:hAnsi="Georgia"/>
        </w:rPr>
        <w:t xml:space="preserve">The best way to overcome the “China threat” and advance U.S. interests in East Asia is by achieving a stable peace with China through the diplomatic resolution of outstanding economic and security conflicts between the two countries. </w:t>
      </w:r>
      <w:r w:rsidRPr="00646227">
        <w:rPr>
          <w:rFonts w:ascii="Georgia" w:hAnsi="Georgia"/>
          <w:sz w:val="14"/>
        </w:rPr>
        <w:t xml:space="preserve">By successfully negotiating a bilateral U.S.-China free trade agreement and including China in the regional free trade area of the Asia Pacific known as the Trans-Pacific Partnership, the U.S. would unleash unprecedented levels of international trade and investment. These agreements will tear down trade barriers to American goods and services, achieve far greater transparency in China’s regulatory practices, and enable the United States to benefit from the economic dynamism of Asia - the new “engine” for global growth. </w:t>
      </w:r>
      <w:r w:rsidRPr="00646227">
        <w:rPr>
          <w:rStyle w:val="StyleUnderline"/>
          <w:rFonts w:ascii="Georgia" w:hAnsi="Georgia"/>
        </w:rPr>
        <w:t xml:space="preserve">Improving relations between Washington and Beijing would also strengthen the advocates of human rights and democracy within China. </w:t>
      </w:r>
      <w:r w:rsidRPr="00646227">
        <w:rPr>
          <w:rFonts w:ascii="Georgia" w:hAnsi="Georgia"/>
          <w:sz w:val="14"/>
        </w:rPr>
        <w:t xml:space="preserve">Right now, increased American military pressure on China aids the Chinese Communist Party. All too often, China’s security forces have used the “U.S. threat” to justify draconian measures at home that preserve “internal stability.” As former Soviet dissident Natan Sharansky has explained, the “most dependable weapon” available to an authoritarian regime is an external security threat that can unify the people and justify domestic political repression. </w:t>
      </w:r>
      <w:r w:rsidRPr="00646227">
        <w:rPr>
          <w:rStyle w:val="StyleUnderline"/>
          <w:rFonts w:ascii="Georgia" w:hAnsi="Georgia"/>
        </w:rPr>
        <w:t xml:space="preserve">Better relations with China would support wide-reaching political reform and liberalization. They would undercut the repressive internal forces that legitimize one-party authoritarian rule as a means of protecting the country against foreign military threats, particularly from the United States. </w:t>
      </w:r>
      <w:r w:rsidRPr="00646227">
        <w:rPr>
          <w:rStyle w:val="Emphasis"/>
          <w:rFonts w:ascii="Georgia" w:hAnsi="Georgia"/>
        </w:rPr>
        <w:t>In the field of national security, through an ongoing process of mutual threat reduction, the United States can ensure that China is a future partner and not a danger to the interests of America and its allies</w:t>
      </w:r>
      <w:r w:rsidRPr="00646227">
        <w:rPr>
          <w:rFonts w:ascii="Georgia" w:hAnsi="Georgia"/>
          <w:sz w:val="14"/>
        </w:rPr>
        <w:t>. The greatest benefit is that the U.S. would avoid a military conflict for the foreseeable future with a country it now considers a major potential adversary.</w:t>
      </w:r>
    </w:p>
    <w:p w14:paraId="10A3C30D" w14:textId="757E9087" w:rsidR="000F0C42" w:rsidRPr="00646227" w:rsidRDefault="000F0C42" w:rsidP="001D1961">
      <w:pPr>
        <w:rPr>
          <w:rStyle w:val="StyleUnderline"/>
          <w:rFonts w:ascii="Georgia" w:hAnsi="Georgia"/>
        </w:rPr>
      </w:pPr>
    </w:p>
    <w:p w14:paraId="137B7DD6" w14:textId="3B03364F" w:rsidR="000F0C42" w:rsidRPr="00646227" w:rsidRDefault="000F0C42" w:rsidP="001D1961">
      <w:pPr>
        <w:pStyle w:val="Heading3"/>
        <w:spacing w:before="0"/>
        <w:rPr>
          <w:rFonts w:ascii="Georgia" w:hAnsi="Georgia"/>
        </w:rPr>
      </w:pPr>
      <w:r w:rsidRPr="00646227">
        <w:rPr>
          <w:rFonts w:ascii="Georgia" w:hAnsi="Georgia"/>
        </w:rPr>
        <w:t>1AR – Relations Check Conflict</w:t>
      </w:r>
    </w:p>
    <w:p w14:paraId="41D18995" w14:textId="335FA36F" w:rsidR="00956AD1" w:rsidRPr="00646227" w:rsidRDefault="00956AD1" w:rsidP="001D1961">
      <w:pPr>
        <w:rPr>
          <w:rFonts w:ascii="Georgia" w:hAnsi="Georgia"/>
        </w:rPr>
      </w:pPr>
    </w:p>
    <w:p w14:paraId="63B622E5" w14:textId="77777777" w:rsidR="000F0C42" w:rsidRPr="00646227" w:rsidRDefault="000F0C42" w:rsidP="001D1961">
      <w:pPr>
        <w:pStyle w:val="Heading4"/>
        <w:spacing w:before="0"/>
        <w:rPr>
          <w:rFonts w:ascii="Georgia" w:hAnsi="Georgia"/>
        </w:rPr>
      </w:pPr>
      <w:r w:rsidRPr="00646227">
        <w:rPr>
          <w:rFonts w:ascii="Georgia" w:hAnsi="Georgia"/>
        </w:rPr>
        <w:t>US-China security relations are nearing a tipping point---expanding cooperation is key to prevent a downward spiral into war in the East and South China Seas</w:t>
      </w:r>
    </w:p>
    <w:p w14:paraId="5D658A20" w14:textId="77777777" w:rsidR="000F0C42" w:rsidRPr="00646227" w:rsidRDefault="000F0C42" w:rsidP="001D1961">
      <w:pPr>
        <w:rPr>
          <w:rFonts w:ascii="Georgia" w:hAnsi="Georgia"/>
        </w:rPr>
      </w:pPr>
      <w:r w:rsidRPr="00646227">
        <w:rPr>
          <w:rFonts w:ascii="Georgia" w:hAnsi="Georgia"/>
        </w:rPr>
        <w:t xml:space="preserve">David M. </w:t>
      </w:r>
      <w:r w:rsidRPr="00646227">
        <w:rPr>
          <w:rStyle w:val="Style13ptBold"/>
          <w:rFonts w:ascii="Georgia" w:hAnsi="Georgia"/>
        </w:rPr>
        <w:t>Lampton 15</w:t>
      </w:r>
      <w:r w:rsidRPr="00646227">
        <w:rPr>
          <w:rFonts w:ascii="Georgia" w:hAnsi="Georgia"/>
        </w:rPr>
        <w:t>, Director of China Studies at the Johns Hopkins Paul H. Nitze School of Advanced International Studies and Chair of the Asia Foundation, transcript of Dr. Lampton’s speech titled: “A Tipping Point in U.S.-China Relations is Upon Us” as given at the conference “China’s Reform: Opportunities and Challenges,” May 2015, http://www.uscnpm.org/blog/2015/05/11/a-tipping-point-in-u-s-china-relations-is-upon-us-part-i/</w:t>
      </w:r>
    </w:p>
    <w:p w14:paraId="1B70CCC9" w14:textId="77777777" w:rsidR="000F0C42" w:rsidRPr="00646227" w:rsidRDefault="000F0C42" w:rsidP="001D1961">
      <w:pPr>
        <w:rPr>
          <w:rFonts w:ascii="Georgia" w:hAnsi="Georgia"/>
          <w:sz w:val="12"/>
        </w:rPr>
      </w:pPr>
      <w:r w:rsidRPr="00646227">
        <w:rPr>
          <w:rFonts w:ascii="Georgia" w:hAnsi="Georgia"/>
          <w:sz w:val="12"/>
        </w:rPr>
        <w:t>Today, soon after May 4th and in the context of the 70th anniversary of the end of WWII, the question is whether or not America and China can, again, find such vision and leadership in today’s far different circumstances. My purpose in the frank remarks to follow is not to depress or offend, but rather to motivate all of us to push events in a better, more mutually beneficial direction. My spirit is at one with Minister Li’s exhortation that we “</w:t>
      </w:r>
      <w:r w:rsidRPr="00646227">
        <w:rPr>
          <w:rStyle w:val="Emphasis"/>
          <w:rFonts w:ascii="Georgia" w:hAnsi="Georgia"/>
        </w:rPr>
        <w:t>amplify what we have in common</w:t>
      </w:r>
      <w:r w:rsidRPr="00646227">
        <w:rPr>
          <w:rFonts w:ascii="Georgia" w:hAnsi="Georgia"/>
          <w:sz w:val="12"/>
        </w:rPr>
        <w:t xml:space="preserve">.” For eight U.S. and five Chinese administrations, Washington and Beijing maintained remarkable policy continuity—broadly speaking, constructive engagement. This continuity has persisted despite periodic instabilities, problems, and crises. Some of these developments required time, flexibility, and wisdom to heal. They sometimes left scar tissue. But, none of these challenges ever destroyed overall assessments </w:t>
      </w:r>
      <w:r w:rsidRPr="00646227">
        <w:rPr>
          <w:rStyle w:val="StyleUnderline"/>
          <w:rFonts w:ascii="Georgia" w:hAnsi="Georgia"/>
        </w:rPr>
        <w:t>in both our nations that we each had fundamental, shared interests requiring cooperation and that the costs of conflict outweighed possible gains</w:t>
      </w:r>
      <w:r w:rsidRPr="00646227">
        <w:rPr>
          <w:rFonts w:ascii="Georgia" w:hAnsi="Georgia"/>
          <w:sz w:val="12"/>
        </w:rPr>
        <w:t xml:space="preserve">. Assessments of relative power in both countries for much of the last four decades created few incentives in either society to rethink fundamental policy. Chinese seemingly were resigned to “live with the hegemon,” as one respected Chinese professor put it, and Americans were secure in their dominance and preoccupied with conflicts elsewhere. After the 9/11 attacks on America, China was seen as non-threatening, indeed willing to use some of its resources in the “War on Terror.” In a reflective moment after the 9/11 attacks, then Ambassador to China Sandy Randt delivered a speech to Johns Hopkins–SAIS in which he said, “We have seen the enemy, and it is not China.” In the economic realm, expectations for growth in each society created common interests that subordinated many underlying frictions, whether economic or human rights. </w:t>
      </w:r>
      <w:r w:rsidRPr="00646227">
        <w:rPr>
          <w:rStyle w:val="StyleUnderline"/>
          <w:rFonts w:ascii="Georgia" w:hAnsi="Georgia"/>
        </w:rPr>
        <w:t>The positive balance between hope and fear tipped behavior toward restraint and patience</w:t>
      </w:r>
      <w:r w:rsidRPr="00646227">
        <w:rPr>
          <w:rFonts w:ascii="Georgia" w:hAnsi="Georgia"/>
          <w:sz w:val="12"/>
        </w:rPr>
        <w:t xml:space="preserve">. </w:t>
      </w:r>
      <w:r w:rsidRPr="00646227">
        <w:rPr>
          <w:rStyle w:val="StyleUnderline"/>
          <w:rFonts w:ascii="Georgia" w:hAnsi="Georgia"/>
        </w:rPr>
        <w:t>Things</w:t>
      </w:r>
      <w:r w:rsidRPr="00646227">
        <w:rPr>
          <w:rFonts w:ascii="Georgia" w:hAnsi="Georgia"/>
          <w:sz w:val="12"/>
        </w:rPr>
        <w:t xml:space="preserve"> unfortunately </w:t>
      </w:r>
      <w:r w:rsidRPr="00646227">
        <w:rPr>
          <w:rStyle w:val="StyleUnderline"/>
          <w:rFonts w:ascii="Georgia" w:hAnsi="Georgia"/>
        </w:rPr>
        <w:t xml:space="preserve">have </w:t>
      </w:r>
      <w:r w:rsidRPr="00646227">
        <w:rPr>
          <w:rStyle w:val="Emphasis"/>
          <w:rFonts w:ascii="Georgia" w:hAnsi="Georgia"/>
        </w:rPr>
        <w:t>changed dramatically</w:t>
      </w:r>
      <w:r w:rsidRPr="00646227">
        <w:rPr>
          <w:rFonts w:ascii="Georgia" w:hAnsi="Georgia"/>
          <w:sz w:val="12"/>
        </w:rPr>
        <w:t xml:space="preserve"> </w:t>
      </w:r>
      <w:r w:rsidRPr="00646227">
        <w:rPr>
          <w:rStyle w:val="StyleUnderline"/>
          <w:rFonts w:ascii="Georgia" w:hAnsi="Georgia"/>
        </w:rPr>
        <w:t>since about 2010</w:t>
      </w:r>
      <w:r w:rsidRPr="00646227">
        <w:rPr>
          <w:rFonts w:ascii="Georgia" w:hAnsi="Georgia"/>
          <w:sz w:val="12"/>
        </w:rPr>
        <w:t xml:space="preserve">. </w:t>
      </w:r>
      <w:r w:rsidRPr="00646227">
        <w:rPr>
          <w:rStyle w:val="Emphasis"/>
          <w:rFonts w:ascii="Georgia" w:hAnsi="Georgia"/>
        </w:rPr>
        <w:t>The tipping point is near</w:t>
      </w:r>
      <w:r w:rsidRPr="00646227">
        <w:rPr>
          <w:rFonts w:ascii="Georgia" w:hAnsi="Georgia"/>
          <w:sz w:val="12"/>
        </w:rPr>
        <w:t xml:space="preserve">. </w:t>
      </w:r>
      <w:r w:rsidRPr="00646227">
        <w:rPr>
          <w:rStyle w:val="StyleUnderline"/>
          <w:rFonts w:ascii="Georgia" w:hAnsi="Georgia"/>
        </w:rPr>
        <w:t>Our respective fears are nearer to outweighing our hopes</w:t>
      </w:r>
      <w:r w:rsidRPr="00646227">
        <w:rPr>
          <w:rFonts w:ascii="Georgia" w:hAnsi="Georgia"/>
          <w:sz w:val="12"/>
        </w:rPr>
        <w:t xml:space="preserve"> than at any time since normalization. </w:t>
      </w:r>
      <w:r w:rsidRPr="00646227">
        <w:rPr>
          <w:rStyle w:val="StyleUnderline"/>
          <w:rFonts w:ascii="Georgia" w:hAnsi="Georgia"/>
        </w:rPr>
        <w:t>We are witnessing the erosion of</w:t>
      </w:r>
      <w:r w:rsidRPr="00646227">
        <w:rPr>
          <w:rFonts w:ascii="Georgia" w:hAnsi="Georgia"/>
          <w:sz w:val="12"/>
        </w:rPr>
        <w:t xml:space="preserve"> some </w:t>
      </w:r>
      <w:r w:rsidRPr="00646227">
        <w:rPr>
          <w:rStyle w:val="Emphasis"/>
          <w:rFonts w:ascii="Georgia" w:hAnsi="Georgia"/>
        </w:rPr>
        <w:t>critical underlying supports</w:t>
      </w:r>
      <w:r w:rsidRPr="00646227">
        <w:rPr>
          <w:rFonts w:ascii="Georgia" w:hAnsi="Georgia"/>
          <w:sz w:val="12"/>
        </w:rPr>
        <w:t xml:space="preserve"> </w:t>
      </w:r>
      <w:r w:rsidRPr="00646227">
        <w:rPr>
          <w:rStyle w:val="StyleUnderline"/>
          <w:rFonts w:ascii="Georgia" w:hAnsi="Georgia"/>
        </w:rPr>
        <w:t>for</w:t>
      </w:r>
      <w:r w:rsidRPr="00646227">
        <w:rPr>
          <w:rFonts w:ascii="Georgia" w:hAnsi="Georgia"/>
          <w:sz w:val="12"/>
        </w:rPr>
        <w:t xml:space="preserve"> predominantly </w:t>
      </w:r>
      <w:r w:rsidRPr="00646227">
        <w:rPr>
          <w:rStyle w:val="StyleUnderline"/>
          <w:rFonts w:ascii="Georgia" w:hAnsi="Georgia"/>
        </w:rPr>
        <w:t>positive U.S.-China ties</w:t>
      </w:r>
      <w:r w:rsidRPr="00646227">
        <w:rPr>
          <w:rFonts w:ascii="Georgia" w:hAnsi="Georgia"/>
          <w:sz w:val="12"/>
        </w:rPr>
        <w:t xml:space="preserve">. Though the foundation has not crumbled, today important </w:t>
      </w:r>
      <w:r w:rsidRPr="00646227">
        <w:rPr>
          <w:rStyle w:val="StyleUnderline"/>
          <w:rFonts w:ascii="Georgia" w:hAnsi="Georgia"/>
        </w:rPr>
        <w:t>components of the American policy elite increasingly are coming to see China as a threat to American “primacy</w:t>
      </w:r>
      <w:r w:rsidRPr="00646227">
        <w:rPr>
          <w:rFonts w:ascii="Georgia" w:hAnsi="Georgia"/>
          <w:sz w:val="12"/>
        </w:rPr>
        <w:t>.” In China, increasing fractions of the elite and public see America as an impediment to China’s achieving its rightful international role and not helpful to maintaining domestic stability. Former Australian Prime Minister Kevin Rudd put it well, characterizing the narrative of an unidentified Chinese Communist Party document [perhaps the new National Security Blue Book], and analogous American thinking, in the following terms: “</w:t>
      </w:r>
      <w:r w:rsidRPr="00646227">
        <w:rPr>
          <w:rStyle w:val="StyleUnderline"/>
          <w:rFonts w:ascii="Georgia" w:hAnsi="Georgia"/>
        </w:rPr>
        <w:t>In Beijing’s eyes the U.S. is deeply opposed to China’s rise</w:t>
      </w:r>
      <w:r w:rsidRPr="00646227">
        <w:rPr>
          <w:rFonts w:ascii="Georgia" w:hAnsi="Georgia"/>
          <w:sz w:val="12"/>
        </w:rPr>
        <w:t xml:space="preserve"> … American strategy toward China, it said, had five objectives: to isolate the country, contain it, diminish it, divide it, and sabotage its political leadership.” </w:t>
      </w:r>
      <w:r w:rsidRPr="00646227">
        <w:rPr>
          <w:rStyle w:val="StyleUnderline"/>
          <w:rFonts w:ascii="Georgia" w:hAnsi="Georgia"/>
        </w:rPr>
        <w:t>The American narrative</w:t>
      </w:r>
      <w:r w:rsidRPr="00646227">
        <w:rPr>
          <w:rFonts w:ascii="Georgia" w:hAnsi="Georgia"/>
          <w:sz w:val="12"/>
        </w:rPr>
        <w:t xml:space="preserve">, as Rudd described it, </w:t>
      </w:r>
      <w:r w:rsidRPr="00646227">
        <w:rPr>
          <w:rStyle w:val="StyleUnderline"/>
          <w:rFonts w:ascii="Georgia" w:hAnsi="Georgia"/>
        </w:rPr>
        <w:t>is hardly more positive about Beijing</w:t>
      </w:r>
      <w:r w:rsidRPr="00646227">
        <w:rPr>
          <w:rFonts w:ascii="Georgia" w:hAnsi="Georgia"/>
          <w:sz w:val="12"/>
        </w:rPr>
        <w:t xml:space="preserve">: “Beijing’s long-term policy is aimed at pushing the U.S. out of Asia altogether and establishing a Chinese sphere of influence spanning the region.”[1] Since about 2008, </w:t>
      </w:r>
      <w:r w:rsidRPr="00646227">
        <w:rPr>
          <w:rStyle w:val="StyleUnderline"/>
          <w:rFonts w:ascii="Georgia" w:hAnsi="Georgia"/>
        </w:rPr>
        <w:t>there has been a sequence of regional and global developments</w:t>
      </w:r>
      <w:r w:rsidRPr="00646227">
        <w:rPr>
          <w:rFonts w:ascii="Georgia" w:hAnsi="Georgia"/>
          <w:sz w:val="12"/>
        </w:rPr>
        <w:t xml:space="preserve"> and incidents </w:t>
      </w:r>
      <w:r w:rsidRPr="00646227">
        <w:rPr>
          <w:rStyle w:val="StyleUnderline"/>
          <w:rFonts w:ascii="Georgia" w:hAnsi="Georgia"/>
        </w:rPr>
        <w:t>that have provided fertile soil in which these negative narratives have grown</w:t>
      </w:r>
      <w:r w:rsidRPr="00646227">
        <w:rPr>
          <w:rFonts w:ascii="Georgia" w:hAnsi="Georgia"/>
          <w:sz w:val="12"/>
        </w:rPr>
        <w:t xml:space="preserve"> in each of our societies. Among them are: the 2008 financial crisis, incidents in Hong Kong, </w:t>
      </w:r>
      <w:r w:rsidRPr="00646227">
        <w:rPr>
          <w:rStyle w:val="Emphasis"/>
          <w:rFonts w:ascii="Georgia" w:hAnsi="Georgia"/>
        </w:rPr>
        <w:t>developments in the south and east China seas</w:t>
      </w:r>
      <w:r w:rsidRPr="00646227">
        <w:rPr>
          <w:rFonts w:ascii="Georgia" w:hAnsi="Georgia"/>
          <w:sz w:val="12"/>
        </w:rPr>
        <w:t xml:space="preserve">, U.S. inability to quickly exit Middle Eastern and Central Asian quagmires, and the confusion in America and elsewhere about where China is headed internally and in terms of its foreign policy. Current Chinese debate over western (universal) values, subversion, and “black hands” unsettles most outside observers, not least Americans. What is happening? </w:t>
      </w:r>
      <w:r w:rsidRPr="00646227">
        <w:rPr>
          <w:rStyle w:val="StyleUnderline"/>
          <w:rFonts w:ascii="Georgia" w:hAnsi="Georgia"/>
        </w:rPr>
        <w:t>If developments continue along the current trajectory</w:t>
      </w:r>
      <w:r w:rsidRPr="00646227">
        <w:rPr>
          <w:rFonts w:ascii="Georgia" w:hAnsi="Georgia"/>
          <w:sz w:val="12"/>
        </w:rPr>
        <w:t xml:space="preserve">, both countries will have progressively less security, at higher cost; </w:t>
      </w:r>
      <w:r w:rsidRPr="00646227">
        <w:rPr>
          <w:rStyle w:val="StyleUnderline"/>
          <w:rFonts w:ascii="Georgia" w:hAnsi="Georgia"/>
        </w:rPr>
        <w:t xml:space="preserve">the probabilities of intentional, accidental, or </w:t>
      </w:r>
      <w:r w:rsidRPr="00646227">
        <w:rPr>
          <w:rStyle w:val="Emphasis"/>
          <w:rFonts w:ascii="Georgia" w:hAnsi="Georgia"/>
        </w:rPr>
        <w:t>catalytic violent confrontations</w:t>
      </w:r>
      <w:r w:rsidRPr="00646227">
        <w:rPr>
          <w:rStyle w:val="StyleUnderline"/>
          <w:rFonts w:ascii="Georgia" w:hAnsi="Georgia"/>
        </w:rPr>
        <w:t xml:space="preserve"> will increase</w:t>
      </w:r>
      <w:r w:rsidRPr="00646227">
        <w:rPr>
          <w:rFonts w:ascii="Georgia" w:hAnsi="Georgia"/>
          <w:sz w:val="12"/>
        </w:rPr>
        <w:t>; the world will enjoy less cooperation on transnational issues requiring joint Sino-American efforts; and, economic welfare in both societies will be diminished. What can be done?</w:t>
      </w:r>
    </w:p>
    <w:p w14:paraId="770DB3C2" w14:textId="77777777" w:rsidR="000F0C42" w:rsidRPr="00646227" w:rsidRDefault="000F0C42" w:rsidP="001D1961">
      <w:pPr>
        <w:rPr>
          <w:rFonts w:ascii="Georgia" w:hAnsi="Georgia"/>
        </w:rPr>
      </w:pPr>
    </w:p>
    <w:p w14:paraId="38499315" w14:textId="1AF3DA7E" w:rsidR="00047460" w:rsidRPr="00646227" w:rsidRDefault="00047460" w:rsidP="001D1961">
      <w:pPr>
        <w:pStyle w:val="Heading3"/>
        <w:spacing w:before="0"/>
        <w:rPr>
          <w:rFonts w:ascii="Georgia" w:hAnsi="Georgia"/>
        </w:rPr>
      </w:pPr>
      <w:r w:rsidRPr="00646227">
        <w:rPr>
          <w:rFonts w:ascii="Georgia" w:hAnsi="Georgia"/>
        </w:rPr>
        <w:t>2AC – War Not Inev</w:t>
      </w:r>
      <w:r w:rsidR="00DA2B45" w:rsidRPr="00646227">
        <w:rPr>
          <w:rFonts w:ascii="Georgia" w:hAnsi="Georgia"/>
        </w:rPr>
        <w:t xml:space="preserve"> </w:t>
      </w:r>
    </w:p>
    <w:p w14:paraId="799C52FC" w14:textId="77777777" w:rsidR="00047460" w:rsidRPr="00646227" w:rsidRDefault="00047460" w:rsidP="001D1961">
      <w:pPr>
        <w:rPr>
          <w:rFonts w:ascii="Georgia" w:hAnsi="Georgia"/>
        </w:rPr>
      </w:pPr>
    </w:p>
    <w:p w14:paraId="74C05F45" w14:textId="77777777" w:rsidR="004C5980" w:rsidRPr="00646227" w:rsidRDefault="004C5980" w:rsidP="001D1961">
      <w:pPr>
        <w:pStyle w:val="Heading4"/>
        <w:spacing w:before="0"/>
        <w:rPr>
          <w:rFonts w:ascii="Georgia" w:hAnsi="Georgia"/>
        </w:rPr>
      </w:pPr>
      <w:r w:rsidRPr="00646227">
        <w:rPr>
          <w:rFonts w:ascii="Georgia" w:hAnsi="Georgia"/>
        </w:rPr>
        <w:t>War not inevitable – nuclear deterrence and geography</w:t>
      </w:r>
    </w:p>
    <w:p w14:paraId="1313C54B" w14:textId="77777777" w:rsidR="004C5980" w:rsidRPr="00646227" w:rsidRDefault="004C5980" w:rsidP="001D1961">
      <w:pPr>
        <w:rPr>
          <w:rFonts w:ascii="Georgia" w:hAnsi="Georgia"/>
        </w:rPr>
      </w:pPr>
      <w:r w:rsidRPr="00646227">
        <w:rPr>
          <w:rFonts w:ascii="Georgia" w:hAnsi="Georgia"/>
        </w:rPr>
        <w:t xml:space="preserve">Zachary </w:t>
      </w:r>
      <w:r w:rsidRPr="00646227">
        <w:rPr>
          <w:rStyle w:val="Style13ptBold"/>
          <w:rFonts w:ascii="Georgia" w:hAnsi="Georgia"/>
        </w:rPr>
        <w:t>Keck</w:t>
      </w:r>
      <w:r w:rsidRPr="00646227">
        <w:rPr>
          <w:rFonts w:ascii="Georgia" w:hAnsi="Georgia"/>
        </w:rPr>
        <w:t>, The Diplomat, 7-12-</w:t>
      </w:r>
      <w:r w:rsidRPr="00646227">
        <w:rPr>
          <w:rStyle w:val="Style13ptBold"/>
          <w:rFonts w:ascii="Georgia" w:hAnsi="Georgia"/>
        </w:rPr>
        <w:t>2013</w:t>
      </w:r>
      <w:r w:rsidRPr="00646227">
        <w:rPr>
          <w:rFonts w:ascii="Georgia" w:hAnsi="Georgia"/>
        </w:rPr>
        <w:t>, "Why China and the US (Probably) Won’t Go to War," Diplomat, http://thediplomat.com/2013/07/why-china-and-the-us-probably-wont-go-to-war/</w:t>
      </w:r>
    </w:p>
    <w:p w14:paraId="78847F05" w14:textId="17EE5C10" w:rsidR="004C5980" w:rsidRPr="00646227" w:rsidRDefault="004C5980" w:rsidP="001D1961">
      <w:pPr>
        <w:rPr>
          <w:rStyle w:val="StyleUnderline"/>
          <w:rFonts w:ascii="Georgia" w:hAnsi="Georgia"/>
        </w:rPr>
      </w:pPr>
      <w:r w:rsidRPr="00646227">
        <w:rPr>
          <w:rFonts w:ascii="Georgia" w:hAnsi="Georgia"/>
          <w:sz w:val="14"/>
        </w:rPr>
        <w:t xml:space="preserve">As I noted earlier in the week, </w:t>
      </w:r>
      <w:r w:rsidRPr="00646227">
        <w:rPr>
          <w:rStyle w:val="StyleUnderline"/>
          <w:rFonts w:ascii="Georgia" w:hAnsi="Georgia"/>
        </w:rPr>
        <w:t>the diplomatic summits between China and the U.S. over the past month has renewed conversation</w:t>
      </w:r>
      <w:r w:rsidRPr="00646227">
        <w:rPr>
          <w:rFonts w:ascii="Georgia" w:hAnsi="Georgia"/>
          <w:sz w:val="14"/>
        </w:rPr>
        <w:t xml:space="preserve"> on whether Beijing and Washington, as rising and established power, can defy history by not going to war. Xinhua was the latest to weigh in on this question ahead of the Strategic and Economic Dialogue this week, in an article titled, “China, U.S. Can Avoid ‘Thucydides Trap.’” Like many others, Xinhua’s argument that a U.S.-China war can be avoided is based largely on their strong economic relationship. </w:t>
      </w:r>
      <w:r w:rsidRPr="00646227">
        <w:rPr>
          <w:rStyle w:val="StyleUnderline"/>
          <w:rFonts w:ascii="Georgia" w:hAnsi="Georgia"/>
        </w:rPr>
        <w:t xml:space="preserve">This logic is deeply flawed both historically and logically. Strong economic partners have gone to war in the past, most notably in WWI, when Britain and Germany fought on opposite sides despite being each other’s largest trading partners. </w:t>
      </w:r>
      <w:r w:rsidRPr="00646227">
        <w:rPr>
          <w:rFonts w:ascii="Georgia" w:hAnsi="Georgia"/>
          <w:sz w:val="14"/>
        </w:rPr>
        <w:t xml:space="preserve">More generally, </w:t>
      </w:r>
      <w:r w:rsidRPr="00646227">
        <w:rPr>
          <w:rStyle w:val="StyleUnderline"/>
          <w:rFonts w:ascii="Georgia" w:hAnsi="Georgia"/>
        </w:rPr>
        <w:t xml:space="preserve">the notion of a “capitalist peace” is problematic at best. Close trading ties can raise the cost of war for each side, but any great power conflict is so costly already that the addition of a temporarily loss of trade with one’s leading partner is a small consideration at best. </w:t>
      </w:r>
      <w:r w:rsidRPr="00646227">
        <w:rPr>
          <w:rFonts w:ascii="Georgia" w:hAnsi="Georgia"/>
          <w:sz w:val="14"/>
        </w:rPr>
        <w:t xml:space="preserve">And while trade can create powerful stakeholders in each society who oppose war, just as often trading ties can be an important source of friction. Indeed, the fact that Japan relied on the U.S. and British colonies for its oil supplies was actually the reason it opted for war against them. Even today, China’s allegedly unfair trade policies have created resentment among large political constituencies in the United States. </w:t>
      </w:r>
      <w:r w:rsidRPr="00646227">
        <w:rPr>
          <w:rStyle w:val="StyleUnderline"/>
          <w:rFonts w:ascii="Georgia" w:hAnsi="Georgia"/>
        </w:rPr>
        <w:t>But while trade cannot be relied upon to keep the peace, a U.S.-China war is virtually unthinkable because of two other factors: nuclear weapons and geography. The fact that both the U.S. and China have nuclear weapons is the most obvious reasons why they won’t clash, even if they remain fiercely competitive</w:t>
      </w:r>
      <w:r w:rsidRPr="00646227">
        <w:rPr>
          <w:rFonts w:ascii="Georgia" w:hAnsi="Georgia"/>
          <w:sz w:val="14"/>
        </w:rPr>
        <w:t xml:space="preserve">. This is because war is the continuation of politics by other means, and nuclear weapons make war extremely bad politics. Put differently, war is fought in pursuit of policy ends, which cannot be achieved through a total war between nuclear-armed states. </w:t>
      </w:r>
      <w:r w:rsidRPr="00646227">
        <w:rPr>
          <w:rStyle w:val="StyleUnderline"/>
          <w:rFonts w:ascii="Georgia" w:hAnsi="Georgia"/>
        </w:rPr>
        <w:t xml:space="preserve">This is not only because of nuclear weapons destructive power. As Thomas Schelling outlined brilliantly, nuclear weapons have not actually increased humans destructive capabilities. In fact, there is evidence to suggest that wars between nomads usually ended with the victors slaughtering all of the individuals on the losing side, because of the economics of holding slaves in nomadic “societies.” </w:t>
      </w:r>
      <w:r w:rsidRPr="00646227">
        <w:rPr>
          <w:rFonts w:ascii="Georgia" w:hAnsi="Georgia"/>
          <w:sz w:val="14"/>
        </w:rPr>
        <w:t xml:space="preserve">What makes nuclear weapons different, </w:t>
      </w:r>
      <w:r w:rsidRPr="00646227">
        <w:rPr>
          <w:rStyle w:val="StyleUnderline"/>
          <w:rFonts w:ascii="Georgia" w:hAnsi="Georgia"/>
        </w:rPr>
        <w:t xml:space="preserve">then, is not just their destructive power but also the certainty and immediacy of it. While extremely ambitious or desperate leaders can delude themselves into believing they can prevail in a conventional conflict with a stronger adversary because of any number of factors—superior will, superior doctrine, the weather etc.— none of this matters in nuclear war. </w:t>
      </w:r>
      <w:r w:rsidRPr="00646227">
        <w:rPr>
          <w:rStyle w:val="Emphasis"/>
          <w:rFonts w:ascii="Georgia" w:hAnsi="Georgia"/>
        </w:rPr>
        <w:t>With nuclear weapons, countries don’t have to prevail on the battlefield</w:t>
      </w:r>
      <w:r w:rsidRPr="00646227">
        <w:rPr>
          <w:rStyle w:val="StyleUnderline"/>
          <w:rFonts w:ascii="Georgia" w:hAnsi="Georgia"/>
        </w:rPr>
        <w:t xml:space="preserve"> or defeat an opposing army to destroy an entire country, and since there are no adequate defenses for a large-scale nuclear attack, every leader can be absolute certain that most of their country can be destroyed in short-order in the event of a total conflict. </w:t>
      </w:r>
      <w:r w:rsidRPr="00646227">
        <w:rPr>
          <w:rStyle w:val="Emphasis"/>
          <w:rFonts w:ascii="Georgia" w:hAnsi="Georgia"/>
        </w:rPr>
        <w:t>Since no policy goal is worth this level of sacrifice, the only possible way for an all-out conflict to ensue is for a miscalculation of some sort to occur</w:t>
      </w:r>
      <w:r w:rsidRPr="00646227">
        <w:rPr>
          <w:rFonts w:ascii="Georgia" w:hAnsi="Georgia"/>
          <w:sz w:val="14"/>
        </w:rPr>
        <w:t xml:space="preserve">. </w:t>
      </w:r>
      <w:r w:rsidRPr="00646227">
        <w:rPr>
          <w:rStyle w:val="StyleUnderline"/>
          <w:rFonts w:ascii="Georgia" w:hAnsi="Georgia"/>
        </w:rPr>
        <w:t>Most of these can and should be dealt by Chinese and the U.S. leaders holding regularly senior level dialogues like the ones of the past month</w:t>
      </w:r>
      <w:r w:rsidRPr="00646227">
        <w:rPr>
          <w:rFonts w:ascii="Georgia" w:hAnsi="Georgia"/>
          <w:sz w:val="14"/>
        </w:rPr>
        <w:t xml:space="preserve">, in which frank and direct talk about redlines are discussed. These can and should be supplemented with clear and open communication channels, which can be especially useful when unexpected crises arise, like an exchange of fire between low-level naval officers in the increasingly crowded waters in the region. While this possibility is real and frightening, it’s hard to imagine a plausible scenario where it leads to a nuclear exchange between China and the United States. After all, at each stage of the crisis leaders know that if it is not properly contained, a nuclear war could ensue, and the complete destruction of a leader’s country is a more frightening possibility than losing credibility among hawkish elements of society. In any case, measured means of retaliation would be available to the party wronged, and behind-the-scenes diplomacy could help facilitate the process of finding mutually acceptable retaliatory measures. </w:t>
      </w:r>
      <w:r w:rsidRPr="00646227">
        <w:rPr>
          <w:rStyle w:val="StyleUnderline"/>
          <w:rFonts w:ascii="Georgia" w:hAnsi="Georgia"/>
        </w:rPr>
        <w:t>Geography is the less appreciated factor that will mitigate the chances of a U.S.-China war, but it could be nearly as important as nuclear weapons. Indeed, geography has a history of allowing countries to avoid the Thucydides Trap, and works against a U.S.-China war in a couple of ways. First, both the United States and China are immensely large countries</w:t>
      </w:r>
      <w:r w:rsidRPr="00646227">
        <w:rPr>
          <w:rFonts w:ascii="Georgia" w:hAnsi="Georgia"/>
          <w:sz w:val="14"/>
        </w:rPr>
        <w:t xml:space="preserve">—according to the Central Intelligence Agency, the U.S. and China are the third and fourth largest countries in the world by area, at 9,826,675 and 9,596,961 square km respectively. They also have difficult topographical features and complex populations. As such, they are virtually unconquerable by another power. This is an important point and differentiates the current strategic environment from historical cases where power transitions led to war. For example, in Europe where many of the historical cases derive from, each state genuinely had to worry that the other side could increase their power capabilities to such a degree that they could credibly threaten the other side’s national survival. Neither China nor the U.S. has to realistically entertain such fears, and this will lessen their insecurity and therefore the security dilemma they operate within. Besides being immensely large countries, </w:t>
      </w:r>
      <w:r w:rsidRPr="00646227">
        <w:rPr>
          <w:rStyle w:val="StyleUnderline"/>
          <w:rFonts w:ascii="Georgia" w:hAnsi="Georgia"/>
        </w:rPr>
        <w:t xml:space="preserve">China and the U.S. are also separated by the Pacific Ocean, which will also weaken their sense of insecurity </w:t>
      </w:r>
      <w:r w:rsidRPr="00646227">
        <w:rPr>
          <w:rFonts w:ascii="Georgia" w:hAnsi="Georgia"/>
          <w:sz w:val="14"/>
        </w:rPr>
        <w:t xml:space="preserve">and threat perception towards one another. In many of the violent power transitions of the past, starting with Sparta and Athens but also including the European ones, the rival states were located in close proximity to one another. By contrast, when great power conflict has been avoided, the states have often had considerable distance between them, as was the case for the U.S. and British power transition and the peaceful end to the Cold War. The reason is simple and similar to the one above: the difficulty of projecting power across large distances—particularly bodies of waters— reduces each side’s concern that the other will threaten its national survival and most important strategic interests. </w:t>
      </w:r>
      <w:r w:rsidRPr="00646227">
        <w:rPr>
          <w:rStyle w:val="StyleUnderline"/>
          <w:rFonts w:ascii="Georgia" w:hAnsi="Georgia"/>
        </w:rPr>
        <w:t>True, the U.S. operates extensively in China’s backyard, and maintains numerous alliances and partnerships with Beijing’s neighbors. This undeniably heightens the risk of conflict. At the same time, the British were active throughout the Western Hemisphere, most notably in Canada, and the Americans maintained a robust alliance system in Western Europe throughout the Cold War.</w:t>
      </w:r>
      <w:r w:rsidRPr="00646227">
        <w:rPr>
          <w:rFonts w:ascii="Georgia" w:hAnsi="Georgia"/>
          <w:sz w:val="14"/>
        </w:rPr>
        <w:t xml:space="preserve"> Even with the U.S. presence in Asia, then, the fact that the Chinese and American homelands are separated by the largest body of water in the world is enormously important in reducing their conflict potential, if history is any guide at least. </w:t>
      </w:r>
      <w:r w:rsidRPr="00646227">
        <w:rPr>
          <w:rStyle w:val="StyleUnderline"/>
          <w:rFonts w:ascii="Georgia" w:hAnsi="Georgia"/>
        </w:rPr>
        <w:t xml:space="preserve">Thus, while every effort should be made to avoid a U.S.-China war, it is nearly unthinkable one will occur. </w:t>
      </w:r>
    </w:p>
    <w:p w14:paraId="2E4E8597" w14:textId="1567B90A" w:rsidR="004C5980" w:rsidRPr="00646227" w:rsidRDefault="004C5980" w:rsidP="001D1961">
      <w:pPr>
        <w:rPr>
          <w:rStyle w:val="StyleUnderline"/>
          <w:rFonts w:ascii="Georgia" w:hAnsi="Georgia"/>
        </w:rPr>
      </w:pPr>
    </w:p>
    <w:p w14:paraId="47327D8A" w14:textId="7905C401" w:rsidR="004C5980" w:rsidRPr="00646227" w:rsidRDefault="004C5980" w:rsidP="001D1961">
      <w:pPr>
        <w:pStyle w:val="Heading3"/>
        <w:spacing w:before="0"/>
        <w:rPr>
          <w:rStyle w:val="StyleUnderline"/>
          <w:rFonts w:ascii="Georgia" w:hAnsi="Georgia"/>
          <w:sz w:val="32"/>
          <w:szCs w:val="32"/>
        </w:rPr>
      </w:pPr>
      <w:r w:rsidRPr="00646227">
        <w:rPr>
          <w:rStyle w:val="StyleUnderline"/>
          <w:rFonts w:ascii="Georgia" w:hAnsi="Georgia"/>
          <w:sz w:val="32"/>
          <w:szCs w:val="32"/>
        </w:rPr>
        <w:t xml:space="preserve">1AR – War Not Inev </w:t>
      </w:r>
    </w:p>
    <w:p w14:paraId="0E09EC8A" w14:textId="77777777" w:rsidR="004C5980" w:rsidRPr="00646227" w:rsidRDefault="004C5980" w:rsidP="001D1961">
      <w:pPr>
        <w:rPr>
          <w:rFonts w:ascii="Georgia" w:hAnsi="Georgia"/>
        </w:rPr>
      </w:pPr>
    </w:p>
    <w:p w14:paraId="7D287CE3" w14:textId="77777777" w:rsidR="00047460" w:rsidRPr="00646227" w:rsidRDefault="00047460" w:rsidP="001D1961">
      <w:pPr>
        <w:pStyle w:val="Heading4"/>
        <w:spacing w:before="0"/>
        <w:rPr>
          <w:rFonts w:ascii="Georgia" w:hAnsi="Georgia"/>
        </w:rPr>
      </w:pPr>
      <w:r w:rsidRPr="00646227">
        <w:rPr>
          <w:rFonts w:ascii="Georgia" w:hAnsi="Georgia"/>
        </w:rPr>
        <w:t xml:space="preserve">Making specific concessions like the plan is key to avoid a war </w:t>
      </w:r>
    </w:p>
    <w:p w14:paraId="154C0DAC" w14:textId="77777777" w:rsidR="00047460" w:rsidRPr="00646227" w:rsidRDefault="00047460" w:rsidP="001D1961">
      <w:pPr>
        <w:rPr>
          <w:rStyle w:val="Style13ptBold"/>
          <w:rFonts w:ascii="Georgia" w:hAnsi="Georgia"/>
          <w:b w:val="0"/>
          <w:sz w:val="22"/>
        </w:rPr>
      </w:pPr>
      <w:r w:rsidRPr="00646227">
        <w:rPr>
          <w:rStyle w:val="Style13ptBold"/>
          <w:rFonts w:ascii="Georgia" w:hAnsi="Georgia"/>
        </w:rPr>
        <w:t xml:space="preserve">Glaser 15 </w:t>
      </w:r>
      <w:r w:rsidRPr="00646227">
        <w:rPr>
          <w:rStyle w:val="Style13ptBold"/>
          <w:rFonts w:ascii="Georgia" w:hAnsi="Georgia"/>
          <w:b w:val="0"/>
          <w:sz w:val="22"/>
        </w:rPr>
        <w:t>(John, he has been published in Newsweek, Washington Times, The National Interest, Reason and The American Conservative, among others, 5/28/15, “The US and China can avoid a collision course – if the US gives up its empire,” The Guardian, https://www.theguardian.com/commentisfree/2015/may/28/conflict-us-china-not-inevitable-empire)</w:t>
      </w:r>
    </w:p>
    <w:p w14:paraId="21B5470B" w14:textId="77777777" w:rsidR="00047460" w:rsidRPr="00646227" w:rsidRDefault="00047460" w:rsidP="001D1961">
      <w:pPr>
        <w:rPr>
          <w:rFonts w:ascii="Georgia" w:hAnsi="Georgia"/>
          <w:sz w:val="16"/>
        </w:rPr>
      </w:pPr>
      <w:r w:rsidRPr="00646227">
        <w:rPr>
          <w:rStyle w:val="StyleUnderline"/>
          <w:rFonts w:ascii="Georgia" w:hAnsi="Georgia"/>
        </w:rPr>
        <w:t>To avoid a violent militaristic clash with China</w:t>
      </w:r>
      <w:r w:rsidRPr="00646227">
        <w:rPr>
          <w:rFonts w:ascii="Georgia" w:hAnsi="Georgia"/>
          <w:sz w:val="16"/>
        </w:rPr>
        <w:t xml:space="preserve">, or another cold war rivalry, </w:t>
      </w:r>
      <w:r w:rsidRPr="00646227">
        <w:rPr>
          <w:rStyle w:val="StyleUnderline"/>
          <w:rFonts w:ascii="Georgia" w:hAnsi="Georgia"/>
        </w:rPr>
        <w:t>the United States should</w:t>
      </w:r>
      <w:r w:rsidRPr="00646227">
        <w:rPr>
          <w:rFonts w:ascii="Georgia" w:hAnsi="Georgia"/>
          <w:sz w:val="16"/>
        </w:rPr>
        <w:t xml:space="preserve"> pursue a simple solution: </w:t>
      </w:r>
      <w:r w:rsidRPr="00646227">
        <w:rPr>
          <w:rStyle w:val="StyleUnderline"/>
          <w:rFonts w:ascii="Georgia" w:hAnsi="Georgia"/>
        </w:rPr>
        <w:t>give up its empire</w:t>
      </w:r>
      <w:r w:rsidRPr="00646227">
        <w:rPr>
          <w:rFonts w:ascii="Georgia" w:hAnsi="Georgia"/>
          <w:sz w:val="16"/>
        </w:rPr>
        <w:t xml:space="preserve">. Americans fear that China’s rapid economic growth will slowly translate into a more expansive and assertive foreign policy that will inevitably result in a war with the US. Harvard Professor Graham Allison has found: “in 12 of 16 cases in the past 500 years when a rising power challenged a ruling power, the outcome was war.” Chicago University scholar John Mearsheimer has bluntly argued: “China cannot rise peacefully.” But the </w:t>
      </w:r>
      <w:r w:rsidRPr="00646227">
        <w:rPr>
          <w:rStyle w:val="StyleUnderline"/>
          <w:rFonts w:ascii="Georgia" w:hAnsi="Georgia"/>
        </w:rPr>
        <w:t>apparently looming conflict between the US and China is not because of China’s rise per se, but rather because the US insists on maintaining military and economic dominance among China’s neighbor</w:t>
      </w:r>
      <w:r w:rsidRPr="00646227">
        <w:rPr>
          <w:rFonts w:ascii="Georgia" w:hAnsi="Georgia"/>
          <w:sz w:val="16"/>
        </w:rPr>
        <w:t xml:space="preserve">s. Although Americans like to think of their massive overseas military presence as a benign force that’s inherently stabilizing, Beijing certainly doesn’t see it that way. </w:t>
      </w:r>
      <w:r w:rsidRPr="00646227">
        <w:rPr>
          <w:rStyle w:val="StyleUnderline"/>
          <w:rFonts w:ascii="Georgia" w:hAnsi="Georgia"/>
        </w:rPr>
        <w:t>According to political scientists Andrew Nathan and Andrew Scobell, Beijing sees America as “the most intrusive outside actor in China’s internal affairs, the guarantor of the status quo in Taiwan, the largest naval presence in the East China and South China seas, [and] the formal or informal military ally of many of China’s neighbors.”</w:t>
      </w:r>
      <w:r w:rsidRPr="00646227">
        <w:rPr>
          <w:rFonts w:ascii="Georgia" w:hAnsi="Georgia"/>
          <w:sz w:val="16"/>
        </w:rPr>
        <w:t xml:space="preserve"> (All of which is true.) They think that the US “seeks to curtail China’s political influence and harm China’s interests” with a “militaristic, offense-minded, expansionist, and selfish” foreign policy. China’s regional ambitions are not uniquely pernicious or aggressive, but they do overlap with America’s ambition to be the dominant power in its own region, and in every region of the world. Leaving aside caricatured debates about which nation should get to wave the big “Number 1” foam finger, it’s worth asking whether having 50,000 US troops permanently stationed in Japan actually serves US interests and what benefits we derive from keeping almost 30,000 US troops in South Korea and whether Americans will be any safer if the Obama administration manages to reestablish a US military presence in the Philippines to counter China’s maritime territorial claims in the South China Sea. Many commentators say yes. Robert Kagan argues not only that US hegemony makes us safer and richer, but also that it bestows peace and prosperity on everybody else. If America doesn’t rule, goes his argument, the world becomes less free, less stable and less safe. But a good chunk of the scholarly literature disputes these claims. “There are good theoretical and empirical reasons”, wrote political scientist Christopher Fettweis in his book Pathologies of Power, “to doubt that US hegemony is the primary cause of the current stability.” The international system, rather than cowering in obedience to American demands for peace, is far more “self-policing”, says Fettweis. A combination of economic development and the destructive power of modern militaries serves as a much more satisfying answer for why states increasingly see war as detrimental to their interests. International relations theorist Robert Jervis has written that “the pursuit of primacy was what great power politics was all about in the past” but that, in a world of nuclear weapons with “low security threats and great common interests among the developed countries”, primacy does not have the strategic or economic benefits it once had. Nor does US dominance reap much in the way of tangible rewards for most Americans: international relations theorist Daniel Drezner contends that “the economic benefits from military predominance alone seem, at a minimum, to have been exaggerated”; that “There is little evidence that military primacy yields appreciable geoeconomic gains”; and that, therefore, “an overreliance on military preponderance is badly misguided.” The struggle for military and economic primacy in Asia is not really about our core national security interests; rather, it’s about preserving status, prestige and America’s neurotic image of itself. Those are pretty dumb reasons to risk war. </w:t>
      </w:r>
      <w:r w:rsidRPr="00646227">
        <w:rPr>
          <w:rStyle w:val="StyleUnderline"/>
          <w:rFonts w:ascii="Georgia" w:hAnsi="Georgia"/>
        </w:rPr>
        <w:t>There are a host of reasons why the dire predictions of a coming US-China conflict may be wrong,</w:t>
      </w:r>
      <w:r w:rsidRPr="00646227">
        <w:rPr>
          <w:rFonts w:ascii="Georgia" w:hAnsi="Georgia"/>
          <w:sz w:val="16"/>
        </w:rPr>
        <w:t xml:space="preserve"> of course. </w:t>
      </w:r>
      <w:r w:rsidRPr="00646227">
        <w:rPr>
          <w:rStyle w:val="StyleUnderline"/>
          <w:rFonts w:ascii="Georgia" w:hAnsi="Georgia"/>
        </w:rPr>
        <w:t>Maybe China’s economy will slow or even suffer crashes. Even if it continues to grow, the US’s economic and military advantage may remain intact for a few more decades, making China’s rise gradual and thus less dangerous</w:t>
      </w:r>
      <w:r w:rsidRPr="00646227">
        <w:rPr>
          <w:rFonts w:ascii="Georgia" w:hAnsi="Georgia"/>
          <w:sz w:val="16"/>
        </w:rPr>
        <w:t xml:space="preserve">. Moreover, </w:t>
      </w:r>
      <w:r w:rsidRPr="00646227">
        <w:rPr>
          <w:rStyle w:val="StyleUnderline"/>
          <w:rFonts w:ascii="Georgia" w:hAnsi="Georgia"/>
        </w:rPr>
        <w:t xml:space="preserve">both countries are armed with nuclear weapons. </w:t>
      </w:r>
      <w:r w:rsidRPr="00646227">
        <w:rPr>
          <w:rFonts w:ascii="Georgia" w:hAnsi="Georgia"/>
          <w:sz w:val="16"/>
        </w:rPr>
        <w:t xml:space="preserve">And </w:t>
      </w:r>
      <w:r w:rsidRPr="00646227">
        <w:rPr>
          <w:rStyle w:val="StyleUnderline"/>
          <w:rFonts w:ascii="Georgia" w:hAnsi="Georgia"/>
        </w:rPr>
        <w:t>there’s little reason to think the mutually assured destruction paradigm that characterized the Cold War between the US and the USSR wouldn’t dominate this shift in power as well.</w:t>
      </w:r>
      <w:r w:rsidRPr="00646227">
        <w:rPr>
          <w:rFonts w:ascii="Georgia" w:hAnsi="Georgia"/>
          <w:sz w:val="16"/>
        </w:rPr>
        <w:t xml:space="preserve"> But why take the risk, when maintaining US primacy just isn’t that important to the safety or prosperity of Americans? Knowing that should at least make the idea of giving up empire a little easier.</w:t>
      </w:r>
    </w:p>
    <w:p w14:paraId="7DF04CF9" w14:textId="77777777" w:rsidR="00047460" w:rsidRPr="00646227" w:rsidRDefault="00047460" w:rsidP="001D1961">
      <w:pPr>
        <w:rPr>
          <w:rFonts w:ascii="Georgia" w:hAnsi="Georgia"/>
        </w:rPr>
      </w:pPr>
    </w:p>
    <w:p w14:paraId="06C5F2F5" w14:textId="77777777" w:rsidR="00047460" w:rsidRPr="00646227" w:rsidRDefault="00047460" w:rsidP="001D1961">
      <w:pPr>
        <w:pStyle w:val="Tag2"/>
        <w:rPr>
          <w:rFonts w:ascii="Georgia" w:hAnsi="Georgia"/>
        </w:rPr>
      </w:pPr>
      <w:r w:rsidRPr="00646227">
        <w:rPr>
          <w:rFonts w:ascii="Georgia" w:hAnsi="Georgia"/>
        </w:rPr>
        <w:t>War is not inevitable—careful reforms like the plan prevent long-term conflict.</w:t>
      </w:r>
    </w:p>
    <w:p w14:paraId="73065646" w14:textId="77777777" w:rsidR="00047460" w:rsidRPr="00646227" w:rsidRDefault="00047460" w:rsidP="001D1961">
      <w:pPr>
        <w:rPr>
          <w:rStyle w:val="Style13ptBold"/>
          <w:rFonts w:ascii="Georgia" w:hAnsi="Georgia"/>
        </w:rPr>
      </w:pPr>
      <w:r w:rsidRPr="00646227">
        <w:rPr>
          <w:rStyle w:val="Style13ptBold"/>
          <w:rFonts w:ascii="Georgia" w:hAnsi="Georgia"/>
        </w:rPr>
        <w:t xml:space="preserve">Nye </w:t>
      </w:r>
      <w:r w:rsidRPr="00646227">
        <w:rPr>
          <w:rStyle w:val="Style13ptBold"/>
          <w:rFonts w:ascii="Georgia" w:hAnsi="Georgia"/>
          <w:b w:val="0"/>
          <w:sz w:val="22"/>
        </w:rPr>
        <w:t>1/13/</w:t>
      </w:r>
      <w:r w:rsidRPr="00646227">
        <w:rPr>
          <w:rStyle w:val="Style13ptBold"/>
          <w:rFonts w:ascii="Georgia" w:hAnsi="Georgia"/>
        </w:rPr>
        <w:t>14</w:t>
      </w:r>
    </w:p>
    <w:p w14:paraId="5528C140" w14:textId="77777777" w:rsidR="00047460" w:rsidRPr="00646227" w:rsidRDefault="00047460" w:rsidP="001D1961">
      <w:pPr>
        <w:rPr>
          <w:rFonts w:ascii="Georgia" w:hAnsi="Georgia"/>
        </w:rPr>
      </w:pPr>
      <w:r w:rsidRPr="00646227">
        <w:rPr>
          <w:rFonts w:ascii="Georgia" w:hAnsi="Georgia"/>
        </w:rPr>
        <w:t>Joseph, a former US assistant secretary of defense and chairman of the US National Intelligence Council, is University Professor at Harvard University, “1914 Revisited?,” http://www.project-syndicate.org/commentary/joseph-s--nye-asks-whether-war-between-china-and-the-us-is-as-inevitable-as-many-believe-world-war-i-to-have-been</w:t>
      </w:r>
    </w:p>
    <w:p w14:paraId="5CCB4532" w14:textId="3C41121C" w:rsidR="00CA22F8" w:rsidRPr="00646227" w:rsidRDefault="00047460" w:rsidP="001D1961">
      <w:pPr>
        <w:rPr>
          <w:rFonts w:ascii="Georgia" w:hAnsi="Georgia"/>
        </w:rPr>
      </w:pPr>
      <w:r w:rsidRPr="00646227">
        <w:rPr>
          <w:rFonts w:ascii="Georgia" w:hAnsi="Georgia"/>
          <w:sz w:val="16"/>
        </w:rPr>
        <w:t xml:space="preserve">How could such a catastrophe happen? Shortly after the war broke out, when German Chancellor Theobald von Bethmann-Hollweg was asked to explain what happened, he answered, “Oh, if I only knew!” Perhaps </w:t>
      </w:r>
      <w:r w:rsidRPr="00646227">
        <w:rPr>
          <w:rFonts w:ascii="Georgia" w:hAnsi="Georgia"/>
          <w:u w:val="single"/>
        </w:rPr>
        <w:t>in the interest of self-exoneration</w:t>
      </w:r>
      <w:r w:rsidRPr="00646227">
        <w:rPr>
          <w:rFonts w:ascii="Georgia" w:hAnsi="Georgia"/>
          <w:sz w:val="16"/>
        </w:rPr>
        <w:t xml:space="preserve">, </w:t>
      </w:r>
      <w:r w:rsidRPr="00646227">
        <w:rPr>
          <w:rFonts w:ascii="Georgia" w:hAnsi="Georgia"/>
          <w:u w:val="single"/>
        </w:rPr>
        <w:t xml:space="preserve">he came to regard the war as </w:t>
      </w:r>
      <w:r w:rsidRPr="00646227">
        <w:rPr>
          <w:rFonts w:ascii="Georgia" w:hAnsi="Georgia"/>
          <w:b/>
          <w:u w:val="single"/>
        </w:rPr>
        <w:t>inevitable</w:t>
      </w:r>
      <w:r w:rsidRPr="00646227">
        <w:rPr>
          <w:rFonts w:ascii="Georgia" w:hAnsi="Georgia"/>
          <w:sz w:val="16"/>
        </w:rPr>
        <w:t xml:space="preserve">. Similarly, the British Foreign Minister, Sir Edward </w:t>
      </w:r>
      <w:r w:rsidRPr="00646227">
        <w:rPr>
          <w:rFonts w:ascii="Georgia" w:hAnsi="Georgia"/>
          <w:u w:val="single"/>
        </w:rPr>
        <w:t>Grey</w:t>
      </w:r>
      <w:r w:rsidRPr="00646227">
        <w:rPr>
          <w:rFonts w:ascii="Georgia" w:hAnsi="Georgia"/>
          <w:sz w:val="16"/>
        </w:rPr>
        <w:t xml:space="preserve">, </w:t>
      </w:r>
      <w:r w:rsidRPr="00646227">
        <w:rPr>
          <w:rFonts w:ascii="Georgia" w:hAnsi="Georgia"/>
          <w:u w:val="single"/>
        </w:rPr>
        <w:t xml:space="preserve">argued </w:t>
      </w:r>
      <w:r w:rsidRPr="00646227">
        <w:rPr>
          <w:rFonts w:ascii="Georgia" w:hAnsi="Georgia"/>
          <w:sz w:val="16"/>
        </w:rPr>
        <w:t xml:space="preserve">that </w:t>
      </w:r>
      <w:r w:rsidRPr="00646227">
        <w:rPr>
          <w:rFonts w:ascii="Georgia" w:hAnsi="Georgia"/>
          <w:u w:val="single"/>
        </w:rPr>
        <w:t xml:space="preserve">he had “come to think that no human individual could have prevented it.” </w:t>
      </w:r>
      <w:r w:rsidRPr="00646227">
        <w:rPr>
          <w:rFonts w:ascii="Georgia" w:hAnsi="Georgia"/>
          <w:sz w:val="16"/>
        </w:rPr>
        <w:t>The question we face today is whether it could happen again. Margaret MacMillan, author of the interesting new book The War that Ended Peace, argues that, “</w:t>
      </w:r>
      <w:r w:rsidRPr="00646227">
        <w:rPr>
          <w:rFonts w:ascii="Georgia" w:hAnsi="Georgia"/>
          <w:u w:val="single"/>
        </w:rPr>
        <w:t xml:space="preserve">it is tempting – and sobering – to compare today’s relationship between China and the US </w:t>
      </w:r>
      <w:r w:rsidRPr="00646227">
        <w:rPr>
          <w:rFonts w:ascii="Georgia" w:hAnsi="Georgia"/>
          <w:sz w:val="16"/>
        </w:rPr>
        <w:t xml:space="preserve">with that between Germany and Britain a century ago.” After drawing a similar comparison, The Economist concludes that “the most troubling similarity between 1914 and now is complacency.” And </w:t>
      </w:r>
      <w:r w:rsidRPr="00501FF8">
        <w:rPr>
          <w:rFonts w:ascii="Georgia" w:hAnsi="Georgia"/>
          <w:highlight w:val="cyan"/>
          <w:u w:val="single"/>
        </w:rPr>
        <w:t>some</w:t>
      </w:r>
      <w:r w:rsidRPr="00646227">
        <w:rPr>
          <w:rFonts w:ascii="Georgia" w:hAnsi="Georgia"/>
          <w:u w:val="single"/>
        </w:rPr>
        <w:t xml:space="preserve"> </w:t>
      </w:r>
      <w:r w:rsidRPr="00501FF8">
        <w:rPr>
          <w:rFonts w:ascii="Georgia" w:hAnsi="Georgia"/>
          <w:highlight w:val="cyan"/>
          <w:u w:val="single"/>
        </w:rPr>
        <w:t>political scientists</w:t>
      </w:r>
      <w:r w:rsidRPr="00646227">
        <w:rPr>
          <w:rFonts w:ascii="Georgia" w:hAnsi="Georgia"/>
          <w:sz w:val="16"/>
        </w:rPr>
        <w:t xml:space="preserve">, such as John Mearsheimer of the University of Chicago, </w:t>
      </w:r>
      <w:r w:rsidRPr="00646227">
        <w:rPr>
          <w:rFonts w:ascii="Georgia" w:hAnsi="Georgia"/>
          <w:u w:val="single"/>
        </w:rPr>
        <w:t xml:space="preserve">have </w:t>
      </w:r>
      <w:r w:rsidRPr="00501FF8">
        <w:rPr>
          <w:rFonts w:ascii="Georgia" w:hAnsi="Georgia"/>
          <w:highlight w:val="cyan"/>
          <w:u w:val="single"/>
        </w:rPr>
        <w:t>argued</w:t>
      </w:r>
      <w:r w:rsidRPr="00646227">
        <w:rPr>
          <w:rFonts w:ascii="Georgia" w:hAnsi="Georgia"/>
          <w:sz w:val="16"/>
        </w:rPr>
        <w:t xml:space="preserve"> that, “</w:t>
      </w:r>
      <w:r w:rsidRPr="00501FF8">
        <w:rPr>
          <w:rFonts w:ascii="Georgia" w:hAnsi="Georgia"/>
          <w:b/>
          <w:highlight w:val="cyan"/>
          <w:u w:val="single"/>
        </w:rPr>
        <w:t>to put it bluntly</w:t>
      </w:r>
      <w:r w:rsidRPr="00501FF8">
        <w:rPr>
          <w:rFonts w:ascii="Georgia" w:hAnsi="Georgia"/>
          <w:sz w:val="16"/>
          <w:highlight w:val="cyan"/>
        </w:rPr>
        <w:t xml:space="preserve">: </w:t>
      </w:r>
      <w:r w:rsidRPr="00501FF8">
        <w:rPr>
          <w:rFonts w:ascii="Georgia" w:hAnsi="Georgia"/>
          <w:highlight w:val="cyan"/>
          <w:u w:val="single"/>
        </w:rPr>
        <w:t>China cannot rise peacefully.” But historical analogies</w:t>
      </w:r>
      <w:r w:rsidRPr="00646227">
        <w:rPr>
          <w:rFonts w:ascii="Georgia" w:hAnsi="Georgia"/>
          <w:u w:val="single"/>
        </w:rPr>
        <w:t>,</w:t>
      </w:r>
      <w:r w:rsidRPr="00646227">
        <w:rPr>
          <w:rFonts w:ascii="Georgia" w:hAnsi="Georgia"/>
          <w:sz w:val="16"/>
        </w:rPr>
        <w:t xml:space="preserve"> though sometimes useful for precautionary purposes, </w:t>
      </w:r>
      <w:r w:rsidRPr="00501FF8">
        <w:rPr>
          <w:rFonts w:ascii="Georgia" w:hAnsi="Georgia"/>
          <w:highlight w:val="cyan"/>
          <w:u w:val="single"/>
        </w:rPr>
        <w:t xml:space="preserve">become </w:t>
      </w:r>
      <w:r w:rsidRPr="00501FF8">
        <w:rPr>
          <w:rStyle w:val="Emphasis"/>
          <w:rFonts w:ascii="Georgia" w:hAnsi="Georgia"/>
          <w:highlight w:val="cyan"/>
        </w:rPr>
        <w:t>dangerous</w:t>
      </w:r>
      <w:r w:rsidRPr="00501FF8">
        <w:rPr>
          <w:rFonts w:ascii="Georgia" w:hAnsi="Georgia"/>
          <w:sz w:val="16"/>
          <w:highlight w:val="cyan"/>
        </w:rPr>
        <w:t xml:space="preserve"> </w:t>
      </w:r>
      <w:r w:rsidRPr="00501FF8">
        <w:rPr>
          <w:rFonts w:ascii="Georgia" w:hAnsi="Georgia"/>
          <w:highlight w:val="cyan"/>
          <w:u w:val="single"/>
        </w:rPr>
        <w:t>when they convey</w:t>
      </w:r>
      <w:r w:rsidRPr="00646227">
        <w:rPr>
          <w:rFonts w:ascii="Georgia" w:hAnsi="Georgia"/>
          <w:sz w:val="16"/>
        </w:rPr>
        <w:t xml:space="preserve"> a sense of </w:t>
      </w:r>
      <w:r w:rsidRPr="00646227">
        <w:rPr>
          <w:rFonts w:ascii="Georgia" w:hAnsi="Georgia"/>
          <w:b/>
          <w:u w:val="single"/>
        </w:rPr>
        <w:t xml:space="preserve">historical </w:t>
      </w:r>
      <w:r w:rsidRPr="00501FF8">
        <w:rPr>
          <w:rFonts w:ascii="Georgia" w:hAnsi="Georgia"/>
          <w:b/>
          <w:highlight w:val="cyan"/>
          <w:u w:val="single"/>
        </w:rPr>
        <w:t>inevitability</w:t>
      </w:r>
      <w:r w:rsidRPr="00646227">
        <w:rPr>
          <w:rFonts w:ascii="Georgia" w:hAnsi="Georgia"/>
          <w:sz w:val="16"/>
        </w:rPr>
        <w:t xml:space="preserve">. </w:t>
      </w:r>
      <w:r w:rsidRPr="00646227">
        <w:rPr>
          <w:rFonts w:ascii="Georgia" w:hAnsi="Georgia"/>
          <w:u w:val="single"/>
        </w:rPr>
        <w:t>WWI was not inevitable. It was made more probable by Germany’s rising power</w:t>
      </w:r>
      <w:r w:rsidRPr="00646227">
        <w:rPr>
          <w:rFonts w:ascii="Georgia" w:hAnsi="Georgia"/>
          <w:sz w:val="16"/>
        </w:rPr>
        <w:t xml:space="preserve"> and the fear that this created in Great Britain. But </w:t>
      </w:r>
      <w:r w:rsidRPr="00646227">
        <w:rPr>
          <w:rFonts w:ascii="Georgia" w:hAnsi="Georgia"/>
          <w:u w:val="single"/>
        </w:rPr>
        <w:t xml:space="preserve">it was also made more probable by Germany’s fearful response to Russia’s rising power, as well as myriad other factors, </w:t>
      </w:r>
      <w:r w:rsidRPr="00646227">
        <w:rPr>
          <w:rFonts w:ascii="Georgia" w:hAnsi="Georgia"/>
          <w:sz w:val="16"/>
        </w:rPr>
        <w:t xml:space="preserve">including human errors. But </w:t>
      </w:r>
      <w:r w:rsidRPr="00501FF8">
        <w:rPr>
          <w:rFonts w:ascii="Georgia" w:hAnsi="Georgia"/>
          <w:highlight w:val="cyan"/>
          <w:u w:val="single"/>
        </w:rPr>
        <w:t>the gap in overall power between the US and China</w:t>
      </w:r>
      <w:r w:rsidRPr="00646227">
        <w:rPr>
          <w:rFonts w:ascii="Georgia" w:hAnsi="Georgia"/>
          <w:sz w:val="16"/>
        </w:rPr>
        <w:t xml:space="preserve"> today </w:t>
      </w:r>
      <w:r w:rsidRPr="00501FF8">
        <w:rPr>
          <w:rFonts w:ascii="Georgia" w:hAnsi="Georgia"/>
          <w:highlight w:val="cyan"/>
          <w:u w:val="single"/>
        </w:rPr>
        <w:t>is greater than that between Germany and Britain in 1914</w:t>
      </w:r>
      <w:r w:rsidRPr="00646227">
        <w:rPr>
          <w:rFonts w:ascii="Georgia" w:hAnsi="Georgia"/>
          <w:sz w:val="16"/>
        </w:rPr>
        <w:t xml:space="preserve">. Drawing contemporary lessons from 1914 requires dispelling the many myths have been created about WWI. For example, the claim that it was a deliberate preventive war by Germany is belied by the evidence showing that key elites did not believe this. Nor was WWI a purely accidental war, as others maintain: Austria went to war deliberately, to fend off the threat of rising Slavic nationalism. There were miscalculations over the war’s length and depth, but that is not the same as an accidental war. It is also said that the war was caused by an uncontrolled arms race in Europe. But the naval arms race was over by 1912, and Britain had won. While there was concern in Europe about the growing strength of armies, the view that the war was precipitated directly by the arms race is facile. </w:t>
      </w:r>
      <w:r w:rsidRPr="00501FF8">
        <w:rPr>
          <w:rFonts w:ascii="Georgia" w:hAnsi="Georgia"/>
          <w:highlight w:val="cyan"/>
          <w:u w:val="single"/>
        </w:rPr>
        <w:t>Today’s world is different</w:t>
      </w:r>
      <w:r w:rsidRPr="00646227">
        <w:rPr>
          <w:rFonts w:ascii="Georgia" w:hAnsi="Georgia"/>
          <w:u w:val="single"/>
        </w:rPr>
        <w:t xml:space="preserve"> from</w:t>
      </w:r>
      <w:r w:rsidRPr="00646227">
        <w:rPr>
          <w:rFonts w:ascii="Georgia" w:hAnsi="Georgia"/>
          <w:sz w:val="16"/>
        </w:rPr>
        <w:t xml:space="preserve"> the world of </w:t>
      </w:r>
      <w:r w:rsidRPr="00646227">
        <w:rPr>
          <w:rFonts w:ascii="Georgia" w:hAnsi="Georgia"/>
          <w:u w:val="single"/>
        </w:rPr>
        <w:t>1914 in several important ways</w:t>
      </w:r>
      <w:r w:rsidRPr="00646227">
        <w:rPr>
          <w:rFonts w:ascii="Georgia" w:hAnsi="Georgia"/>
          <w:sz w:val="16"/>
        </w:rPr>
        <w:t xml:space="preserve">. One is that </w:t>
      </w:r>
      <w:r w:rsidRPr="00646227">
        <w:rPr>
          <w:rFonts w:ascii="Georgia" w:hAnsi="Georgia"/>
          <w:u w:val="single"/>
        </w:rPr>
        <w:t>nuclear weapons give political leaders</w:t>
      </w:r>
      <w:r w:rsidRPr="00646227">
        <w:rPr>
          <w:rFonts w:ascii="Georgia" w:hAnsi="Georgia"/>
          <w:sz w:val="16"/>
        </w:rPr>
        <w:t xml:space="preserve"> the equivalent of</w:t>
      </w:r>
      <w:r w:rsidRPr="00646227">
        <w:rPr>
          <w:rFonts w:ascii="Georgia" w:hAnsi="Georgia"/>
          <w:u w:val="single"/>
        </w:rPr>
        <w:t xml:space="preserve"> a crystal ball that shows what their world would look like after escalation. P</w:t>
      </w:r>
      <w:r w:rsidRPr="00646227">
        <w:rPr>
          <w:rFonts w:ascii="Georgia" w:hAnsi="Georgia"/>
          <w:sz w:val="16"/>
        </w:rPr>
        <w:t xml:space="preserve">erhaps if the Emperor, the Kaiser, and the Czar had had a crystal ball showing their empires destroyed and their thrones lost in 1918, they would have been more prudent in 1914. Certainly, </w:t>
      </w:r>
      <w:r w:rsidRPr="00646227">
        <w:rPr>
          <w:rFonts w:ascii="Georgia" w:hAnsi="Georgia"/>
          <w:u w:val="single"/>
        </w:rPr>
        <w:t xml:space="preserve">the crystal-ball effect had a strong influence on US and Soviet leaders during the Cuban missile crisis. </w:t>
      </w:r>
      <w:r w:rsidRPr="00501FF8">
        <w:rPr>
          <w:rFonts w:ascii="Georgia" w:hAnsi="Georgia"/>
          <w:highlight w:val="cyan"/>
          <w:u w:val="single"/>
        </w:rPr>
        <w:t>It would likely have a similar influence on US and Chinese leaders today</w:t>
      </w:r>
      <w:r w:rsidRPr="00501FF8">
        <w:rPr>
          <w:rFonts w:ascii="Georgia" w:hAnsi="Georgia"/>
          <w:sz w:val="16"/>
          <w:highlight w:val="cyan"/>
        </w:rPr>
        <w:t xml:space="preserve">. </w:t>
      </w:r>
      <w:r w:rsidRPr="00501FF8">
        <w:rPr>
          <w:rFonts w:ascii="Georgia" w:hAnsi="Georgia"/>
          <w:highlight w:val="cyan"/>
          <w:u w:val="single"/>
        </w:rPr>
        <w:t>Another difference is</w:t>
      </w:r>
      <w:r w:rsidRPr="00646227">
        <w:rPr>
          <w:rFonts w:ascii="Georgia" w:hAnsi="Georgia"/>
          <w:sz w:val="16"/>
        </w:rPr>
        <w:t xml:space="preserve"> that the </w:t>
      </w:r>
      <w:r w:rsidRPr="00501FF8">
        <w:rPr>
          <w:rFonts w:ascii="Georgia" w:hAnsi="Georgia"/>
          <w:highlight w:val="cyan"/>
          <w:u w:val="single"/>
        </w:rPr>
        <w:t>ideology of war is</w:t>
      </w:r>
      <w:r w:rsidRPr="00501FF8">
        <w:rPr>
          <w:rFonts w:ascii="Georgia" w:hAnsi="Georgia"/>
          <w:sz w:val="16"/>
          <w:highlight w:val="cyan"/>
        </w:rPr>
        <w:t xml:space="preserve"> </w:t>
      </w:r>
      <w:r w:rsidRPr="00501FF8">
        <w:rPr>
          <w:rFonts w:ascii="Georgia" w:hAnsi="Georgia"/>
          <w:highlight w:val="cyan"/>
          <w:u w:val="single"/>
        </w:rPr>
        <w:t>much weaker nowadays</w:t>
      </w:r>
      <w:r w:rsidRPr="00501FF8">
        <w:rPr>
          <w:rFonts w:ascii="Georgia" w:hAnsi="Georgia"/>
          <w:sz w:val="16"/>
          <w:highlight w:val="cyan"/>
        </w:rPr>
        <w:t>.</w:t>
      </w:r>
      <w:r w:rsidRPr="00646227">
        <w:rPr>
          <w:rFonts w:ascii="Georgia" w:hAnsi="Georgia"/>
          <w:sz w:val="16"/>
        </w:rPr>
        <w:t xml:space="preserve"> </w:t>
      </w:r>
      <w:r w:rsidRPr="00646227">
        <w:rPr>
          <w:rFonts w:ascii="Georgia" w:hAnsi="Georgia"/>
          <w:u w:val="single"/>
        </w:rPr>
        <w:t>In 1914, war</w:t>
      </w:r>
      <w:r w:rsidRPr="00646227">
        <w:rPr>
          <w:rFonts w:ascii="Georgia" w:hAnsi="Georgia"/>
          <w:sz w:val="16"/>
        </w:rPr>
        <w:t xml:space="preserve"> really w</w:t>
      </w:r>
      <w:r w:rsidRPr="00646227">
        <w:rPr>
          <w:rFonts w:ascii="Georgia" w:hAnsi="Georgia"/>
          <w:u w:val="single"/>
        </w:rPr>
        <w:t>a</w:t>
      </w:r>
      <w:r w:rsidRPr="00646227">
        <w:rPr>
          <w:rFonts w:ascii="Georgia" w:hAnsi="Georgia"/>
          <w:sz w:val="16"/>
        </w:rPr>
        <w:t xml:space="preserve">s </w:t>
      </w:r>
      <w:r w:rsidRPr="00646227">
        <w:rPr>
          <w:rFonts w:ascii="Georgia" w:hAnsi="Georgia"/>
          <w:b/>
          <w:u w:val="single"/>
        </w:rPr>
        <w:t>thought to be inevitable,</w:t>
      </w:r>
      <w:r w:rsidRPr="00646227">
        <w:rPr>
          <w:rFonts w:ascii="Georgia" w:hAnsi="Georgia"/>
          <w:sz w:val="16"/>
        </w:rPr>
        <w:t xml:space="preserve"> </w:t>
      </w:r>
      <w:r w:rsidRPr="00646227">
        <w:rPr>
          <w:rFonts w:ascii="Georgia" w:hAnsi="Georgia"/>
          <w:u w:val="single"/>
        </w:rPr>
        <w:t>a fatalistic view reinforced by</w:t>
      </w:r>
      <w:r w:rsidRPr="00646227">
        <w:rPr>
          <w:rFonts w:ascii="Georgia" w:hAnsi="Georgia"/>
          <w:sz w:val="16"/>
        </w:rPr>
        <w:t xml:space="preserve"> the </w:t>
      </w:r>
      <w:r w:rsidRPr="00646227">
        <w:rPr>
          <w:rFonts w:ascii="Georgia" w:hAnsi="Georgia"/>
          <w:u w:val="single"/>
        </w:rPr>
        <w:t>Social Darwinist argument</w:t>
      </w:r>
      <w:r w:rsidRPr="00646227">
        <w:rPr>
          <w:rFonts w:ascii="Georgia" w:hAnsi="Georgia"/>
          <w:sz w:val="16"/>
        </w:rPr>
        <w:t xml:space="preserve"> that </w:t>
      </w:r>
      <w:r w:rsidRPr="00646227">
        <w:rPr>
          <w:rFonts w:ascii="Georgia" w:hAnsi="Georgia"/>
          <w:u w:val="single"/>
        </w:rPr>
        <w:t>war should be welcomed, because it would “clear the air”</w:t>
      </w:r>
      <w:r w:rsidRPr="00646227">
        <w:rPr>
          <w:rFonts w:ascii="Georgia" w:hAnsi="Georgia"/>
          <w:sz w:val="16"/>
        </w:rPr>
        <w:t xml:space="preserve"> like a good summer storm. As Winston Churchill wrote in The World Crisis: “There was a strange temper in the air. Unsatisfied by material prosperity, the nations turned fiercely toward strife, internal or external. National passions, unduly exalted in the decline of religion, burned beneath the surface of nearly every land with fierce, if shrouded, fires. Almost one might think the world wished to suffer. Certainly men were everywhere eager to dare.” </w:t>
      </w:r>
      <w:r w:rsidRPr="00501FF8">
        <w:rPr>
          <w:rFonts w:ascii="Georgia" w:hAnsi="Georgia"/>
          <w:highlight w:val="cyan"/>
          <w:u w:val="single"/>
        </w:rPr>
        <w:t>To be sure, nationalism is growing in China</w:t>
      </w:r>
      <w:r w:rsidRPr="00646227">
        <w:rPr>
          <w:rFonts w:ascii="Georgia" w:hAnsi="Georgia"/>
          <w:sz w:val="16"/>
        </w:rPr>
        <w:t xml:space="preserve"> today, while the US launched two wars after the September 11, 2001, attacks. </w:t>
      </w:r>
      <w:r w:rsidRPr="00501FF8">
        <w:rPr>
          <w:rFonts w:ascii="Georgia" w:hAnsi="Georgia"/>
          <w:highlight w:val="cyan"/>
          <w:u w:val="single"/>
        </w:rPr>
        <w:t>But neither country is bellicose or complacent about a limited war</w:t>
      </w:r>
      <w:r w:rsidRPr="00501FF8">
        <w:rPr>
          <w:rFonts w:ascii="Georgia" w:hAnsi="Georgia"/>
          <w:sz w:val="16"/>
          <w:highlight w:val="cyan"/>
        </w:rPr>
        <w:t>.</w:t>
      </w:r>
      <w:r w:rsidRPr="00646227">
        <w:rPr>
          <w:rFonts w:ascii="Georgia" w:hAnsi="Georgia"/>
          <w:sz w:val="16"/>
        </w:rPr>
        <w:t xml:space="preserve"> </w:t>
      </w:r>
      <w:r w:rsidRPr="00646227">
        <w:rPr>
          <w:rFonts w:ascii="Georgia" w:hAnsi="Georgia"/>
          <w:u w:val="single"/>
        </w:rPr>
        <w:t>China aspires to play a larger role in its region, and the US has regional allies to whose defense it is committed</w:t>
      </w:r>
      <w:r w:rsidRPr="00646227">
        <w:rPr>
          <w:rFonts w:ascii="Georgia" w:hAnsi="Georgia"/>
          <w:sz w:val="16"/>
        </w:rPr>
        <w:t xml:space="preserve">. Miscalculations are always possible, but the </w:t>
      </w:r>
      <w:r w:rsidRPr="00501FF8">
        <w:rPr>
          <w:rFonts w:ascii="Georgia" w:hAnsi="Georgia"/>
          <w:b/>
          <w:highlight w:val="cyan"/>
          <w:u w:val="single"/>
        </w:rPr>
        <w:t>risk can be minimized</w:t>
      </w:r>
      <w:r w:rsidRPr="00646227">
        <w:rPr>
          <w:rFonts w:ascii="Georgia" w:hAnsi="Georgia"/>
          <w:sz w:val="16"/>
        </w:rPr>
        <w:t xml:space="preserve"> by the right policy choices. Indeed, </w:t>
      </w:r>
      <w:r w:rsidRPr="00646227">
        <w:rPr>
          <w:rFonts w:ascii="Georgia" w:hAnsi="Georgia"/>
          <w:u w:val="single"/>
        </w:rPr>
        <w:t>on many issues</w:t>
      </w:r>
      <w:r w:rsidRPr="00646227">
        <w:rPr>
          <w:rFonts w:ascii="Georgia" w:hAnsi="Georgia"/>
          <w:sz w:val="16"/>
        </w:rPr>
        <w:t xml:space="preserve"> – for example, energy, climate change, and financial stability – </w:t>
      </w:r>
      <w:r w:rsidRPr="00646227">
        <w:rPr>
          <w:rFonts w:ascii="Georgia" w:hAnsi="Georgia"/>
          <w:u w:val="single"/>
        </w:rPr>
        <w:t xml:space="preserve">China and the US have strong incentives to cooperate. </w:t>
      </w:r>
      <w:r w:rsidRPr="00646227">
        <w:rPr>
          <w:rFonts w:ascii="Georgia" w:hAnsi="Georgia"/>
          <w:sz w:val="16"/>
        </w:rPr>
        <w:t xml:space="preserve">Moreover, </w:t>
      </w:r>
      <w:r w:rsidRPr="00646227">
        <w:rPr>
          <w:rFonts w:ascii="Georgia" w:hAnsi="Georgia"/>
          <w:u w:val="single"/>
        </w:rPr>
        <w:t>whereas Germany in 1914 was pressing hard on Britain’s heels</w:t>
      </w:r>
      <w:r w:rsidRPr="00646227">
        <w:rPr>
          <w:rFonts w:ascii="Georgia" w:hAnsi="Georgia"/>
          <w:sz w:val="16"/>
        </w:rPr>
        <w:t xml:space="preserve"> (and had surpassed it in terms of industrial strength), </w:t>
      </w:r>
      <w:r w:rsidRPr="00646227">
        <w:rPr>
          <w:rFonts w:ascii="Georgia" w:hAnsi="Georgia"/>
          <w:u w:val="single"/>
        </w:rPr>
        <w:t>the US remains decades ahead of China in overall military, economic, and soft-power resources</w:t>
      </w:r>
      <w:r w:rsidRPr="00646227">
        <w:rPr>
          <w:rFonts w:ascii="Georgia" w:hAnsi="Georgia"/>
          <w:sz w:val="16"/>
        </w:rPr>
        <w:t xml:space="preserve">. </w:t>
      </w:r>
      <w:r w:rsidRPr="00646227">
        <w:rPr>
          <w:rFonts w:ascii="Georgia" w:hAnsi="Georgia"/>
          <w:u w:val="single"/>
        </w:rPr>
        <w:t xml:space="preserve">Too adventuresome a policy would jeopardize China’s gains at home and abroad. </w:t>
      </w:r>
      <w:r w:rsidRPr="00646227">
        <w:rPr>
          <w:rFonts w:ascii="Georgia" w:hAnsi="Georgia"/>
          <w:sz w:val="16"/>
        </w:rPr>
        <w:t xml:space="preserve">In other words, </w:t>
      </w:r>
      <w:r w:rsidRPr="00646227">
        <w:rPr>
          <w:rFonts w:ascii="Georgia" w:hAnsi="Georgia"/>
          <w:u w:val="single"/>
        </w:rPr>
        <w:t>the US has more time to manage its relations with a rising power than Britain did a century ago</w:t>
      </w:r>
      <w:r w:rsidRPr="00646227">
        <w:rPr>
          <w:rFonts w:ascii="Georgia" w:hAnsi="Georgia"/>
          <w:sz w:val="16"/>
        </w:rPr>
        <w:t xml:space="preserve">. </w:t>
      </w:r>
      <w:r w:rsidRPr="00646227">
        <w:rPr>
          <w:rFonts w:ascii="Georgia" w:hAnsi="Georgia"/>
          <w:b/>
          <w:u w:val="single"/>
        </w:rPr>
        <w:t>Too much fear can be self-fulfilling</w:t>
      </w:r>
      <w:r w:rsidRPr="00646227">
        <w:rPr>
          <w:rFonts w:ascii="Georgia" w:hAnsi="Georgia"/>
          <w:sz w:val="16"/>
        </w:rPr>
        <w:t xml:space="preserve">. Whether the US and China will manage their relationship well is another question. But how they do so will be dictated by human choice, not some ironclad historical law. </w:t>
      </w:r>
      <w:r w:rsidRPr="00646227">
        <w:rPr>
          <w:rFonts w:ascii="Georgia" w:hAnsi="Georgia"/>
          <w:u w:val="single"/>
        </w:rPr>
        <w:t>Among the lessons to be learned from</w:t>
      </w:r>
      <w:r w:rsidRPr="00646227">
        <w:rPr>
          <w:rFonts w:ascii="Georgia" w:hAnsi="Georgia"/>
          <w:sz w:val="16"/>
        </w:rPr>
        <w:t xml:space="preserve"> </w:t>
      </w:r>
      <w:r w:rsidRPr="00646227">
        <w:rPr>
          <w:rFonts w:ascii="Georgia" w:hAnsi="Georgia"/>
          <w:u w:val="single"/>
        </w:rPr>
        <w:t>the events of 1914 is to be wary of analysts wielding historical analogies</w:t>
      </w:r>
      <w:r w:rsidRPr="00646227">
        <w:rPr>
          <w:rFonts w:ascii="Georgia" w:hAnsi="Georgia"/>
          <w:sz w:val="16"/>
        </w:rPr>
        <w:t xml:space="preserve">, particularly if they have a whiff of inevitability. </w:t>
      </w:r>
      <w:r w:rsidRPr="00646227">
        <w:rPr>
          <w:rStyle w:val="Emphasis"/>
          <w:rFonts w:ascii="Georgia" w:hAnsi="Georgia"/>
        </w:rPr>
        <w:t>War is never inevitable</w:t>
      </w:r>
      <w:r w:rsidRPr="00646227">
        <w:rPr>
          <w:rFonts w:ascii="Georgia" w:hAnsi="Georgia"/>
          <w:sz w:val="16"/>
        </w:rPr>
        <w:t xml:space="preserve">, </w:t>
      </w:r>
      <w:r w:rsidRPr="00646227">
        <w:rPr>
          <w:rFonts w:ascii="Georgia" w:hAnsi="Georgia"/>
          <w:u w:val="single"/>
        </w:rPr>
        <w:t>though the belief</w:t>
      </w:r>
      <w:r w:rsidRPr="00646227">
        <w:rPr>
          <w:rFonts w:ascii="Georgia" w:hAnsi="Georgia"/>
          <w:sz w:val="16"/>
        </w:rPr>
        <w:t xml:space="preserve"> that </w:t>
      </w:r>
      <w:r w:rsidRPr="00646227">
        <w:rPr>
          <w:rFonts w:ascii="Georgia" w:hAnsi="Georgia"/>
          <w:u w:val="single"/>
        </w:rPr>
        <w:t>it is can</w:t>
      </w:r>
      <w:r w:rsidRPr="00646227">
        <w:rPr>
          <w:rFonts w:ascii="Georgia" w:hAnsi="Georgia"/>
          <w:sz w:val="16"/>
        </w:rPr>
        <w:t xml:space="preserve"> </w:t>
      </w:r>
      <w:r w:rsidRPr="00646227">
        <w:rPr>
          <w:rFonts w:ascii="Georgia" w:hAnsi="Georgia"/>
          <w:u w:val="single"/>
        </w:rPr>
        <w:t>become one of its causes.</w:t>
      </w:r>
    </w:p>
    <w:p w14:paraId="21809F4B" w14:textId="77777777" w:rsidR="004C5980" w:rsidRPr="00646227" w:rsidRDefault="004C5980" w:rsidP="001D1961">
      <w:pPr>
        <w:pStyle w:val="Heading3"/>
        <w:spacing w:before="0"/>
        <w:rPr>
          <w:rFonts w:ascii="Georgia" w:hAnsi="Georgia"/>
        </w:rPr>
      </w:pPr>
      <w:r w:rsidRPr="00646227">
        <w:rPr>
          <w:rFonts w:ascii="Georgia" w:hAnsi="Georgia"/>
        </w:rPr>
        <w:t>2AC – China Wins Now – A2/AD</w:t>
      </w:r>
    </w:p>
    <w:p w14:paraId="5E6BB645" w14:textId="77777777" w:rsidR="004C5980" w:rsidRPr="00646227" w:rsidRDefault="004C5980" w:rsidP="001D1961">
      <w:pPr>
        <w:rPr>
          <w:rFonts w:ascii="Georgia" w:hAnsi="Georgia"/>
        </w:rPr>
      </w:pPr>
    </w:p>
    <w:p w14:paraId="653C4D7B" w14:textId="77777777" w:rsidR="004C5980" w:rsidRPr="00646227" w:rsidRDefault="004C5980" w:rsidP="001D1961">
      <w:pPr>
        <w:pStyle w:val="Heading4"/>
        <w:spacing w:before="0"/>
        <w:rPr>
          <w:rFonts w:ascii="Georgia" w:hAnsi="Georgia"/>
        </w:rPr>
      </w:pPr>
      <w:r w:rsidRPr="00646227">
        <w:rPr>
          <w:rFonts w:ascii="Georgia" w:hAnsi="Georgia"/>
        </w:rPr>
        <w:t>China beats the US with A2/AD now</w:t>
      </w:r>
    </w:p>
    <w:p w14:paraId="55754E69" w14:textId="77777777" w:rsidR="004C5980" w:rsidRPr="00646227" w:rsidRDefault="004C5980" w:rsidP="001D1961">
      <w:pPr>
        <w:rPr>
          <w:rFonts w:ascii="Georgia" w:hAnsi="Georgia"/>
        </w:rPr>
      </w:pPr>
      <w:r w:rsidRPr="00646227">
        <w:rPr>
          <w:rFonts w:ascii="Georgia" w:hAnsi="Georgia"/>
        </w:rPr>
        <w:t xml:space="preserve">Harry J. </w:t>
      </w:r>
      <w:r w:rsidRPr="00646227">
        <w:rPr>
          <w:rStyle w:val="Style13ptBold"/>
          <w:rFonts w:ascii="Georgia" w:hAnsi="Georgia"/>
        </w:rPr>
        <w:t>Kazianis</w:t>
      </w:r>
      <w:r w:rsidRPr="00646227">
        <w:rPr>
          <w:rFonts w:ascii="Georgia" w:hAnsi="Georgia"/>
        </w:rPr>
        <w:t>, 5-2-</w:t>
      </w:r>
      <w:r w:rsidRPr="00646227">
        <w:rPr>
          <w:rStyle w:val="Style13ptBold"/>
          <w:rFonts w:ascii="Georgia" w:hAnsi="Georgia"/>
        </w:rPr>
        <w:t>2016</w:t>
      </w:r>
      <w:r w:rsidRPr="00646227">
        <w:rPr>
          <w:rFonts w:ascii="Georgia" w:hAnsi="Georgia"/>
        </w:rPr>
        <w:t>, "Asia's 'Mach 5' Nightmare: China’s Hypersonic Weapons Build-Up," National Interest, http://nationalinterest.org/blog/the-buzz/asias-mach-5-nightmare-chinas-hypersonic-weapons-build-16006?page=3</w:t>
      </w:r>
    </w:p>
    <w:p w14:paraId="104DED1C" w14:textId="77777777" w:rsidR="004C5980" w:rsidRPr="00646227" w:rsidRDefault="004C5980" w:rsidP="001D1961">
      <w:pPr>
        <w:rPr>
          <w:rFonts w:ascii="Georgia" w:hAnsi="Georgia"/>
          <w:sz w:val="12"/>
        </w:rPr>
      </w:pPr>
      <w:r w:rsidRPr="00646227">
        <w:rPr>
          <w:rStyle w:val="StyleUnderline"/>
          <w:rFonts w:ascii="Georgia" w:hAnsi="Georgia"/>
        </w:rPr>
        <w:t xml:space="preserve">Back just three years ago, in February of 2013, a high-ranking US naval official remarked that China’s People’s Liberation Army (PLA) was preparing to wage, if called upon, what he called “a short sharp war to destroy Japanese forces in the East China Sea …” </w:t>
      </w:r>
      <w:r w:rsidRPr="00646227">
        <w:rPr>
          <w:rFonts w:ascii="Georgia" w:hAnsi="Georgia"/>
          <w:sz w:val="12"/>
        </w:rPr>
        <w:t>Capt. James Fanell, then deputy chief of staff intelligence and information operations for PACFLEET, made the remark in reference to training exercises being conducted by China when it came to Japanese holdings in the East China Sea. Such remarks took the press by storm, clearly a sign of the dangers presented by Beijing’s rapid military modernization as well as its constant saber-rattling over the Senkaku Islands. B</w:t>
      </w:r>
      <w:r w:rsidRPr="00646227">
        <w:rPr>
          <w:rStyle w:val="StyleUnderline"/>
          <w:rFonts w:ascii="Georgia" w:hAnsi="Georgia"/>
        </w:rPr>
        <w:t xml:space="preserve">ut just like all strategic challenges, threats can evolve — and in the case of the broader Asia-Pacific, the region is a far more dangerous place than it was in 2013. Indeed, the amount of places that China is now challenging the status quo — in the East China Sea, once again pushing back against Taiwan and in multiple places within the South China Sea — is a troubling sign of not only Beijing’s reckless approach towards its neighbors, but further evidence of an unyielding quest to dominate the region </w:t>
      </w:r>
      <w:r w:rsidRPr="00646227">
        <w:rPr>
          <w:rFonts w:ascii="Georgia" w:hAnsi="Georgia"/>
          <w:sz w:val="12"/>
        </w:rPr>
        <w:t xml:space="preserve">all the way to the first and likely second-island chains. </w:t>
      </w:r>
      <w:r w:rsidRPr="00646227">
        <w:rPr>
          <w:rStyle w:val="StyleUnderline"/>
          <w:rFonts w:ascii="Georgia" w:hAnsi="Georgia"/>
        </w:rPr>
        <w:t>So what would be the instruments used to wage such a short, sharp war in any of these above contested bodies of water if the unthinkable occurred? The most likely weapon of choice would be China’s much discussed anti-access/area-denial strategy (A2/AD). Such a strategy — loaded with various scores of cruise and ballistic missiles — would rain down on allied bases throughout the first island chain all the way to Guam as well as on any incoming US naval assets in the region and deploying to any possible combat zone</w:t>
      </w:r>
      <w:r w:rsidRPr="00646227">
        <w:rPr>
          <w:rFonts w:ascii="Georgia" w:hAnsi="Georgia"/>
          <w:sz w:val="12"/>
        </w:rPr>
        <w:t xml:space="preserve"> China would conceivably want to wage war in. </w:t>
      </w:r>
      <w:r w:rsidRPr="00646227">
        <w:rPr>
          <w:rStyle w:val="Emphasis"/>
          <w:rFonts w:ascii="Georgia" w:hAnsi="Georgia"/>
        </w:rPr>
        <w:t>Various experts within the Pentagon that I have spoken to personally over the last several years worry Washington is not ready for the challenges presented by an asymmetric Chinese strategy that has been crafted to cause large losses of men and material very quickly or</w:t>
      </w:r>
      <w:r w:rsidRPr="00646227">
        <w:rPr>
          <w:rFonts w:ascii="Georgia" w:hAnsi="Georgia"/>
          <w:sz w:val="12"/>
        </w:rPr>
        <w:t xml:space="preserve">, what Beijing ultimately hopes for, an America deterred by the scale of the A2/AD threat that stands down — abandoning critical allies in the process. China hopes to win quickly … or simply not fight at all. A Mysterious Weapon: Unfortunately for Washington, China’s A2/AD strategy is about to become even more deadly — thanks to the growing sophistication of Beijing’s hypersonic weapons program, or in layman’s terms, missiles that can move 5 more times faster than the speed of sound (Mach 5+). Such weapons are not exactly new and have been sought after by various nations like Russia as well as India for some time now. But with Beijing now having tested such systems on seven different occasions, America must now consider the possibility that in the next few years Washington and its allies will face considerable challenges in any sort of kinetic conflict with Beijing — a conflict that could see missiles moving at incredible speeds that will present tremendous problems for allied planners. </w:t>
      </w:r>
    </w:p>
    <w:p w14:paraId="188E1248" w14:textId="77777777" w:rsidR="004C5980" w:rsidRPr="00646227" w:rsidRDefault="004C5980" w:rsidP="001D1961">
      <w:pPr>
        <w:rPr>
          <w:rFonts w:ascii="Georgia" w:hAnsi="Georgia"/>
        </w:rPr>
      </w:pPr>
    </w:p>
    <w:p w14:paraId="7AC3ECDF" w14:textId="77777777" w:rsidR="004C5980" w:rsidRPr="00646227" w:rsidRDefault="004C5980" w:rsidP="001D1961">
      <w:pPr>
        <w:pStyle w:val="Heading3"/>
        <w:spacing w:before="0"/>
        <w:rPr>
          <w:rFonts w:ascii="Georgia" w:hAnsi="Georgia"/>
        </w:rPr>
      </w:pPr>
      <w:r w:rsidRPr="00646227">
        <w:rPr>
          <w:rFonts w:ascii="Georgia" w:hAnsi="Georgia"/>
        </w:rPr>
        <w:t>2AC – China Wins Now – ASAT</w:t>
      </w:r>
    </w:p>
    <w:p w14:paraId="496310BC" w14:textId="77777777" w:rsidR="004C5980" w:rsidRPr="00646227" w:rsidRDefault="004C5980" w:rsidP="001D1961">
      <w:pPr>
        <w:rPr>
          <w:rFonts w:ascii="Georgia" w:hAnsi="Georgia"/>
        </w:rPr>
      </w:pPr>
    </w:p>
    <w:p w14:paraId="7885E186" w14:textId="77777777" w:rsidR="004C5980" w:rsidRPr="00646227" w:rsidRDefault="004C5980" w:rsidP="001D1961">
      <w:pPr>
        <w:pStyle w:val="Heading4"/>
        <w:spacing w:before="0"/>
        <w:rPr>
          <w:rFonts w:ascii="Georgia" w:hAnsi="Georgia"/>
        </w:rPr>
      </w:pPr>
      <w:r w:rsidRPr="00646227">
        <w:rPr>
          <w:rFonts w:ascii="Georgia" w:hAnsi="Georgia"/>
        </w:rPr>
        <w:t>China ASATs cripple the US military’s ability to operate effectively – allows them to win</w:t>
      </w:r>
    </w:p>
    <w:p w14:paraId="4329BABB" w14:textId="77777777" w:rsidR="004C5980" w:rsidRPr="00646227" w:rsidRDefault="004C5980" w:rsidP="001D1961">
      <w:pPr>
        <w:rPr>
          <w:rFonts w:ascii="Georgia" w:hAnsi="Georgia"/>
        </w:rPr>
      </w:pPr>
      <w:r w:rsidRPr="00646227">
        <w:rPr>
          <w:rFonts w:ascii="Georgia" w:hAnsi="Georgia"/>
        </w:rPr>
        <w:t xml:space="preserve">Yasmin </w:t>
      </w:r>
      <w:r w:rsidRPr="00646227">
        <w:rPr>
          <w:rStyle w:val="Style13ptBold"/>
          <w:rFonts w:ascii="Georgia" w:hAnsi="Georgia"/>
        </w:rPr>
        <w:t>Tadjdeh</w:t>
      </w:r>
      <w:r w:rsidRPr="00646227">
        <w:rPr>
          <w:rFonts w:ascii="Georgia" w:hAnsi="Georgia"/>
        </w:rPr>
        <w:t xml:space="preserve">, Staff Writer at National Defense Magazine, July </w:t>
      </w:r>
      <w:r w:rsidRPr="00646227">
        <w:rPr>
          <w:rStyle w:val="Style13ptBold"/>
          <w:rFonts w:ascii="Georgia" w:hAnsi="Georgia"/>
        </w:rPr>
        <w:t>2014</w:t>
      </w:r>
      <w:r w:rsidRPr="00646227">
        <w:rPr>
          <w:rFonts w:ascii="Georgia" w:hAnsi="Georgia"/>
        </w:rPr>
        <w:t>, "New Chinese Threats to U.S. Space Systems Worry Officials," National Defense Magazine, http://www.nationaldefensemagazine.org/archive/2014/July/pages/NewChineseThreatstoUSSpaceSystemsWorryOfficials.aspx</w:t>
      </w:r>
    </w:p>
    <w:p w14:paraId="32ED64E3" w14:textId="77777777" w:rsidR="004C5980" w:rsidRPr="00646227" w:rsidRDefault="004C5980" w:rsidP="001D1961">
      <w:pPr>
        <w:rPr>
          <w:rStyle w:val="StyleUnderline"/>
          <w:rFonts w:ascii="Georgia" w:hAnsi="Georgia"/>
        </w:rPr>
      </w:pPr>
      <w:r w:rsidRPr="00646227">
        <w:rPr>
          <w:rFonts w:ascii="Georgia" w:hAnsi="Georgia"/>
          <w:sz w:val="12"/>
        </w:rPr>
        <w:t xml:space="preserve">Last year, </w:t>
      </w:r>
      <w:r w:rsidRPr="00646227">
        <w:rPr>
          <w:rStyle w:val="StyleUnderline"/>
          <w:rFonts w:ascii="Georgia" w:hAnsi="Georgia"/>
        </w:rPr>
        <w:t>China launched a mysterious missile from its southwest region. While Chinese news sources said it was a scientific experiment, there is widespread speculation that the payload was a more advanced anti-satellite test</w:t>
      </w:r>
      <w:r w:rsidRPr="00646227">
        <w:rPr>
          <w:rFonts w:ascii="Georgia" w:hAnsi="Georgia"/>
          <w:sz w:val="12"/>
        </w:rPr>
        <w:t xml:space="preserve">. </w:t>
      </w:r>
      <w:r w:rsidRPr="00646227">
        <w:rPr>
          <w:rStyle w:val="StyleUnderline"/>
          <w:rFonts w:ascii="Georgia" w:hAnsi="Georgia"/>
        </w:rPr>
        <w:t>Satellites are vulnerable to an array of weapons and disruptive technologies like anti-satellite missiles and sophisticated cyber attacks that can have potentially devastating results from degrading capabilities to complete</w:t>
      </w:r>
      <w:r w:rsidRPr="00646227">
        <w:rPr>
          <w:rFonts w:ascii="Georgia" w:hAnsi="Georgia"/>
          <w:sz w:val="12"/>
        </w:rPr>
        <w:t xml:space="preserve"> annihilation, experts said. </w:t>
      </w:r>
      <w:r w:rsidRPr="00646227">
        <w:rPr>
          <w:rStyle w:val="StyleUnderline"/>
          <w:rFonts w:ascii="Georgia" w:hAnsi="Georgia"/>
        </w:rPr>
        <w:t xml:space="preserve">There is strong evidence that the anti-satellite weapon China tested in May 2013 went higher than low-Earth orbit, said Charles Miller, president of NextGen Space LLC, a space and public policy consulting group. If China continues to make strides and develops weapons that reach farther, it could one day threaten key satellites in geosynchronous orbit. </w:t>
      </w:r>
      <w:r w:rsidRPr="00646227">
        <w:rPr>
          <w:rFonts w:ascii="Georgia" w:hAnsi="Georgia"/>
          <w:sz w:val="12"/>
        </w:rPr>
        <w:t>T</w:t>
      </w:r>
      <w:r w:rsidRPr="00646227">
        <w:rPr>
          <w:rStyle w:val="StyleUnderline"/>
          <w:rFonts w:ascii="Georgia" w:hAnsi="Georgia"/>
        </w:rPr>
        <w:t>he damage caused by an anti-satellite missile is two-fold: Not only does it destroy its target, but it also causes a massive ripple affect w</w:t>
      </w:r>
      <w:r w:rsidRPr="00646227">
        <w:rPr>
          <w:rFonts w:ascii="Georgia" w:hAnsi="Georgia"/>
          <w:sz w:val="12"/>
        </w:rPr>
        <w:t xml:space="preserve">ith debris from the collision striking other satellites. China’s 2007 test created a large debris field, which could damage other spacecraft, said Gen. William Shelton, commander of Air Force Space Command. The Air Force in June took new steps to better track and observe man-made debris in space. The service awarded Lockheed Martin a $915 million contract to develop the Space Fence, which has been in the works for years and is now entering final system development with the delivery of increment 1 and an operations center. The system will track objects in low-Earth orbit and some in higher orbits. The Air Force plans to have the system operational by 2019, and the contract leaves open the possibility for a second radar site. In February, Director of National Intelligence James R. Clapper said potential adversaries are hard at work developing weapons that could degrade or destroy some of the United States’ key satellites that provide essential communication to the military, the government and U.S. citizens. </w:t>
      </w:r>
      <w:r w:rsidRPr="00646227">
        <w:rPr>
          <w:rStyle w:val="StyleUnderline"/>
          <w:rFonts w:ascii="Georgia" w:hAnsi="Georgia"/>
        </w:rPr>
        <w:t>“Threats to U.S. space services will increase during 2014 and beyond, as potential adversaries pursue disruptive and destructive counter-space capabilities,” Clapper told the Senate Armed Services Committee. “Chinese and Russian military leaders understand the unique information advantages afforded by space systems and are developing capabilities to disrupt the United States’ use of space in a conflict.” In the months since his testimony, top U.S. military officials and policy analysts have echoed the same concern. As U.S. dependence on satellites grows, so does the vulnerability of its space assets. Satellites beam essential information down to Earth. From mapping services to phone calls to Internet access, both the military and civilian world rely on timely and secure connections. The armed services use GPS satellites to guide unmanned aerial vehicles, missiles and other weapons. Reconnaissance satellites track enemy movements</w:t>
      </w:r>
      <w:r w:rsidRPr="00646227">
        <w:rPr>
          <w:rFonts w:ascii="Georgia" w:hAnsi="Georgia"/>
          <w:sz w:val="12"/>
        </w:rPr>
        <w:t>. The military utility of satellite technology cannot be understated, said Shelton. Capabilities provided by satellites help the military conduct humanitarian, disaster relief and combat operations, he said. “In space, our sustained mission success integrating these [satellite] capabilities into our military operations has encouraged potential adversaries to further develop counterspace technologies and attempt to exploit our systems and information. Therefore, I believe we are at a strategic crossroad in space,” Shelton said before the SASC in March. “We are so dependent on space these days. We plug into it like a utility. It is always there. Nobody worries about it,” Shelton said. “You do not even know sometimes that you are touching space. So [to lose our space capabilities] it would be almost a reversion back to … industrial-based warfare.” Bill Ostrove, a space systems analyst at Forecast International, a Newtown, Connecticut-based marketing and consulting firm, agreed that the military stands to lose much in the event of an attack on satellite systems. “</w:t>
      </w:r>
      <w:r w:rsidRPr="00646227">
        <w:rPr>
          <w:rStyle w:val="StyleUnderline"/>
          <w:rFonts w:ascii="Georgia" w:hAnsi="Georgia"/>
        </w:rPr>
        <w:t>If satellites are knocked out, even temporarily, it could have serious consequences on the military’s ability to operate effectively,” Ostrove said. Anti-satellite missiles are one of the most serious threats to space assets, he said. “There are a few different ways that a satellite could be disabled that the United States is afraid of. The most obvious way is to launch a missile into space that targets a satellite,” Ostrove said. “The United States has a legitimate fear of anti-satellite weapons.” In 2007, China successfully launched an anti-satellite missile into low-Earth orbit and destroyed one of its aging weather satellites. The test is concerning because it means China could potentially target a U.S. satellite in low-Earth orbit</w:t>
      </w:r>
      <w:r w:rsidRPr="00646227">
        <w:rPr>
          <w:rFonts w:ascii="Georgia" w:hAnsi="Georgia"/>
          <w:sz w:val="12"/>
        </w:rPr>
        <w:t>. The U.S. military is monitoring China’s development of the weapons, Shelton said. “</w:t>
      </w:r>
      <w:r w:rsidRPr="00646227">
        <w:rPr>
          <w:rStyle w:val="Emphasis"/>
          <w:rFonts w:ascii="Georgia" w:hAnsi="Georgia"/>
        </w:rPr>
        <w:t>We are concerned about low-Earth orbit because we saw the 2007 Chinese ASAT test, which was a success,”</w:t>
      </w:r>
      <w:r w:rsidRPr="00646227">
        <w:rPr>
          <w:rFonts w:ascii="Georgia" w:hAnsi="Georgia"/>
          <w:sz w:val="12"/>
        </w:rPr>
        <w:t xml:space="preserve"> Shelton said. “We are concerned about work that we have seen since then that includes all the way up to geosynchronous orbit. Some of our most precious assets fly in geosynchronous orbit.” Low-earth orbit is defined as 160 to 2,000 kilometers above the Earth’s surface. Most spacecraft fly in it, as does the International Space Station. Satellites in geosynchronous orbit fly about 36,000 kilometers above the Earth’s equator. As for the 2013 test, it was likely disguised as a research experiment, Miller said, citing a study by the Secure World Foundation, a Broomfield, Colorado-based private foundation that works to keep space sustainable. The rocket reached more than 10,000 kilometers in altitude and then released a canister of barium powder, the report found. The test is alarming because satellites in geosynchronous orbit are vulnerable, Miller said in May during a panel discussion on space threats at the American Security Project, a Washington, D.C.-based think tank. “Most of the United States’ assets in space for national security are in geosynchronous orbit. They are completely fragile,” Miller said. The advanced extremely high frequency system, which provides the U.S. and allied militaries with secure communications, is one example of a key satellite that flies in the orbit and could one day be targeted by adversaries. Xinhua, China’s state-run news service, said the May 2013 rocket was launched from the Xichang Satellite Launch Center in southwest China and meant to “investigate energetic particles and magnetic fields in the ionized stratum and near-Earth space.” A U.S.-China Economic and Security Review Commission paper titled, “China Missile Launch May Have Tested Part of a New Anti-Satellite Capability,” said if the launch was indeed an anti-satellite test and not a research experiment, it would show that China is not being transparent about its space objectives. It may also signal that China is attempting to develop weapons that could destroy crucial U.S. satellites, it said. “Such a test would signal China’s intent to develop an ASAT capability to target satellites in an altitude range that includes U.S. GPS and many U.S. military and intelligence satellites,” the report said. “In a conflict, this could allow China to threaten the U.S. military’s ability to detect foreign missiles and provide secure communications, navigation and precision missile guidance.” China’s 2007 test created 3,000 new pieces of debris, according to the National Security Space Strategy of 2011, the Defense Department’s most recent guidance on space issues. Another 1,500 pieces of debris were created when a Russian and U.S. satellite collided in 2009. The military tracks about 23,000 objects in orbit, Shelton said. About 1,000 of them are active payloads, and the rest include defunct satellites, pieces of debris and other items, he said. Military sensors generally can track objects that are larger than 10 centimeters across, Shelton said. However, there could be 500,000 man-made objects in orbit that are smaller than that and can cause significant damage to satellites, he said. The military is also working to ensure that adversaries do not attack satellites through cyber intrusions, Shelton said. “We are going system by system looking at our cyber vulnerabilities, and we have a large information assurance program that gets into those vulnerabilities and patches them and tries to prevent access,” he said. “In many cases, these are closed systems. That does not mean there are not vulnerabilities, but they are … not accessible through the Internet. So it would take insider — special access — those kinds of things to get to these closed networks.” </w:t>
      </w:r>
      <w:r w:rsidRPr="00646227">
        <w:rPr>
          <w:rStyle w:val="StyleUnderline"/>
          <w:rFonts w:ascii="Georgia" w:hAnsi="Georgia"/>
        </w:rPr>
        <w:t xml:space="preserve">Some countries, such as China, are also developing technologies that use lasers to “dazzle” a satellite, said Micah Walter-Range, director of research and analysis at the Space Foundation, a Colorado Springs-based advocacy group. By shining lasers at the craft, adversaries overload the satellite’s sensors and can temporarily blind or permanently damage it, he said. </w:t>
      </w:r>
    </w:p>
    <w:p w14:paraId="584420D8" w14:textId="77777777" w:rsidR="004C5980" w:rsidRPr="00646227" w:rsidRDefault="004C5980" w:rsidP="001D1961">
      <w:pPr>
        <w:rPr>
          <w:rFonts w:ascii="Georgia" w:hAnsi="Georgia"/>
        </w:rPr>
      </w:pPr>
    </w:p>
    <w:p w14:paraId="243B1BD2" w14:textId="7747FF87" w:rsidR="00DA2B45" w:rsidRPr="00646227" w:rsidRDefault="004C5980" w:rsidP="001D1961">
      <w:pPr>
        <w:pStyle w:val="Heading3"/>
        <w:spacing w:before="0"/>
        <w:rPr>
          <w:rFonts w:ascii="Georgia" w:hAnsi="Georgia"/>
        </w:rPr>
      </w:pPr>
      <w:r w:rsidRPr="00646227">
        <w:rPr>
          <w:rFonts w:ascii="Georgia" w:hAnsi="Georgia"/>
        </w:rPr>
        <w:t>2AC – AT</w:t>
      </w:r>
      <w:r w:rsidR="00055DED" w:rsidRPr="00646227">
        <w:rPr>
          <w:rFonts w:ascii="Georgia" w:hAnsi="Georgia"/>
        </w:rPr>
        <w:t xml:space="preserve">: </w:t>
      </w:r>
      <w:r w:rsidR="00DA2B45" w:rsidRPr="00646227">
        <w:rPr>
          <w:rFonts w:ascii="Georgia" w:hAnsi="Georgia"/>
        </w:rPr>
        <w:t>Thucydides Trap</w:t>
      </w:r>
    </w:p>
    <w:p w14:paraId="0AA70DCD" w14:textId="77777777" w:rsidR="00DA2B45" w:rsidRPr="00646227" w:rsidRDefault="00DA2B45" w:rsidP="001D1961">
      <w:pPr>
        <w:rPr>
          <w:rFonts w:ascii="Georgia" w:hAnsi="Georgia"/>
        </w:rPr>
      </w:pPr>
    </w:p>
    <w:p w14:paraId="45C92207" w14:textId="77777777" w:rsidR="00DA2B45" w:rsidRPr="00646227" w:rsidRDefault="00DA2B45" w:rsidP="001D1961">
      <w:pPr>
        <w:pStyle w:val="Heading4"/>
        <w:spacing w:before="0"/>
        <w:rPr>
          <w:rFonts w:ascii="Georgia" w:hAnsi="Georgia"/>
        </w:rPr>
      </w:pPr>
      <w:r w:rsidRPr="00646227">
        <w:rPr>
          <w:rFonts w:ascii="Georgia" w:hAnsi="Georgia"/>
        </w:rPr>
        <w:t xml:space="preserve">War not inev – Thucydides Trap is wrong – both leaders are cautious </w:t>
      </w:r>
    </w:p>
    <w:p w14:paraId="502B34FE" w14:textId="77777777" w:rsidR="00DA2B45" w:rsidRPr="00646227" w:rsidRDefault="00DA2B45" w:rsidP="001D1961">
      <w:pPr>
        <w:rPr>
          <w:rStyle w:val="Style13ptBold"/>
          <w:rFonts w:ascii="Georgia" w:hAnsi="Georgia"/>
          <w:b w:val="0"/>
          <w:sz w:val="22"/>
        </w:rPr>
      </w:pPr>
      <w:r w:rsidRPr="00646227">
        <w:rPr>
          <w:rStyle w:val="Style13ptBold"/>
          <w:rFonts w:ascii="Georgia" w:hAnsi="Georgia"/>
        </w:rPr>
        <w:t xml:space="preserve">Jaffe 15 </w:t>
      </w:r>
      <w:r w:rsidRPr="00646227">
        <w:rPr>
          <w:rStyle w:val="Style13ptBold"/>
          <w:rFonts w:ascii="Georgia" w:hAnsi="Georgia"/>
          <w:b w:val="0"/>
          <w:sz w:val="22"/>
        </w:rPr>
        <w:t>(S.N. Political Scientist and Associate Researcher at the Berlin Thucydides Center of the Freie Universitat Berlin, and an Associate Member of the American School of Classical Studies at Athens, 10/18/15, “America vs. China: Is War Simply Inevitable?,” National Interest, http://nationalinterest.org/feature/america-vs-china-war-simply-inevitable-14114)</w:t>
      </w:r>
    </w:p>
    <w:p w14:paraId="249CD4EF" w14:textId="77777777" w:rsidR="00DA2B45" w:rsidRPr="00646227" w:rsidRDefault="00DA2B45" w:rsidP="001D1961">
      <w:pPr>
        <w:rPr>
          <w:rFonts w:ascii="Georgia" w:hAnsi="Georgia"/>
          <w:sz w:val="16"/>
        </w:rPr>
      </w:pPr>
      <w:r w:rsidRPr="00646227">
        <w:rPr>
          <w:rStyle w:val="StyleUnderline"/>
          <w:rFonts w:ascii="Georgia" w:hAnsi="Georgia"/>
        </w:rPr>
        <w:t>Thucydides loomed large over last month’s summit between</w:t>
      </w:r>
      <w:r w:rsidRPr="00646227">
        <w:rPr>
          <w:rFonts w:ascii="Georgia" w:hAnsi="Georgia"/>
          <w:sz w:val="16"/>
        </w:rPr>
        <w:t xml:space="preserve"> Presidents Barack </w:t>
      </w:r>
      <w:r w:rsidRPr="00646227">
        <w:rPr>
          <w:rStyle w:val="StyleUnderline"/>
          <w:rFonts w:ascii="Georgia" w:hAnsi="Georgia"/>
        </w:rPr>
        <w:t>Obama and Xi</w:t>
      </w:r>
      <w:r w:rsidRPr="00646227">
        <w:rPr>
          <w:rFonts w:ascii="Georgia" w:hAnsi="Georgia"/>
          <w:sz w:val="16"/>
        </w:rPr>
        <w:t xml:space="preserve"> Jinping. </w:t>
      </w:r>
      <w:r w:rsidRPr="00646227">
        <w:rPr>
          <w:rStyle w:val="StyleUnderline"/>
          <w:rFonts w:ascii="Georgia" w:hAnsi="Georgia"/>
        </w:rPr>
        <w:t>Both noted</w:t>
      </w:r>
      <w:r w:rsidRPr="00646227">
        <w:rPr>
          <w:rFonts w:ascii="Georgia" w:hAnsi="Georgia"/>
          <w:sz w:val="16"/>
        </w:rPr>
        <w:t xml:space="preserve"> the </w:t>
      </w:r>
      <w:r w:rsidRPr="00646227">
        <w:rPr>
          <w:rStyle w:val="StyleUnderline"/>
          <w:rFonts w:ascii="Georgia" w:hAnsi="Georgia"/>
        </w:rPr>
        <w:t>ancient Greek historian’s insight about the potential for conflict</w:t>
      </w:r>
      <w:r w:rsidRPr="00646227">
        <w:rPr>
          <w:rFonts w:ascii="Georgia" w:hAnsi="Georgia"/>
          <w:sz w:val="16"/>
        </w:rPr>
        <w:t xml:space="preserve"> between rising and ruling nations in the context of managing U.S.-China relations. </w:t>
      </w:r>
      <w:r w:rsidRPr="00646227">
        <w:rPr>
          <w:rStyle w:val="StyleUnderline"/>
          <w:rFonts w:ascii="Georgia" w:hAnsi="Georgia"/>
        </w:rPr>
        <w:t>Their remarks</w:t>
      </w:r>
      <w:r w:rsidRPr="00646227">
        <w:rPr>
          <w:rFonts w:ascii="Georgia" w:hAnsi="Georgia"/>
          <w:sz w:val="16"/>
        </w:rPr>
        <w:t xml:space="preserve">, however, </w:t>
      </w:r>
      <w:r w:rsidRPr="00646227">
        <w:rPr>
          <w:rStyle w:val="Emphasis"/>
          <w:rFonts w:ascii="Georgia" w:hAnsi="Georgia"/>
        </w:rPr>
        <w:t>suggest a misunderstanding of the very point Thucydides made that could most help avoid conflict between the two great powers</w:t>
      </w:r>
      <w:r w:rsidRPr="00646227">
        <w:rPr>
          <w:rFonts w:ascii="Georgia" w:hAnsi="Georgia"/>
          <w:sz w:val="16"/>
        </w:rPr>
        <w:t xml:space="preserve">. In a speech in Seattle on September 22, Xi remarked that “There is no such thing as the so-called Thucydides trap in the world. But should major countries time and again make the mistakes of strategic miscalculation, they might create such traps for themselves.” Two days later, </w:t>
      </w:r>
      <w:r w:rsidRPr="00646227">
        <w:rPr>
          <w:rStyle w:val="StyleUnderline"/>
          <w:rFonts w:ascii="Georgia" w:hAnsi="Georgia"/>
        </w:rPr>
        <w:t>Obama stated that he doesn’t believe in a “Thucydides Trap”</w:t>
      </w:r>
      <w:r w:rsidRPr="00646227">
        <w:rPr>
          <w:rFonts w:ascii="Georgia" w:hAnsi="Georgia"/>
          <w:sz w:val="16"/>
        </w:rPr>
        <w:t xml:space="preserve">—or in the inevitability of war between the U.S. and China. Instead, he formally announced that“The United States welcomes the rise of a China that is peaceful, stable, prosperous and a responsible player in global affairs.” </w:t>
      </w:r>
      <w:r w:rsidRPr="00646227">
        <w:rPr>
          <w:rStyle w:val="StyleUnderline"/>
          <w:rFonts w:ascii="Georgia" w:hAnsi="Georgia"/>
        </w:rPr>
        <w:t>Obama and Xi were quick to disavow the inevitability of war</w:t>
      </w:r>
      <w:r w:rsidRPr="00646227">
        <w:rPr>
          <w:rFonts w:ascii="Georgia" w:hAnsi="Georgia"/>
          <w:sz w:val="16"/>
        </w:rPr>
        <w:t xml:space="preserve">.But Thucydides doesn’t mean inevitable in the way it might seem, and, indeed, the Thucydides Trap itself can relate to strategic miscalculation. A </w:t>
      </w:r>
      <w:r w:rsidRPr="00646227">
        <w:rPr>
          <w:rStyle w:val="StyleUnderline"/>
          <w:rFonts w:ascii="Georgia" w:hAnsi="Georgia"/>
        </w:rPr>
        <w:t>clearer understanding of the underlying text can give leaders in Beijing and Washington clues to manage China’s rise peacefully</w:t>
      </w:r>
      <w:r w:rsidRPr="00646227">
        <w:rPr>
          <w:rFonts w:ascii="Georgia" w:hAnsi="Georgia"/>
          <w:sz w:val="16"/>
        </w:rPr>
        <w:t xml:space="preserve">. For its part, a peaceful rise would defy the historical odds. Graham Allison and the Belfer Center for Science and International Affairs at Harvard’s Kennedy School have begun a Thucydides Project to track instances of conflict between ruling powers and the rising ones that threatened to displace them. They have identified sixteen such cases over the past 500 years. In twelve, the outcome was war. As Allison noted in a major essay for The Atlantic last month, “The defining question about global order for this generation is whether China and the United States can escape Thucydides’s Trap.” </w:t>
      </w:r>
      <w:r w:rsidRPr="00646227">
        <w:rPr>
          <w:rStyle w:val="Emphasis"/>
          <w:rFonts w:ascii="Georgia" w:hAnsi="Georgia"/>
        </w:rPr>
        <w:t>To be caught in Thucydides’s Trap, however, does not mean that war is fated.</w:t>
      </w:r>
      <w:r w:rsidRPr="00646227">
        <w:rPr>
          <w:rFonts w:ascii="Georgia" w:hAnsi="Georgia"/>
          <w:sz w:val="16"/>
        </w:rPr>
        <w:t xml:space="preserve"> It means that the shifting balance of power will inevitably strain the U.S.-China relationship, while producing seductive but dangerous visions of the national interest. While the statement that gives rise to the trap concept seems unambiguous, confusion over its meaning is understandable. “</w:t>
      </w:r>
      <w:r w:rsidRPr="00646227">
        <w:rPr>
          <w:rStyle w:val="StyleUnderline"/>
          <w:rFonts w:ascii="Georgia" w:hAnsi="Georgia"/>
        </w:rPr>
        <w:t>It was the growth of the power of Athens, and the fear that this inspired in Sparta, which made war inevitable,” Thucydides wrote in his account of the Peloponnesian War.</w:t>
      </w:r>
      <w:r w:rsidRPr="00646227">
        <w:rPr>
          <w:rFonts w:ascii="Georgia" w:hAnsi="Georgia"/>
          <w:sz w:val="16"/>
        </w:rPr>
        <w:t xml:space="preserve"> The difficulty, however, surrounds the proper interpretation of the Greek word usually translated as “inevitable,” anankazo, the verbal form of the noun ananke, which can mean necessity, force, or compulsion. In explaining the outbreak of the war, Thucydides progressively defines Athenian power, Spartan fear, and necessity or compulsion. He does this by showing how the actors conceived of their strategic interests amid moving events. Necessity (ananke) appears in many guises in Thucydides’ History. </w:t>
      </w:r>
      <w:r w:rsidRPr="00646227">
        <w:rPr>
          <w:rStyle w:val="StyleUnderline"/>
          <w:rFonts w:ascii="Georgia" w:hAnsi="Georgia"/>
        </w:rPr>
        <w:t>It relates to “shoulds” as well as external forces—such as the balance of power—but it generally involves the point of contact between the two. The term, then, can refer to the imperatives of the national interest, which involves not only a strategic circumstance but also the actor’s perception of that circumstance.</w:t>
      </w:r>
      <w:r w:rsidRPr="00646227">
        <w:rPr>
          <w:rFonts w:ascii="Georgia" w:hAnsi="Georgia"/>
          <w:sz w:val="16"/>
        </w:rPr>
        <w:t xml:space="preserve"> To draw the threads together, the Peloponnesian War became inevitable (i.e., necessary) when Athens and Sparta saw no alternative to it. </w:t>
      </w:r>
      <w:r w:rsidRPr="00646227">
        <w:rPr>
          <w:rStyle w:val="StyleUnderline"/>
          <w:rFonts w:ascii="Georgia" w:hAnsi="Georgia"/>
        </w:rPr>
        <w:t>This is precisely the kind of path dependency that U.S. and Chinese policymakers must work assiduously to avoid. The changing balance of power between the U.S. and China will assuredly influence how the countries conceive of their national interests</w:t>
      </w:r>
      <w:r w:rsidRPr="00646227">
        <w:rPr>
          <w:rFonts w:ascii="Georgia" w:hAnsi="Georgia"/>
          <w:sz w:val="16"/>
        </w:rPr>
        <w:t xml:space="preserve">. When inevitable conflicts between them arise, they will require adept and careful management, for events can all too easily spin out of control, which will only harden the perceived imperatives of the strategic interests involved. These dynamics will significantly increase the chances of strategic miscalculation or of escalating conflict in the direction of war. Thucydides intended his work to be useful to those who seek knowledge of the past for the sake of understanding the present and future. Precisely because Thucydides was a political man of remarkable discernment, his work discloses characteristic ways that political communities can err in the pursuit of their interests. Although Athens and Sparta came to see no alternative to war, their long conflict took a massive human toll. War may be a permanent feature of international affairs, but the only question that should matter to policymakers is whether or not the next war is avoidable. </w:t>
      </w:r>
      <w:r w:rsidRPr="00646227">
        <w:rPr>
          <w:rStyle w:val="StyleUnderline"/>
          <w:rFonts w:ascii="Georgia" w:hAnsi="Georgia"/>
        </w:rPr>
        <w:t>To quote President Xi again, nations all too easily make the “mistake of strategic miscalculation”—traps of their own devising. Obama and Xi are right to deny the inevitability of war</w:t>
      </w:r>
      <w:r w:rsidRPr="00646227">
        <w:rPr>
          <w:rFonts w:ascii="Georgia" w:hAnsi="Georgia"/>
          <w:sz w:val="16"/>
        </w:rPr>
        <w:t>. One Thucydides Trap that they would do well to avoid, however, is to refuse to acknowledge the deep strains that the shift in the balance of power will inevitably place—indeed, is already placing—upon the U.S.-China relationship.</w:t>
      </w:r>
    </w:p>
    <w:p w14:paraId="7C42A82F" w14:textId="77777777" w:rsidR="00DA2B45" w:rsidRPr="00646227" w:rsidRDefault="00DA2B45" w:rsidP="001D1961">
      <w:pPr>
        <w:rPr>
          <w:rFonts w:ascii="Georgia" w:hAnsi="Georgia"/>
        </w:rPr>
      </w:pPr>
    </w:p>
    <w:p w14:paraId="6A58FCBA" w14:textId="51F75114" w:rsidR="004C5980" w:rsidRPr="00646227" w:rsidRDefault="004C5980" w:rsidP="001D1961">
      <w:pPr>
        <w:pStyle w:val="Heading2"/>
        <w:spacing w:before="0"/>
        <w:rPr>
          <w:rFonts w:ascii="Georgia" w:hAnsi="Georgia"/>
        </w:rPr>
      </w:pPr>
      <w:r w:rsidRPr="00646227">
        <w:rPr>
          <w:rFonts w:ascii="Georgia" w:hAnsi="Georgia"/>
        </w:rPr>
        <w:t xml:space="preserve">Second Strike </w:t>
      </w:r>
    </w:p>
    <w:p w14:paraId="2022D029" w14:textId="77777777" w:rsidR="00055DED" w:rsidRPr="00646227" w:rsidRDefault="00055DED" w:rsidP="001D1961">
      <w:pPr>
        <w:rPr>
          <w:rFonts w:ascii="Georgia" w:hAnsi="Georgia"/>
        </w:rPr>
      </w:pPr>
    </w:p>
    <w:p w14:paraId="2411274B" w14:textId="264619D0" w:rsidR="004C5980" w:rsidRPr="00646227" w:rsidRDefault="004C5980" w:rsidP="001D1961">
      <w:pPr>
        <w:pStyle w:val="Heading3"/>
        <w:spacing w:before="0"/>
        <w:rPr>
          <w:rFonts w:ascii="Georgia" w:hAnsi="Georgia"/>
        </w:rPr>
      </w:pPr>
      <w:r w:rsidRPr="00646227">
        <w:rPr>
          <w:rFonts w:ascii="Georgia" w:hAnsi="Georgia"/>
        </w:rPr>
        <w:t>2AC – China Will First Use</w:t>
      </w:r>
    </w:p>
    <w:p w14:paraId="411D350C" w14:textId="77777777" w:rsidR="004C5980" w:rsidRPr="00646227" w:rsidRDefault="004C5980" w:rsidP="001D1961">
      <w:pPr>
        <w:rPr>
          <w:rFonts w:ascii="Georgia" w:hAnsi="Georgia"/>
        </w:rPr>
      </w:pPr>
    </w:p>
    <w:p w14:paraId="1888EE2B" w14:textId="77777777" w:rsidR="004C5980" w:rsidRPr="00646227" w:rsidRDefault="004C5980" w:rsidP="001D1961">
      <w:pPr>
        <w:pStyle w:val="Heading4"/>
        <w:spacing w:before="0"/>
        <w:rPr>
          <w:rFonts w:ascii="Georgia" w:hAnsi="Georgia"/>
        </w:rPr>
      </w:pPr>
      <w:r w:rsidRPr="00646227">
        <w:rPr>
          <w:rFonts w:ascii="Georgia" w:hAnsi="Georgia"/>
        </w:rPr>
        <w:t>China will first use</w:t>
      </w:r>
    </w:p>
    <w:p w14:paraId="5825B52C" w14:textId="77777777" w:rsidR="004C5980" w:rsidRPr="00646227" w:rsidRDefault="004C5980" w:rsidP="001D1961">
      <w:pPr>
        <w:rPr>
          <w:rFonts w:ascii="Georgia" w:hAnsi="Georgia"/>
          <w:b/>
          <w:sz w:val="26"/>
        </w:rPr>
      </w:pPr>
      <w:r w:rsidRPr="00646227">
        <w:rPr>
          <w:rStyle w:val="Style13ptBold"/>
          <w:rFonts w:ascii="Georgia" w:hAnsi="Georgia"/>
        </w:rPr>
        <w:t xml:space="preserve">Goldstein 13 </w:t>
      </w:r>
      <w:r w:rsidRPr="00646227">
        <w:rPr>
          <w:rFonts w:ascii="Georgia" w:hAnsi="Georgia"/>
        </w:rPr>
        <w:t>AVERY GOLDSTEIN is David M. Knott Professor of Global Politics and International Relations and Director of the Center for the Study of Contemporary China at the University of Pennsylvania, Foreign Affairs, September/October 2013, "China’s Real and Present Danger", http://www.foreignaffairs.com/articles/139651/avery-goldstein/chinas-real-and-present-danger</w:t>
      </w:r>
    </w:p>
    <w:p w14:paraId="39A432C0" w14:textId="1DE1AC1F" w:rsidR="004C5980" w:rsidRPr="00646227" w:rsidRDefault="004C5980" w:rsidP="001D1961">
      <w:pPr>
        <w:rPr>
          <w:rFonts w:ascii="Georgia" w:hAnsi="Georgia"/>
          <w:sz w:val="16"/>
        </w:rPr>
      </w:pPr>
      <w:r w:rsidRPr="00646227">
        <w:rPr>
          <w:rFonts w:ascii="Georgia" w:hAnsi="Georgia"/>
          <w:sz w:val="16"/>
        </w:rPr>
        <w:t xml:space="preserve">Washington has also been vague about what it sees as its vital interests in the region. The United States hedges on the question of whether Taiwan falls under a U.S. security umbrella. And </w:t>
      </w:r>
      <w:r w:rsidRPr="00646227">
        <w:rPr>
          <w:rFonts w:ascii="Georgia" w:hAnsi="Georgia"/>
          <w:u w:val="single"/>
        </w:rPr>
        <w:t xml:space="preserve">the </w:t>
      </w:r>
      <w:r w:rsidRPr="00646227">
        <w:rPr>
          <w:rStyle w:val="Emphasis"/>
          <w:rFonts w:ascii="Georgia" w:hAnsi="Georgia"/>
        </w:rPr>
        <w:t>U</w:t>
      </w:r>
      <w:r w:rsidRPr="00646227">
        <w:rPr>
          <w:rFonts w:ascii="Georgia" w:hAnsi="Georgia"/>
          <w:sz w:val="16"/>
        </w:rPr>
        <w:t xml:space="preserve">nited </w:t>
      </w:r>
      <w:r w:rsidRPr="00646227">
        <w:rPr>
          <w:rStyle w:val="Emphasis"/>
          <w:rFonts w:ascii="Georgia" w:hAnsi="Georgia"/>
        </w:rPr>
        <w:t>S</w:t>
      </w:r>
      <w:r w:rsidRPr="00646227">
        <w:rPr>
          <w:rFonts w:ascii="Georgia" w:hAnsi="Georgia"/>
          <w:sz w:val="16"/>
        </w:rPr>
        <w:t xml:space="preserve">tates’ </w:t>
      </w:r>
      <w:r w:rsidRPr="00646227">
        <w:rPr>
          <w:rFonts w:ascii="Georgia" w:hAnsi="Georgia"/>
          <w:u w:val="single"/>
        </w:rPr>
        <w:t>stance on the maritime disputes involving China</w:t>
      </w:r>
      <w:r w:rsidRPr="00646227">
        <w:rPr>
          <w:rFonts w:ascii="Georgia" w:hAnsi="Georgia"/>
          <w:sz w:val="16"/>
        </w:rPr>
        <w:t xml:space="preserve"> and its neighbors </w:t>
      </w:r>
      <w:r w:rsidRPr="00646227">
        <w:rPr>
          <w:rFonts w:ascii="Georgia" w:hAnsi="Georgia"/>
          <w:u w:val="single"/>
        </w:rPr>
        <w:t>is</w:t>
      </w:r>
      <w:r w:rsidRPr="00646227">
        <w:rPr>
          <w:rFonts w:ascii="Georgia" w:hAnsi="Georgia"/>
          <w:sz w:val="16"/>
        </w:rPr>
        <w:t xml:space="preserve"> somewhat </w:t>
      </w:r>
      <w:r w:rsidRPr="00646227">
        <w:rPr>
          <w:rFonts w:ascii="Georgia" w:hAnsi="Georgia"/>
          <w:u w:val="single"/>
        </w:rPr>
        <w:t>confusing: Washington has remained neutral</w:t>
      </w:r>
      <w:r w:rsidRPr="00646227">
        <w:rPr>
          <w:rFonts w:ascii="Georgia" w:hAnsi="Georgia"/>
          <w:sz w:val="16"/>
        </w:rPr>
        <w:t xml:space="preserve"> on the rival sovereignty claims and insisted that the disputes be resolved peacefully </w:t>
      </w:r>
      <w:r w:rsidRPr="00646227">
        <w:rPr>
          <w:rFonts w:ascii="Georgia" w:hAnsi="Georgia"/>
          <w:u w:val="single"/>
        </w:rPr>
        <w:t>but has also reaffirmed its commitment to stand by its allies in the event that a conflict erupts</w:t>
      </w:r>
      <w:r w:rsidRPr="00646227">
        <w:rPr>
          <w:rFonts w:ascii="Georgia" w:hAnsi="Georgia"/>
          <w:sz w:val="16"/>
        </w:rPr>
        <w:t xml:space="preserve">. </w:t>
      </w:r>
      <w:r w:rsidRPr="00646227">
        <w:rPr>
          <w:rStyle w:val="Emphasis"/>
          <w:rFonts w:ascii="Georgia" w:hAnsi="Georgia"/>
        </w:rPr>
        <w:t>Such Chinese and U.S. ambiguity about</w:t>
      </w:r>
      <w:r w:rsidRPr="00646227">
        <w:rPr>
          <w:rFonts w:ascii="Georgia" w:hAnsi="Georgia"/>
          <w:sz w:val="16"/>
        </w:rPr>
        <w:t xml:space="preserve"> the </w:t>
      </w:r>
      <w:r w:rsidRPr="00646227">
        <w:rPr>
          <w:rStyle w:val="Emphasis"/>
          <w:rFonts w:ascii="Georgia" w:hAnsi="Georgia"/>
        </w:rPr>
        <w:t>“redlines”</w:t>
      </w:r>
      <w:r w:rsidRPr="00646227">
        <w:rPr>
          <w:rFonts w:ascii="Georgia" w:hAnsi="Georgia"/>
          <w:sz w:val="16"/>
        </w:rPr>
        <w:t xml:space="preserve"> that cannot be crossed without risking conflict </w:t>
      </w:r>
      <w:r w:rsidRPr="00646227">
        <w:rPr>
          <w:rStyle w:val="Emphasis"/>
          <w:rFonts w:ascii="Georgia" w:hAnsi="Georgia"/>
        </w:rPr>
        <w:t>increases the chances</w:t>
      </w:r>
      <w:r w:rsidRPr="00646227">
        <w:rPr>
          <w:rFonts w:ascii="Georgia" w:hAnsi="Georgia"/>
          <w:sz w:val="16"/>
        </w:rPr>
        <w:t xml:space="preserve"> that </w:t>
      </w:r>
      <w:r w:rsidRPr="00646227">
        <w:rPr>
          <w:rStyle w:val="Emphasis"/>
          <w:rFonts w:ascii="Georgia" w:hAnsi="Georgia"/>
        </w:rPr>
        <w:t>either side could take steps</w:t>
      </w:r>
      <w:r w:rsidRPr="00646227">
        <w:rPr>
          <w:rFonts w:ascii="Georgia" w:hAnsi="Georgia"/>
          <w:sz w:val="16"/>
        </w:rPr>
        <w:t xml:space="preserve"> that it believes are safe but </w:t>
      </w:r>
      <w:r w:rsidRPr="00646227">
        <w:rPr>
          <w:rStyle w:val="Emphasis"/>
          <w:rFonts w:ascii="Georgia" w:hAnsi="Georgia"/>
        </w:rPr>
        <w:t xml:space="preserve">that turn out to be unexpectedly provocative. </w:t>
      </w:r>
      <w:r w:rsidRPr="00646227">
        <w:rPr>
          <w:rFonts w:ascii="Georgia" w:hAnsi="Georgia"/>
          <w:sz w:val="16"/>
        </w:rPr>
        <w:t xml:space="preserve">MORE DANGEROUS THAN THE COLD WAR? </w:t>
      </w:r>
      <w:r w:rsidRPr="00646227">
        <w:rPr>
          <w:rFonts w:ascii="Georgia" w:hAnsi="Georgia"/>
          <w:u w:val="single"/>
        </w:rPr>
        <w:t>Uncertainty about what could lead either Beijing or Washington to risk war</w:t>
      </w:r>
      <w:r w:rsidRPr="00646227">
        <w:rPr>
          <w:rFonts w:ascii="Georgia" w:hAnsi="Georgia"/>
          <w:sz w:val="16"/>
        </w:rPr>
        <w:t xml:space="preserve"> </w:t>
      </w:r>
      <w:r w:rsidRPr="00646227">
        <w:rPr>
          <w:rStyle w:val="Emphasis"/>
          <w:rFonts w:ascii="Georgia" w:hAnsi="Georgia"/>
        </w:rPr>
        <w:t>makes a crisis far more likely, since neither side knows when</w:t>
      </w:r>
      <w:r w:rsidRPr="00646227">
        <w:rPr>
          <w:rFonts w:ascii="Georgia" w:hAnsi="Georgia"/>
          <w:sz w:val="16"/>
        </w:rPr>
        <w:t xml:space="preserve">, where, </w:t>
      </w:r>
      <w:r w:rsidRPr="00646227">
        <w:rPr>
          <w:rStyle w:val="Emphasis"/>
          <w:rFonts w:ascii="Georgia" w:hAnsi="Georgia"/>
        </w:rPr>
        <w:t>or just how hard it can push without the other side pushing back</w:t>
      </w:r>
      <w:r w:rsidRPr="00646227">
        <w:rPr>
          <w:rFonts w:ascii="Georgia" w:hAnsi="Georgia"/>
          <w:sz w:val="16"/>
        </w:rPr>
        <w:t xml:space="preserve">. </w:t>
      </w:r>
      <w:r w:rsidRPr="00646227">
        <w:rPr>
          <w:rFonts w:ascii="Georgia" w:hAnsi="Georgia"/>
          <w:u w:val="single"/>
        </w:rPr>
        <w:t>This</w:t>
      </w:r>
      <w:r w:rsidRPr="00646227">
        <w:rPr>
          <w:rFonts w:ascii="Georgia" w:hAnsi="Georgia"/>
          <w:sz w:val="16"/>
        </w:rPr>
        <w:t xml:space="preserve"> situation </w:t>
      </w:r>
      <w:r w:rsidRPr="00646227">
        <w:rPr>
          <w:rFonts w:ascii="Georgia" w:hAnsi="Georgia"/>
          <w:u w:val="single"/>
        </w:rPr>
        <w:t>bears</w:t>
      </w:r>
      <w:r w:rsidRPr="00646227">
        <w:rPr>
          <w:rFonts w:ascii="Georgia" w:hAnsi="Georgia"/>
          <w:sz w:val="16"/>
        </w:rPr>
        <w:t xml:space="preserve"> some </w:t>
      </w:r>
      <w:r w:rsidRPr="00646227">
        <w:rPr>
          <w:rFonts w:ascii="Georgia" w:hAnsi="Georgia"/>
          <w:u w:val="single"/>
        </w:rPr>
        <w:t>resemblance to</w:t>
      </w:r>
      <w:r w:rsidRPr="00646227">
        <w:rPr>
          <w:rFonts w:ascii="Georgia" w:hAnsi="Georgia"/>
          <w:sz w:val="16"/>
        </w:rPr>
        <w:t xml:space="preserve"> that of </w:t>
      </w:r>
      <w:r w:rsidRPr="00646227">
        <w:rPr>
          <w:rFonts w:ascii="Georgia" w:hAnsi="Georgia"/>
          <w:u w:val="single"/>
        </w:rPr>
        <w:t>the early Cold War</w:t>
      </w:r>
      <w:r w:rsidRPr="00646227">
        <w:rPr>
          <w:rFonts w:ascii="Georgia" w:hAnsi="Georgia"/>
          <w:sz w:val="16"/>
        </w:rPr>
        <w:t xml:space="preserve">, when it took a number of serious crises for the two sides to feel each other out and learn the rules of the road. </w:t>
      </w:r>
      <w:r w:rsidRPr="00646227">
        <w:rPr>
          <w:rStyle w:val="Emphasis"/>
          <w:rFonts w:ascii="Georgia" w:hAnsi="Georgia"/>
        </w:rPr>
        <w:t>But</w:t>
      </w:r>
      <w:r w:rsidRPr="00646227">
        <w:rPr>
          <w:rFonts w:ascii="Georgia" w:hAnsi="Georgia"/>
          <w:sz w:val="16"/>
        </w:rPr>
        <w:t xml:space="preserve"> today’s environment </w:t>
      </w:r>
      <w:r w:rsidRPr="00646227">
        <w:rPr>
          <w:rStyle w:val="Emphasis"/>
          <w:rFonts w:ascii="Georgia" w:hAnsi="Georgia"/>
        </w:rPr>
        <w:t>might be even more dangerous</w:t>
      </w:r>
      <w:r w:rsidRPr="00646227">
        <w:rPr>
          <w:rFonts w:ascii="Georgia" w:hAnsi="Georgia"/>
          <w:sz w:val="16"/>
        </w:rPr>
        <w:t xml:space="preserve">. </w:t>
      </w:r>
      <w:r w:rsidRPr="00646227">
        <w:rPr>
          <w:rFonts w:ascii="Georgia" w:hAnsi="Georgia"/>
          <w:u w:val="single"/>
        </w:rPr>
        <w:t xml:space="preserve">The balance of nuclear and conventional military power between China and the </w:t>
      </w:r>
      <w:r w:rsidRPr="00646227">
        <w:rPr>
          <w:rStyle w:val="Emphasis"/>
          <w:rFonts w:ascii="Georgia" w:hAnsi="Georgia"/>
        </w:rPr>
        <w:t>U</w:t>
      </w:r>
      <w:r w:rsidRPr="00646227">
        <w:rPr>
          <w:rFonts w:ascii="Georgia" w:hAnsi="Georgia"/>
          <w:sz w:val="16"/>
        </w:rPr>
        <w:t xml:space="preserve">nited </w:t>
      </w:r>
      <w:r w:rsidRPr="00646227">
        <w:rPr>
          <w:rStyle w:val="Emphasis"/>
          <w:rFonts w:ascii="Georgia" w:hAnsi="Georgia"/>
        </w:rPr>
        <w:t>S</w:t>
      </w:r>
      <w:r w:rsidRPr="00646227">
        <w:rPr>
          <w:rFonts w:ascii="Georgia" w:hAnsi="Georgia"/>
          <w:sz w:val="16"/>
        </w:rPr>
        <w:t xml:space="preserve">tates, for example, </w:t>
      </w:r>
      <w:r w:rsidRPr="00646227">
        <w:rPr>
          <w:rFonts w:ascii="Georgia" w:hAnsi="Georgia"/>
          <w:u w:val="single"/>
        </w:rPr>
        <w:t>is much more lopsided</w:t>
      </w:r>
      <w:r w:rsidRPr="00646227">
        <w:rPr>
          <w:rFonts w:ascii="Georgia" w:hAnsi="Georgia"/>
          <w:sz w:val="16"/>
        </w:rPr>
        <w:t xml:space="preserve"> than the one that existed between the Soviet Union and the United States. </w:t>
      </w:r>
      <w:r w:rsidRPr="00646227">
        <w:rPr>
          <w:rFonts w:ascii="Georgia" w:hAnsi="Georgia"/>
          <w:u w:val="single"/>
        </w:rPr>
        <w:t>Should Beijing and Washington find themselves in a conflict, the huge U.S. advantage in conventional forces</w:t>
      </w:r>
      <w:r w:rsidRPr="00646227">
        <w:rPr>
          <w:rFonts w:ascii="Georgia" w:hAnsi="Georgia"/>
          <w:sz w:val="16"/>
        </w:rPr>
        <w:t xml:space="preserve"> </w:t>
      </w:r>
      <w:r w:rsidRPr="00646227">
        <w:rPr>
          <w:rStyle w:val="Emphasis"/>
          <w:rFonts w:ascii="Georgia" w:hAnsi="Georgia"/>
        </w:rPr>
        <w:t>would increase the temptation for Washington to threaten</w:t>
      </w:r>
      <w:r w:rsidRPr="00646227">
        <w:rPr>
          <w:rFonts w:ascii="Georgia" w:hAnsi="Georgia"/>
          <w:sz w:val="16"/>
        </w:rPr>
        <w:t xml:space="preserve"> to </w:t>
      </w:r>
      <w:r w:rsidRPr="00646227">
        <w:rPr>
          <w:rStyle w:val="Emphasis"/>
          <w:rFonts w:ascii="Georgia" w:hAnsi="Georgia"/>
        </w:rPr>
        <w:t>or actually use force</w:t>
      </w:r>
      <w:r w:rsidRPr="00646227">
        <w:rPr>
          <w:rFonts w:ascii="Georgia" w:hAnsi="Georgia"/>
          <w:sz w:val="16"/>
        </w:rPr>
        <w:t xml:space="preserve">. Recognizing the temptation facing Washington, </w:t>
      </w:r>
      <w:r w:rsidRPr="00646227">
        <w:rPr>
          <w:rFonts w:ascii="Georgia" w:hAnsi="Georgia"/>
          <w:u w:val="single"/>
        </w:rPr>
        <w:t>Beijing might in turn feel pressure to use its conventional forces before they are destroyed</w:t>
      </w:r>
      <w:r w:rsidRPr="00646227">
        <w:rPr>
          <w:rFonts w:ascii="Georgia" w:hAnsi="Georgia"/>
          <w:sz w:val="16"/>
        </w:rPr>
        <w:t xml:space="preserve">. Although </w:t>
      </w:r>
      <w:r w:rsidRPr="00646227">
        <w:rPr>
          <w:rFonts w:ascii="Georgia" w:hAnsi="Georgia"/>
          <w:u w:val="single"/>
        </w:rPr>
        <w:t>China</w:t>
      </w:r>
      <w:r w:rsidRPr="00646227">
        <w:rPr>
          <w:rFonts w:ascii="Georgia" w:hAnsi="Georgia"/>
          <w:sz w:val="16"/>
        </w:rPr>
        <w:t xml:space="preserve"> could not reverse the military imbalance, it </w:t>
      </w:r>
      <w:r w:rsidRPr="00646227">
        <w:rPr>
          <w:rFonts w:ascii="Georgia" w:hAnsi="Georgia"/>
          <w:u w:val="single"/>
        </w:rPr>
        <w:t>might believe</w:t>
      </w:r>
      <w:r w:rsidRPr="00646227">
        <w:rPr>
          <w:rFonts w:ascii="Georgia" w:hAnsi="Georgia"/>
          <w:sz w:val="16"/>
        </w:rPr>
        <w:t xml:space="preserve"> that </w:t>
      </w:r>
      <w:r w:rsidRPr="00646227">
        <w:rPr>
          <w:rFonts w:ascii="Georgia" w:hAnsi="Georgia"/>
          <w:u w:val="single"/>
        </w:rPr>
        <w:t>quickly imposing high costs</w:t>
      </w:r>
      <w:r w:rsidRPr="00646227">
        <w:rPr>
          <w:rFonts w:ascii="Georgia" w:hAnsi="Georgia"/>
          <w:sz w:val="16"/>
        </w:rPr>
        <w:t xml:space="preserve"> on the United States </w:t>
      </w:r>
      <w:r w:rsidRPr="00646227">
        <w:rPr>
          <w:rFonts w:ascii="Georgia" w:hAnsi="Georgia"/>
          <w:u w:val="single"/>
        </w:rPr>
        <w:t xml:space="preserve">would be the best way to get it to back off. </w:t>
      </w:r>
      <w:r w:rsidRPr="00646227">
        <w:rPr>
          <w:rFonts w:ascii="Georgia" w:hAnsi="Georgia"/>
          <w:sz w:val="16"/>
        </w:rPr>
        <w:t>The fact that both sides have nuclear arsenals would help keep the situation in check, because both sides would want to avoid actions that would invite nuclear retaliation. Indeed</w:t>
      </w:r>
      <w:r w:rsidRPr="00646227">
        <w:rPr>
          <w:rFonts w:ascii="Georgia" w:hAnsi="Georgia"/>
          <w:u w:val="single"/>
        </w:rPr>
        <w:t>, if only nuclear considerations mattered, U.S.-Chinese crises would be very stable</w:t>
      </w:r>
      <w:r w:rsidRPr="00646227">
        <w:rPr>
          <w:rFonts w:ascii="Georgia" w:hAnsi="Georgia"/>
          <w:sz w:val="16"/>
        </w:rPr>
        <w:t xml:space="preserve"> and not worth worrying about too much. </w:t>
      </w:r>
      <w:r w:rsidRPr="00646227">
        <w:rPr>
          <w:rStyle w:val="Emphasis"/>
          <w:rFonts w:ascii="Georgia" w:hAnsi="Georgia"/>
        </w:rPr>
        <w:t>But the two sides’ conventional forces complicate matters and undermine the stability provided by nuclear deterrence.</w:t>
      </w:r>
      <w:r w:rsidRPr="00646227">
        <w:rPr>
          <w:rFonts w:ascii="Georgia" w:hAnsi="Georgia"/>
          <w:sz w:val="16"/>
        </w:rPr>
        <w:t xml:space="preserve"> </w:t>
      </w:r>
      <w:r w:rsidRPr="00646227">
        <w:rPr>
          <w:rFonts w:ascii="Georgia" w:hAnsi="Georgia"/>
          <w:u w:val="single"/>
        </w:rPr>
        <w:t>During a crisis, either</w:t>
      </w:r>
      <w:r w:rsidRPr="00646227">
        <w:rPr>
          <w:rFonts w:ascii="Georgia" w:hAnsi="Georgia"/>
          <w:sz w:val="16"/>
        </w:rPr>
        <w:t xml:space="preserve"> side </w:t>
      </w:r>
      <w:r w:rsidRPr="00646227">
        <w:rPr>
          <w:rFonts w:ascii="Georgia" w:hAnsi="Georgia"/>
          <w:u w:val="single"/>
        </w:rPr>
        <w:t>might believe</w:t>
      </w:r>
      <w:r w:rsidRPr="00646227">
        <w:rPr>
          <w:rFonts w:ascii="Georgia" w:hAnsi="Georgia"/>
          <w:sz w:val="16"/>
        </w:rPr>
        <w:t xml:space="preserve"> that using </w:t>
      </w:r>
      <w:r w:rsidRPr="00646227">
        <w:rPr>
          <w:rFonts w:ascii="Georgia" w:hAnsi="Georgia"/>
          <w:u w:val="single"/>
        </w:rPr>
        <w:t>its conventional forces would confer bargaining leverage</w:t>
      </w:r>
      <w:r w:rsidRPr="00646227">
        <w:rPr>
          <w:rFonts w:ascii="Georgia" w:hAnsi="Georgia"/>
          <w:sz w:val="16"/>
        </w:rPr>
        <w:t xml:space="preserve">, manipulating the other side’s fear of escalation through what the economist Thomas Schelling calls a “competition in risk-taking.” In a crisis, China or the United States might believe that it valued what was at stake more than the other and would therefore be willing to tolerate a higher level of risk. But </w:t>
      </w:r>
      <w:r w:rsidRPr="00646227">
        <w:rPr>
          <w:rFonts w:ascii="Georgia" w:hAnsi="Georgia"/>
          <w:u w:val="single"/>
        </w:rPr>
        <w:t>because</w:t>
      </w:r>
      <w:r w:rsidRPr="00646227">
        <w:rPr>
          <w:rFonts w:ascii="Georgia" w:hAnsi="Georgia"/>
          <w:sz w:val="16"/>
        </w:rPr>
        <w:t xml:space="preserve"> using </w:t>
      </w:r>
      <w:r w:rsidRPr="00646227">
        <w:rPr>
          <w:rFonts w:ascii="Georgia" w:hAnsi="Georgia"/>
          <w:u w:val="single"/>
        </w:rPr>
        <w:t>conventional forces would be only the first step in an unpredictable process subject to misperception, missteps, and miscalculation</w:t>
      </w:r>
      <w:r w:rsidRPr="00646227">
        <w:rPr>
          <w:rFonts w:ascii="Georgia" w:hAnsi="Georgia"/>
          <w:sz w:val="16"/>
        </w:rPr>
        <w:t xml:space="preserve">, </w:t>
      </w:r>
      <w:r w:rsidRPr="00646227">
        <w:rPr>
          <w:rStyle w:val="Emphasis"/>
          <w:rFonts w:ascii="Georgia" w:hAnsi="Georgia"/>
        </w:rPr>
        <w:t>there is no guarantee</w:t>
      </w:r>
      <w:r w:rsidRPr="00646227">
        <w:rPr>
          <w:rFonts w:ascii="Georgia" w:hAnsi="Georgia"/>
          <w:sz w:val="16"/>
        </w:rPr>
        <w:t xml:space="preserve"> that </w:t>
      </w:r>
      <w:r w:rsidRPr="00646227">
        <w:rPr>
          <w:rStyle w:val="Emphasis"/>
          <w:rFonts w:ascii="Georgia" w:hAnsi="Georgia"/>
        </w:rPr>
        <w:t>brinkmanship would end before</w:t>
      </w:r>
      <w:r w:rsidRPr="00646227">
        <w:rPr>
          <w:rFonts w:ascii="Georgia" w:hAnsi="Georgia"/>
          <w:sz w:val="16"/>
        </w:rPr>
        <w:t xml:space="preserve"> it led to </w:t>
      </w:r>
      <w:r w:rsidRPr="00646227">
        <w:rPr>
          <w:rStyle w:val="Emphasis"/>
          <w:rFonts w:ascii="Georgia" w:hAnsi="Georgia"/>
        </w:rPr>
        <w:t>an unanticipated nuclear catastrophe.</w:t>
      </w:r>
      <w:r w:rsidRPr="00646227">
        <w:rPr>
          <w:rFonts w:ascii="Georgia" w:hAnsi="Georgia"/>
          <w:sz w:val="16"/>
        </w:rPr>
        <w:t xml:space="preserve"> </w:t>
      </w:r>
      <w:r w:rsidRPr="00646227">
        <w:rPr>
          <w:rFonts w:ascii="Georgia" w:hAnsi="Georgia"/>
          <w:u w:val="single"/>
        </w:rPr>
        <w:t>China</w:t>
      </w:r>
      <w:r w:rsidRPr="00646227">
        <w:rPr>
          <w:rFonts w:ascii="Georgia" w:hAnsi="Georgia"/>
          <w:sz w:val="16"/>
        </w:rPr>
        <w:t xml:space="preserve">, moreover, apparently </w:t>
      </w:r>
      <w:r w:rsidRPr="00646227">
        <w:rPr>
          <w:rFonts w:ascii="Georgia" w:hAnsi="Georgia"/>
          <w:u w:val="single"/>
        </w:rPr>
        <w:t>believes</w:t>
      </w:r>
      <w:r w:rsidRPr="00646227">
        <w:rPr>
          <w:rFonts w:ascii="Georgia" w:hAnsi="Georgia"/>
          <w:sz w:val="16"/>
        </w:rPr>
        <w:t xml:space="preserve"> that </w:t>
      </w:r>
      <w:r w:rsidRPr="00646227">
        <w:rPr>
          <w:rFonts w:ascii="Georgia" w:hAnsi="Georgia"/>
          <w:u w:val="single"/>
        </w:rPr>
        <w:t>nuclear deterrence opens the door to the safe use of conventional force</w:t>
      </w:r>
      <w:r w:rsidRPr="00646227">
        <w:rPr>
          <w:rFonts w:ascii="Georgia" w:hAnsi="Georgia"/>
          <w:sz w:val="16"/>
        </w:rPr>
        <w:t xml:space="preserve">. Since both countries would fear a potential nuclear exchange, </w:t>
      </w:r>
      <w:r w:rsidRPr="00646227">
        <w:rPr>
          <w:rFonts w:ascii="Georgia" w:hAnsi="Georgia"/>
          <w:u w:val="single"/>
        </w:rPr>
        <w:t>the Chinese seem to think</w:t>
      </w:r>
      <w:r w:rsidRPr="00646227">
        <w:rPr>
          <w:rFonts w:ascii="Georgia" w:hAnsi="Georgia"/>
          <w:sz w:val="16"/>
        </w:rPr>
        <w:t xml:space="preserve"> that neither </w:t>
      </w:r>
      <w:r w:rsidRPr="00646227">
        <w:rPr>
          <w:rFonts w:ascii="Georgia" w:hAnsi="Georgia"/>
          <w:u w:val="single"/>
        </w:rPr>
        <w:t>they nor the Americans would allow a military conflict to escalate too</w:t>
      </w:r>
      <w:r w:rsidRPr="00646227">
        <w:rPr>
          <w:rFonts w:ascii="Georgia" w:hAnsi="Georgia"/>
          <w:sz w:val="16"/>
        </w:rPr>
        <w:t xml:space="preserve"> far. Soviet leaders, by contrast, indicated that they would use whatever military means were necessary if war came -- which is one reason why war never came. In addition, China’s official “no first use” nuclear policy, which guides the Chinese military’s preparation and training for conflict, might reinforce Beijing’s confidence that limited war with the United States would not mean courting nuclear escalation. </w:t>
      </w:r>
      <w:r w:rsidRPr="00646227">
        <w:rPr>
          <w:rFonts w:ascii="Georgia" w:hAnsi="Georgia"/>
          <w:u w:val="single"/>
        </w:rPr>
        <w:t>As a result of its beliefs</w:t>
      </w:r>
      <w:r w:rsidRPr="00646227">
        <w:rPr>
          <w:rFonts w:ascii="Georgia" w:hAnsi="Georgia"/>
          <w:sz w:val="16"/>
        </w:rPr>
        <w:t xml:space="preserve">, </w:t>
      </w:r>
      <w:r w:rsidRPr="00646227">
        <w:rPr>
          <w:rStyle w:val="Emphasis"/>
          <w:rFonts w:ascii="Georgia" w:hAnsi="Georgia"/>
        </w:rPr>
        <w:t xml:space="preserve">Beijing might be less cautious about taking steps that would risk triggering a crisis. And if a crisis ensued, China might also be less cautious about firing the first shot. </w:t>
      </w:r>
      <w:r w:rsidRPr="00646227">
        <w:rPr>
          <w:rFonts w:ascii="Georgia" w:hAnsi="Georgia"/>
          <w:u w:val="single"/>
        </w:rPr>
        <w:t>Such beliefs are particularly worrisome given recent developments in tech</w:t>
      </w:r>
      <w:r w:rsidRPr="00646227">
        <w:rPr>
          <w:rFonts w:ascii="Georgia" w:hAnsi="Georgia"/>
          <w:sz w:val="16"/>
        </w:rPr>
        <w:t xml:space="preserve">nology </w:t>
      </w:r>
      <w:r w:rsidRPr="00646227">
        <w:rPr>
          <w:rFonts w:ascii="Georgia" w:hAnsi="Georgia"/>
          <w:u w:val="single"/>
        </w:rPr>
        <w:t>that have dramatically improved the precision and effectiveness of conventional military capabilities</w:t>
      </w:r>
      <w:r w:rsidRPr="00646227">
        <w:rPr>
          <w:rFonts w:ascii="Georgia" w:hAnsi="Georgia"/>
          <w:sz w:val="16"/>
        </w:rPr>
        <w:t xml:space="preserve">. </w:t>
      </w:r>
      <w:r w:rsidRPr="00646227">
        <w:rPr>
          <w:rStyle w:val="Emphasis"/>
          <w:rFonts w:ascii="Georgia" w:hAnsi="Georgia"/>
        </w:rPr>
        <w:t>Their lethality might confer a dramatic advantage to the side that attacks first</w:t>
      </w:r>
      <w:r w:rsidRPr="00646227">
        <w:rPr>
          <w:rFonts w:ascii="Georgia" w:hAnsi="Georgia"/>
          <w:sz w:val="16"/>
        </w:rPr>
        <w:t xml:space="preserve">, something that was generally not true of conventional military operations in the main European theater of U.S.-Soviet confrontation. Moreover, because the sophisticated computer and satellite systems that guide contemporary weapons are highly vulnerable to conventional military strikes or cyberattacks, today’s more precise weapons might be effective only if they are used before an adversary has struck or adopted countermeasures. If peacetime restraint were to give way to a search for advantage in a crisis, neither China nor the United States could be confident about the durability of the systems managing its advanced conventional weapons. Under such circumstances, </w:t>
      </w:r>
      <w:r w:rsidRPr="00646227">
        <w:rPr>
          <w:rStyle w:val="Emphasis"/>
          <w:rFonts w:ascii="Georgia" w:hAnsi="Georgia"/>
        </w:rPr>
        <w:t>both Beijing and Washington would have incentives to initiate an attack</w:t>
      </w:r>
      <w:r w:rsidRPr="00646227">
        <w:rPr>
          <w:rFonts w:ascii="Georgia" w:hAnsi="Georgia"/>
          <w:sz w:val="16"/>
        </w:rPr>
        <w:t xml:space="preserve">. </w:t>
      </w:r>
      <w:r w:rsidRPr="00646227">
        <w:rPr>
          <w:rFonts w:ascii="Georgia" w:hAnsi="Georgia"/>
          <w:u w:val="single"/>
        </w:rPr>
        <w:t>China would feel particularly strong pressure, since its advanced conventional weapons are more fully dependent on vulnerable computer networks</w:t>
      </w:r>
      <w:r w:rsidRPr="00646227">
        <w:rPr>
          <w:rFonts w:ascii="Georgia" w:hAnsi="Georgia"/>
          <w:sz w:val="16"/>
        </w:rPr>
        <w:t xml:space="preserve">, fixed radar sites, and satellites. The effectiveness of U.S. advanced forces is less dependent on these most vulnerable systems. The advantage held by the United States, however, might increase its temptation to strike first, especially against China’s satellites, since it would be able to cope with Chinese retaliation in kind. </w:t>
      </w:r>
    </w:p>
    <w:p w14:paraId="7594E751" w14:textId="6C7B0842" w:rsidR="004C5980" w:rsidRPr="00646227" w:rsidRDefault="004C5980" w:rsidP="001D1961">
      <w:pPr>
        <w:rPr>
          <w:rFonts w:ascii="Georgia" w:hAnsi="Georgia"/>
          <w:sz w:val="16"/>
        </w:rPr>
      </w:pPr>
    </w:p>
    <w:p w14:paraId="46F8B34D" w14:textId="49BE0A0E" w:rsidR="004C5980" w:rsidRPr="00646227" w:rsidRDefault="004C5980" w:rsidP="001D1961">
      <w:pPr>
        <w:pStyle w:val="Heading3"/>
        <w:spacing w:before="0"/>
        <w:rPr>
          <w:rFonts w:ascii="Georgia" w:hAnsi="Georgia"/>
        </w:rPr>
      </w:pPr>
      <w:r w:rsidRPr="00646227">
        <w:rPr>
          <w:rFonts w:ascii="Georgia" w:hAnsi="Georgia"/>
        </w:rPr>
        <w:t xml:space="preserve">1AR – China Will First Use </w:t>
      </w:r>
    </w:p>
    <w:p w14:paraId="6B3BBA74" w14:textId="77777777" w:rsidR="004C5980" w:rsidRPr="00646227" w:rsidRDefault="004C5980" w:rsidP="001D1961">
      <w:pPr>
        <w:rPr>
          <w:rFonts w:ascii="Georgia" w:hAnsi="Georgia"/>
        </w:rPr>
      </w:pPr>
    </w:p>
    <w:p w14:paraId="6D6CD1A6" w14:textId="77777777" w:rsidR="004C5980" w:rsidRPr="00646227" w:rsidRDefault="004C5980" w:rsidP="001D1961">
      <w:pPr>
        <w:pStyle w:val="Heading4"/>
        <w:spacing w:before="0"/>
        <w:rPr>
          <w:rFonts w:ascii="Georgia" w:hAnsi="Georgia"/>
        </w:rPr>
      </w:pPr>
      <w:r w:rsidRPr="00646227">
        <w:rPr>
          <w:rFonts w:ascii="Georgia" w:hAnsi="Georgia"/>
        </w:rPr>
        <w:t>China will break its NFU policy if there is a chance that conflict escalates</w:t>
      </w:r>
    </w:p>
    <w:p w14:paraId="02B3C186" w14:textId="77777777" w:rsidR="004C5980" w:rsidRPr="00646227" w:rsidRDefault="004C5980" w:rsidP="001D1961">
      <w:pPr>
        <w:rPr>
          <w:rStyle w:val="Style13ptBold"/>
          <w:rFonts w:ascii="Georgia" w:hAnsi="Georgia"/>
          <w:b w:val="0"/>
          <w:sz w:val="22"/>
        </w:rPr>
      </w:pPr>
      <w:r w:rsidRPr="00646227">
        <w:rPr>
          <w:rStyle w:val="Style13ptBold"/>
          <w:rFonts w:ascii="Georgia" w:hAnsi="Georgia"/>
        </w:rPr>
        <w:t xml:space="preserve">Acton 13 </w:t>
      </w:r>
      <w:r w:rsidRPr="00646227">
        <w:rPr>
          <w:rStyle w:val="Style13ptBold"/>
          <w:rFonts w:ascii="Georgia" w:hAnsi="Georgia"/>
          <w:b w:val="0"/>
          <w:sz w:val="22"/>
        </w:rPr>
        <w:t>(James, senior associate of the Nuclear Policy Program at the Carnegie Endowment for International Peace, 4/18/13, “Is China Changing Its Position on Nuclear Weapons?,” New York Times, http://www.nytimes.com/2013/04/19/opinion/is-china-changing-its-position-on-nuclear-weapons.html?_r=0)</w:t>
      </w:r>
    </w:p>
    <w:p w14:paraId="4513DAAA" w14:textId="77777777" w:rsidR="004C5980" w:rsidRPr="00646227" w:rsidRDefault="004C5980" w:rsidP="001D1961">
      <w:pPr>
        <w:rPr>
          <w:rStyle w:val="StyleUnderline"/>
          <w:rFonts w:ascii="Georgia" w:hAnsi="Georgia"/>
          <w:sz w:val="16"/>
          <w:u w:val="none"/>
        </w:rPr>
      </w:pPr>
      <w:r w:rsidRPr="00646227">
        <w:rPr>
          <w:rStyle w:val="StyleUnderline"/>
          <w:rFonts w:ascii="Georgia" w:hAnsi="Georgia"/>
        </w:rPr>
        <w:t>INTERPRETING any country’s pronouncements about its nuclear weapons can be a study in fine distinctions, but</w:t>
      </w:r>
      <w:r w:rsidRPr="00646227">
        <w:rPr>
          <w:rStyle w:val="StyleUnderline"/>
          <w:rFonts w:ascii="Georgia" w:hAnsi="Georgia"/>
          <w:sz w:val="16"/>
          <w:u w:val="none"/>
        </w:rPr>
        <w:t xml:space="preserve"> occasionally a </w:t>
      </w:r>
      <w:r w:rsidRPr="00646227">
        <w:rPr>
          <w:rStyle w:val="StyleUnderline"/>
          <w:rFonts w:ascii="Georgia" w:hAnsi="Georgia"/>
        </w:rPr>
        <w:t>state says — or fails to say — something in a clear break from the past.</w:t>
      </w:r>
      <w:r w:rsidRPr="00646227">
        <w:rPr>
          <w:rStyle w:val="StyleUnderline"/>
          <w:rFonts w:ascii="Georgia" w:hAnsi="Georgia"/>
          <w:sz w:val="16"/>
          <w:u w:val="none"/>
        </w:rPr>
        <w:t xml:space="preserve"> A Chinese white paper on defense, released on Tuesday, falls into this category and now demands our attention, because it omits a promise that China will never use nuclear weapons first. That explicit pledge had been the cornerstone of Beijing’s stated nuclear policy for the last half-century. The </w:t>
      </w:r>
      <w:r w:rsidRPr="00646227">
        <w:rPr>
          <w:rStyle w:val="Emphasis"/>
          <w:rFonts w:ascii="Georgia" w:hAnsi="Georgia"/>
        </w:rPr>
        <w:t>white paper</w:t>
      </w:r>
      <w:r w:rsidRPr="00646227">
        <w:rPr>
          <w:rStyle w:val="StyleUnderline"/>
          <w:rFonts w:ascii="Georgia" w:hAnsi="Georgia"/>
          <w:sz w:val="16"/>
          <w:u w:val="none"/>
        </w:rPr>
        <w:t xml:space="preserve">, however, </w:t>
      </w:r>
      <w:r w:rsidRPr="00646227">
        <w:rPr>
          <w:rStyle w:val="Emphasis"/>
          <w:rFonts w:ascii="Georgia" w:hAnsi="Georgia"/>
        </w:rPr>
        <w:t>introduces ambiguity</w:t>
      </w:r>
      <w:r w:rsidRPr="00646227">
        <w:rPr>
          <w:rStyle w:val="StyleUnderline"/>
          <w:rFonts w:ascii="Georgia" w:hAnsi="Georgia"/>
          <w:sz w:val="16"/>
          <w:u w:val="none"/>
        </w:rPr>
        <w:t xml:space="preserve">. </w:t>
      </w:r>
      <w:r w:rsidRPr="00646227">
        <w:rPr>
          <w:rStyle w:val="Emphasis"/>
          <w:rFonts w:ascii="Georgia" w:hAnsi="Georgia"/>
        </w:rPr>
        <w:t>It endorses the use of nuclear weapons in response to a nuclear attack but does not rule out other uses.</w:t>
      </w:r>
      <w:r w:rsidRPr="00646227">
        <w:rPr>
          <w:rStyle w:val="StyleUnderline"/>
          <w:rFonts w:ascii="Georgia" w:hAnsi="Georgia"/>
          <w:sz w:val="16"/>
          <w:u w:val="none"/>
        </w:rPr>
        <w:t xml:space="preserve"> With North Korea making overt nuclear threats, the </w:t>
      </w:r>
      <w:r w:rsidRPr="00646227">
        <w:rPr>
          <w:rStyle w:val="StyleUnderline"/>
          <w:rFonts w:ascii="Georgia" w:hAnsi="Georgia"/>
        </w:rPr>
        <w:t>job of deciphering Beijing’s cryptic and mild-sounding statement may not seem a priority</w:t>
      </w:r>
      <w:r w:rsidRPr="00646227">
        <w:rPr>
          <w:rStyle w:val="StyleUnderline"/>
          <w:rFonts w:ascii="Georgia" w:hAnsi="Georgia"/>
          <w:sz w:val="16"/>
          <w:u w:val="none"/>
        </w:rPr>
        <w:t>. Indeed, it is because the likelihood of nuclear escalation with China is low that most defense experts are likely to focus instead on what the white paper has to say about China’s rapidly expanding conventional military capabilities. But all of those developments may be closely connected. In 1964, immediately after testing its first nuclear weapon, China promised to “never at any time or under any circumstances be the first to use nuclear weapons.” This “no-first-use pledge” was explicitly and unconditionally included in each of China’s defense white papers, from the first, in 1998, through the sixth and most recent, in 2011. It was among the strongest assurances in the world of no-first-use, a stance that the United States has never taken. The change this year is almost certainly not the result of bureaucratic error. No-</w:t>
      </w:r>
      <w:r w:rsidRPr="00646227">
        <w:rPr>
          <w:rStyle w:val="StyleUnderline"/>
          <w:rFonts w:ascii="Georgia" w:hAnsi="Georgia"/>
        </w:rPr>
        <w:t>first-use has been such an intrinsic part of the Chinese nuclear liturgy that the authors of the white paper would have been extremely unlikely to have forgotten it.</w:t>
      </w:r>
      <w:r w:rsidRPr="00646227">
        <w:rPr>
          <w:rStyle w:val="StyleUnderline"/>
          <w:rFonts w:ascii="Georgia" w:hAnsi="Georgia"/>
          <w:sz w:val="16"/>
          <w:u w:val="none"/>
        </w:rPr>
        <w:t xml:space="preserve"> Besides, other evidence indicates that a broader rethinking of Chinese nuclear strategy may be under way. Last December, shortly after being selected as general secretary of the Chinese Communist Party, Xi Jinping, who last month became China’s president, gave a speech to the Second Artillery Force, which is responsible for China’s land-based nuclear weapons. In the past, borrowing Mao Zedong’s imagery for China’s adversaries, Chinese officials have generally played down the value of nuclear weapons, describing them as “paper tigers.” But </w:t>
      </w:r>
      <w:r w:rsidRPr="00646227">
        <w:rPr>
          <w:rStyle w:val="StyleUnderline"/>
          <w:rFonts w:ascii="Georgia" w:hAnsi="Georgia"/>
        </w:rPr>
        <w:t>in a significant rhetorical shift, Mr. Xi is reported to have said that nuclear weapons create strategic support for the country’s status as a major power.</w:t>
      </w:r>
      <w:r w:rsidRPr="00646227">
        <w:rPr>
          <w:rStyle w:val="StyleUnderline"/>
          <w:rFonts w:ascii="Georgia" w:hAnsi="Georgia"/>
          <w:sz w:val="16"/>
          <w:u w:val="none"/>
        </w:rPr>
        <w:t xml:space="preserve"> In the speech, Mr. </w:t>
      </w:r>
      <w:r w:rsidRPr="00646227">
        <w:rPr>
          <w:rStyle w:val="StyleUnderline"/>
          <w:rFonts w:ascii="Georgia" w:hAnsi="Georgia"/>
        </w:rPr>
        <w:t>Xi did not repeat China’s no-first-use promise. Taken together, the speech and the white paper are likely to create concern in the United States and among its allies, particularly Japan. Unquestionably, some of that concern will be stirred up by self-described “China hawks” who have been dismissing China’s no-first-use pledge as pure propaganda for the last five decades</w:t>
      </w:r>
      <w:r w:rsidRPr="00646227">
        <w:rPr>
          <w:rStyle w:val="StyleUnderline"/>
          <w:rFonts w:ascii="Georgia" w:hAnsi="Georgia"/>
          <w:sz w:val="16"/>
          <w:u w:val="none"/>
        </w:rPr>
        <w:t xml:space="preserve">. Now, opportunistically, they may make a big issue of the apparent shift. But theirs will not be the only voices expressing concern; indeed, even moderates are likely to agree. Only last month, the Center for Strategic and International Studies published a report by a bipartisan group of American analysts that said China’s no-first-use pledge was “broadly stabilizing and should be sustained.” The </w:t>
      </w:r>
      <w:r w:rsidRPr="00646227">
        <w:rPr>
          <w:rStyle w:val="StyleUnderline"/>
          <w:rFonts w:ascii="Georgia" w:hAnsi="Georgia"/>
        </w:rPr>
        <w:t>white paper may also make it more difficult politically for President Obama to carry out his ambitious nuclear agenda, which includes creating the conditions that would allow the United States to declare that the sole purpose of its nuclear weapons is to deter their use by others.</w:t>
      </w:r>
      <w:r w:rsidRPr="00646227">
        <w:rPr>
          <w:rStyle w:val="StyleUnderline"/>
          <w:rFonts w:ascii="Georgia" w:hAnsi="Georgia"/>
          <w:sz w:val="16"/>
          <w:u w:val="none"/>
        </w:rPr>
        <w:t xml:space="preserve"> The apparent shift in Beijing’s nuclear doctrine may well be a response to other security trends in the region. Even before the North Korean leader, Kim Jong-un, issued his latest round of nuclear threats, the Pentagon announced plans to reinforce its missile defenses in northeast Asia. The United States has said that those defenses are meant to defend against North Korea, but they also appear to be intended to counterbalance Beijing’s growing arsenal of regional conventional missiles. </w:t>
      </w:r>
      <w:r w:rsidRPr="00646227">
        <w:rPr>
          <w:rStyle w:val="StyleUnderline"/>
          <w:rFonts w:ascii="Georgia" w:hAnsi="Georgia"/>
        </w:rPr>
        <w:t>Chinese defense planners worry that the United States may one day develop those defenses to the point at which they could neutralize China’s long-range nuclear forces as well, a fear exacerbated by American investments in conventional-strike capabilities. So China may intend the new language in its white paper to send a signal: that in a future crisis, if it concluded that the United States was about to attack its nuclear arsenal with conventional weapons that were backed up by missile defenses, China might use its nuclear weapons first. The United States should recognize this concern; it was called “use ’em or lose ’em” during the cold war.</w:t>
      </w:r>
      <w:r w:rsidRPr="00646227">
        <w:rPr>
          <w:rStyle w:val="StyleUnderline"/>
          <w:rFonts w:ascii="Georgia" w:hAnsi="Georgia"/>
          <w:sz w:val="16"/>
          <w:u w:val="none"/>
        </w:rPr>
        <w:t xml:space="preserve"> </w:t>
      </w:r>
    </w:p>
    <w:p w14:paraId="25B89350" w14:textId="77777777" w:rsidR="004C5980" w:rsidRPr="00646227" w:rsidRDefault="004C5980" w:rsidP="001D1961">
      <w:pPr>
        <w:rPr>
          <w:rFonts w:ascii="Georgia" w:hAnsi="Georgia"/>
        </w:rPr>
      </w:pPr>
    </w:p>
    <w:p w14:paraId="34F82F97" w14:textId="77777777" w:rsidR="004C5980" w:rsidRPr="00646227" w:rsidRDefault="004C5980" w:rsidP="001D1961">
      <w:pPr>
        <w:pStyle w:val="Heading4"/>
        <w:spacing w:before="0"/>
        <w:rPr>
          <w:rFonts w:ascii="Georgia" w:hAnsi="Georgia"/>
        </w:rPr>
      </w:pPr>
      <w:r w:rsidRPr="00646227">
        <w:rPr>
          <w:rFonts w:ascii="Georgia" w:hAnsi="Georgia"/>
        </w:rPr>
        <w:t>China would use nukes</w:t>
      </w:r>
    </w:p>
    <w:p w14:paraId="3046914B" w14:textId="77777777" w:rsidR="004C5980" w:rsidRPr="00646227" w:rsidRDefault="004C5980" w:rsidP="001D1961">
      <w:pPr>
        <w:rPr>
          <w:rFonts w:ascii="Georgia" w:hAnsi="Georgia"/>
        </w:rPr>
      </w:pPr>
      <w:r w:rsidRPr="00646227">
        <w:rPr>
          <w:rFonts w:ascii="Georgia" w:hAnsi="Georgia"/>
        </w:rPr>
        <w:t xml:space="preserve">Michael </w:t>
      </w:r>
      <w:r w:rsidRPr="00646227">
        <w:rPr>
          <w:rStyle w:val="Style13ptBold"/>
          <w:rFonts w:ascii="Georgia" w:hAnsi="Georgia"/>
        </w:rPr>
        <w:t>Chase,</w:t>
      </w:r>
      <w:r w:rsidRPr="00646227">
        <w:rPr>
          <w:rFonts w:ascii="Georgia" w:hAnsi="Georgia"/>
        </w:rPr>
        <w:t xml:space="preserve"> Assistant Professor in the Strategy and Policy Department at the Naval War College, Andrew </w:t>
      </w:r>
      <w:r w:rsidRPr="00646227">
        <w:rPr>
          <w:rStyle w:val="Style13ptBold"/>
          <w:rFonts w:ascii="Georgia" w:hAnsi="Georgia"/>
        </w:rPr>
        <w:t>Erickson,</w:t>
      </w:r>
      <w:r w:rsidRPr="00646227">
        <w:rPr>
          <w:rFonts w:ascii="Georgia" w:hAnsi="Georgia"/>
        </w:rPr>
        <w:t xml:space="preserve"> Assistant Professor in the Strategic Research Department at the U.S. Naval War College, Christopher </w:t>
      </w:r>
      <w:r w:rsidRPr="00646227">
        <w:rPr>
          <w:rStyle w:val="Style13ptBold"/>
          <w:rFonts w:ascii="Georgia" w:hAnsi="Georgia"/>
        </w:rPr>
        <w:t>Yeaw</w:t>
      </w:r>
      <w:r w:rsidRPr="00646227">
        <w:rPr>
          <w:rFonts w:ascii="Georgia" w:hAnsi="Georgia"/>
        </w:rPr>
        <w:t>, Associate Professor in the Warfare Analysis and Research Department at the U.S. Naval War College, 3-4-</w:t>
      </w:r>
      <w:r w:rsidRPr="00646227">
        <w:rPr>
          <w:rStyle w:val="Style13ptBold"/>
          <w:rFonts w:ascii="Georgia" w:hAnsi="Georgia"/>
        </w:rPr>
        <w:t>2009</w:t>
      </w:r>
      <w:r w:rsidRPr="00646227">
        <w:rPr>
          <w:rFonts w:ascii="Georgia" w:hAnsi="Georgia"/>
        </w:rPr>
        <w:t>, “The Future of Chinese Deterrence Strategy,” The Jamestown Foundation, http://www.jamestown.org/single/?no_cache=1&amp;tx_ttnews[tt_news]=34661</w:t>
      </w:r>
    </w:p>
    <w:p w14:paraId="1E40B121" w14:textId="09A73FEC" w:rsidR="004C5980" w:rsidRPr="00646227" w:rsidRDefault="004C5980" w:rsidP="001D1961">
      <w:pPr>
        <w:rPr>
          <w:rStyle w:val="StyleUnderline"/>
          <w:rFonts w:ascii="Georgia" w:hAnsi="Georgia"/>
        </w:rPr>
      </w:pPr>
      <w:r w:rsidRPr="00646227">
        <w:rPr>
          <w:rFonts w:ascii="Georgia" w:hAnsi="Georgia"/>
          <w:sz w:val="16"/>
          <w:szCs w:val="16"/>
        </w:rPr>
        <w:t xml:space="preserve">Among the other issues reportedly under discussion are the merits of continuing to adhere to the “no first use” (NFU) policy. Some Chinese strategists appear to view the NFU policy as an unnecessary self-imposed strategic constraint. At least some </w:t>
      </w:r>
      <w:r w:rsidRPr="00646227">
        <w:rPr>
          <w:rStyle w:val="StyleUnderline"/>
          <w:rFonts w:ascii="Georgia" w:hAnsi="Georgia"/>
        </w:rPr>
        <w:t>analysts who influence the debate have already considered at least three scenarios under which Beijing would discard the traditional NFU policy. The first is retaliation for conventional strikes on strategic and/or nuclear targets and facilities</w:t>
      </w:r>
      <w:r w:rsidRPr="00646227">
        <w:rPr>
          <w:rFonts w:ascii="Georgia" w:hAnsi="Georgia"/>
        </w:rPr>
        <w:t xml:space="preserve">. </w:t>
      </w:r>
      <w:r w:rsidRPr="00646227">
        <w:rPr>
          <w:rFonts w:ascii="Georgia" w:hAnsi="Georgia"/>
          <w:sz w:val="16"/>
          <w:szCs w:val="16"/>
        </w:rPr>
        <w:t>According to Zhao, “In a conventional war, when the enemy threatens to implement conventional strikes against one’s major strategic targets, such as the nuclear facilities; in order to protect the nuclear facilities, prevent nuclear leakage, and to arrest the escalation of conventional war to nuclear war, one should employ nuclear weapons to initiate active nuclear deterrence against the enemy” [15].  The</w:t>
      </w:r>
      <w:r w:rsidRPr="00646227">
        <w:rPr>
          <w:rFonts w:ascii="Georgia" w:hAnsi="Georgia"/>
        </w:rPr>
        <w:t xml:space="preserve"> </w:t>
      </w:r>
      <w:r w:rsidRPr="00646227">
        <w:rPr>
          <w:rStyle w:val="StyleUnderline"/>
          <w:rFonts w:ascii="Georgia" w:hAnsi="Georgia"/>
        </w:rPr>
        <w:t>second possibility is a crisis-driven change in China’s declaratory nuclear policy.</w:t>
      </w:r>
      <w:r w:rsidRPr="00646227">
        <w:rPr>
          <w:rFonts w:ascii="Georgia" w:hAnsi="Georgia"/>
        </w:rPr>
        <w:t xml:space="preserve"> </w:t>
      </w:r>
      <w:r w:rsidRPr="00646227">
        <w:rPr>
          <w:rFonts w:ascii="Georgia" w:hAnsi="Georgia"/>
          <w:sz w:val="16"/>
          <w:szCs w:val="16"/>
        </w:rPr>
        <w:t>Specifically,</w:t>
      </w:r>
      <w:r w:rsidRPr="00646227">
        <w:rPr>
          <w:rFonts w:ascii="Georgia" w:hAnsi="Georgia"/>
        </w:rPr>
        <w:t xml:space="preserve"> </w:t>
      </w:r>
      <w:r w:rsidRPr="00646227">
        <w:rPr>
          <w:rStyle w:val="StyleUnderline"/>
          <w:rFonts w:ascii="Georgia" w:hAnsi="Georgia"/>
        </w:rPr>
        <w:t>Chinese authors have suggested that Beijing could lower the nuclear threshold to deter intervention in a Taiwan crisis or conflict</w:t>
      </w:r>
      <w:r w:rsidRPr="00646227">
        <w:rPr>
          <w:rFonts w:ascii="Georgia" w:hAnsi="Georgia"/>
        </w:rPr>
        <w:t xml:space="preserve">. </w:t>
      </w:r>
      <w:r w:rsidRPr="00646227">
        <w:rPr>
          <w:rFonts w:ascii="Georgia" w:hAnsi="Georgia"/>
          <w:sz w:val="16"/>
          <w:szCs w:val="16"/>
        </w:rPr>
        <w:t xml:space="preserve">According to Zhang Peimin's article in Military Art, a Chinese military journal, “When we are under the pressure of circumstances to use military force to reunify the motherland’s territory, we may even lower the threshold of using nuclear weapons to deter intervention by external enemies” [16]. The </w:t>
      </w:r>
      <w:r w:rsidRPr="00646227">
        <w:rPr>
          <w:rStyle w:val="StyleUnderline"/>
          <w:rFonts w:ascii="Georgia" w:hAnsi="Georgia"/>
        </w:rPr>
        <w:t>third scenario is when Chinese leaders believe that territorial integrity is at stake</w:t>
      </w:r>
      <w:r w:rsidRPr="00646227">
        <w:rPr>
          <w:rFonts w:ascii="Georgia" w:hAnsi="Georgia"/>
        </w:rPr>
        <w:t xml:space="preserve">. </w:t>
      </w:r>
      <w:r w:rsidRPr="00646227">
        <w:rPr>
          <w:rFonts w:ascii="Georgia" w:hAnsi="Georgia"/>
          <w:sz w:val="16"/>
          <w:szCs w:val="16"/>
        </w:rPr>
        <w:t>Some</w:t>
      </w:r>
      <w:r w:rsidRPr="00646227">
        <w:rPr>
          <w:rFonts w:ascii="Georgia" w:hAnsi="Georgia"/>
        </w:rPr>
        <w:t xml:space="preserve"> </w:t>
      </w:r>
      <w:r w:rsidRPr="00646227">
        <w:rPr>
          <w:rStyle w:val="StyleUnderline"/>
          <w:rFonts w:ascii="Georgia" w:hAnsi="Georgia"/>
        </w:rPr>
        <w:t>Chinese strategists seem to hintat the possibility of first use under particularly dire circumstances, such as a scenario in which the PLA is on the verge of suffering a politically catastrophic defeat in a conventional military conflict over Taiwan.</w:t>
      </w:r>
    </w:p>
    <w:p w14:paraId="704BF0B0" w14:textId="2C5D735E" w:rsidR="004C5980" w:rsidRPr="00646227" w:rsidRDefault="004C5980" w:rsidP="001D1961">
      <w:pPr>
        <w:rPr>
          <w:rStyle w:val="StyleUnderline"/>
          <w:rFonts w:ascii="Georgia" w:hAnsi="Georgia"/>
        </w:rPr>
      </w:pPr>
    </w:p>
    <w:p w14:paraId="181FB87D" w14:textId="09FE37AD" w:rsidR="004C5980" w:rsidRPr="00646227" w:rsidRDefault="004C5980" w:rsidP="001D1961">
      <w:pPr>
        <w:pStyle w:val="Heading3"/>
        <w:spacing w:before="0"/>
        <w:rPr>
          <w:rStyle w:val="StyleUnderline"/>
          <w:rFonts w:ascii="Georgia" w:hAnsi="Georgia"/>
          <w:sz w:val="32"/>
          <w:szCs w:val="32"/>
        </w:rPr>
      </w:pPr>
      <w:r w:rsidRPr="00646227">
        <w:rPr>
          <w:rStyle w:val="StyleUnderline"/>
          <w:rFonts w:ascii="Georgia" w:hAnsi="Georgia"/>
          <w:sz w:val="32"/>
          <w:szCs w:val="32"/>
        </w:rPr>
        <w:t>2AC – Yes Second Strike</w:t>
      </w:r>
    </w:p>
    <w:p w14:paraId="78AAA117" w14:textId="44F2E6DE" w:rsidR="004C5980" w:rsidRPr="00646227" w:rsidRDefault="004C5980" w:rsidP="001D1961">
      <w:pPr>
        <w:rPr>
          <w:rFonts w:ascii="Georgia" w:hAnsi="Georgia"/>
        </w:rPr>
      </w:pPr>
    </w:p>
    <w:p w14:paraId="623B1BB4" w14:textId="77777777" w:rsidR="004C5980" w:rsidRPr="00646227" w:rsidRDefault="004C5980" w:rsidP="001D1961">
      <w:pPr>
        <w:pStyle w:val="Heading4"/>
        <w:spacing w:before="0"/>
        <w:rPr>
          <w:rStyle w:val="StyleUnderline"/>
          <w:rFonts w:ascii="Georgia" w:hAnsi="Georgia"/>
          <w:sz w:val="26"/>
          <w:u w:val="none"/>
        </w:rPr>
      </w:pPr>
      <w:r w:rsidRPr="00646227">
        <w:rPr>
          <w:rStyle w:val="StyleUnderline"/>
          <w:rFonts w:ascii="Georgia" w:hAnsi="Georgia"/>
          <w:sz w:val="26"/>
          <w:u w:val="none"/>
        </w:rPr>
        <w:t>U.S. first strike cannot overcome China’s second strike capabilities</w:t>
      </w:r>
    </w:p>
    <w:p w14:paraId="10A2B3C4" w14:textId="77777777" w:rsidR="004C5980" w:rsidRPr="00646227" w:rsidRDefault="004C5980" w:rsidP="001D1961">
      <w:pPr>
        <w:rPr>
          <w:rStyle w:val="Style13ptBold"/>
          <w:rFonts w:ascii="Georgia" w:hAnsi="Georgia"/>
          <w:b w:val="0"/>
          <w:i/>
          <w:sz w:val="22"/>
        </w:rPr>
      </w:pPr>
      <w:r w:rsidRPr="00646227">
        <w:rPr>
          <w:rStyle w:val="Style13ptBold"/>
          <w:rFonts w:ascii="Georgia" w:hAnsi="Georgia"/>
        </w:rPr>
        <w:t xml:space="preserve">Colby, Denmark, and Warden 13 </w:t>
      </w:r>
      <w:r w:rsidRPr="00646227">
        <w:rPr>
          <w:rStyle w:val="Style13ptBold"/>
          <w:rFonts w:ascii="Georgia" w:hAnsi="Georgia"/>
          <w:b w:val="0"/>
          <w:sz w:val="22"/>
        </w:rPr>
        <w:t xml:space="preserve">(Elbridge, Robert M. Gates Senior Fellow at the Center for a New American Security (CNAS), Abraham, serves as Deputy Assistant Secretary of Defense for East Asia, Strategic Analyst at Scitor Corporation, March 2013, “Nuclear Weapons and US-China Relations, A Way Forward,” CSIS, </w:t>
      </w:r>
      <w:hyperlink r:id="rId26" w:history="1">
        <w:r w:rsidRPr="00646227">
          <w:rPr>
            <w:rStyle w:val="Hyperlink"/>
            <w:rFonts w:ascii="Georgia" w:hAnsi="Georgia"/>
          </w:rPr>
          <w:t>https://csis-prod.s3.amazonaws.com/s3fs-public/legacy_files/files/publication/130307_Colby_USChinaNuclear_Web.pdf</w:t>
        </w:r>
      </w:hyperlink>
      <w:r w:rsidRPr="00646227">
        <w:rPr>
          <w:rStyle w:val="Style13ptBold"/>
          <w:rFonts w:ascii="Georgia" w:hAnsi="Georgia"/>
          <w:b w:val="0"/>
          <w:i/>
          <w:sz w:val="22"/>
        </w:rPr>
        <w:t>)</w:t>
      </w:r>
    </w:p>
    <w:p w14:paraId="4CD724D8" w14:textId="19B047EF" w:rsidR="004C5980" w:rsidRPr="00646227" w:rsidRDefault="004C5980" w:rsidP="001D1961">
      <w:pPr>
        <w:rPr>
          <w:rStyle w:val="StyleUnderline"/>
          <w:rFonts w:ascii="Georgia" w:hAnsi="Georgia"/>
        </w:rPr>
      </w:pPr>
      <w:r w:rsidRPr="00646227">
        <w:rPr>
          <w:rStyle w:val="StyleUnderline"/>
          <w:rFonts w:ascii="Georgia" w:hAnsi="Georgia"/>
        </w:rPr>
        <w:t>U.S. acceptance of China’s second-strike capability.</w:t>
      </w:r>
      <w:r w:rsidRPr="00646227">
        <w:rPr>
          <w:rFonts w:ascii="Georgia" w:hAnsi="Georgia"/>
          <w:sz w:val="16"/>
        </w:rPr>
        <w:t xml:space="preserve"> All members of the Working Group agree that the </w:t>
      </w:r>
      <w:r w:rsidRPr="00646227">
        <w:rPr>
          <w:rStyle w:val="StyleUnderline"/>
          <w:rFonts w:ascii="Georgia" w:hAnsi="Georgia"/>
        </w:rPr>
        <w:t>United States should plan and posture its force and base its own policy on</w:t>
      </w:r>
      <w:r w:rsidRPr="00646227">
        <w:rPr>
          <w:rFonts w:ascii="Georgia" w:hAnsi="Georgia"/>
          <w:sz w:val="16"/>
        </w:rPr>
        <w:t xml:space="preserve"> the </w:t>
      </w:r>
      <w:r w:rsidRPr="00646227">
        <w:rPr>
          <w:rStyle w:val="StyleUnderline"/>
          <w:rFonts w:ascii="Georgia" w:hAnsi="Georgia"/>
        </w:rPr>
        <w:t>assumption</w:t>
      </w:r>
      <w:r w:rsidRPr="00646227">
        <w:rPr>
          <w:rFonts w:ascii="Georgia" w:hAnsi="Georgia"/>
          <w:sz w:val="16"/>
        </w:rPr>
        <w:t xml:space="preserve"> that an </w:t>
      </w:r>
      <w:r w:rsidRPr="00646227">
        <w:rPr>
          <w:rStyle w:val="StyleUnderline"/>
          <w:rFonts w:ascii="Georgia" w:hAnsi="Georgia"/>
        </w:rPr>
        <w:t>attempted U.S. disarming first strike</w:t>
      </w:r>
      <w:r w:rsidRPr="00646227">
        <w:rPr>
          <w:rFonts w:ascii="Georgia" w:hAnsi="Georgia"/>
          <w:sz w:val="16"/>
        </w:rPr>
        <w:t xml:space="preserve">, combined with U.S. missile defenses, </w:t>
      </w:r>
      <w:r w:rsidRPr="00646227">
        <w:rPr>
          <w:rStyle w:val="Emphasis"/>
          <w:rFonts w:ascii="Georgia" w:hAnsi="Georgia"/>
        </w:rPr>
        <w:t>could not reliably deny a Chinese nuclear retaliatory strike</w:t>
      </w:r>
      <w:r w:rsidRPr="00646227">
        <w:rPr>
          <w:rFonts w:ascii="Georgia" w:hAnsi="Georgia"/>
          <w:sz w:val="16"/>
        </w:rPr>
        <w:t xml:space="preserve"> on the United States. Some strategists argue that the United States should pursue total societal invulnerability to China’s nuclear force. Although this might be a desirable state of affairs, the Group’s recommendation is not based on the desirability (or lack thereof) of a condition of societal vulnerability. Rather, </w:t>
      </w:r>
      <w:r w:rsidRPr="00646227">
        <w:rPr>
          <w:rStyle w:val="StyleUnderline"/>
          <w:rFonts w:ascii="Georgia" w:hAnsi="Georgia"/>
        </w:rPr>
        <w:t xml:space="preserve">it is based on a hard-nosed judgment that </w:t>
      </w:r>
      <w:r w:rsidRPr="00646227">
        <w:rPr>
          <w:rFonts w:ascii="Georgia" w:hAnsi="Georgia"/>
          <w:sz w:val="16"/>
        </w:rPr>
        <w:t xml:space="preserve">the </w:t>
      </w:r>
      <w:r w:rsidRPr="00646227">
        <w:rPr>
          <w:rStyle w:val="StyleUnderline"/>
          <w:rFonts w:ascii="Georgia" w:hAnsi="Georgia"/>
        </w:rPr>
        <w:t>combined strategic capabilities of the United States are not</w:t>
      </w:r>
      <w:r w:rsidRPr="00646227">
        <w:rPr>
          <w:rFonts w:ascii="Georgia" w:hAnsi="Georgia"/>
          <w:sz w:val="16"/>
        </w:rPr>
        <w:t xml:space="preserve">, and realistically cannot be, </w:t>
      </w:r>
      <w:r w:rsidRPr="00646227">
        <w:rPr>
          <w:rStyle w:val="Emphasis"/>
          <w:rFonts w:ascii="Georgia" w:hAnsi="Georgia"/>
        </w:rPr>
        <w:t>sufficiently numerous and reliable to deny China the ability to deliver nuclear warheads</w:t>
      </w:r>
      <w:r w:rsidRPr="00646227">
        <w:rPr>
          <w:rFonts w:ascii="Georgia" w:hAnsi="Georgia"/>
          <w:sz w:val="16"/>
        </w:rPr>
        <w:t xml:space="preserve"> to the continental United States, no matter how much surprise the United States may achieve. The challenges of defending U.S. deployed forces and allies are even more daunting. </w:t>
      </w:r>
      <w:r w:rsidRPr="00646227">
        <w:rPr>
          <w:rStyle w:val="StyleUnderline"/>
          <w:rFonts w:ascii="Georgia" w:hAnsi="Georgia"/>
        </w:rPr>
        <w:t>This assessment derives from</w:t>
      </w:r>
      <w:r w:rsidRPr="00646227">
        <w:rPr>
          <w:rFonts w:ascii="Georgia" w:hAnsi="Georgia"/>
          <w:sz w:val="16"/>
        </w:rPr>
        <w:t xml:space="preserve"> the </w:t>
      </w:r>
      <w:r w:rsidRPr="00646227">
        <w:rPr>
          <w:rStyle w:val="Emphasis"/>
          <w:rFonts w:ascii="Georgia" w:hAnsi="Georgia"/>
        </w:rPr>
        <w:t>increasingly sophisticated nature of China’s strategic force</w:t>
      </w:r>
      <w:r w:rsidRPr="00646227">
        <w:rPr>
          <w:rFonts w:ascii="Georgia" w:hAnsi="Georgia"/>
          <w:sz w:val="16"/>
        </w:rPr>
        <w:t xml:space="preserve">, </w:t>
      </w:r>
      <w:r w:rsidRPr="00646227">
        <w:rPr>
          <w:rStyle w:val="StyleUnderline"/>
          <w:rFonts w:ascii="Georgia" w:hAnsi="Georgia"/>
        </w:rPr>
        <w:t>especially its shift toward greater reliance on</w:t>
      </w:r>
      <w:r w:rsidRPr="00646227">
        <w:rPr>
          <w:rFonts w:ascii="Georgia" w:hAnsi="Georgia"/>
          <w:sz w:val="16"/>
        </w:rPr>
        <w:t xml:space="preserve"> road-mobile intercontinental ballistic missiles (</w:t>
      </w:r>
      <w:r w:rsidRPr="00646227">
        <w:rPr>
          <w:rStyle w:val="StyleUnderline"/>
          <w:rFonts w:ascii="Georgia" w:hAnsi="Georgia"/>
        </w:rPr>
        <w:t>ICBMs</w:t>
      </w:r>
      <w:r w:rsidRPr="00646227">
        <w:rPr>
          <w:rFonts w:ascii="Georgia" w:hAnsi="Georgia"/>
          <w:sz w:val="16"/>
        </w:rPr>
        <w:t xml:space="preserve">), and </w:t>
      </w:r>
      <w:r w:rsidRPr="00646227">
        <w:rPr>
          <w:rStyle w:val="StyleUnderline"/>
          <w:rFonts w:ascii="Georgia" w:hAnsi="Georgia"/>
        </w:rPr>
        <w:t>more broadly from recognition of</w:t>
      </w:r>
      <w:r w:rsidRPr="00646227">
        <w:rPr>
          <w:rFonts w:ascii="Georgia" w:hAnsi="Georgia"/>
          <w:sz w:val="16"/>
        </w:rPr>
        <w:t xml:space="preserve"> the </w:t>
      </w:r>
      <w:r w:rsidRPr="00646227">
        <w:rPr>
          <w:rStyle w:val="StyleUnderline"/>
          <w:rFonts w:ascii="Georgia" w:hAnsi="Georgia"/>
        </w:rPr>
        <w:t>ability of the world’s second-largest economy</w:t>
      </w:r>
      <w:r w:rsidRPr="00646227">
        <w:rPr>
          <w:rFonts w:ascii="Georgia" w:hAnsi="Georgia"/>
          <w:sz w:val="16"/>
        </w:rPr>
        <w:t>, with a large and growing high-technology sector</w:t>
      </w:r>
      <w:r w:rsidRPr="00646227">
        <w:rPr>
          <w:rStyle w:val="StyleUnderline"/>
          <w:rFonts w:ascii="Georgia" w:hAnsi="Georgia"/>
        </w:rPr>
        <w:t>, to develop and deploy strategic forces capable of riding out an adversary attack and penetrating enemy defense</w:t>
      </w:r>
      <w:r w:rsidRPr="00646227">
        <w:rPr>
          <w:rFonts w:ascii="Georgia" w:hAnsi="Georgia"/>
          <w:sz w:val="16"/>
        </w:rPr>
        <w:t xml:space="preserve">. </w:t>
      </w:r>
      <w:r w:rsidRPr="00646227">
        <w:rPr>
          <w:rStyle w:val="StyleUnderline"/>
          <w:rFonts w:ascii="Georgia" w:hAnsi="Georgia"/>
        </w:rPr>
        <w:t>It is also based on the limitations in U.S. strategic strike and missile defense capabilities.</w:t>
      </w:r>
      <w:r w:rsidRPr="00646227">
        <w:rPr>
          <w:rFonts w:ascii="Georgia" w:hAnsi="Georgia"/>
          <w:sz w:val="16"/>
        </w:rPr>
        <w:t xml:space="preserve"> Although strike and defensive capabilities are essential elements of U.S. defense investment and emphasis, the Group believes </w:t>
      </w:r>
      <w:r w:rsidRPr="00646227">
        <w:rPr>
          <w:rStyle w:val="StyleUnderline"/>
          <w:rFonts w:ascii="Georgia" w:hAnsi="Georgia"/>
        </w:rPr>
        <w:t xml:space="preserve">it is unrealistic to expect these capabilities to ensure </w:t>
      </w:r>
      <w:r w:rsidRPr="00646227">
        <w:rPr>
          <w:rFonts w:ascii="Georgia" w:hAnsi="Georgia"/>
          <w:sz w:val="16"/>
        </w:rPr>
        <w:t>100 percent</w:t>
      </w:r>
      <w:r w:rsidRPr="00646227">
        <w:rPr>
          <w:rStyle w:val="StyleUnderline"/>
          <w:rFonts w:ascii="Georgia" w:hAnsi="Georgia"/>
        </w:rPr>
        <w:t xml:space="preserve"> effectiveness against a target as sophisticated and difficult as China’s strategic forces.</w:t>
      </w:r>
      <w:r w:rsidRPr="00646227">
        <w:rPr>
          <w:rFonts w:ascii="Georgia" w:hAnsi="Georgia"/>
          <w:sz w:val="16"/>
        </w:rPr>
        <w:t xml:space="preserve"> The Working Group therefore agrees with the assessment of former secretary of defense and director of central intelligence James Schlesinger, who stated that “</w:t>
      </w:r>
      <w:r w:rsidRPr="00646227">
        <w:rPr>
          <w:rStyle w:val="StyleUnderline"/>
          <w:rFonts w:ascii="Georgia" w:hAnsi="Georgia"/>
        </w:rPr>
        <w:t>in dealing with</w:t>
      </w:r>
      <w:r w:rsidRPr="00646227">
        <w:rPr>
          <w:rFonts w:ascii="Georgia" w:hAnsi="Georgia"/>
          <w:sz w:val="16"/>
        </w:rPr>
        <w:t xml:space="preserve"> the major powers, </w:t>
      </w:r>
      <w:r w:rsidRPr="00646227">
        <w:rPr>
          <w:rStyle w:val="StyleUnderline"/>
          <w:rFonts w:ascii="Georgia" w:hAnsi="Georgia"/>
        </w:rPr>
        <w:t>China</w:t>
      </w:r>
      <w:r w:rsidRPr="00646227">
        <w:rPr>
          <w:rFonts w:ascii="Georgia" w:hAnsi="Georgia"/>
          <w:sz w:val="16"/>
        </w:rPr>
        <w:t xml:space="preserve"> and Russia, we </w:t>
      </w:r>
      <w:r w:rsidRPr="00646227">
        <w:rPr>
          <w:rStyle w:val="StyleUnderline"/>
          <w:rFonts w:ascii="Georgia" w:hAnsi="Georgia"/>
        </w:rPr>
        <w:t>must be careful, I think not to convey to them that we are threatening their retaliatory capability</w:t>
      </w:r>
      <w:r w:rsidRPr="00646227">
        <w:rPr>
          <w:rFonts w:ascii="Georgia" w:hAnsi="Georgia"/>
          <w:sz w:val="16"/>
        </w:rPr>
        <w:t xml:space="preserve">…It’s not because we would not like to have an impenetrable defense, as President Reagan had hoped for. </w:t>
      </w:r>
      <w:r w:rsidRPr="00646227">
        <w:rPr>
          <w:rStyle w:val="StyleUnderline"/>
          <w:rFonts w:ascii="Georgia" w:hAnsi="Georgia"/>
        </w:rPr>
        <w:t>It’s</w:t>
      </w:r>
      <w:r w:rsidRPr="00646227">
        <w:rPr>
          <w:rFonts w:ascii="Georgia" w:hAnsi="Georgia"/>
          <w:sz w:val="16"/>
        </w:rPr>
        <w:t xml:space="preserve"> just </w:t>
      </w:r>
      <w:r w:rsidRPr="00646227">
        <w:rPr>
          <w:rStyle w:val="StyleUnderline"/>
          <w:rFonts w:ascii="Georgia" w:hAnsi="Georgia"/>
        </w:rPr>
        <w:t xml:space="preserve">beyond our capability. They can always beat us with the offensive capabilities. </w:t>
      </w:r>
    </w:p>
    <w:p w14:paraId="1AC461A9" w14:textId="7AE34EF5" w:rsidR="004C5980" w:rsidRPr="00646227" w:rsidRDefault="004C5980" w:rsidP="001D1961">
      <w:pPr>
        <w:rPr>
          <w:rStyle w:val="StyleUnderline"/>
          <w:rFonts w:ascii="Georgia" w:hAnsi="Georgia"/>
        </w:rPr>
      </w:pPr>
    </w:p>
    <w:p w14:paraId="7D59008A" w14:textId="05305666" w:rsidR="004C5980" w:rsidRPr="00646227" w:rsidRDefault="004C5980" w:rsidP="001D1961">
      <w:pPr>
        <w:pStyle w:val="Heading3"/>
        <w:spacing w:before="0"/>
        <w:rPr>
          <w:rStyle w:val="StyleUnderline"/>
          <w:rFonts w:ascii="Georgia" w:hAnsi="Georgia"/>
          <w:sz w:val="32"/>
          <w:szCs w:val="32"/>
        </w:rPr>
      </w:pPr>
      <w:r w:rsidRPr="00646227">
        <w:rPr>
          <w:rStyle w:val="StyleUnderline"/>
          <w:rFonts w:ascii="Georgia" w:hAnsi="Georgia"/>
          <w:sz w:val="32"/>
          <w:szCs w:val="32"/>
        </w:rPr>
        <w:t xml:space="preserve">1AR – Yes Second Strike </w:t>
      </w:r>
    </w:p>
    <w:p w14:paraId="74AD469C" w14:textId="77777777" w:rsidR="004C5980" w:rsidRPr="00646227" w:rsidRDefault="004C5980" w:rsidP="001D1961">
      <w:pPr>
        <w:rPr>
          <w:rFonts w:ascii="Georgia" w:hAnsi="Georgia"/>
        </w:rPr>
      </w:pPr>
    </w:p>
    <w:p w14:paraId="367ACE33" w14:textId="77777777" w:rsidR="004C5980" w:rsidRPr="00646227" w:rsidRDefault="004C5980" w:rsidP="001D1961">
      <w:pPr>
        <w:pStyle w:val="Heading4"/>
        <w:spacing w:before="0"/>
        <w:rPr>
          <w:rStyle w:val="StyleUnderline"/>
          <w:rFonts w:ascii="Georgia" w:hAnsi="Georgia"/>
          <w:sz w:val="26"/>
          <w:u w:val="none"/>
        </w:rPr>
      </w:pPr>
      <w:r w:rsidRPr="00646227">
        <w:rPr>
          <w:rStyle w:val="StyleUnderline"/>
          <w:rFonts w:ascii="Georgia" w:hAnsi="Georgia"/>
          <w:sz w:val="26"/>
          <w:u w:val="none"/>
        </w:rPr>
        <w:t>China has second strike capabilities – development of new submarines provide an effective deterrent</w:t>
      </w:r>
    </w:p>
    <w:p w14:paraId="20455A5D" w14:textId="77777777" w:rsidR="004C5980" w:rsidRPr="00646227" w:rsidRDefault="004C5980" w:rsidP="001D1961">
      <w:pPr>
        <w:rPr>
          <w:rStyle w:val="Style13ptBold"/>
          <w:rFonts w:ascii="Georgia" w:hAnsi="Georgia"/>
          <w:b w:val="0"/>
          <w:sz w:val="22"/>
        </w:rPr>
      </w:pPr>
      <w:r w:rsidRPr="00646227">
        <w:rPr>
          <w:rStyle w:val="Style13ptBold"/>
          <w:rFonts w:ascii="Georgia" w:hAnsi="Georgia"/>
        </w:rPr>
        <w:t xml:space="preserve">Jianjing 16 </w:t>
      </w:r>
      <w:r w:rsidRPr="00646227">
        <w:rPr>
          <w:rStyle w:val="Style13ptBold"/>
          <w:rFonts w:ascii="Georgia" w:hAnsi="Georgia"/>
          <w:b w:val="0"/>
          <w:sz w:val="22"/>
        </w:rPr>
        <w:t>(Yao, citing the U.S. Nay and the U.S. Strategic Command, 1/14/16, “Expert: nuclear submarine can deter U.S. from using nuclear strike against China first,” http://english.chinamil.com.cn/news-channels/pla-daily-commentary/2016-01/14/content_6857568.htm)</w:t>
      </w:r>
    </w:p>
    <w:p w14:paraId="1FA8617A" w14:textId="77777777" w:rsidR="004C5980" w:rsidRPr="00646227" w:rsidRDefault="004C5980" w:rsidP="001D1961">
      <w:pPr>
        <w:rPr>
          <w:rStyle w:val="StyleUnderline"/>
          <w:rFonts w:ascii="Georgia" w:hAnsi="Georgia"/>
          <w:sz w:val="16"/>
          <w:u w:val="none"/>
        </w:rPr>
      </w:pPr>
      <w:r w:rsidRPr="00646227">
        <w:rPr>
          <w:rStyle w:val="StyleUnderline"/>
          <w:rFonts w:ascii="Georgia" w:hAnsi="Georgia"/>
          <w:sz w:val="16"/>
          <w:u w:val="none"/>
        </w:rPr>
        <w:t xml:space="preserve">BEIJING, January 13 (ChinaMil) -- The United States Navy (USN) announced on January 8, 2016, that its most advanced Virginia-class attack submarine USS Texas (SSN 775) arrived at Subic Bay in the Philippines on January 5, 2016. This submarine just went to Japan last month. The nuclear-powered submarines of the USN have entered and left the first island chain frequently recently; meanwhile, the USN has significantly enhanced its submarine force for the second island chain. </w:t>
      </w:r>
      <w:r w:rsidRPr="00646227">
        <w:rPr>
          <w:rStyle w:val="StyleUnderline"/>
          <w:rFonts w:ascii="Georgia" w:hAnsi="Georgia"/>
        </w:rPr>
        <w:t>On</w:t>
      </w:r>
      <w:r w:rsidRPr="00646227">
        <w:rPr>
          <w:rStyle w:val="StyleUnderline"/>
          <w:rFonts w:ascii="Georgia" w:hAnsi="Georgia"/>
          <w:sz w:val="16"/>
          <w:u w:val="none"/>
        </w:rPr>
        <w:t xml:space="preserve"> the </w:t>
      </w:r>
      <w:r w:rsidRPr="00646227">
        <w:rPr>
          <w:rStyle w:val="StyleUnderline"/>
          <w:rFonts w:ascii="Georgia" w:hAnsi="Georgia"/>
        </w:rPr>
        <w:t>one hand</w:t>
      </w:r>
      <w:r w:rsidRPr="00646227">
        <w:rPr>
          <w:rStyle w:val="StyleUnderline"/>
          <w:rFonts w:ascii="Georgia" w:hAnsi="Georgia"/>
          <w:sz w:val="16"/>
          <w:u w:val="none"/>
        </w:rPr>
        <w:t xml:space="preserve">, the </w:t>
      </w:r>
      <w:r w:rsidRPr="00646227">
        <w:rPr>
          <w:rStyle w:val="StyleUnderline"/>
          <w:rFonts w:ascii="Georgia" w:hAnsi="Georgia"/>
        </w:rPr>
        <w:t>U.S.</w:t>
      </w:r>
      <w:r w:rsidRPr="00646227">
        <w:rPr>
          <w:rStyle w:val="StyleUnderline"/>
          <w:rFonts w:ascii="Georgia" w:hAnsi="Georgia"/>
          <w:sz w:val="16"/>
          <w:u w:val="none"/>
        </w:rPr>
        <w:t xml:space="preserve"> has </w:t>
      </w:r>
      <w:r w:rsidRPr="00646227">
        <w:rPr>
          <w:rStyle w:val="StyleUnderline"/>
          <w:rFonts w:ascii="Georgia" w:hAnsi="Georgia"/>
        </w:rPr>
        <w:t>strengthened its nuclear-powered submarine activities</w:t>
      </w:r>
      <w:r w:rsidRPr="00646227">
        <w:rPr>
          <w:rStyle w:val="StyleUnderline"/>
          <w:rFonts w:ascii="Georgia" w:hAnsi="Georgia"/>
          <w:sz w:val="16"/>
          <w:u w:val="none"/>
        </w:rPr>
        <w:t xml:space="preserve"> in the Western Pacific, </w:t>
      </w:r>
      <w:r w:rsidRPr="00646227">
        <w:rPr>
          <w:rStyle w:val="StyleUnderline"/>
          <w:rFonts w:ascii="Georgia" w:hAnsi="Georgia"/>
        </w:rPr>
        <w:t xml:space="preserve">on the other hand, </w:t>
      </w:r>
      <w:r w:rsidRPr="00646227">
        <w:rPr>
          <w:rStyle w:val="Emphasis"/>
          <w:rFonts w:ascii="Georgia" w:hAnsi="Georgia"/>
        </w:rPr>
        <w:t>it makes wild guesses about China's normal military build-up</w:t>
      </w:r>
      <w:r w:rsidRPr="00646227">
        <w:rPr>
          <w:rStyle w:val="StyleUnderline"/>
          <w:rFonts w:ascii="Georgia" w:hAnsi="Georgia"/>
          <w:sz w:val="16"/>
          <w:u w:val="none"/>
        </w:rPr>
        <w:t xml:space="preserve">. It is reported that the </w:t>
      </w:r>
      <w:r w:rsidRPr="00646227">
        <w:rPr>
          <w:rStyle w:val="StyleUnderline"/>
          <w:rFonts w:ascii="Georgia" w:hAnsi="Georgia"/>
        </w:rPr>
        <w:t>USN kept releasing news about Chinese submarines in 2015</w:t>
      </w:r>
      <w:r w:rsidRPr="00646227">
        <w:rPr>
          <w:rStyle w:val="StyleUnderline"/>
          <w:rFonts w:ascii="Georgia" w:hAnsi="Georgia"/>
          <w:sz w:val="16"/>
          <w:u w:val="none"/>
        </w:rPr>
        <w:t xml:space="preserve">: Vice Admiral Joseph Mulloy, </w:t>
      </w:r>
      <w:r w:rsidRPr="00646227">
        <w:rPr>
          <w:rStyle w:val="StyleUnderline"/>
          <w:rFonts w:ascii="Georgia" w:hAnsi="Georgia"/>
        </w:rPr>
        <w:t>Deputy Chief of Naval Operations</w:t>
      </w:r>
      <w:r w:rsidRPr="00646227">
        <w:rPr>
          <w:rStyle w:val="StyleUnderline"/>
          <w:rFonts w:ascii="Georgia" w:hAnsi="Georgia"/>
          <w:sz w:val="16"/>
          <w:u w:val="none"/>
        </w:rPr>
        <w:t xml:space="preserve"> of the USN, </w:t>
      </w:r>
      <w:r w:rsidRPr="00646227">
        <w:rPr>
          <w:rStyle w:val="StyleUnderline"/>
          <w:rFonts w:ascii="Georgia" w:hAnsi="Georgia"/>
        </w:rPr>
        <w:t>said</w:t>
      </w:r>
      <w:r w:rsidRPr="00646227">
        <w:rPr>
          <w:rStyle w:val="StyleUnderline"/>
          <w:rFonts w:ascii="Georgia" w:hAnsi="Georgia"/>
          <w:sz w:val="16"/>
          <w:u w:val="none"/>
        </w:rPr>
        <w:t xml:space="preserve"> at the Congress in February that </w:t>
      </w:r>
      <w:r w:rsidRPr="00646227">
        <w:rPr>
          <w:rStyle w:val="Emphasis"/>
          <w:rFonts w:ascii="Georgia" w:hAnsi="Georgia"/>
        </w:rPr>
        <w:t>China was building "very excellent" submarines</w:t>
      </w:r>
      <w:r w:rsidRPr="00646227">
        <w:rPr>
          <w:rStyle w:val="StyleUnderline"/>
          <w:rFonts w:ascii="Georgia" w:hAnsi="Georgia"/>
          <w:sz w:val="16"/>
          <w:u w:val="none"/>
        </w:rPr>
        <w:t xml:space="preserve">, and </w:t>
      </w:r>
      <w:r w:rsidRPr="00646227">
        <w:rPr>
          <w:rStyle w:val="StyleUnderline"/>
          <w:rFonts w:ascii="Georgia" w:hAnsi="Georgia"/>
        </w:rPr>
        <w:t>its total submarines had outnumbered that of the USN;</w:t>
      </w:r>
      <w:r w:rsidRPr="00646227">
        <w:rPr>
          <w:rStyle w:val="StyleUnderline"/>
          <w:rFonts w:ascii="Georgia" w:hAnsi="Georgia"/>
          <w:sz w:val="16"/>
          <w:u w:val="none"/>
        </w:rPr>
        <w:t xml:space="preserve"> Samuel Locklear, then commander of the United States Pacific Command (USPACOM), said in April that </w:t>
      </w:r>
      <w:r w:rsidRPr="00646227">
        <w:rPr>
          <w:rStyle w:val="StyleUnderline"/>
          <w:rFonts w:ascii="Georgia" w:hAnsi="Georgia"/>
        </w:rPr>
        <w:t>China had put three type-094 strategic nuclear-powered submarines into service, and would probably have eight by 2020.</w:t>
      </w:r>
      <w:r w:rsidRPr="00646227">
        <w:rPr>
          <w:rStyle w:val="StyleUnderline"/>
          <w:rFonts w:ascii="Georgia" w:hAnsi="Georgia"/>
          <w:sz w:val="16"/>
          <w:u w:val="none"/>
        </w:rPr>
        <w:t xml:space="preserve"> The United States Strategic Command (STRATCOM) released news in December that Chinese strategic nuclear-powered submarines carried out combat readiness patrols for the first time in history, which means that </w:t>
      </w:r>
      <w:r w:rsidRPr="00646227">
        <w:rPr>
          <w:rStyle w:val="Emphasis"/>
          <w:rFonts w:ascii="Georgia" w:hAnsi="Georgia"/>
        </w:rPr>
        <w:t>China has possessed the second-strike capability in the true sense</w:t>
      </w:r>
      <w:r w:rsidRPr="00646227">
        <w:rPr>
          <w:rStyle w:val="StyleUnderline"/>
          <w:rFonts w:ascii="Georgia" w:hAnsi="Georgia"/>
          <w:sz w:val="16"/>
          <w:u w:val="none"/>
        </w:rPr>
        <w:t>. In this regard, Yang Yujun, spokesman for China's Ministry of National Defense, responded at a news conference in December that similar reports are just hype. Yin Zhuo pointed out that the U</w:t>
      </w:r>
      <w:r w:rsidRPr="00646227">
        <w:rPr>
          <w:rStyle w:val="Emphasis"/>
          <w:rFonts w:ascii="Georgia" w:hAnsi="Georgia"/>
        </w:rPr>
        <w:t>.S.'s concern about China's submarines is above all for strategic reasons</w:t>
      </w:r>
      <w:r w:rsidRPr="00646227">
        <w:rPr>
          <w:rStyle w:val="StyleUnderline"/>
          <w:rFonts w:ascii="Georgia" w:hAnsi="Georgia"/>
          <w:sz w:val="16"/>
          <w:u w:val="none"/>
        </w:rPr>
        <w:t xml:space="preserve">. </w:t>
      </w:r>
      <w:r w:rsidRPr="00646227">
        <w:rPr>
          <w:rStyle w:val="StyleUnderline"/>
          <w:rFonts w:ascii="Georgia" w:hAnsi="Georgia"/>
        </w:rPr>
        <w:t>China</w:t>
      </w:r>
      <w:r w:rsidRPr="00646227">
        <w:rPr>
          <w:rStyle w:val="StyleUnderline"/>
          <w:rFonts w:ascii="Georgia" w:hAnsi="Georgia"/>
          <w:sz w:val="16"/>
          <w:u w:val="none"/>
        </w:rPr>
        <w:t xml:space="preserve"> has </w:t>
      </w:r>
      <w:r w:rsidRPr="00646227">
        <w:rPr>
          <w:rStyle w:val="StyleUnderline"/>
          <w:rFonts w:ascii="Georgia" w:hAnsi="Georgia"/>
        </w:rPr>
        <w:t>possessed nuclear-powered ballistic missile submarines, and the U.S. believes that China's strategic nuclear-powered submarines have "carried bombs for patrols", which will cause real nuclear deterrent to the U.S. and deter the U.S. from using nuclear weapons against China first</w:t>
      </w:r>
      <w:r w:rsidRPr="00646227">
        <w:rPr>
          <w:rStyle w:val="StyleUnderline"/>
          <w:rFonts w:ascii="Georgia" w:hAnsi="Georgia"/>
          <w:sz w:val="16"/>
          <w:u w:val="none"/>
        </w:rPr>
        <w:t xml:space="preserve">. This is because nuclear-powered ballistic missile submarines have a survival probability of up to 80% - 90% under the first strike, which can basically ensure nuclear retaliation against the opponent. In addition, </w:t>
      </w:r>
      <w:r w:rsidRPr="00646227">
        <w:rPr>
          <w:rStyle w:val="StyleUnderline"/>
          <w:rFonts w:ascii="Georgia" w:hAnsi="Georgia"/>
        </w:rPr>
        <w:t>China's attack submarines and high-performance conventional submarines may deter the large surface warship fleet of the USN,</w:t>
      </w:r>
      <w:r w:rsidRPr="00646227">
        <w:rPr>
          <w:rStyle w:val="StyleUnderline"/>
          <w:rFonts w:ascii="Georgia" w:hAnsi="Georgia"/>
          <w:sz w:val="16"/>
          <w:u w:val="none"/>
        </w:rPr>
        <w:t xml:space="preserve"> </w:t>
      </w:r>
      <w:r w:rsidRPr="00646227">
        <w:rPr>
          <w:rStyle w:val="StyleUnderline"/>
          <w:rFonts w:ascii="Georgia" w:hAnsi="Georgia"/>
        </w:rPr>
        <w:t>especially</w:t>
      </w:r>
      <w:r w:rsidRPr="00646227">
        <w:rPr>
          <w:rStyle w:val="StyleUnderline"/>
          <w:rFonts w:ascii="Georgia" w:hAnsi="Georgia"/>
          <w:sz w:val="16"/>
          <w:u w:val="none"/>
        </w:rPr>
        <w:t xml:space="preserve"> aircraft </w:t>
      </w:r>
      <w:r w:rsidRPr="00646227">
        <w:rPr>
          <w:rStyle w:val="StyleUnderline"/>
          <w:rFonts w:ascii="Georgia" w:hAnsi="Georgia"/>
        </w:rPr>
        <w:t>carriers</w:t>
      </w:r>
      <w:r w:rsidRPr="00646227">
        <w:rPr>
          <w:rStyle w:val="StyleUnderline"/>
          <w:rFonts w:ascii="Georgia" w:hAnsi="Georgia"/>
          <w:sz w:val="16"/>
          <w:u w:val="none"/>
        </w:rPr>
        <w:t>. "Carriers are not afraid of air arms, but are most afraid of submarines. Therefore, the U.S. keeps a wary eye on China's development of submarine forces."</w:t>
      </w:r>
    </w:p>
    <w:p w14:paraId="32D81262" w14:textId="77777777" w:rsidR="004C5980" w:rsidRPr="00646227" w:rsidRDefault="004C5980" w:rsidP="001D1961">
      <w:pPr>
        <w:rPr>
          <w:rFonts w:ascii="Georgia" w:hAnsi="Georgia"/>
        </w:rPr>
      </w:pPr>
    </w:p>
    <w:p w14:paraId="2C9F4198" w14:textId="50827754" w:rsidR="004C5980" w:rsidRPr="00646227" w:rsidRDefault="004C5980" w:rsidP="001D1961">
      <w:pPr>
        <w:pStyle w:val="Heading2"/>
        <w:spacing w:before="0"/>
        <w:rPr>
          <w:rFonts w:ascii="Georgia" w:hAnsi="Georgia"/>
        </w:rPr>
      </w:pPr>
      <w:r w:rsidRPr="00646227">
        <w:rPr>
          <w:rFonts w:ascii="Georgia" w:hAnsi="Georgia"/>
        </w:rPr>
        <w:t xml:space="preserve">Modernization </w:t>
      </w:r>
    </w:p>
    <w:p w14:paraId="729880F2" w14:textId="77777777" w:rsidR="00055DED" w:rsidRPr="00646227" w:rsidRDefault="00055DED" w:rsidP="001D1961">
      <w:pPr>
        <w:rPr>
          <w:rFonts w:ascii="Georgia" w:hAnsi="Georgia"/>
        </w:rPr>
      </w:pPr>
    </w:p>
    <w:p w14:paraId="5BE88BE1" w14:textId="48ACEA24" w:rsidR="00047460" w:rsidRPr="00646227" w:rsidRDefault="00047460" w:rsidP="001D1961">
      <w:pPr>
        <w:pStyle w:val="Heading3"/>
        <w:spacing w:before="0"/>
        <w:rPr>
          <w:rFonts w:ascii="Georgia" w:hAnsi="Georgia"/>
        </w:rPr>
      </w:pPr>
      <w:r w:rsidRPr="00646227">
        <w:rPr>
          <w:rFonts w:ascii="Georgia" w:hAnsi="Georgia"/>
        </w:rPr>
        <w:t>2AC – No Modernization</w:t>
      </w:r>
    </w:p>
    <w:p w14:paraId="034B263C" w14:textId="77777777" w:rsidR="00047460" w:rsidRPr="00646227" w:rsidRDefault="00047460" w:rsidP="001D1961">
      <w:pPr>
        <w:rPr>
          <w:rFonts w:ascii="Georgia" w:hAnsi="Georgia"/>
        </w:rPr>
      </w:pPr>
    </w:p>
    <w:p w14:paraId="75068A0F" w14:textId="77777777" w:rsidR="00047460" w:rsidRPr="00646227" w:rsidRDefault="00047460" w:rsidP="001D1961">
      <w:pPr>
        <w:pStyle w:val="Heading4"/>
        <w:tabs>
          <w:tab w:val="left" w:pos="4140"/>
        </w:tabs>
        <w:spacing w:before="0"/>
        <w:rPr>
          <w:rFonts w:ascii="Georgia" w:hAnsi="Georgia"/>
        </w:rPr>
      </w:pPr>
      <w:r w:rsidRPr="00646227">
        <w:rPr>
          <w:rFonts w:ascii="Georgia" w:hAnsi="Georgia"/>
        </w:rPr>
        <w:t>No meaningful Chinese military modernization</w:t>
      </w:r>
    </w:p>
    <w:p w14:paraId="16EB5F7C" w14:textId="77777777" w:rsidR="00047460" w:rsidRPr="00646227" w:rsidRDefault="00047460" w:rsidP="001D1961">
      <w:pPr>
        <w:tabs>
          <w:tab w:val="left" w:pos="4140"/>
        </w:tabs>
        <w:rPr>
          <w:rFonts w:ascii="Georgia" w:hAnsi="Georgia"/>
        </w:rPr>
      </w:pPr>
      <w:r w:rsidRPr="00646227">
        <w:rPr>
          <w:rFonts w:ascii="Georgia" w:hAnsi="Georgia"/>
        </w:rPr>
        <w:t xml:space="preserve">Andrew S. </w:t>
      </w:r>
      <w:r w:rsidRPr="00646227">
        <w:rPr>
          <w:rStyle w:val="Style13ptBold"/>
          <w:rFonts w:ascii="Georgia" w:hAnsi="Georgia"/>
        </w:rPr>
        <w:t>Erickson</w:t>
      </w:r>
      <w:r w:rsidRPr="00646227">
        <w:rPr>
          <w:rFonts w:ascii="Georgia" w:hAnsi="Georgia"/>
        </w:rPr>
        <w:t>, Ph.D, Associate Professor in the U.S. Naval War College’s China Maritime Studies Institute, and Adam P. Liff is a Doctoral Candidate in Princeton University’s Department of Politics, 3/12/</w:t>
      </w:r>
      <w:r w:rsidRPr="00646227">
        <w:rPr>
          <w:rStyle w:val="Style13ptBold"/>
          <w:rFonts w:ascii="Georgia" w:hAnsi="Georgia"/>
        </w:rPr>
        <w:t>13</w:t>
      </w:r>
      <w:r w:rsidRPr="00646227">
        <w:rPr>
          <w:rFonts w:ascii="Georgia" w:hAnsi="Georgia"/>
        </w:rPr>
        <w:t>, China’s Military Development, Beyond the Numbers,thediplomat.com/2013/03/12/chinas-military-development-beyond-the-numbers/?all=true</w:t>
      </w:r>
    </w:p>
    <w:p w14:paraId="5EBAD02B" w14:textId="6885DDBE" w:rsidR="00047460" w:rsidRPr="00646227" w:rsidRDefault="00047460" w:rsidP="001D1961">
      <w:pPr>
        <w:tabs>
          <w:tab w:val="left" w:pos="4140"/>
        </w:tabs>
        <w:rPr>
          <w:rFonts w:ascii="Georgia" w:hAnsi="Georgia"/>
          <w:sz w:val="16"/>
        </w:rPr>
      </w:pPr>
      <w:r w:rsidRPr="00646227">
        <w:rPr>
          <w:rFonts w:ascii="Georgia" w:hAnsi="Georgia"/>
          <w:sz w:val="16"/>
        </w:rPr>
        <w:t xml:space="preserve">Yet </w:t>
      </w:r>
      <w:r w:rsidRPr="00501FF8">
        <w:rPr>
          <w:rStyle w:val="StyleUnderline"/>
          <w:rFonts w:ascii="Georgia" w:hAnsi="Georgia"/>
          <w:highlight w:val="cyan"/>
        </w:rPr>
        <w:t>despite</w:t>
      </w:r>
      <w:r w:rsidRPr="00646227">
        <w:rPr>
          <w:rStyle w:val="StyleUnderline"/>
          <w:rFonts w:ascii="Georgia" w:hAnsi="Georgia"/>
        </w:rPr>
        <w:t xml:space="preserve"> remarkable </w:t>
      </w:r>
      <w:r w:rsidRPr="00501FF8">
        <w:rPr>
          <w:rStyle w:val="StyleUnderline"/>
          <w:rFonts w:ascii="Georgia" w:hAnsi="Georgia"/>
          <w:highlight w:val="cyan"/>
        </w:rPr>
        <w:t>progress</w:t>
      </w:r>
      <w:r w:rsidRPr="00646227">
        <w:rPr>
          <w:rFonts w:ascii="Georgia" w:hAnsi="Georgia"/>
          <w:sz w:val="16"/>
        </w:rPr>
        <w:t xml:space="preserve"> and while impressive in its own right, China’s </w:t>
      </w:r>
      <w:r w:rsidRPr="00646227">
        <w:rPr>
          <w:rStyle w:val="StyleUnderline"/>
          <w:rFonts w:ascii="Georgia" w:hAnsi="Georgia"/>
        </w:rPr>
        <w:t xml:space="preserve">rapid </w:t>
      </w:r>
      <w:r w:rsidRPr="00501FF8">
        <w:rPr>
          <w:rStyle w:val="StyleUnderline"/>
          <w:rFonts w:ascii="Georgia" w:hAnsi="Georgia"/>
          <w:highlight w:val="cyan"/>
        </w:rPr>
        <w:t>increases to its defense</w:t>
      </w:r>
      <w:r w:rsidRPr="00646227">
        <w:rPr>
          <w:rStyle w:val="StyleUnderline"/>
          <w:rFonts w:ascii="Georgia" w:hAnsi="Georgia"/>
        </w:rPr>
        <w:t xml:space="preserve"> budget </w:t>
      </w:r>
      <w:r w:rsidRPr="00501FF8">
        <w:rPr>
          <w:rStyle w:val="StyleUnderline"/>
          <w:rFonts w:ascii="Georgia" w:hAnsi="Georgia"/>
          <w:highlight w:val="cyan"/>
        </w:rPr>
        <w:t>haven’t</w:t>
      </w:r>
      <w:r w:rsidRPr="00646227">
        <w:rPr>
          <w:rFonts w:ascii="Georgia" w:hAnsi="Georgia"/>
          <w:sz w:val="16"/>
        </w:rPr>
        <w:t xml:space="preserve"> necessarily </w:t>
      </w:r>
      <w:r w:rsidRPr="00501FF8">
        <w:rPr>
          <w:rStyle w:val="StyleUnderline"/>
          <w:rFonts w:ascii="Georgia" w:hAnsi="Georgia"/>
          <w:highlight w:val="cyan"/>
        </w:rPr>
        <w:t>translated</w:t>
      </w:r>
      <w:r w:rsidRPr="00501FF8">
        <w:rPr>
          <w:rFonts w:ascii="Georgia" w:hAnsi="Georgia"/>
          <w:sz w:val="16"/>
          <w:highlight w:val="cyan"/>
        </w:rPr>
        <w:t xml:space="preserve"> </w:t>
      </w:r>
      <w:r w:rsidRPr="00646227">
        <w:rPr>
          <w:rFonts w:ascii="Georgia" w:hAnsi="Georgia"/>
          <w:sz w:val="16"/>
        </w:rPr>
        <w:t xml:space="preserve">as smoothly </w:t>
      </w:r>
      <w:r w:rsidRPr="00501FF8">
        <w:rPr>
          <w:rStyle w:val="StyleUnderline"/>
          <w:rFonts w:ascii="Georgia" w:hAnsi="Georgia"/>
          <w:highlight w:val="cyan"/>
        </w:rPr>
        <w:t>into</w:t>
      </w:r>
      <w:r w:rsidRPr="00646227">
        <w:rPr>
          <w:rStyle w:val="StyleUnderline"/>
          <w:rFonts w:ascii="Georgia" w:hAnsi="Georgia"/>
        </w:rPr>
        <w:t xml:space="preserve"> commensurate improvements to actual </w:t>
      </w:r>
      <w:r w:rsidRPr="00501FF8">
        <w:rPr>
          <w:rStyle w:val="StyleUnderline"/>
          <w:rFonts w:ascii="Georgia" w:hAnsi="Georgia"/>
          <w:highlight w:val="cyan"/>
        </w:rPr>
        <w:t>warfighting capabilities</w:t>
      </w:r>
      <w:r w:rsidRPr="00646227">
        <w:rPr>
          <w:rFonts w:ascii="Georgia" w:hAnsi="Georgia"/>
          <w:sz w:val="16"/>
        </w:rPr>
        <w:t xml:space="preserve"> </w:t>
      </w:r>
      <w:r w:rsidRPr="00646227">
        <w:rPr>
          <w:rStyle w:val="StyleUnderline"/>
          <w:rFonts w:ascii="Georgia" w:hAnsi="Georgia"/>
        </w:rPr>
        <w:t>as the headline-grabbing double-digit nominal figures might appear to suggest</w:t>
      </w:r>
      <w:r w:rsidRPr="00646227">
        <w:rPr>
          <w:rFonts w:ascii="Georgia" w:hAnsi="Georgia"/>
          <w:sz w:val="16"/>
        </w:rPr>
        <w:t xml:space="preserve">. The </w:t>
      </w:r>
      <w:r w:rsidRPr="00646227">
        <w:rPr>
          <w:rStyle w:val="StyleUnderline"/>
          <w:rFonts w:ascii="Georgia" w:hAnsi="Georgia"/>
        </w:rPr>
        <w:t>PLA’s development</w:t>
      </w:r>
      <w:r w:rsidRPr="00646227">
        <w:rPr>
          <w:rFonts w:ascii="Georgia" w:hAnsi="Georgia"/>
          <w:sz w:val="16"/>
        </w:rPr>
        <w:t xml:space="preserve"> over the past 35 years has </w:t>
      </w:r>
      <w:r w:rsidRPr="00646227">
        <w:rPr>
          <w:rStyle w:val="StyleUnderline"/>
          <w:rFonts w:ascii="Georgia" w:hAnsi="Georgia"/>
        </w:rPr>
        <w:t>followed a tortuous path</w:t>
      </w:r>
      <w:r w:rsidRPr="00646227">
        <w:rPr>
          <w:rFonts w:ascii="Georgia" w:hAnsi="Georgia"/>
          <w:sz w:val="16"/>
        </w:rPr>
        <w:t xml:space="preserve"> to reach its current conditions. A first step was Deng Xiaoping’s abandonment of Mao’s disastrous decades-long policies in the late 1970s, which went far toward freeing the PLA from ideological distraction. A second step was the reversal of neglect of the military during the 1980s, beginning with a long-delayed return to increases to defense spending in real terms in 1989. But to a large degree it was not until the latter half of the 1990s that a relative victory in the war against inflation run wild, coupled with Jiang Zemin’s mandate that the PLA exit most commercial activities, resulted in China’s defense spending growth beginning to pay significant dividends and the PLA finally being placed firmly on a path toward becoming a modern fighting force. Yet even in the new millennium </w:t>
      </w:r>
      <w:r w:rsidRPr="00646227">
        <w:rPr>
          <w:rStyle w:val="StyleUnderline"/>
          <w:rFonts w:ascii="Georgia" w:hAnsi="Georgia"/>
        </w:rPr>
        <w:t xml:space="preserve">the actual </w:t>
      </w:r>
      <w:r w:rsidRPr="00501FF8">
        <w:rPr>
          <w:rStyle w:val="StyleUnderline"/>
          <w:rFonts w:ascii="Georgia" w:hAnsi="Georgia"/>
          <w:highlight w:val="cyan"/>
        </w:rPr>
        <w:t>impact of PLA spending</w:t>
      </w:r>
      <w:r w:rsidRPr="00646227">
        <w:rPr>
          <w:rFonts w:ascii="Georgia" w:hAnsi="Georgia"/>
          <w:sz w:val="16"/>
        </w:rPr>
        <w:t xml:space="preserve"> growth </w:t>
      </w:r>
      <w:r w:rsidRPr="00501FF8">
        <w:rPr>
          <w:rStyle w:val="StyleUnderline"/>
          <w:rFonts w:ascii="Georgia" w:hAnsi="Georgia"/>
          <w:highlight w:val="cyan"/>
        </w:rPr>
        <w:t xml:space="preserve">may be </w:t>
      </w:r>
      <w:r w:rsidRPr="00646227">
        <w:rPr>
          <w:rStyle w:val="StyleUnderline"/>
          <w:rFonts w:ascii="Georgia" w:hAnsi="Georgia"/>
        </w:rPr>
        <w:t xml:space="preserve">far </w:t>
      </w:r>
      <w:r w:rsidRPr="00501FF8">
        <w:rPr>
          <w:rStyle w:val="StyleUnderline"/>
          <w:rFonts w:ascii="Georgia" w:hAnsi="Georgia"/>
          <w:highlight w:val="cyan"/>
        </w:rPr>
        <w:t>less impressive</w:t>
      </w:r>
      <w:r w:rsidRPr="00646227">
        <w:rPr>
          <w:rFonts w:ascii="Georgia" w:hAnsi="Georgia"/>
          <w:sz w:val="16"/>
        </w:rPr>
        <w:t xml:space="preserve"> than the headline numbers suggest. First, after two decades of the PLA focusing like a laser on explicitly-defined strategic objectives and clearly-defined threats, </w:t>
      </w:r>
      <w:r w:rsidRPr="00646227">
        <w:rPr>
          <w:rStyle w:val="StyleUnderline"/>
          <w:rFonts w:ascii="Georgia" w:hAnsi="Georgia"/>
        </w:rPr>
        <w:t xml:space="preserve">a growing percentage of the defense budget </w:t>
      </w:r>
      <w:r w:rsidRPr="00646227">
        <w:rPr>
          <w:rFonts w:ascii="Georgia" w:hAnsi="Georgia"/>
          <w:sz w:val="16"/>
        </w:rPr>
        <w:t xml:space="preserve">pie </w:t>
      </w:r>
      <w:r w:rsidRPr="00646227">
        <w:rPr>
          <w:rStyle w:val="StyleUnderline"/>
          <w:rFonts w:ascii="Georgia" w:hAnsi="Georgia"/>
        </w:rPr>
        <w:t>appears to be devoted to big-ticket items that represent prestigious additions</w:t>
      </w:r>
      <w:r w:rsidRPr="00646227">
        <w:rPr>
          <w:rFonts w:ascii="Georgia" w:hAnsi="Georgia"/>
          <w:sz w:val="16"/>
        </w:rPr>
        <w:t xml:space="preserve"> to round out a rising military power’s portfolio </w:t>
      </w:r>
      <w:r w:rsidRPr="00646227">
        <w:rPr>
          <w:rStyle w:val="StyleUnderline"/>
          <w:rFonts w:ascii="Georgia" w:hAnsi="Georgia"/>
        </w:rPr>
        <w:t>but</w:t>
      </w:r>
      <w:r w:rsidRPr="00646227">
        <w:rPr>
          <w:rFonts w:ascii="Georgia" w:hAnsi="Georgia"/>
          <w:sz w:val="16"/>
        </w:rPr>
        <w:t xml:space="preserve"> may </w:t>
      </w:r>
      <w:r w:rsidRPr="00646227">
        <w:rPr>
          <w:rStyle w:val="StyleUnderline"/>
          <w:rFonts w:ascii="Georgia" w:hAnsi="Georgia"/>
        </w:rPr>
        <w:t>offer</w:t>
      </w:r>
      <w:r w:rsidRPr="00646227">
        <w:rPr>
          <w:rFonts w:ascii="Georgia" w:hAnsi="Georgia"/>
          <w:sz w:val="16"/>
        </w:rPr>
        <w:t xml:space="preserve"> an increasingly </w:t>
      </w:r>
      <w:r w:rsidRPr="00646227">
        <w:rPr>
          <w:rStyle w:val="StyleUnderline"/>
          <w:rFonts w:ascii="Georgia" w:hAnsi="Georgia"/>
        </w:rPr>
        <w:t>elusive bang for a much larger buck</w:t>
      </w:r>
      <w:r w:rsidRPr="00646227">
        <w:rPr>
          <w:rFonts w:ascii="Georgia" w:hAnsi="Georgia"/>
          <w:sz w:val="16"/>
        </w:rPr>
        <w:t xml:space="preserve">. Exhibit A is </w:t>
      </w:r>
      <w:r w:rsidRPr="00646227">
        <w:rPr>
          <w:rStyle w:val="StyleUnderline"/>
          <w:rFonts w:ascii="Georgia" w:hAnsi="Georgia"/>
        </w:rPr>
        <w:t>China’s commissioning</w:t>
      </w:r>
      <w:r w:rsidRPr="00646227">
        <w:rPr>
          <w:rFonts w:ascii="Georgia" w:hAnsi="Georgia"/>
          <w:sz w:val="16"/>
        </w:rPr>
        <w:t xml:space="preserve"> on September 25, 2012 of </w:t>
      </w:r>
      <w:r w:rsidRPr="00646227">
        <w:rPr>
          <w:rStyle w:val="StyleUnderline"/>
          <w:rFonts w:ascii="Georgia" w:hAnsi="Georgia"/>
        </w:rPr>
        <w:t>its first aircraft carrier</w:t>
      </w:r>
      <w:r w:rsidRPr="00646227">
        <w:rPr>
          <w:rFonts w:ascii="Georgia" w:hAnsi="Georgia"/>
          <w:sz w:val="16"/>
        </w:rPr>
        <w:t xml:space="preserve">, Liaoning. While even far less powerful navies have carriers of some sort, China had to start somewhere, and although </w:t>
      </w:r>
      <w:r w:rsidRPr="00646227">
        <w:rPr>
          <w:rStyle w:val="StyleUnderline"/>
          <w:rFonts w:ascii="Georgia" w:hAnsi="Georgia"/>
        </w:rPr>
        <w:t>Liaoning will be able to support</w:t>
      </w:r>
      <w:r w:rsidRPr="00646227">
        <w:rPr>
          <w:rFonts w:ascii="Georgia" w:hAnsi="Georgia"/>
          <w:sz w:val="16"/>
        </w:rPr>
        <w:t xml:space="preserve"> a variety of </w:t>
      </w:r>
      <w:r w:rsidRPr="00646227">
        <w:rPr>
          <w:rStyle w:val="StyleUnderline"/>
          <w:rFonts w:ascii="Georgia" w:hAnsi="Georgia"/>
        </w:rPr>
        <w:t>peacetime missions</w:t>
      </w:r>
      <w:r w:rsidRPr="00646227">
        <w:rPr>
          <w:rFonts w:ascii="Georgia" w:hAnsi="Georgia"/>
          <w:sz w:val="16"/>
        </w:rPr>
        <w:t xml:space="preserve"> in the near future, </w:t>
      </w:r>
      <w:r w:rsidRPr="00646227">
        <w:rPr>
          <w:rStyle w:val="StyleUnderline"/>
          <w:rFonts w:ascii="Georgia" w:hAnsi="Georgia"/>
        </w:rPr>
        <w:t>from a high-end warfare perspective Liaoning</w:t>
      </w:r>
      <w:r w:rsidRPr="00646227">
        <w:rPr>
          <w:rFonts w:ascii="Georgia" w:hAnsi="Georgia"/>
          <w:sz w:val="16"/>
        </w:rPr>
        <w:t xml:space="preserve"> is likely to </w:t>
      </w:r>
      <w:r w:rsidRPr="00646227">
        <w:rPr>
          <w:rStyle w:val="StyleUnderline"/>
          <w:rFonts w:ascii="Georgia" w:hAnsi="Georgia"/>
        </w:rPr>
        <w:t>represent a far greater target than a targeter</w:t>
      </w:r>
      <w:r w:rsidRPr="00646227">
        <w:rPr>
          <w:rFonts w:ascii="Georgia" w:hAnsi="Georgia"/>
          <w:sz w:val="16"/>
        </w:rPr>
        <w:t xml:space="preserve">. </w:t>
      </w:r>
      <w:r w:rsidRPr="00501FF8">
        <w:rPr>
          <w:rStyle w:val="StyleUnderline"/>
          <w:rFonts w:ascii="Georgia" w:hAnsi="Georgia"/>
          <w:highlight w:val="cyan"/>
        </w:rPr>
        <w:t>Even U.S. carrier</w:t>
      </w:r>
      <w:r w:rsidRPr="00646227">
        <w:rPr>
          <w:rFonts w:ascii="Georgia" w:hAnsi="Georgia"/>
          <w:sz w:val="16"/>
        </w:rPr>
        <w:t xml:space="preserve"> battle </w:t>
      </w:r>
      <w:r w:rsidRPr="00646227">
        <w:rPr>
          <w:rStyle w:val="StyleUnderline"/>
          <w:rFonts w:ascii="Georgia" w:hAnsi="Georgia"/>
        </w:rPr>
        <w:t>groups</w:t>
      </w:r>
      <w:r w:rsidRPr="00646227">
        <w:rPr>
          <w:rFonts w:ascii="Georgia" w:hAnsi="Georgia"/>
          <w:sz w:val="16"/>
        </w:rPr>
        <w:t xml:space="preserve">, which </w:t>
      </w:r>
      <w:r w:rsidRPr="00646227">
        <w:rPr>
          <w:rStyle w:val="StyleUnderline"/>
          <w:rFonts w:ascii="Georgia" w:hAnsi="Georgia"/>
        </w:rPr>
        <w:t>the U.S. has been operating for</w:t>
      </w:r>
      <w:r w:rsidRPr="00646227">
        <w:rPr>
          <w:rFonts w:ascii="Georgia" w:hAnsi="Georgia"/>
          <w:sz w:val="16"/>
        </w:rPr>
        <w:t xml:space="preserve"> more than </w:t>
      </w:r>
      <w:r w:rsidRPr="00646227">
        <w:rPr>
          <w:rStyle w:val="StyleUnderline"/>
          <w:rFonts w:ascii="Georgia" w:hAnsi="Georgia"/>
        </w:rPr>
        <w:t>seven decades</w:t>
      </w:r>
      <w:r w:rsidRPr="00646227">
        <w:rPr>
          <w:rFonts w:ascii="Georgia" w:hAnsi="Georgia"/>
          <w:sz w:val="16"/>
        </w:rPr>
        <w:t xml:space="preserve"> and which </w:t>
      </w:r>
      <w:r w:rsidRPr="00501FF8">
        <w:rPr>
          <w:rStyle w:val="StyleUnderline"/>
          <w:rFonts w:ascii="Georgia" w:hAnsi="Georgia"/>
          <w:highlight w:val="cyan"/>
        </w:rPr>
        <w:t>are</w:t>
      </w:r>
      <w:r w:rsidRPr="00646227">
        <w:rPr>
          <w:rStyle w:val="StyleUnderline"/>
          <w:rFonts w:ascii="Georgia" w:hAnsi="Georgia"/>
        </w:rPr>
        <w:t xml:space="preserve"> far </w:t>
      </w:r>
      <w:r w:rsidRPr="00501FF8">
        <w:rPr>
          <w:rStyle w:val="StyleUnderline"/>
          <w:rFonts w:ascii="Georgia" w:hAnsi="Georgia"/>
          <w:highlight w:val="cyan"/>
        </w:rPr>
        <w:t>more advanced than anything China can hope to field</w:t>
      </w:r>
      <w:r w:rsidRPr="00646227">
        <w:rPr>
          <w:rStyle w:val="StyleUnderline"/>
          <w:rFonts w:ascii="Georgia" w:hAnsi="Georgia"/>
        </w:rPr>
        <w:t xml:space="preserve"> anytime soon, are increasingly criticized</w:t>
      </w:r>
      <w:r w:rsidRPr="00646227">
        <w:rPr>
          <w:rFonts w:ascii="Georgia" w:hAnsi="Georgia"/>
          <w:sz w:val="16"/>
        </w:rPr>
        <w:t xml:space="preserve"> </w:t>
      </w:r>
      <w:r w:rsidRPr="00646227">
        <w:rPr>
          <w:rStyle w:val="StyleUnderline"/>
          <w:rFonts w:ascii="Georgia" w:hAnsi="Georgia"/>
        </w:rPr>
        <w:t>as</w:t>
      </w:r>
      <w:r w:rsidRPr="00646227">
        <w:rPr>
          <w:rFonts w:ascii="Georgia" w:hAnsi="Georgia"/>
          <w:sz w:val="16"/>
        </w:rPr>
        <w:t xml:space="preserve"> “big, expensive, </w:t>
      </w:r>
      <w:r w:rsidRPr="00646227">
        <w:rPr>
          <w:rStyle w:val="StyleUnderline"/>
          <w:rFonts w:ascii="Georgia" w:hAnsi="Georgia"/>
        </w:rPr>
        <w:t>vulnerable</w:t>
      </w:r>
      <w:r w:rsidRPr="00646227">
        <w:rPr>
          <w:rFonts w:ascii="Georgia" w:hAnsi="Georgia"/>
          <w:sz w:val="16"/>
        </w:rPr>
        <w:t>,”—even “</w:t>
      </w:r>
      <w:r w:rsidRPr="00646227">
        <w:rPr>
          <w:rStyle w:val="StyleUnderline"/>
          <w:rFonts w:ascii="Georgia" w:hAnsi="Georgia"/>
        </w:rPr>
        <w:t>irrelevant” to</w:t>
      </w:r>
      <w:r w:rsidRPr="00646227">
        <w:rPr>
          <w:rFonts w:ascii="Georgia" w:hAnsi="Georgia"/>
          <w:sz w:val="16"/>
        </w:rPr>
        <w:t xml:space="preserve"> modern-day </w:t>
      </w:r>
      <w:r w:rsidRPr="00646227">
        <w:rPr>
          <w:rStyle w:val="StyleUnderline"/>
          <w:rFonts w:ascii="Georgia" w:hAnsi="Georgia"/>
        </w:rPr>
        <w:t>warfare</w:t>
      </w:r>
      <w:r w:rsidRPr="00646227">
        <w:rPr>
          <w:rFonts w:ascii="Georgia" w:hAnsi="Georgia"/>
          <w:sz w:val="16"/>
        </w:rPr>
        <w:t xml:space="preserve">. Second, </w:t>
      </w:r>
      <w:r w:rsidRPr="00501FF8">
        <w:rPr>
          <w:rStyle w:val="StyleUnderline"/>
          <w:rFonts w:ascii="Georgia" w:hAnsi="Georgia"/>
          <w:highlight w:val="cyan"/>
        </w:rPr>
        <w:t>PLA funds are wasted on corruption and lavish functions</w:t>
      </w:r>
      <w:r w:rsidRPr="00646227">
        <w:rPr>
          <w:rFonts w:ascii="Georgia" w:hAnsi="Georgia"/>
          <w:sz w:val="16"/>
        </w:rPr>
        <w:t xml:space="preserve"> to an extent that appear to make last year’s revelations about profligacy at the U.S. General Services Administration look like amateur hour. These </w:t>
      </w:r>
      <w:r w:rsidRPr="00646227">
        <w:rPr>
          <w:rStyle w:val="StyleUnderline"/>
          <w:rFonts w:ascii="Georgia" w:hAnsi="Georgia"/>
        </w:rPr>
        <w:t>problems are so severe</w:t>
      </w:r>
      <w:r w:rsidRPr="00646227">
        <w:rPr>
          <w:rFonts w:ascii="Georgia" w:hAnsi="Georgia"/>
          <w:sz w:val="16"/>
        </w:rPr>
        <w:t xml:space="preserve"> that in November 2012 Hu Jintao warned publicly </w:t>
      </w:r>
      <w:r w:rsidRPr="00646227">
        <w:rPr>
          <w:rStyle w:val="StyleUnderline"/>
          <w:rFonts w:ascii="Georgia" w:hAnsi="Georgia"/>
        </w:rPr>
        <w:t xml:space="preserve">that </w:t>
      </w:r>
      <w:r w:rsidRPr="00501FF8">
        <w:rPr>
          <w:rStyle w:val="StyleUnderline"/>
          <w:rFonts w:ascii="Georgia" w:hAnsi="Georgia"/>
          <w:highlight w:val="cyan"/>
        </w:rPr>
        <w:t xml:space="preserve">corruption poses an </w:t>
      </w:r>
      <w:r w:rsidRPr="00501FF8">
        <w:rPr>
          <w:rStyle w:val="Emphasis"/>
          <w:rFonts w:ascii="Georgia" w:hAnsi="Georgia"/>
          <w:highlight w:val="cyan"/>
        </w:rPr>
        <w:t>existential threat</w:t>
      </w:r>
      <w:r w:rsidRPr="00646227">
        <w:rPr>
          <w:rFonts w:ascii="Georgia" w:hAnsi="Georgia"/>
          <w:sz w:val="16"/>
        </w:rPr>
        <w:t xml:space="preserve"> to the Party and the State, and his successor Xi Jinping is ordering improved adherence to regulations in precisely these areas.</w:t>
      </w:r>
    </w:p>
    <w:p w14:paraId="7298C302" w14:textId="697E2B58" w:rsidR="004C5980" w:rsidRPr="00646227" w:rsidRDefault="004C5980" w:rsidP="001D1961">
      <w:pPr>
        <w:tabs>
          <w:tab w:val="left" w:pos="4140"/>
        </w:tabs>
        <w:rPr>
          <w:rFonts w:ascii="Georgia" w:hAnsi="Georgia"/>
          <w:sz w:val="16"/>
        </w:rPr>
      </w:pPr>
    </w:p>
    <w:p w14:paraId="2851C67B" w14:textId="719D06D3" w:rsidR="004C5980" w:rsidRPr="00646227" w:rsidRDefault="004C5980" w:rsidP="001D1961">
      <w:pPr>
        <w:pStyle w:val="Heading3"/>
        <w:spacing w:before="0"/>
        <w:rPr>
          <w:rFonts w:ascii="Georgia" w:hAnsi="Georgia"/>
        </w:rPr>
      </w:pPr>
      <w:r w:rsidRPr="00646227">
        <w:rPr>
          <w:rFonts w:ascii="Georgia" w:hAnsi="Georgia"/>
        </w:rPr>
        <w:t>1AR – No Modernization</w:t>
      </w:r>
    </w:p>
    <w:p w14:paraId="1EF2991C" w14:textId="77777777" w:rsidR="00047460" w:rsidRPr="00646227" w:rsidRDefault="00047460" w:rsidP="001D1961">
      <w:pPr>
        <w:rPr>
          <w:rFonts w:ascii="Georgia" w:hAnsi="Georgia"/>
        </w:rPr>
      </w:pPr>
    </w:p>
    <w:p w14:paraId="5BE4ECB1" w14:textId="36C13820" w:rsidR="00C07D6A" w:rsidRPr="00646227" w:rsidRDefault="00C07D6A" w:rsidP="001D1961">
      <w:pPr>
        <w:pStyle w:val="Heading4"/>
        <w:tabs>
          <w:tab w:val="left" w:pos="4140"/>
        </w:tabs>
        <w:spacing w:before="0"/>
        <w:rPr>
          <w:rFonts w:ascii="Georgia" w:hAnsi="Georgia"/>
        </w:rPr>
      </w:pPr>
      <w:r w:rsidRPr="00646227">
        <w:rPr>
          <w:rFonts w:ascii="Georgia" w:hAnsi="Georgia"/>
        </w:rPr>
        <w:t>No modernization</w:t>
      </w:r>
    </w:p>
    <w:p w14:paraId="19B74AD6" w14:textId="77777777" w:rsidR="00C07D6A" w:rsidRPr="00646227" w:rsidRDefault="00C07D6A" w:rsidP="001D1961">
      <w:pPr>
        <w:rPr>
          <w:rStyle w:val="Style13ptBold"/>
          <w:rFonts w:ascii="Georgia" w:hAnsi="Georgia"/>
          <w:b w:val="0"/>
          <w:sz w:val="22"/>
        </w:rPr>
      </w:pPr>
      <w:r w:rsidRPr="00646227">
        <w:rPr>
          <w:rStyle w:val="Style13ptBold"/>
          <w:rFonts w:ascii="Georgia" w:hAnsi="Georgia"/>
        </w:rPr>
        <w:t xml:space="preserve">Dibb 15 </w:t>
      </w:r>
      <w:r w:rsidRPr="00646227">
        <w:rPr>
          <w:rStyle w:val="Style13ptBold"/>
          <w:rFonts w:ascii="Georgia" w:hAnsi="Georgia"/>
          <w:b w:val="0"/>
          <w:sz w:val="22"/>
        </w:rPr>
        <w:t xml:space="preserve">(Paul, Emeritus Professor of Strategic Studies at The Australian National University, 10/15/15, “Why the PLA is a paper tiger,” ASPI, </w:t>
      </w:r>
      <w:hyperlink r:id="rId27" w:history="1">
        <w:r w:rsidRPr="00646227">
          <w:rPr>
            <w:rStyle w:val="Hyperlink"/>
            <w:rFonts w:ascii="Georgia" w:hAnsi="Georgia"/>
          </w:rPr>
          <w:t>http://www.aspistrategist.org.au/why-the-pla-is-a-paper-tiger/</w:t>
        </w:r>
      </w:hyperlink>
      <w:r w:rsidRPr="00646227">
        <w:rPr>
          <w:rStyle w:val="Style13ptBold"/>
          <w:rFonts w:ascii="Georgia" w:hAnsi="Georgia"/>
          <w:b w:val="0"/>
          <w:sz w:val="22"/>
        </w:rPr>
        <w:t xml:space="preserve">, </w:t>
      </w:r>
      <w:r w:rsidRPr="00646227">
        <w:rPr>
          <w:rStyle w:val="Style13ptBold"/>
          <w:rFonts w:ascii="Georgia" w:hAnsi="Georgia"/>
          <w:b w:val="0"/>
          <w:i/>
          <w:sz w:val="22"/>
        </w:rPr>
        <w:t>jonghwa</w:t>
      </w:r>
      <w:r w:rsidRPr="00646227">
        <w:rPr>
          <w:rStyle w:val="Style13ptBold"/>
          <w:rFonts w:ascii="Georgia" w:hAnsi="Georgia"/>
          <w:b w:val="0"/>
          <w:sz w:val="22"/>
        </w:rPr>
        <w:t>)</w:t>
      </w:r>
    </w:p>
    <w:p w14:paraId="27BEC053" w14:textId="77777777" w:rsidR="00C07D6A" w:rsidRPr="00646227" w:rsidRDefault="00C07D6A" w:rsidP="001D1961">
      <w:pPr>
        <w:rPr>
          <w:rStyle w:val="Emphasis"/>
          <w:rFonts w:ascii="Georgia" w:hAnsi="Georgia"/>
        </w:rPr>
      </w:pPr>
      <w:r w:rsidRPr="00646227">
        <w:rPr>
          <w:rStyle w:val="StyleUnderline"/>
          <w:rFonts w:ascii="Georgia" w:hAnsi="Georgia"/>
        </w:rPr>
        <w:t>It’s becoming commonplace to drum up</w:t>
      </w:r>
      <w:r w:rsidRPr="00646227">
        <w:rPr>
          <w:rFonts w:ascii="Georgia" w:hAnsi="Georgia"/>
          <w:sz w:val="16"/>
        </w:rPr>
        <w:t xml:space="preserve"> the </w:t>
      </w:r>
      <w:r w:rsidRPr="00646227">
        <w:rPr>
          <w:rStyle w:val="StyleUnderline"/>
          <w:rFonts w:ascii="Georgia" w:hAnsi="Georgia"/>
        </w:rPr>
        <w:t>military threat from China and belittle America’s military capabilities</w:t>
      </w:r>
      <w:r w:rsidRPr="00646227">
        <w:rPr>
          <w:rFonts w:ascii="Georgia" w:hAnsi="Georgia"/>
          <w:sz w:val="16"/>
        </w:rPr>
        <w:t xml:space="preserve">. Much of </w:t>
      </w:r>
      <w:r w:rsidRPr="00646227">
        <w:rPr>
          <w:rStyle w:val="StyleUnderline"/>
          <w:rFonts w:ascii="Georgia" w:hAnsi="Georgia"/>
        </w:rPr>
        <w:t>this</w:t>
      </w:r>
      <w:r w:rsidRPr="00646227">
        <w:rPr>
          <w:rFonts w:ascii="Georgia" w:hAnsi="Georgia"/>
          <w:sz w:val="16"/>
        </w:rPr>
        <w:t xml:space="preserve"> commentary </w:t>
      </w:r>
      <w:r w:rsidRPr="00646227">
        <w:rPr>
          <w:rStyle w:val="StyleUnderline"/>
          <w:rFonts w:ascii="Georgia" w:hAnsi="Georgia"/>
        </w:rPr>
        <w:t>reminds me of statements in</w:t>
      </w:r>
      <w:r w:rsidRPr="00646227">
        <w:rPr>
          <w:rFonts w:ascii="Georgia" w:hAnsi="Georgia"/>
          <w:sz w:val="16"/>
        </w:rPr>
        <w:t xml:space="preserve"> the </w:t>
      </w:r>
      <w:r w:rsidRPr="00646227">
        <w:rPr>
          <w:rStyle w:val="StyleUnderline"/>
          <w:rFonts w:ascii="Georgia" w:hAnsi="Georgia"/>
        </w:rPr>
        <w:t>mid-1980s that</w:t>
      </w:r>
      <w:r w:rsidRPr="00646227">
        <w:rPr>
          <w:rFonts w:ascii="Georgia" w:hAnsi="Georgia"/>
          <w:sz w:val="16"/>
        </w:rPr>
        <w:t xml:space="preserve"> the </w:t>
      </w:r>
      <w:r w:rsidRPr="00646227">
        <w:rPr>
          <w:rStyle w:val="StyleUnderline"/>
          <w:rFonts w:ascii="Georgia" w:hAnsi="Georgia"/>
        </w:rPr>
        <w:t>former Soviet Union was poised to outstrip</w:t>
      </w:r>
      <w:r w:rsidRPr="00646227">
        <w:rPr>
          <w:rFonts w:ascii="Georgia" w:hAnsi="Georgia"/>
          <w:sz w:val="16"/>
        </w:rPr>
        <w:t xml:space="preserve"> the </w:t>
      </w:r>
      <w:r w:rsidRPr="00646227">
        <w:rPr>
          <w:rStyle w:val="StyleUnderline"/>
          <w:rFonts w:ascii="Georgia" w:hAnsi="Georgia"/>
        </w:rPr>
        <w:t>US in military power</w:t>
      </w:r>
      <w:r w:rsidRPr="00646227">
        <w:rPr>
          <w:rFonts w:ascii="Georgia" w:hAnsi="Georgia"/>
          <w:sz w:val="16"/>
        </w:rPr>
        <w:t>. This isn’t to argue that China is in the final stages of disintegration like the USSR, but it is to assert that the People’s Liberation Army (</w:t>
      </w:r>
      <w:r w:rsidRPr="00646227">
        <w:rPr>
          <w:rStyle w:val="Emphasis"/>
          <w:rFonts w:ascii="Georgia" w:hAnsi="Georgia"/>
        </w:rPr>
        <w:t>PLA) demonstrates all the brittleness and paper-thin professionalism of a military that has never fought a modern war and whose much-vaunted military equipment has never been tested in combat</w:t>
      </w:r>
      <w:r w:rsidRPr="00646227">
        <w:rPr>
          <w:rFonts w:ascii="Georgia" w:hAnsi="Georgia"/>
          <w:sz w:val="16"/>
        </w:rPr>
        <w:t xml:space="preserve">. </w:t>
      </w:r>
      <w:r w:rsidRPr="00646227">
        <w:rPr>
          <w:rStyle w:val="StyleUnderline"/>
          <w:rFonts w:ascii="Georgia" w:hAnsi="Georgia"/>
        </w:rPr>
        <w:t>With</w:t>
      </w:r>
      <w:r w:rsidRPr="00646227">
        <w:rPr>
          <w:rFonts w:ascii="Georgia" w:hAnsi="Georgia"/>
          <w:sz w:val="16"/>
        </w:rPr>
        <w:t xml:space="preserve"> a </w:t>
      </w:r>
      <w:r w:rsidRPr="00646227">
        <w:rPr>
          <w:rStyle w:val="StyleUnderline"/>
          <w:rFonts w:ascii="Georgia" w:hAnsi="Georgia"/>
        </w:rPr>
        <w:t>slowing economy</w:t>
      </w:r>
      <w:r w:rsidRPr="00646227">
        <w:rPr>
          <w:rFonts w:ascii="Georgia" w:hAnsi="Georgia"/>
          <w:sz w:val="16"/>
        </w:rPr>
        <w:t xml:space="preserve">, and </w:t>
      </w:r>
      <w:r w:rsidRPr="00646227">
        <w:rPr>
          <w:rStyle w:val="StyleUnderline"/>
          <w:rFonts w:ascii="Georgia" w:hAnsi="Georgia"/>
        </w:rPr>
        <w:t>with structural economic and social tensions becoming worse</w:t>
      </w:r>
      <w:r w:rsidRPr="00646227">
        <w:rPr>
          <w:rFonts w:ascii="Georgia" w:hAnsi="Georgia"/>
          <w:sz w:val="16"/>
        </w:rPr>
        <w:t xml:space="preserve"> rather than better, </w:t>
      </w:r>
      <w:r w:rsidRPr="00646227">
        <w:rPr>
          <w:rStyle w:val="Emphasis"/>
          <w:rFonts w:ascii="Georgia" w:hAnsi="Georgia"/>
        </w:rPr>
        <w:t>China is</w:t>
      </w:r>
      <w:r w:rsidRPr="00646227">
        <w:rPr>
          <w:rFonts w:ascii="Georgia" w:hAnsi="Georgia"/>
          <w:sz w:val="16"/>
        </w:rPr>
        <w:t xml:space="preserve"> a large but </w:t>
      </w:r>
      <w:r w:rsidRPr="00646227">
        <w:rPr>
          <w:rStyle w:val="Emphasis"/>
          <w:rFonts w:ascii="Georgia" w:hAnsi="Georgia"/>
        </w:rPr>
        <w:t>fragile</w:t>
      </w:r>
      <w:r w:rsidRPr="00646227">
        <w:rPr>
          <w:rFonts w:ascii="Georgia" w:hAnsi="Georgia"/>
          <w:sz w:val="16"/>
        </w:rPr>
        <w:t xml:space="preserve"> power ruled by a vulnerable party that can’t afford any economic or foreign policy disasters, let alone war with the US. Its economy is fundamentally interdependent with that of free international trade and global supply chains. </w:t>
      </w:r>
      <w:r w:rsidRPr="00646227">
        <w:rPr>
          <w:rStyle w:val="Emphasis"/>
          <w:rFonts w:ascii="Georgia" w:hAnsi="Georgia"/>
        </w:rPr>
        <w:t>War for China would be an economic and social disaster</w:t>
      </w:r>
      <w:r w:rsidRPr="00646227">
        <w:rPr>
          <w:rFonts w:ascii="Georgia" w:hAnsi="Georgia"/>
          <w:sz w:val="16"/>
        </w:rPr>
        <w:t xml:space="preserve">. Moreover, Beijing has very few powerful or influential friends in the region and suffers from strategic isolation, which is growing worse the more it throws its weight around. </w:t>
      </w:r>
      <w:r w:rsidRPr="00646227">
        <w:rPr>
          <w:rStyle w:val="Emphasis"/>
          <w:rFonts w:ascii="Georgia" w:hAnsi="Georgia"/>
        </w:rPr>
        <w:t>Beijing has no experience whatsoever of modern war.</w:t>
      </w:r>
      <w:r w:rsidRPr="00646227">
        <w:rPr>
          <w:rFonts w:ascii="Georgia" w:hAnsi="Georgia"/>
          <w:sz w:val="16"/>
        </w:rPr>
        <w:t xml:space="preserve"> Its last experience of armed conflict was in 1979 when it abysmally failed to teach Vietnam a so-called ‘lesson’. Border scuffles with India and the USSR in the 1960s and sending peasant armies into the Korean War in the 1950s scarcely rate as modern combat. The PLA’s power depends crucially on keeping the Communist Party in power, which is what its oath of allegiance declares, and not the defence of China as a country. PLA officers still waste inordinate amounts of time learning irrelevant communist dogma, rather than giving priority to military training. Then </w:t>
      </w:r>
      <w:r w:rsidRPr="00646227">
        <w:rPr>
          <w:rStyle w:val="StyleUnderline"/>
          <w:rFonts w:ascii="Georgia" w:hAnsi="Georgia"/>
        </w:rPr>
        <w:t>there’s the issue of corruption at the highest levels of the PLA and the buying of favours and promotions</w:t>
      </w:r>
      <w:r w:rsidRPr="00646227">
        <w:rPr>
          <w:rFonts w:ascii="Georgia" w:hAnsi="Georgia"/>
          <w:sz w:val="16"/>
        </w:rPr>
        <w:t xml:space="preserve">. It’s true that in the last couple of decades the PLA has made some impressive strides technologically. But despite President Xi Jinping proclaiming that China must become a powerful maritime power, geography is against it. When was the last time a large land power really made it as a naval power? Certainly not the USSR, France or Germany. Commentators in Australia repeat a lot of breathless assertions about China’s anti-access and area denial capabilities. And there can be no doubt that operating in the approaches to China is becoming more dangerous, particularly given the sort of military mass that China can accumulate close to home. But </w:t>
      </w:r>
      <w:r w:rsidRPr="00646227">
        <w:rPr>
          <w:rStyle w:val="StyleUnderline"/>
          <w:rFonts w:ascii="Georgia" w:hAnsi="Georgia"/>
        </w:rPr>
        <w:t>do we actually think that the Americans are sitting on their hands doing nothing technologically in areas such as hypersonic vehicles, railguns, stealth, drones and cyber-attack?</w:t>
      </w:r>
      <w:r w:rsidRPr="00646227">
        <w:rPr>
          <w:rFonts w:ascii="Georgia" w:hAnsi="Georgia"/>
          <w:sz w:val="16"/>
        </w:rPr>
        <w:t xml:space="preserve"> In key areas of military technology China is still a good 20 years behind the US. Its antisubmarine warfare capability is marginal and many of its submarines are noisy. </w:t>
      </w:r>
      <w:r w:rsidRPr="00646227">
        <w:rPr>
          <w:rStyle w:val="Emphasis"/>
          <w:rFonts w:ascii="Georgia" w:hAnsi="Georgia"/>
        </w:rPr>
        <w:t>China lacks the necessary quieting and propulsion technologies to build anything remotely comparable to an US or Russian nuclear submarine</w:t>
      </w:r>
      <w:r w:rsidRPr="00646227">
        <w:rPr>
          <w:rFonts w:ascii="Georgia" w:hAnsi="Georgia"/>
          <w:sz w:val="16"/>
        </w:rPr>
        <w:t xml:space="preserve">. Even the newest Chinese Jin-class ballistic missile nuclear submarines are louder than the 1970s era Soviet Delta III SSBN. And the forthcoming type 95 nuclear submarine will be louder than the late-1980s Soviet titanium-hulled Akula, according to US sources. China’s air defence capabilities have gaping deficiencies against any technologically advanced enemy. Moreover, </w:t>
      </w:r>
      <w:r w:rsidRPr="00646227">
        <w:rPr>
          <w:rStyle w:val="StyleUnderline"/>
          <w:rFonts w:ascii="Georgia" w:hAnsi="Georgia"/>
        </w:rPr>
        <w:t>China still relies heavily on Russia for military reverse engineering and supply of high-performance military jet engines, which it has failed to master for 30 years</w:t>
      </w:r>
      <w:r w:rsidRPr="00646227">
        <w:rPr>
          <w:rFonts w:ascii="Georgia" w:hAnsi="Georgia"/>
          <w:sz w:val="16"/>
        </w:rPr>
        <w:t xml:space="preserve">. Beijing has made important strides with ballistic missile technologies, but the DF-21 has never destroyed a naval target moving at battle speed. Moreover, it relies crucially on intelligence satellites and long-range over-the-horizon radar for target acquisition. Those are soft targets and vulnerable to pre-emptive US military strikes. It isn’t clear in any case, according to the Pentagon, whether China has the capability to collect accurate targeting information and pass it to launch platforms in time for successful strikes against distant targets at sea. </w:t>
      </w:r>
      <w:r w:rsidRPr="00646227">
        <w:rPr>
          <w:rStyle w:val="StyleUnderline"/>
          <w:rFonts w:ascii="Georgia" w:hAnsi="Georgia"/>
        </w:rPr>
        <w:t>As for China’s ICBM capabilities, such as the DF-5B with multiple independently targetable re-entry vehicles (MIRVs), this is hardly a breakthrough nuclear technology</w:t>
      </w:r>
      <w:r w:rsidRPr="00646227">
        <w:rPr>
          <w:rFonts w:ascii="Georgia" w:hAnsi="Georgia"/>
          <w:sz w:val="16"/>
        </w:rPr>
        <w:t xml:space="preserve">. In 1974, as Head of the National Assessments Staff, I was briefed by the CIA about MIRVs on the Soviet Union’s SS-18 ICBM. That was remarkable technological advance 40 years ago. There are some Chinese military officers and academics who are starting to brag about China’s nuclear war-fighting capabilities. While China has a reasonably secure second-strike capability, it’s one of the most vulnerable large powers to all-out nuclear war because of its population density and its distribution along the eastern seaboard. Just because China has a population 1.4 billion people doesn’t mean that it would survive a massive nuclear attack. That’s a strong argument, in my view, for the US to keep a large nuclear attack force, both operational and in active reserve, of several thousand strategic warheads. All this is to argue that we need to put China’s emerging military capabilities into some sensible comparative analysis with those of the US and in historical context. </w:t>
      </w:r>
      <w:r w:rsidRPr="00646227">
        <w:rPr>
          <w:rStyle w:val="Emphasis"/>
          <w:rFonts w:ascii="Georgia" w:hAnsi="Georgia"/>
        </w:rPr>
        <w:t xml:space="preserve">We need to remember that the US is the most innovative country in the world and isn’t standing still in the face of Chinese military advancements, many of which are seriously deficient. </w:t>
      </w:r>
    </w:p>
    <w:p w14:paraId="4509E681" w14:textId="77777777" w:rsidR="00C51704" w:rsidRPr="00646227" w:rsidRDefault="00C51704" w:rsidP="001D1961">
      <w:pPr>
        <w:rPr>
          <w:rFonts w:ascii="Georgia" w:hAnsi="Georgia"/>
        </w:rPr>
      </w:pPr>
    </w:p>
    <w:p w14:paraId="071A7613" w14:textId="77777777" w:rsidR="004C5980" w:rsidRPr="00646227" w:rsidRDefault="004C5980" w:rsidP="001D1961">
      <w:pPr>
        <w:pStyle w:val="Heading4"/>
        <w:spacing w:before="0"/>
        <w:rPr>
          <w:rFonts w:ascii="Georgia" w:hAnsi="Georgia"/>
        </w:rPr>
      </w:pPr>
      <w:r w:rsidRPr="00646227">
        <w:rPr>
          <w:rFonts w:ascii="Georgia" w:hAnsi="Georgia"/>
        </w:rPr>
        <w:t>China will only modernize if the US attacks—means we solve any reason war is good in the long-term. PLUS conflict isn’t inevitable</w:t>
      </w:r>
    </w:p>
    <w:p w14:paraId="1D307E76" w14:textId="77777777" w:rsidR="004C5980" w:rsidRPr="00646227" w:rsidRDefault="004C5980" w:rsidP="001D1961">
      <w:pPr>
        <w:rPr>
          <w:rFonts w:ascii="Georgia" w:hAnsi="Georgia"/>
        </w:rPr>
      </w:pPr>
      <w:r w:rsidRPr="00646227">
        <w:rPr>
          <w:rFonts w:ascii="Georgia" w:hAnsi="Georgia"/>
          <w:b/>
          <w:bCs/>
          <w:sz w:val="26"/>
          <w:szCs w:val="26"/>
        </w:rPr>
        <w:t>Rosemont 08</w:t>
      </w:r>
      <w:r w:rsidRPr="00646227">
        <w:rPr>
          <w:rFonts w:ascii="Georgia" w:hAnsi="Georgia"/>
          <w:b/>
          <w:bCs/>
        </w:rPr>
        <w:t xml:space="preserve">, </w:t>
      </w:r>
      <w:r w:rsidRPr="00646227">
        <w:rPr>
          <w:rFonts w:ascii="Georgia" w:hAnsi="Georgia"/>
        </w:rPr>
        <w:t>Henry, Jr.: professor emeritus at St. Mary's College of Maryland and a visiting scholar in the Religious Studies department at Brown University and contributor to Foreign Policy in Focus [“Is China a Threat?” http://www.fpif.org/fpiftxt/4945]</w:t>
      </w:r>
    </w:p>
    <w:p w14:paraId="68703A40" w14:textId="77777777" w:rsidR="004C5980" w:rsidRPr="00646227" w:rsidRDefault="004C5980" w:rsidP="001D1961">
      <w:pPr>
        <w:rPr>
          <w:rFonts w:ascii="Georgia" w:hAnsi="Georgia"/>
          <w:sz w:val="14"/>
          <w:szCs w:val="20"/>
        </w:rPr>
      </w:pPr>
      <w:r w:rsidRPr="00646227">
        <w:rPr>
          <w:rFonts w:ascii="Georgia" w:hAnsi="Georgia"/>
          <w:szCs w:val="20"/>
          <w:u w:val="single"/>
        </w:rPr>
        <w:t>Absent future U.S. provocation, the Chinese will not likely try to match the U</w:t>
      </w:r>
      <w:r w:rsidRPr="00646227">
        <w:rPr>
          <w:rFonts w:ascii="Georgia" w:hAnsi="Georgia"/>
          <w:sz w:val="14"/>
          <w:szCs w:val="20"/>
        </w:rPr>
        <w:t xml:space="preserve">nited </w:t>
      </w:r>
      <w:r w:rsidRPr="00646227">
        <w:rPr>
          <w:rFonts w:ascii="Georgia" w:hAnsi="Georgia"/>
          <w:szCs w:val="20"/>
          <w:u w:val="single"/>
        </w:rPr>
        <w:t>S</w:t>
      </w:r>
      <w:r w:rsidRPr="00646227">
        <w:rPr>
          <w:rFonts w:ascii="Georgia" w:hAnsi="Georgia"/>
          <w:sz w:val="14"/>
          <w:szCs w:val="20"/>
        </w:rPr>
        <w:t xml:space="preserve">tates </w:t>
      </w:r>
      <w:r w:rsidRPr="00646227">
        <w:rPr>
          <w:rFonts w:ascii="Georgia" w:hAnsi="Georgia"/>
          <w:szCs w:val="20"/>
          <w:u w:val="single"/>
        </w:rPr>
        <w:t>militarily as the former Soviet Union did</w:t>
      </w:r>
      <w:r w:rsidRPr="00646227">
        <w:rPr>
          <w:rFonts w:ascii="Georgia" w:hAnsi="Georgia"/>
          <w:sz w:val="14"/>
          <w:szCs w:val="20"/>
        </w:rPr>
        <w:t xml:space="preserve">. First, </w:t>
      </w:r>
      <w:r w:rsidRPr="00646227">
        <w:rPr>
          <w:rFonts w:ascii="Georgia" w:hAnsi="Georgia"/>
          <w:szCs w:val="20"/>
          <w:u w:val="single"/>
        </w:rPr>
        <w:t>the costs would be prohibitive</w:t>
      </w:r>
      <w:r w:rsidRPr="00646227">
        <w:rPr>
          <w:rFonts w:ascii="Georgia" w:hAnsi="Georgia"/>
          <w:sz w:val="14"/>
          <w:szCs w:val="20"/>
        </w:rPr>
        <w:t xml:space="preserve">.13 </w:t>
      </w:r>
      <w:r w:rsidRPr="00646227">
        <w:rPr>
          <w:rFonts w:ascii="Georgia" w:hAnsi="Georgia"/>
          <w:szCs w:val="20"/>
          <w:u w:val="single"/>
        </w:rPr>
        <w:t>Building a blue-ocean navy</w:t>
      </w:r>
      <w:r w:rsidRPr="00646227">
        <w:rPr>
          <w:rFonts w:ascii="Georgia" w:hAnsi="Georgia"/>
          <w:sz w:val="14"/>
          <w:szCs w:val="20"/>
        </w:rPr>
        <w:t xml:space="preserve">, for example, </w:t>
      </w:r>
      <w:r w:rsidRPr="00646227">
        <w:rPr>
          <w:rFonts w:ascii="Georgia" w:hAnsi="Georgia"/>
          <w:szCs w:val="20"/>
          <w:u w:val="single"/>
        </w:rPr>
        <w:t>would require not only the construction and deployment of aircraft carriers, but escorts and supply ships for them</w:t>
      </w:r>
      <w:r w:rsidRPr="00646227">
        <w:rPr>
          <w:rFonts w:ascii="Georgia" w:hAnsi="Georgia"/>
          <w:sz w:val="14"/>
          <w:szCs w:val="20"/>
        </w:rPr>
        <w:t xml:space="preserve">, and other ships for other purposes. </w:t>
      </w:r>
      <w:r w:rsidRPr="00646227">
        <w:rPr>
          <w:rFonts w:ascii="Georgia" w:hAnsi="Georgia"/>
          <w:szCs w:val="20"/>
          <w:u w:val="single"/>
        </w:rPr>
        <w:t>This new navy would have to be very large</w:t>
      </w:r>
      <w:r w:rsidRPr="00646227">
        <w:rPr>
          <w:rFonts w:ascii="Georgia" w:hAnsi="Georgia"/>
          <w:sz w:val="14"/>
          <w:szCs w:val="20"/>
        </w:rPr>
        <w:t xml:space="preserve">, as active in the Indian Ocean as in the Pacific in order to keep sea lanes secure for oil deliveries necessary for the economy. It would necessitate increasing significantly the number of airplanes built and deployed, fighters and bombers alike. And it would require large expenditures for standard operations at sea, and of course maintenance, plus the salaries and benefits of the much larger complement of personnel that such a build-up would require. </w:t>
      </w:r>
      <w:r w:rsidRPr="00646227">
        <w:rPr>
          <w:rFonts w:ascii="Georgia" w:hAnsi="Georgia"/>
          <w:szCs w:val="20"/>
          <w:u w:val="single"/>
        </w:rPr>
        <w:t>Even if the Chinese economy could absorb the costs of building and maintaining such an expanded navy</w:t>
      </w:r>
      <w:r w:rsidRPr="00646227">
        <w:rPr>
          <w:rFonts w:ascii="Georgia" w:hAnsi="Georgia"/>
          <w:sz w:val="14"/>
          <w:szCs w:val="20"/>
        </w:rPr>
        <w:t xml:space="preserve">, however, </w:t>
      </w:r>
      <w:r w:rsidRPr="00646227">
        <w:rPr>
          <w:rFonts w:ascii="Georgia" w:hAnsi="Georgia"/>
          <w:szCs w:val="20"/>
          <w:u w:val="single"/>
        </w:rPr>
        <w:t>it would be fairly ineffective without many overseas bases to refuel and resupply</w:t>
      </w:r>
      <w:r w:rsidRPr="00646227">
        <w:rPr>
          <w:rFonts w:ascii="Georgia" w:hAnsi="Georgia"/>
          <w:sz w:val="14"/>
          <w:szCs w:val="20"/>
        </w:rPr>
        <w:t xml:space="preserve"> the fleet(s), </w:t>
      </w:r>
      <w:r w:rsidRPr="00646227">
        <w:rPr>
          <w:rFonts w:ascii="Georgia" w:hAnsi="Georgia"/>
          <w:szCs w:val="20"/>
          <w:u w:val="single"/>
        </w:rPr>
        <w:t>and the Chinese government would be extremely reluctant to seek such bases</w:t>
      </w:r>
      <w:r w:rsidRPr="00646227">
        <w:rPr>
          <w:rFonts w:ascii="Georgia" w:hAnsi="Georgia"/>
          <w:sz w:val="14"/>
          <w:szCs w:val="20"/>
        </w:rPr>
        <w:t xml:space="preserve">. In terms of physical size, demographics, and industrial output China dwarfs the Southeast Asian countries on or near its borders. It has been actively engaged since the beginning of the century in forming trade and other agreements with ASEAN not only to play down its Goliath image but also to develop markets closer to home in order to avoid dependency on the U.S. market, cut transportation costs, and reduce military expenditures. It is in the Middle Kingdom’s best interest to form closer ties with South Korea and Japan as well. This will clearly be easier if its military forces continue to be seen as fundamentally defensive in nature, with no bases abroad. The same applies to China’s relations with India. The two countries share a long border and have an equally strong interest in keeping the Indian Ocean open to the commerce necessary for both Asian giants to continue their economic development, as Prime Minister Singh’s recent state visit to Beijing underscored.14 Head to Head? A significant number of people profit greatly from the present U.S. defense budget. Since even people with little knowledge of military tactics realize that aircraft carriers and nuclear attack submarines are worthless for deterring ideologically driven young people from strapping IEDs to their waists, a more compelling threat must be conjured up is to justify increased Pentagon spending. Since the end of the Cold War, China has become the candidate of choice among illusionist hawks.15 </w:t>
      </w:r>
      <w:r w:rsidRPr="00646227">
        <w:rPr>
          <w:rFonts w:ascii="Georgia" w:hAnsi="Georgia"/>
          <w:szCs w:val="20"/>
          <w:u w:val="single"/>
        </w:rPr>
        <w:t>Confrontation with China is not,</w:t>
      </w:r>
      <w:r w:rsidRPr="00646227">
        <w:rPr>
          <w:rFonts w:ascii="Georgia" w:hAnsi="Georgia"/>
          <w:sz w:val="14"/>
          <w:szCs w:val="20"/>
        </w:rPr>
        <w:t xml:space="preserve"> however, </w:t>
      </w:r>
      <w:r w:rsidRPr="00646227">
        <w:rPr>
          <w:rFonts w:ascii="Georgia" w:hAnsi="Georgia"/>
          <w:szCs w:val="20"/>
          <w:u w:val="single"/>
        </w:rPr>
        <w:t>inevitable.</w:t>
      </w:r>
      <w:r w:rsidRPr="00646227">
        <w:rPr>
          <w:rFonts w:ascii="Georgia" w:hAnsi="Georgia"/>
          <w:sz w:val="14"/>
          <w:szCs w:val="20"/>
        </w:rPr>
        <w:t xml:space="preserve"> Perhaps </w:t>
      </w:r>
      <w:r w:rsidRPr="00646227">
        <w:rPr>
          <w:rFonts w:ascii="Georgia" w:hAnsi="Georgia"/>
          <w:szCs w:val="20"/>
          <w:u w:val="single"/>
        </w:rPr>
        <w:t>the best reason for China not to seek a blue-ocean navy comes from an initially most unlikely source: The U.S. Navy. Its former head</w:t>
      </w:r>
      <w:r w:rsidRPr="00646227">
        <w:rPr>
          <w:rFonts w:ascii="Georgia" w:hAnsi="Georgia"/>
          <w:sz w:val="14"/>
          <w:szCs w:val="20"/>
        </w:rPr>
        <w:t xml:space="preserve">, Admiral Michael Mullen </w:t>
      </w:r>
      <w:r w:rsidRPr="00646227">
        <w:rPr>
          <w:rFonts w:ascii="Georgia" w:hAnsi="Georgia"/>
          <w:szCs w:val="20"/>
          <w:u w:val="single"/>
        </w:rPr>
        <w:t>proposed a “Thousand Ship Navy</w:t>
      </w:r>
      <w:r w:rsidRPr="00646227">
        <w:rPr>
          <w:rFonts w:ascii="Georgia" w:hAnsi="Georgia"/>
          <w:sz w:val="14"/>
          <w:szCs w:val="20"/>
        </w:rPr>
        <w:t xml:space="preserve">” (TSN) </w:t>
      </w:r>
      <w:r w:rsidRPr="00646227">
        <w:rPr>
          <w:rFonts w:ascii="Georgia" w:hAnsi="Georgia"/>
          <w:szCs w:val="20"/>
          <w:u w:val="single"/>
        </w:rPr>
        <w:t>that would mark “a new chapter in cooperation as it emphasizes the management of shared security interests of all maritime nations.” China could become a significant component of this</w:t>
      </w:r>
      <w:r w:rsidRPr="00646227">
        <w:rPr>
          <w:rFonts w:ascii="Georgia" w:hAnsi="Georgia"/>
          <w:sz w:val="14"/>
          <w:szCs w:val="20"/>
        </w:rPr>
        <w:t xml:space="preserve"> TSN, and thus keep its shipping lanes secure at relatively little cost beyond present expenditures. Given the fact that 90% of all world trade and almost 70% of all petroleum is transported by sea,</w:t>
      </w:r>
      <w:r w:rsidRPr="00646227">
        <w:rPr>
          <w:rFonts w:ascii="Georgia" w:hAnsi="Georgia"/>
          <w:szCs w:val="20"/>
          <w:u w:val="single"/>
        </w:rPr>
        <w:t xml:space="preserve"> it clearly behooves both countries to cooperate closely</w:t>
      </w:r>
      <w:r w:rsidRPr="00646227">
        <w:rPr>
          <w:rFonts w:ascii="Georgia" w:hAnsi="Georgia"/>
          <w:sz w:val="14"/>
          <w:szCs w:val="20"/>
        </w:rPr>
        <w:t xml:space="preserve"> to keep the maritime commons free of pirates, terrorists, and drug traffickers. Cooperation at sea is equally needed for missions of humanitarian assistance and disaster relief.</w:t>
      </w:r>
    </w:p>
    <w:p w14:paraId="34778ABC" w14:textId="77777777" w:rsidR="004C5980" w:rsidRPr="00646227" w:rsidRDefault="004C5980" w:rsidP="001D1961">
      <w:pPr>
        <w:rPr>
          <w:rFonts w:ascii="Georgia" w:hAnsi="Georgia"/>
        </w:rPr>
      </w:pPr>
    </w:p>
    <w:p w14:paraId="334CF960" w14:textId="6E6EF3D9" w:rsidR="004C5980" w:rsidRPr="00646227" w:rsidRDefault="004C5980" w:rsidP="001D1961">
      <w:pPr>
        <w:pStyle w:val="Heading2"/>
        <w:spacing w:before="0"/>
        <w:rPr>
          <w:rFonts w:ascii="Georgia" w:hAnsi="Georgia"/>
        </w:rPr>
      </w:pPr>
      <w:r w:rsidRPr="00646227">
        <w:rPr>
          <w:rFonts w:ascii="Georgia" w:hAnsi="Georgia"/>
        </w:rPr>
        <w:t xml:space="preserve">War Bad </w:t>
      </w:r>
    </w:p>
    <w:p w14:paraId="5927F1BD" w14:textId="77777777" w:rsidR="00055DED" w:rsidRPr="00646227" w:rsidRDefault="00055DED" w:rsidP="001D1961">
      <w:pPr>
        <w:rPr>
          <w:rFonts w:ascii="Georgia" w:hAnsi="Georgia"/>
        </w:rPr>
      </w:pPr>
    </w:p>
    <w:p w14:paraId="27DCB4C3" w14:textId="5EF34F7F" w:rsidR="00C51704" w:rsidRPr="00646227" w:rsidRDefault="00C51704" w:rsidP="001D1961">
      <w:pPr>
        <w:pStyle w:val="Heading3"/>
        <w:spacing w:before="0"/>
        <w:rPr>
          <w:rFonts w:ascii="Georgia" w:hAnsi="Georgia"/>
        </w:rPr>
      </w:pPr>
      <w:r w:rsidRPr="00646227">
        <w:rPr>
          <w:rFonts w:ascii="Georgia" w:hAnsi="Georgia"/>
        </w:rPr>
        <w:t xml:space="preserve">2AC – </w:t>
      </w:r>
      <w:r w:rsidR="00862312" w:rsidRPr="00646227">
        <w:rPr>
          <w:rFonts w:ascii="Georgia" w:hAnsi="Georgia"/>
        </w:rPr>
        <w:t xml:space="preserve">War Escalates </w:t>
      </w:r>
      <w:r w:rsidR="004C5980" w:rsidRPr="00646227">
        <w:rPr>
          <w:rFonts w:ascii="Georgia" w:hAnsi="Georgia"/>
        </w:rPr>
        <w:t xml:space="preserve">– General </w:t>
      </w:r>
    </w:p>
    <w:p w14:paraId="25B4DF73" w14:textId="77777777" w:rsidR="000603D5" w:rsidRPr="00646227" w:rsidRDefault="000603D5" w:rsidP="001D1961">
      <w:pPr>
        <w:rPr>
          <w:rFonts w:ascii="Georgia" w:hAnsi="Georgia"/>
        </w:rPr>
      </w:pPr>
    </w:p>
    <w:p w14:paraId="2771554C" w14:textId="77777777" w:rsidR="000603D5" w:rsidRPr="00646227" w:rsidRDefault="000603D5" w:rsidP="001D1961">
      <w:pPr>
        <w:pStyle w:val="Heading4"/>
        <w:spacing w:before="0"/>
        <w:rPr>
          <w:rFonts w:ascii="Georgia" w:hAnsi="Georgia"/>
        </w:rPr>
      </w:pPr>
      <w:r w:rsidRPr="00646227">
        <w:rPr>
          <w:rFonts w:ascii="Georgia" w:hAnsi="Georgia"/>
        </w:rPr>
        <w:t>There will be no clear winners in conflict – we cite the U.S. army</w:t>
      </w:r>
    </w:p>
    <w:p w14:paraId="41E1FC22" w14:textId="77777777" w:rsidR="000603D5" w:rsidRPr="00646227" w:rsidRDefault="000603D5" w:rsidP="001D1961">
      <w:pPr>
        <w:rPr>
          <w:rStyle w:val="Style13ptBold"/>
          <w:rFonts w:ascii="Georgia" w:hAnsi="Georgia"/>
          <w:b w:val="0"/>
          <w:sz w:val="22"/>
        </w:rPr>
      </w:pPr>
      <w:r w:rsidRPr="00646227">
        <w:rPr>
          <w:rStyle w:val="Style13ptBold"/>
          <w:rFonts w:ascii="Georgia" w:hAnsi="Georgia"/>
        </w:rPr>
        <w:t xml:space="preserve">Associated Press 16 </w:t>
      </w:r>
      <w:r w:rsidRPr="00646227">
        <w:rPr>
          <w:rStyle w:val="Style13ptBold"/>
          <w:rFonts w:ascii="Georgia" w:hAnsi="Georgia"/>
          <w:b w:val="0"/>
          <w:sz w:val="22"/>
        </w:rPr>
        <w:t>(New York Post, 3/16/16, “US general says we could be screwed in a war against China or Russia,” http://nypost.com/2016/03/16/general-says-army-at-high-risk-in-war-against-china-or-russia/)</w:t>
      </w:r>
    </w:p>
    <w:p w14:paraId="15926EAF" w14:textId="77777777" w:rsidR="000603D5" w:rsidRPr="00646227" w:rsidRDefault="000603D5" w:rsidP="001D1961">
      <w:pPr>
        <w:tabs>
          <w:tab w:val="left" w:pos="2790"/>
        </w:tabs>
        <w:rPr>
          <w:rStyle w:val="StyleUnderline"/>
          <w:rFonts w:ascii="Georgia" w:hAnsi="Georgia"/>
        </w:rPr>
      </w:pPr>
      <w:r w:rsidRPr="00646227">
        <w:rPr>
          <w:rFonts w:ascii="Georgia" w:hAnsi="Georgia"/>
          <w:sz w:val="16"/>
        </w:rPr>
        <w:t xml:space="preserve">WASHINGTON — The </w:t>
      </w:r>
      <w:r w:rsidRPr="00646227">
        <w:rPr>
          <w:rStyle w:val="StyleUnderline"/>
          <w:rFonts w:ascii="Georgia" w:hAnsi="Georgia"/>
        </w:rPr>
        <w:t>Army’s top general says military forces on</w:t>
      </w:r>
      <w:r w:rsidRPr="00646227">
        <w:rPr>
          <w:rFonts w:ascii="Georgia" w:hAnsi="Georgia"/>
          <w:sz w:val="16"/>
        </w:rPr>
        <w:t xml:space="preserve"> the </w:t>
      </w:r>
      <w:r w:rsidRPr="00646227">
        <w:rPr>
          <w:rStyle w:val="StyleUnderline"/>
          <w:rFonts w:ascii="Georgia" w:hAnsi="Georgia"/>
        </w:rPr>
        <w:t xml:space="preserve">ground face a </w:t>
      </w:r>
      <w:r w:rsidRPr="00646227">
        <w:rPr>
          <w:rStyle w:val="Emphasis"/>
          <w:rFonts w:ascii="Georgia" w:hAnsi="Georgia"/>
        </w:rPr>
        <w:t>high level of risk if</w:t>
      </w:r>
      <w:r w:rsidRPr="00646227">
        <w:rPr>
          <w:rFonts w:ascii="Georgia" w:hAnsi="Georgia"/>
          <w:sz w:val="16"/>
        </w:rPr>
        <w:t xml:space="preserve"> the </w:t>
      </w:r>
      <w:r w:rsidRPr="00646227">
        <w:rPr>
          <w:rStyle w:val="Emphasis"/>
          <w:rFonts w:ascii="Georgia" w:hAnsi="Georgia"/>
        </w:rPr>
        <w:t>United States gets into a large-scale conflict against</w:t>
      </w:r>
      <w:r w:rsidRPr="00646227">
        <w:rPr>
          <w:rFonts w:ascii="Georgia" w:hAnsi="Georgia"/>
          <w:sz w:val="16"/>
        </w:rPr>
        <w:t xml:space="preserve"> a power such as Russia or </w:t>
      </w:r>
      <w:r w:rsidRPr="00646227">
        <w:rPr>
          <w:rStyle w:val="Emphasis"/>
          <w:rFonts w:ascii="Georgia" w:hAnsi="Georgia"/>
        </w:rPr>
        <w:t>China</w:t>
      </w:r>
      <w:r w:rsidRPr="00646227">
        <w:rPr>
          <w:rFonts w:ascii="Georgia" w:hAnsi="Georgia"/>
          <w:sz w:val="16"/>
        </w:rPr>
        <w:t xml:space="preserve">. Testifying Wednesday on Capitol Hill, Army Chief of Staff Gen. Mark Milley says years of combat in Iraq and Afghanistan, constrained budgets and troop cuts have had a cumulative effect on the service. Milley says the Army is ready to fight the Islamic State group and other terrorist organizations. But </w:t>
      </w:r>
      <w:r w:rsidRPr="00646227">
        <w:rPr>
          <w:rStyle w:val="StyleUnderline"/>
          <w:rFonts w:ascii="Georgia" w:hAnsi="Georgia"/>
        </w:rPr>
        <w:t>what Milley describes as a “great power war” against one or two of four countries – China, Russia, Iran and North Korea – would pose greater challenges</w:t>
      </w:r>
      <w:r w:rsidRPr="00646227">
        <w:rPr>
          <w:rFonts w:ascii="Georgia" w:hAnsi="Georgia"/>
          <w:sz w:val="16"/>
        </w:rPr>
        <w:t xml:space="preserve">. Milley says the </w:t>
      </w:r>
      <w:r w:rsidRPr="00646227">
        <w:rPr>
          <w:rStyle w:val="StyleUnderline"/>
          <w:rFonts w:ascii="Georgia" w:hAnsi="Georgia"/>
        </w:rPr>
        <w:t xml:space="preserve">Army’s readiness is not at a level that is appropriate for what the American people expect to defend them. </w:t>
      </w:r>
    </w:p>
    <w:p w14:paraId="1B65B22E" w14:textId="77777777" w:rsidR="000603D5" w:rsidRPr="00646227" w:rsidRDefault="000603D5" w:rsidP="001D1961">
      <w:pPr>
        <w:rPr>
          <w:rFonts w:ascii="Georgia" w:hAnsi="Georgia"/>
        </w:rPr>
      </w:pPr>
    </w:p>
    <w:p w14:paraId="3E99C1CB" w14:textId="3CB126DB" w:rsidR="00C51704" w:rsidRPr="00646227" w:rsidRDefault="00DD79D9" w:rsidP="001D1961">
      <w:pPr>
        <w:pStyle w:val="Heading4"/>
        <w:tabs>
          <w:tab w:val="left" w:pos="4140"/>
        </w:tabs>
        <w:spacing w:before="0"/>
        <w:rPr>
          <w:rFonts w:ascii="Georgia" w:hAnsi="Georgia"/>
        </w:rPr>
      </w:pPr>
      <w:r w:rsidRPr="00646227">
        <w:rPr>
          <w:rFonts w:ascii="Georgia" w:hAnsi="Georgia"/>
        </w:rPr>
        <w:t>War will escalate</w:t>
      </w:r>
    </w:p>
    <w:p w14:paraId="2BAC55A0" w14:textId="77777777" w:rsidR="00C51704" w:rsidRPr="00646227" w:rsidRDefault="00C51704" w:rsidP="001D1961">
      <w:pPr>
        <w:tabs>
          <w:tab w:val="left" w:pos="4140"/>
        </w:tabs>
        <w:rPr>
          <w:rFonts w:ascii="Georgia" w:hAnsi="Georgia"/>
        </w:rPr>
      </w:pPr>
      <w:r w:rsidRPr="00646227">
        <w:rPr>
          <w:rStyle w:val="Style13ptBold"/>
          <w:rFonts w:ascii="Georgia" w:hAnsi="Georgia"/>
        </w:rPr>
        <w:t>Takai ‘9</w:t>
      </w:r>
      <w:r w:rsidRPr="00646227">
        <w:rPr>
          <w:rFonts w:ascii="Georgia" w:hAnsi="Georgia"/>
          <w:sz w:val="16"/>
        </w:rPr>
        <w:t xml:space="preserve"> </w:t>
      </w:r>
      <w:r w:rsidRPr="00646227">
        <w:rPr>
          <w:rStyle w:val="cardChar"/>
          <w:rFonts w:ascii="Georgia" w:eastAsia="Calibri" w:hAnsi="Georgia"/>
          <w:sz w:val="22"/>
        </w:rPr>
        <w:t xml:space="preserve">Retired Colonel and Former Researcher in the military science faculty of the Staff College for Japan’s Ground Self Defense Force, “U.S.-China nuclear strikes would spell doomsday” </w:t>
      </w:r>
    </w:p>
    <w:p w14:paraId="0D5D9C8A" w14:textId="77777777" w:rsidR="00C51704" w:rsidRPr="00646227" w:rsidRDefault="00C51704" w:rsidP="001D1961">
      <w:pPr>
        <w:tabs>
          <w:tab w:val="left" w:pos="4140"/>
        </w:tabs>
        <w:rPr>
          <w:rFonts w:ascii="Georgia" w:hAnsi="Georgia"/>
        </w:rPr>
      </w:pPr>
      <w:r w:rsidRPr="00646227">
        <w:rPr>
          <w:rFonts w:ascii="Georgia" w:hAnsi="Georgia"/>
          <w:sz w:val="16"/>
        </w:rPr>
        <w:t xml:space="preserve">What would happen if China launched its 20 Dongfeng-5 intercontinental ballistic missiles, each with a 5-megaton warhead, at 20 major U.S. cities? Prevailing opinion in Washington D.C. until not so long ago was that the raids would cause over 40 million casualties, annihilating much of the United States. </w:t>
      </w:r>
      <w:r w:rsidRPr="00646227">
        <w:rPr>
          <w:rFonts w:ascii="Georgia" w:hAnsi="Georgia"/>
          <w:u w:val="single"/>
        </w:rPr>
        <w:t>In order to avoid</w:t>
      </w:r>
      <w:r w:rsidRPr="00646227">
        <w:rPr>
          <w:rFonts w:ascii="Georgia" w:hAnsi="Georgia"/>
          <w:sz w:val="16"/>
        </w:rPr>
        <w:t xml:space="preserve"> such </w:t>
      </w:r>
      <w:r w:rsidRPr="00646227">
        <w:rPr>
          <w:rFonts w:ascii="Georgia" w:hAnsi="Georgia"/>
          <w:u w:val="single"/>
        </w:rPr>
        <w:t>a doomsday scenario</w:t>
      </w:r>
      <w:r w:rsidRPr="00646227">
        <w:rPr>
          <w:rFonts w:ascii="Georgia" w:hAnsi="Georgia"/>
          <w:sz w:val="16"/>
        </w:rPr>
        <w:t xml:space="preserve">, </w:t>
      </w:r>
      <w:r w:rsidRPr="00646227">
        <w:rPr>
          <w:rFonts w:ascii="Georgia" w:hAnsi="Georgia"/>
          <w:u w:val="single"/>
        </w:rPr>
        <w:t>consensus was</w:t>
      </w:r>
      <w:r w:rsidRPr="00646227">
        <w:rPr>
          <w:rFonts w:ascii="Georgia" w:hAnsi="Georgia"/>
          <w:sz w:val="16"/>
        </w:rPr>
        <w:t xml:space="preserve"> that </w:t>
      </w:r>
      <w:r w:rsidRPr="00646227">
        <w:rPr>
          <w:rFonts w:ascii="Georgia" w:hAnsi="Georgia"/>
          <w:u w:val="single"/>
        </w:rPr>
        <w:t>the</w:t>
      </w:r>
      <w:r w:rsidRPr="00646227">
        <w:rPr>
          <w:rFonts w:ascii="Georgia" w:hAnsi="Georgia"/>
          <w:sz w:val="16"/>
        </w:rPr>
        <w:t xml:space="preserve"> </w:t>
      </w:r>
      <w:r w:rsidRPr="00501FF8">
        <w:rPr>
          <w:rFonts w:ascii="Georgia" w:hAnsi="Georgia"/>
          <w:b/>
          <w:highlight w:val="cyan"/>
          <w:u w:val="single"/>
        </w:rPr>
        <w:t>U</w:t>
      </w:r>
      <w:r w:rsidRPr="00646227">
        <w:rPr>
          <w:rFonts w:ascii="Georgia" w:hAnsi="Georgia"/>
          <w:sz w:val="16"/>
        </w:rPr>
        <w:t xml:space="preserve">nited </w:t>
      </w:r>
      <w:r w:rsidRPr="00501FF8">
        <w:rPr>
          <w:rFonts w:ascii="Georgia" w:hAnsi="Georgia"/>
          <w:b/>
          <w:highlight w:val="cyan"/>
          <w:u w:val="single"/>
        </w:rPr>
        <w:t>S</w:t>
      </w:r>
      <w:r w:rsidRPr="00646227">
        <w:rPr>
          <w:rFonts w:ascii="Georgia" w:hAnsi="Georgia"/>
          <w:sz w:val="16"/>
        </w:rPr>
        <w:t xml:space="preserve">tates </w:t>
      </w:r>
      <w:r w:rsidRPr="00501FF8">
        <w:rPr>
          <w:rFonts w:ascii="Georgia" w:hAnsi="Georgia"/>
          <w:highlight w:val="cyan"/>
          <w:u w:val="single"/>
        </w:rPr>
        <w:t>would have to eliminate</w:t>
      </w:r>
      <w:r w:rsidRPr="00646227">
        <w:rPr>
          <w:rFonts w:ascii="Georgia" w:hAnsi="Georgia"/>
          <w:u w:val="single"/>
        </w:rPr>
        <w:t xml:space="preserve"> this potential </w:t>
      </w:r>
      <w:r w:rsidRPr="00501FF8">
        <w:rPr>
          <w:rFonts w:ascii="Georgia" w:hAnsi="Georgia"/>
          <w:highlight w:val="cyan"/>
          <w:u w:val="single"/>
        </w:rPr>
        <w:t>threat</w:t>
      </w:r>
      <w:r w:rsidRPr="00646227">
        <w:rPr>
          <w:rFonts w:ascii="Georgia" w:hAnsi="Georgia"/>
          <w:u w:val="single"/>
        </w:rPr>
        <w:t xml:space="preserve"> at its source </w:t>
      </w:r>
      <w:r w:rsidRPr="00501FF8">
        <w:rPr>
          <w:rFonts w:ascii="Georgia" w:hAnsi="Georgia"/>
          <w:highlight w:val="cyan"/>
          <w:u w:val="single"/>
        </w:rPr>
        <w:t>with</w:t>
      </w:r>
      <w:r w:rsidRPr="00501FF8">
        <w:rPr>
          <w:rFonts w:ascii="Georgia" w:hAnsi="Georgia"/>
          <w:sz w:val="16"/>
          <w:highlight w:val="cyan"/>
        </w:rPr>
        <w:t xml:space="preserve"> </w:t>
      </w:r>
      <w:r w:rsidRPr="00501FF8">
        <w:rPr>
          <w:rFonts w:ascii="Georgia" w:hAnsi="Georgia"/>
          <w:b/>
          <w:highlight w:val="cyan"/>
          <w:u w:val="single"/>
        </w:rPr>
        <w:t>preemptive strikes</w:t>
      </w:r>
      <w:r w:rsidRPr="00646227">
        <w:rPr>
          <w:rFonts w:ascii="Georgia" w:hAnsi="Georgia"/>
          <w:b/>
          <w:u w:val="single"/>
        </w:rPr>
        <w:t xml:space="preserve"> on China.</w:t>
      </w:r>
      <w:r w:rsidRPr="00646227">
        <w:rPr>
          <w:rFonts w:ascii="Georgia" w:hAnsi="Georgia"/>
          <w:sz w:val="16"/>
        </w:rPr>
        <w:t xml:space="preserve"> But </w:t>
      </w:r>
      <w:r w:rsidRPr="00646227">
        <w:rPr>
          <w:rFonts w:ascii="Georgia" w:hAnsi="Georgia"/>
          <w:u w:val="single"/>
        </w:rPr>
        <w:t>cool heads at institutions such as the</w:t>
      </w:r>
      <w:r w:rsidRPr="00646227">
        <w:rPr>
          <w:rFonts w:ascii="Georgia" w:hAnsi="Georgia"/>
          <w:sz w:val="16"/>
        </w:rPr>
        <w:t xml:space="preserve"> </w:t>
      </w:r>
      <w:r w:rsidRPr="00646227">
        <w:rPr>
          <w:rFonts w:ascii="Georgia" w:hAnsi="Georgia"/>
          <w:b/>
          <w:u w:val="single"/>
        </w:rPr>
        <w:t>F</w:t>
      </w:r>
      <w:r w:rsidRPr="00646227">
        <w:rPr>
          <w:rFonts w:ascii="Georgia" w:hAnsi="Georgia"/>
          <w:sz w:val="16"/>
        </w:rPr>
        <w:t xml:space="preserve">ederation of </w:t>
      </w:r>
      <w:r w:rsidRPr="00646227">
        <w:rPr>
          <w:rFonts w:ascii="Georgia" w:hAnsi="Georgia"/>
          <w:b/>
          <w:u w:val="single"/>
        </w:rPr>
        <w:t>A</w:t>
      </w:r>
      <w:r w:rsidRPr="00646227">
        <w:rPr>
          <w:rFonts w:ascii="Georgia" w:hAnsi="Georgia"/>
          <w:sz w:val="16"/>
        </w:rPr>
        <w:t xml:space="preserve">merican </w:t>
      </w:r>
      <w:r w:rsidRPr="00646227">
        <w:rPr>
          <w:rFonts w:ascii="Georgia" w:hAnsi="Georgia"/>
          <w:b/>
          <w:u w:val="single"/>
        </w:rPr>
        <w:t>S</w:t>
      </w:r>
      <w:r w:rsidRPr="00646227">
        <w:rPr>
          <w:rFonts w:ascii="Georgia" w:hAnsi="Georgia"/>
          <w:sz w:val="16"/>
        </w:rPr>
        <w:t xml:space="preserve">cientists </w:t>
      </w:r>
      <w:r w:rsidRPr="00646227">
        <w:rPr>
          <w:rFonts w:ascii="Georgia" w:hAnsi="Georgia"/>
          <w:u w:val="single"/>
        </w:rPr>
        <w:t>and the National Resource Defense Council examined the facts and produced their own analyses</w:t>
      </w:r>
      <w:r w:rsidRPr="00646227">
        <w:rPr>
          <w:rFonts w:ascii="Georgia" w:hAnsi="Georgia"/>
          <w:sz w:val="16"/>
        </w:rPr>
        <w:t xml:space="preserve"> in 2006, which differed from the hard-line views of their contemporaries. The FAS and NRDC developed several scenarios involving nuclear strikes over ICBM sites deep in the Luoning Mountains in China’s western province of Henan, and analyzed their implications. One of the scenarios involved direct strikes on 60 locations – including 20 main missile silos and decoy silos – hitting each with one W76-class, 100-kiloton multiple independently targetable reentry vehicle carried on a submarine-launched ballistic missile. In order to destroy the hardened silos, the </w:t>
      </w:r>
      <w:r w:rsidRPr="00501FF8">
        <w:rPr>
          <w:rFonts w:ascii="Georgia" w:hAnsi="Georgia"/>
          <w:highlight w:val="cyan"/>
          <w:u w:val="single"/>
        </w:rPr>
        <w:t>strikes would aim for maximum impact</w:t>
      </w:r>
      <w:r w:rsidRPr="00646227">
        <w:rPr>
          <w:rFonts w:ascii="Georgia" w:hAnsi="Georgia"/>
          <w:u w:val="single"/>
        </w:rPr>
        <w:t xml:space="preserve"> by causing ground bursts near the silos' entrances.</w:t>
      </w:r>
      <w:r w:rsidRPr="00646227">
        <w:rPr>
          <w:rFonts w:ascii="Georgia" w:hAnsi="Georgia"/>
          <w:sz w:val="16"/>
        </w:rPr>
        <w:t xml:space="preserve"> </w:t>
      </w:r>
      <w:r w:rsidRPr="00646227">
        <w:rPr>
          <w:rFonts w:ascii="Georgia" w:hAnsi="Georgia"/>
          <w:u w:val="single"/>
        </w:rPr>
        <w:t>Using air bursts</w:t>
      </w:r>
      <w:r w:rsidRPr="00646227">
        <w:rPr>
          <w:rFonts w:ascii="Georgia" w:hAnsi="Georgia"/>
          <w:sz w:val="16"/>
        </w:rPr>
        <w:t xml:space="preserve"> similar to the bombings of Hiroshima and Nagasaki </w:t>
      </w:r>
      <w:r w:rsidRPr="00646227">
        <w:rPr>
          <w:rFonts w:ascii="Georgia" w:hAnsi="Georgia"/>
          <w:u w:val="single"/>
        </w:rPr>
        <w:t>would not be as effective</w:t>
      </w:r>
      <w:r w:rsidRPr="00646227">
        <w:rPr>
          <w:rFonts w:ascii="Georgia" w:hAnsi="Georgia"/>
          <w:sz w:val="16"/>
        </w:rPr>
        <w:t xml:space="preserve">, as the blasts and the heat would dissipate extensively. In this scenario, the </w:t>
      </w:r>
      <w:r w:rsidRPr="00646227">
        <w:rPr>
          <w:rFonts w:ascii="Georgia" w:hAnsi="Georgia"/>
          <w:u w:val="single"/>
        </w:rPr>
        <w:t>6 megatons of ground burst caused by the 60 attacks would create enormous mushroom clouds over 12 kilometers high</w:t>
      </w:r>
      <w:r w:rsidRPr="00646227">
        <w:rPr>
          <w:rFonts w:ascii="Georgia" w:hAnsi="Georgia"/>
          <w:sz w:val="16"/>
        </w:rPr>
        <w:t xml:space="preserve">, composed of radioactive dirt and debris. </w:t>
      </w:r>
      <w:r w:rsidRPr="00646227">
        <w:rPr>
          <w:rFonts w:ascii="Georgia" w:hAnsi="Georgia"/>
          <w:u w:val="single"/>
        </w:rPr>
        <w:t>Within 24 hours</w:t>
      </w:r>
      <w:r w:rsidRPr="00646227">
        <w:rPr>
          <w:rFonts w:ascii="Georgia" w:hAnsi="Georgia"/>
          <w:sz w:val="16"/>
        </w:rPr>
        <w:t xml:space="preserve"> following the explosions, deadly </w:t>
      </w:r>
      <w:r w:rsidRPr="00501FF8">
        <w:rPr>
          <w:rFonts w:ascii="Georgia" w:hAnsi="Georgia"/>
          <w:highlight w:val="cyan"/>
          <w:u w:val="single"/>
        </w:rPr>
        <w:t>fallout would spread</w:t>
      </w:r>
      <w:r w:rsidRPr="00646227">
        <w:rPr>
          <w:rFonts w:ascii="Georgia" w:hAnsi="Georgia"/>
          <w:u w:val="single"/>
        </w:rPr>
        <w:t xml:space="preserve"> from the mushroom clouds, driven by westerly winds toward Nanjing and Shanghai.</w:t>
      </w:r>
      <w:r w:rsidRPr="00646227">
        <w:rPr>
          <w:rFonts w:ascii="Georgia" w:hAnsi="Georgia"/>
          <w:sz w:val="16"/>
        </w:rPr>
        <w:t xml:space="preserve"> They would contaminate the cities' residents, water, foodstuff and crops, causing irreversible damage. </w:t>
      </w:r>
      <w:r w:rsidRPr="00646227">
        <w:rPr>
          <w:rFonts w:ascii="Georgia" w:hAnsi="Georgia"/>
          <w:u w:val="single"/>
        </w:rPr>
        <w:t xml:space="preserve">The </w:t>
      </w:r>
      <w:r w:rsidRPr="00501FF8">
        <w:rPr>
          <w:rFonts w:ascii="Georgia" w:hAnsi="Georgia"/>
          <w:highlight w:val="cyan"/>
          <w:u w:val="single"/>
        </w:rPr>
        <w:t>impact</w:t>
      </w:r>
      <w:r w:rsidRPr="00646227">
        <w:rPr>
          <w:rFonts w:ascii="Georgia" w:hAnsi="Georgia"/>
          <w:u w:val="single"/>
        </w:rPr>
        <w:t xml:space="preserve"> of a 6-megaton nuclear explosion </w:t>
      </w:r>
      <w:r w:rsidRPr="00501FF8">
        <w:rPr>
          <w:rFonts w:ascii="Georgia" w:hAnsi="Georgia"/>
          <w:highlight w:val="cyan"/>
          <w:u w:val="single"/>
        </w:rPr>
        <w:t>would be 360 times more powerful than the Hiroshima bomb</w:t>
      </w:r>
      <w:r w:rsidRPr="00646227">
        <w:rPr>
          <w:rFonts w:ascii="Georgia" w:hAnsi="Georgia"/>
          <w:sz w:val="16"/>
        </w:rPr>
        <w:t xml:space="preserve">, killing not less than 4 million people. </w:t>
      </w:r>
      <w:r w:rsidRPr="00646227">
        <w:rPr>
          <w:rFonts w:ascii="Georgia" w:hAnsi="Georgia"/>
          <w:u w:val="single"/>
        </w:rPr>
        <w:t xml:space="preserve">Such massive casualties among non-combatants would far exceed the military purpose of destroying the enemy's military power. </w:t>
      </w:r>
      <w:r w:rsidRPr="00501FF8">
        <w:rPr>
          <w:rFonts w:ascii="Georgia" w:hAnsi="Georgia"/>
          <w:highlight w:val="cyan"/>
          <w:u w:val="single"/>
        </w:rPr>
        <w:t>This would</w:t>
      </w:r>
      <w:r w:rsidRPr="00646227">
        <w:rPr>
          <w:rFonts w:ascii="Georgia" w:hAnsi="Georgia"/>
          <w:u w:val="single"/>
        </w:rPr>
        <w:t xml:space="preserve"> cause political harm and </w:t>
      </w:r>
      <w:r w:rsidRPr="00501FF8">
        <w:rPr>
          <w:rFonts w:ascii="Georgia" w:hAnsi="Georgia"/>
          <w:highlight w:val="cyan"/>
          <w:u w:val="single"/>
        </w:rPr>
        <w:t>damage</w:t>
      </w:r>
      <w:r w:rsidRPr="00646227">
        <w:rPr>
          <w:rFonts w:ascii="Georgia" w:hAnsi="Georgia"/>
          <w:u w:val="single"/>
        </w:rPr>
        <w:t xml:space="preserve"> the </w:t>
      </w:r>
      <w:r w:rsidRPr="00501FF8">
        <w:rPr>
          <w:rFonts w:ascii="Georgia" w:hAnsi="Georgia"/>
          <w:highlight w:val="cyan"/>
          <w:u w:val="single"/>
        </w:rPr>
        <w:t>U</w:t>
      </w:r>
      <w:r w:rsidRPr="00646227">
        <w:rPr>
          <w:rFonts w:ascii="Georgia" w:hAnsi="Georgia"/>
          <w:u w:val="single"/>
        </w:rPr>
        <w:t xml:space="preserve">nited </w:t>
      </w:r>
      <w:r w:rsidRPr="00501FF8">
        <w:rPr>
          <w:rFonts w:ascii="Georgia" w:hAnsi="Georgia"/>
          <w:highlight w:val="cyan"/>
          <w:u w:val="single"/>
        </w:rPr>
        <w:t>S</w:t>
      </w:r>
      <w:r w:rsidRPr="00646227">
        <w:rPr>
          <w:rFonts w:ascii="Georgia" w:hAnsi="Georgia"/>
          <w:u w:val="single"/>
        </w:rPr>
        <w:t xml:space="preserve">tates’ </w:t>
      </w:r>
      <w:r w:rsidRPr="00501FF8">
        <w:rPr>
          <w:rFonts w:ascii="Georgia" w:hAnsi="Georgia"/>
          <w:highlight w:val="cyan"/>
          <w:u w:val="single"/>
        </w:rPr>
        <w:t>ability to achieve its war aims</w:t>
      </w:r>
      <w:r w:rsidRPr="00501FF8">
        <w:rPr>
          <w:rFonts w:ascii="Georgia" w:hAnsi="Georgia"/>
          <w:sz w:val="16"/>
          <w:highlight w:val="cyan"/>
        </w:rPr>
        <w:t xml:space="preserve">, </w:t>
      </w:r>
      <w:r w:rsidRPr="00501FF8">
        <w:rPr>
          <w:rFonts w:ascii="Georgia" w:hAnsi="Georgia"/>
          <w:b/>
          <w:highlight w:val="cyan"/>
          <w:u w:val="single"/>
        </w:rPr>
        <w:t>as it would lose international support</w:t>
      </w:r>
      <w:r w:rsidRPr="00646227">
        <w:rPr>
          <w:rFonts w:ascii="Georgia" w:hAnsi="Georgia"/>
          <w:b/>
          <w:u w:val="single"/>
        </w:rPr>
        <w:t>.</w:t>
      </w:r>
      <w:r w:rsidRPr="00646227">
        <w:rPr>
          <w:rFonts w:ascii="Georgia" w:hAnsi="Georgia"/>
          <w:sz w:val="16"/>
        </w:rPr>
        <w:t xml:space="preserve"> On the other hand, </w:t>
      </w:r>
      <w:r w:rsidRPr="00501FF8">
        <w:rPr>
          <w:rFonts w:ascii="Georgia" w:hAnsi="Georgia"/>
          <w:highlight w:val="cyan"/>
          <w:u w:val="single"/>
        </w:rPr>
        <w:t>China could retaliate</w:t>
      </w:r>
      <w:r w:rsidRPr="00646227">
        <w:rPr>
          <w:rFonts w:ascii="Georgia" w:hAnsi="Georgia"/>
          <w:u w:val="single"/>
        </w:rPr>
        <w:t xml:space="preserve"> against U.S. troops in East Asia, </w:t>
      </w:r>
      <w:r w:rsidRPr="00501FF8">
        <w:rPr>
          <w:rFonts w:ascii="Georgia" w:hAnsi="Georgia"/>
          <w:highlight w:val="cyan"/>
          <w:u w:val="single"/>
        </w:rPr>
        <w:t>employing</w:t>
      </w:r>
      <w:r w:rsidRPr="00646227">
        <w:rPr>
          <w:rFonts w:ascii="Georgia" w:hAnsi="Georgia"/>
          <w:sz w:val="16"/>
        </w:rPr>
        <w:t xml:space="preserve"> </w:t>
      </w:r>
      <w:r w:rsidRPr="00646227">
        <w:rPr>
          <w:rFonts w:ascii="Georgia" w:hAnsi="Georgia"/>
          <w:b/>
          <w:u w:val="single"/>
        </w:rPr>
        <w:t xml:space="preserve">intermediate-range </w:t>
      </w:r>
      <w:r w:rsidRPr="00501FF8">
        <w:rPr>
          <w:rFonts w:ascii="Georgia" w:hAnsi="Georgia"/>
          <w:b/>
          <w:highlight w:val="cyan"/>
          <w:u w:val="single"/>
        </w:rPr>
        <w:t>ballistic missiles</w:t>
      </w:r>
      <w:r w:rsidRPr="00646227">
        <w:rPr>
          <w:rFonts w:ascii="Georgia" w:hAnsi="Georgia"/>
          <w:sz w:val="16"/>
        </w:rPr>
        <w:t xml:space="preserve"> including its DF-3, DF-4 and DF-21 missiles, based in Liaoning and Shandong provinces, which would </w:t>
      </w:r>
      <w:r w:rsidRPr="00501FF8">
        <w:rPr>
          <w:rFonts w:ascii="Georgia" w:hAnsi="Georgia"/>
          <w:b/>
          <w:highlight w:val="cyan"/>
          <w:u w:val="single"/>
        </w:rPr>
        <w:t>still</w:t>
      </w:r>
      <w:r w:rsidRPr="00646227">
        <w:rPr>
          <w:rFonts w:ascii="Georgia" w:hAnsi="Georgia"/>
          <w:sz w:val="16"/>
        </w:rPr>
        <w:t xml:space="preserve"> be </w:t>
      </w:r>
      <w:r w:rsidRPr="00501FF8">
        <w:rPr>
          <w:rFonts w:ascii="Georgia" w:hAnsi="Georgia"/>
          <w:b/>
          <w:highlight w:val="cyan"/>
          <w:u w:val="single"/>
        </w:rPr>
        <w:t>intact</w:t>
      </w:r>
      <w:r w:rsidRPr="00646227">
        <w:rPr>
          <w:rFonts w:ascii="Georgia" w:hAnsi="Georgia"/>
          <w:sz w:val="16"/>
        </w:rPr>
        <w:t xml:space="preserve">. </w:t>
      </w:r>
      <w:r w:rsidRPr="00646227">
        <w:rPr>
          <w:rFonts w:ascii="Georgia" w:hAnsi="Georgia"/>
          <w:u w:val="single"/>
        </w:rPr>
        <w:t>If the United States wanted to destroy China's</w:t>
      </w:r>
      <w:r w:rsidRPr="00646227">
        <w:rPr>
          <w:rFonts w:ascii="Georgia" w:hAnsi="Georgia"/>
          <w:sz w:val="16"/>
        </w:rPr>
        <w:t xml:space="preserve"> </w:t>
      </w:r>
      <w:r w:rsidRPr="00646227">
        <w:rPr>
          <w:rStyle w:val="Emphasis"/>
          <w:rFonts w:ascii="Georgia" w:hAnsi="Georgia"/>
        </w:rPr>
        <w:t>entire nuclear retaliatory capability</w:t>
      </w:r>
      <w:r w:rsidRPr="00646227">
        <w:rPr>
          <w:rFonts w:ascii="Georgia" w:hAnsi="Georgia"/>
          <w:sz w:val="16"/>
        </w:rPr>
        <w:t xml:space="preserve">, </w:t>
      </w:r>
      <w:r w:rsidRPr="00501FF8">
        <w:rPr>
          <w:rFonts w:ascii="Georgia" w:hAnsi="Georgia"/>
          <w:highlight w:val="cyan"/>
          <w:u w:val="single"/>
        </w:rPr>
        <w:t>U.S. forces would have to employ</w:t>
      </w:r>
      <w:r w:rsidRPr="00646227">
        <w:rPr>
          <w:rFonts w:ascii="Georgia" w:hAnsi="Georgia"/>
          <w:sz w:val="16"/>
        </w:rPr>
        <w:t xml:space="preserve"> almost </w:t>
      </w:r>
      <w:r w:rsidRPr="00501FF8">
        <w:rPr>
          <w:rStyle w:val="Emphasis"/>
          <w:rFonts w:ascii="Georgia" w:hAnsi="Georgia"/>
          <w:highlight w:val="cyan"/>
        </w:rPr>
        <w:t>all</w:t>
      </w:r>
      <w:r w:rsidRPr="00646227">
        <w:rPr>
          <w:rFonts w:ascii="Georgia" w:hAnsi="Georgia"/>
          <w:sz w:val="16"/>
        </w:rPr>
        <w:t xml:space="preserve"> </w:t>
      </w:r>
      <w:r w:rsidRPr="00646227">
        <w:rPr>
          <w:rFonts w:ascii="Georgia" w:hAnsi="Georgia"/>
          <w:u w:val="single"/>
        </w:rPr>
        <w:t xml:space="preserve">their </w:t>
      </w:r>
      <w:r w:rsidRPr="00501FF8">
        <w:rPr>
          <w:rFonts w:ascii="Georgia" w:hAnsi="Georgia"/>
          <w:highlight w:val="cyan"/>
          <w:u w:val="single"/>
        </w:rPr>
        <w:t>nucl</w:t>
      </w:r>
      <w:r w:rsidRPr="00646227">
        <w:rPr>
          <w:rFonts w:ascii="Georgia" w:hAnsi="Georgia"/>
          <w:u w:val="single"/>
        </w:rPr>
        <w:t>ear weapon</w:t>
      </w:r>
      <w:r w:rsidRPr="00501FF8">
        <w:rPr>
          <w:rFonts w:ascii="Georgia" w:hAnsi="Georgia"/>
          <w:highlight w:val="cyan"/>
          <w:u w:val="single"/>
        </w:rPr>
        <w:t>s,</w:t>
      </w:r>
      <w:r w:rsidRPr="00501FF8">
        <w:rPr>
          <w:rFonts w:ascii="Georgia" w:hAnsi="Georgia"/>
          <w:sz w:val="16"/>
          <w:highlight w:val="cyan"/>
        </w:rPr>
        <w:t xml:space="preserve"> </w:t>
      </w:r>
      <w:r w:rsidRPr="00501FF8">
        <w:rPr>
          <w:rFonts w:ascii="Georgia" w:hAnsi="Georgia"/>
          <w:highlight w:val="cyan"/>
          <w:u w:val="single"/>
        </w:rPr>
        <w:t>causing</w:t>
      </w:r>
      <w:r w:rsidRPr="00646227">
        <w:rPr>
          <w:rFonts w:ascii="Georgia" w:hAnsi="Georgia"/>
          <w:sz w:val="16"/>
        </w:rPr>
        <w:t xml:space="preserve"> </w:t>
      </w:r>
      <w:r w:rsidRPr="00646227">
        <w:rPr>
          <w:rStyle w:val="Emphasis"/>
          <w:rFonts w:ascii="Georgia" w:hAnsi="Georgia"/>
        </w:rPr>
        <w:t>catastrophic environmental hazards</w:t>
      </w:r>
      <w:r w:rsidRPr="00646227">
        <w:rPr>
          <w:rFonts w:ascii="Georgia" w:hAnsi="Georgia"/>
          <w:sz w:val="16"/>
        </w:rPr>
        <w:t xml:space="preserve"> </w:t>
      </w:r>
      <w:r w:rsidRPr="00646227">
        <w:rPr>
          <w:rFonts w:ascii="Georgia" w:hAnsi="Georgia"/>
          <w:u w:val="single"/>
        </w:rPr>
        <w:t>that could lead to</w:t>
      </w:r>
      <w:r w:rsidRPr="00646227">
        <w:rPr>
          <w:rFonts w:ascii="Georgia" w:hAnsi="Georgia"/>
          <w:sz w:val="16"/>
        </w:rPr>
        <w:t xml:space="preserve"> the </w:t>
      </w:r>
      <w:r w:rsidRPr="00501FF8">
        <w:rPr>
          <w:rFonts w:ascii="Georgia" w:hAnsi="Georgia"/>
          <w:b/>
          <w:highlight w:val="cyan"/>
          <w:u w:val="single"/>
        </w:rPr>
        <w:t>annihilation of mankind</w:t>
      </w:r>
      <w:r w:rsidRPr="00646227">
        <w:rPr>
          <w:rFonts w:ascii="Georgia" w:hAnsi="Georgia"/>
          <w:sz w:val="16"/>
        </w:rPr>
        <w:t xml:space="preserve">. Accordingly, the FAS and NRDC conclusively advised U.S. leaders to get out of the vicious cycle of nuclear competition, which costs staggering sums, and to promote nuclear disarmament talks with China. Such advice is worth heeding by nuclear hard-liners. </w:t>
      </w:r>
    </w:p>
    <w:p w14:paraId="5B4B2390" w14:textId="318DBFBF" w:rsidR="00C51704" w:rsidRPr="00646227" w:rsidRDefault="00C51704" w:rsidP="001D1961">
      <w:pPr>
        <w:rPr>
          <w:rFonts w:ascii="Georgia" w:hAnsi="Georgia"/>
        </w:rPr>
      </w:pPr>
    </w:p>
    <w:p w14:paraId="2601DC3A" w14:textId="62A7F1D1" w:rsidR="004C5980" w:rsidRPr="00646227" w:rsidRDefault="004C5980" w:rsidP="001D1961">
      <w:pPr>
        <w:pStyle w:val="Heading3"/>
        <w:spacing w:before="0"/>
        <w:rPr>
          <w:rFonts w:ascii="Georgia" w:hAnsi="Georgia"/>
        </w:rPr>
      </w:pPr>
      <w:r w:rsidRPr="00646227">
        <w:rPr>
          <w:rFonts w:ascii="Georgia" w:hAnsi="Georgia"/>
        </w:rPr>
        <w:t>2AC – War Escalates – Draw In</w:t>
      </w:r>
    </w:p>
    <w:p w14:paraId="4E188636" w14:textId="77777777" w:rsidR="004C5980" w:rsidRPr="00646227" w:rsidRDefault="004C5980" w:rsidP="001D1961">
      <w:pPr>
        <w:rPr>
          <w:rFonts w:ascii="Georgia" w:hAnsi="Georgia"/>
        </w:rPr>
      </w:pPr>
    </w:p>
    <w:p w14:paraId="6776C487" w14:textId="11813EDC" w:rsidR="00743F99" w:rsidRPr="00646227" w:rsidRDefault="00743F99" w:rsidP="001D1961">
      <w:pPr>
        <w:pStyle w:val="Heading4"/>
        <w:spacing w:before="0"/>
        <w:rPr>
          <w:rFonts w:ascii="Georgia" w:hAnsi="Georgia"/>
          <w:szCs w:val="26"/>
        </w:rPr>
      </w:pPr>
      <w:r w:rsidRPr="00646227">
        <w:rPr>
          <w:rFonts w:ascii="Georgia" w:hAnsi="Georgia"/>
          <w:szCs w:val="26"/>
        </w:rPr>
        <w:t xml:space="preserve">It draws in major powers- causes extinction </w:t>
      </w:r>
    </w:p>
    <w:p w14:paraId="562DC846" w14:textId="4950F0A0" w:rsidR="00743F99" w:rsidRPr="00646227" w:rsidRDefault="00743F99" w:rsidP="001D1961">
      <w:pPr>
        <w:rPr>
          <w:rFonts w:ascii="Georgia" w:hAnsi="Georgia"/>
        </w:rPr>
      </w:pPr>
      <w:r w:rsidRPr="00646227">
        <w:rPr>
          <w:rStyle w:val="Style13ptBold"/>
          <w:rFonts w:ascii="Georgia" w:hAnsi="Georgia"/>
        </w:rPr>
        <w:t>Buff 06</w:t>
      </w:r>
      <w:r w:rsidRPr="00646227">
        <w:rPr>
          <w:rFonts w:ascii="Georgia" w:hAnsi="Georgia"/>
        </w:rPr>
        <w:t xml:space="preserve"> [Joe, Life Member of the U.S. Naval Institute, the Navy League of the United States, the CEC/Seabees Historical Foundation, and the Fellows of the Naval War College, 2006,  http://www.military.com/forums/0,15240,117048,00.html]  </w:t>
      </w:r>
    </w:p>
    <w:p w14:paraId="3568F72D" w14:textId="13C36381" w:rsidR="00743F99" w:rsidRPr="00646227" w:rsidRDefault="00743F99" w:rsidP="001D1961">
      <w:pPr>
        <w:rPr>
          <w:rFonts w:ascii="Georgia" w:hAnsi="Georgia"/>
          <w:sz w:val="14"/>
          <w:szCs w:val="20"/>
        </w:rPr>
      </w:pPr>
      <w:r w:rsidRPr="00646227">
        <w:rPr>
          <w:rFonts w:ascii="Georgia" w:hAnsi="Georgia"/>
          <w:sz w:val="14"/>
          <w:szCs w:val="20"/>
        </w:rPr>
        <w:t xml:space="preserve">3. </w:t>
      </w:r>
      <w:r w:rsidRPr="00646227">
        <w:rPr>
          <w:rFonts w:ascii="Georgia" w:hAnsi="Georgia"/>
          <w:szCs w:val="20"/>
          <w:u w:val="single"/>
        </w:rPr>
        <w:t xml:space="preserve">In any major conflict with China, whether cold or hot </w:t>
      </w:r>
      <w:r w:rsidRPr="00646227">
        <w:rPr>
          <w:rFonts w:ascii="Georgia" w:hAnsi="Georgia"/>
          <w:sz w:val="14"/>
          <w:szCs w:val="20"/>
        </w:rPr>
        <w:t xml:space="preserve">or first one and then the other, SSBNs on both sides will take on much greater importance that was the case in the struggle between the Warsaw Pact and NATO. The reason, once again, has to do with geography. </w:t>
      </w:r>
      <w:r w:rsidRPr="00646227">
        <w:rPr>
          <w:rFonts w:ascii="Georgia" w:hAnsi="Georgia"/>
          <w:szCs w:val="20"/>
          <w:u w:val="single"/>
        </w:rPr>
        <w:t>One glance at a globe will reveal that</w:t>
      </w:r>
      <w:r w:rsidRPr="00646227">
        <w:rPr>
          <w:rFonts w:ascii="Georgia" w:hAnsi="Georgia"/>
          <w:sz w:val="14"/>
          <w:szCs w:val="20"/>
        </w:rPr>
        <w:t xml:space="preserve"> the trajectories of any </w:t>
      </w:r>
      <w:r w:rsidRPr="00646227">
        <w:rPr>
          <w:rFonts w:ascii="Georgia" w:hAnsi="Georgia"/>
          <w:szCs w:val="20"/>
          <w:u w:val="single"/>
        </w:rPr>
        <w:t>ICBMs launched from the heartlands of the U.S. and China at one another must pass over the heartland of</w:t>
      </w:r>
      <w:r w:rsidRPr="00646227">
        <w:rPr>
          <w:rFonts w:ascii="Georgia" w:hAnsi="Georgia"/>
          <w:sz w:val="14"/>
          <w:szCs w:val="20"/>
        </w:rPr>
        <w:t xml:space="preserve"> the </w:t>
      </w:r>
      <w:r w:rsidRPr="00646227">
        <w:rPr>
          <w:rFonts w:ascii="Georgia" w:hAnsi="Georgia"/>
          <w:szCs w:val="20"/>
          <w:u w:val="single"/>
        </w:rPr>
        <w:t>Russia</w:t>
      </w:r>
      <w:r w:rsidRPr="00646227">
        <w:rPr>
          <w:rFonts w:ascii="Georgia" w:hAnsi="Georgia"/>
          <w:sz w:val="14"/>
          <w:szCs w:val="20"/>
        </w:rPr>
        <w:t xml:space="preserve">n Federation. </w:t>
      </w:r>
      <w:r w:rsidRPr="00646227">
        <w:rPr>
          <w:rFonts w:ascii="Georgia" w:hAnsi="Georgia"/>
          <w:szCs w:val="20"/>
          <w:u w:val="single"/>
        </w:rPr>
        <w:t>Considering</w:t>
      </w:r>
      <w:r w:rsidRPr="00646227">
        <w:rPr>
          <w:rFonts w:ascii="Georgia" w:hAnsi="Georgia"/>
          <w:sz w:val="14"/>
          <w:szCs w:val="20"/>
        </w:rPr>
        <w:t xml:space="preserve"> that </w:t>
      </w:r>
      <w:r w:rsidRPr="00646227">
        <w:rPr>
          <w:rFonts w:ascii="Georgia" w:hAnsi="Georgia"/>
          <w:szCs w:val="20"/>
          <w:u w:val="single"/>
        </w:rPr>
        <w:t>in the</w:t>
      </w:r>
      <w:r w:rsidRPr="00646227">
        <w:rPr>
          <w:rFonts w:ascii="Georgia" w:hAnsi="Georgia"/>
          <w:sz w:val="14"/>
          <w:szCs w:val="20"/>
        </w:rPr>
        <w:t xml:space="preserve"> late </w:t>
      </w:r>
      <w:r w:rsidRPr="00646227">
        <w:rPr>
          <w:rFonts w:ascii="Georgia" w:hAnsi="Georgia"/>
          <w:szCs w:val="20"/>
          <w:u w:val="single"/>
        </w:rPr>
        <w:t>1990s, a Russian early warning radar thought</w:t>
      </w:r>
      <w:r w:rsidRPr="00646227">
        <w:rPr>
          <w:rFonts w:ascii="Georgia" w:hAnsi="Georgia"/>
          <w:sz w:val="14"/>
          <w:szCs w:val="20"/>
        </w:rPr>
        <w:t xml:space="preserve"> that </w:t>
      </w:r>
      <w:r w:rsidRPr="00646227">
        <w:rPr>
          <w:rFonts w:ascii="Georgia" w:hAnsi="Georgia"/>
          <w:szCs w:val="20"/>
          <w:u w:val="single"/>
        </w:rPr>
        <w:t>a</w:t>
      </w:r>
      <w:r w:rsidRPr="00646227">
        <w:rPr>
          <w:rFonts w:ascii="Georgia" w:hAnsi="Georgia"/>
          <w:sz w:val="14"/>
          <w:szCs w:val="20"/>
        </w:rPr>
        <w:t xml:space="preserve"> pre-announced </w:t>
      </w:r>
      <w:r w:rsidRPr="00646227">
        <w:rPr>
          <w:rFonts w:ascii="Georgia" w:hAnsi="Georgia"/>
          <w:szCs w:val="20"/>
          <w:u w:val="single"/>
        </w:rPr>
        <w:t>Norwegian science</w:t>
      </w:r>
      <w:r w:rsidRPr="00646227">
        <w:rPr>
          <w:rFonts w:ascii="Georgia" w:hAnsi="Georgia"/>
          <w:sz w:val="14"/>
          <w:szCs w:val="20"/>
        </w:rPr>
        <w:t xml:space="preserve"> sounding </w:t>
      </w:r>
      <w:r w:rsidRPr="00646227">
        <w:rPr>
          <w:rFonts w:ascii="Georgia" w:hAnsi="Georgia"/>
          <w:szCs w:val="20"/>
          <w:u w:val="single"/>
        </w:rPr>
        <w:t xml:space="preserve">rocket aimed toward the North Pole was an inbound American ICBM warhead –- and </w:t>
      </w:r>
      <w:r w:rsidRPr="00646227">
        <w:rPr>
          <w:rFonts w:ascii="Georgia" w:hAnsi="Georgia"/>
          <w:sz w:val="14"/>
          <w:szCs w:val="20"/>
        </w:rPr>
        <w:t xml:space="preserve">President </w:t>
      </w:r>
      <w:r w:rsidRPr="00646227">
        <w:rPr>
          <w:rFonts w:ascii="Georgia" w:hAnsi="Georgia"/>
          <w:szCs w:val="20"/>
          <w:u w:val="single"/>
        </w:rPr>
        <w:t>Yeltsin went as far as opening the briefcase with the nuclear go codes</w:t>
      </w:r>
      <w:r w:rsidRPr="00646227">
        <w:rPr>
          <w:rFonts w:ascii="Georgia" w:hAnsi="Georgia"/>
          <w:sz w:val="14"/>
          <w:szCs w:val="20"/>
        </w:rPr>
        <w:t xml:space="preserve"> before the mix-up was resolved –- </w:t>
      </w:r>
      <w:r w:rsidRPr="00646227">
        <w:rPr>
          <w:rFonts w:ascii="Georgia" w:hAnsi="Georgia"/>
          <w:szCs w:val="20"/>
          <w:u w:val="single"/>
        </w:rPr>
        <w:t>it would seem to be the height of madness for the U.S. and China, in any limited or all-out nuclear exchange, to fight each other right over Russia’s head. This would be an almost certain recipe for tragic misunderstandings, massive Russian retaliation against both other countries, and a true global thermonuclear holocaust</w:t>
      </w:r>
      <w:r w:rsidRPr="00646227">
        <w:rPr>
          <w:rFonts w:ascii="Georgia" w:hAnsi="Georgia"/>
          <w:sz w:val="14"/>
          <w:szCs w:val="20"/>
        </w:rPr>
        <w:t>. It makes much more sense for China and the U.S. to deploy SSBNs close to each other’s shores, where the missile trajectories, should it ever come to that, would be unambiguous. Granted, this is a fine example of “thinking the unthinkable,” but as a professional risk analyst that’s part of my job.</w:t>
      </w:r>
    </w:p>
    <w:p w14:paraId="49CD0542" w14:textId="594F940F" w:rsidR="004C5980" w:rsidRPr="00646227" w:rsidRDefault="004C5980" w:rsidP="001D1961">
      <w:pPr>
        <w:rPr>
          <w:rFonts w:ascii="Georgia" w:hAnsi="Georgia"/>
          <w:sz w:val="14"/>
          <w:szCs w:val="20"/>
        </w:rPr>
      </w:pPr>
    </w:p>
    <w:p w14:paraId="5CEFF08B" w14:textId="557B1E02" w:rsidR="004C5980" w:rsidRPr="00646227" w:rsidRDefault="004C5980" w:rsidP="001D1961">
      <w:pPr>
        <w:pStyle w:val="Heading3"/>
        <w:spacing w:before="0"/>
        <w:rPr>
          <w:rFonts w:ascii="Georgia" w:hAnsi="Georgia"/>
        </w:rPr>
      </w:pPr>
      <w:r w:rsidRPr="00646227">
        <w:rPr>
          <w:rFonts w:ascii="Georgia" w:hAnsi="Georgia"/>
        </w:rPr>
        <w:t xml:space="preserve">2AC – War Escalates – China Nukes </w:t>
      </w:r>
    </w:p>
    <w:p w14:paraId="2C16501E" w14:textId="3053606F" w:rsidR="00862312" w:rsidRPr="00646227" w:rsidRDefault="00862312" w:rsidP="001D1961">
      <w:pPr>
        <w:rPr>
          <w:rFonts w:ascii="Georgia" w:hAnsi="Georgia"/>
        </w:rPr>
      </w:pPr>
    </w:p>
    <w:p w14:paraId="2C7F96E0" w14:textId="77777777" w:rsidR="00DD79D9" w:rsidRPr="00646227" w:rsidRDefault="00DD79D9" w:rsidP="001D1961">
      <w:pPr>
        <w:pStyle w:val="Heading4"/>
        <w:spacing w:before="0"/>
        <w:rPr>
          <w:rFonts w:ascii="Georgia" w:hAnsi="Georgia"/>
        </w:rPr>
      </w:pPr>
      <w:r w:rsidRPr="00646227">
        <w:rPr>
          <w:rFonts w:ascii="Georgia" w:hAnsi="Georgia"/>
        </w:rPr>
        <w:t xml:space="preserve">A war would escalate – China will use nukes to gain a strategic advantage </w:t>
      </w:r>
    </w:p>
    <w:p w14:paraId="35CBCD91" w14:textId="77777777" w:rsidR="00DD79D9" w:rsidRPr="00646227" w:rsidRDefault="00DD79D9" w:rsidP="001D1961">
      <w:pPr>
        <w:rPr>
          <w:rFonts w:ascii="Georgia" w:hAnsi="Georgia"/>
        </w:rPr>
      </w:pPr>
      <w:r w:rsidRPr="00646227">
        <w:rPr>
          <w:rStyle w:val="Style13ptBold"/>
          <w:rFonts w:ascii="Georgia" w:hAnsi="Georgia"/>
        </w:rPr>
        <w:t>Breaking Defense</w:t>
      </w:r>
      <w:r w:rsidRPr="00646227">
        <w:rPr>
          <w:rFonts w:ascii="Georgia" w:hAnsi="Georgia"/>
        </w:rPr>
        <w:t>, 5-30-</w:t>
      </w:r>
      <w:r w:rsidRPr="00646227">
        <w:rPr>
          <w:rStyle w:val="Style13ptBold"/>
          <w:rFonts w:ascii="Georgia" w:hAnsi="Georgia"/>
        </w:rPr>
        <w:t>2013</w:t>
      </w:r>
      <w:r w:rsidRPr="00646227">
        <w:rPr>
          <w:rFonts w:ascii="Georgia" w:hAnsi="Georgia"/>
        </w:rPr>
        <w:t>, "No Longer Unthinkable: Should US Ready For ‘Limited’ Nuclear War?," http://breakingdefense.com/2013/05/no-longer-unthinkable-should-us-ready-for-limited-nuclear-war/</w:t>
      </w:r>
    </w:p>
    <w:p w14:paraId="669A045F" w14:textId="5FF4BF0F" w:rsidR="00DD79D9" w:rsidRPr="00646227" w:rsidRDefault="00DD79D9" w:rsidP="001D1961">
      <w:pPr>
        <w:rPr>
          <w:rFonts w:ascii="Georgia" w:hAnsi="Georgia"/>
          <w:sz w:val="14"/>
        </w:rPr>
      </w:pPr>
      <w:r w:rsidRPr="00646227">
        <w:rPr>
          <w:rFonts w:ascii="Georgia" w:hAnsi="Georgia"/>
          <w:sz w:val="14"/>
        </w:rPr>
        <w:t xml:space="preserve">AI FORCE ASSOCIATION HQ: </w:t>
      </w:r>
      <w:r w:rsidRPr="00646227">
        <w:rPr>
          <w:rStyle w:val="StyleUnderline"/>
          <w:rFonts w:ascii="Georgia" w:hAnsi="Georgia"/>
        </w:rPr>
        <w:t xml:space="preserve">For more than 60 years, most Americans have thought of nuclear weapons as an all-or-nothing game. </w:t>
      </w:r>
      <w:r w:rsidRPr="00646227">
        <w:rPr>
          <w:rStyle w:val="Emphasis"/>
          <w:rFonts w:ascii="Georgia" w:hAnsi="Georgia"/>
        </w:rPr>
        <w:t>The only way to win is not to play at all, we believed</w:t>
      </w:r>
      <w:r w:rsidRPr="00646227">
        <w:rPr>
          <w:rFonts w:ascii="Georgia" w:hAnsi="Georgia"/>
          <w:sz w:val="14"/>
        </w:rPr>
        <w:t xml:space="preserve">, because any use of nukes will lead to Armageddon. </w:t>
      </w:r>
      <w:r w:rsidRPr="00646227">
        <w:rPr>
          <w:rStyle w:val="StyleUnderline"/>
          <w:rFonts w:ascii="Georgia" w:hAnsi="Georgia"/>
        </w:rPr>
        <w:t>That may no longer be the game our opposition is playing. As nuclear weapons proliferate to places that might not share our reluctance to use them in small numbers,</w:t>
      </w:r>
      <w:r w:rsidRPr="00646227">
        <w:rPr>
          <w:rFonts w:ascii="Georgia" w:hAnsi="Georgia"/>
          <w:sz w:val="14"/>
        </w:rPr>
        <w:t xml:space="preserve"> however, the US military may face a “second nuclear age” of retail Armageddon for which it is utterly unprepared. </w:t>
      </w:r>
      <w:r w:rsidRPr="00646227">
        <w:rPr>
          <w:rStyle w:val="StyleUnderline"/>
          <w:rFonts w:ascii="Georgia" w:hAnsi="Georgia"/>
        </w:rPr>
        <w:t>Outside the US, both established and emerging nuclear powers increasingly see nuclear weapons as weapons that can be used in a controlled, limited, and strategically useful fashion</w:t>
      </w:r>
      <w:r w:rsidRPr="00646227">
        <w:rPr>
          <w:rFonts w:ascii="Georgia" w:hAnsi="Georgia"/>
          <w:sz w:val="14"/>
        </w:rPr>
        <w:t xml:space="preserve">, said Barry Watts, an analyst with the Center for Strategic and Budgetary Assessments, arguably the Pentagon’s favorite thinktank. </w:t>
      </w:r>
      <w:r w:rsidRPr="00646227">
        <w:rPr>
          <w:rStyle w:val="StyleUnderline"/>
          <w:rFonts w:ascii="Georgia" w:hAnsi="Georgia"/>
        </w:rPr>
        <w:t xml:space="preserve">The Cold War “firebreaks” between conventional and nuclear conflict are </w:t>
      </w:r>
      <w:r w:rsidRPr="00646227">
        <w:rPr>
          <w:rStyle w:val="Emphasis"/>
          <w:rFonts w:ascii="Georgia" w:hAnsi="Georgia"/>
        </w:rPr>
        <w:t>breaking down</w:t>
      </w:r>
      <w:r w:rsidRPr="00646227">
        <w:rPr>
          <w:rFonts w:ascii="Georgia" w:hAnsi="Georgia"/>
          <w:sz w:val="14"/>
        </w:rPr>
        <w:t>, he wrote in a recent report. Russia has not only developed new, relatively low-yield tactical nukes but also routinely wargamed their use to stop both NATO and Chinese conventional forces should they overrun Moscow’s feeble post-Soviet military, Watts said this morning at the headquarters of the Air Force Association. Pakistan is likewise developing tactical nukes to stop India’s much larger military. Iran seeks nuclear weapons not only to offset Israel’s but to deter and, in the last resort, fend off an American attempt to perform “regime change” in Tehran the way we did in Baghdad</w:t>
      </w:r>
      <w:r w:rsidRPr="00646227">
        <w:rPr>
          <w:rStyle w:val="StyleUnderline"/>
          <w:rFonts w:ascii="Georgia" w:hAnsi="Georgia"/>
        </w:rPr>
        <w:t>. The US Air Force and Navy concept of “AirSea Battle” in the Western Pacific could entail strikes on the Chinese mainland that might provoke a nuclear response. It’s precisely because US conventional power is so overwhelming that the temptation to turn to nuclear weapons to redress the balance is so irresistible</w:t>
      </w:r>
      <w:r w:rsidRPr="00646227">
        <w:rPr>
          <w:rFonts w:ascii="Georgia" w:hAnsi="Georgia"/>
          <w:sz w:val="14"/>
        </w:rPr>
        <w:t xml:space="preserve">. Ten years ago, the Iraqis sidestepped American dominance in the middle of the spectrum of conflict – regular warfare with tanks, planes, and precision-guided non-nuclear weapons – by going low and waging guerrilla warfare, for which the US proved painfully unprepared. </w:t>
      </w:r>
      <w:r w:rsidRPr="00646227">
        <w:rPr>
          <w:rStyle w:val="StyleUnderline"/>
          <w:rFonts w:ascii="Georgia" w:hAnsi="Georgia"/>
        </w:rPr>
        <w:t>In the future, nuclear proliferation means more and more countries will have the option to sidestep US conventional power by going high and staging a “limited” nuclear attack, for which we aren’t really prepared either</w:t>
      </w:r>
      <w:r w:rsidRPr="00646227">
        <w:rPr>
          <w:rFonts w:ascii="Georgia" w:hAnsi="Georgia"/>
          <w:sz w:val="14"/>
        </w:rPr>
        <w:t>. Indeed, some countries, notably a nuclear Iran with its terrorist proxies and North Korea with its criminal ties and special operations forces, could outflank America’s conventional military from both sides at once.</w:t>
      </w:r>
    </w:p>
    <w:p w14:paraId="4B527E03" w14:textId="36B91195" w:rsidR="004C5980" w:rsidRPr="00646227" w:rsidRDefault="004C5980" w:rsidP="001D1961">
      <w:pPr>
        <w:rPr>
          <w:rFonts w:ascii="Georgia" w:hAnsi="Georgia"/>
          <w:sz w:val="14"/>
        </w:rPr>
      </w:pPr>
    </w:p>
    <w:p w14:paraId="37DE9C2A" w14:textId="5136091F" w:rsidR="003C5ED8" w:rsidRPr="00646227" w:rsidRDefault="003C5ED8" w:rsidP="001D1961">
      <w:pPr>
        <w:pStyle w:val="Heading3"/>
        <w:spacing w:before="0"/>
        <w:rPr>
          <w:rFonts w:ascii="Georgia" w:hAnsi="Georgia"/>
        </w:rPr>
      </w:pPr>
      <w:r w:rsidRPr="00646227">
        <w:rPr>
          <w:rFonts w:ascii="Georgia" w:hAnsi="Georgia"/>
        </w:rPr>
        <w:t>2AC – War Escalates – Econ</w:t>
      </w:r>
    </w:p>
    <w:p w14:paraId="6482DB31" w14:textId="77777777" w:rsidR="003C5ED8" w:rsidRPr="00646227" w:rsidRDefault="003C5ED8" w:rsidP="001D1961">
      <w:pPr>
        <w:rPr>
          <w:rFonts w:ascii="Georgia" w:hAnsi="Georgia"/>
        </w:rPr>
      </w:pPr>
    </w:p>
    <w:p w14:paraId="681B8DD5" w14:textId="77777777" w:rsidR="003C5ED8" w:rsidRPr="00646227" w:rsidRDefault="003C5ED8" w:rsidP="001D1961">
      <w:pPr>
        <w:pStyle w:val="Heading4"/>
        <w:spacing w:before="0"/>
        <w:rPr>
          <w:rStyle w:val="StyleUnderline"/>
          <w:rFonts w:ascii="Georgia" w:hAnsi="Georgia"/>
          <w:sz w:val="26"/>
          <w:szCs w:val="26"/>
          <w:u w:val="none"/>
        </w:rPr>
      </w:pPr>
      <w:r w:rsidRPr="00646227">
        <w:rPr>
          <w:rStyle w:val="StyleUnderline"/>
          <w:rFonts w:ascii="Georgia" w:hAnsi="Georgia"/>
          <w:sz w:val="26"/>
          <w:szCs w:val="26"/>
          <w:u w:val="none"/>
        </w:rPr>
        <w:t>A US-China war will be devastating to the global economy</w:t>
      </w:r>
    </w:p>
    <w:p w14:paraId="041D0797" w14:textId="77777777" w:rsidR="003C5ED8" w:rsidRPr="00646227" w:rsidRDefault="003C5ED8" w:rsidP="001D1961">
      <w:pPr>
        <w:rPr>
          <w:rStyle w:val="Style13ptBold"/>
          <w:rFonts w:ascii="Georgia" w:hAnsi="Georgia"/>
          <w:b w:val="0"/>
          <w:sz w:val="22"/>
        </w:rPr>
      </w:pPr>
      <w:r w:rsidRPr="00646227">
        <w:rPr>
          <w:rStyle w:val="Style13ptBold"/>
          <w:rFonts w:ascii="Georgia" w:hAnsi="Georgia"/>
        </w:rPr>
        <w:t xml:space="preserve">Shines 16 </w:t>
      </w:r>
      <w:r w:rsidRPr="00646227">
        <w:rPr>
          <w:rStyle w:val="Style13ptBold"/>
          <w:rFonts w:ascii="Georgia" w:hAnsi="Georgia"/>
          <w:b w:val="0"/>
          <w:sz w:val="22"/>
        </w:rPr>
        <w:t>(Robert, Foreign Policy Analyst at Foreign Policy Association, 6/16/16, “The economic implications of US-China tensions,” Global Risk Insights, http://globalriskinsights.com/2016/06/economic-implications-tensions-us-china/)</w:t>
      </w:r>
    </w:p>
    <w:p w14:paraId="68B8CBD9" w14:textId="22F3DE7B" w:rsidR="003C5ED8" w:rsidRPr="00646227" w:rsidRDefault="003C5ED8" w:rsidP="001D1961">
      <w:pPr>
        <w:rPr>
          <w:rStyle w:val="Emphasis"/>
          <w:rFonts w:ascii="Georgia" w:hAnsi="Georgia"/>
        </w:rPr>
      </w:pPr>
      <w:r w:rsidRPr="00646227">
        <w:rPr>
          <w:rStyle w:val="StyleUnderline"/>
          <w:rFonts w:ascii="Georgia" w:hAnsi="Georgia"/>
        </w:rPr>
        <w:t>South China Sea war would create devastating economic blowback</w:t>
      </w:r>
      <w:r w:rsidRPr="00646227">
        <w:rPr>
          <w:rFonts w:ascii="Georgia" w:hAnsi="Georgia"/>
          <w:sz w:val="16"/>
        </w:rPr>
        <w:t xml:space="preserve"> Conflict in the South China Sea has, in fact, already taken place. A </w:t>
      </w:r>
      <w:r w:rsidRPr="00646227">
        <w:rPr>
          <w:rStyle w:val="Emphasis"/>
          <w:rFonts w:ascii="Georgia" w:hAnsi="Georgia"/>
        </w:rPr>
        <w:t>full-blown war</w:t>
      </w:r>
      <w:r w:rsidRPr="00646227">
        <w:rPr>
          <w:rFonts w:ascii="Georgia" w:hAnsi="Georgia"/>
          <w:sz w:val="16"/>
        </w:rPr>
        <w:t xml:space="preserve"> in the region, however, </w:t>
      </w:r>
      <w:r w:rsidRPr="00646227">
        <w:rPr>
          <w:rStyle w:val="Emphasis"/>
          <w:rFonts w:ascii="Georgia" w:hAnsi="Georgia"/>
        </w:rPr>
        <w:t>would be devastating</w:t>
      </w:r>
      <w:r w:rsidRPr="00646227">
        <w:rPr>
          <w:rFonts w:ascii="Georgia" w:hAnsi="Georgia"/>
          <w:sz w:val="16"/>
        </w:rPr>
        <w:t xml:space="preserve"> not just to itself, but </w:t>
      </w:r>
      <w:r w:rsidRPr="00646227">
        <w:rPr>
          <w:rStyle w:val="Emphasis"/>
          <w:rFonts w:ascii="Georgia" w:hAnsi="Georgia"/>
        </w:rPr>
        <w:t>to the entire world economy</w:t>
      </w:r>
      <w:r w:rsidRPr="00646227">
        <w:rPr>
          <w:rFonts w:ascii="Georgia" w:hAnsi="Georgia"/>
          <w:sz w:val="16"/>
        </w:rPr>
        <w:t xml:space="preserve"> as well. Even though many would consider war in the region to be unlikely due to globalization, its ultimate influence on a nation-state’s behavior is restricted at best, as outlined above. Even though the primary antagonists in the conflict are China and the U.S., </w:t>
      </w:r>
      <w:r w:rsidRPr="00646227">
        <w:rPr>
          <w:rStyle w:val="Emphasis"/>
          <w:rFonts w:ascii="Georgia" w:hAnsi="Georgia"/>
        </w:rPr>
        <w:t>any war would not be localized to just those two economies</w:t>
      </w:r>
      <w:r w:rsidRPr="00646227">
        <w:rPr>
          <w:rFonts w:ascii="Georgia" w:hAnsi="Georgia"/>
          <w:sz w:val="16"/>
        </w:rPr>
        <w:t xml:space="preserve">. </w:t>
      </w:r>
      <w:r w:rsidRPr="00646227">
        <w:rPr>
          <w:rStyle w:val="StyleUnderline"/>
          <w:rFonts w:ascii="Georgia" w:hAnsi="Georgia"/>
        </w:rPr>
        <w:t>China is the predominant trading partner of many southeast Asian states</w:t>
      </w:r>
      <w:r w:rsidRPr="00646227">
        <w:rPr>
          <w:rFonts w:ascii="Georgia" w:hAnsi="Georgia"/>
          <w:sz w:val="16"/>
        </w:rPr>
        <w:t xml:space="preserve">, a fact that made them hesitant to issue a harsher anti-China statement at the recent Sunnylands summit. With the U.S. unofficially siding with Vietnam and the Philippines in their respective disputes with China, a war would be particularly devastating to their economies as well. Vietnam is a TPP member, whereas the Philippines is not. Conversely, the Philippines is a U.S. treaty ally, whereas Vietnam is not. Pertinently, </w:t>
      </w:r>
      <w:r w:rsidRPr="00646227">
        <w:rPr>
          <w:rStyle w:val="StyleUnderline"/>
          <w:rFonts w:ascii="Georgia" w:hAnsi="Georgia"/>
        </w:rPr>
        <w:t>neither TPP membership nor status as a U.S. ally will help insulate either country, either economically or militarily, from an increase in U.S.-China hostilities</w:t>
      </w:r>
      <w:r w:rsidRPr="00646227">
        <w:rPr>
          <w:rFonts w:ascii="Georgia" w:hAnsi="Georgia"/>
          <w:sz w:val="16"/>
        </w:rPr>
        <w:t xml:space="preserve">. </w:t>
      </w:r>
      <w:r w:rsidRPr="00646227">
        <w:rPr>
          <w:rStyle w:val="StyleUnderline"/>
          <w:rFonts w:ascii="Georgia" w:hAnsi="Georgia"/>
        </w:rPr>
        <w:t>Powers outside of Southeast Asia would be affected as well</w:t>
      </w:r>
      <w:r w:rsidRPr="00646227">
        <w:rPr>
          <w:rFonts w:ascii="Georgia" w:hAnsi="Georgia"/>
          <w:sz w:val="16"/>
        </w:rPr>
        <w:t xml:space="preserve">. Most </w:t>
      </w:r>
      <w:r w:rsidRPr="00646227">
        <w:rPr>
          <w:rStyle w:val="StyleUnderline"/>
          <w:rFonts w:ascii="Georgia" w:hAnsi="Georgia"/>
        </w:rPr>
        <w:t>notably</w:t>
      </w:r>
      <w:r w:rsidRPr="00646227">
        <w:rPr>
          <w:rFonts w:ascii="Georgia" w:hAnsi="Georgia"/>
          <w:sz w:val="16"/>
        </w:rPr>
        <w:t xml:space="preserve">, this would include </w:t>
      </w:r>
      <w:r w:rsidRPr="00646227">
        <w:rPr>
          <w:rStyle w:val="StyleUnderline"/>
          <w:rFonts w:ascii="Georgia" w:hAnsi="Georgia"/>
        </w:rPr>
        <w:t>Japan, India, and Australia</w:t>
      </w:r>
      <w:r w:rsidRPr="00646227">
        <w:rPr>
          <w:rFonts w:ascii="Georgia" w:hAnsi="Georgia"/>
          <w:sz w:val="16"/>
        </w:rPr>
        <w:t xml:space="preserve">, as the U.S. has been targeting them for recruitment in its “Principled Security Network”. The </w:t>
      </w:r>
      <w:r w:rsidRPr="00646227">
        <w:rPr>
          <w:rStyle w:val="StyleUnderline"/>
          <w:rFonts w:ascii="Georgia" w:hAnsi="Georgia"/>
        </w:rPr>
        <w:t>only thing worse than a conflict involving the two largest economies in the world would be one involving Japan, the third largest.</w:t>
      </w:r>
      <w:r w:rsidRPr="00646227">
        <w:rPr>
          <w:rFonts w:ascii="Georgia" w:hAnsi="Georgia"/>
          <w:sz w:val="16"/>
        </w:rPr>
        <w:t xml:space="preserve"> The U.S. would also be asking itself which of its partners and allies could it really count on. Lastly, the </w:t>
      </w:r>
      <w:r w:rsidRPr="00646227">
        <w:rPr>
          <w:rStyle w:val="StyleUnderline"/>
          <w:rFonts w:ascii="Georgia" w:hAnsi="Georgia"/>
        </w:rPr>
        <w:t>rest of the world is still recovering from the effects of the Great Recession. Europe is still struggling with the Eurozone and immigration crises, as well as the rise of right-wing political parties. The U.S. is still gradually recovering itself</w:t>
      </w:r>
      <w:r w:rsidRPr="00646227">
        <w:rPr>
          <w:rFonts w:ascii="Georgia" w:hAnsi="Georgia"/>
          <w:sz w:val="16"/>
        </w:rPr>
        <w:t xml:space="preserve">. Therefore, </w:t>
      </w:r>
      <w:r w:rsidRPr="00646227">
        <w:rPr>
          <w:rStyle w:val="Emphasis"/>
          <w:rFonts w:ascii="Georgia" w:hAnsi="Georgia"/>
        </w:rPr>
        <w:t xml:space="preserve">any conflict which threatens to envelope all of Asia, the world’s economic nexus, would be tantamount to mutually-assured destruction. </w:t>
      </w:r>
    </w:p>
    <w:p w14:paraId="00AAE6F6" w14:textId="77777777" w:rsidR="003F3692" w:rsidRPr="00646227" w:rsidRDefault="003F3692" w:rsidP="001D1961">
      <w:pPr>
        <w:rPr>
          <w:rStyle w:val="Emphasis"/>
          <w:rFonts w:ascii="Georgia" w:hAnsi="Georgia"/>
        </w:rPr>
      </w:pPr>
    </w:p>
    <w:p w14:paraId="0E8B589B" w14:textId="77777777" w:rsidR="003F3692" w:rsidRPr="00646227" w:rsidRDefault="003F3692" w:rsidP="001D1961">
      <w:pPr>
        <w:pStyle w:val="Heading4"/>
        <w:spacing w:before="0"/>
        <w:rPr>
          <w:rFonts w:ascii="Georgia" w:hAnsi="Georgia"/>
        </w:rPr>
      </w:pPr>
      <w:r w:rsidRPr="00646227">
        <w:rPr>
          <w:rFonts w:ascii="Georgia" w:hAnsi="Georgia"/>
        </w:rPr>
        <w:t>Economic decline leads to nuclear war</w:t>
      </w:r>
    </w:p>
    <w:p w14:paraId="12D2DF1E" w14:textId="77777777" w:rsidR="003F3692" w:rsidRPr="00646227" w:rsidRDefault="003F3692" w:rsidP="001D1961">
      <w:pPr>
        <w:rPr>
          <w:rFonts w:ascii="Georgia" w:hAnsi="Georgia"/>
        </w:rPr>
      </w:pPr>
      <w:r w:rsidRPr="00646227">
        <w:rPr>
          <w:rFonts w:ascii="Georgia" w:hAnsi="Georgia"/>
        </w:rPr>
        <w:t xml:space="preserve">Stein </w:t>
      </w:r>
      <w:r w:rsidRPr="00646227">
        <w:rPr>
          <w:rStyle w:val="Style13ptBold"/>
          <w:rFonts w:ascii="Georgia" w:hAnsi="Georgia"/>
        </w:rPr>
        <w:t>Tønnesson 15</w:t>
      </w:r>
      <w:r w:rsidRPr="00646227">
        <w:rPr>
          <w:rFonts w:ascii="Georgia" w:hAnsi="Georgia"/>
        </w:rPr>
        <w:t>, Research Professor, Peace Research Institute Oslo; Leader of East Asia Peace program, Uppsala University, 2015, “Deterrence, interdependence and Sino–US peace,” International Area Studies Review, Vol. 18, No. 3, p. 297-311</w:t>
      </w:r>
    </w:p>
    <w:p w14:paraId="3EC64D34" w14:textId="77777777" w:rsidR="003F3692" w:rsidRPr="00646227" w:rsidRDefault="003F3692" w:rsidP="001D1961">
      <w:pPr>
        <w:rPr>
          <w:rFonts w:ascii="Georgia" w:hAnsi="Georgia"/>
          <w:sz w:val="16"/>
        </w:rPr>
      </w:pPr>
      <w:r w:rsidRPr="00646227">
        <w:rPr>
          <w:rFonts w:ascii="Georgia" w:hAnsi="Georgia"/>
          <w:sz w:val="16"/>
        </w:rPr>
        <w:t xml:space="preserve">Several </w:t>
      </w:r>
      <w:r w:rsidRPr="00646227">
        <w:rPr>
          <w:rStyle w:val="StyleUnderline"/>
          <w:rFonts w:ascii="Georgia" w:hAnsi="Georgia"/>
        </w:rPr>
        <w:t>recent works</w:t>
      </w:r>
      <w:r w:rsidRPr="00646227">
        <w:rPr>
          <w:rFonts w:ascii="Georgia" w:hAnsi="Georgia"/>
          <w:sz w:val="16"/>
        </w:rPr>
        <w:t xml:space="preserve"> on China and Sino–US relations </w:t>
      </w:r>
      <w:r w:rsidRPr="00646227">
        <w:rPr>
          <w:rStyle w:val="StyleUnderline"/>
          <w:rFonts w:ascii="Georgia" w:hAnsi="Georgia"/>
        </w:rPr>
        <w:t>have made</w:t>
      </w:r>
      <w:r w:rsidRPr="00646227">
        <w:rPr>
          <w:rFonts w:ascii="Georgia" w:hAnsi="Georgia"/>
          <w:sz w:val="16"/>
        </w:rPr>
        <w:t xml:space="preserve"> substantial </w:t>
      </w:r>
      <w:r w:rsidRPr="00646227">
        <w:rPr>
          <w:rStyle w:val="StyleUnderline"/>
          <w:rFonts w:ascii="Georgia" w:hAnsi="Georgia"/>
        </w:rPr>
        <w:t>contributions to the current understanding of how and under what circumstances</w:t>
      </w:r>
      <w:r w:rsidRPr="00646227">
        <w:rPr>
          <w:rFonts w:ascii="Georgia" w:hAnsi="Georgia"/>
          <w:sz w:val="16"/>
        </w:rPr>
        <w:t xml:space="preserve"> a combination of </w:t>
      </w:r>
      <w:r w:rsidRPr="00646227">
        <w:rPr>
          <w:rStyle w:val="StyleUnderline"/>
          <w:rFonts w:ascii="Georgia" w:hAnsi="Georgia"/>
        </w:rPr>
        <w:t>nuclear deterrence and economic interdependence may reduce the risk of war between major powers</w:t>
      </w:r>
      <w:r w:rsidRPr="00646227">
        <w:rPr>
          <w:rFonts w:ascii="Georgia" w:hAnsi="Georgia"/>
          <w:sz w:val="16"/>
        </w:rPr>
        <w:t xml:space="preserve">. At least four conclusions can be drawn from the review above: first, those who say that </w:t>
      </w:r>
      <w:r w:rsidRPr="00646227">
        <w:rPr>
          <w:rStyle w:val="StyleUnderline"/>
          <w:rFonts w:ascii="Georgia" w:hAnsi="Georgia"/>
        </w:rPr>
        <w:t xml:space="preserve">interdependence may </w:t>
      </w:r>
      <w:r w:rsidRPr="00646227">
        <w:rPr>
          <w:rStyle w:val="Emphasis"/>
          <w:rFonts w:ascii="Georgia" w:hAnsi="Georgia"/>
        </w:rPr>
        <w:t>both inhibit and drive conflict</w:t>
      </w:r>
      <w:r w:rsidRPr="00646227">
        <w:rPr>
          <w:rFonts w:ascii="Georgia" w:hAnsi="Georgia"/>
          <w:sz w:val="16"/>
        </w:rPr>
        <w:t xml:space="preserve"> are right. </w:t>
      </w:r>
      <w:r w:rsidRPr="00646227">
        <w:rPr>
          <w:rStyle w:val="StyleUnderline"/>
          <w:rFonts w:ascii="Georgia" w:hAnsi="Georgia"/>
        </w:rPr>
        <w:t>Interdependence raises the cost of conflict</w:t>
      </w:r>
      <w:r w:rsidRPr="00646227">
        <w:rPr>
          <w:rFonts w:ascii="Georgia" w:hAnsi="Georgia"/>
          <w:sz w:val="16"/>
        </w:rPr>
        <w:t xml:space="preserve"> for all sides </w:t>
      </w:r>
      <w:r w:rsidRPr="00646227">
        <w:rPr>
          <w:rStyle w:val="StyleUnderline"/>
          <w:rFonts w:ascii="Georgia" w:hAnsi="Georgia"/>
        </w:rPr>
        <w:t>but</w:t>
      </w:r>
      <w:r w:rsidRPr="00646227">
        <w:rPr>
          <w:rFonts w:ascii="Georgia" w:hAnsi="Georgia"/>
          <w:sz w:val="16"/>
        </w:rPr>
        <w:t xml:space="preserve"> </w:t>
      </w:r>
      <w:r w:rsidRPr="00646227">
        <w:rPr>
          <w:rStyle w:val="StyleUnderline"/>
          <w:rFonts w:ascii="Georgia" w:hAnsi="Georgia"/>
        </w:rPr>
        <w:t xml:space="preserve">asymmetrical or unbalanced dependencies and </w:t>
      </w:r>
      <w:r w:rsidRPr="00646227">
        <w:rPr>
          <w:rStyle w:val="Emphasis"/>
          <w:rFonts w:ascii="Georgia" w:hAnsi="Georgia"/>
        </w:rPr>
        <w:t>negative trade expectations</w:t>
      </w:r>
      <w:r w:rsidRPr="00646227">
        <w:rPr>
          <w:rFonts w:ascii="Georgia" w:hAnsi="Georgia"/>
          <w:sz w:val="16"/>
        </w:rPr>
        <w:t xml:space="preserve"> may </w:t>
      </w:r>
      <w:r w:rsidRPr="00646227">
        <w:rPr>
          <w:rStyle w:val="StyleUnderline"/>
          <w:rFonts w:ascii="Georgia" w:hAnsi="Georgia"/>
        </w:rPr>
        <w:t>generate tensions leading to trade wars among inter-dependent states that</w:t>
      </w:r>
      <w:r w:rsidRPr="00646227">
        <w:rPr>
          <w:rFonts w:ascii="Georgia" w:hAnsi="Georgia"/>
          <w:sz w:val="16"/>
        </w:rPr>
        <w:t xml:space="preserve"> in turn </w:t>
      </w:r>
      <w:r w:rsidRPr="00646227">
        <w:rPr>
          <w:rStyle w:val="StyleUnderline"/>
          <w:rFonts w:ascii="Georgia" w:hAnsi="Georgia"/>
        </w:rPr>
        <w:t>increase the risk of military conflict</w:t>
      </w:r>
      <w:r w:rsidRPr="00646227">
        <w:rPr>
          <w:rFonts w:ascii="Georgia" w:hAnsi="Georgia"/>
          <w:sz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646227">
        <w:rPr>
          <w:rStyle w:val="StyleUnderline"/>
          <w:rFonts w:ascii="Georgia" w:hAnsi="Georgia"/>
        </w:rPr>
        <w:t>decisions for war</w:t>
      </w:r>
      <w:r w:rsidRPr="00646227">
        <w:rPr>
          <w:rFonts w:ascii="Georgia" w:hAnsi="Georgia"/>
          <w:sz w:val="16"/>
        </w:rPr>
        <w:t xml:space="preserve"> and peace </w:t>
      </w:r>
      <w:r w:rsidRPr="00646227">
        <w:rPr>
          <w:rStyle w:val="StyleUnderline"/>
          <w:rFonts w:ascii="Georgia" w:hAnsi="Georgia"/>
        </w:rPr>
        <w:t>are taken by very few people, who act on the basis of their future expectations</w:t>
      </w:r>
      <w:r w:rsidRPr="00646227">
        <w:rPr>
          <w:rFonts w:ascii="Georgia" w:hAnsi="Georgia"/>
          <w:sz w:val="16"/>
        </w:rPr>
        <w:t xml:space="preserve">. International relations theory must be supplemented by foreign policy analysis in order to assess the value attributed by national decision-makers to economic development and their assessments of risks and opportunities. </w:t>
      </w:r>
      <w:r w:rsidRPr="00646227">
        <w:rPr>
          <w:rStyle w:val="StyleUnderline"/>
          <w:rFonts w:ascii="Georgia" w:hAnsi="Georgia"/>
        </w:rPr>
        <w:t>If leaders</w:t>
      </w:r>
      <w:r w:rsidRPr="00646227">
        <w:rPr>
          <w:rFonts w:ascii="Georgia" w:hAnsi="Georgia"/>
          <w:sz w:val="16"/>
        </w:rPr>
        <w:t xml:space="preserve"> on either side of the Atlantic </w:t>
      </w:r>
      <w:r w:rsidRPr="00646227">
        <w:rPr>
          <w:rStyle w:val="StyleUnderline"/>
          <w:rFonts w:ascii="Georgia" w:hAnsi="Georgia"/>
        </w:rPr>
        <w:t xml:space="preserve">begin to seriously </w:t>
      </w:r>
      <w:r w:rsidRPr="00646227">
        <w:rPr>
          <w:rStyle w:val="Emphasis"/>
          <w:rFonts w:ascii="Georgia" w:hAnsi="Georgia"/>
        </w:rPr>
        <w:t>fear or anticipate their own nation’s decline</w:t>
      </w:r>
      <w:r w:rsidRPr="00646227">
        <w:rPr>
          <w:rFonts w:ascii="Georgia" w:hAnsi="Georgia"/>
          <w:sz w:val="16"/>
        </w:rPr>
        <w:t xml:space="preserve"> then </w:t>
      </w:r>
      <w:r w:rsidRPr="00646227">
        <w:rPr>
          <w:rStyle w:val="StyleUnderline"/>
          <w:rFonts w:ascii="Georgia" w:hAnsi="Georgia"/>
        </w:rPr>
        <w:t>they may blame</w:t>
      </w:r>
      <w:r w:rsidRPr="00646227">
        <w:rPr>
          <w:rFonts w:ascii="Georgia" w:hAnsi="Georgia"/>
          <w:sz w:val="16"/>
        </w:rPr>
        <w:t xml:space="preserve"> this on </w:t>
      </w:r>
      <w:r w:rsidRPr="00646227">
        <w:rPr>
          <w:rStyle w:val="StyleUnderline"/>
          <w:rFonts w:ascii="Georgia" w:hAnsi="Georgia"/>
        </w:rPr>
        <w:t>external dependence, appeal to anti-foreign sentiments, contemplate the use of force to gain</w:t>
      </w:r>
      <w:r w:rsidRPr="00646227">
        <w:rPr>
          <w:rFonts w:ascii="Georgia" w:hAnsi="Georgia"/>
          <w:sz w:val="16"/>
        </w:rPr>
        <w:t xml:space="preserve"> respect or </w:t>
      </w:r>
      <w:r w:rsidRPr="00646227">
        <w:rPr>
          <w:rStyle w:val="StyleUnderline"/>
          <w:rFonts w:ascii="Georgia" w:hAnsi="Georgia"/>
        </w:rPr>
        <w:t>credibility, adopt protectionist policies, and</w:t>
      </w:r>
      <w:r w:rsidRPr="00646227">
        <w:rPr>
          <w:rFonts w:ascii="Georgia" w:hAnsi="Georgia"/>
          <w:sz w:val="16"/>
        </w:rPr>
        <w:t xml:space="preserve"> ultimately </w:t>
      </w:r>
      <w:r w:rsidRPr="00646227">
        <w:rPr>
          <w:rStyle w:val="Emphasis"/>
          <w:rFonts w:ascii="Georgia" w:hAnsi="Georgia"/>
        </w:rPr>
        <w:t>refuse to be deterred by</w:t>
      </w:r>
      <w:r w:rsidRPr="00646227">
        <w:rPr>
          <w:rFonts w:ascii="Georgia" w:hAnsi="Georgia"/>
          <w:sz w:val="16"/>
        </w:rPr>
        <w:t xml:space="preserve"> either </w:t>
      </w:r>
      <w:r w:rsidRPr="00646227">
        <w:rPr>
          <w:rStyle w:val="Emphasis"/>
          <w:rFonts w:ascii="Georgia" w:hAnsi="Georgia"/>
        </w:rPr>
        <w:t>nuclear arms</w:t>
      </w:r>
      <w:r w:rsidRPr="00646227">
        <w:rPr>
          <w:rStyle w:val="StyleUnderline"/>
          <w:rFonts w:ascii="Georgia" w:hAnsi="Georgia"/>
        </w:rPr>
        <w:t xml:space="preserve"> or prospects of socioeconomic calamities. Such a dangerous shift could happen </w:t>
      </w:r>
      <w:r w:rsidRPr="00646227">
        <w:rPr>
          <w:rStyle w:val="Emphasis"/>
          <w:rFonts w:ascii="Georgia" w:hAnsi="Georgia"/>
        </w:rPr>
        <w:t>abruptly</w:t>
      </w:r>
      <w:r w:rsidRPr="00646227">
        <w:rPr>
          <w:rFonts w:ascii="Georgia" w:hAnsi="Georgia"/>
          <w:sz w:val="16"/>
        </w:rPr>
        <w:t>, i.e. under the instigation of actions by a third party – or against a third party.</w:t>
      </w:r>
    </w:p>
    <w:p w14:paraId="588C8C6C" w14:textId="77777777" w:rsidR="003F3692" w:rsidRPr="00646227" w:rsidRDefault="003F3692" w:rsidP="001D1961">
      <w:pPr>
        <w:rPr>
          <w:rFonts w:ascii="Georgia" w:hAnsi="Georgia"/>
          <w:sz w:val="16"/>
        </w:rPr>
      </w:pPr>
      <w:r w:rsidRPr="00646227">
        <w:rPr>
          <w:rFonts w:ascii="Georgia" w:hAnsi="Georgia"/>
          <w:sz w:val="16"/>
        </w:rPr>
        <w:t xml:space="preserve">Yet as long as there is both nuclear deterrence and interdependence, the tensions </w:t>
      </w:r>
      <w:r w:rsidRPr="00646227">
        <w:rPr>
          <w:rStyle w:val="StyleUnderline"/>
          <w:rFonts w:ascii="Georgia" w:hAnsi="Georgia"/>
        </w:rPr>
        <w:t>in East Asia</w:t>
      </w:r>
      <w:r w:rsidRPr="00646227">
        <w:rPr>
          <w:rFonts w:ascii="Georgia" w:hAnsi="Georgia"/>
          <w:sz w:val="16"/>
        </w:rPr>
        <w:t xml:space="preserve"> are unlikely to escalate to war. As Chan (2013) says, all states in the region are aware that they cannot count on support from either China or the US if they make provocative moves. </w:t>
      </w:r>
      <w:r w:rsidRPr="00646227">
        <w:rPr>
          <w:rStyle w:val="StyleUnderline"/>
          <w:rFonts w:ascii="Georgia" w:hAnsi="Georgia"/>
        </w:rPr>
        <w:t xml:space="preserve">The greatest risk is </w:t>
      </w:r>
      <w:r w:rsidRPr="00646227">
        <w:rPr>
          <w:rStyle w:val="Emphasis"/>
          <w:rFonts w:ascii="Georgia" w:hAnsi="Georgia"/>
        </w:rPr>
        <w:t>not</w:t>
      </w:r>
      <w:r w:rsidRPr="00646227">
        <w:rPr>
          <w:rFonts w:ascii="Georgia" w:hAnsi="Georgia"/>
          <w:sz w:val="16"/>
        </w:rPr>
        <w:t xml:space="preserve"> that </w:t>
      </w:r>
      <w:r w:rsidRPr="00646227">
        <w:rPr>
          <w:rStyle w:val="Emphasis"/>
          <w:rFonts w:ascii="Georgia" w:hAnsi="Georgia"/>
        </w:rPr>
        <w:t>a territorial dispute</w:t>
      </w:r>
      <w:r w:rsidRPr="00646227">
        <w:rPr>
          <w:rFonts w:ascii="Georgia" w:hAnsi="Georgia"/>
          <w:sz w:val="16"/>
        </w:rPr>
        <w:t xml:space="preserve"> leads to war under present circumstances </w:t>
      </w:r>
      <w:r w:rsidRPr="00646227">
        <w:rPr>
          <w:rStyle w:val="StyleUnderline"/>
          <w:rFonts w:ascii="Georgia" w:hAnsi="Georgia"/>
        </w:rPr>
        <w:t xml:space="preserve">but that </w:t>
      </w:r>
      <w:r w:rsidRPr="00646227">
        <w:rPr>
          <w:rStyle w:val="Emphasis"/>
          <w:rFonts w:ascii="Georgia" w:hAnsi="Georgia"/>
        </w:rPr>
        <w:t>changes in the world economy</w:t>
      </w:r>
      <w:r w:rsidRPr="00646227">
        <w:rPr>
          <w:rStyle w:val="StyleUnderline"/>
          <w:rFonts w:ascii="Georgia" w:hAnsi="Georgia"/>
        </w:rPr>
        <w:t xml:space="preserve"> alter those circumstances in ways that render inter-state peace more precarious</w:t>
      </w:r>
      <w:r w:rsidRPr="00646227">
        <w:rPr>
          <w:rFonts w:ascii="Georgia" w:hAnsi="Georgia"/>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646227">
        <w:rPr>
          <w:rStyle w:val="StyleUnderline"/>
          <w:rFonts w:ascii="Georgia" w:hAnsi="Georgia"/>
        </w:rPr>
        <w:t xml:space="preserve">This could have unforeseen consequences in the field of security, with nuclear deterrence remaining the only factor to </w:t>
      </w:r>
      <w:r w:rsidRPr="00646227">
        <w:rPr>
          <w:rStyle w:val="Emphasis"/>
          <w:rFonts w:ascii="Georgia" w:hAnsi="Georgia"/>
        </w:rPr>
        <w:t>protect the world from Armageddon</w:t>
      </w:r>
      <w:r w:rsidRPr="00646227">
        <w:rPr>
          <w:rStyle w:val="StyleUnderline"/>
          <w:rFonts w:ascii="Georgia" w:hAnsi="Georgia"/>
        </w:rPr>
        <w:t xml:space="preserve">, and </w:t>
      </w:r>
      <w:r w:rsidRPr="00646227">
        <w:rPr>
          <w:rStyle w:val="Emphasis"/>
          <w:rFonts w:ascii="Georgia" w:hAnsi="Georgia"/>
        </w:rPr>
        <w:t>unreliably so</w:t>
      </w:r>
      <w:r w:rsidRPr="00646227">
        <w:rPr>
          <w:rFonts w:ascii="Georgia" w:hAnsi="Georgia"/>
          <w:sz w:val="16"/>
        </w:rPr>
        <w:t xml:space="preserve">. </w:t>
      </w:r>
      <w:r w:rsidRPr="00646227">
        <w:rPr>
          <w:rStyle w:val="StyleUnderline"/>
          <w:rFonts w:ascii="Georgia" w:hAnsi="Georgia"/>
        </w:rPr>
        <w:t xml:space="preserve">Deterrence could </w:t>
      </w:r>
      <w:r w:rsidRPr="00646227">
        <w:rPr>
          <w:rStyle w:val="Emphasis"/>
          <w:rFonts w:ascii="Georgia" w:hAnsi="Georgia"/>
        </w:rPr>
        <w:t>lose its credibility</w:t>
      </w:r>
      <w:r w:rsidRPr="00646227">
        <w:rPr>
          <w:rFonts w:ascii="Georgia" w:hAnsi="Georgia"/>
          <w:sz w:val="16"/>
        </w:rPr>
        <w:t xml:space="preserve">: one of the two </w:t>
      </w:r>
      <w:r w:rsidRPr="00646227">
        <w:rPr>
          <w:rStyle w:val="StyleUnderline"/>
          <w:rFonts w:ascii="Georgia" w:hAnsi="Georgia"/>
        </w:rPr>
        <w:t>great powers might gamble that the other yield in a cyber-war or conventional</w:t>
      </w:r>
      <w:r w:rsidRPr="00646227">
        <w:rPr>
          <w:rFonts w:ascii="Georgia" w:hAnsi="Georgia"/>
          <w:sz w:val="16"/>
        </w:rPr>
        <w:t xml:space="preserve"> limited </w:t>
      </w:r>
      <w:r w:rsidRPr="00646227">
        <w:rPr>
          <w:rStyle w:val="StyleUnderline"/>
          <w:rFonts w:ascii="Georgia" w:hAnsi="Georgia"/>
        </w:rPr>
        <w:t>war</w:t>
      </w:r>
      <w:r w:rsidRPr="00646227">
        <w:rPr>
          <w:rFonts w:ascii="Georgia" w:hAnsi="Georgia"/>
          <w:sz w:val="16"/>
        </w:rPr>
        <w:t>, or third party countries might engage in conflict with each other, with a view to obliging Washington or Beijing to intervene.</w:t>
      </w:r>
    </w:p>
    <w:p w14:paraId="1D277A4B" w14:textId="77777777" w:rsidR="003F3692" w:rsidRPr="00646227" w:rsidRDefault="003F3692" w:rsidP="001D1961">
      <w:pPr>
        <w:rPr>
          <w:rStyle w:val="Emphasis"/>
          <w:rFonts w:ascii="Georgia" w:hAnsi="Georgia"/>
        </w:rPr>
      </w:pPr>
    </w:p>
    <w:p w14:paraId="2108C288" w14:textId="77777777" w:rsidR="003C5ED8" w:rsidRPr="00646227" w:rsidRDefault="003C5ED8" w:rsidP="001D1961">
      <w:pPr>
        <w:rPr>
          <w:rFonts w:ascii="Georgia" w:hAnsi="Georgia"/>
        </w:rPr>
      </w:pPr>
    </w:p>
    <w:p w14:paraId="74E44875" w14:textId="774BBA55" w:rsidR="004C5980" w:rsidRPr="00646227" w:rsidRDefault="004C5980" w:rsidP="001D1961">
      <w:pPr>
        <w:pStyle w:val="Heading3"/>
        <w:spacing w:before="0"/>
        <w:rPr>
          <w:rFonts w:ascii="Georgia" w:hAnsi="Georgia"/>
        </w:rPr>
      </w:pPr>
      <w:r w:rsidRPr="00646227">
        <w:rPr>
          <w:rFonts w:ascii="Georgia" w:hAnsi="Georgia"/>
        </w:rPr>
        <w:t xml:space="preserve">2AC – War Escalates – Miscalc </w:t>
      </w:r>
    </w:p>
    <w:p w14:paraId="194FFBE7" w14:textId="77777777" w:rsidR="00DD79D9" w:rsidRPr="00646227" w:rsidRDefault="00DD79D9" w:rsidP="001D1961">
      <w:pPr>
        <w:rPr>
          <w:rFonts w:ascii="Georgia" w:hAnsi="Georgia"/>
        </w:rPr>
      </w:pPr>
    </w:p>
    <w:p w14:paraId="0D327698" w14:textId="77777777" w:rsidR="00B83490" w:rsidRPr="00646227" w:rsidRDefault="00B83490" w:rsidP="001D1961">
      <w:pPr>
        <w:pStyle w:val="Heading4"/>
        <w:spacing w:before="0"/>
        <w:rPr>
          <w:rStyle w:val="Style13ptBold"/>
          <w:rFonts w:ascii="Georgia" w:hAnsi="Georgia"/>
          <w:b/>
          <w:bCs w:val="0"/>
        </w:rPr>
      </w:pPr>
      <w:r w:rsidRPr="00646227">
        <w:rPr>
          <w:rFonts w:ascii="Georgia" w:hAnsi="Georgia"/>
        </w:rPr>
        <w:t>Escalation is likely – misperception and miscalc </w:t>
      </w:r>
    </w:p>
    <w:p w14:paraId="63FC516D" w14:textId="77777777" w:rsidR="00B83490" w:rsidRPr="00646227" w:rsidRDefault="00B83490" w:rsidP="001D1961">
      <w:pPr>
        <w:rPr>
          <w:rStyle w:val="IntenseEmphasis"/>
          <w:rFonts w:ascii="Georgia" w:hAnsi="Georgia"/>
          <w:u w:val="none"/>
        </w:rPr>
      </w:pPr>
      <w:r w:rsidRPr="00646227">
        <w:rPr>
          <w:rStyle w:val="Style13ptBold"/>
          <w:rFonts w:ascii="Georgia" w:hAnsi="Georgia"/>
        </w:rPr>
        <w:t xml:space="preserve">Stares 11 </w:t>
      </w:r>
      <w:r w:rsidRPr="00646227">
        <w:rPr>
          <w:rFonts w:ascii="Georgia" w:hAnsi="Georgia"/>
        </w:rPr>
        <w:t>(Council on Foreign Relations Senior Fellow for Conflict Prevention and Director of the Center for Preventive Action, 11 (Paul B., September, “Managing Instability on China’s Periphery,”</w:t>
      </w:r>
      <w:hyperlink r:id="rId28" w:history="1">
        <w:r w:rsidRPr="00646227">
          <w:rPr>
            <w:rStyle w:val="Hyperlink"/>
            <w:rFonts w:ascii="Georgia" w:hAnsi="Georgia"/>
          </w:rPr>
          <w:t>http://www.cfr.org/china/managing-instability-chinas-periphery/p25838</w:t>
        </w:r>
      </w:hyperlink>
      <w:r w:rsidRPr="00646227">
        <w:rPr>
          <w:rFonts w:ascii="Georgia" w:hAnsi="Georgia"/>
        </w:rPr>
        <w:t xml:space="preserve">, pages7-8, accessed 10-10-11) </w:t>
      </w:r>
    </w:p>
    <w:p w14:paraId="61CCA2E1" w14:textId="77777777" w:rsidR="00B83490" w:rsidRPr="00646227" w:rsidRDefault="00B83490" w:rsidP="001D1961">
      <w:pPr>
        <w:rPr>
          <w:rFonts w:ascii="Georgia" w:hAnsi="Georgia"/>
          <w:sz w:val="16"/>
        </w:rPr>
      </w:pPr>
      <w:r w:rsidRPr="00646227">
        <w:rPr>
          <w:rStyle w:val="IntenseEmphasis"/>
          <w:rFonts w:ascii="Georgia" w:hAnsi="Georgia"/>
        </w:rPr>
        <w:t>Crises are inherently volatile events. Misinformation, miscommunication,</w:t>
      </w:r>
      <w:r w:rsidRPr="00646227">
        <w:rPr>
          <w:rStyle w:val="IntenseEmphasis"/>
          <w:rFonts w:ascii="Georgia" w:hAnsi="Georgia"/>
          <w:sz w:val="12"/>
        </w:rPr>
        <w:t>¶</w:t>
      </w:r>
      <w:r w:rsidRPr="00646227">
        <w:rPr>
          <w:rStyle w:val="IntenseEmphasis"/>
          <w:rFonts w:ascii="Georgia" w:hAnsi="Georgia"/>
        </w:rPr>
        <w:t xml:space="preserve"> and misunderstanding can all play a part in driving principal</w:t>
      </w:r>
      <w:r w:rsidRPr="00646227">
        <w:rPr>
          <w:rStyle w:val="IntenseEmphasis"/>
          <w:rFonts w:ascii="Georgia" w:hAnsi="Georgia"/>
          <w:sz w:val="12"/>
        </w:rPr>
        <w:t>¶</w:t>
      </w:r>
      <w:r w:rsidRPr="00646227">
        <w:rPr>
          <w:rStyle w:val="IntenseEmphasis"/>
          <w:rFonts w:ascii="Georgia" w:hAnsi="Georgia"/>
        </w:rPr>
        <w:t xml:space="preserve"> actors to move in unpredictable andsometimes undesirable directions</w:t>
      </w:r>
      <w:r w:rsidRPr="00646227">
        <w:rPr>
          <w:rFonts w:ascii="Georgia" w:hAnsi="Georgia"/>
          <w:sz w:val="16"/>
        </w:rPr>
        <w:t>.</w:t>
      </w:r>
      <w:r w:rsidRPr="00646227">
        <w:rPr>
          <w:rFonts w:ascii="Georgia" w:hAnsi="Georgia"/>
          <w:sz w:val="12"/>
        </w:rPr>
        <w:t>¶</w:t>
      </w:r>
      <w:r w:rsidRPr="00646227">
        <w:rPr>
          <w:rStyle w:val="IntenseEmphasis"/>
          <w:rFonts w:ascii="Georgia" w:hAnsi="Georgia"/>
        </w:rPr>
        <w:t>Decision-makers can also be exposed to</w:t>
      </w:r>
      <w:r w:rsidRPr="00646227">
        <w:rPr>
          <w:rFonts w:ascii="Georgia" w:hAnsi="Georgia"/>
          <w:sz w:val="16"/>
        </w:rPr>
        <w:t xml:space="preserve"> domestic </w:t>
      </w:r>
      <w:r w:rsidRPr="00646227">
        <w:rPr>
          <w:rStyle w:val="IntenseEmphasis"/>
          <w:rFonts w:ascii="Georgia" w:hAnsi="Georgia"/>
        </w:rPr>
        <w:t>pressures that</w:t>
      </w:r>
      <w:r w:rsidRPr="00646227">
        <w:rPr>
          <w:rStyle w:val="IntenseEmphasis"/>
          <w:rFonts w:ascii="Georgia" w:hAnsi="Georgia"/>
          <w:sz w:val="12"/>
        </w:rPr>
        <w:t>¶</w:t>
      </w:r>
      <w:r w:rsidRPr="00646227">
        <w:rPr>
          <w:rFonts w:ascii="Georgia" w:hAnsi="Georgia"/>
          <w:sz w:val="16"/>
        </w:rPr>
        <w:t xml:space="preserve"> coalesce suddenly to </w:t>
      </w:r>
      <w:r w:rsidRPr="00646227">
        <w:rPr>
          <w:rStyle w:val="IntenseEmphasis"/>
          <w:rFonts w:ascii="Georgia" w:hAnsi="Georgia"/>
        </w:rPr>
        <w:t>limit their</w:t>
      </w:r>
      <w:r w:rsidRPr="00646227">
        <w:rPr>
          <w:rFonts w:ascii="Georgia" w:hAnsi="Georgia"/>
          <w:sz w:val="16"/>
        </w:rPr>
        <w:t xml:space="preserve">room for maneuver or </w:t>
      </w:r>
      <w:r w:rsidRPr="00646227">
        <w:rPr>
          <w:rStyle w:val="IntenseEmphasis"/>
          <w:rFonts w:ascii="Georgia" w:hAnsi="Georgia"/>
        </w:rPr>
        <w:t>ability to compromise</w:t>
      </w:r>
      <w:r w:rsidRPr="00646227">
        <w:rPr>
          <w:rFonts w:ascii="Georgia" w:hAnsi="Georgia"/>
          <w:sz w:val="16"/>
        </w:rPr>
        <w:t>.</w:t>
      </w:r>
      <w:r w:rsidRPr="00646227">
        <w:rPr>
          <w:rFonts w:ascii="Georgia" w:hAnsi="Georgia"/>
          <w:sz w:val="12"/>
        </w:rPr>
        <w:t>¶</w:t>
      </w:r>
      <w:r w:rsidRPr="00646227">
        <w:rPr>
          <w:rFonts w:ascii="Georgia" w:hAnsi="Georgia"/>
          <w:sz w:val="16"/>
        </w:rPr>
        <w:t xml:space="preserve"> 13 </w:t>
      </w:r>
      <w:r w:rsidRPr="00646227">
        <w:rPr>
          <w:rStyle w:val="IntenseEmphasis"/>
          <w:rFonts w:ascii="Georgia" w:hAnsi="Georgia"/>
        </w:rPr>
        <w:t>Certain policy options can</w:t>
      </w:r>
      <w:r w:rsidRPr="00646227">
        <w:rPr>
          <w:rFonts w:ascii="Georgia" w:hAnsi="Georgia"/>
          <w:sz w:val="16"/>
        </w:rPr>
        <w:t xml:space="preserve">, as a consequence, </w:t>
      </w:r>
      <w:r w:rsidRPr="00646227">
        <w:rPr>
          <w:rStyle w:val="IntenseEmphasis"/>
          <w:rFonts w:ascii="Georgia" w:hAnsi="Georgia"/>
        </w:rPr>
        <w:t>gain</w:t>
      </w:r>
      <w:r w:rsidRPr="00646227">
        <w:rPr>
          <w:rFonts w:ascii="Georgia" w:hAnsi="Georgia"/>
          <w:sz w:val="16"/>
        </w:rPr>
        <w:t xml:space="preserve"> almost</w:t>
      </w:r>
      <w:r w:rsidRPr="00646227">
        <w:rPr>
          <w:rFonts w:ascii="Georgia" w:hAnsi="Georgia"/>
          <w:sz w:val="12"/>
        </w:rPr>
        <w:t>¶</w:t>
      </w:r>
      <w:r w:rsidRPr="00646227">
        <w:rPr>
          <w:rStyle w:val="IntenseEmphasis"/>
          <w:rFonts w:ascii="Georgia" w:hAnsi="Georgia"/>
        </w:rPr>
        <w:t>irresistible momentum to produce outcomes that might have seemed</w:t>
      </w:r>
      <w:r w:rsidRPr="00646227">
        <w:rPr>
          <w:rFonts w:ascii="Georgia" w:hAnsi="Georgia"/>
          <w:sz w:val="12"/>
        </w:rPr>
        <w:t>¶</w:t>
      </w:r>
      <w:r w:rsidRPr="00646227">
        <w:rPr>
          <w:rFonts w:ascii="Georgia" w:hAnsi="Georgia"/>
          <w:sz w:val="16"/>
        </w:rPr>
        <w:t xml:space="preserve"> before the crisis to be </w:t>
      </w:r>
      <w:r w:rsidRPr="00646227">
        <w:rPr>
          <w:rStyle w:val="IntenseEmphasis"/>
          <w:rFonts w:ascii="Georgia" w:hAnsi="Georgia"/>
        </w:rPr>
        <w:t>wholly improbable based on prior behavior or</w:t>
      </w:r>
      <w:r w:rsidRPr="00646227">
        <w:rPr>
          <w:rStyle w:val="IntenseEmphasis"/>
          <w:rFonts w:ascii="Georgia" w:hAnsi="Georgia"/>
          <w:sz w:val="12"/>
        </w:rPr>
        <w:t>¶</w:t>
      </w:r>
      <w:r w:rsidRPr="00646227">
        <w:rPr>
          <w:rStyle w:val="IntenseEmphasis"/>
          <w:rFonts w:ascii="Georgia" w:hAnsi="Georgia"/>
        </w:rPr>
        <w:t>rationalexpectations of the national interest</w:t>
      </w:r>
      <w:r w:rsidRPr="00646227">
        <w:rPr>
          <w:rFonts w:ascii="Georgia" w:hAnsi="Georgia"/>
          <w:sz w:val="16"/>
        </w:rPr>
        <w:t>.14</w:t>
      </w:r>
      <w:r w:rsidRPr="00646227">
        <w:rPr>
          <w:rFonts w:ascii="Georgia" w:hAnsi="Georgia"/>
          <w:sz w:val="12"/>
        </w:rPr>
        <w:t>¶</w:t>
      </w:r>
      <w:r w:rsidRPr="00646227">
        <w:rPr>
          <w:rFonts w:ascii="Georgia" w:hAnsi="Georgia"/>
          <w:sz w:val="16"/>
        </w:rPr>
        <w:t xml:space="preserve"> Senior </w:t>
      </w:r>
      <w:r w:rsidRPr="00646227">
        <w:rPr>
          <w:rStyle w:val="IntenseEmphasis"/>
          <w:rFonts w:ascii="Georgia" w:hAnsi="Georgia"/>
        </w:rPr>
        <w:t>officials in both China and theUnited States are sensitive to</w:t>
      </w:r>
      <w:r w:rsidRPr="00646227">
        <w:rPr>
          <w:rStyle w:val="IntenseEmphasis"/>
          <w:rFonts w:ascii="Georgia" w:hAnsi="Georgia"/>
          <w:sz w:val="12"/>
        </w:rPr>
        <w:t>¶</w:t>
      </w:r>
      <w:r w:rsidRPr="00646227">
        <w:rPr>
          <w:rStyle w:val="IntenseEmphasis"/>
          <w:rFonts w:ascii="Georgia" w:hAnsi="Georgia"/>
        </w:rPr>
        <w:t xml:space="preserve"> the risks inherent in major crises.</w:t>
      </w:r>
      <w:r w:rsidRPr="00646227">
        <w:rPr>
          <w:rFonts w:ascii="Georgia" w:hAnsi="Georgia"/>
          <w:sz w:val="16"/>
        </w:rPr>
        <w:t xml:space="preserve"> As a result, they have pursued highlevel</w:t>
      </w:r>
      <w:r w:rsidRPr="00646227">
        <w:rPr>
          <w:rFonts w:ascii="Georgia" w:hAnsi="Georgia"/>
          <w:sz w:val="12"/>
        </w:rPr>
        <w:t>¶</w:t>
      </w:r>
      <w:r w:rsidRPr="00646227">
        <w:rPr>
          <w:rFonts w:ascii="Georgia" w:hAnsi="Georgia"/>
          <w:sz w:val="16"/>
        </w:rPr>
        <w:t xml:space="preserve"> dialogues to better understand each other’s interests and concerns.</w:t>
      </w:r>
      <w:r w:rsidRPr="00646227">
        <w:rPr>
          <w:rFonts w:ascii="Georgia" w:hAnsi="Georgia"/>
          <w:sz w:val="12"/>
        </w:rPr>
        <w:t>¶</w:t>
      </w:r>
      <w:r w:rsidRPr="00646227">
        <w:rPr>
          <w:rFonts w:ascii="Georgia" w:hAnsi="Georgia"/>
          <w:sz w:val="16"/>
        </w:rPr>
        <w:t xml:space="preserve"> The resultant U.S.-China Strategic and Economic Dialogue (S&amp;ED) is</w:t>
      </w:r>
      <w:r w:rsidRPr="00646227">
        <w:rPr>
          <w:rFonts w:ascii="Georgia" w:hAnsi="Georgia"/>
          <w:sz w:val="12"/>
        </w:rPr>
        <w:t>¶</w:t>
      </w:r>
      <w:r w:rsidRPr="00646227">
        <w:rPr>
          <w:rFonts w:ascii="Georgia" w:hAnsi="Georgia"/>
          <w:sz w:val="16"/>
        </w:rPr>
        <w:t xml:space="preserve"> now a regular event on both countries’ diplomatic calendars. The scope</w:t>
      </w:r>
      <w:r w:rsidRPr="00646227">
        <w:rPr>
          <w:rFonts w:ascii="Georgia" w:hAnsi="Georgia"/>
          <w:sz w:val="12"/>
        </w:rPr>
        <w:t>¶</w:t>
      </w:r>
      <w:r w:rsidRPr="00646227">
        <w:rPr>
          <w:rFonts w:ascii="Georgia" w:hAnsi="Georgia"/>
          <w:sz w:val="16"/>
        </w:rPr>
        <w:t xml:space="preserve"> 8 Managing Instability on China’s Periphery</w:t>
      </w:r>
      <w:r w:rsidRPr="00646227">
        <w:rPr>
          <w:rFonts w:ascii="Georgia" w:hAnsi="Georgia"/>
          <w:sz w:val="12"/>
        </w:rPr>
        <w:t>¶</w:t>
      </w:r>
      <w:r w:rsidRPr="00646227">
        <w:rPr>
          <w:rFonts w:ascii="Georgia" w:hAnsi="Georgia"/>
          <w:sz w:val="16"/>
        </w:rPr>
        <w:t xml:space="preserve"> of these talks has also steadily expanded since their inception through</w:t>
      </w:r>
      <w:r w:rsidRPr="00646227">
        <w:rPr>
          <w:rFonts w:ascii="Georgia" w:hAnsi="Georgia"/>
          <w:sz w:val="12"/>
        </w:rPr>
        <w:t>¶</w:t>
      </w:r>
      <w:r w:rsidRPr="00646227">
        <w:rPr>
          <w:rFonts w:ascii="Georgia" w:hAnsi="Georgia"/>
          <w:sz w:val="16"/>
        </w:rPr>
        <w:t xml:space="preserve"> the addition of a security dialogue as well as sub-dialogues on Africa,</w:t>
      </w:r>
      <w:r w:rsidRPr="00646227">
        <w:rPr>
          <w:rFonts w:ascii="Georgia" w:hAnsi="Georgia"/>
          <w:sz w:val="12"/>
        </w:rPr>
        <w:t>¶</w:t>
      </w:r>
      <w:r w:rsidRPr="00646227">
        <w:rPr>
          <w:rFonts w:ascii="Georgia" w:hAnsi="Georgia"/>
          <w:sz w:val="16"/>
        </w:rPr>
        <w:t xml:space="preserve"> Latin America, South Asia, Central Asia, nonproliferation, climate</w:t>
      </w:r>
      <w:r w:rsidRPr="00646227">
        <w:rPr>
          <w:rFonts w:ascii="Georgia" w:hAnsi="Georgia"/>
          <w:sz w:val="12"/>
        </w:rPr>
        <w:t>¶</w:t>
      </w:r>
      <w:r w:rsidRPr="00646227">
        <w:rPr>
          <w:rFonts w:ascii="Georgia" w:hAnsi="Georgia"/>
          <w:sz w:val="16"/>
        </w:rPr>
        <w:t xml:space="preserve"> change, and counterterrorism, among other issues. These discussions</w:t>
      </w:r>
      <w:r w:rsidRPr="00646227">
        <w:rPr>
          <w:rFonts w:ascii="Georgia" w:hAnsi="Georgia"/>
          <w:sz w:val="12"/>
        </w:rPr>
        <w:t>¶</w:t>
      </w:r>
      <w:r w:rsidRPr="00646227">
        <w:rPr>
          <w:rFonts w:ascii="Georgia" w:hAnsi="Georgia"/>
          <w:sz w:val="16"/>
        </w:rPr>
        <w:t xml:space="preserve"> are invaluable, but </w:t>
      </w:r>
      <w:r w:rsidRPr="00646227">
        <w:rPr>
          <w:rStyle w:val="IntenseEmphasis"/>
          <w:rFonts w:ascii="Georgia" w:hAnsi="Georgia"/>
        </w:rPr>
        <w:t>a broader range of initiatives are</w:t>
      </w:r>
      <w:r w:rsidRPr="00646227">
        <w:rPr>
          <w:rFonts w:ascii="Georgia" w:hAnsi="Georgia"/>
          <w:sz w:val="16"/>
        </w:rPr>
        <w:t xml:space="preserve"> also </w:t>
      </w:r>
      <w:r w:rsidRPr="00646227">
        <w:rPr>
          <w:rStyle w:val="IntenseEmphasis"/>
          <w:rFonts w:ascii="Georgia" w:hAnsi="Georgia"/>
        </w:rPr>
        <w:t>necessary to</w:t>
      </w:r>
      <w:r w:rsidRPr="00646227">
        <w:rPr>
          <w:rStyle w:val="IntenseEmphasis"/>
          <w:rFonts w:ascii="Georgia" w:hAnsi="Georgia"/>
          <w:sz w:val="12"/>
        </w:rPr>
        <w:t>¶</w:t>
      </w:r>
      <w:r w:rsidRPr="00646227">
        <w:rPr>
          <w:rStyle w:val="IntenseEmphasis"/>
          <w:rFonts w:ascii="Georgia" w:hAnsi="Georgia"/>
        </w:rPr>
        <w:t xml:space="preserve"> lessen the likelihood of serious crises arising and to manage the associated</w:t>
      </w:r>
      <w:r w:rsidRPr="00646227">
        <w:rPr>
          <w:rStyle w:val="IntenseEmphasis"/>
          <w:rFonts w:ascii="Georgia" w:hAnsi="Georgia"/>
          <w:sz w:val="12"/>
        </w:rPr>
        <w:t>¶</w:t>
      </w:r>
      <w:r w:rsidRPr="00646227">
        <w:rPr>
          <w:rStyle w:val="IntenseEmphasis"/>
          <w:rFonts w:ascii="Georgia" w:hAnsi="Georgia"/>
        </w:rPr>
        <w:t xml:space="preserve"> risks when they do</w:t>
      </w:r>
      <w:r w:rsidRPr="00646227">
        <w:rPr>
          <w:rFonts w:ascii="Georgia" w:hAnsi="Georgia"/>
          <w:sz w:val="16"/>
        </w:rPr>
        <w:t>. While some of these efforts can be done jointly,</w:t>
      </w:r>
      <w:r w:rsidRPr="00646227">
        <w:rPr>
          <w:rFonts w:ascii="Georgia" w:hAnsi="Georgia"/>
          <w:sz w:val="12"/>
        </w:rPr>
        <w:t>¶</w:t>
      </w:r>
      <w:r w:rsidRPr="00646227">
        <w:rPr>
          <w:rFonts w:ascii="Georgia" w:hAnsi="Georgia"/>
          <w:sz w:val="16"/>
        </w:rPr>
        <w:t xml:space="preserve"> others will happen unilaterally but in a mutually supportive way.</w:t>
      </w:r>
    </w:p>
    <w:p w14:paraId="02917B3E" w14:textId="77777777" w:rsidR="00B83490" w:rsidRPr="00646227" w:rsidRDefault="00B83490" w:rsidP="001D1961">
      <w:pPr>
        <w:rPr>
          <w:rFonts w:ascii="Georgia" w:hAnsi="Georgia"/>
        </w:rPr>
      </w:pPr>
    </w:p>
    <w:p w14:paraId="2DC48E1A" w14:textId="77777777" w:rsidR="004C5980" w:rsidRPr="00646227" w:rsidRDefault="004C5980" w:rsidP="001D1961">
      <w:pPr>
        <w:pStyle w:val="Heading4"/>
        <w:spacing w:before="0"/>
        <w:rPr>
          <w:rFonts w:ascii="Georgia" w:hAnsi="Georgia"/>
        </w:rPr>
      </w:pPr>
      <w:r w:rsidRPr="00646227">
        <w:rPr>
          <w:rFonts w:ascii="Georgia" w:hAnsi="Georgia"/>
        </w:rPr>
        <w:t>Mis-attribution and short decision time scales mean it goes nuclear</w:t>
      </w:r>
    </w:p>
    <w:p w14:paraId="688C574E" w14:textId="77777777" w:rsidR="004C5980" w:rsidRPr="00646227" w:rsidRDefault="004C5980" w:rsidP="001D1961">
      <w:pPr>
        <w:rPr>
          <w:rFonts w:ascii="Georgia" w:hAnsi="Georgia"/>
        </w:rPr>
      </w:pPr>
      <w:r w:rsidRPr="00646227">
        <w:rPr>
          <w:rFonts w:ascii="Georgia" w:hAnsi="Georgia"/>
          <w:b/>
          <w:sz w:val="26"/>
          <w:szCs w:val="26"/>
        </w:rPr>
        <w:t>ANI 12</w:t>
      </w:r>
      <w:r w:rsidRPr="00646227">
        <w:rPr>
          <w:rFonts w:ascii="Georgia" w:hAnsi="Georgia"/>
          <w:sz w:val="26"/>
          <w:szCs w:val="26"/>
        </w:rPr>
        <w:t> </w:t>
      </w:r>
      <w:r w:rsidRPr="00646227">
        <w:rPr>
          <w:rFonts w:ascii="Georgia" w:hAnsi="Georgia"/>
        </w:rPr>
        <w:t>– quoting a study by John W. Lewis and XueLitai of Stanford University's Center for International Security and Cooperation (9/16, Asian News International, “Why China's nuclear weapons strategy could rapidly escalate conventional weapons strike to nuclear,” The Washington Sun,</w:t>
      </w:r>
      <w:hyperlink r:id="rId29" w:tgtFrame="_blank" w:history="1">
        <w:r w:rsidRPr="00646227">
          <w:rPr>
            <w:rStyle w:val="Hyperlink"/>
            <w:rFonts w:ascii="Georgia" w:hAnsi="Georgia"/>
          </w:rPr>
          <w:t>https://www.google.com/search?q=ANI+News&amp;oq=ANI+News&amp;sugexp=chrome,mod=11&amp;sourceid=chrome&amp;ie=UTF-8</w:t>
        </w:r>
      </w:hyperlink>
      <w:r w:rsidRPr="00646227">
        <w:rPr>
          <w:rFonts w:ascii="Georgia" w:hAnsi="Georgia"/>
        </w:rPr>
        <w:t>)Red</w:t>
      </w:r>
    </w:p>
    <w:p w14:paraId="6AFE3FB3" w14:textId="6F3B0E83" w:rsidR="004C5980" w:rsidRPr="00646227" w:rsidRDefault="004C5980" w:rsidP="001D1961">
      <w:pPr>
        <w:rPr>
          <w:rFonts w:ascii="Georgia" w:hAnsi="Georgia"/>
          <w:sz w:val="14"/>
          <w:szCs w:val="14"/>
        </w:rPr>
      </w:pPr>
      <w:r w:rsidRPr="00646227">
        <w:rPr>
          <w:rFonts w:ascii="Georgia" w:hAnsi="Georgia"/>
          <w:sz w:val="14"/>
          <w:szCs w:val="14"/>
        </w:rPr>
        <w:t>Washington, Sep 16 (ANI): </w:t>
      </w:r>
      <w:r w:rsidRPr="00646227">
        <w:rPr>
          <w:rStyle w:val="IntenseEmphasis"/>
          <w:rFonts w:ascii="Georgia" w:hAnsi="Georgia"/>
        </w:rPr>
        <w:t>An expert assessment of China's nuclear weapons strategy has highlighted the risk of escalation to nuclear war from a conflict beginning with conventional weapons, due to the unusual structure of the nation's military.</w:t>
      </w:r>
      <w:r w:rsidRPr="00646227">
        <w:rPr>
          <w:rFonts w:ascii="Georgia" w:hAnsi="Georgia"/>
          <w:sz w:val="14"/>
          <w:szCs w:val="14"/>
        </w:rPr>
        <w:t> </w:t>
      </w:r>
      <w:r w:rsidRPr="00646227">
        <w:rPr>
          <w:rStyle w:val="IntenseEmphasis"/>
          <w:rFonts w:ascii="Georgia" w:hAnsi="Georgia"/>
        </w:rPr>
        <w:t>According to a</w:t>
      </w:r>
      <w:r w:rsidRPr="00646227">
        <w:rPr>
          <w:rFonts w:ascii="Georgia" w:hAnsi="Georgia"/>
          <w:sz w:val="14"/>
          <w:szCs w:val="14"/>
        </w:rPr>
        <w:t> new study </w:t>
      </w:r>
      <w:r w:rsidRPr="00646227">
        <w:rPr>
          <w:rStyle w:val="IntenseEmphasis"/>
          <w:rFonts w:ascii="Georgia" w:hAnsi="Georgia"/>
        </w:rPr>
        <w:t>by</w:t>
      </w:r>
      <w:r w:rsidRPr="00646227">
        <w:rPr>
          <w:rFonts w:ascii="Georgia" w:hAnsi="Georgia"/>
          <w:sz w:val="14"/>
          <w:szCs w:val="14"/>
        </w:rPr>
        <w:t> John W. Lewis and XueLitai, of </w:t>
      </w:r>
      <w:r w:rsidRPr="00646227">
        <w:rPr>
          <w:rStyle w:val="IntenseEmphasis"/>
          <w:rFonts w:ascii="Georgia" w:hAnsi="Georgia"/>
        </w:rPr>
        <w:t>Stanford University's Center for International Security and Cooperation</w:t>
      </w:r>
      <w:r w:rsidRPr="00646227">
        <w:rPr>
          <w:rFonts w:ascii="Georgia" w:hAnsi="Georgia"/>
          <w:sz w:val="14"/>
          <w:szCs w:val="14"/>
        </w:rPr>
        <w:t> (CISAC), </w:t>
      </w:r>
      <w:r w:rsidRPr="00646227">
        <w:rPr>
          <w:rStyle w:val="IntenseEmphasis"/>
          <w:rFonts w:ascii="Georgia" w:hAnsi="Georgia"/>
        </w:rPr>
        <w:t>China's unique deployment of</w:t>
      </w:r>
      <w:r w:rsidRPr="00646227">
        <w:rPr>
          <w:rFonts w:ascii="Georgia" w:hAnsi="Georgia"/>
          <w:sz w:val="14"/>
          <w:szCs w:val="14"/>
        </w:rPr>
        <w:t> </w:t>
      </w:r>
      <w:r w:rsidRPr="00646227">
        <w:rPr>
          <w:rStyle w:val="IntenseEmphasis"/>
          <w:rFonts w:ascii="Georgia" w:hAnsi="Georgia"/>
        </w:rPr>
        <w:t>modern conventional ballistic missiles had a decisive effect on its war plan.</w:t>
      </w:r>
      <w:r w:rsidRPr="00646227">
        <w:rPr>
          <w:rFonts w:ascii="Georgia" w:hAnsi="Georgia"/>
          <w:sz w:val="14"/>
          <w:szCs w:val="14"/>
        </w:rPr>
        <w:t> The study appears as the latest edition of The Bulletin of the Atomic Scientists, which is believed to be the first comprehensive non-governmental research on how China's nuclear-war plan was developed. The article notes that Beijing's nuclear missiles exist to deter a nuclear strike on China, and are only to be used in extreme conditions. At the same time, </w:t>
      </w:r>
      <w:r w:rsidRPr="00646227">
        <w:rPr>
          <w:rStyle w:val="IntenseEmphasis"/>
          <w:rFonts w:ascii="Georgia" w:hAnsi="Georgia"/>
        </w:rPr>
        <w:t>the conventional weapons on the formerly all-nuclear bases must be ready to strike first</w:t>
      </w:r>
      <w:r w:rsidRPr="00646227">
        <w:rPr>
          <w:rFonts w:ascii="Georgia" w:hAnsi="Georgia"/>
          <w:sz w:val="14"/>
          <w:szCs w:val="14"/>
        </w:rPr>
        <w:t> and hard. </w:t>
      </w:r>
      <w:r w:rsidRPr="00646227">
        <w:rPr>
          <w:rStyle w:val="IntenseEmphasis"/>
          <w:rFonts w:ascii="Georgia" w:hAnsi="Georgia"/>
        </w:rPr>
        <w:t>Targeted enemies and their allies will not immediately</w:t>
      </w:r>
      <w:r w:rsidRPr="00646227">
        <w:rPr>
          <w:rFonts w:ascii="Georgia" w:hAnsi="Georgia"/>
          <w:sz w:val="14"/>
          <w:szCs w:val="14"/>
        </w:rPr>
        <w:t> </w:t>
      </w:r>
      <w:r w:rsidRPr="00646227">
        <w:rPr>
          <w:rStyle w:val="IntenseEmphasis"/>
          <w:rFonts w:ascii="Georgia" w:hAnsi="Georgia"/>
        </w:rPr>
        <w:t xml:space="preserve">be able to </w:t>
      </w:r>
      <w:r w:rsidRPr="00646227">
        <w:rPr>
          <w:rStyle w:val="IntenseEmphasis"/>
          <w:rFonts w:ascii="Georgia" w:hAnsi="Georgia"/>
          <w:b/>
        </w:rPr>
        <w:t>distinguish</w:t>
      </w:r>
      <w:r w:rsidRPr="00646227">
        <w:rPr>
          <w:rStyle w:val="IntenseEmphasis"/>
          <w:rFonts w:ascii="Georgia" w:hAnsi="Georgia"/>
        </w:rPr>
        <w:t> whether any missiles fired are conventional or nuclear</w:t>
      </w:r>
      <w:r w:rsidRPr="00646227">
        <w:rPr>
          <w:rFonts w:ascii="Georgia" w:hAnsi="Georgia"/>
          <w:sz w:val="14"/>
          <w:szCs w:val="14"/>
        </w:rPr>
        <w:t>, the study said. "The basic dilemma for the war planners stems from the deployment of the two types of missiles on the same Second Artillery bases with fundamentally different capabilities and purposes," Lewis and Xue said. This means that </w:t>
      </w:r>
      <w:r w:rsidRPr="00646227">
        <w:rPr>
          <w:rStyle w:val="IntenseEmphasis"/>
          <w:rFonts w:ascii="Georgia" w:hAnsi="Georgia"/>
        </w:rPr>
        <w:t xml:space="preserve">those enemies may justifiably </w:t>
      </w:r>
      <w:r w:rsidRPr="00646227">
        <w:rPr>
          <w:rStyle w:val="IntenseEmphasis"/>
          <w:rFonts w:ascii="Georgia" w:hAnsi="Georgia"/>
          <w:b/>
        </w:rPr>
        <w:t>launch on warning and retaliate</w:t>
      </w:r>
      <w:r w:rsidRPr="00646227">
        <w:rPr>
          <w:rStyle w:val="IntenseEmphasis"/>
          <w:rFonts w:ascii="Georgia" w:hAnsi="Georgia"/>
        </w:rPr>
        <w:t xml:space="preserve"> against all the command-and-control systems and missile assets of the Chinese missile launch base</w:t>
      </w:r>
      <w:r w:rsidRPr="00646227">
        <w:rPr>
          <w:rFonts w:ascii="Georgia" w:hAnsi="Georgia"/>
          <w:sz w:val="14"/>
          <w:szCs w:val="14"/>
        </w:rPr>
        <w:t> and even the overall command-and-control system of the central Second Artillery headquarters, the study cited. "</w:t>
      </w:r>
      <w:r w:rsidRPr="00646227">
        <w:rPr>
          <w:rStyle w:val="IntenseEmphasis"/>
          <w:rFonts w:ascii="Georgia" w:hAnsi="Georgia"/>
        </w:rPr>
        <w:t>That</w:t>
      </w:r>
      <w:r w:rsidRPr="00646227">
        <w:rPr>
          <w:rFonts w:ascii="Georgia" w:hAnsi="Georgia"/>
          <w:sz w:val="14"/>
          <w:szCs w:val="14"/>
        </w:rPr>
        <w:t> disastrous outcome </w:t>
      </w:r>
      <w:r w:rsidRPr="00646227">
        <w:rPr>
          <w:rStyle w:val="IntenseEmphasis"/>
          <w:rFonts w:ascii="Georgia" w:hAnsi="Georgia"/>
        </w:rPr>
        <w:t>would force the</w:t>
      </w:r>
      <w:r w:rsidRPr="00646227">
        <w:rPr>
          <w:rFonts w:ascii="Georgia" w:hAnsi="Georgia"/>
          <w:sz w:val="14"/>
          <w:szCs w:val="14"/>
        </w:rPr>
        <w:t> much smaller surviving and highly vulnerable </w:t>
      </w:r>
      <w:r w:rsidRPr="00646227">
        <w:rPr>
          <w:rStyle w:val="IntenseEmphasis"/>
          <w:rFonts w:ascii="Georgia" w:hAnsi="Georgia"/>
        </w:rPr>
        <w:t>Chinese nuclear missile units to fire their remaining missiles against the enemy's homeland.</w:t>
      </w:r>
      <w:r w:rsidRPr="00646227">
        <w:rPr>
          <w:rFonts w:ascii="Georgia" w:hAnsi="Georgia"/>
          <w:sz w:val="14"/>
          <w:szCs w:val="14"/>
        </w:rPr>
        <w:t> </w:t>
      </w:r>
      <w:r w:rsidRPr="00646227">
        <w:rPr>
          <w:rStyle w:val="IntenseEmphasis"/>
          <w:rFonts w:ascii="Georgia" w:hAnsi="Georgia"/>
          <w:b/>
        </w:rPr>
        <w:t>Escalation to nuclear war could become accelerated</w:t>
      </w:r>
      <w:r w:rsidRPr="00646227">
        <w:rPr>
          <w:rStyle w:val="IntenseEmphasis"/>
          <w:rFonts w:ascii="Georgia" w:hAnsi="Georgia"/>
        </w:rPr>
        <w:t>and unavoidable</w:t>
      </w:r>
      <w:r w:rsidRPr="00646227">
        <w:rPr>
          <w:rFonts w:ascii="Georgia" w:hAnsi="Georgia"/>
          <w:sz w:val="14"/>
          <w:szCs w:val="14"/>
        </w:rPr>
        <w:t>," they warned.</w:t>
      </w:r>
    </w:p>
    <w:p w14:paraId="47A8BBFD" w14:textId="2F40B141" w:rsidR="004C5980" w:rsidRPr="00646227" w:rsidRDefault="004C5980" w:rsidP="001D1961">
      <w:pPr>
        <w:rPr>
          <w:rFonts w:ascii="Georgia" w:hAnsi="Georgia"/>
          <w:sz w:val="14"/>
          <w:szCs w:val="14"/>
        </w:rPr>
      </w:pPr>
    </w:p>
    <w:p w14:paraId="36DE933D" w14:textId="77777777" w:rsidR="004C5980" w:rsidRPr="00646227" w:rsidRDefault="004C5980" w:rsidP="001D1961">
      <w:pPr>
        <w:rPr>
          <w:rFonts w:ascii="Georgia" w:hAnsi="Georgia"/>
        </w:rPr>
      </w:pPr>
    </w:p>
    <w:p w14:paraId="30D58878" w14:textId="557ED52A" w:rsidR="00AE591E" w:rsidRPr="00646227" w:rsidRDefault="00055DED" w:rsidP="001D1961">
      <w:pPr>
        <w:pStyle w:val="Heading2"/>
        <w:spacing w:before="0"/>
        <w:rPr>
          <w:rFonts w:ascii="Georgia" w:hAnsi="Georgia"/>
        </w:rPr>
      </w:pPr>
      <w:r w:rsidRPr="00646227">
        <w:rPr>
          <w:rFonts w:ascii="Georgia" w:hAnsi="Georgia"/>
        </w:rPr>
        <w:t xml:space="preserve">AT: </w:t>
      </w:r>
      <w:r w:rsidR="00AE591E" w:rsidRPr="00646227">
        <w:rPr>
          <w:rFonts w:ascii="Georgia" w:hAnsi="Georgia"/>
        </w:rPr>
        <w:t>Modules</w:t>
      </w:r>
    </w:p>
    <w:p w14:paraId="0AE13857" w14:textId="77777777" w:rsidR="00AE591E" w:rsidRPr="00646227" w:rsidRDefault="00AE591E" w:rsidP="001D1961">
      <w:pPr>
        <w:rPr>
          <w:rFonts w:ascii="Georgia" w:hAnsi="Georgia"/>
        </w:rPr>
      </w:pPr>
    </w:p>
    <w:p w14:paraId="54DAD740" w14:textId="76A938FC" w:rsidR="000F3BB8" w:rsidRPr="00646227" w:rsidRDefault="004C5980" w:rsidP="001D1961">
      <w:pPr>
        <w:pStyle w:val="Heading3"/>
        <w:spacing w:before="0"/>
        <w:rPr>
          <w:rStyle w:val="StyleUnderline"/>
          <w:rFonts w:ascii="Georgia" w:hAnsi="Georgia"/>
          <w:sz w:val="32"/>
        </w:rPr>
      </w:pPr>
      <w:r w:rsidRPr="00646227">
        <w:rPr>
          <w:rStyle w:val="StyleUnderline"/>
          <w:rFonts w:ascii="Georgia" w:hAnsi="Georgia"/>
          <w:sz w:val="32"/>
        </w:rPr>
        <w:t>AT</w:t>
      </w:r>
      <w:r w:rsidR="00935426" w:rsidRPr="00646227">
        <w:rPr>
          <w:rStyle w:val="StyleUnderline"/>
          <w:rFonts w:ascii="Georgia" w:hAnsi="Georgia"/>
          <w:sz w:val="32"/>
        </w:rPr>
        <w:t>:</w:t>
      </w:r>
      <w:r w:rsidR="000F3BB8" w:rsidRPr="00646227">
        <w:rPr>
          <w:rStyle w:val="StyleUnderline"/>
          <w:rFonts w:ascii="Georgia" w:hAnsi="Georgia"/>
          <w:sz w:val="32"/>
        </w:rPr>
        <w:t xml:space="preserve"> EMP</w:t>
      </w:r>
    </w:p>
    <w:p w14:paraId="134F3347" w14:textId="77777777" w:rsidR="000F3BB8" w:rsidRPr="00646227" w:rsidRDefault="000F3BB8" w:rsidP="001D1961">
      <w:pPr>
        <w:rPr>
          <w:rFonts w:ascii="Georgia" w:hAnsi="Georgia"/>
        </w:rPr>
      </w:pPr>
    </w:p>
    <w:p w14:paraId="560B1CC3" w14:textId="77777777" w:rsidR="000F3BB8" w:rsidRPr="00646227" w:rsidRDefault="000F3BB8" w:rsidP="001D1961">
      <w:pPr>
        <w:pStyle w:val="Heading4"/>
        <w:spacing w:before="0"/>
        <w:rPr>
          <w:rFonts w:ascii="Georgia" w:eastAsia="Times New Roman" w:hAnsi="Georgia"/>
        </w:rPr>
      </w:pPr>
      <w:r w:rsidRPr="00646227">
        <w:rPr>
          <w:rFonts w:ascii="Georgia" w:eastAsia="Times New Roman" w:hAnsi="Georgia"/>
        </w:rPr>
        <w:t>EMP impact claims are false</w:t>
      </w:r>
    </w:p>
    <w:p w14:paraId="035B3624" w14:textId="77777777" w:rsidR="000F3BB8" w:rsidRPr="00646227" w:rsidRDefault="000F3BB8" w:rsidP="001D1961">
      <w:pPr>
        <w:shd w:val="clear" w:color="auto" w:fill="FFFFFF"/>
        <w:rPr>
          <w:rFonts w:ascii="Georgia" w:eastAsia="Times New Roman" w:hAnsi="Georgia"/>
          <w:color w:val="222222"/>
          <w:sz w:val="19"/>
          <w:szCs w:val="19"/>
        </w:rPr>
      </w:pPr>
      <w:r w:rsidRPr="00646227">
        <w:rPr>
          <w:rStyle w:val="Style13ptBold"/>
          <w:rFonts w:ascii="Georgia" w:hAnsi="Georgia"/>
        </w:rPr>
        <w:t>Farley</w:t>
      </w:r>
      <w:r w:rsidRPr="00646227">
        <w:rPr>
          <w:rFonts w:ascii="Georgia" w:eastAsia="Times New Roman" w:hAnsi="Georgia"/>
          <w:color w:val="222222"/>
        </w:rPr>
        <w:t>,</w:t>
      </w:r>
      <w:r w:rsidRPr="00646227">
        <w:rPr>
          <w:rFonts w:ascii="Georgia" w:eastAsia="Times New Roman" w:hAnsi="Georgia"/>
          <w:color w:val="161616"/>
        </w:rPr>
        <w:t> </w:t>
      </w:r>
      <w:r w:rsidRPr="00646227">
        <w:rPr>
          <w:rFonts w:ascii="Georgia" w:eastAsia="Times New Roman" w:hAnsi="Georgia"/>
          <w:color w:val="222222"/>
        </w:rPr>
        <w:t>Assistant professor at the University of Kentucky’s Patterson School of Diplomacy and International Commerce and a contributor to PRA’s Right Web</w:t>
      </w:r>
      <w:r w:rsidRPr="00646227">
        <w:rPr>
          <w:rFonts w:ascii="Georgia" w:eastAsia="Times New Roman" w:hAnsi="Georgia"/>
          <w:color w:val="222222"/>
          <w:sz w:val="19"/>
          <w:szCs w:val="19"/>
        </w:rPr>
        <w:t xml:space="preserve"> </w:t>
      </w:r>
      <w:r w:rsidRPr="00646227">
        <w:rPr>
          <w:rStyle w:val="Style13ptBold"/>
          <w:rFonts w:ascii="Georgia" w:hAnsi="Georgia"/>
        </w:rPr>
        <w:t>9’</w:t>
      </w:r>
      <w:r w:rsidRPr="00646227">
        <w:rPr>
          <w:rFonts w:ascii="Georgia" w:eastAsia="Times New Roman" w:hAnsi="Georgia"/>
          <w:color w:val="222222"/>
          <w:sz w:val="19"/>
          <w:szCs w:val="19"/>
        </w:rPr>
        <w:t xml:space="preserve"> </w:t>
      </w:r>
      <w:r w:rsidRPr="00646227">
        <w:rPr>
          <w:rFonts w:ascii="Georgia" w:eastAsia="Times New Roman" w:hAnsi="Georgia"/>
          <w:color w:val="222222"/>
        </w:rPr>
        <w:t>[Robert, “The EMP Threat: Lots of Hype, Little Traction” (</w:t>
      </w:r>
      <w:hyperlink r:id="rId30" w:tgtFrame="_blank" w:history="1">
        <w:r w:rsidRPr="00646227">
          <w:rPr>
            <w:rStyle w:val="Hyperlink"/>
            <w:rFonts w:ascii="Georgia" w:hAnsi="Georgia"/>
          </w:rPr>
          <w:t>http://www.rightweb.irc-online.org/articles/display/the_emp_threat_lots_of_hype_little_traction</w:t>
        </w:r>
      </w:hyperlink>
      <w:r w:rsidRPr="00646227">
        <w:rPr>
          <w:rFonts w:ascii="Georgia" w:eastAsia="Times New Roman" w:hAnsi="Georgia"/>
          <w:color w:val="222222"/>
        </w:rPr>
        <w:t>) October</w:t>
      </w:r>
    </w:p>
    <w:p w14:paraId="5D38B9A0" w14:textId="77777777" w:rsidR="000F3BB8" w:rsidRPr="00646227" w:rsidRDefault="000F3BB8" w:rsidP="001D1961">
      <w:pPr>
        <w:shd w:val="clear" w:color="auto" w:fill="FFFFFF"/>
        <w:rPr>
          <w:rFonts w:ascii="Georgia" w:eastAsia="Times New Roman" w:hAnsi="Georgia"/>
          <w:color w:val="222222"/>
          <w:sz w:val="16"/>
          <w:szCs w:val="19"/>
        </w:rPr>
      </w:pPr>
      <w:r w:rsidRPr="00646227">
        <w:rPr>
          <w:rStyle w:val="StyleUnderline"/>
          <w:rFonts w:ascii="Georgia" w:hAnsi="Georgia"/>
        </w:rPr>
        <w:t>The central political purpose of the EMP awareness movement appears to be advancement of the cause of missile defense</w:t>
      </w:r>
      <w:r w:rsidRPr="00646227">
        <w:rPr>
          <w:rFonts w:ascii="Georgia" w:eastAsia="Times New Roman" w:hAnsi="Georgia"/>
          <w:color w:val="222222"/>
          <w:sz w:val="16"/>
          <w:szCs w:val="16"/>
        </w:rPr>
        <w:t>. The most extreme estimates of the effect of EMP restore the Cold War-era existential fears of nuclear war. Schwellenbach argues </w:t>
      </w:r>
      <w:r w:rsidRPr="00646227">
        <w:rPr>
          <w:rFonts w:ascii="Georgia" w:eastAsia="Times New Roman" w:hAnsi="Georgia"/>
          <w:color w:val="222222"/>
          <w:sz w:val="16"/>
          <w:szCs w:val="19"/>
        </w:rPr>
        <w:t>"</w:t>
      </w:r>
      <w:r w:rsidRPr="00646227">
        <w:rPr>
          <w:rStyle w:val="StyleUnderline"/>
          <w:rFonts w:ascii="Georgia" w:hAnsi="Georgia"/>
        </w:rPr>
        <w:t>what's driving it is the political global context—it gives the right an issue that allows them to justify hawkish behavior.</w:t>
      </w:r>
      <w:r w:rsidRPr="00646227">
        <w:rPr>
          <w:rFonts w:ascii="Georgia" w:eastAsia="Times New Roman" w:hAnsi="Georgia"/>
          <w:color w:val="222222"/>
          <w:sz w:val="16"/>
          <w:szCs w:val="16"/>
        </w:rPr>
        <w:t> </w:t>
      </w:r>
      <w:r w:rsidRPr="00646227">
        <w:rPr>
          <w:rFonts w:ascii="Georgia" w:eastAsia="Times New Roman" w:hAnsi="Georgia"/>
          <w:color w:val="222222"/>
          <w:sz w:val="16"/>
          <w:szCs w:val="19"/>
        </w:rPr>
        <w:t>It is almost a perfect solution to any argument against missile defense—North Korea and Iran.”</w:t>
      </w:r>
      <w:bookmarkStart w:id="1" w:name="m_4620294605609403993__ednref11"/>
      <w:bookmarkEnd w:id="1"/>
      <w:r w:rsidRPr="00646227">
        <w:rPr>
          <w:rFonts w:ascii="Georgia" w:eastAsia="Times New Roman" w:hAnsi="Georgia"/>
          <w:color w:val="222222"/>
          <w:sz w:val="19"/>
          <w:szCs w:val="19"/>
        </w:rPr>
        <w:fldChar w:fldCharType="begin"/>
      </w:r>
      <w:r w:rsidRPr="00646227">
        <w:rPr>
          <w:rFonts w:ascii="Georgia" w:eastAsia="Times New Roman" w:hAnsi="Georgia"/>
          <w:color w:val="222222"/>
          <w:sz w:val="19"/>
          <w:szCs w:val="19"/>
        </w:rPr>
        <w:instrText xml:space="preserve"> HYPERLINK "http://www.rightweb.irc-online.org/articles/display/the_emp_threat_lots_of_hype_little_traction" \l "_edn11" \t "_blank" </w:instrText>
      </w:r>
      <w:r w:rsidRPr="00646227">
        <w:rPr>
          <w:rFonts w:ascii="Georgia" w:eastAsia="Times New Roman" w:hAnsi="Georgia"/>
          <w:color w:val="222222"/>
          <w:sz w:val="19"/>
          <w:szCs w:val="19"/>
        </w:rPr>
        <w:fldChar w:fldCharType="separate"/>
      </w:r>
      <w:r w:rsidRPr="00646227">
        <w:rPr>
          <w:rFonts w:ascii="Georgia" w:eastAsia="Times New Roman" w:hAnsi="Georgia"/>
          <w:color w:val="0000FF"/>
          <w:sz w:val="16"/>
          <w:szCs w:val="16"/>
          <w:u w:val="single"/>
        </w:rPr>
        <w:t> </w:t>
      </w:r>
      <w:r w:rsidRPr="00646227">
        <w:rPr>
          <w:rFonts w:ascii="Georgia" w:eastAsia="Times New Roman" w:hAnsi="Georgia"/>
          <w:color w:val="222222"/>
          <w:sz w:val="19"/>
          <w:szCs w:val="19"/>
        </w:rPr>
        <w:fldChar w:fldCharType="end"/>
      </w:r>
      <w:r w:rsidRPr="00646227">
        <w:rPr>
          <w:rFonts w:ascii="Georgia" w:eastAsia="Times New Roman" w:hAnsi="Georgia"/>
          <w:color w:val="222222"/>
          <w:sz w:val="16"/>
          <w:szCs w:val="16"/>
        </w:rPr>
        <w:t>[</w:t>
      </w:r>
      <w:hyperlink r:id="rId31" w:anchor="_edn11" w:tgtFrame="_blank" w:history="1">
        <w:r w:rsidRPr="00646227">
          <w:rPr>
            <w:rFonts w:ascii="Georgia" w:eastAsia="Times New Roman" w:hAnsi="Georgia"/>
            <w:color w:val="0000FF"/>
            <w:sz w:val="16"/>
            <w:szCs w:val="16"/>
            <w:u w:val="single"/>
          </w:rPr>
          <w:t>11</w:t>
        </w:r>
      </w:hyperlink>
      <w:r w:rsidRPr="00646227">
        <w:rPr>
          <w:rFonts w:ascii="Georgia" w:eastAsia="Times New Roman" w:hAnsi="Georgia"/>
          <w:color w:val="222222"/>
          <w:sz w:val="16"/>
          <w:szCs w:val="16"/>
        </w:rPr>
        <w:t>] </w:t>
      </w:r>
      <w:r w:rsidRPr="00646227">
        <w:rPr>
          <w:rFonts w:ascii="Georgia" w:eastAsia="Times New Roman" w:hAnsi="Georgia"/>
          <w:color w:val="222222"/>
          <w:sz w:val="16"/>
          <w:szCs w:val="19"/>
        </w:rPr>
        <w:t>The 90 percent casualty estimate advanced by EMP</w:t>
      </w:r>
      <w:r w:rsidRPr="00646227">
        <w:rPr>
          <w:rFonts w:ascii="Georgia" w:eastAsia="Times New Roman" w:hAnsi="Georgia"/>
          <w:color w:val="222222"/>
          <w:sz w:val="16"/>
          <w:szCs w:val="16"/>
        </w:rPr>
        <w:t> awareness </w:t>
      </w:r>
      <w:r w:rsidRPr="00646227">
        <w:rPr>
          <w:rFonts w:ascii="Georgia" w:eastAsia="Times New Roman" w:hAnsi="Georgia"/>
          <w:color w:val="222222"/>
          <w:sz w:val="16"/>
          <w:szCs w:val="19"/>
        </w:rPr>
        <w:t>advocates hypes the notion that the United States faces potential annihilation at the hands of its enemies, and goes a step farther: even the smallest nuclear power can destroy the United States with a small number of warheads</w:t>
      </w:r>
      <w:r w:rsidRPr="00646227">
        <w:rPr>
          <w:rFonts w:ascii="Georgia" w:eastAsia="Times New Roman" w:hAnsi="Georgia"/>
          <w:color w:val="222222"/>
          <w:sz w:val="16"/>
          <w:szCs w:val="16"/>
        </w:rPr>
        <w:t>. </w:t>
      </w:r>
      <w:r w:rsidRPr="00646227">
        <w:rPr>
          <w:rFonts w:ascii="Georgia" w:eastAsia="Times New Roman" w:hAnsi="Georgia"/>
          <w:color w:val="222222"/>
          <w:sz w:val="16"/>
          <w:szCs w:val="19"/>
        </w:rPr>
        <w:t>This</w:t>
      </w:r>
      <w:r w:rsidRPr="00646227">
        <w:rPr>
          <w:rFonts w:ascii="Georgia" w:eastAsia="Times New Roman" w:hAnsi="Georgia"/>
          <w:color w:val="222222"/>
          <w:sz w:val="16"/>
          <w:szCs w:val="16"/>
        </w:rPr>
        <w:t>, in turn, </w:t>
      </w:r>
      <w:r w:rsidRPr="00646227">
        <w:rPr>
          <w:rFonts w:ascii="Georgia" w:eastAsia="Times New Roman" w:hAnsi="Georgia"/>
          <w:color w:val="222222"/>
          <w:sz w:val="16"/>
          <w:szCs w:val="19"/>
        </w:rPr>
        <w:t>reaffirms the need for both a secure missile defense shield</w:t>
      </w:r>
      <w:r w:rsidRPr="00646227">
        <w:rPr>
          <w:rFonts w:ascii="Georgia" w:eastAsia="Times New Roman" w:hAnsi="Georgia"/>
          <w:color w:val="222222"/>
          <w:sz w:val="16"/>
          <w:szCs w:val="16"/>
        </w:rPr>
        <w:t> (including space-based interceptor weapons) </w:t>
      </w:r>
      <w:r w:rsidRPr="00646227">
        <w:rPr>
          <w:rFonts w:ascii="Georgia" w:eastAsia="Times New Roman" w:hAnsi="Georgia"/>
          <w:color w:val="222222"/>
          <w:sz w:val="16"/>
          <w:szCs w:val="19"/>
        </w:rPr>
        <w:t>and a grand strategy of preventive war against potential nuclear and ballistic missile proliferators</w:t>
      </w:r>
      <w:r w:rsidRPr="00646227">
        <w:rPr>
          <w:rFonts w:ascii="Georgia" w:eastAsia="Times New Roman" w:hAnsi="Georgia"/>
          <w:color w:val="222222"/>
          <w:sz w:val="16"/>
          <w:szCs w:val="16"/>
        </w:rPr>
        <w:t>. </w:t>
      </w:r>
      <w:r w:rsidRPr="00646227">
        <w:rPr>
          <w:rFonts w:ascii="Georgia" w:eastAsia="Times New Roman" w:hAnsi="Georgia"/>
          <w:color w:val="222222"/>
          <w:sz w:val="16"/>
          <w:szCs w:val="19"/>
        </w:rPr>
        <w:t>Almost all EMP awareness advocates</w:t>
      </w:r>
      <w:r w:rsidRPr="00646227">
        <w:rPr>
          <w:rFonts w:ascii="Georgia" w:eastAsia="Times New Roman" w:hAnsi="Georgia"/>
          <w:color w:val="222222"/>
          <w:sz w:val="16"/>
          <w:szCs w:val="16"/>
        </w:rPr>
        <w:t>—including Gaffney, Gingrich, and Huckabee—</w:t>
      </w:r>
      <w:r w:rsidRPr="00646227">
        <w:rPr>
          <w:rFonts w:ascii="Georgia" w:eastAsia="Times New Roman" w:hAnsi="Georgia"/>
          <w:color w:val="222222"/>
          <w:sz w:val="16"/>
          <w:szCs w:val="19"/>
        </w:rPr>
        <w:t>call for increased spending on missile defense. </w:t>
      </w:r>
      <w:r w:rsidRPr="00646227">
        <w:rPr>
          <w:rFonts w:ascii="Georgia" w:eastAsia="Times New Roman" w:hAnsi="Georgia"/>
          <w:color w:val="222222"/>
          <w:sz w:val="16"/>
          <w:szCs w:val="16"/>
        </w:rPr>
        <w:t>Gaffney and Gingrich have also called for a “robust” policy of preemptive war, including attacks on Iranian and North Korean missiles on their launching pads</w:t>
      </w:r>
      <w:r w:rsidRPr="00646227">
        <w:rPr>
          <w:rStyle w:val="StyleUnderline"/>
          <w:rFonts w:ascii="Georgia" w:hAnsi="Georgia"/>
        </w:rPr>
        <w:t>. The fact that EMP is poorly researched and not well understood works in its favor as a scare tactic</w:t>
      </w:r>
      <w:r w:rsidRPr="00646227">
        <w:rPr>
          <w:rFonts w:ascii="Georgia" w:hAnsi="Georgia"/>
          <w:sz w:val="16"/>
        </w:rPr>
        <w:t>.</w:t>
      </w:r>
      <w:r w:rsidRPr="00646227">
        <w:rPr>
          <w:rFonts w:ascii="Georgia" w:eastAsia="Times New Roman" w:hAnsi="Georgia"/>
          <w:color w:val="222222"/>
          <w:sz w:val="16"/>
          <w:szCs w:val="19"/>
        </w:rPr>
        <w:t> Since evidence of </w:t>
      </w:r>
      <w:r w:rsidRPr="00646227">
        <w:rPr>
          <w:rStyle w:val="StyleUnderline"/>
          <w:rFonts w:ascii="Georgia" w:hAnsi="Georgia"/>
        </w:rPr>
        <w:t>EMP’s allegedly lasting impact is purely theoretical</w:t>
      </w:r>
      <w:r w:rsidRPr="00646227">
        <w:rPr>
          <w:rFonts w:ascii="Georgia" w:eastAsia="Times New Roman" w:hAnsi="Georgia"/>
          <w:color w:val="222222"/>
          <w:sz w:val="16"/>
          <w:szCs w:val="19"/>
        </w:rPr>
        <w:t>, EMP awareness advocates can make outlandish claims regarding the threat that even the smallest nuclear arsenal poses</w:t>
      </w:r>
      <w:r w:rsidRPr="00646227">
        <w:rPr>
          <w:rFonts w:ascii="Georgia" w:eastAsia="Times New Roman" w:hAnsi="Georgia"/>
          <w:color w:val="222222"/>
          <w:sz w:val="16"/>
          <w:szCs w:val="16"/>
        </w:rPr>
        <w:t>. They can also point to allegations made by the official EMP Commission, </w:t>
      </w:r>
      <w:r w:rsidRPr="00646227">
        <w:rPr>
          <w:rFonts w:ascii="Georgia" w:eastAsia="Times New Roman" w:hAnsi="Georgia"/>
          <w:color w:val="222222"/>
          <w:sz w:val="16"/>
          <w:szCs w:val="19"/>
        </w:rPr>
        <w:t>ignoring the fact that many outside experts dispute its findings</w:t>
      </w:r>
      <w:r w:rsidRPr="00646227">
        <w:rPr>
          <w:rFonts w:ascii="Georgia" w:eastAsia="Times New Roman" w:hAnsi="Georgia"/>
          <w:color w:val="222222"/>
          <w:sz w:val="16"/>
          <w:szCs w:val="16"/>
        </w:rPr>
        <w:t>. </w:t>
      </w:r>
      <w:r w:rsidRPr="00646227">
        <w:rPr>
          <w:rStyle w:val="StyleUnderline"/>
          <w:rFonts w:ascii="Georgia" w:hAnsi="Georgia"/>
        </w:rPr>
        <w:t>The Niagara conference’s</w:t>
      </w:r>
      <w:r w:rsidRPr="00646227">
        <w:rPr>
          <w:rFonts w:ascii="Georgia" w:eastAsia="Times New Roman" w:hAnsi="Georgia"/>
          <w:color w:val="222222"/>
          <w:sz w:val="16"/>
          <w:szCs w:val="19"/>
        </w:rPr>
        <w:t xml:space="preserve"> emphasis on strategic and policy considerations </w:t>
      </w:r>
      <w:r w:rsidRPr="00646227">
        <w:rPr>
          <w:rStyle w:val="StyleUnderline"/>
          <w:rFonts w:ascii="Georgia" w:hAnsi="Georgia"/>
        </w:rPr>
        <w:t>shows that alarmist predictions about EMP attacks serve as fodder for promotion of</w:t>
      </w:r>
      <w:r w:rsidRPr="00646227">
        <w:rPr>
          <w:rFonts w:ascii="Georgia" w:eastAsia="Times New Roman" w:hAnsi="Georgia"/>
          <w:color w:val="222222"/>
          <w:sz w:val="16"/>
          <w:szCs w:val="19"/>
        </w:rPr>
        <w:t> a larger nuclear weapons stockpile, for </w:t>
      </w:r>
      <w:r w:rsidRPr="00646227">
        <w:rPr>
          <w:rStyle w:val="StyleUnderline"/>
          <w:rFonts w:ascii="Georgia" w:hAnsi="Georgia"/>
        </w:rPr>
        <w:t>missile defense</w:t>
      </w:r>
      <w:r w:rsidRPr="00646227">
        <w:rPr>
          <w:rFonts w:ascii="Georgia" w:eastAsia="Times New Roman" w:hAnsi="Georgia"/>
          <w:color w:val="222222"/>
          <w:sz w:val="16"/>
          <w:szCs w:val="19"/>
        </w:rPr>
        <w:t>, and for preventive attacks.</w:t>
      </w:r>
    </w:p>
    <w:p w14:paraId="1AB61332" w14:textId="77777777" w:rsidR="000F3BB8" w:rsidRPr="00646227" w:rsidRDefault="000F3BB8" w:rsidP="001D1961">
      <w:pPr>
        <w:rPr>
          <w:rFonts w:ascii="Georgia" w:hAnsi="Georgia"/>
        </w:rPr>
      </w:pPr>
    </w:p>
    <w:p w14:paraId="7D3B25C9" w14:textId="54FC0BCA" w:rsidR="00AE591E" w:rsidRPr="00646227" w:rsidRDefault="004C5980" w:rsidP="001D1961">
      <w:pPr>
        <w:pStyle w:val="Heading3"/>
        <w:spacing w:before="0"/>
        <w:rPr>
          <w:rStyle w:val="StyleUnderline"/>
          <w:rFonts w:ascii="Georgia" w:hAnsi="Georgia"/>
          <w:sz w:val="32"/>
        </w:rPr>
      </w:pPr>
      <w:r w:rsidRPr="00646227">
        <w:rPr>
          <w:rStyle w:val="StyleUnderline"/>
          <w:rFonts w:ascii="Georgia" w:hAnsi="Georgia"/>
          <w:sz w:val="32"/>
          <w:szCs w:val="32"/>
        </w:rPr>
        <w:t>AT</w:t>
      </w:r>
      <w:r w:rsidR="00935426" w:rsidRPr="00646227">
        <w:rPr>
          <w:rStyle w:val="StyleUnderline"/>
          <w:rFonts w:ascii="Georgia" w:hAnsi="Georgia"/>
          <w:sz w:val="32"/>
          <w:szCs w:val="32"/>
        </w:rPr>
        <w:t>:</w:t>
      </w:r>
      <w:r w:rsidR="00AE591E" w:rsidRPr="00646227">
        <w:rPr>
          <w:rStyle w:val="StyleUnderline"/>
          <w:rFonts w:ascii="Georgia" w:hAnsi="Georgia"/>
          <w:sz w:val="32"/>
          <w:szCs w:val="32"/>
        </w:rPr>
        <w:t xml:space="preserve"> Sino-India War</w:t>
      </w:r>
    </w:p>
    <w:p w14:paraId="61259B76" w14:textId="77777777" w:rsidR="00AE591E" w:rsidRPr="00646227" w:rsidRDefault="00AE591E" w:rsidP="001D1961">
      <w:pPr>
        <w:rPr>
          <w:rFonts w:ascii="Georgia" w:hAnsi="Georgia"/>
        </w:rPr>
      </w:pPr>
    </w:p>
    <w:p w14:paraId="7A9100DC" w14:textId="12FB3D01" w:rsidR="000F3BB8" w:rsidRPr="00646227" w:rsidRDefault="000F3BB8" w:rsidP="001D1961">
      <w:pPr>
        <w:pStyle w:val="Heading4"/>
        <w:spacing w:before="0"/>
        <w:rPr>
          <w:rFonts w:ascii="Georgia" w:hAnsi="Georgia"/>
          <w:szCs w:val="26"/>
        </w:rPr>
      </w:pPr>
      <w:r w:rsidRPr="00646227">
        <w:rPr>
          <w:rStyle w:val="TagGreg"/>
          <w:rFonts w:ascii="Georgia" w:hAnsi="Georgia"/>
          <w:b/>
          <w:sz w:val="26"/>
          <w:szCs w:val="26"/>
        </w:rPr>
        <w:t>No Indo-China war – relations solve and improves stability</w:t>
      </w:r>
    </w:p>
    <w:p w14:paraId="78FC3170" w14:textId="77777777" w:rsidR="000F3BB8" w:rsidRPr="00646227" w:rsidRDefault="000F3BB8" w:rsidP="001D1961">
      <w:pPr>
        <w:rPr>
          <w:rFonts w:ascii="Georgia" w:hAnsi="Georgia"/>
        </w:rPr>
      </w:pPr>
      <w:r w:rsidRPr="00646227">
        <w:rPr>
          <w:rStyle w:val="Style13ptBold"/>
          <w:rFonts w:ascii="Georgia" w:hAnsi="Georgia"/>
        </w:rPr>
        <w:t>Times of India 12</w:t>
      </w:r>
      <w:r w:rsidRPr="00646227">
        <w:rPr>
          <w:rFonts w:ascii="Georgia" w:hAnsi="Georgia"/>
        </w:rPr>
        <w:t xml:space="preserve"> (Times of India “</w:t>
      </w:r>
      <w:r w:rsidRPr="00646227">
        <w:rPr>
          <w:rFonts w:ascii="Georgia" w:hAnsi="Georgia" w:cs="Georgia"/>
          <w:color w:val="2B2B2B"/>
          <w:szCs w:val="50"/>
        </w:rPr>
        <w:t>India for stable and cooperative relationship with China: S M Krishna” September 29</w:t>
      </w:r>
      <w:r w:rsidRPr="00646227">
        <w:rPr>
          <w:rFonts w:ascii="Georgia" w:hAnsi="Georgia" w:cs="Georgia"/>
          <w:color w:val="2B2B2B"/>
          <w:szCs w:val="50"/>
          <w:vertAlign w:val="superscript"/>
        </w:rPr>
        <w:t>th</w:t>
      </w:r>
      <w:r w:rsidRPr="00646227">
        <w:rPr>
          <w:rFonts w:ascii="Georgia" w:hAnsi="Georgia" w:cs="Georgia"/>
          <w:color w:val="2B2B2B"/>
          <w:szCs w:val="50"/>
        </w:rPr>
        <w:t>, 2012 http://articles.timesofindia.indiatimes.com/2012-09-29/india/34163269_1_s-m-krishna-stability-and-prosperity-india-us-higher-education-dialogue)</w:t>
      </w:r>
    </w:p>
    <w:p w14:paraId="7E018780" w14:textId="77777777" w:rsidR="000F3BB8" w:rsidRPr="00646227" w:rsidRDefault="000F3BB8" w:rsidP="001D1961">
      <w:pPr>
        <w:widowControl w:val="0"/>
        <w:autoSpaceDE w:val="0"/>
        <w:autoSpaceDN w:val="0"/>
        <w:adjustRightInd w:val="0"/>
        <w:rPr>
          <w:rStyle w:val="StyleUnderline"/>
          <w:rFonts w:ascii="Georgia" w:hAnsi="Georgia"/>
        </w:rPr>
      </w:pPr>
      <w:r w:rsidRPr="00646227">
        <w:rPr>
          <w:rStyle w:val="StyleUnderline"/>
          <w:rFonts w:ascii="Georgia" w:hAnsi="Georgia"/>
        </w:rPr>
        <w:t>External affairs minister</w:t>
      </w:r>
      <w:r w:rsidRPr="00646227">
        <w:rPr>
          <w:rFonts w:ascii="Georgia" w:hAnsi="Georgia" w:cs="Georgia"/>
          <w:color w:val="303030"/>
          <w:sz w:val="16"/>
          <w:szCs w:val="30"/>
        </w:rPr>
        <w:t xml:space="preserve"> S M Krishna </w:t>
      </w:r>
      <w:r w:rsidRPr="00646227">
        <w:rPr>
          <w:rStyle w:val="StyleUnderline"/>
          <w:rFonts w:ascii="Georgia" w:hAnsi="Georgia"/>
        </w:rPr>
        <w:t>has said that India's a key foreign policy priority is to invest in building a stable and cooperative relationship with China which will be a source of stability and prosperity in the region.</w:t>
      </w:r>
      <w:r w:rsidRPr="00646227">
        <w:rPr>
          <w:rFonts w:ascii="Georgia" w:hAnsi="Georgia" w:cs="Georgia"/>
          <w:color w:val="303030"/>
          <w:sz w:val="16"/>
          <w:szCs w:val="30"/>
        </w:rPr>
        <w:t xml:space="preserve"> Krishna, who is here to participate in the UN General Assembly session, said </w:t>
      </w:r>
      <w:r w:rsidRPr="00646227">
        <w:rPr>
          <w:rStyle w:val="StyleUnderline"/>
          <w:rFonts w:ascii="Georgia" w:hAnsi="Georgia"/>
        </w:rPr>
        <w:t>a stable and secure</w:t>
      </w:r>
      <w:r w:rsidRPr="00646227">
        <w:rPr>
          <w:rFonts w:ascii="Georgia" w:hAnsi="Georgia" w:cs="Georgia"/>
          <w:color w:val="303030"/>
          <w:sz w:val="16"/>
          <w:szCs w:val="30"/>
        </w:rPr>
        <w:t xml:space="preserve"> Asia, Indian Ocean and the Pacific </w:t>
      </w:r>
      <w:r w:rsidRPr="00646227">
        <w:rPr>
          <w:rStyle w:val="StyleUnderline"/>
          <w:rFonts w:ascii="Georgia" w:hAnsi="Georgia"/>
        </w:rPr>
        <w:t>region is a key</w:t>
      </w:r>
      <w:r w:rsidRPr="00646227">
        <w:rPr>
          <w:rFonts w:ascii="Georgia" w:hAnsi="Georgia" w:cs="Georgia"/>
          <w:color w:val="303030"/>
          <w:sz w:val="16"/>
          <w:szCs w:val="30"/>
        </w:rPr>
        <w:t xml:space="preserve"> requirement </w:t>
      </w:r>
      <w:r w:rsidRPr="00646227">
        <w:rPr>
          <w:rStyle w:val="StyleUnderline"/>
          <w:rFonts w:ascii="Georgia" w:hAnsi="Georgia"/>
        </w:rPr>
        <w:t>of India's own security and prosperity</w:t>
      </w:r>
      <w:r w:rsidRPr="00646227">
        <w:rPr>
          <w:rFonts w:ascii="Georgia" w:hAnsi="Georgia" w:cs="Georgia"/>
          <w:color w:val="303030"/>
          <w:sz w:val="16"/>
          <w:szCs w:val="30"/>
        </w:rPr>
        <w:t xml:space="preserve"> in the 21st century. </w:t>
      </w:r>
      <w:r w:rsidRPr="00646227">
        <w:rPr>
          <w:rFonts w:ascii="Georgia" w:hAnsi="Georgia" w:cs="Georgia"/>
          <w:noProof/>
          <w:color w:val="303030"/>
          <w:sz w:val="16"/>
          <w:szCs w:val="28"/>
        </w:rPr>
        <w:drawing>
          <wp:inline distT="0" distB="0" distL="0" distR="0" wp14:anchorId="1BB83668" wp14:editId="050C05D5">
            <wp:extent cx="12700" cy="12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r w:rsidRPr="00646227">
        <w:rPr>
          <w:rFonts w:ascii="Georgia" w:hAnsi="Georgia" w:cs="Georgia"/>
          <w:color w:val="303030"/>
          <w:sz w:val="16"/>
          <w:szCs w:val="28"/>
        </w:rPr>
        <w:t xml:space="preserve"> </w:t>
      </w:r>
      <w:r w:rsidRPr="00646227">
        <w:rPr>
          <w:rFonts w:ascii="Georgia" w:hAnsi="Georgia" w:cs="Georgia"/>
          <w:color w:val="303030"/>
          <w:sz w:val="16"/>
          <w:szCs w:val="30"/>
        </w:rPr>
        <w:t>"</w:t>
      </w:r>
      <w:r w:rsidRPr="00646227">
        <w:rPr>
          <w:rStyle w:val="StyleUnderline"/>
          <w:rFonts w:ascii="Georgia" w:hAnsi="Georgia"/>
        </w:rPr>
        <w:t>We will continue to invest in building a stable and cooperative relationship with China that is mutually beneficial, and also a source of regional stability and prosperity</w:t>
      </w:r>
      <w:r w:rsidRPr="00646227">
        <w:rPr>
          <w:rFonts w:ascii="Georgia" w:hAnsi="Georgia" w:cs="Georgia"/>
          <w:color w:val="303030"/>
          <w:sz w:val="16"/>
          <w:szCs w:val="30"/>
        </w:rPr>
        <w:t>," he said in his lecture titled 'India's Foreign Policy Priorities for the 21st Century' at Rhode Island's prestigious Ivy league institution Brown University on Friday. He cautioned that Asia's extraordinary accomplishments in the last few decades could be reversed if "great power rivalry, national chauvinism and arms race" take hold of the region. "</w:t>
      </w:r>
      <w:r w:rsidRPr="00646227">
        <w:rPr>
          <w:rStyle w:val="StyleUnderline"/>
          <w:rFonts w:ascii="Georgia" w:hAnsi="Georgia"/>
        </w:rPr>
        <w:t>India is determined to avoid such an outcome by contributing actively to the deeper economic integration of the region and construction of a stable and inclusive political and security order for</w:t>
      </w:r>
      <w:r w:rsidRPr="00646227">
        <w:rPr>
          <w:rFonts w:ascii="Georgia" w:hAnsi="Georgia" w:cs="Georgia"/>
          <w:color w:val="303030"/>
          <w:sz w:val="16"/>
          <w:szCs w:val="30"/>
        </w:rPr>
        <w:t xml:space="preserve"> Asia and </w:t>
      </w:r>
      <w:r w:rsidRPr="00646227">
        <w:rPr>
          <w:rStyle w:val="StyleUnderline"/>
          <w:rFonts w:ascii="Georgia" w:hAnsi="Georgia"/>
        </w:rPr>
        <w:t>the Pacific</w:t>
      </w:r>
      <w:r w:rsidRPr="00646227">
        <w:rPr>
          <w:rFonts w:ascii="Georgia" w:hAnsi="Georgia" w:cs="Georgia"/>
          <w:color w:val="303030"/>
          <w:sz w:val="16"/>
          <w:szCs w:val="30"/>
        </w:rPr>
        <w:t>." On India's relations with the US, Krishna said as new Delhi looks at its foreign policy priorities in the decades ahead, it sees convergence of interests with the US as well as a strong partnership in achieving the shared goals. Terming US an "important partner" in India's development efforts, Krishna said the success of</w:t>
      </w:r>
      <w:r w:rsidRPr="00646227">
        <w:rPr>
          <w:rStyle w:val="StyleUnderline"/>
          <w:rFonts w:ascii="Georgia" w:hAnsi="Georgia"/>
        </w:rPr>
        <w:t xml:space="preserve"> the bilateral partnership would </w:t>
      </w:r>
      <w:r w:rsidRPr="00646227">
        <w:rPr>
          <w:rFonts w:ascii="Georgia" w:hAnsi="Georgia" w:cs="Georgia"/>
          <w:color w:val="303030"/>
          <w:sz w:val="16"/>
          <w:szCs w:val="30"/>
        </w:rPr>
        <w:t xml:space="preserve">not only </w:t>
      </w:r>
      <w:r w:rsidRPr="00646227">
        <w:rPr>
          <w:rStyle w:val="StyleUnderline"/>
          <w:rFonts w:ascii="Georgia" w:hAnsi="Georgia"/>
        </w:rPr>
        <w:t>contribute to the prosperity of the two nations</w:t>
      </w:r>
      <w:r w:rsidRPr="00646227">
        <w:rPr>
          <w:rFonts w:ascii="Georgia" w:hAnsi="Georgia" w:cs="Georgia"/>
          <w:color w:val="303030"/>
          <w:sz w:val="16"/>
          <w:szCs w:val="30"/>
        </w:rPr>
        <w:t xml:space="preserve">, but </w:t>
      </w:r>
      <w:r w:rsidRPr="00646227">
        <w:rPr>
          <w:rStyle w:val="StyleUnderline"/>
          <w:rFonts w:ascii="Georgia" w:hAnsi="Georgia"/>
        </w:rPr>
        <w:t>would be a model of international partnership and a factor of global and regional peace, security and stability</w:t>
      </w:r>
      <w:r w:rsidRPr="00646227">
        <w:rPr>
          <w:rFonts w:ascii="Georgia" w:hAnsi="Georgia" w:cs="Georgia"/>
          <w:color w:val="303030"/>
          <w:sz w:val="16"/>
          <w:szCs w:val="30"/>
        </w:rPr>
        <w:t>. "</w:t>
      </w:r>
      <w:r w:rsidRPr="00646227">
        <w:rPr>
          <w:rStyle w:val="StyleUnderline"/>
          <w:rFonts w:ascii="Georgia" w:hAnsi="Georgia"/>
        </w:rPr>
        <w:t>For India, it will remain a relationship of great priority and importance in the 21st century</w:t>
      </w:r>
      <w:r w:rsidRPr="00646227">
        <w:rPr>
          <w:rFonts w:ascii="Georgia" w:hAnsi="Georgia" w:cs="Georgia"/>
          <w:color w:val="303030"/>
          <w:sz w:val="16"/>
          <w:szCs w:val="30"/>
        </w:rPr>
        <w:t xml:space="preserve">," he said. Krishna noted that the India-US political dialogue is at an "unprecedented level" and the strategic consultations have expanded to cover every major region and challenge in the world. </w:t>
      </w:r>
      <w:r w:rsidRPr="00646227">
        <w:rPr>
          <w:rStyle w:val="StyleUnderline"/>
          <w:rFonts w:ascii="Georgia" w:hAnsi="Georgia"/>
        </w:rPr>
        <w:t xml:space="preserve">The strong strategic partnership between the two countries is also reflected in the intelligence and counter- terrorism cooperation. </w:t>
      </w:r>
      <w:r w:rsidRPr="00646227">
        <w:rPr>
          <w:rFonts w:ascii="Georgia" w:hAnsi="Georgia" w:cs="Georgia"/>
          <w:color w:val="303030"/>
          <w:sz w:val="16"/>
          <w:szCs w:val="30"/>
        </w:rPr>
        <w:t xml:space="preserve">The engagement in higher education, science and research has been a strong bridge between India and the US, Krishna said, adding this has contributed in immeasurable terms to the close relationship that the two countries share today. He stressed that the ongoing India-US Higher Education Dialogue is bringing educational institutions, scholars and students into closer partnership. "Our two governments place a strong emphasis in our relationship on the youth, which not only easily embraces the future, but will also have the responsibility in shaping it," he added. Krishna stressed that India would </w:t>
      </w:r>
      <w:r w:rsidRPr="00646227">
        <w:rPr>
          <w:rStyle w:val="StyleUnderline"/>
          <w:rFonts w:ascii="Georgia" w:hAnsi="Georgia"/>
        </w:rPr>
        <w:t>work to build a regional</w:t>
      </w:r>
      <w:r w:rsidRPr="00646227">
        <w:rPr>
          <w:rFonts w:ascii="Georgia" w:hAnsi="Georgia" w:cs="Georgia"/>
          <w:color w:val="303030"/>
          <w:sz w:val="16"/>
          <w:szCs w:val="30"/>
        </w:rPr>
        <w:t xml:space="preserve"> architecture that promotes </w:t>
      </w:r>
      <w:r w:rsidRPr="00646227">
        <w:rPr>
          <w:rStyle w:val="StyleUnderline"/>
          <w:rFonts w:ascii="Georgia" w:hAnsi="Georgia"/>
        </w:rPr>
        <w:t>cooperation and reinforces convergence</w:t>
      </w:r>
      <w:r w:rsidRPr="00646227">
        <w:rPr>
          <w:rFonts w:ascii="Georgia" w:hAnsi="Georgia" w:cs="Georgia"/>
          <w:color w:val="303030"/>
          <w:sz w:val="16"/>
          <w:szCs w:val="30"/>
        </w:rPr>
        <w:t xml:space="preserve">, </w:t>
      </w:r>
      <w:r w:rsidRPr="00646227">
        <w:rPr>
          <w:rStyle w:val="StyleUnderline"/>
          <w:rFonts w:ascii="Georgia" w:hAnsi="Georgia"/>
        </w:rPr>
        <w:t>reduces the risks of confrontation and conflicts, and draws all countries</w:t>
      </w:r>
      <w:r w:rsidRPr="00646227">
        <w:rPr>
          <w:rFonts w:ascii="Georgia" w:hAnsi="Georgia" w:cs="Georgia"/>
          <w:color w:val="303030"/>
          <w:sz w:val="16"/>
          <w:szCs w:val="30"/>
        </w:rPr>
        <w:t xml:space="preserve"> of the region </w:t>
      </w:r>
      <w:r w:rsidRPr="00646227">
        <w:rPr>
          <w:rStyle w:val="StyleUnderline"/>
          <w:rFonts w:ascii="Georgia" w:hAnsi="Georgia"/>
        </w:rPr>
        <w:t>into</w:t>
      </w:r>
      <w:r w:rsidRPr="00646227">
        <w:rPr>
          <w:rFonts w:ascii="Georgia" w:hAnsi="Georgia" w:cs="Georgia"/>
          <w:color w:val="303030"/>
          <w:sz w:val="16"/>
          <w:szCs w:val="30"/>
        </w:rPr>
        <w:t xml:space="preserve"> a </w:t>
      </w:r>
      <w:r w:rsidRPr="00646227">
        <w:rPr>
          <w:rStyle w:val="StyleUnderline"/>
          <w:rFonts w:ascii="Georgia" w:hAnsi="Georgia"/>
        </w:rPr>
        <w:t>common</w:t>
      </w:r>
      <w:r w:rsidRPr="00646227">
        <w:rPr>
          <w:rFonts w:ascii="Georgia" w:hAnsi="Georgia" w:cs="Georgia"/>
          <w:color w:val="303030"/>
          <w:sz w:val="16"/>
          <w:szCs w:val="30"/>
        </w:rPr>
        <w:t xml:space="preserve"> framework of norms and </w:t>
      </w:r>
      <w:r w:rsidRPr="00646227">
        <w:rPr>
          <w:rStyle w:val="StyleUnderline"/>
          <w:rFonts w:ascii="Georgia" w:hAnsi="Georgia"/>
        </w:rPr>
        <w:t>principles of engagement</w:t>
      </w:r>
    </w:p>
    <w:p w14:paraId="10C90273" w14:textId="77777777" w:rsidR="000F3BB8" w:rsidRPr="00646227" w:rsidRDefault="000F3BB8" w:rsidP="001D1961">
      <w:pPr>
        <w:rPr>
          <w:rFonts w:ascii="Georgia" w:hAnsi="Georgia"/>
        </w:rPr>
      </w:pPr>
    </w:p>
    <w:p w14:paraId="7AC9D90D" w14:textId="77777777" w:rsidR="00AE591E" w:rsidRPr="00646227" w:rsidRDefault="00AE591E" w:rsidP="001D1961">
      <w:pPr>
        <w:pStyle w:val="Heading4"/>
        <w:spacing w:before="0"/>
        <w:rPr>
          <w:rFonts w:ascii="Georgia" w:hAnsi="Georgia"/>
        </w:rPr>
      </w:pPr>
      <w:r w:rsidRPr="00646227">
        <w:rPr>
          <w:rFonts w:ascii="Georgia" w:hAnsi="Georgia"/>
        </w:rPr>
        <w:t>No Indo-China War</w:t>
      </w:r>
    </w:p>
    <w:p w14:paraId="2C98CA19" w14:textId="77777777" w:rsidR="00AE591E" w:rsidRPr="00646227" w:rsidRDefault="00AE591E" w:rsidP="001D1961">
      <w:pPr>
        <w:rPr>
          <w:rFonts w:ascii="Georgia" w:hAnsi="Georgia"/>
        </w:rPr>
      </w:pPr>
      <w:r w:rsidRPr="00646227">
        <w:rPr>
          <w:rFonts w:ascii="Georgia" w:hAnsi="Georgia"/>
          <w:b/>
          <w:bCs/>
          <w:sz w:val="26"/>
        </w:rPr>
        <w:t>Shihai ’02</w:t>
      </w:r>
      <w:r w:rsidRPr="00646227">
        <w:rPr>
          <w:rFonts w:ascii="Georgia" w:hAnsi="Georgia"/>
        </w:rPr>
        <w:t xml:space="preserve"> (Sun, Institute of Asia-Pacific Studies, CASS, China-Indian Relations in the 21st Century, 9-7)</w:t>
      </w:r>
    </w:p>
    <w:p w14:paraId="7C8DFD04" w14:textId="77777777" w:rsidR="00AE591E" w:rsidRPr="00646227" w:rsidRDefault="00AE591E" w:rsidP="001D1961">
      <w:pPr>
        <w:rPr>
          <w:rFonts w:ascii="Georgia" w:hAnsi="Georgia"/>
        </w:rPr>
      </w:pPr>
      <w:r w:rsidRPr="00646227">
        <w:rPr>
          <w:rFonts w:ascii="Georgia" w:hAnsi="Georgia"/>
          <w:sz w:val="16"/>
        </w:rPr>
        <w:t xml:space="preserve">Firstly, </w:t>
      </w:r>
      <w:r w:rsidRPr="00646227">
        <w:rPr>
          <w:rFonts w:ascii="Georgia" w:hAnsi="Georgia"/>
          <w:bCs/>
          <w:u w:val="single"/>
        </w:rPr>
        <w:t xml:space="preserve">The development of </w:t>
      </w:r>
      <w:r w:rsidRPr="00646227">
        <w:rPr>
          <w:rFonts w:ascii="Georgia" w:hAnsi="Georgia"/>
          <w:sz w:val="16"/>
        </w:rPr>
        <w:t xml:space="preserve">the </w:t>
      </w:r>
      <w:r w:rsidRPr="00646227">
        <w:rPr>
          <w:rFonts w:ascii="Georgia" w:hAnsi="Georgia"/>
          <w:bCs/>
          <w:u w:val="single"/>
        </w:rPr>
        <w:t xml:space="preserve">Sino-Indian relations basically decided by their national interests and </w:t>
      </w:r>
      <w:r w:rsidRPr="00646227">
        <w:rPr>
          <w:rFonts w:ascii="Georgia" w:hAnsi="Georgia"/>
          <w:sz w:val="16"/>
        </w:rPr>
        <w:t xml:space="preserve">their respect </w:t>
      </w:r>
      <w:r w:rsidRPr="00646227">
        <w:rPr>
          <w:rFonts w:ascii="Georgia" w:hAnsi="Georgia"/>
          <w:bCs/>
          <w:u w:val="single"/>
        </w:rPr>
        <w:t xml:space="preserve">strategic preferences. </w:t>
      </w:r>
      <w:r w:rsidRPr="00501FF8">
        <w:rPr>
          <w:rFonts w:ascii="Georgia" w:hAnsi="Georgia"/>
          <w:bCs/>
          <w:highlight w:val="cyan"/>
          <w:u w:val="single"/>
        </w:rPr>
        <w:t>For the foreseeable future, the utmost national interests and the primary objective of</w:t>
      </w:r>
      <w:r w:rsidRPr="00646227">
        <w:rPr>
          <w:rFonts w:ascii="Georgia" w:hAnsi="Georgia"/>
          <w:bCs/>
          <w:u w:val="single"/>
        </w:rPr>
        <w:t xml:space="preserve"> </w:t>
      </w:r>
      <w:r w:rsidRPr="00646227">
        <w:rPr>
          <w:rFonts w:ascii="Georgia" w:hAnsi="Georgia"/>
          <w:sz w:val="16"/>
        </w:rPr>
        <w:t xml:space="preserve">the strategy of </w:t>
      </w:r>
      <w:r w:rsidRPr="00646227">
        <w:rPr>
          <w:rFonts w:ascii="Georgia" w:hAnsi="Georgia"/>
          <w:bCs/>
          <w:u w:val="single"/>
        </w:rPr>
        <w:t xml:space="preserve">both </w:t>
      </w:r>
      <w:r w:rsidRPr="00501FF8">
        <w:rPr>
          <w:rFonts w:ascii="Georgia" w:hAnsi="Georgia"/>
          <w:bCs/>
          <w:highlight w:val="cyan"/>
          <w:u w:val="single"/>
        </w:rPr>
        <w:t>China and India are to develop their economy and to safeguard a favorable security environment</w:t>
      </w:r>
      <w:r w:rsidRPr="00501FF8">
        <w:rPr>
          <w:rFonts w:ascii="Georgia" w:hAnsi="Georgia"/>
          <w:sz w:val="16"/>
          <w:highlight w:val="cyan"/>
        </w:rPr>
        <w:t xml:space="preserve">. </w:t>
      </w:r>
      <w:r w:rsidRPr="00501FF8">
        <w:rPr>
          <w:rFonts w:ascii="Georgia" w:hAnsi="Georgia"/>
          <w:bCs/>
          <w:highlight w:val="cyan"/>
          <w:u w:val="single"/>
        </w:rPr>
        <w:t>Both</w:t>
      </w:r>
      <w:r w:rsidRPr="00646227">
        <w:rPr>
          <w:rFonts w:ascii="Georgia" w:hAnsi="Georgia"/>
          <w:bCs/>
          <w:u w:val="single"/>
        </w:rPr>
        <w:t xml:space="preserve"> </w:t>
      </w:r>
      <w:r w:rsidRPr="00646227">
        <w:rPr>
          <w:rFonts w:ascii="Georgia" w:hAnsi="Georgia"/>
          <w:sz w:val="16"/>
        </w:rPr>
        <w:t xml:space="preserve">of them </w:t>
      </w:r>
      <w:r w:rsidRPr="00501FF8">
        <w:rPr>
          <w:rFonts w:ascii="Georgia" w:hAnsi="Georgia"/>
          <w:bCs/>
          <w:highlight w:val="cyan"/>
          <w:u w:val="single"/>
        </w:rPr>
        <w:t>want</w:t>
      </w:r>
      <w:r w:rsidRPr="00646227">
        <w:rPr>
          <w:rFonts w:ascii="Georgia" w:hAnsi="Georgia"/>
          <w:bCs/>
          <w:u w:val="single"/>
        </w:rPr>
        <w:t xml:space="preserve"> </w:t>
      </w:r>
      <w:r w:rsidRPr="00646227">
        <w:rPr>
          <w:rFonts w:ascii="Georgia" w:hAnsi="Georgia"/>
          <w:sz w:val="16"/>
        </w:rPr>
        <w:t xml:space="preserve">to maintain </w:t>
      </w:r>
      <w:r w:rsidRPr="00501FF8">
        <w:rPr>
          <w:rFonts w:ascii="Georgia" w:hAnsi="Georgia"/>
          <w:bCs/>
          <w:highlight w:val="cyan"/>
          <w:u w:val="single"/>
        </w:rPr>
        <w:t>peace along their borders</w:t>
      </w:r>
      <w:r w:rsidRPr="00646227">
        <w:rPr>
          <w:rFonts w:ascii="Georgia" w:hAnsi="Georgia"/>
          <w:sz w:val="16"/>
        </w:rPr>
        <w:t xml:space="preserve">, stability and access to resources in Central Asia and a stable Asian order. </w:t>
      </w:r>
      <w:r w:rsidRPr="00646227">
        <w:rPr>
          <w:rFonts w:ascii="Georgia" w:hAnsi="Georgia"/>
          <w:bCs/>
          <w:u w:val="single"/>
        </w:rPr>
        <w:t>It is natural that a healthy and friendly Sino-Indian relations are necessary and in the interest of both the countries</w:t>
      </w:r>
      <w:r w:rsidRPr="00646227">
        <w:rPr>
          <w:rFonts w:ascii="Georgia" w:hAnsi="Georgia"/>
          <w:sz w:val="16"/>
        </w:rPr>
        <w:t xml:space="preserve">. There is no doubt that development and security concerns of both sides outweigh their aspirations for influence and power status. </w:t>
      </w:r>
      <w:r w:rsidRPr="00501FF8">
        <w:rPr>
          <w:rFonts w:ascii="Georgia" w:hAnsi="Georgia"/>
          <w:bCs/>
          <w:highlight w:val="cyan"/>
          <w:u w:val="single"/>
        </w:rPr>
        <w:t>In the foreseeable future the possibility of direct conflict does not exist</w:t>
      </w:r>
      <w:r w:rsidRPr="00646227">
        <w:rPr>
          <w:rFonts w:ascii="Georgia" w:hAnsi="Georgia"/>
          <w:sz w:val="16"/>
        </w:rPr>
        <w:t>.</w:t>
      </w:r>
    </w:p>
    <w:p w14:paraId="11D5CBE1" w14:textId="77777777" w:rsidR="00AE591E" w:rsidRPr="00646227" w:rsidRDefault="00AE591E" w:rsidP="001D1961">
      <w:pPr>
        <w:rPr>
          <w:rFonts w:ascii="Georgia" w:hAnsi="Georgia"/>
        </w:rPr>
      </w:pPr>
    </w:p>
    <w:p w14:paraId="1171F216" w14:textId="645D221E" w:rsidR="004F7821" w:rsidRPr="00646227" w:rsidRDefault="004C5980" w:rsidP="001D1961">
      <w:pPr>
        <w:pStyle w:val="Heading3"/>
        <w:spacing w:before="0"/>
        <w:rPr>
          <w:rFonts w:ascii="Georgia" w:hAnsi="Georgia"/>
        </w:rPr>
      </w:pPr>
      <w:r w:rsidRPr="00646227">
        <w:rPr>
          <w:rFonts w:ascii="Georgia" w:hAnsi="Georgia"/>
        </w:rPr>
        <w:t>AT</w:t>
      </w:r>
      <w:r w:rsidR="00935426" w:rsidRPr="00646227">
        <w:rPr>
          <w:rFonts w:ascii="Georgia" w:hAnsi="Georgia"/>
        </w:rPr>
        <w:t>:</w:t>
      </w:r>
      <w:r w:rsidR="004F7821" w:rsidRPr="00646227">
        <w:rPr>
          <w:rFonts w:ascii="Georgia" w:hAnsi="Georgia"/>
        </w:rPr>
        <w:t xml:space="preserve"> Space War</w:t>
      </w:r>
    </w:p>
    <w:p w14:paraId="5B6103B1" w14:textId="77777777" w:rsidR="004F7821" w:rsidRPr="00646227" w:rsidRDefault="004F7821" w:rsidP="001D1961">
      <w:pPr>
        <w:rPr>
          <w:rFonts w:ascii="Georgia" w:hAnsi="Georgia"/>
        </w:rPr>
      </w:pPr>
    </w:p>
    <w:p w14:paraId="33D78501" w14:textId="77777777" w:rsidR="004F7821" w:rsidRPr="00646227" w:rsidRDefault="004F7821" w:rsidP="001D1961">
      <w:pPr>
        <w:pStyle w:val="Heading4"/>
        <w:spacing w:before="0"/>
        <w:rPr>
          <w:rFonts w:ascii="Georgia" w:hAnsi="Georgia"/>
        </w:rPr>
      </w:pPr>
      <w:r w:rsidRPr="00646227">
        <w:rPr>
          <w:rFonts w:ascii="Georgia" w:hAnsi="Georgia"/>
        </w:rPr>
        <w:t>No risk of space war</w:t>
      </w:r>
    </w:p>
    <w:p w14:paraId="6E1639D2" w14:textId="77777777" w:rsidR="004F7821" w:rsidRPr="00646227" w:rsidRDefault="004F7821" w:rsidP="001D1961">
      <w:pPr>
        <w:rPr>
          <w:rFonts w:ascii="Georgia" w:hAnsi="Georgia"/>
        </w:rPr>
      </w:pPr>
      <w:r w:rsidRPr="00646227">
        <w:rPr>
          <w:rStyle w:val="Style13ptBold"/>
          <w:rFonts w:ascii="Georgia" w:hAnsi="Georgia"/>
        </w:rPr>
        <w:t>Rosen 13</w:t>
      </w:r>
      <w:r w:rsidRPr="00646227">
        <w:rPr>
          <w:rFonts w:ascii="Georgia" w:hAnsi="Georgia"/>
        </w:rPr>
        <w:t xml:space="preserve"> Armin Rosen, an Atlantic Media fellow, The Atlantic, January 16, 2013, "Give Peace a Chance—in Space", http://www.theatlantic.com/international/archive/2013/01/give-peace-a-chance-in-space/267223/</w:t>
      </w:r>
    </w:p>
    <w:p w14:paraId="65B531E9" w14:textId="77777777" w:rsidR="004F7821" w:rsidRPr="00646227" w:rsidRDefault="004F7821" w:rsidP="001D1961">
      <w:pPr>
        <w:rPr>
          <w:rFonts w:ascii="Georgia" w:hAnsi="Georgia"/>
          <w:sz w:val="16"/>
        </w:rPr>
      </w:pPr>
      <w:r w:rsidRPr="00646227">
        <w:rPr>
          <w:rFonts w:ascii="Georgia" w:hAnsi="Georgia"/>
          <w:sz w:val="16"/>
        </w:rPr>
        <w:t xml:space="preserve">"The wars of the future will not be fought on the battlefield or at sea," a military academy commandant voiced by Willem Dafoe intones toward the end of a now-classic 1997 episode of The Simpsons. "They will be fought in space, or possibly on top of a very tall mountain." This was meant as a joke, but the latter half of that statement would soon prove eerily prescient when India and Pakistan battled over Kashmir's Siachen glacier -- a strategically irrelevant ice field sitting over 18,000 feet above sea level -- during the Kargil War in 1999. </w:t>
      </w:r>
      <w:r w:rsidRPr="00646227">
        <w:rPr>
          <w:rStyle w:val="StyleUnderline"/>
          <w:rFonts w:ascii="Georgia" w:hAnsi="Georgia"/>
          <w:szCs w:val="24"/>
        </w:rPr>
        <w:t xml:space="preserve">For now, the prospect of </w:t>
      </w:r>
      <w:r w:rsidRPr="00501FF8">
        <w:rPr>
          <w:rStyle w:val="StyleUnderline"/>
          <w:rFonts w:ascii="Georgia" w:hAnsi="Georgia"/>
          <w:szCs w:val="24"/>
          <w:highlight w:val="cyan"/>
        </w:rPr>
        <w:t>military conflict in</w:t>
      </w:r>
      <w:r w:rsidRPr="00646227">
        <w:rPr>
          <w:rStyle w:val="StyleUnderline"/>
          <w:rFonts w:ascii="Georgia" w:hAnsi="Georgia"/>
          <w:szCs w:val="24"/>
        </w:rPr>
        <w:t xml:space="preserve"> outer </w:t>
      </w:r>
      <w:r w:rsidRPr="00501FF8">
        <w:rPr>
          <w:rStyle w:val="StyleUnderline"/>
          <w:rFonts w:ascii="Georgia" w:hAnsi="Georgia"/>
          <w:szCs w:val="24"/>
          <w:highlight w:val="cyan"/>
        </w:rPr>
        <w:t>space still resides in the realm of</w:t>
      </w:r>
      <w:r w:rsidRPr="00646227">
        <w:rPr>
          <w:rStyle w:val="StyleUnderline"/>
          <w:rFonts w:ascii="Georgia" w:hAnsi="Georgia"/>
          <w:szCs w:val="24"/>
        </w:rPr>
        <w:t xml:space="preserve"> dystopia or </w:t>
      </w:r>
      <w:r w:rsidRPr="00501FF8">
        <w:rPr>
          <w:rStyle w:val="StyleUnderline"/>
          <w:rFonts w:ascii="Georgia" w:hAnsi="Georgia"/>
          <w:szCs w:val="24"/>
          <w:highlight w:val="cyan"/>
        </w:rPr>
        <w:t>absurdity</w:t>
      </w:r>
      <w:r w:rsidRPr="00646227">
        <w:rPr>
          <w:rFonts w:ascii="Georgia" w:hAnsi="Georgia"/>
          <w:sz w:val="16"/>
        </w:rPr>
        <w:t xml:space="preserve">, to the point that a White House petition demanding the construction of a Star Wars-style "Death Star" could be treated as a harmless prank. In rejecting the petition this week, the White House rightly wondered why a debt-strapped U.S. government would spend $850 quadrillion on a weapons system "with a fundamental flaw that can be exploited by a one-man starship." Thankfully, the prospect of an orbital space-to-earth battlestation doesn't even need to be treated seriously. But it wasn't always this way. In 1952, the eminent rocket scientist Werner Von Braun imagined that a future space station would function as an orbital nuclear platform. Space historians believe that Russia's Salyut 3 space station, which was launched in June of 1974, had a cannon on board, in case a craft or satellite from an enemy country attempted to disrupt its mission. The Soviet Union experimented with Fractional Orbital Bombardment Systems in the 1960s and 70s -- basically nuclear delivery systems that were capable of orbiting the earth. </w:t>
      </w:r>
      <w:r w:rsidRPr="00501FF8">
        <w:rPr>
          <w:rStyle w:val="StyleUnderline"/>
          <w:rFonts w:ascii="Georgia" w:hAnsi="Georgia"/>
          <w:szCs w:val="24"/>
          <w:highlight w:val="cyan"/>
        </w:rPr>
        <w:t>The U.S.</w:t>
      </w:r>
      <w:r w:rsidRPr="00646227">
        <w:rPr>
          <w:rStyle w:val="StyleUnderline"/>
          <w:rFonts w:ascii="Georgia" w:hAnsi="Georgia"/>
          <w:szCs w:val="24"/>
        </w:rPr>
        <w:t xml:space="preserve"> even </w:t>
      </w:r>
      <w:r w:rsidRPr="00501FF8">
        <w:rPr>
          <w:rStyle w:val="StyleUnderline"/>
          <w:rFonts w:ascii="Georgia" w:hAnsi="Georgia"/>
          <w:szCs w:val="24"/>
          <w:highlight w:val="cyan"/>
        </w:rPr>
        <w:t>detonated a nuclear weapon</w:t>
      </w:r>
      <w:r w:rsidRPr="00646227">
        <w:rPr>
          <w:rStyle w:val="StyleUnderline"/>
          <w:rFonts w:ascii="Georgia" w:hAnsi="Georgia"/>
          <w:szCs w:val="24"/>
        </w:rPr>
        <w:t xml:space="preserve"> over </w:t>
      </w:r>
      <w:r w:rsidRPr="00501FF8">
        <w:rPr>
          <w:rStyle w:val="StyleUnderline"/>
          <w:rFonts w:ascii="Georgia" w:hAnsi="Georgia"/>
          <w:szCs w:val="24"/>
          <w:highlight w:val="cyan"/>
        </w:rPr>
        <w:t>200 miles above the Pacific</w:t>
      </w:r>
      <w:r w:rsidRPr="00646227">
        <w:rPr>
          <w:rStyle w:val="StyleUnderline"/>
          <w:rFonts w:ascii="Georgia" w:hAnsi="Georgia"/>
          <w:szCs w:val="24"/>
        </w:rPr>
        <w:t xml:space="preserve"> Ocean</w:t>
      </w:r>
      <w:r w:rsidRPr="00646227">
        <w:rPr>
          <w:rFonts w:ascii="Georgia" w:hAnsi="Georgia"/>
          <w:sz w:val="16"/>
        </w:rPr>
        <w:t xml:space="preserve"> in July of 1962, an incident </w:t>
      </w:r>
      <w:r w:rsidRPr="00646227">
        <w:rPr>
          <w:rStyle w:val="StyleUnderline"/>
          <w:rFonts w:ascii="Georgia" w:hAnsi="Georgia"/>
          <w:szCs w:val="24"/>
        </w:rPr>
        <w:t>known as Starfish Prime</w:t>
      </w:r>
      <w:r w:rsidRPr="00646227">
        <w:rPr>
          <w:rFonts w:ascii="Georgia" w:hAnsi="Georgia"/>
          <w:sz w:val="16"/>
        </w:rPr>
        <w:t xml:space="preserve"> that, according to Harvard University astrophysicist Jonathan McDowell, halved the useful lifetime of all satellites then in orbit, knocked out power in Hawaii, created an artificial Van Allen Belt that persisted for five years, and released radiation into the atmosphere that wouldn't fully dissipate until the end of the decade. For a time, it was all but taken for granted that space would not only be militarized, but weaponized -- used as a venue or staging area for violent clashes between space-faring nations, or attacks on the surface of the earth. Space war wasn't a punch line, but a possibility that nuclear-armed powers didn't think they could afford to ignore. </w:t>
      </w:r>
      <w:r w:rsidRPr="00501FF8">
        <w:rPr>
          <w:rStyle w:val="StyleUnderline"/>
          <w:rFonts w:ascii="Georgia" w:hAnsi="Georgia"/>
          <w:szCs w:val="24"/>
          <w:highlight w:val="cyan"/>
        </w:rPr>
        <w:t>The results</w:t>
      </w:r>
      <w:r w:rsidRPr="00646227">
        <w:rPr>
          <w:rStyle w:val="StyleUnderline"/>
          <w:rFonts w:ascii="Georgia" w:hAnsi="Georgia"/>
          <w:szCs w:val="24"/>
        </w:rPr>
        <w:t xml:space="preserve"> of the Starfish event hint at one reason why that changed. "This is a great weapon. </w:t>
      </w:r>
      <w:r w:rsidRPr="00501FF8">
        <w:rPr>
          <w:rStyle w:val="StyleUnderline"/>
          <w:rFonts w:ascii="Georgia" w:hAnsi="Georgia"/>
          <w:szCs w:val="24"/>
          <w:highlight w:val="cyan"/>
        </w:rPr>
        <w:t>It does a lot of damage -- but it also killed everything you had yourself</w:t>
      </w:r>
      <w:r w:rsidRPr="00646227">
        <w:rPr>
          <w:rFonts w:ascii="Georgia" w:hAnsi="Georgia"/>
          <w:sz w:val="16"/>
        </w:rPr>
        <w:t xml:space="preserve">," McDowell says of the results of the high-altitude nuclear test. </w:t>
      </w:r>
      <w:r w:rsidRPr="00501FF8">
        <w:rPr>
          <w:rStyle w:val="StyleUnderline"/>
          <w:rFonts w:ascii="Georgia" w:hAnsi="Georgia"/>
          <w:szCs w:val="24"/>
          <w:highlight w:val="cyan"/>
        </w:rPr>
        <w:t>War in space was sure to have a cataclysmic effect on the country with the most</w:t>
      </w:r>
      <w:r w:rsidRPr="00646227">
        <w:rPr>
          <w:rStyle w:val="StyleUnderline"/>
          <w:rFonts w:ascii="Georgia" w:hAnsi="Georgia"/>
          <w:szCs w:val="24"/>
        </w:rPr>
        <w:t xml:space="preserve"> space </w:t>
      </w:r>
      <w:r w:rsidRPr="00501FF8">
        <w:rPr>
          <w:rStyle w:val="StyleUnderline"/>
          <w:rFonts w:ascii="Georgia" w:hAnsi="Georgia"/>
          <w:szCs w:val="24"/>
          <w:highlight w:val="cyan"/>
        </w:rPr>
        <w:t>assets</w:t>
      </w:r>
      <w:r w:rsidRPr="00646227">
        <w:rPr>
          <w:rStyle w:val="StyleUnderline"/>
          <w:rFonts w:ascii="Georgia" w:hAnsi="Georgia"/>
          <w:szCs w:val="24"/>
        </w:rPr>
        <w:t>, regardless of the end result</w:t>
      </w:r>
      <w:r w:rsidRPr="00646227">
        <w:rPr>
          <w:rFonts w:ascii="Georgia" w:hAnsi="Georgia"/>
          <w:sz w:val="16"/>
        </w:rPr>
        <w:t>. But what about war from space? For powerful space-faring countries, space-to-earth or earth-to-space combat is about as practical as it is desirable -- which is to say, not very. "</w:t>
      </w:r>
      <w:r w:rsidRPr="00646227">
        <w:rPr>
          <w:rStyle w:val="StyleUnderline"/>
          <w:rFonts w:ascii="Georgia" w:hAnsi="Georgia"/>
          <w:szCs w:val="24"/>
        </w:rPr>
        <w:t>Space is incredibly useful</w:t>
      </w:r>
      <w:r w:rsidRPr="00646227">
        <w:rPr>
          <w:rFonts w:ascii="Georgia" w:hAnsi="Georgia"/>
          <w:sz w:val="16"/>
        </w:rPr>
        <w:t xml:space="preserve"> for the military for a lot of things," McDowell explains. "It's great </w:t>
      </w:r>
      <w:r w:rsidRPr="00646227">
        <w:rPr>
          <w:rStyle w:val="StyleUnderline"/>
          <w:rFonts w:ascii="Georgia" w:hAnsi="Georgia"/>
          <w:szCs w:val="24"/>
        </w:rPr>
        <w:t xml:space="preserve">for intelligence, communication and navigation. The natural thing is to ask, </w:t>
      </w:r>
      <w:r w:rsidRPr="00501FF8">
        <w:rPr>
          <w:rStyle w:val="StyleUnderline"/>
          <w:rFonts w:ascii="Georgia" w:hAnsi="Georgia"/>
          <w:szCs w:val="24"/>
          <w:highlight w:val="cyan"/>
        </w:rPr>
        <w:t>'where are</w:t>
      </w:r>
      <w:r w:rsidRPr="00646227">
        <w:rPr>
          <w:rStyle w:val="StyleUnderline"/>
          <w:rFonts w:ascii="Georgia" w:hAnsi="Georgia"/>
          <w:szCs w:val="24"/>
        </w:rPr>
        <w:t xml:space="preserve"> my </w:t>
      </w:r>
      <w:r w:rsidRPr="00501FF8">
        <w:rPr>
          <w:rStyle w:val="StyleUnderline"/>
          <w:rFonts w:ascii="Georgia" w:hAnsi="Georgia"/>
          <w:szCs w:val="24"/>
          <w:highlight w:val="cyan"/>
        </w:rPr>
        <w:t>X-Wing fighters?'</w:t>
      </w:r>
      <w:r w:rsidRPr="00646227">
        <w:rPr>
          <w:rStyle w:val="StyleUnderline"/>
          <w:rFonts w:ascii="Georgia" w:hAnsi="Georgia"/>
          <w:szCs w:val="24"/>
        </w:rPr>
        <w:t xml:space="preserve"> The fact is that </w:t>
      </w:r>
      <w:r w:rsidRPr="00501FF8">
        <w:rPr>
          <w:rStyle w:val="StyleUnderline"/>
          <w:rFonts w:ascii="Georgia" w:hAnsi="Georgia"/>
          <w:szCs w:val="24"/>
          <w:highlight w:val="cyan"/>
        </w:rPr>
        <w:t>it's hard to find a rationale for them</w:t>
      </w:r>
      <w:r w:rsidRPr="00646227">
        <w:rPr>
          <w:rFonts w:ascii="Georgia" w:hAnsi="Georgia"/>
          <w:sz w:val="16"/>
        </w:rPr>
        <w:t xml:space="preserve">." Laura Grego, a senior scientist in the global security program at the Union of Concerned Scientists, explained why </w:t>
      </w:r>
      <w:r w:rsidRPr="00501FF8">
        <w:rPr>
          <w:rStyle w:val="StyleUnderline"/>
          <w:rFonts w:ascii="Georgia" w:hAnsi="Georgia"/>
          <w:szCs w:val="24"/>
          <w:highlight w:val="cyan"/>
        </w:rPr>
        <w:t>an orbital weapons platform</w:t>
      </w:r>
      <w:r w:rsidRPr="00646227">
        <w:rPr>
          <w:rFonts w:ascii="Georgia" w:hAnsi="Georgia"/>
          <w:sz w:val="16"/>
        </w:rPr>
        <w:t xml:space="preserve"> -- the kind of big-ticket military asset that you might want a fleet of X-Wing-type vehicles to protect -- </w:t>
      </w:r>
      <w:r w:rsidRPr="00501FF8">
        <w:rPr>
          <w:rStyle w:val="StyleUnderline"/>
          <w:rFonts w:ascii="Georgia" w:hAnsi="Georgia"/>
          <w:szCs w:val="24"/>
          <w:highlight w:val="cyan"/>
        </w:rPr>
        <w:t>is impractical</w:t>
      </w:r>
      <w:r w:rsidRPr="00646227">
        <w:rPr>
          <w:rStyle w:val="StyleUnderline"/>
          <w:rFonts w:ascii="Georgia" w:hAnsi="Georgia"/>
          <w:szCs w:val="24"/>
        </w:rPr>
        <w:t xml:space="preserve"> for attacking targets on earth. "</w:t>
      </w:r>
      <w:r w:rsidRPr="00501FF8">
        <w:rPr>
          <w:rStyle w:val="StyleUnderline"/>
          <w:rFonts w:ascii="Georgia" w:hAnsi="Georgia"/>
          <w:szCs w:val="24"/>
          <w:highlight w:val="cyan"/>
        </w:rPr>
        <w:t>Everything in space is moving at rapid speeds. At the same time, the earth is rotating</w:t>
      </w:r>
      <w:r w:rsidRPr="00646227">
        <w:rPr>
          <w:rStyle w:val="StyleUnderline"/>
          <w:rFonts w:ascii="Georgia" w:hAnsi="Georgia"/>
          <w:szCs w:val="24"/>
        </w:rPr>
        <w:t xml:space="preserve"> underneath it</w:t>
      </w:r>
      <w:r w:rsidRPr="00646227">
        <w:rPr>
          <w:rFonts w:ascii="Georgia" w:hAnsi="Georgia"/>
          <w:sz w:val="16"/>
        </w:rPr>
        <w:t xml:space="preserve">....as it's going around, </w:t>
      </w:r>
      <w:r w:rsidRPr="00501FF8">
        <w:rPr>
          <w:rStyle w:val="StyleUnderline"/>
          <w:rFonts w:ascii="Georgia" w:hAnsi="Georgia"/>
          <w:szCs w:val="24"/>
          <w:highlight w:val="cyan"/>
        </w:rPr>
        <w:t>you can't hold</w:t>
      </w:r>
      <w:r w:rsidRPr="00646227">
        <w:rPr>
          <w:rFonts w:ascii="Georgia" w:hAnsi="Georgia"/>
          <w:sz w:val="16"/>
        </w:rPr>
        <w:t xml:space="preserve"> [</w:t>
      </w:r>
      <w:r w:rsidRPr="00501FF8">
        <w:rPr>
          <w:rStyle w:val="StyleUnderline"/>
          <w:rFonts w:ascii="Georgia" w:hAnsi="Georgia"/>
          <w:szCs w:val="24"/>
          <w:highlight w:val="cyan"/>
        </w:rPr>
        <w:t>the weapon</w:t>
      </w:r>
      <w:r w:rsidRPr="00646227">
        <w:rPr>
          <w:rFonts w:ascii="Georgia" w:hAnsi="Georgia"/>
          <w:sz w:val="16"/>
        </w:rPr>
        <w:t xml:space="preserve">] </w:t>
      </w:r>
      <w:r w:rsidRPr="00501FF8">
        <w:rPr>
          <w:rStyle w:val="StyleUnderline"/>
          <w:rFonts w:ascii="Georgia" w:hAnsi="Georgia"/>
          <w:szCs w:val="24"/>
          <w:highlight w:val="cyan"/>
        </w:rPr>
        <w:t>above your target</w:t>
      </w:r>
      <w:r w:rsidRPr="00646227">
        <w:rPr>
          <w:rStyle w:val="StyleUnderline"/>
          <w:rFonts w:ascii="Georgia" w:hAnsi="Georgia"/>
          <w:szCs w:val="24"/>
        </w:rPr>
        <w:t>. You might be over one country for 15 minutes and then you're gone</w:t>
      </w:r>
      <w:r w:rsidRPr="00646227">
        <w:rPr>
          <w:rFonts w:ascii="Georgia" w:hAnsi="Georgia"/>
          <w:sz w:val="16"/>
        </w:rPr>
        <w:t xml:space="preserve">." This tiny orbital window is called the absentee ratio, and an ICBM, which can hit any target on earth within minutes, isn't constrained by one. McDowell added that in order </w:t>
      </w:r>
      <w:r w:rsidRPr="00646227">
        <w:rPr>
          <w:rStyle w:val="StyleUnderline"/>
          <w:rFonts w:ascii="Georgia" w:hAnsi="Georgia"/>
          <w:szCs w:val="24"/>
        </w:rPr>
        <w:t>to reach atmospheric velocity, a rocket needs to reach a breakneck seven kilometers-per-second</w:t>
      </w:r>
      <w:r w:rsidRPr="00646227">
        <w:rPr>
          <w:rFonts w:ascii="Georgia" w:hAnsi="Georgia"/>
          <w:sz w:val="16"/>
        </w:rPr>
        <w:t xml:space="preserve">, far </w:t>
      </w:r>
      <w:r w:rsidRPr="00646227">
        <w:rPr>
          <w:rStyle w:val="StyleUnderline"/>
          <w:rFonts w:ascii="Georgia" w:hAnsi="Georgia"/>
          <w:szCs w:val="24"/>
        </w:rPr>
        <w:t xml:space="preserve">faster than the four to five kilometers-per-second an ICBM must travel. </w:t>
      </w:r>
      <w:r w:rsidRPr="00501FF8">
        <w:rPr>
          <w:rStyle w:val="StyleUnderline"/>
          <w:rFonts w:ascii="Georgia" w:hAnsi="Georgia"/>
          <w:szCs w:val="24"/>
          <w:highlight w:val="cyan"/>
        </w:rPr>
        <w:t>From a purely strategic standpoint, orbiting a weapon</w:t>
      </w:r>
      <w:r w:rsidRPr="00646227">
        <w:rPr>
          <w:rStyle w:val="StyleUnderline"/>
          <w:rFonts w:ascii="Georgia" w:hAnsi="Georgia"/>
          <w:szCs w:val="24"/>
        </w:rPr>
        <w:t xml:space="preserve"> for space-to-ground use </w:t>
      </w:r>
      <w:r w:rsidRPr="00501FF8">
        <w:rPr>
          <w:rStyle w:val="StyleUnderline"/>
          <w:rFonts w:ascii="Georgia" w:hAnsi="Georgia"/>
          <w:szCs w:val="24"/>
          <w:highlight w:val="cyan"/>
        </w:rPr>
        <w:t>is more expensive and far less useful than existing</w:t>
      </w:r>
      <w:r w:rsidRPr="00646227">
        <w:rPr>
          <w:rStyle w:val="StyleUnderline"/>
          <w:rFonts w:ascii="Georgia" w:hAnsi="Georgia"/>
          <w:szCs w:val="24"/>
        </w:rPr>
        <w:t xml:space="preserve">, more </w:t>
      </w:r>
      <w:r w:rsidRPr="00501FF8">
        <w:rPr>
          <w:rStyle w:val="StyleUnderline"/>
          <w:rFonts w:ascii="Georgia" w:hAnsi="Georgia"/>
          <w:szCs w:val="24"/>
          <w:highlight w:val="cyan"/>
        </w:rPr>
        <w:t>earth-bound capabilities</w:t>
      </w:r>
      <w:r w:rsidRPr="00646227">
        <w:rPr>
          <w:rFonts w:ascii="Georgia" w:hAnsi="Georgia"/>
          <w:sz w:val="16"/>
        </w:rPr>
        <w:t xml:space="preserve">. Simply orbiting a nuke, while possible, is good for little other than blackmail, or, at best, a Dr. Strangelove or Dead Hand-style insurance policy for a paranoid and heavily-armed space-faring state. The space nuke would be a means of ensuring that someone (or some thing) has the capability of effectively wiping out most or perhaps all of the 1,016 satellites that currently orbit the earth, while rendering their orbits so debris-strewn as to be totally and perhaps permanently useless. </w:t>
      </w:r>
      <w:r w:rsidRPr="00646227">
        <w:rPr>
          <w:rStyle w:val="StyleUnderline"/>
          <w:rFonts w:ascii="Georgia" w:hAnsi="Georgia"/>
          <w:szCs w:val="24"/>
        </w:rPr>
        <w:t>Such dangerous and cavalier behavior is the stuff of cinematic super-villainy -- not statecraft</w:t>
      </w:r>
      <w:r w:rsidRPr="00646227">
        <w:rPr>
          <w:rFonts w:ascii="Georgia" w:hAnsi="Georgia"/>
          <w:sz w:val="16"/>
        </w:rPr>
        <w:t xml:space="preserve">. But there's another, more idealistic reason humanity is safe from the scourge of space war. And ironically, it suggests that we might not be safe forever. </w:t>
      </w:r>
      <w:r w:rsidRPr="00501FF8">
        <w:rPr>
          <w:rStyle w:val="StyleUnderline"/>
          <w:rFonts w:ascii="Georgia" w:hAnsi="Georgia"/>
          <w:szCs w:val="24"/>
          <w:highlight w:val="cyan"/>
        </w:rPr>
        <w:t>The ban on</w:t>
      </w:r>
      <w:r w:rsidRPr="00646227">
        <w:rPr>
          <w:rStyle w:val="StyleUnderline"/>
          <w:rFonts w:ascii="Georgia" w:hAnsi="Georgia"/>
          <w:szCs w:val="24"/>
        </w:rPr>
        <w:t xml:space="preserve"> Death Star-like </w:t>
      </w:r>
      <w:r w:rsidRPr="00501FF8">
        <w:rPr>
          <w:rStyle w:val="StyleUnderline"/>
          <w:rFonts w:ascii="Georgia" w:hAnsi="Georgia"/>
          <w:szCs w:val="24"/>
          <w:highlight w:val="cyan"/>
        </w:rPr>
        <w:t>orbital weaponry is one of the more robust norms in international law</w:t>
      </w:r>
      <w:r w:rsidRPr="00646227">
        <w:rPr>
          <w:rStyle w:val="StyleUnderline"/>
          <w:rFonts w:ascii="Georgia" w:hAnsi="Georgia"/>
          <w:szCs w:val="24"/>
        </w:rPr>
        <w:t xml:space="preserve">. A prohibition on stationing weapons of mass destruction in space, as well as the total demilitarization of the Moon, is </w:t>
      </w:r>
      <w:r w:rsidRPr="00501FF8">
        <w:rPr>
          <w:rStyle w:val="StyleUnderline"/>
          <w:rFonts w:ascii="Georgia" w:hAnsi="Georgia"/>
          <w:szCs w:val="24"/>
          <w:highlight w:val="cyan"/>
        </w:rPr>
        <w:t>enshrined in</w:t>
      </w:r>
      <w:r w:rsidRPr="00646227">
        <w:rPr>
          <w:rStyle w:val="StyleUnderline"/>
          <w:rFonts w:ascii="Georgia" w:hAnsi="Georgia"/>
          <w:szCs w:val="24"/>
        </w:rPr>
        <w:t xml:space="preserve"> article 4 of </w:t>
      </w:r>
      <w:r w:rsidRPr="00501FF8">
        <w:rPr>
          <w:rStyle w:val="StyleUnderline"/>
          <w:rFonts w:ascii="Georgia" w:hAnsi="Georgia"/>
          <w:szCs w:val="24"/>
          <w:highlight w:val="cyan"/>
        </w:rPr>
        <w:t>the Outer Space Treaty</w:t>
      </w:r>
      <w:r w:rsidRPr="00646227">
        <w:rPr>
          <w:rStyle w:val="StyleUnderline"/>
          <w:rFonts w:ascii="Georgia" w:hAnsi="Georgia"/>
          <w:szCs w:val="24"/>
        </w:rPr>
        <w:t xml:space="preserve"> of 1967, </w:t>
      </w:r>
      <w:r w:rsidRPr="00501FF8">
        <w:rPr>
          <w:rStyle w:val="StyleUnderline"/>
          <w:rFonts w:ascii="Georgia" w:hAnsi="Georgia"/>
          <w:szCs w:val="24"/>
          <w:highlight w:val="cyan"/>
        </w:rPr>
        <w:t>which 126 countries have signed</w:t>
      </w:r>
      <w:r w:rsidRPr="00646227">
        <w:rPr>
          <w:rFonts w:ascii="Georgia" w:hAnsi="Georgia"/>
          <w:sz w:val="16"/>
        </w:rPr>
        <w:t xml:space="preserve">. As University of Nebraska law professor and space law expert Frans von der Dunk notes, the treaty bans the stationing of weapons of mass destruction in space without banning their actual use in space. The stationing and use of kinetic or conventional weaponry is also allowed. Yet the most worrying aspect of the current legal regime is that the laws of war extend to the heavens as well. "The general international law on the law of force and the prohibition on the use of military force also applies in outer space," says von der Dunk. "If, as part of your self-defense you need your satellite to shoot down the satellite of your aggressor...that is perfectly allowed." Even so, </w:t>
      </w:r>
      <w:r w:rsidRPr="00646227">
        <w:rPr>
          <w:rStyle w:val="StyleUnderline"/>
          <w:rFonts w:ascii="Georgia" w:hAnsi="Georgia"/>
          <w:szCs w:val="24"/>
        </w:rPr>
        <w:t xml:space="preserve">the 1967 treaty demonstrates that </w:t>
      </w:r>
      <w:r w:rsidRPr="00501FF8">
        <w:rPr>
          <w:rStyle w:val="StyleUnderline"/>
          <w:rFonts w:ascii="Georgia" w:hAnsi="Georgia"/>
          <w:szCs w:val="24"/>
          <w:highlight w:val="cyan"/>
        </w:rPr>
        <w:t>in space, the peaceniks seem to be winning</w:t>
      </w:r>
      <w:r w:rsidRPr="00646227">
        <w:rPr>
          <w:rFonts w:ascii="Georgia" w:hAnsi="Georgia"/>
          <w:sz w:val="16"/>
        </w:rPr>
        <w:t xml:space="preserve">, at least for now. Joan Johnson-Freese of the Naval War College explained that there are two ways that, at the most schematic level, there are two ways the international legal regime could conceive of outer space: "On one end you put the view that space is a common heritage of mankind," she says. "The other end of the spectrum is that air, land and sea are all environments, and all those environments have been weaponized and therefore it's inevitable that space too will also become weaponized." The latter formulation raises a number of chilling possibilities: most people probably don't expect a war to break out in space, but the soldiers at Siachen probably didn't expect to be fighting atop an 18,000 mountain pass either. Humanity has proven willing to fight over literally anything, so long as the capability exists. Why should we assume space will be different? </w:t>
      </w:r>
      <w:r w:rsidRPr="00646227">
        <w:rPr>
          <w:rStyle w:val="StyleUnderline"/>
          <w:rFonts w:ascii="Georgia" w:hAnsi="Georgia"/>
          <w:szCs w:val="24"/>
        </w:rPr>
        <w:t xml:space="preserve">Space hasn't been weaponized, and the general anti-weaponization tilt of the 1967 treaty is part of the reason why. </w:t>
      </w:r>
      <w:r w:rsidRPr="00501FF8">
        <w:rPr>
          <w:rStyle w:val="StyleUnderline"/>
          <w:rFonts w:ascii="Georgia" w:hAnsi="Georgia"/>
          <w:szCs w:val="24"/>
          <w:highlight w:val="cyan"/>
        </w:rPr>
        <w:t>That tilt has gained the status of a respected legal norm</w:t>
      </w:r>
      <w:r w:rsidRPr="00646227">
        <w:rPr>
          <w:rStyle w:val="StyleUnderline"/>
          <w:rFonts w:ascii="Georgia" w:hAnsi="Georgia"/>
          <w:szCs w:val="24"/>
        </w:rPr>
        <w:t xml:space="preserve">, one arguably </w:t>
      </w:r>
      <w:r w:rsidRPr="00501FF8">
        <w:rPr>
          <w:rStyle w:val="StyleUnderline"/>
          <w:rFonts w:ascii="Georgia" w:hAnsi="Georgia"/>
          <w:szCs w:val="24"/>
          <w:highlight w:val="cyan"/>
        </w:rPr>
        <w:t>strengthened by the fact</w:t>
      </w:r>
      <w:r w:rsidRPr="00646227">
        <w:rPr>
          <w:rStyle w:val="StyleUnderline"/>
          <w:rFonts w:ascii="Georgia" w:hAnsi="Georgia"/>
          <w:szCs w:val="24"/>
        </w:rPr>
        <w:t xml:space="preserve"> that </w:t>
      </w:r>
      <w:r w:rsidRPr="00501FF8">
        <w:rPr>
          <w:rStyle w:val="StyleUnderline"/>
          <w:rFonts w:ascii="Georgia" w:hAnsi="Georgia"/>
          <w:szCs w:val="24"/>
          <w:highlight w:val="cyan"/>
        </w:rPr>
        <w:t>the treaty itself was founded on</w:t>
      </w:r>
      <w:r w:rsidRPr="00646227">
        <w:rPr>
          <w:rStyle w:val="StyleUnderline"/>
          <w:rFonts w:ascii="Georgia" w:hAnsi="Georgia"/>
          <w:szCs w:val="24"/>
        </w:rPr>
        <w:t xml:space="preserve"> a bedrock of </w:t>
      </w:r>
      <w:r w:rsidRPr="00501FF8">
        <w:rPr>
          <w:rStyle w:val="StyleUnderline"/>
          <w:rFonts w:ascii="Georgia" w:hAnsi="Georgia"/>
          <w:szCs w:val="24"/>
          <w:highlight w:val="cyan"/>
        </w:rPr>
        <w:t>mutual self-interest</w:t>
      </w:r>
      <w:r w:rsidRPr="00646227">
        <w:rPr>
          <w:rFonts w:ascii="Georgia" w:hAnsi="Georgia"/>
          <w:sz w:val="16"/>
        </w:rPr>
        <w:t xml:space="preserve">. "In the 1960s, </w:t>
      </w:r>
      <w:r w:rsidRPr="00646227">
        <w:rPr>
          <w:rStyle w:val="StyleUnderline"/>
          <w:rFonts w:ascii="Georgia" w:hAnsi="Georgia"/>
          <w:szCs w:val="24"/>
        </w:rPr>
        <w:t>the superpowers were able to agree</w:t>
      </w:r>
      <w:r w:rsidRPr="00646227">
        <w:rPr>
          <w:rFonts w:ascii="Georgia" w:hAnsi="Georgia"/>
          <w:sz w:val="16"/>
        </w:rPr>
        <w:t xml:space="preserve"> that </w:t>
      </w:r>
      <w:r w:rsidRPr="00646227">
        <w:rPr>
          <w:rStyle w:val="StyleUnderline"/>
          <w:rFonts w:ascii="Georgia" w:hAnsi="Georgia"/>
          <w:szCs w:val="24"/>
        </w:rPr>
        <w:t>there was more of a benefit in keeping the other party from doing it than they saw a drawback in themselves being forced to abstain from it</w:t>
      </w:r>
      <w:r w:rsidRPr="00646227">
        <w:rPr>
          <w:rFonts w:ascii="Georgia" w:hAnsi="Georgia"/>
          <w:sz w:val="16"/>
        </w:rPr>
        <w:t xml:space="preserve">," von der Dunk says of the U.S. and Soviet Union's view towards stationing weapons of mass destruction in space. In other words, each side believed that preventing their opponent from weaponizing space was worth the potential strategic cost of foreclosing on their own ability to weaponize space. </w:t>
      </w:r>
      <w:r w:rsidRPr="00501FF8">
        <w:rPr>
          <w:rStyle w:val="StyleUnderline"/>
          <w:rFonts w:ascii="Georgia" w:hAnsi="Georgia"/>
          <w:szCs w:val="24"/>
          <w:highlight w:val="cyan"/>
        </w:rPr>
        <w:t>Even after the Cold War, the norm</w:t>
      </w:r>
      <w:r w:rsidRPr="00646227">
        <w:rPr>
          <w:rStyle w:val="StyleUnderline"/>
          <w:rFonts w:ascii="Georgia" w:hAnsi="Georgia"/>
          <w:szCs w:val="24"/>
        </w:rPr>
        <w:t xml:space="preserve"> has </w:t>
      </w:r>
      <w:r w:rsidRPr="00501FF8">
        <w:rPr>
          <w:rStyle w:val="StyleUnderline"/>
          <w:rFonts w:ascii="Georgia" w:hAnsi="Georgia"/>
          <w:szCs w:val="24"/>
          <w:highlight w:val="cyan"/>
        </w:rPr>
        <w:t>endured</w:t>
      </w:r>
      <w:r w:rsidRPr="00646227">
        <w:rPr>
          <w:rFonts w:ascii="Georgia" w:hAnsi="Georgia"/>
          <w:sz w:val="16"/>
        </w:rPr>
        <w:t>.</w:t>
      </w:r>
    </w:p>
    <w:p w14:paraId="095EB5D2" w14:textId="77777777" w:rsidR="004F7821" w:rsidRPr="00646227" w:rsidRDefault="004F7821" w:rsidP="001D1961">
      <w:pPr>
        <w:rPr>
          <w:rFonts w:ascii="Georgia" w:hAnsi="Georgia"/>
        </w:rPr>
      </w:pPr>
    </w:p>
    <w:sectPr w:rsidR="004F7821" w:rsidRPr="00646227"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Lucida Grande">
    <w:altName w:val="Times New Roman"/>
    <w:charset w:val="00"/>
    <w:family w:val="auto"/>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notTrueType/>
    <w:pitch w:val="variable"/>
    <w:sig w:usb0="00000001" w:usb1="080E0000" w:usb2="00000010" w:usb3="00000000" w:csb0="00040000" w:csb1="00000000"/>
  </w:font>
  <w:font w:name="Georgia">
    <w:panose1 w:val="02040502050405020303"/>
    <w:charset w:val="00"/>
    <w:family w:val="roman"/>
    <w:pitch w:val="variable"/>
    <w:sig w:usb0="00000287" w:usb1="00000000" w:usb2="00000000" w:usb3="00000000" w:csb0="0000009F" w:csb1="00000000"/>
  </w:font>
  <w:font w:name="ヒラギノ角ゴ Pro W3">
    <w:charset w:val="4E"/>
    <w:family w:val="auto"/>
    <w:pitch w:val="variable"/>
    <w:sig w:usb0="E00002FF" w:usb1="7AC7FFFF" w:usb2="00000012" w:usb3="00000000" w:csb0="0002000D"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40DE47FF"/>
    <w:multiLevelType w:val="hybridMultilevel"/>
    <w:tmpl w:val="F8B84322"/>
    <w:lvl w:ilvl="0" w:tplc="C694A11A">
      <w:numFmt w:val="bullet"/>
      <w:lvlText w:val="-"/>
      <w:lvlJc w:val="left"/>
      <w:pPr>
        <w:ind w:left="1080" w:hanging="360"/>
      </w:pPr>
      <w:rPr>
        <w:rFonts w:ascii="Calibri" w:eastAsiaTheme="majorEastAsia" w:hAnsi="Calibri"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RibbonPointer" w:val="368311716"/>
    <w:docVar w:name="VerbatimMac" w:val="True"/>
    <w:docVar w:name="VerbatimVersion" w:val="5.0"/>
  </w:docVars>
  <w:rsids>
    <w:rsidRoot w:val="00916BBC"/>
    <w:rsid w:val="000029E3"/>
    <w:rsid w:val="000029E8"/>
    <w:rsid w:val="00004225"/>
    <w:rsid w:val="000066CA"/>
    <w:rsid w:val="00007264"/>
    <w:rsid w:val="000076A9"/>
    <w:rsid w:val="00014FAD"/>
    <w:rsid w:val="00015D2A"/>
    <w:rsid w:val="0001639B"/>
    <w:rsid w:val="0002490B"/>
    <w:rsid w:val="00026465"/>
    <w:rsid w:val="00030204"/>
    <w:rsid w:val="000312A0"/>
    <w:rsid w:val="0003396C"/>
    <w:rsid w:val="00035337"/>
    <w:rsid w:val="00044CFD"/>
    <w:rsid w:val="00047460"/>
    <w:rsid w:val="00052FB1"/>
    <w:rsid w:val="00054276"/>
    <w:rsid w:val="000547B1"/>
    <w:rsid w:val="00055DED"/>
    <w:rsid w:val="000603D5"/>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0F0C42"/>
    <w:rsid w:val="000F1A75"/>
    <w:rsid w:val="000F3BB8"/>
    <w:rsid w:val="000F64CE"/>
    <w:rsid w:val="00100B28"/>
    <w:rsid w:val="00117316"/>
    <w:rsid w:val="001209B4"/>
    <w:rsid w:val="00122C13"/>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0B0F"/>
    <w:rsid w:val="001C316D"/>
    <w:rsid w:val="001C6146"/>
    <w:rsid w:val="001D1961"/>
    <w:rsid w:val="001D1A0D"/>
    <w:rsid w:val="001D36BF"/>
    <w:rsid w:val="001D4C28"/>
    <w:rsid w:val="001E0B1F"/>
    <w:rsid w:val="001E0C0F"/>
    <w:rsid w:val="001E1E0B"/>
    <w:rsid w:val="001E1F90"/>
    <w:rsid w:val="001E5423"/>
    <w:rsid w:val="001F1173"/>
    <w:rsid w:val="002005A8"/>
    <w:rsid w:val="00203DD8"/>
    <w:rsid w:val="00204E1D"/>
    <w:rsid w:val="002059BD"/>
    <w:rsid w:val="00207FD8"/>
    <w:rsid w:val="00210FAF"/>
    <w:rsid w:val="00213B1E"/>
    <w:rsid w:val="00215284"/>
    <w:rsid w:val="002168F2"/>
    <w:rsid w:val="00224D33"/>
    <w:rsid w:val="0022514B"/>
    <w:rsid w:val="0022589F"/>
    <w:rsid w:val="002343FE"/>
    <w:rsid w:val="00235F7B"/>
    <w:rsid w:val="002502CF"/>
    <w:rsid w:val="00264FCC"/>
    <w:rsid w:val="00267EBB"/>
    <w:rsid w:val="0027023B"/>
    <w:rsid w:val="00272F3F"/>
    <w:rsid w:val="00274EDB"/>
    <w:rsid w:val="0027729E"/>
    <w:rsid w:val="002843B2"/>
    <w:rsid w:val="00284ED6"/>
    <w:rsid w:val="00290C5A"/>
    <w:rsid w:val="00290C92"/>
    <w:rsid w:val="0029647A"/>
    <w:rsid w:val="00296504"/>
    <w:rsid w:val="002B5511"/>
    <w:rsid w:val="002B7ACF"/>
    <w:rsid w:val="002C0808"/>
    <w:rsid w:val="002E0643"/>
    <w:rsid w:val="002E392E"/>
    <w:rsid w:val="002E6BBC"/>
    <w:rsid w:val="002F1BA9"/>
    <w:rsid w:val="002F6E74"/>
    <w:rsid w:val="003106B3"/>
    <w:rsid w:val="0031385D"/>
    <w:rsid w:val="003171AB"/>
    <w:rsid w:val="003223B2"/>
    <w:rsid w:val="00322A67"/>
    <w:rsid w:val="00330E13"/>
    <w:rsid w:val="00331EBE"/>
    <w:rsid w:val="00335A23"/>
    <w:rsid w:val="00337ABE"/>
    <w:rsid w:val="00340707"/>
    <w:rsid w:val="00341C61"/>
    <w:rsid w:val="00347D50"/>
    <w:rsid w:val="00351841"/>
    <w:rsid w:val="003624A6"/>
    <w:rsid w:val="003628F3"/>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38E8"/>
    <w:rsid w:val="003A4D9C"/>
    <w:rsid w:val="003B1668"/>
    <w:rsid w:val="003C5ED8"/>
    <w:rsid w:val="003C5F4C"/>
    <w:rsid w:val="003D5EA8"/>
    <w:rsid w:val="003D7B28"/>
    <w:rsid w:val="003E305E"/>
    <w:rsid w:val="003E34DB"/>
    <w:rsid w:val="003E5302"/>
    <w:rsid w:val="003E5BF1"/>
    <w:rsid w:val="003F2452"/>
    <w:rsid w:val="003F3692"/>
    <w:rsid w:val="003F41EA"/>
    <w:rsid w:val="003F7DF0"/>
    <w:rsid w:val="004039AF"/>
    <w:rsid w:val="004041F0"/>
    <w:rsid w:val="00404A4F"/>
    <w:rsid w:val="00407AFF"/>
    <w:rsid w:val="0041155D"/>
    <w:rsid w:val="004170BF"/>
    <w:rsid w:val="004208D5"/>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979A6"/>
    <w:rsid w:val="004B37B4"/>
    <w:rsid w:val="004B72B4"/>
    <w:rsid w:val="004C0314"/>
    <w:rsid w:val="004C0D3D"/>
    <w:rsid w:val="004C213E"/>
    <w:rsid w:val="004C2BB3"/>
    <w:rsid w:val="004C376C"/>
    <w:rsid w:val="004C5980"/>
    <w:rsid w:val="004C657F"/>
    <w:rsid w:val="004D17D8"/>
    <w:rsid w:val="004D52D8"/>
    <w:rsid w:val="004E355B"/>
    <w:rsid w:val="004F7821"/>
    <w:rsid w:val="00501FF8"/>
    <w:rsid w:val="005028E5"/>
    <w:rsid w:val="00503735"/>
    <w:rsid w:val="00516A88"/>
    <w:rsid w:val="00522065"/>
    <w:rsid w:val="005224F2"/>
    <w:rsid w:val="005242E5"/>
    <w:rsid w:val="00527180"/>
    <w:rsid w:val="00533F1C"/>
    <w:rsid w:val="00536D8B"/>
    <w:rsid w:val="005379C3"/>
    <w:rsid w:val="005519C2"/>
    <w:rsid w:val="005523E0"/>
    <w:rsid w:val="0055320F"/>
    <w:rsid w:val="0055699B"/>
    <w:rsid w:val="0056020A"/>
    <w:rsid w:val="00563D3D"/>
    <w:rsid w:val="005659AA"/>
    <w:rsid w:val="005676E8"/>
    <w:rsid w:val="005770FE"/>
    <w:rsid w:val="00577C12"/>
    <w:rsid w:val="00580BFC"/>
    <w:rsid w:val="00581048"/>
    <w:rsid w:val="00581203"/>
    <w:rsid w:val="0058349C"/>
    <w:rsid w:val="00585FBE"/>
    <w:rsid w:val="005870E8"/>
    <w:rsid w:val="0058789C"/>
    <w:rsid w:val="00591D5A"/>
    <w:rsid w:val="005A3190"/>
    <w:rsid w:val="005A3D4E"/>
    <w:rsid w:val="005A4D4E"/>
    <w:rsid w:val="005A7237"/>
    <w:rsid w:val="005B21FA"/>
    <w:rsid w:val="005B2F39"/>
    <w:rsid w:val="005B3244"/>
    <w:rsid w:val="005B6EE8"/>
    <w:rsid w:val="005B7731"/>
    <w:rsid w:val="005C4515"/>
    <w:rsid w:val="005C5602"/>
    <w:rsid w:val="005C74A6"/>
    <w:rsid w:val="005D3B4D"/>
    <w:rsid w:val="005D615C"/>
    <w:rsid w:val="005E1860"/>
    <w:rsid w:val="005F063B"/>
    <w:rsid w:val="005F192D"/>
    <w:rsid w:val="005F24C8"/>
    <w:rsid w:val="005F26AF"/>
    <w:rsid w:val="00607C27"/>
    <w:rsid w:val="00607D6C"/>
    <w:rsid w:val="0061383D"/>
    <w:rsid w:val="00614D69"/>
    <w:rsid w:val="00617030"/>
    <w:rsid w:val="00621301"/>
    <w:rsid w:val="0062173F"/>
    <w:rsid w:val="006235FB"/>
    <w:rsid w:val="00626A15"/>
    <w:rsid w:val="006379E9"/>
    <w:rsid w:val="006438CB"/>
    <w:rsid w:val="00646227"/>
    <w:rsid w:val="00652955"/>
    <w:rsid w:val="006529B9"/>
    <w:rsid w:val="00654695"/>
    <w:rsid w:val="0065500A"/>
    <w:rsid w:val="00655217"/>
    <w:rsid w:val="0065727C"/>
    <w:rsid w:val="0066048E"/>
    <w:rsid w:val="00662680"/>
    <w:rsid w:val="00674A78"/>
    <w:rsid w:val="00696A16"/>
    <w:rsid w:val="006A4840"/>
    <w:rsid w:val="006A52A0"/>
    <w:rsid w:val="006A7E1D"/>
    <w:rsid w:val="006B0E75"/>
    <w:rsid w:val="006C3A56"/>
    <w:rsid w:val="006D13F4"/>
    <w:rsid w:val="006D6AED"/>
    <w:rsid w:val="006E5776"/>
    <w:rsid w:val="006E6D0B"/>
    <w:rsid w:val="006F126E"/>
    <w:rsid w:val="006F32C9"/>
    <w:rsid w:val="006F3834"/>
    <w:rsid w:val="006F5693"/>
    <w:rsid w:val="006F5D4C"/>
    <w:rsid w:val="00702CB7"/>
    <w:rsid w:val="0071108B"/>
    <w:rsid w:val="00717B01"/>
    <w:rsid w:val="007227D9"/>
    <w:rsid w:val="0072491F"/>
    <w:rsid w:val="00725598"/>
    <w:rsid w:val="007374A1"/>
    <w:rsid w:val="00743F99"/>
    <w:rsid w:val="00752712"/>
    <w:rsid w:val="00753A84"/>
    <w:rsid w:val="007611F5"/>
    <w:rsid w:val="007619E4"/>
    <w:rsid w:val="00761E75"/>
    <w:rsid w:val="0076495E"/>
    <w:rsid w:val="00765FC8"/>
    <w:rsid w:val="00775694"/>
    <w:rsid w:val="0077791E"/>
    <w:rsid w:val="00793F46"/>
    <w:rsid w:val="007A1325"/>
    <w:rsid w:val="007A1A18"/>
    <w:rsid w:val="007A3BAF"/>
    <w:rsid w:val="007B53D8"/>
    <w:rsid w:val="007C22C5"/>
    <w:rsid w:val="007C57E1"/>
    <w:rsid w:val="007C5811"/>
    <w:rsid w:val="007D2DF5"/>
    <w:rsid w:val="007D451A"/>
    <w:rsid w:val="007D5E3E"/>
    <w:rsid w:val="007D7596"/>
    <w:rsid w:val="007E0F7F"/>
    <w:rsid w:val="007E242C"/>
    <w:rsid w:val="007E6631"/>
    <w:rsid w:val="007F049F"/>
    <w:rsid w:val="007F3859"/>
    <w:rsid w:val="00803A12"/>
    <w:rsid w:val="00805417"/>
    <w:rsid w:val="008266F9"/>
    <w:rsid w:val="008267E2"/>
    <w:rsid w:val="00826A9B"/>
    <w:rsid w:val="00834842"/>
    <w:rsid w:val="00840E7B"/>
    <w:rsid w:val="008536AF"/>
    <w:rsid w:val="00853D40"/>
    <w:rsid w:val="008564FC"/>
    <w:rsid w:val="00862312"/>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379C"/>
    <w:rsid w:val="008A4633"/>
    <w:rsid w:val="008B032E"/>
    <w:rsid w:val="008C0FA2"/>
    <w:rsid w:val="008C2342"/>
    <w:rsid w:val="008C77B6"/>
    <w:rsid w:val="008D1B91"/>
    <w:rsid w:val="008D3313"/>
    <w:rsid w:val="008D724A"/>
    <w:rsid w:val="008E7A3E"/>
    <w:rsid w:val="008F41FD"/>
    <w:rsid w:val="008F4479"/>
    <w:rsid w:val="008F4BA0"/>
    <w:rsid w:val="00901726"/>
    <w:rsid w:val="00916BBC"/>
    <w:rsid w:val="00920E6A"/>
    <w:rsid w:val="00931816"/>
    <w:rsid w:val="00932C71"/>
    <w:rsid w:val="00935426"/>
    <w:rsid w:val="009509D5"/>
    <w:rsid w:val="009538F5"/>
    <w:rsid w:val="00956AD1"/>
    <w:rsid w:val="00957187"/>
    <w:rsid w:val="00960255"/>
    <w:rsid w:val="009603E1"/>
    <w:rsid w:val="00961C9D"/>
    <w:rsid w:val="00963065"/>
    <w:rsid w:val="0097151F"/>
    <w:rsid w:val="009725F7"/>
    <w:rsid w:val="00973777"/>
    <w:rsid w:val="00976E78"/>
    <w:rsid w:val="009775C0"/>
    <w:rsid w:val="00981F23"/>
    <w:rsid w:val="00990634"/>
    <w:rsid w:val="00991733"/>
    <w:rsid w:val="00992078"/>
    <w:rsid w:val="00992BE3"/>
    <w:rsid w:val="009A1467"/>
    <w:rsid w:val="009A6464"/>
    <w:rsid w:val="009B69F5"/>
    <w:rsid w:val="009C5FF7"/>
    <w:rsid w:val="009C6292"/>
    <w:rsid w:val="009C7EB1"/>
    <w:rsid w:val="009D15DB"/>
    <w:rsid w:val="009D3133"/>
    <w:rsid w:val="009E160D"/>
    <w:rsid w:val="009F1CBB"/>
    <w:rsid w:val="009F3305"/>
    <w:rsid w:val="009F6FB2"/>
    <w:rsid w:val="00A071C0"/>
    <w:rsid w:val="00A07473"/>
    <w:rsid w:val="00A22670"/>
    <w:rsid w:val="00A24B35"/>
    <w:rsid w:val="00A271BA"/>
    <w:rsid w:val="00A27F86"/>
    <w:rsid w:val="00A304CF"/>
    <w:rsid w:val="00A31D09"/>
    <w:rsid w:val="00A431C6"/>
    <w:rsid w:val="00A54315"/>
    <w:rsid w:val="00A60FBC"/>
    <w:rsid w:val="00A65C0B"/>
    <w:rsid w:val="00A776BA"/>
    <w:rsid w:val="00A81FD2"/>
    <w:rsid w:val="00A8441A"/>
    <w:rsid w:val="00A8674A"/>
    <w:rsid w:val="00A96E24"/>
    <w:rsid w:val="00A97E9C"/>
    <w:rsid w:val="00AA2381"/>
    <w:rsid w:val="00AA6F6E"/>
    <w:rsid w:val="00AB122B"/>
    <w:rsid w:val="00AB21B0"/>
    <w:rsid w:val="00AB48D3"/>
    <w:rsid w:val="00AE0243"/>
    <w:rsid w:val="00AE1BAD"/>
    <w:rsid w:val="00AE2124"/>
    <w:rsid w:val="00AE24BC"/>
    <w:rsid w:val="00AE3E3F"/>
    <w:rsid w:val="00AE591E"/>
    <w:rsid w:val="00AF2516"/>
    <w:rsid w:val="00AF4760"/>
    <w:rsid w:val="00AF55D4"/>
    <w:rsid w:val="00B0505F"/>
    <w:rsid w:val="00B05C2D"/>
    <w:rsid w:val="00B12933"/>
    <w:rsid w:val="00B12B88"/>
    <w:rsid w:val="00B137E0"/>
    <w:rsid w:val="00B13BC8"/>
    <w:rsid w:val="00B16433"/>
    <w:rsid w:val="00B24662"/>
    <w:rsid w:val="00B3569C"/>
    <w:rsid w:val="00B3651B"/>
    <w:rsid w:val="00B43676"/>
    <w:rsid w:val="00B450E5"/>
    <w:rsid w:val="00B51333"/>
    <w:rsid w:val="00B5602D"/>
    <w:rsid w:val="00B56613"/>
    <w:rsid w:val="00B60125"/>
    <w:rsid w:val="00B64B9F"/>
    <w:rsid w:val="00B6656B"/>
    <w:rsid w:val="00B71625"/>
    <w:rsid w:val="00B75C54"/>
    <w:rsid w:val="00B76CAA"/>
    <w:rsid w:val="00B7743C"/>
    <w:rsid w:val="00B83490"/>
    <w:rsid w:val="00B8710E"/>
    <w:rsid w:val="00B92A93"/>
    <w:rsid w:val="00BA17A8"/>
    <w:rsid w:val="00BA3C33"/>
    <w:rsid w:val="00BB0878"/>
    <w:rsid w:val="00BB1879"/>
    <w:rsid w:val="00BC0ABE"/>
    <w:rsid w:val="00BC1B06"/>
    <w:rsid w:val="00BC30DB"/>
    <w:rsid w:val="00BC64FF"/>
    <w:rsid w:val="00BC7C37"/>
    <w:rsid w:val="00BD2244"/>
    <w:rsid w:val="00BE6472"/>
    <w:rsid w:val="00BF29B8"/>
    <w:rsid w:val="00BF46EA"/>
    <w:rsid w:val="00C07769"/>
    <w:rsid w:val="00C07D05"/>
    <w:rsid w:val="00C07D6A"/>
    <w:rsid w:val="00C10856"/>
    <w:rsid w:val="00C203FA"/>
    <w:rsid w:val="00C244F5"/>
    <w:rsid w:val="00C3164F"/>
    <w:rsid w:val="00C31B5E"/>
    <w:rsid w:val="00C34D3E"/>
    <w:rsid w:val="00C35B37"/>
    <w:rsid w:val="00C3747A"/>
    <w:rsid w:val="00C37F29"/>
    <w:rsid w:val="00C51704"/>
    <w:rsid w:val="00C5453C"/>
    <w:rsid w:val="00C56DCC"/>
    <w:rsid w:val="00C57075"/>
    <w:rsid w:val="00C612C9"/>
    <w:rsid w:val="00C654B5"/>
    <w:rsid w:val="00C72AFE"/>
    <w:rsid w:val="00C81619"/>
    <w:rsid w:val="00CA013C"/>
    <w:rsid w:val="00CA22F8"/>
    <w:rsid w:val="00CA6D6D"/>
    <w:rsid w:val="00CC7A4E"/>
    <w:rsid w:val="00CD1359"/>
    <w:rsid w:val="00CD2D0A"/>
    <w:rsid w:val="00CD4724"/>
    <w:rsid w:val="00CD4C83"/>
    <w:rsid w:val="00D01EDC"/>
    <w:rsid w:val="00D043CA"/>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63A42"/>
    <w:rsid w:val="00D713A1"/>
    <w:rsid w:val="00D77956"/>
    <w:rsid w:val="00D80F0C"/>
    <w:rsid w:val="00D92077"/>
    <w:rsid w:val="00D951E2"/>
    <w:rsid w:val="00D9565A"/>
    <w:rsid w:val="00DA2B45"/>
    <w:rsid w:val="00DA47FD"/>
    <w:rsid w:val="00DB2337"/>
    <w:rsid w:val="00DB5F87"/>
    <w:rsid w:val="00DB699B"/>
    <w:rsid w:val="00DC0376"/>
    <w:rsid w:val="00DC099B"/>
    <w:rsid w:val="00DC2BE5"/>
    <w:rsid w:val="00DD4CD4"/>
    <w:rsid w:val="00DD65A2"/>
    <w:rsid w:val="00DD6770"/>
    <w:rsid w:val="00DD79D9"/>
    <w:rsid w:val="00DE0749"/>
    <w:rsid w:val="00DE1A81"/>
    <w:rsid w:val="00DE1CE2"/>
    <w:rsid w:val="00DF1210"/>
    <w:rsid w:val="00DF31E9"/>
    <w:rsid w:val="00DF400D"/>
    <w:rsid w:val="00DF5C23"/>
    <w:rsid w:val="00E01DAD"/>
    <w:rsid w:val="00E021DC"/>
    <w:rsid w:val="00E03F91"/>
    <w:rsid w:val="00E064EF"/>
    <w:rsid w:val="00E064F2"/>
    <w:rsid w:val="00E0717B"/>
    <w:rsid w:val="00E14E04"/>
    <w:rsid w:val="00E15598"/>
    <w:rsid w:val="00E159A5"/>
    <w:rsid w:val="00E20661"/>
    <w:rsid w:val="00E20D65"/>
    <w:rsid w:val="00E353A2"/>
    <w:rsid w:val="00E36881"/>
    <w:rsid w:val="00E42E4C"/>
    <w:rsid w:val="00E4432C"/>
    <w:rsid w:val="00E468E2"/>
    <w:rsid w:val="00E47013"/>
    <w:rsid w:val="00E52C4F"/>
    <w:rsid w:val="00E541F9"/>
    <w:rsid w:val="00E568F3"/>
    <w:rsid w:val="00E56AB7"/>
    <w:rsid w:val="00E57B79"/>
    <w:rsid w:val="00E63419"/>
    <w:rsid w:val="00E64496"/>
    <w:rsid w:val="00E72115"/>
    <w:rsid w:val="00E8322E"/>
    <w:rsid w:val="00E850BD"/>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1F2A"/>
    <w:rsid w:val="00F238C9"/>
    <w:rsid w:val="00F23CA5"/>
    <w:rsid w:val="00F277AA"/>
    <w:rsid w:val="00F31955"/>
    <w:rsid w:val="00F33E79"/>
    <w:rsid w:val="00F34C06"/>
    <w:rsid w:val="00F43EA3"/>
    <w:rsid w:val="00F50C55"/>
    <w:rsid w:val="00F52067"/>
    <w:rsid w:val="00F57FFB"/>
    <w:rsid w:val="00F601E6"/>
    <w:rsid w:val="00F73954"/>
    <w:rsid w:val="00F94060"/>
    <w:rsid w:val="00FA56F6"/>
    <w:rsid w:val="00FB329D"/>
    <w:rsid w:val="00FC27E3"/>
    <w:rsid w:val="00FC3D9F"/>
    <w:rsid w:val="00FC74C7"/>
    <w:rsid w:val="00FD451D"/>
    <w:rsid w:val="00FD5B22"/>
    <w:rsid w:val="00FD6CB1"/>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9E0DAA"/>
  <w14:defaultImageDpi w14:val="300"/>
  <w15:docId w15:val="{B9F4A598-1762-4C18-9BFB-4923AFE8D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6E5776"/>
    <w:rPr>
      <w:rFonts w:ascii="Calibri" w:eastAsiaTheme="minorHAnsi" w:hAnsi="Calibri"/>
      <w:sz w:val="22"/>
      <w:szCs w:val="22"/>
    </w:rPr>
  </w:style>
  <w:style w:type="paragraph" w:styleId="Heading1">
    <w:name w:val="heading 1"/>
    <w:aliases w:val="Pocket"/>
    <w:basedOn w:val="Normal"/>
    <w:next w:val="Normal"/>
    <w:link w:val="Heading1Char"/>
    <w:qFormat/>
    <w:rsid w:val="006E577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E5776"/>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E5776"/>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small space,Big card,body,Normal Tag,heading 2,Heading 2 Char1 Char Char,Ch,No Spacing12,no read,No Spacing2111,No Spacing211,Heading 2 Char2 Char,TAG,No Spacing4,No Spacing11111,No Spacing5,No Spacing21,Tags,tags,ta, Ch,T,t,Ta"/>
    <w:basedOn w:val="Normal"/>
    <w:next w:val="Normal"/>
    <w:link w:val="Heading4Char"/>
    <w:uiPriority w:val="3"/>
    <w:unhideWhenUsed/>
    <w:qFormat/>
    <w:rsid w:val="006E5776"/>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6E577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E577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E5776"/>
    <w:rPr>
      <w:rFonts w:ascii="Calibri" w:eastAsiaTheme="majorEastAsia" w:hAnsi="Calibri" w:cstheme="majorBidi"/>
      <w:b/>
      <w:sz w:val="32"/>
      <w:u w:val="single"/>
    </w:rPr>
  </w:style>
  <w:style w:type="character" w:customStyle="1" w:styleId="Heading4Char">
    <w:name w:val="Heading 4 Char"/>
    <w:aliases w:val="Tag Char,small text Char,small space Char,Big card Char,body Char,Normal Tag Char,heading 2 Char,Heading 2 Char1 Char Char Char,Ch Char,No Spacing12 Char,no read Char,No Spacing2111 Char,No Spacing211 Char,Heading 2 Char2 Char Char,T Char"/>
    <w:basedOn w:val="DefaultParagraphFont"/>
    <w:link w:val="Heading4"/>
    <w:uiPriority w:val="3"/>
    <w:rsid w:val="006E5776"/>
    <w:rPr>
      <w:rFonts w:ascii="Calibri" w:eastAsiaTheme="majorEastAsia" w:hAnsi="Calibri" w:cstheme="majorBidi"/>
      <w:b/>
      <w:iCs/>
      <w:sz w:val="26"/>
      <w:szCs w:val="22"/>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6E5776"/>
    <w:rPr>
      <w:b/>
      <w:bCs/>
      <w:sz w:val="26"/>
      <w:u w:val="none"/>
    </w:rPr>
  </w:style>
  <w:style w:type="character" w:customStyle="1" w:styleId="StyleUnderline">
    <w:name w:val="Style Underline"/>
    <w:aliases w:val="Underline,Style Bold Underline,Intense Emphasis111,Intense Emphasis11,Intense Emphasis1111,Intense Emphasis3,Intense Emphasis31,Intense Emphasis311,Minimized Char,Heading 3 Char Char Char Char Char,Bo,B,cite,Heading 3 Char1,Citation Char"/>
    <w:basedOn w:val="DefaultParagraphFont"/>
    <w:uiPriority w:val="6"/>
    <w:qFormat/>
    <w:rsid w:val="006E5776"/>
    <w:rPr>
      <w:b w:val="0"/>
      <w:sz w:val="22"/>
      <w:u w:val="single"/>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Box,Style1"/>
    <w:basedOn w:val="DefaultParagraphFont"/>
    <w:link w:val="textbold"/>
    <w:uiPriority w:val="7"/>
    <w:qFormat/>
    <w:rsid w:val="006E5776"/>
    <w:rPr>
      <w:rFonts w:ascii="Calibri" w:hAnsi="Calibri"/>
      <w:b/>
      <w:i w:val="0"/>
      <w:iCs/>
      <w:sz w:val="22"/>
      <w:u w:val="single"/>
      <w:bdr w:val="single" w:sz="18" w:space="0" w:color="auto"/>
    </w:rPr>
  </w:style>
  <w:style w:type="character" w:styleId="FollowedHyperlink">
    <w:name w:val="FollowedHyperlink"/>
    <w:basedOn w:val="DefaultParagraphFont"/>
    <w:uiPriority w:val="99"/>
    <w:semiHidden/>
    <w:unhideWhenUsed/>
    <w:rsid w:val="006E5776"/>
    <w:rPr>
      <w:color w:val="auto"/>
      <w:u w:val="none"/>
    </w:rPr>
  </w:style>
  <w:style w:type="character" w:styleId="Hyperlink">
    <w:name w:val="Hyperlink"/>
    <w:aliases w:val="heading 1 (block title),Card Text,Important,Read,Internet Link,Analytic Text,Internet link"/>
    <w:basedOn w:val="DefaultParagraphFont"/>
    <w:uiPriority w:val="99"/>
    <w:unhideWhenUsed/>
    <w:rsid w:val="006E5776"/>
    <w:rPr>
      <w:color w:val="auto"/>
      <w:u w:val="none"/>
    </w:rPr>
  </w:style>
  <w:style w:type="paragraph" w:styleId="DocumentMap">
    <w:name w:val="Document Map"/>
    <w:basedOn w:val="Normal"/>
    <w:link w:val="DocumentMapChar"/>
    <w:uiPriority w:val="99"/>
    <w:semiHidden/>
    <w:unhideWhenUsed/>
    <w:rsid w:val="00916BBC"/>
    <w:rPr>
      <w:rFonts w:ascii="Lucida Grande" w:eastAsiaTheme="minorEastAsia" w:hAnsi="Lucida Grande" w:cs="Lucida Grande"/>
      <w:sz w:val="24"/>
      <w:szCs w:val="24"/>
    </w:rPr>
  </w:style>
  <w:style w:type="character" w:customStyle="1" w:styleId="DocumentMapChar">
    <w:name w:val="Document Map Char"/>
    <w:basedOn w:val="DefaultParagraphFont"/>
    <w:link w:val="DocumentMap"/>
    <w:uiPriority w:val="99"/>
    <w:semiHidden/>
    <w:rsid w:val="00916BBC"/>
    <w:rPr>
      <w:rFonts w:ascii="Lucida Grande" w:hAnsi="Lucida Grande" w:cs="Lucida Grande"/>
    </w:rPr>
  </w:style>
  <w:style w:type="paragraph" w:customStyle="1" w:styleId="textbold">
    <w:name w:val="text bold"/>
    <w:basedOn w:val="Normal"/>
    <w:link w:val="Emphasis"/>
    <w:uiPriority w:val="7"/>
    <w:qFormat/>
    <w:rsid w:val="00916BBC"/>
    <w:pPr>
      <w:ind w:left="720"/>
    </w:pPr>
    <w:rPr>
      <w:rFonts w:eastAsiaTheme="minorEastAsia"/>
      <w:b/>
      <w:iCs/>
      <w:szCs w:val="24"/>
      <w:u w:val="single"/>
      <w:bdr w:val="single" w:sz="18" w:space="0" w:color="auto"/>
    </w:rPr>
  </w:style>
  <w:style w:type="paragraph" w:styleId="BodyText2">
    <w:name w:val="Body Text 2"/>
    <w:basedOn w:val="Normal"/>
    <w:link w:val="BodyText2Char"/>
    <w:semiHidden/>
    <w:rsid w:val="005A3D4E"/>
    <w:rPr>
      <w:rFonts w:eastAsia="Times New Roman"/>
      <w:noProof/>
      <w:sz w:val="20"/>
      <w:szCs w:val="24"/>
    </w:rPr>
  </w:style>
  <w:style w:type="character" w:customStyle="1" w:styleId="BodyText2Char">
    <w:name w:val="Body Text 2 Char"/>
    <w:basedOn w:val="DefaultParagraphFont"/>
    <w:link w:val="BodyText2"/>
    <w:semiHidden/>
    <w:rsid w:val="005A3D4E"/>
    <w:rPr>
      <w:rFonts w:ascii="Arial" w:eastAsia="Times New Roman" w:hAnsi="Arial" w:cs="Arial"/>
      <w:noProof/>
      <w:sz w:val="20"/>
    </w:rPr>
  </w:style>
  <w:style w:type="paragraph" w:styleId="BalloonText">
    <w:name w:val="Balloon Text"/>
    <w:basedOn w:val="Normal"/>
    <w:link w:val="BalloonTextChar"/>
    <w:uiPriority w:val="99"/>
    <w:semiHidden/>
    <w:unhideWhenUsed/>
    <w:rsid w:val="00A31D0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31D09"/>
    <w:rPr>
      <w:rFonts w:ascii="Lucida Grande" w:eastAsiaTheme="minorHAnsi" w:hAnsi="Lucida Grande" w:cs="Lucida Grande"/>
      <w:sz w:val="18"/>
      <w:szCs w:val="18"/>
    </w:rPr>
  </w:style>
  <w:style w:type="paragraph" w:customStyle="1" w:styleId="evidencetext">
    <w:name w:val="evidence text"/>
    <w:basedOn w:val="Normal"/>
    <w:next w:val="Normal"/>
    <w:link w:val="evidencetextChar1"/>
    <w:qFormat/>
    <w:rsid w:val="00CD4724"/>
    <w:pPr>
      <w:ind w:left="432" w:right="432"/>
    </w:pPr>
    <w:rPr>
      <w:rFonts w:eastAsia="Times New Roman"/>
      <w:color w:val="000000"/>
    </w:rPr>
  </w:style>
  <w:style w:type="character" w:customStyle="1" w:styleId="evidencetextChar1">
    <w:name w:val="evidence text Char1"/>
    <w:basedOn w:val="DefaultParagraphFont"/>
    <w:link w:val="evidencetext"/>
    <w:rsid w:val="00CD4724"/>
    <w:rPr>
      <w:rFonts w:ascii="Calibri" w:eastAsia="Times New Roman" w:hAnsi="Calibri"/>
      <w:color w:val="000000"/>
      <w:sz w:val="22"/>
      <w:szCs w:val="22"/>
    </w:rPr>
  </w:style>
  <w:style w:type="character" w:customStyle="1" w:styleId="highlight2">
    <w:name w:val="highlight2"/>
    <w:basedOn w:val="DefaultParagraphFont"/>
    <w:rsid w:val="00CD4724"/>
    <w:rPr>
      <w:rFonts w:ascii="Arial" w:hAnsi="Arial"/>
      <w:b/>
      <w:sz w:val="19"/>
      <w:u w:val="thick"/>
      <w:bdr w:val="none" w:sz="0" w:space="0" w:color="auto"/>
      <w:shd w:val="clear" w:color="auto" w:fill="auto"/>
    </w:rPr>
  </w:style>
  <w:style w:type="paragraph" w:customStyle="1" w:styleId="Cites">
    <w:name w:val="Cites"/>
    <w:basedOn w:val="Normal"/>
    <w:next w:val="Normal"/>
    <w:link w:val="CitesChar1"/>
    <w:qFormat/>
    <w:rsid w:val="00A304CF"/>
    <w:pPr>
      <w:autoSpaceDE w:val="0"/>
      <w:autoSpaceDN w:val="0"/>
      <w:adjustRightInd w:val="0"/>
      <w:outlineLvl w:val="2"/>
    </w:pPr>
    <w:rPr>
      <w:rFonts w:ascii="Times New Roman" w:eastAsia="Times New Roman" w:hAnsi="Times New Roman" w:cs="Times New Roman"/>
      <w:b/>
      <w:sz w:val="20"/>
      <w:szCs w:val="20"/>
    </w:rPr>
  </w:style>
  <w:style w:type="character" w:customStyle="1" w:styleId="CitesChar1">
    <w:name w:val="Cites Char1"/>
    <w:basedOn w:val="DefaultParagraphFont"/>
    <w:link w:val="Cites"/>
    <w:rsid w:val="00A304CF"/>
    <w:rPr>
      <w:rFonts w:ascii="Times New Roman" w:eastAsia="Times New Roman" w:hAnsi="Times New Roman" w:cs="Times New Roman"/>
      <w:b/>
      <w:sz w:val="20"/>
      <w:szCs w:val="20"/>
    </w:rPr>
  </w:style>
  <w:style w:type="paragraph" w:customStyle="1" w:styleId="tag">
    <w:name w:val="tag"/>
    <w:basedOn w:val="Normal"/>
    <w:next w:val="Normal"/>
    <w:qFormat/>
    <w:rsid w:val="00A304CF"/>
    <w:rPr>
      <w:rFonts w:ascii="Garamond" w:eastAsia="Times New Roman" w:hAnsi="Garamond" w:cs="Times New Roman"/>
      <w:b/>
      <w:sz w:val="24"/>
      <w:szCs w:val="20"/>
    </w:rPr>
  </w:style>
  <w:style w:type="paragraph" w:customStyle="1" w:styleId="card">
    <w:name w:val="card"/>
    <w:aliases w:val="Medium Grid 21"/>
    <w:basedOn w:val="Normal"/>
    <w:next w:val="Normal"/>
    <w:link w:val="cardChar"/>
    <w:qFormat/>
    <w:rsid w:val="00652955"/>
    <w:pPr>
      <w:ind w:left="288" w:right="288"/>
    </w:pPr>
    <w:rPr>
      <w:rFonts w:ascii="Garamond" w:eastAsia="Times New Roman" w:hAnsi="Garamond"/>
      <w:sz w:val="20"/>
      <w:szCs w:val="20"/>
    </w:rPr>
  </w:style>
  <w:style w:type="character" w:customStyle="1" w:styleId="cardChar">
    <w:name w:val="card Char"/>
    <w:basedOn w:val="DefaultParagraphFont"/>
    <w:link w:val="card"/>
    <w:rsid w:val="00652955"/>
    <w:rPr>
      <w:rFonts w:ascii="Garamond" w:eastAsia="Times New Roman" w:hAnsi="Garamond"/>
      <w:sz w:val="20"/>
      <w:szCs w:val="20"/>
    </w:rPr>
  </w:style>
  <w:style w:type="character" w:customStyle="1" w:styleId="underline">
    <w:name w:val="underline"/>
    <w:basedOn w:val="DefaultParagraphFont"/>
    <w:qFormat/>
    <w:rsid w:val="00652955"/>
    <w:rPr>
      <w:b/>
      <w:u w:val="single"/>
    </w:rPr>
  </w:style>
  <w:style w:type="paragraph" w:styleId="NoSpacing">
    <w:name w:val="No Spacing"/>
    <w:basedOn w:val="Normal"/>
    <w:autoRedefine/>
    <w:uiPriority w:val="1"/>
    <w:qFormat/>
    <w:rsid w:val="00652955"/>
    <w:rPr>
      <w:rFonts w:ascii="Garamond" w:eastAsia="SimSun" w:hAnsi="Garamond"/>
      <w:color w:val="000000"/>
      <w:sz w:val="24"/>
      <w:szCs w:val="24"/>
      <w:lang w:eastAsia="zh-CN"/>
    </w:rPr>
  </w:style>
  <w:style w:type="paragraph" w:customStyle="1" w:styleId="Tag2">
    <w:name w:val="Tag2"/>
    <w:basedOn w:val="Normal"/>
    <w:autoRedefine/>
    <w:qFormat/>
    <w:rsid w:val="00047460"/>
    <w:rPr>
      <w:rFonts w:eastAsia="Calibri"/>
      <w:b/>
      <w:sz w:val="26"/>
      <w:szCs w:val="26"/>
    </w:rPr>
  </w:style>
  <w:style w:type="character" w:customStyle="1" w:styleId="TagGreg">
    <w:name w:val="TagGreg"/>
    <w:basedOn w:val="DefaultParagraphFont"/>
    <w:uiPriority w:val="1"/>
    <w:qFormat/>
    <w:rsid w:val="000F3BB8"/>
    <w:rPr>
      <w:b/>
      <w:sz w:val="24"/>
    </w:rPr>
  </w:style>
  <w:style w:type="character" w:styleId="IntenseEmphasis">
    <w:name w:val="Intense Emphasis"/>
    <w:aliases w:val="Citation Char Char Char,Heading 3 Char Char Char1,Title Cha,Intense Emphasis11111,Intense Emphasi,9.5 pt,Box Out,Italic,Intense Emphasis5,Cite Char1,Heading 3 Char1 Char Char Char"/>
    <w:basedOn w:val="DefaultParagraphFont"/>
    <w:uiPriority w:val="6"/>
    <w:qFormat/>
    <w:rsid w:val="00B83490"/>
    <w:rPr>
      <w:u w:val="single"/>
    </w:rPr>
  </w:style>
  <w:style w:type="paragraph" w:customStyle="1" w:styleId="HotRoute">
    <w:name w:val="Hot Route"/>
    <w:basedOn w:val="Normal"/>
    <w:link w:val="HotRouteChar"/>
    <w:qFormat/>
    <w:rsid w:val="007E0F7F"/>
    <w:pPr>
      <w:ind w:left="144"/>
    </w:pPr>
    <w:rPr>
      <w:rFonts w:ascii="Times New Roman" w:eastAsiaTheme="minorEastAsia" w:hAnsi="Times New Roman" w:cs="Arial"/>
      <w:szCs w:val="24"/>
      <w:lang w:val="x-none" w:eastAsia="x-none"/>
    </w:rPr>
  </w:style>
  <w:style w:type="character" w:customStyle="1" w:styleId="HotRouteChar">
    <w:name w:val="Hot Route Char"/>
    <w:link w:val="HotRoute"/>
    <w:rsid w:val="007E0F7F"/>
    <w:rPr>
      <w:rFonts w:ascii="Times New Roman" w:hAnsi="Times New Roman" w:cs="Arial"/>
      <w:sz w:val="22"/>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cbrneportal.com/fire-on-the-water-the-south-china-sea-and-nuclear-confrontation/" TargetMode="External"/><Relationship Id="rId18" Type="http://schemas.openxmlformats.org/officeDocument/2006/relationships/hyperlink" Target="http://thediplomat.com/2015/09/china-us-war-over-taiwan-and-spratlys-which-side-would-win/" TargetMode="External"/><Relationship Id="rId26" Type="http://schemas.openxmlformats.org/officeDocument/2006/relationships/hyperlink" Target="https://csis-prod.s3.amazonaws.com/s3fs-public/legacy_files/files/publication/130307_Colby_USChinaNuclear_Web.pdf" TargetMode="External"/><Relationship Id="rId3" Type="http://schemas.openxmlformats.org/officeDocument/2006/relationships/customXml" Target="../customXml/item3.xml"/><Relationship Id="rId21" Type="http://schemas.openxmlformats.org/officeDocument/2006/relationships/hyperlink" Target="http://thediplomat.com/2014/02/indias-indigenous-nuclear-submarine-agni-v-icbm-set-to-launch-in-2015/"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ips.cap.anu.edu.au/sites/default/files/COG%20%2318%20Web.pdf" TargetMode="External"/><Relationship Id="rId17" Type="http://schemas.openxmlformats.org/officeDocument/2006/relationships/hyperlink" Target="http://origin.www.uscc.gov/sites/default/files/Research/China%27s%20Incomplete%20Military%20Transformation_2.11.15.pdf" TargetMode="External"/><Relationship Id="rId25" Type="http://schemas.openxmlformats.org/officeDocument/2006/relationships/hyperlink" Target="http://nationalinterest.org/blog/the-buzz/why-chinas-nuclear-subs-are-subpar-14023"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nationalinterest.org/blog/the-buzz/not-so-scary-why-chinas-military-paper-tiger-14085" TargetMode="External"/><Relationship Id="rId20" Type="http://schemas.openxmlformats.org/officeDocument/2006/relationships/hyperlink" Target="http://thediplomat.com/2014/10/china-india-end-military-stand-off-along-disputed-border/" TargetMode="External"/><Relationship Id="rId29" Type="http://schemas.openxmlformats.org/officeDocument/2006/relationships/hyperlink" Target="https://www.google.com/search?q=ANI+News&amp;oq=ANI+News&amp;sugexp=chrome,mod=11&amp;sourceid=chrome&amp;ie=UTF-8"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freebeacon.com/national-security/china-military-buildup-shifts-balance-of-power-in-asia-in-beijings-favor/" TargetMode="External"/><Relationship Id="rId24" Type="http://schemas.openxmlformats.org/officeDocument/2006/relationships/hyperlink" Target="http://www.financialsense.com/stormwatch/geo/pastanalysis/2008/0118.html" TargetMode="External"/><Relationship Id="rId32" Type="http://schemas.openxmlformats.org/officeDocument/2006/relationships/image" Target="media/image3.gif"/><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hyperlink" Target="http://www.scientificamerican.com/article/war-in-space-may-be-closer-than-ever/" TargetMode="External"/><Relationship Id="rId28" Type="http://schemas.openxmlformats.org/officeDocument/2006/relationships/hyperlink" Target="http://www.cfr.org/china/managing-instability-chinas-periphery/p25838" TargetMode="External"/><Relationship Id="rId10" Type="http://schemas.openxmlformats.org/officeDocument/2006/relationships/image" Target="media/image2.jpeg"/><Relationship Id="rId19" Type="http://schemas.openxmlformats.org/officeDocument/2006/relationships/hyperlink" Target="http://www.southasiaanalysis.org/node/1984" TargetMode="External"/><Relationship Id="rId31" Type="http://schemas.openxmlformats.org/officeDocument/2006/relationships/hyperlink" Target="http://www.rightweb.irc-online.org/articles/display/the_emp_threat_lots_of_hype_little_traction" TargetMode="External"/><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hyperlink" Target="http://www.taipeitimes.com/News/taiwan/archives/2013/03/16/2003557211" TargetMode="External"/><Relationship Id="rId22" Type="http://schemas.openxmlformats.org/officeDocument/2006/relationships/hyperlink" Target="http://foreignpolicy.com/2014/04/03/a-view-from-the-high-seas-the-navy-is-now-more-important-than-other-services-because-it-provides-unfettered-presence/" TargetMode="External"/><Relationship Id="rId27" Type="http://schemas.openxmlformats.org/officeDocument/2006/relationships/hyperlink" Target="http://www.aspistrategist.org.au/why-the-pla-is-a-paper-tiger/" TargetMode="External"/><Relationship Id="rId30" Type="http://schemas.openxmlformats.org/officeDocument/2006/relationships/hyperlink" Target="http://www.rightweb.irc-online.org/articles/display/the_emp_threat_lots_of_hype_little_trac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elko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7A084FBD-8D9B-4B02-B6ED-0FBDDF5C1D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74118</Words>
  <Characters>422474</Characters>
  <Application>Microsoft Office Word</Application>
  <DocSecurity>0</DocSecurity>
  <Lines>3520</Lines>
  <Paragraphs>991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495601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Kevin Ryu</dc:creator>
  <cp:keywords>5.2</cp:keywords>
  <dc:description/>
  <cp:lastModifiedBy>Abelkop, Garrett</cp:lastModifiedBy>
  <cp:revision>4</cp:revision>
  <dcterms:created xsi:type="dcterms:W3CDTF">2016-07-15T15:07:00Z</dcterms:created>
  <dcterms:modified xsi:type="dcterms:W3CDTF">2016-07-15T18:36:00Z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