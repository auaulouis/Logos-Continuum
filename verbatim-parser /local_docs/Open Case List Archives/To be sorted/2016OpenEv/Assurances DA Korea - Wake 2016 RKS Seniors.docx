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7C58B1" w14:textId="0B55D498" w:rsidR="00A95652" w:rsidRDefault="00BB7209" w:rsidP="00BB7209">
      <w:pPr>
        <w:pStyle w:val="Heading1"/>
      </w:pPr>
      <w:r>
        <w:t xml:space="preserve">Assurance DA – </w:t>
      </w:r>
      <w:r w:rsidR="00EE0472">
        <w:t>RKS Seniors</w:t>
      </w:r>
    </w:p>
    <w:p w14:paraId="1A63281D" w14:textId="77777777" w:rsidR="00BB7209" w:rsidRDefault="00BB7209" w:rsidP="00BB7209">
      <w:pPr>
        <w:pStyle w:val="Heading3"/>
      </w:pPr>
      <w:r>
        <w:t>1NC Off Case Shell</w:t>
      </w:r>
    </w:p>
    <w:p w14:paraId="6906A1A6" w14:textId="77777777" w:rsidR="00BB7209" w:rsidRDefault="00BB7209" w:rsidP="00BB7209">
      <w:pPr>
        <w:pStyle w:val="Heading4"/>
        <w:rPr>
          <w:rStyle w:val="Style13ptBold"/>
        </w:rPr>
      </w:pPr>
      <w:r>
        <w:t xml:space="preserve">US assurances to South Kora are high now but the plan </w:t>
      </w:r>
      <w:r w:rsidRPr="00821E5A">
        <w:rPr>
          <w:u w:val="single"/>
        </w:rPr>
        <w:t>guarantees nuclearization</w:t>
      </w:r>
      <w:r>
        <w:t xml:space="preserve"> – </w:t>
      </w:r>
      <w:r w:rsidRPr="00821E5A">
        <w:rPr>
          <w:u w:val="single"/>
        </w:rPr>
        <w:t>political ingrained fears</w:t>
      </w:r>
      <w:r>
        <w:t xml:space="preserve"> of abandonment and </w:t>
      </w:r>
      <w:r w:rsidRPr="00821E5A">
        <w:rPr>
          <w:u w:val="single"/>
        </w:rPr>
        <w:t>hyper vigilance</w:t>
      </w:r>
      <w:r>
        <w:t xml:space="preserve"> regarding military changes causes’ freak-out, and collapses assurance. </w:t>
      </w:r>
    </w:p>
    <w:p w14:paraId="3E743CBA" w14:textId="77777777" w:rsidR="00BB7209" w:rsidRPr="00991418" w:rsidRDefault="00BB7209" w:rsidP="00BB7209">
      <w:pPr>
        <w:rPr>
          <w:sz w:val="16"/>
        </w:rPr>
      </w:pPr>
      <w:r w:rsidRPr="00991418">
        <w:rPr>
          <w:rStyle w:val="Style13ptBold"/>
        </w:rPr>
        <w:t>Pinkston, Ph.D. is visiting fellow at the Conflict Studies Center, 11/10/2015</w:t>
      </w:r>
      <w:r w:rsidRPr="00991418">
        <w:rPr>
          <w:sz w:val="16"/>
        </w:rPr>
        <w:t xml:space="preserve"> Daniel, “Moral Hazard and the US-ROK Alliance” http://thediplomat.com/2015/11/moral-hazard-and-managing-the-us-rok-alliance/</w:t>
      </w:r>
    </w:p>
    <w:p w14:paraId="0C4A7E72" w14:textId="77777777" w:rsidR="00BB7209" w:rsidRDefault="00BB7209" w:rsidP="00BB7209">
      <w:pPr>
        <w:rPr>
          <w:sz w:val="8"/>
        </w:rPr>
      </w:pPr>
      <w:r w:rsidRPr="00175E13">
        <w:rPr>
          <w:sz w:val="8"/>
        </w:rPr>
        <w:t xml:space="preserve">In our previous piece, we noted the issue of moral hazard that creates the possibility of a weaker alliance partner exploiting the stronger partner. In the case of the U.S. alliance with South Korea, Washington’s status as a global power gives it certain bargaining advantages with Seoul, but at the same time the bilateral relationship’s importance to Washington’s larger geo-strategic interests, particularly in the context of the rebalance to Asia, creates moral hazard that gives Seoul greater leverage in other areas. Put simply, </w:t>
      </w:r>
      <w:r w:rsidRPr="009C5155">
        <w:rPr>
          <w:rStyle w:val="StyleUnderline"/>
          <w:highlight w:val="cyan"/>
        </w:rPr>
        <w:t>the U.S. presence and ironclad</w:t>
      </w:r>
      <w:r w:rsidRPr="00E15A04">
        <w:rPr>
          <w:rStyle w:val="StyleUnderline"/>
        </w:rPr>
        <w:t xml:space="preserve"> security </w:t>
      </w:r>
      <w:r w:rsidRPr="009C5155">
        <w:rPr>
          <w:rStyle w:val="StyleUnderline"/>
          <w:highlight w:val="cyan"/>
        </w:rPr>
        <w:t>commitment allows South Korean to slack on defense because</w:t>
      </w:r>
      <w:r w:rsidRPr="00E15A04">
        <w:rPr>
          <w:rStyle w:val="StyleUnderline"/>
        </w:rPr>
        <w:t xml:space="preserve"> it knows the U.S. will ultimately bear the burden</w:t>
      </w:r>
      <w:r w:rsidRPr="00175E13">
        <w:rPr>
          <w:sz w:val="8"/>
        </w:rPr>
        <w:t xml:space="preserve">, due to its own strategic considerations and concerns over the safety of United States Forces Korea (USFK) forces. From another angle, South Korea could be described as relatively dependent upon its superpower patron, and leveraging this dependence to its own advantage. </w:t>
      </w:r>
      <w:r w:rsidRPr="00E15A04">
        <w:rPr>
          <w:rStyle w:val="StyleUnderline"/>
        </w:rPr>
        <w:t xml:space="preserve">From Seoul’s perspective, </w:t>
      </w:r>
      <w:r w:rsidRPr="009C5155">
        <w:rPr>
          <w:rStyle w:val="StyleUnderline"/>
          <w:highlight w:val="cyan"/>
        </w:rPr>
        <w:t>this</w:t>
      </w:r>
      <w:r w:rsidRPr="00175E13">
        <w:rPr>
          <w:sz w:val="8"/>
        </w:rPr>
        <w:t xml:space="preserve"> behavior is rational and </w:t>
      </w:r>
      <w:r w:rsidRPr="009C5155">
        <w:rPr>
          <w:rStyle w:val="StyleUnderline"/>
          <w:highlight w:val="cyan"/>
        </w:rPr>
        <w:t>provides</w:t>
      </w:r>
      <w:r w:rsidRPr="00E15A04">
        <w:rPr>
          <w:rStyle w:val="StyleUnderline"/>
        </w:rPr>
        <w:t xml:space="preserve"> concrete material </w:t>
      </w:r>
      <w:r w:rsidRPr="009C5155">
        <w:rPr>
          <w:rStyle w:val="StyleUnderline"/>
          <w:highlight w:val="cyan"/>
        </w:rPr>
        <w:t>benefits, and</w:t>
      </w:r>
      <w:r w:rsidRPr="00E15A04">
        <w:rPr>
          <w:rStyle w:val="StyleUnderline"/>
        </w:rPr>
        <w:t xml:space="preserve"> </w:t>
      </w:r>
      <w:r w:rsidRPr="009C5155">
        <w:rPr>
          <w:rStyle w:val="StyleUnderline"/>
          <w:highlight w:val="cyan"/>
        </w:rPr>
        <w:t>helps the ROK avoid costs that it might incur</w:t>
      </w:r>
      <w:r w:rsidRPr="00E15A04">
        <w:rPr>
          <w:rStyle w:val="StyleUnderline"/>
        </w:rPr>
        <w:t xml:space="preserve"> if it were compelled to </w:t>
      </w:r>
      <w:r w:rsidRPr="00E15A04">
        <w:rPr>
          <w:rStyle w:val="Emphasis"/>
        </w:rPr>
        <w:t>implement alternative policies in the political, diplomatic, fiscal, and budgetary realms</w:t>
      </w:r>
      <w:r w:rsidRPr="00175E13">
        <w:rPr>
          <w:sz w:val="8"/>
        </w:rPr>
        <w:t xml:space="preserve">. Additionally, moral hazard </w:t>
      </w:r>
      <w:r w:rsidRPr="00E15A04">
        <w:rPr>
          <w:rStyle w:val="StyleUnderline"/>
        </w:rPr>
        <w:t xml:space="preserve">problems are related to </w:t>
      </w:r>
      <w:r w:rsidRPr="00E15A04">
        <w:rPr>
          <w:rStyle w:val="Emphasis"/>
        </w:rPr>
        <w:t>fears of abandonment</w:t>
      </w:r>
      <w:r w:rsidRPr="00175E13">
        <w:rPr>
          <w:sz w:val="8"/>
        </w:rPr>
        <w:t xml:space="preserve"> and entrapment, and potentially are linked to problems surrounding escalation and crisis management. As John Power noted in a recent piece, </w:t>
      </w:r>
      <w:r w:rsidRPr="00991418">
        <w:rPr>
          <w:rStyle w:val="StyleUnderline"/>
        </w:rPr>
        <w:t xml:space="preserve">the more extreme </w:t>
      </w:r>
      <w:r w:rsidRPr="009C5155">
        <w:rPr>
          <w:rStyle w:val="StyleUnderline"/>
          <w:highlight w:val="cyan"/>
        </w:rPr>
        <w:t>critics</w:t>
      </w:r>
      <w:r w:rsidRPr="00991418">
        <w:rPr>
          <w:rStyle w:val="StyleUnderline"/>
        </w:rPr>
        <w:t xml:space="preserve"> of moral hazard and alliance exploitation, </w:t>
      </w:r>
      <w:r w:rsidRPr="009C5155">
        <w:rPr>
          <w:rStyle w:val="StyleUnderline"/>
          <w:highlight w:val="cyan"/>
        </w:rPr>
        <w:t>such as</w:t>
      </w:r>
      <w:r w:rsidRPr="00175E13">
        <w:rPr>
          <w:sz w:val="8"/>
        </w:rPr>
        <w:t xml:space="preserve"> Republican presidential candidate Donald </w:t>
      </w:r>
      <w:r w:rsidRPr="009C5155">
        <w:rPr>
          <w:rStyle w:val="Emphasis"/>
          <w:highlight w:val="cyan"/>
        </w:rPr>
        <w:t>Trump</w:t>
      </w:r>
      <w:r w:rsidRPr="00991418">
        <w:rPr>
          <w:rStyle w:val="StyleUnderline"/>
        </w:rPr>
        <w:t xml:space="preserve">, </w:t>
      </w:r>
      <w:r w:rsidRPr="00175E13">
        <w:rPr>
          <w:sz w:val="8"/>
        </w:rPr>
        <w:t xml:space="preserve">accuse the ROK of free-riding on U.S. protection without paying for it. Others, such as Doug </w:t>
      </w:r>
      <w:r w:rsidRPr="009C5155">
        <w:rPr>
          <w:rStyle w:val="Emphasis"/>
          <w:highlight w:val="cyan"/>
        </w:rPr>
        <w:t>Bandow</w:t>
      </w:r>
      <w:r w:rsidRPr="00991418">
        <w:rPr>
          <w:rStyle w:val="StyleUnderline"/>
        </w:rPr>
        <w:t xml:space="preserve">, </w:t>
      </w:r>
      <w:r w:rsidRPr="00175E13">
        <w:rPr>
          <w:sz w:val="8"/>
        </w:rPr>
        <w:t xml:space="preserve">offer a far more informed and nuanced analysis of the alliance, yet still suggest the U.S. should remove its troops from South Korean soil and end “military welfare” for the ROK. Robert </w:t>
      </w:r>
      <w:r w:rsidRPr="009C5155">
        <w:rPr>
          <w:rStyle w:val="Emphasis"/>
          <w:highlight w:val="cyan"/>
        </w:rPr>
        <w:t>Kelly</w:t>
      </w:r>
      <w:r w:rsidRPr="00991418">
        <w:rPr>
          <w:rStyle w:val="StyleUnderline"/>
        </w:rPr>
        <w:t xml:space="preserve"> believes that U.S. alliances with Japan and the ROK are disincentives for Seoul and Tokyo to reconcile and improve bilateral security cooperation. Some analysts push Kelly’s reasoning to argue that Japan and the ROK would quickly become close allies to balance against China and the DPRK if the U.S. were to withdraw</w:t>
      </w:r>
      <w:r w:rsidRPr="00175E13">
        <w:rPr>
          <w:sz w:val="8"/>
        </w:rPr>
        <w:t xml:space="preserve"> from East Asia. </w:t>
      </w:r>
      <w:r w:rsidRPr="009C5155">
        <w:rPr>
          <w:rStyle w:val="Emphasis"/>
          <w:highlight w:val="cyan"/>
        </w:rPr>
        <w:t>We disagree</w:t>
      </w:r>
      <w:r w:rsidRPr="00991418">
        <w:rPr>
          <w:rStyle w:val="Emphasis"/>
        </w:rPr>
        <w:t xml:space="preserve"> both </w:t>
      </w:r>
      <w:r w:rsidRPr="009C5155">
        <w:rPr>
          <w:rStyle w:val="Emphasis"/>
          <w:highlight w:val="cyan"/>
        </w:rPr>
        <w:t>with</w:t>
      </w:r>
      <w:r w:rsidRPr="00991418">
        <w:rPr>
          <w:rStyle w:val="Emphasis"/>
        </w:rPr>
        <w:t xml:space="preserve"> Trump’s factually baseless rhetoric and Bandow’s overall conclusions</w:t>
      </w:r>
      <w:r w:rsidRPr="00175E13">
        <w:rPr>
          <w:sz w:val="8"/>
        </w:rPr>
        <w:t xml:space="preserve">. </w:t>
      </w:r>
      <w:r w:rsidRPr="00991418">
        <w:rPr>
          <w:rStyle w:val="StyleUnderline"/>
        </w:rPr>
        <w:t xml:space="preserve">Although we are sympathetic with Kelly’s views, </w:t>
      </w:r>
      <w:r w:rsidRPr="00E25E32">
        <w:rPr>
          <w:rStyle w:val="StyleUnderline"/>
        </w:rPr>
        <w:t xml:space="preserve">we believe </w:t>
      </w:r>
      <w:r w:rsidRPr="009C5155">
        <w:rPr>
          <w:rStyle w:val="Emphasis"/>
          <w:highlight w:val="cyan"/>
        </w:rPr>
        <w:t>domestic politics</w:t>
      </w:r>
      <w:r w:rsidRPr="00991418">
        <w:rPr>
          <w:rStyle w:val="StyleUnderline"/>
        </w:rPr>
        <w:t xml:space="preserve"> in South Korea </w:t>
      </w:r>
      <w:r w:rsidRPr="009C5155">
        <w:rPr>
          <w:rStyle w:val="StyleUnderline"/>
          <w:highlight w:val="cyan"/>
        </w:rPr>
        <w:t xml:space="preserve">would </w:t>
      </w:r>
      <w:r w:rsidRPr="009C5155">
        <w:rPr>
          <w:rStyle w:val="Emphasis"/>
          <w:highlight w:val="cyan"/>
        </w:rPr>
        <w:t>push Seoul to</w:t>
      </w:r>
      <w:r w:rsidRPr="00991418">
        <w:rPr>
          <w:rStyle w:val="StyleUnderline"/>
        </w:rPr>
        <w:t xml:space="preserve"> </w:t>
      </w:r>
      <w:r w:rsidRPr="00175E13">
        <w:rPr>
          <w:sz w:val="8"/>
        </w:rPr>
        <w:t>choose internal balancing through increased defense spending, or even to</w:t>
      </w:r>
      <w:r w:rsidRPr="00991418">
        <w:rPr>
          <w:rStyle w:val="Emphasis"/>
        </w:rPr>
        <w:t xml:space="preserve"> </w:t>
      </w:r>
      <w:r w:rsidRPr="009C5155">
        <w:rPr>
          <w:rStyle w:val="Emphasis"/>
          <w:highlight w:val="cyan"/>
        </w:rPr>
        <w:t>acquire its own nuclear deterrent, before</w:t>
      </w:r>
      <w:r w:rsidRPr="00991418">
        <w:rPr>
          <w:rStyle w:val="Emphasis"/>
        </w:rPr>
        <w:t xml:space="preserve"> </w:t>
      </w:r>
      <w:r w:rsidRPr="009C5155">
        <w:rPr>
          <w:rStyle w:val="Emphasis"/>
          <w:highlight w:val="cyan"/>
        </w:rPr>
        <w:t>reaching out</w:t>
      </w:r>
      <w:r w:rsidRPr="00991418">
        <w:rPr>
          <w:rStyle w:val="Emphasis"/>
        </w:rPr>
        <w:t xml:space="preserve"> to Tokyo </w:t>
      </w:r>
      <w:r w:rsidRPr="009C5155">
        <w:rPr>
          <w:rStyle w:val="Emphasis"/>
          <w:highlight w:val="cyan"/>
        </w:rPr>
        <w:t>to replace a</w:t>
      </w:r>
      <w:r w:rsidRPr="00991418">
        <w:rPr>
          <w:rStyle w:val="Emphasis"/>
        </w:rPr>
        <w:t xml:space="preserve"> terminated </w:t>
      </w:r>
      <w:r w:rsidRPr="009C5155">
        <w:rPr>
          <w:rStyle w:val="Emphasis"/>
          <w:highlight w:val="cyan"/>
        </w:rPr>
        <w:t>alliance with the U.S.</w:t>
      </w:r>
      <w:r w:rsidRPr="00175E13">
        <w:rPr>
          <w:sz w:val="8"/>
        </w:rPr>
        <w:t xml:space="preserve"> While we support South Korea’s efforts to take on an increasingly independent role for its own national defense, </w:t>
      </w:r>
      <w:r w:rsidRPr="009C5155">
        <w:rPr>
          <w:rStyle w:val="Emphasis"/>
          <w:highlight w:val="cyan"/>
        </w:rPr>
        <w:t>we are skeptical regarding proposals for a sudden</w:t>
      </w:r>
      <w:r w:rsidRPr="00991418">
        <w:rPr>
          <w:rStyle w:val="Emphasis"/>
        </w:rPr>
        <w:t xml:space="preserve"> or fundamental </w:t>
      </w:r>
      <w:r w:rsidRPr="009C5155">
        <w:rPr>
          <w:rStyle w:val="Emphasis"/>
          <w:highlight w:val="cyan"/>
        </w:rPr>
        <w:t>change to</w:t>
      </w:r>
      <w:r w:rsidRPr="00991418">
        <w:rPr>
          <w:rStyle w:val="Emphasis"/>
        </w:rPr>
        <w:t xml:space="preserve"> such a long-standing and relatively successful </w:t>
      </w:r>
      <w:r w:rsidRPr="009C5155">
        <w:rPr>
          <w:rStyle w:val="Emphasis"/>
          <w:highlight w:val="cyan"/>
        </w:rPr>
        <w:t>security architecture</w:t>
      </w:r>
      <w:r w:rsidRPr="00175E13">
        <w:rPr>
          <w:sz w:val="8"/>
        </w:rPr>
        <w:t xml:space="preserve">. With this in mind, we hope a critical analysis of the role that moral hazard plays in the alliance, can provide insight for alliance management and the maintenance of peace and stability in Northeast Asia. Defense Modernization Moral hazard is clearly manifest in relation to several aspects of South Korea’s ongoing defense modernization efforts. For example, since 2006 the ROK has been developing its own indigenous Korean Air and Missile Defense (KAMD) system. Nevertheless, the KAMD system remains dependent on U.S. early-warning satellites to provide initial detection of missile launches, U.S. and ROK ground-based and sea-based radar systems to track incoming missiles, and a central operations center known as the ADM-Cell at Osan Air Base to collect and process this information. And in case a deployed KAMD system were activated to intercept an incoming missile, it would make no sense not to utilize a broad spectrum of tracking data processed through the Pacific Integrated Air and Missile Defense Center under the U.S. Pacific Command (PACOM). In our view, failure to do so would be dereliction of duty and renunciation of the solemn commitments under the U.S.-ROK Mutual Defense Treaty. </w:t>
      </w:r>
      <w:r w:rsidRPr="00991418">
        <w:rPr>
          <w:rStyle w:val="StyleUnderline"/>
        </w:rPr>
        <w:t>The ROK has made significant efforts to upgrade the KAMD system</w:t>
      </w:r>
      <w:r w:rsidRPr="00175E13">
        <w:rPr>
          <w:sz w:val="8"/>
        </w:rPr>
        <w:t xml:space="preserve"> and take on a greater role in its operation. Nevertheless, in the meantime, </w:t>
      </w:r>
      <w:r w:rsidRPr="00991418">
        <w:rPr>
          <w:rStyle w:val="StyleUnderline"/>
        </w:rPr>
        <w:t>while</w:t>
      </w:r>
      <w:r w:rsidRPr="00175E13">
        <w:rPr>
          <w:sz w:val="8"/>
        </w:rPr>
        <w:t xml:space="preserve"> the immensely expensive and time-consuming process of technological upgrades and training takes place, </w:t>
      </w:r>
      <w:r w:rsidRPr="00991418">
        <w:rPr>
          <w:rStyle w:val="StyleUnderline"/>
        </w:rPr>
        <w:t xml:space="preserve">the U.S. will keep its own assets deployed in theater </w:t>
      </w:r>
      <w:r w:rsidRPr="00175E13">
        <w:rPr>
          <w:sz w:val="8"/>
        </w:rPr>
        <w:t xml:space="preserve">Furthermore, if South Korea is unable to deploy a robust and effective KAMD system, for whatever reason, the U.S. remains committed to peninsular defense. </w:t>
      </w:r>
      <w:r w:rsidRPr="009C5155">
        <w:rPr>
          <w:rStyle w:val="StyleUnderline"/>
          <w:highlight w:val="cyan"/>
        </w:rPr>
        <w:t>The</w:t>
      </w:r>
      <w:r w:rsidRPr="00991418">
        <w:rPr>
          <w:rStyle w:val="StyleUnderline"/>
        </w:rPr>
        <w:t xml:space="preserve"> </w:t>
      </w:r>
      <w:r w:rsidRPr="009C5155">
        <w:rPr>
          <w:rStyle w:val="StyleUnderline"/>
          <w:highlight w:val="cyan"/>
        </w:rPr>
        <w:t>U.S. also plays an important role</w:t>
      </w:r>
      <w:r w:rsidRPr="00991418">
        <w:rPr>
          <w:rStyle w:val="StyleUnderline"/>
        </w:rPr>
        <w:t xml:space="preserve"> in South Korea’s efforts </w:t>
      </w:r>
      <w:r w:rsidRPr="009C5155">
        <w:rPr>
          <w:rStyle w:val="StyleUnderline"/>
          <w:highlight w:val="cyan"/>
        </w:rPr>
        <w:t>to upgrade its</w:t>
      </w:r>
      <w:r w:rsidRPr="00175E13">
        <w:rPr>
          <w:sz w:val="8"/>
        </w:rPr>
        <w:t xml:space="preserve"> intelligence, surveillance and reconnaissance capabilities (</w:t>
      </w:r>
      <w:r w:rsidRPr="009C5155">
        <w:rPr>
          <w:rStyle w:val="Emphasis"/>
          <w:highlight w:val="cyan"/>
        </w:rPr>
        <w:t>ISR</w:t>
      </w:r>
      <w:r w:rsidRPr="00175E13">
        <w:rPr>
          <w:sz w:val="8"/>
        </w:rPr>
        <w:t xml:space="preserve">). </w:t>
      </w:r>
      <w:r w:rsidRPr="00991418">
        <w:rPr>
          <w:rStyle w:val="StyleUnderline"/>
        </w:rPr>
        <w:t>In 2013, in preparation for the now indefinitely delayed transfer of operational control, Seoul announced plans to develop and deploy advanced reconnaissance</w:t>
      </w:r>
      <w:r w:rsidRPr="00175E13">
        <w:rPr>
          <w:sz w:val="8"/>
        </w:rPr>
        <w:t xml:space="preserve"> satellites to monitor North Korea more effectively and to provide early warning capabilities that are crucial in security crises. </w:t>
      </w:r>
      <w:r w:rsidRPr="009C5155">
        <w:rPr>
          <w:rStyle w:val="StyleUnderline"/>
          <w:highlight w:val="cyan"/>
        </w:rPr>
        <w:t>Although capable of mobilizing</w:t>
      </w:r>
      <w:r w:rsidRPr="00991418">
        <w:rPr>
          <w:rStyle w:val="StyleUnderline"/>
        </w:rPr>
        <w:t xml:space="preserve"> various intelligence </w:t>
      </w:r>
      <w:r w:rsidRPr="009C5155">
        <w:rPr>
          <w:rStyle w:val="StyleUnderline"/>
          <w:highlight w:val="cyan"/>
        </w:rPr>
        <w:t>assets, a senior</w:t>
      </w:r>
      <w:r w:rsidRPr="00991418">
        <w:rPr>
          <w:rStyle w:val="StyleUnderline"/>
        </w:rPr>
        <w:t xml:space="preserve"> South </w:t>
      </w:r>
      <w:r w:rsidRPr="009C5155">
        <w:rPr>
          <w:rStyle w:val="StyleUnderline"/>
          <w:highlight w:val="cyan"/>
        </w:rPr>
        <w:t>Korean military</w:t>
      </w:r>
      <w:r w:rsidRPr="00991418">
        <w:rPr>
          <w:rStyle w:val="StyleUnderline"/>
        </w:rPr>
        <w:t xml:space="preserve"> </w:t>
      </w:r>
      <w:r w:rsidRPr="009C5155">
        <w:rPr>
          <w:rStyle w:val="StyleUnderline"/>
          <w:highlight w:val="cyan"/>
        </w:rPr>
        <w:t>official admitted</w:t>
      </w:r>
      <w:r w:rsidRPr="00991418">
        <w:rPr>
          <w:rStyle w:val="StyleUnderline"/>
        </w:rPr>
        <w:t xml:space="preserve"> at the time that </w:t>
      </w:r>
      <w:r w:rsidRPr="009C5155">
        <w:rPr>
          <w:rStyle w:val="StyleUnderline"/>
          <w:highlight w:val="cyan"/>
        </w:rPr>
        <w:t xml:space="preserve">the ROK </w:t>
      </w:r>
      <w:r w:rsidRPr="009C5155">
        <w:rPr>
          <w:rStyle w:val="Emphasis"/>
          <w:highlight w:val="cyan"/>
        </w:rPr>
        <w:t>still relied on the U.S.</w:t>
      </w:r>
      <w:r w:rsidRPr="00175E13">
        <w:rPr>
          <w:sz w:val="8"/>
        </w:rPr>
        <w:t xml:space="preserve"> for much of its intelligence due to the limited vision of their own multipurpose satellites. The recent successful launch of the Arirang-3A undoubtedly signaled an upgrade in South Korea’s intelligence capabilities as well as its overall space program. The trend continued when Northrop Grunman recently announced that production has started on the four RQ-4 Global Hawk surveillance drones purchased by the ROK, a sale that the U.S. government approved in 2014. However, Seoul has an ambitious import-substitution program for its defense industries that have two main purposes: bolstering national defense to balance against DPRK threats while reducing dependence upon the U.S., and building economies of scale in production to reduce unit costs and promote exports. Paradoxically, the first reason reduces the moral hazard problem from the U.S. perspective, even as moral hazard enables the ROK to utilize extended time periods to develop and deploy advanced indigenous military assets despite some threats, such as the DPRK’s nuclear and missile programs, making direct foreign acquisition – rather than import-substitution – a more effective way to manage an immediate or imminent threat. In short, while South Korea is striving to acquire and develop more advanced capabilities, the U.S. provides its own “bridging” assets in the interim until the ROK is able to deploy the assets required to meet “conditions based OPCON transfer,” which is now open-ended but notionally supposed to happen sometime in the middle of the next decade. This last point highlights an important element in moral hazard, namely, that the U.S. can exacerbate the problem when it denies particular foreign military sales. Our previous piece describes how this occurred in the case of the ROK’s KF-X project. By denying the transfer to the ROK of certain technologies, the U.S. increases the cost and lengthens the timeline for ROK defense modernization efforts. This not only passes on significant costs to South Korean taxpayers, it forces the U.S. (again, because of its larger regional interests) to retain its own assets in South Korea and possibly deploy additional ones if the ROK is unable to meet its goals. If the relationship were not bound by a longstanding and constantly reaffirmed treaty, as well as embedded in larger U.S. grand strategy, denial of a military sale would not carry the same implications. Granted, approval of technology transfers carries other risks, such as the technology being compromised and obtained by adversaries, or ROK defense firms infringing upon the intellectual property rights of U.S. firms in order to meet import-substitution and export-promotion objectives. In the realm of the most advanced U.S. defense technologies, the risks appear to outweigh the benefits from Washington’s perspective. The U.S.-ROK alliance has been characterized by this dynamic from its outset. </w:t>
      </w:r>
      <w:r w:rsidRPr="001130BC">
        <w:rPr>
          <w:sz w:val="14"/>
          <w:szCs w:val="14"/>
        </w:rPr>
        <w:t>The U.S. has provided fundamental security for the ROK, including the physical presence of substantial numbers of forward-deployed U.S. troops,</w:t>
      </w:r>
      <w:r w:rsidRPr="001130BC">
        <w:rPr>
          <w:sz w:val="2"/>
          <w:szCs w:val="14"/>
        </w:rPr>
        <w:t xml:space="preserve"> </w:t>
      </w:r>
      <w:r w:rsidRPr="00175E13">
        <w:rPr>
          <w:sz w:val="8"/>
        </w:rPr>
        <w:t xml:space="preserve">the U.S. nuclear umbrella, and repeated diplomatic reaffirmations of its commitments under the Mutual Defense Treaty. </w:t>
      </w:r>
      <w:r w:rsidRPr="00E15A04">
        <w:rPr>
          <w:rStyle w:val="StyleUnderline"/>
        </w:rPr>
        <w:t xml:space="preserve">Alongside this commitment to ROK security, </w:t>
      </w:r>
      <w:r w:rsidRPr="009C5155">
        <w:rPr>
          <w:rStyle w:val="StyleUnderline"/>
          <w:highlight w:val="cyan"/>
        </w:rPr>
        <w:t>the U.S.</w:t>
      </w:r>
      <w:r w:rsidRPr="00E15A04">
        <w:rPr>
          <w:rStyle w:val="StyleUnderline"/>
        </w:rPr>
        <w:t xml:space="preserve"> has </w:t>
      </w:r>
      <w:r w:rsidRPr="009C5155">
        <w:rPr>
          <w:rStyle w:val="StyleUnderline"/>
          <w:highlight w:val="cyan"/>
        </w:rPr>
        <w:t>assisted and</w:t>
      </w:r>
      <w:r w:rsidRPr="00E15A04">
        <w:rPr>
          <w:rStyle w:val="StyleUnderline"/>
        </w:rPr>
        <w:t xml:space="preserve"> at times strenuously </w:t>
      </w:r>
      <w:r w:rsidRPr="009C5155">
        <w:rPr>
          <w:rStyle w:val="StyleUnderline"/>
          <w:highlight w:val="cyan"/>
        </w:rPr>
        <w:t>pushed the ROK to take on a greater share of</w:t>
      </w:r>
      <w:r w:rsidRPr="00E15A04">
        <w:rPr>
          <w:rStyle w:val="StyleUnderline"/>
        </w:rPr>
        <w:t xml:space="preserve"> the </w:t>
      </w:r>
      <w:r w:rsidRPr="009C5155">
        <w:rPr>
          <w:rStyle w:val="StyleUnderline"/>
          <w:highlight w:val="cyan"/>
        </w:rPr>
        <w:t>defense</w:t>
      </w:r>
      <w:r w:rsidRPr="00E15A04">
        <w:rPr>
          <w:rStyle w:val="StyleUnderline"/>
        </w:rPr>
        <w:t xml:space="preserve"> burden and modernize</w:t>
      </w:r>
      <w:r w:rsidRPr="00175E13">
        <w:rPr>
          <w:sz w:val="8"/>
        </w:rPr>
        <w:t xml:space="preserve"> its own defense and war-fighting capabilities. For the most part, South Korean political and defense elite have eagerly done so. </w:t>
      </w:r>
      <w:r w:rsidRPr="009C5155">
        <w:rPr>
          <w:rStyle w:val="StyleUnderline"/>
          <w:highlight w:val="cyan"/>
        </w:rPr>
        <w:t xml:space="preserve">However, a fundamental aspect of this </w:t>
      </w:r>
      <w:r w:rsidRPr="00E25E32">
        <w:rPr>
          <w:rStyle w:val="StyleUnderline"/>
        </w:rPr>
        <w:t>process</w:t>
      </w:r>
      <w:r w:rsidRPr="00E15A04">
        <w:rPr>
          <w:rStyle w:val="StyleUnderline"/>
        </w:rPr>
        <w:t xml:space="preserve"> </w:t>
      </w:r>
      <w:r w:rsidRPr="009C5155">
        <w:rPr>
          <w:rStyle w:val="StyleUnderline"/>
          <w:highlight w:val="cyan"/>
        </w:rPr>
        <w:t>has been the role played by the U.S.</w:t>
      </w:r>
      <w:r w:rsidRPr="00E15A04">
        <w:rPr>
          <w:rStyle w:val="StyleUnderline"/>
        </w:rPr>
        <w:t xml:space="preserve"> in transferring material directly from USFK, facilitating ROK deals with U.S. firms, and also in setting hard limits to what they would permit the South Koreans to do.</w:t>
      </w:r>
      <w:r>
        <w:rPr>
          <w:rStyle w:val="StyleUnderline"/>
        </w:rPr>
        <w:t xml:space="preserve"> </w:t>
      </w:r>
      <w:r w:rsidRPr="00175E13">
        <w:rPr>
          <w:sz w:val="8"/>
        </w:rPr>
        <w:t xml:space="preserve">Self-Sufficiency Starting in the 1960s and particularly in the 1970s, the development of South Korean self-sufficiency in the production of defense material “had essentially become the formal policy of the United States.” This included U.S. support for Korean production of high-speed coastal patrol and interdiction craft, model 500 helicopters, conversion of M-48 tanks, M-60 machine guns, surface-to-surface missiles, and the M-16. In the case of the M-16 and M-60, U.S. State and Defense Department officials pressured executives from both Colt Industries and Maremont Corporation, respectively, to assist the ROK in building its own armament production facilities. Nevertheless, the U.S. restricted South Korea from going too far in other areas. This was clear in the specific limits the Americans placed on the range of ROK surface-to-surface missiles, and more famously in the strenuous efforts they exerted to prevent Park Chung-hee from finalizing nuclear deals with Canadian and French suppliers. The South Koreans have also exhibited certain contradictions in their own efforts at defense modernization. While vigorously pursuing an official policy of self-reliant defense, more emphasis has been put on weapons systems and equipment for capturing a greater share of external markets rather than on military planning, resources needed for force improvements, or military technologies required to reduce dependence on the U.S. Moreover, South Korean efforts were particularly sensitive to changes in U.S. strategy and military policy. They developed what analyst Hoon Noh called a “band aid” approach, ramping up efforts when the U.S. commitment was in doubt, and lowering them once the situation stabilized. The ROK has undeniably enhanced its defense and war-fighting capabilities, developed high-tech and competitive defense firms, taken a much greater role in alliance responsibilities, and increasingly shouldered a greater share of the financial costs of USFK deployments. That said, charting such obvious material benefits, misses the significant affect this historical process has had on the cognitive map of South Korean policymakers. In short, South Korean defense and political elite have been socialized into this process of defense modernization within the larger U.S. orbit. Despite the enormous changes that have occurred, the effects of this socialization are evident to this day. </w:t>
      </w:r>
      <w:r w:rsidRPr="00E15A04">
        <w:rPr>
          <w:rStyle w:val="StyleUnderline"/>
        </w:rPr>
        <w:t xml:space="preserve">In the mid-2000s, </w:t>
      </w:r>
      <w:r w:rsidRPr="009C5155">
        <w:rPr>
          <w:rStyle w:val="StyleUnderline"/>
          <w:highlight w:val="cyan"/>
        </w:rPr>
        <w:t>during</w:t>
      </w:r>
      <w:r w:rsidRPr="00E15A04">
        <w:rPr>
          <w:rStyle w:val="StyleUnderline"/>
        </w:rPr>
        <w:t xml:space="preserve"> the early </w:t>
      </w:r>
      <w:r w:rsidRPr="009C5155">
        <w:rPr>
          <w:rStyle w:val="StyleUnderline"/>
          <w:highlight w:val="cyan"/>
        </w:rPr>
        <w:t xml:space="preserve">negotiations over OPCON </w:t>
      </w:r>
      <w:r w:rsidRPr="00E25E32">
        <w:rPr>
          <w:rStyle w:val="StyleUnderline"/>
        </w:rPr>
        <w:t>t</w:t>
      </w:r>
      <w:r w:rsidRPr="00E15A04">
        <w:rPr>
          <w:rStyle w:val="StyleUnderline"/>
        </w:rPr>
        <w:t xml:space="preserve">ransfer, </w:t>
      </w:r>
      <w:r w:rsidRPr="009C5155">
        <w:rPr>
          <w:rStyle w:val="StyleUnderline"/>
          <w:highlight w:val="cyan"/>
        </w:rPr>
        <w:t>several groups</w:t>
      </w:r>
      <w:r w:rsidRPr="00175E13">
        <w:rPr>
          <w:sz w:val="8"/>
        </w:rPr>
        <w:t xml:space="preserve"> within South Korea </w:t>
      </w:r>
      <w:r w:rsidRPr="009C5155">
        <w:rPr>
          <w:rStyle w:val="Emphasis"/>
          <w:highlight w:val="cyan"/>
        </w:rPr>
        <w:t>were vociferous in their disapproval</w:t>
      </w:r>
      <w:r w:rsidRPr="00175E13">
        <w:rPr>
          <w:sz w:val="8"/>
        </w:rPr>
        <w:t xml:space="preserve"> of the negotiations as well as the Roh Administration’s approach to the alliance. </w:t>
      </w:r>
      <w:r w:rsidRPr="009C5155">
        <w:rPr>
          <w:rStyle w:val="StyleUnderline"/>
          <w:highlight w:val="cyan"/>
        </w:rPr>
        <w:t>This included politically powerful</w:t>
      </w:r>
      <w:r w:rsidRPr="00175E13">
        <w:rPr>
          <w:sz w:val="8"/>
        </w:rPr>
        <w:t xml:space="preserve"> retried </w:t>
      </w:r>
      <w:r w:rsidRPr="009C5155">
        <w:rPr>
          <w:rStyle w:val="Emphasis"/>
          <w:highlight w:val="cyan"/>
        </w:rPr>
        <w:t>military officers</w:t>
      </w:r>
      <w:r w:rsidRPr="00E15A04">
        <w:rPr>
          <w:rStyle w:val="Emphasis"/>
        </w:rPr>
        <w:t xml:space="preserve">, conservative </w:t>
      </w:r>
      <w:r w:rsidRPr="009C5155">
        <w:rPr>
          <w:rStyle w:val="Emphasis"/>
          <w:highlight w:val="cyan"/>
        </w:rPr>
        <w:t>politicians</w:t>
      </w:r>
      <w:r w:rsidRPr="00175E13">
        <w:rPr>
          <w:sz w:val="8"/>
        </w:rPr>
        <w:t xml:space="preserve"> of the then Grand National Party (GNP), </w:t>
      </w:r>
      <w:r w:rsidRPr="009C5155">
        <w:rPr>
          <w:rStyle w:val="StyleUnderline"/>
          <w:highlight w:val="cyan"/>
        </w:rPr>
        <w:t xml:space="preserve">and </w:t>
      </w:r>
      <w:r w:rsidRPr="00E25E32">
        <w:rPr>
          <w:rStyle w:val="StyleUnderline"/>
        </w:rPr>
        <w:t>concerned</w:t>
      </w:r>
      <w:r w:rsidRPr="00E15A04">
        <w:rPr>
          <w:rStyle w:val="StyleUnderline"/>
        </w:rPr>
        <w:t xml:space="preserve"> </w:t>
      </w:r>
      <w:r w:rsidRPr="009C5155">
        <w:rPr>
          <w:rStyle w:val="StyleUnderline"/>
          <w:highlight w:val="cyan"/>
        </w:rPr>
        <w:t xml:space="preserve">citizens, who viewed </w:t>
      </w:r>
      <w:r w:rsidRPr="009C5155">
        <w:rPr>
          <w:rStyle w:val="Emphasis"/>
          <w:highlight w:val="cyan"/>
        </w:rPr>
        <w:t>OPCON</w:t>
      </w:r>
      <w:r w:rsidRPr="00E15A04">
        <w:rPr>
          <w:rStyle w:val="StyleUnderline"/>
        </w:rPr>
        <w:t xml:space="preserve"> transition </w:t>
      </w:r>
      <w:r w:rsidRPr="001E7EBA">
        <w:rPr>
          <w:sz w:val="12"/>
          <w:szCs w:val="12"/>
        </w:rPr>
        <w:t>and other USFK realignments</w:t>
      </w:r>
      <w:r w:rsidRPr="001E7EBA">
        <w:rPr>
          <w:rStyle w:val="StyleUnderline"/>
          <w:sz w:val="12"/>
          <w:szCs w:val="12"/>
        </w:rPr>
        <w:t xml:space="preserve"> </w:t>
      </w:r>
      <w:r w:rsidRPr="009C5155">
        <w:rPr>
          <w:rStyle w:val="StyleUnderline"/>
          <w:highlight w:val="cyan"/>
        </w:rPr>
        <w:t xml:space="preserve">as a </w:t>
      </w:r>
      <w:r w:rsidRPr="009C5155">
        <w:rPr>
          <w:rStyle w:val="Emphasis"/>
          <w:highlight w:val="cyan"/>
        </w:rPr>
        <w:t>prelude to the dissolution of the alliance</w:t>
      </w:r>
      <w:r w:rsidRPr="00E15A04">
        <w:rPr>
          <w:rStyle w:val="StyleUnderline"/>
        </w:rPr>
        <w:t xml:space="preserve">. </w:t>
      </w:r>
      <w:r w:rsidRPr="00175E13">
        <w:rPr>
          <w:sz w:val="8"/>
        </w:rPr>
        <w:t xml:space="preserve">However, as Moon Chung-in correctly notes, </w:t>
      </w:r>
      <w:r w:rsidRPr="009C5155">
        <w:rPr>
          <w:rStyle w:val="StyleUnderline"/>
          <w:highlight w:val="cyan"/>
        </w:rPr>
        <w:t>such</w:t>
      </w:r>
      <w:r w:rsidRPr="00E15A04">
        <w:rPr>
          <w:rStyle w:val="StyleUnderline"/>
        </w:rPr>
        <w:t xml:space="preserve"> a </w:t>
      </w:r>
      <w:r w:rsidRPr="009C5155">
        <w:rPr>
          <w:rStyle w:val="StyleUnderline"/>
          <w:highlight w:val="cyan"/>
        </w:rPr>
        <w:t>linkage</w:t>
      </w:r>
      <w:r w:rsidRPr="00E15A04">
        <w:rPr>
          <w:rStyle w:val="StyleUnderline"/>
        </w:rPr>
        <w:t xml:space="preserve"> of events</w:t>
      </w:r>
      <w:r w:rsidRPr="00175E13">
        <w:rPr>
          <w:sz w:val="8"/>
        </w:rPr>
        <w:t xml:space="preserve"> “requires an enormous leap in logic.” Such a </w:t>
      </w:r>
      <w:r w:rsidRPr="00E15A04">
        <w:rPr>
          <w:rStyle w:val="StyleUnderline"/>
        </w:rPr>
        <w:t xml:space="preserve">leap </w:t>
      </w:r>
      <w:r w:rsidRPr="009C5155">
        <w:rPr>
          <w:rStyle w:val="StyleUnderline"/>
          <w:highlight w:val="cyan"/>
        </w:rPr>
        <w:t>is</w:t>
      </w:r>
      <w:r w:rsidRPr="00E15A04">
        <w:rPr>
          <w:rStyle w:val="StyleUnderline"/>
        </w:rPr>
        <w:t xml:space="preserve"> very likely </w:t>
      </w:r>
      <w:r w:rsidRPr="009C5155">
        <w:rPr>
          <w:rStyle w:val="StyleUnderline"/>
          <w:highlight w:val="cyan"/>
        </w:rPr>
        <w:t xml:space="preserve">tied to the </w:t>
      </w:r>
      <w:r w:rsidRPr="009C5155">
        <w:rPr>
          <w:rStyle w:val="Emphasis"/>
          <w:highlight w:val="cyan"/>
        </w:rPr>
        <w:t>internalization of the alliance</w:t>
      </w:r>
      <w:r w:rsidRPr="009C5155">
        <w:rPr>
          <w:sz w:val="8"/>
          <w:highlight w:val="cyan"/>
        </w:rPr>
        <w:t xml:space="preserve"> </w:t>
      </w:r>
      <w:r w:rsidRPr="009C5155">
        <w:rPr>
          <w:rStyle w:val="StyleUnderline"/>
          <w:highlight w:val="cyan"/>
        </w:rPr>
        <w:t>in the thinking of</w:t>
      </w:r>
      <w:r w:rsidRPr="00E15A04">
        <w:rPr>
          <w:rStyle w:val="StyleUnderline"/>
        </w:rPr>
        <w:t xml:space="preserve"> substantial </w:t>
      </w:r>
      <w:r w:rsidRPr="009C5155">
        <w:rPr>
          <w:rStyle w:val="StyleUnderline"/>
          <w:highlight w:val="cyan"/>
        </w:rPr>
        <w:t>portions of</w:t>
      </w:r>
      <w:r w:rsidRPr="00E15A04">
        <w:rPr>
          <w:rStyle w:val="StyleUnderline"/>
        </w:rPr>
        <w:t xml:space="preserve"> the South Korean </w:t>
      </w:r>
      <w:r w:rsidRPr="009C5155">
        <w:rPr>
          <w:rStyle w:val="StyleUnderline"/>
          <w:highlight w:val="cyan"/>
        </w:rPr>
        <w:t xml:space="preserve">defense and </w:t>
      </w:r>
      <w:r w:rsidRPr="009C5155">
        <w:rPr>
          <w:rStyle w:val="Emphasis"/>
          <w:highlight w:val="cyan"/>
        </w:rPr>
        <w:t>political elite and their hyper-vigilance regarding any signs of abandonment.</w:t>
      </w:r>
      <w:r>
        <w:rPr>
          <w:rStyle w:val="Emphasis"/>
        </w:rPr>
        <w:t xml:space="preserve"> </w:t>
      </w:r>
      <w:r w:rsidRPr="00175E13">
        <w:rPr>
          <w:sz w:val="8"/>
        </w:rPr>
        <w:t xml:space="preserve">Again, as Moon writes, the U.S. operational control of ROK forces was originally designed “to bind the U.S. in times of crisis as well as gain crucial military support, thereby allowing South Korea to mitigate the fear of U.S. abandonment” and maximize its deterrence capability. Despite opening itself to entrapment, the U.S. accommodated the arrangement in order to make a credible commitment to its more vulnerable ally. </w:t>
      </w:r>
      <w:r w:rsidRPr="009C5155">
        <w:rPr>
          <w:rStyle w:val="StyleUnderline"/>
          <w:highlight w:val="cyan"/>
        </w:rPr>
        <w:t>When this</w:t>
      </w:r>
      <w:r w:rsidRPr="00E15A04">
        <w:rPr>
          <w:rStyle w:val="StyleUnderline"/>
        </w:rPr>
        <w:t xml:space="preserve"> longstanding </w:t>
      </w:r>
      <w:r w:rsidRPr="009C5155">
        <w:rPr>
          <w:rStyle w:val="StyleUnderline"/>
          <w:highlight w:val="cyan"/>
        </w:rPr>
        <w:t>arrangement showed signs of being</w:t>
      </w:r>
      <w:r w:rsidRPr="00E15A04">
        <w:rPr>
          <w:rStyle w:val="StyleUnderline"/>
        </w:rPr>
        <w:t xml:space="preserve"> fundamentally </w:t>
      </w:r>
      <w:r w:rsidRPr="009C5155">
        <w:rPr>
          <w:rStyle w:val="StyleUnderline"/>
          <w:highlight w:val="cyan"/>
        </w:rPr>
        <w:t>altered</w:t>
      </w:r>
      <w:r w:rsidRPr="00E15A04">
        <w:rPr>
          <w:rStyle w:val="StyleUnderline"/>
        </w:rPr>
        <w:t xml:space="preserve">, and distorted </w:t>
      </w:r>
      <w:r w:rsidRPr="009C5155">
        <w:rPr>
          <w:rStyle w:val="StyleUnderline"/>
          <w:highlight w:val="cyan"/>
        </w:rPr>
        <w:t>during a time of U.S</w:t>
      </w:r>
      <w:r w:rsidRPr="00E15A04">
        <w:rPr>
          <w:rStyle w:val="StyleUnderline"/>
        </w:rPr>
        <w:t xml:space="preserve">. global </w:t>
      </w:r>
      <w:r w:rsidRPr="009C5155">
        <w:rPr>
          <w:rStyle w:val="StyleUnderline"/>
          <w:highlight w:val="cyan"/>
        </w:rPr>
        <w:t>posture reviews</w:t>
      </w:r>
      <w:r w:rsidRPr="00E15A04">
        <w:rPr>
          <w:rStyle w:val="StyleUnderline"/>
        </w:rPr>
        <w:t xml:space="preserve"> and “strategic flexibility,” certain </w:t>
      </w:r>
      <w:r w:rsidRPr="009C5155">
        <w:rPr>
          <w:rStyle w:val="StyleUnderline"/>
          <w:highlight w:val="cyan"/>
        </w:rPr>
        <w:t xml:space="preserve">Koreans very </w:t>
      </w:r>
      <w:r w:rsidRPr="009C5155">
        <w:rPr>
          <w:rStyle w:val="Emphasis"/>
          <w:highlight w:val="cyan"/>
        </w:rPr>
        <w:t>openly panicked</w:t>
      </w:r>
      <w:r w:rsidRPr="00175E13">
        <w:rPr>
          <w:sz w:val="8"/>
        </w:rPr>
        <w:t xml:space="preserve">. Interestingly, even Roh’s own national security strategy was called “cooperative self-reliant defense,” joining two seemingly disparate impulses in order to reiterate that South Korean defense modernization efforts would remain consonant with the alliance. During President Lee Myung-bak’s tenure, Seoul no longer spoke of “self-reliance” and also worked to delay OPCON transfer. Lee also revised and made cuts to Roh’s Defense Reform Plan 2020. Although budgetary concerns played a role, one might connect this to the ROK’s aforementioned “band-aid” approach. </w:t>
      </w:r>
      <w:r w:rsidRPr="009C5155">
        <w:rPr>
          <w:rStyle w:val="StyleUnderline"/>
          <w:highlight w:val="cyan"/>
        </w:rPr>
        <w:t>During Lee’s presidency, the U.S. began its rebalance</w:t>
      </w:r>
      <w:r w:rsidRPr="00E15A04">
        <w:rPr>
          <w:rStyle w:val="StyleUnderline"/>
        </w:rPr>
        <w:t xml:space="preserve"> to Asia, </w:t>
      </w:r>
      <w:r w:rsidRPr="009C5155">
        <w:rPr>
          <w:rStyle w:val="StyleUnderline"/>
          <w:highlight w:val="cyan"/>
        </w:rPr>
        <w:t>and the alliance had “stabilized,”</w:t>
      </w:r>
      <w:r w:rsidRPr="00175E13">
        <w:rPr>
          <w:sz w:val="8"/>
        </w:rPr>
        <w:t xml:space="preserve"> thus leading many Koreans to believe that Seoul no longer had to make strenuous efforts to maintain the alliance. This should not be overstated, because many Koreans continued to work hard developing ROK capabilities and taking on a greater operational role. There appears to be a generational divide regarding the internalization of the ROK’s dependence on the alliance for national security. Just as older South Korean defense officials’ formative years were characterized by acute vulnerability and the perceived need for U.S. protection, younger officials have come of age during a time of significant shifts and a much more capable ROK. They are less bound to the hardened bipolarity of the Cold War, and they have seen the ROK overtake the DPRK in essentially every indicator of economic, political, and qualitative military strength. They are more eager than their forebears to take on greater independence. </w:t>
      </w:r>
      <w:r w:rsidRPr="00E15A04">
        <w:rPr>
          <w:rStyle w:val="StyleUnderline"/>
        </w:rPr>
        <w:t xml:space="preserve">During the recent 40th Military Committee Meeting and 47th Security Consultative </w:t>
      </w:r>
      <w:r w:rsidRPr="00E25E32">
        <w:rPr>
          <w:rStyle w:val="StyleUnderline"/>
        </w:rPr>
        <w:t>Meetings</w:t>
      </w:r>
      <w:r w:rsidRPr="00E15A04">
        <w:rPr>
          <w:rStyle w:val="StyleUnderline"/>
        </w:rPr>
        <w:t xml:space="preserve"> in Seoul, South Korea’s ongoing efforts at defense enhancement were on full display. Yet simultaneously, so </w:t>
      </w:r>
      <w:r w:rsidRPr="00E15A04">
        <w:rPr>
          <w:rStyle w:val="Emphasis"/>
        </w:rPr>
        <w:t>too was the importance of the U.S. and the U.S.-ROK alliance structure</w:t>
      </w:r>
      <w:r w:rsidRPr="00E15A04">
        <w:rPr>
          <w:rStyle w:val="StyleUnderline"/>
        </w:rPr>
        <w:t xml:space="preserve"> </w:t>
      </w:r>
      <w:r w:rsidRPr="00175E13">
        <w:rPr>
          <w:sz w:val="8"/>
        </w:rPr>
        <w:t xml:space="preserve">in guiding the process. Marine Corps Gen. Joseph F. </w:t>
      </w:r>
      <w:r w:rsidRPr="00E15A04">
        <w:rPr>
          <w:rStyle w:val="StyleUnderline"/>
        </w:rPr>
        <w:t>Dunford</w:t>
      </w:r>
      <w:r w:rsidRPr="00175E13">
        <w:rPr>
          <w:sz w:val="8"/>
        </w:rPr>
        <w:t xml:space="preserve"> Jr., Chairman of the U.S. Joint Chiefs of Staff, </w:t>
      </w:r>
      <w:r w:rsidRPr="00E15A04">
        <w:rPr>
          <w:rStyle w:val="StyleUnderline"/>
        </w:rPr>
        <w:t>noted that such meetings are critical “</w:t>
      </w:r>
      <w:r w:rsidRPr="00E15A04">
        <w:rPr>
          <w:rStyle w:val="Emphasis"/>
        </w:rPr>
        <w:t>as the alliance is in a transition period.”</w:t>
      </w:r>
      <w:r w:rsidRPr="00175E13">
        <w:rPr>
          <w:sz w:val="8"/>
        </w:rPr>
        <w:t xml:space="preserve"> As the discussion above indicates, this “transition period” has been going on for some time. Nevertheless, there are important indications that the South Koreans are indeed taking on a greater role than ever before. This may indicate a shift away from the more severe aspects of moral hazard. However, it may also open the door to greater concerns regarding escalation, entrapment, and crisis management in an uncertain security environment. Ultimately, the bottom line remains: As long as the U.S. maintains its great power vision, with the ROK embedded within it, these issues may change shape, but they will not go away.</w:t>
      </w:r>
    </w:p>
    <w:p w14:paraId="20E18AD9" w14:textId="77777777" w:rsidR="00BB7209" w:rsidRPr="00F554C9" w:rsidRDefault="00BB7209" w:rsidP="00BB7209">
      <w:pPr>
        <w:pStyle w:val="Heading4"/>
      </w:pPr>
      <w:r w:rsidRPr="00F554C9">
        <w:t xml:space="preserve">Assurance against North Korea is key – the aff causes regional instability, crisis escalation, prolif, and TNWs </w:t>
      </w:r>
    </w:p>
    <w:p w14:paraId="0798597D" w14:textId="77777777" w:rsidR="00BB7209" w:rsidRPr="00F554C9" w:rsidRDefault="00BB7209" w:rsidP="00BB7209">
      <w:pPr>
        <w:rPr>
          <w:b/>
          <w:sz w:val="24"/>
        </w:rPr>
      </w:pPr>
      <w:r w:rsidRPr="00F554C9">
        <w:rPr>
          <w:b/>
          <w:sz w:val="24"/>
        </w:rPr>
        <w:t>Smith, NDU senior research fellow, 2015</w:t>
      </w:r>
    </w:p>
    <w:p w14:paraId="7AADBBCA" w14:textId="77777777" w:rsidR="00BB7209" w:rsidRPr="00F554C9" w:rsidRDefault="00BB7209" w:rsidP="00BB7209">
      <w:r w:rsidRPr="00F554C9">
        <w:t>(Shane, “Implications of US Extended Deterrence and Assurance in East Asia”, November, 38north.org/wp-content/uploads/2015/11/NKNF-Smith-Extended-Deterrence-Assurance.pdf</w:t>
      </w:r>
    </w:p>
    <w:p w14:paraId="018A4511" w14:textId="77777777" w:rsidR="00BB7209" w:rsidRPr="006D3D7E" w:rsidRDefault="00BB7209" w:rsidP="00BB7209">
      <w:pPr>
        <w:rPr>
          <w:sz w:val="8"/>
        </w:rPr>
      </w:pPr>
      <w:r w:rsidRPr="00295F78">
        <w:rPr>
          <w:rStyle w:val="StyleUnderline"/>
        </w:rPr>
        <w:t>The unique challenge for extended deterrence is the need to convince an adversary that the U</w:t>
      </w:r>
      <w:r w:rsidRPr="006D3D7E">
        <w:rPr>
          <w:sz w:val="8"/>
        </w:rPr>
        <w:t xml:space="preserve">nited </w:t>
      </w:r>
      <w:r w:rsidRPr="00295F78">
        <w:rPr>
          <w:rStyle w:val="StyleUnderline"/>
        </w:rPr>
        <w:t>S</w:t>
      </w:r>
      <w:r w:rsidRPr="006D3D7E">
        <w:rPr>
          <w:sz w:val="8"/>
        </w:rPr>
        <w:t xml:space="preserve">tates </w:t>
      </w:r>
      <w:r w:rsidRPr="00295F78">
        <w:rPr>
          <w:rStyle w:val="StyleUnderline"/>
        </w:rPr>
        <w:t>is willing to accept high costs in defense of an ally,</w:t>
      </w:r>
      <w:r w:rsidRPr="006D3D7E">
        <w:rPr>
          <w:sz w:val="8"/>
        </w:rPr>
        <w:t xml:space="preserve"> even though US vital interests are not necessarily at stake—they may be inextricably linked, but they are not innate. The United States would certainly have significant interests threatened by a conflict with North Korea, but for Pyongyang and its neighbors, national survival could very well hang in the balance. </w:t>
      </w:r>
      <w:r w:rsidRPr="00295F78">
        <w:rPr>
          <w:rStyle w:val="StyleUnderline"/>
        </w:rPr>
        <w:t>A nuclear-armed North Korea might attempt to exploit this apparent asymmetry of interests by raising the</w:t>
      </w:r>
      <w:r w:rsidRPr="006D3D7E">
        <w:rPr>
          <w:sz w:val="8"/>
        </w:rPr>
        <w:t xml:space="preserve"> potential </w:t>
      </w:r>
      <w:r w:rsidRPr="00295F78">
        <w:rPr>
          <w:rStyle w:val="StyleUnderline"/>
        </w:rPr>
        <w:t>costs of a conflict for the U</w:t>
      </w:r>
      <w:r w:rsidRPr="006D3D7E">
        <w:rPr>
          <w:sz w:val="8"/>
        </w:rPr>
        <w:t xml:space="preserve">nited </w:t>
      </w:r>
      <w:r w:rsidRPr="00295F78">
        <w:rPr>
          <w:rStyle w:val="StyleUnderline"/>
        </w:rPr>
        <w:t>S</w:t>
      </w:r>
      <w:r w:rsidRPr="006D3D7E">
        <w:rPr>
          <w:sz w:val="8"/>
        </w:rPr>
        <w:t xml:space="preserve">tates </w:t>
      </w:r>
      <w:r w:rsidRPr="00295F78">
        <w:rPr>
          <w:rStyle w:val="StyleUnderline"/>
        </w:rPr>
        <w:t>in an effort to persuade it to accept an outcome on Pyongyang’s terms</w:t>
      </w:r>
      <w:r w:rsidRPr="006D3D7E">
        <w:rPr>
          <w:sz w:val="8"/>
        </w:rPr>
        <w:t xml:space="preserve"> rather than take on the threat of nuclear war. </w:t>
      </w:r>
      <w:r w:rsidRPr="009C5155">
        <w:rPr>
          <w:rStyle w:val="StyleUnderline"/>
          <w:highlight w:val="cyan"/>
        </w:rPr>
        <w:t xml:space="preserve">Fear </w:t>
      </w:r>
      <w:r w:rsidRPr="00295F78">
        <w:rPr>
          <w:rStyle w:val="StyleUnderline"/>
        </w:rPr>
        <w:t xml:space="preserve">that </w:t>
      </w:r>
      <w:r w:rsidRPr="009C5155">
        <w:rPr>
          <w:rStyle w:val="StyleUnderline"/>
          <w:highlight w:val="cyan"/>
        </w:rPr>
        <w:t>the U</w:t>
      </w:r>
      <w:r w:rsidRPr="006D3D7E">
        <w:rPr>
          <w:sz w:val="8"/>
        </w:rPr>
        <w:t xml:space="preserve">nited </w:t>
      </w:r>
      <w:r w:rsidRPr="009C5155">
        <w:rPr>
          <w:rStyle w:val="StyleUnderline"/>
          <w:highlight w:val="cyan"/>
        </w:rPr>
        <w:t>S</w:t>
      </w:r>
      <w:r w:rsidRPr="006D3D7E">
        <w:rPr>
          <w:sz w:val="8"/>
        </w:rPr>
        <w:t xml:space="preserve">tates </w:t>
      </w:r>
      <w:r w:rsidRPr="009C5155">
        <w:rPr>
          <w:rStyle w:val="StyleUnderline"/>
          <w:highlight w:val="cyan"/>
        </w:rPr>
        <w:t xml:space="preserve">would be reluctant to run </w:t>
      </w:r>
      <w:r w:rsidRPr="00295F78">
        <w:rPr>
          <w:rStyle w:val="StyleUnderline"/>
        </w:rPr>
        <w:t xml:space="preserve">nuclear </w:t>
      </w:r>
      <w:r w:rsidRPr="009C5155">
        <w:rPr>
          <w:rStyle w:val="StyleUnderline"/>
          <w:highlight w:val="cyan"/>
        </w:rPr>
        <w:t>risks with North Korea</w:t>
      </w:r>
      <w:r w:rsidRPr="006D3D7E">
        <w:rPr>
          <w:sz w:val="8"/>
        </w:rPr>
        <w:t xml:space="preserve">, in turn, </w:t>
      </w:r>
      <w:r w:rsidRPr="00295F78">
        <w:rPr>
          <w:rStyle w:val="StyleUnderline"/>
        </w:rPr>
        <w:t xml:space="preserve">could </w:t>
      </w:r>
      <w:r w:rsidRPr="009C5155">
        <w:rPr>
          <w:rStyle w:val="StyleUnderline"/>
          <w:highlight w:val="cyan"/>
        </w:rPr>
        <w:t xml:space="preserve">lead to questions among </w:t>
      </w:r>
      <w:r w:rsidRPr="00295F78">
        <w:rPr>
          <w:rStyle w:val="StyleUnderline"/>
        </w:rPr>
        <w:t xml:space="preserve">US </w:t>
      </w:r>
      <w:r w:rsidRPr="009C5155">
        <w:rPr>
          <w:rStyle w:val="StyleUnderline"/>
          <w:highlight w:val="cyan"/>
        </w:rPr>
        <w:t>allies about the value of</w:t>
      </w:r>
      <w:r w:rsidRPr="00295F78">
        <w:rPr>
          <w:rStyle w:val="StyleUnderline"/>
        </w:rPr>
        <w:t xml:space="preserve"> its security </w:t>
      </w:r>
      <w:r w:rsidRPr="009C5155">
        <w:rPr>
          <w:rStyle w:val="StyleUnderline"/>
          <w:highlight w:val="cyan"/>
        </w:rPr>
        <w:t>commitments</w:t>
      </w:r>
      <w:r w:rsidRPr="006D3D7E">
        <w:rPr>
          <w:sz w:val="8"/>
        </w:rPr>
        <w:t xml:space="preserve">. At a minimum, </w:t>
      </w:r>
      <w:r w:rsidRPr="009C5155">
        <w:rPr>
          <w:rStyle w:val="Emphasis"/>
          <w:highlight w:val="cyan"/>
        </w:rPr>
        <w:t xml:space="preserve">doubt over </w:t>
      </w:r>
      <w:r w:rsidRPr="00295F78">
        <w:rPr>
          <w:rStyle w:val="Emphasis"/>
        </w:rPr>
        <w:t xml:space="preserve">US </w:t>
      </w:r>
      <w:r w:rsidRPr="009C5155">
        <w:rPr>
          <w:rStyle w:val="Emphasis"/>
          <w:highlight w:val="cyan"/>
        </w:rPr>
        <w:t xml:space="preserve">commitments </w:t>
      </w:r>
      <w:r w:rsidRPr="00295F78">
        <w:rPr>
          <w:rStyle w:val="Emphasis"/>
        </w:rPr>
        <w:t xml:space="preserve">could </w:t>
      </w:r>
      <w:r w:rsidRPr="009C5155">
        <w:rPr>
          <w:rStyle w:val="Emphasis"/>
          <w:highlight w:val="cyan"/>
        </w:rPr>
        <w:t xml:space="preserve">strain </w:t>
      </w:r>
      <w:r w:rsidRPr="00295F78">
        <w:rPr>
          <w:rStyle w:val="Emphasis"/>
        </w:rPr>
        <w:t xml:space="preserve">the </w:t>
      </w:r>
      <w:r w:rsidRPr="009C5155">
        <w:rPr>
          <w:rStyle w:val="Emphasis"/>
          <w:highlight w:val="cyan"/>
        </w:rPr>
        <w:t xml:space="preserve">alliances and make cooperation in other areas </w:t>
      </w:r>
      <w:r w:rsidRPr="00295F78">
        <w:rPr>
          <w:rStyle w:val="Emphasis"/>
        </w:rPr>
        <w:t xml:space="preserve">of US interest more </w:t>
      </w:r>
      <w:r w:rsidRPr="009C5155">
        <w:rPr>
          <w:rStyle w:val="Emphasis"/>
          <w:highlight w:val="cyan"/>
        </w:rPr>
        <w:t>difficult</w:t>
      </w:r>
      <w:r w:rsidRPr="006D3D7E">
        <w:rPr>
          <w:sz w:val="8"/>
        </w:rPr>
        <w:t xml:space="preserve">. However, </w:t>
      </w:r>
      <w:r w:rsidRPr="009C5155">
        <w:rPr>
          <w:rStyle w:val="StyleUnderline"/>
          <w:highlight w:val="cyan"/>
        </w:rPr>
        <w:t xml:space="preserve">South Korea and Japan </w:t>
      </w:r>
      <w:r w:rsidRPr="00295F78">
        <w:rPr>
          <w:rStyle w:val="StyleUnderline"/>
        </w:rPr>
        <w:t>could</w:t>
      </w:r>
      <w:r w:rsidRPr="006D3D7E">
        <w:rPr>
          <w:sz w:val="8"/>
        </w:rPr>
        <w:t xml:space="preserve"> also </w:t>
      </w:r>
      <w:r w:rsidRPr="009C5155">
        <w:rPr>
          <w:rStyle w:val="StyleUnderline"/>
          <w:highlight w:val="cyan"/>
        </w:rPr>
        <w:t>pursue independent measures</w:t>
      </w:r>
      <w:r w:rsidRPr="00295F78">
        <w:rPr>
          <w:rStyle w:val="StyleUnderline"/>
        </w:rPr>
        <w:t xml:space="preserve"> to cope with a nuclear-armed North Korea</w:t>
      </w:r>
      <w:r w:rsidRPr="006D3D7E">
        <w:rPr>
          <w:sz w:val="8"/>
        </w:rPr>
        <w:t xml:space="preserve">. </w:t>
      </w:r>
      <w:r w:rsidRPr="00295F78">
        <w:rPr>
          <w:rStyle w:val="StyleUnderline"/>
        </w:rPr>
        <w:t xml:space="preserve">The worrisome array of actions they could take includes </w:t>
      </w:r>
      <w:r w:rsidRPr="009C5155">
        <w:rPr>
          <w:rStyle w:val="StyleUnderline"/>
          <w:highlight w:val="cyan"/>
        </w:rPr>
        <w:t>developing independent nuclear capabilities</w:t>
      </w:r>
      <w:r w:rsidRPr="00295F78">
        <w:rPr>
          <w:rStyle w:val="StyleUnderline"/>
        </w:rPr>
        <w:t xml:space="preserve">, </w:t>
      </w:r>
      <w:r w:rsidRPr="009C5155">
        <w:rPr>
          <w:rStyle w:val="StyleUnderline"/>
          <w:highlight w:val="cyan"/>
        </w:rPr>
        <w:t>aligning with China or Russia</w:t>
      </w:r>
      <w:r w:rsidRPr="009C5155">
        <w:rPr>
          <w:sz w:val="8"/>
          <w:highlight w:val="cyan"/>
        </w:rPr>
        <w:t xml:space="preserve"> </w:t>
      </w:r>
      <w:r w:rsidRPr="006D3D7E">
        <w:rPr>
          <w:sz w:val="8"/>
        </w:rPr>
        <w:t xml:space="preserve">to help resolve the North Korean threat, </w:t>
      </w:r>
      <w:r w:rsidRPr="00295F78">
        <w:rPr>
          <w:rStyle w:val="StyleUnderline"/>
        </w:rPr>
        <w:t xml:space="preserve">and seeking </w:t>
      </w:r>
      <w:r w:rsidRPr="006D3D7E">
        <w:rPr>
          <w:sz w:val="8"/>
        </w:rPr>
        <w:t xml:space="preserve">some form of </w:t>
      </w:r>
      <w:r w:rsidRPr="00295F78">
        <w:rPr>
          <w:rStyle w:val="StyleUnderline"/>
        </w:rPr>
        <w:t>unilateral accommodation with Pyongyang</w:t>
      </w:r>
      <w:r w:rsidRPr="006D3D7E">
        <w:rPr>
          <w:sz w:val="8"/>
        </w:rPr>
        <w:t xml:space="preserve">. </w:t>
      </w:r>
      <w:r w:rsidRPr="00295F78">
        <w:rPr>
          <w:rStyle w:val="StyleUnderline"/>
        </w:rPr>
        <w:t>North Korea’s</w:t>
      </w:r>
      <w:r w:rsidRPr="006D3D7E">
        <w:rPr>
          <w:sz w:val="8"/>
        </w:rPr>
        <w:t xml:space="preserve"> burgeoning </w:t>
      </w:r>
      <w:r w:rsidRPr="00295F78">
        <w:rPr>
          <w:rStyle w:val="StyleUnderline"/>
        </w:rPr>
        <w:t>nuclear program</w:t>
      </w:r>
      <w:r w:rsidRPr="006D3D7E">
        <w:rPr>
          <w:sz w:val="8"/>
        </w:rPr>
        <w:t xml:space="preserve"> </w:t>
      </w:r>
      <w:r w:rsidRPr="00295F78">
        <w:rPr>
          <w:rStyle w:val="StyleUnderline"/>
        </w:rPr>
        <w:t>is</w:t>
      </w:r>
      <w:r w:rsidRPr="006D3D7E">
        <w:rPr>
          <w:sz w:val="8"/>
        </w:rPr>
        <w:t xml:space="preserve"> already </w:t>
      </w:r>
      <w:r w:rsidRPr="00295F78">
        <w:rPr>
          <w:rStyle w:val="StyleUnderline"/>
        </w:rPr>
        <w:t>placing greater demands on US extended deterrence</w:t>
      </w:r>
      <w:r w:rsidRPr="006D3D7E">
        <w:rPr>
          <w:sz w:val="8"/>
        </w:rPr>
        <w:t xml:space="preserve"> and also </w:t>
      </w:r>
      <w:r w:rsidRPr="00295F78">
        <w:rPr>
          <w:rStyle w:val="StyleUnderline"/>
        </w:rPr>
        <w:t>raising questions</w:t>
      </w:r>
      <w:r w:rsidRPr="006D3D7E">
        <w:rPr>
          <w:sz w:val="8"/>
        </w:rPr>
        <w:t xml:space="preserve"> in Seoul and Tokyo </w:t>
      </w:r>
      <w:r w:rsidRPr="00295F78">
        <w:rPr>
          <w:rStyle w:val="StyleUnderline"/>
        </w:rPr>
        <w:t>about the robustness of US commitments. These challenges are likely to grow</w:t>
      </w:r>
      <w:r w:rsidRPr="006D3D7E">
        <w:rPr>
          <w:sz w:val="8"/>
        </w:rPr>
        <w:t xml:space="preserve"> over the coming years, as North Korea appears poised to expand the quantity, quality and diversity of weapons systems in its arsenal in potentially dramatic ways.4 </w:t>
      </w:r>
      <w:r w:rsidRPr="00295F78">
        <w:rPr>
          <w:rStyle w:val="StyleUnderline"/>
        </w:rPr>
        <w:t>Keeping up with the requirements for extended deterrence and assurance is likely to test US policymakers and military planners for the foreseeable future</w:t>
      </w:r>
      <w:r w:rsidRPr="006D3D7E">
        <w:rPr>
          <w:sz w:val="8"/>
        </w:rPr>
        <w:t xml:space="preserve">.5 </w:t>
      </w:r>
      <w:r w:rsidRPr="009C5155">
        <w:rPr>
          <w:rStyle w:val="Emphasis"/>
          <w:highlight w:val="cyan"/>
        </w:rPr>
        <w:t>Failure to manage</w:t>
      </w:r>
      <w:r w:rsidRPr="009C5155">
        <w:rPr>
          <w:sz w:val="8"/>
          <w:highlight w:val="cyan"/>
        </w:rPr>
        <w:t xml:space="preserve"> </w:t>
      </w:r>
      <w:r w:rsidRPr="006D3D7E">
        <w:rPr>
          <w:sz w:val="8"/>
        </w:rPr>
        <w:t xml:space="preserve">related </w:t>
      </w:r>
      <w:r w:rsidRPr="009C5155">
        <w:rPr>
          <w:rStyle w:val="Emphasis"/>
          <w:highlight w:val="cyan"/>
        </w:rPr>
        <w:t>challenges could have far-reaching strategic consequences</w:t>
      </w:r>
      <w:r w:rsidRPr="006D3D7E">
        <w:rPr>
          <w:sz w:val="8"/>
        </w:rPr>
        <w:t xml:space="preserve">. Extended Deterrence and Assurance Challenges </w:t>
      </w:r>
      <w:r w:rsidRPr="00A829E5">
        <w:rPr>
          <w:rStyle w:val="StyleUnderline"/>
        </w:rPr>
        <w:t xml:space="preserve">It is important to </w:t>
      </w:r>
      <w:r w:rsidRPr="009C5155">
        <w:rPr>
          <w:rStyle w:val="StyleUnderline"/>
          <w:highlight w:val="cyan"/>
        </w:rPr>
        <w:t>consider</w:t>
      </w:r>
      <w:r w:rsidRPr="009C5155">
        <w:rPr>
          <w:sz w:val="8"/>
          <w:highlight w:val="cyan"/>
        </w:rPr>
        <w:t xml:space="preserve"> </w:t>
      </w:r>
      <w:r w:rsidRPr="006D3D7E">
        <w:rPr>
          <w:sz w:val="8"/>
        </w:rPr>
        <w:t xml:space="preserve">extended deterrence and </w:t>
      </w:r>
      <w:r w:rsidRPr="009C5155">
        <w:rPr>
          <w:rStyle w:val="StyleUnderline"/>
          <w:highlight w:val="cyan"/>
        </w:rPr>
        <w:t xml:space="preserve">assurance </w:t>
      </w:r>
      <w:r w:rsidRPr="00A829E5">
        <w:rPr>
          <w:rStyle w:val="StyleUnderline"/>
        </w:rPr>
        <w:t xml:space="preserve">challenges </w:t>
      </w:r>
      <w:r w:rsidRPr="009C5155">
        <w:rPr>
          <w:rStyle w:val="StyleUnderline"/>
          <w:highlight w:val="cyan"/>
        </w:rPr>
        <w:t xml:space="preserve">in the context of broader </w:t>
      </w:r>
      <w:r w:rsidRPr="00A829E5">
        <w:rPr>
          <w:rStyle w:val="StyleUnderline"/>
        </w:rPr>
        <w:t xml:space="preserve">US </w:t>
      </w:r>
      <w:r w:rsidRPr="009C5155">
        <w:rPr>
          <w:rStyle w:val="StyleUnderline"/>
          <w:highlight w:val="cyan"/>
        </w:rPr>
        <w:t>strategic interests</w:t>
      </w:r>
      <w:r w:rsidRPr="006D3D7E">
        <w:rPr>
          <w:sz w:val="8"/>
        </w:rPr>
        <w:t xml:space="preserve">. Effective deterrence rests not only on the balance of capabilities but also on the balance of interests at stake in a particular conflict.17 The balance of interests is particularly important for extended deterrence because it faces a structural problem that sets it apart from more straightforward deterrence: it requires convincing an adversary that the United States is willing to accept high costs in defense of an ally even in situations where its national interests are not self-evident. What is the balance of interests? As mentioned above, the </w:t>
      </w:r>
      <w:r w:rsidRPr="009C5155">
        <w:rPr>
          <w:rStyle w:val="StyleUnderline"/>
          <w:highlight w:val="cyan"/>
        </w:rPr>
        <w:t>Asia</w:t>
      </w:r>
      <w:r w:rsidRPr="009C5155">
        <w:rPr>
          <w:sz w:val="8"/>
          <w:highlight w:val="cyan"/>
        </w:rPr>
        <w:t xml:space="preserve"> </w:t>
      </w:r>
      <w:r w:rsidRPr="006D3D7E">
        <w:rPr>
          <w:sz w:val="8"/>
        </w:rPr>
        <w:t xml:space="preserve">Pacific </w:t>
      </w:r>
      <w:r w:rsidRPr="00A829E5">
        <w:rPr>
          <w:rStyle w:val="StyleUnderline"/>
        </w:rPr>
        <w:t xml:space="preserve">region </w:t>
      </w:r>
      <w:r w:rsidRPr="009C5155">
        <w:rPr>
          <w:rStyle w:val="StyleUnderline"/>
          <w:highlight w:val="cyan"/>
        </w:rPr>
        <w:t xml:space="preserve">is increasingly important for </w:t>
      </w:r>
      <w:r w:rsidRPr="009C5155">
        <w:rPr>
          <w:rStyle w:val="Emphasis"/>
          <w:highlight w:val="cyan"/>
        </w:rPr>
        <w:t xml:space="preserve">American </w:t>
      </w:r>
      <w:r w:rsidRPr="00A829E5">
        <w:rPr>
          <w:rStyle w:val="Emphasis"/>
        </w:rPr>
        <w:t xml:space="preserve">prosperity and </w:t>
      </w:r>
      <w:r w:rsidRPr="009C5155">
        <w:rPr>
          <w:rStyle w:val="Emphasis"/>
          <w:highlight w:val="cyan"/>
        </w:rPr>
        <w:t>global leadership</w:t>
      </w:r>
      <w:r w:rsidRPr="006D3D7E">
        <w:rPr>
          <w:sz w:val="8"/>
        </w:rPr>
        <w:t xml:space="preserve">. It is home to about </w:t>
      </w:r>
      <w:r w:rsidRPr="00A829E5">
        <w:rPr>
          <w:rStyle w:val="StyleUnderline"/>
        </w:rPr>
        <w:t>40 percent of the</w:t>
      </w:r>
      <w:r w:rsidRPr="006D3D7E">
        <w:rPr>
          <w:sz w:val="8"/>
        </w:rPr>
        <w:t xml:space="preserve"> world’s </w:t>
      </w:r>
      <w:r w:rsidRPr="00A829E5">
        <w:rPr>
          <w:rStyle w:val="StyleUnderline"/>
        </w:rPr>
        <w:t>population</w:t>
      </w:r>
      <w:r w:rsidRPr="006D3D7E">
        <w:rPr>
          <w:sz w:val="8"/>
        </w:rPr>
        <w:t xml:space="preserve"> and nearly </w:t>
      </w:r>
      <w:r w:rsidRPr="00A829E5">
        <w:rPr>
          <w:rStyle w:val="StyleUnderline"/>
        </w:rPr>
        <w:t>60 percent</w:t>
      </w:r>
      <w:r w:rsidRPr="006D3D7E">
        <w:rPr>
          <w:sz w:val="8"/>
        </w:rPr>
        <w:t xml:space="preserve"> of global </w:t>
      </w:r>
      <w:r w:rsidRPr="00A829E5">
        <w:rPr>
          <w:rStyle w:val="StyleUnderline"/>
        </w:rPr>
        <w:t>GDP</w:t>
      </w:r>
      <w:r w:rsidRPr="006D3D7E">
        <w:rPr>
          <w:sz w:val="8"/>
        </w:rPr>
        <w:t xml:space="preserve">, with economies that similarly represent about 60 percent of overall US trade.18 The region is also </w:t>
      </w:r>
      <w:r w:rsidRPr="00A829E5">
        <w:rPr>
          <w:rStyle w:val="StyleUnderline"/>
        </w:rPr>
        <w:t>host to six</w:t>
      </w:r>
      <w:r w:rsidRPr="006D3D7E">
        <w:rPr>
          <w:sz w:val="8"/>
        </w:rPr>
        <w:t xml:space="preserve"> countries with </w:t>
      </w:r>
      <w:r w:rsidRPr="00A829E5">
        <w:rPr>
          <w:rStyle w:val="StyleUnderline"/>
        </w:rPr>
        <w:t>nuclear weapons programs</w:t>
      </w:r>
      <w:r w:rsidRPr="006D3D7E">
        <w:rPr>
          <w:sz w:val="8"/>
        </w:rPr>
        <w:t xml:space="preserve">, including North Korea; three of the world’s six largest defense budgets; and </w:t>
      </w:r>
      <w:r w:rsidRPr="00A829E5">
        <w:rPr>
          <w:rStyle w:val="StyleUnderline"/>
        </w:rPr>
        <w:t>six of the world’s largest militaries</w:t>
      </w:r>
      <w:r w:rsidRPr="006D3D7E">
        <w:rPr>
          <w:sz w:val="8"/>
        </w:rPr>
        <w:t xml:space="preserve">. Moreover, </w:t>
      </w:r>
      <w:r w:rsidRPr="009C5155">
        <w:rPr>
          <w:rStyle w:val="StyleUnderline"/>
          <w:highlight w:val="cyan"/>
        </w:rPr>
        <w:t xml:space="preserve">overlapping </w:t>
      </w:r>
      <w:r w:rsidRPr="009C5155">
        <w:rPr>
          <w:rStyle w:val="Emphasis"/>
          <w:highlight w:val="cyan"/>
        </w:rPr>
        <w:t>rivalries</w:t>
      </w:r>
      <w:r w:rsidRPr="009C5155">
        <w:rPr>
          <w:rStyle w:val="StyleUnderline"/>
          <w:highlight w:val="cyan"/>
        </w:rPr>
        <w:t xml:space="preserve"> and </w:t>
      </w:r>
      <w:r w:rsidRPr="009C5155">
        <w:rPr>
          <w:rStyle w:val="Emphasis"/>
          <w:highlight w:val="cyan"/>
        </w:rPr>
        <w:t>multiple territorial disputes</w:t>
      </w:r>
      <w:r w:rsidRPr="009C5155">
        <w:rPr>
          <w:rStyle w:val="StyleUnderline"/>
          <w:highlight w:val="cyan"/>
        </w:rPr>
        <w:t xml:space="preserve"> across Asia also involve US allies</w:t>
      </w:r>
      <w:r w:rsidRPr="006D3D7E">
        <w:rPr>
          <w:sz w:val="8"/>
        </w:rPr>
        <w:t xml:space="preserve">.19 The US rebalance strategy is an expression of its growing interests in the region. </w:t>
      </w:r>
      <w:r w:rsidRPr="009C5155">
        <w:rPr>
          <w:rStyle w:val="StyleUnderline"/>
          <w:highlight w:val="cyan"/>
        </w:rPr>
        <w:t>Fundamental to</w:t>
      </w:r>
      <w:r w:rsidRPr="009C5155">
        <w:rPr>
          <w:sz w:val="8"/>
          <w:highlight w:val="cyan"/>
        </w:rPr>
        <w:t xml:space="preserve"> </w:t>
      </w:r>
      <w:r w:rsidRPr="006D3D7E">
        <w:rPr>
          <w:sz w:val="8"/>
        </w:rPr>
        <w:t xml:space="preserve">that strategy and to the </w:t>
      </w:r>
      <w:r w:rsidRPr="009C5155">
        <w:rPr>
          <w:rStyle w:val="StyleUnderline"/>
          <w:highlight w:val="cyan"/>
        </w:rPr>
        <w:t>US regional presence are</w:t>
      </w:r>
      <w:r w:rsidRPr="00A829E5">
        <w:rPr>
          <w:rStyle w:val="StyleUnderline"/>
        </w:rPr>
        <w:t xml:space="preserve"> its </w:t>
      </w:r>
      <w:r w:rsidRPr="009C5155">
        <w:rPr>
          <w:rStyle w:val="StyleUnderline"/>
          <w:highlight w:val="cyan"/>
        </w:rPr>
        <w:t>alliances</w:t>
      </w:r>
      <w:r w:rsidRPr="009C5155">
        <w:rPr>
          <w:sz w:val="8"/>
          <w:highlight w:val="cyan"/>
        </w:rPr>
        <w:t xml:space="preserve"> </w:t>
      </w:r>
      <w:r w:rsidRPr="006D3D7E">
        <w:rPr>
          <w:sz w:val="8"/>
        </w:rPr>
        <w:t>with both Japan and South Korea. As the 2012 Department of Defense Strategic Guidance specifies, “</w:t>
      </w:r>
      <w:r w:rsidRPr="00A829E5">
        <w:rPr>
          <w:rStyle w:val="StyleUnderline"/>
        </w:rPr>
        <w:t>Our relationships with Asian allies</w:t>
      </w:r>
      <w:r w:rsidRPr="006D3D7E">
        <w:rPr>
          <w:sz w:val="8"/>
        </w:rPr>
        <w:t xml:space="preserve"> and key partners </w:t>
      </w:r>
      <w:r w:rsidRPr="00A829E5">
        <w:rPr>
          <w:rStyle w:val="StyleUnderline"/>
        </w:rPr>
        <w:t xml:space="preserve">are </w:t>
      </w:r>
      <w:r w:rsidRPr="009C5155">
        <w:rPr>
          <w:rStyle w:val="StyleUnderline"/>
          <w:highlight w:val="cyan"/>
        </w:rPr>
        <w:t>critical to the future stability</w:t>
      </w:r>
      <w:r w:rsidRPr="009C5155">
        <w:rPr>
          <w:sz w:val="8"/>
          <w:highlight w:val="cyan"/>
        </w:rPr>
        <w:t xml:space="preserve"> </w:t>
      </w:r>
      <w:r w:rsidRPr="006D3D7E">
        <w:rPr>
          <w:sz w:val="8"/>
        </w:rPr>
        <w:t xml:space="preserve">and growth </w:t>
      </w:r>
      <w:r w:rsidRPr="009C5155">
        <w:rPr>
          <w:rStyle w:val="StyleUnderline"/>
          <w:highlight w:val="cyan"/>
        </w:rPr>
        <w:t>of the region</w:t>
      </w:r>
      <w:r w:rsidRPr="009C5155">
        <w:rPr>
          <w:sz w:val="8"/>
          <w:highlight w:val="cyan"/>
        </w:rPr>
        <w:t xml:space="preserve">. </w:t>
      </w:r>
      <w:r w:rsidRPr="006D3D7E">
        <w:rPr>
          <w:sz w:val="8"/>
        </w:rPr>
        <w:t xml:space="preserve">We will emphasize our existing alliances, which provide </w:t>
      </w:r>
      <w:r w:rsidRPr="00A829E5">
        <w:rPr>
          <w:rStyle w:val="StyleUnderline"/>
        </w:rPr>
        <w:t>a vital foundation for Asia-Pacific security.</w:t>
      </w:r>
      <w:r w:rsidRPr="006D3D7E">
        <w:rPr>
          <w:sz w:val="8"/>
        </w:rPr>
        <w:t xml:space="preserve">”20 In a speech at the US Military Academy in 2014 on the use of force, President Obama went </w:t>
      </w:r>
      <w:r w:rsidRPr="006D3D7E">
        <w:rPr>
          <w:sz w:val="8"/>
          <w:szCs w:val="10"/>
        </w:rPr>
        <w:t>on to argue that the security of those and other allies is a core US interest that is worth fighting for.21 The United States may have significant interests at stake and the will to defend regional allies, but its national survival is unlikely to be threatened in a conflict on the Korean peninsula.22 For North Korea and its neighbors, survival may very well be on the line in a potential war. This apparent asymmetry of interests exposes the fundamental challenge for extended deterrence against a nuclear-armed North Korea: its leaders might think that by threatening nuclear attack, they can raise the potential costs of a conflict beyond what the United States is willing to accept and thereby persuade it to agree to an outcome on Pyongyang’s terms. Of course, North Korea has a long history of making threats ostensibly aimed at conveying its willingness—and not necessarily its capability—to impose and accept far greater costs than the United States. For instance, in the days following North Korea’s seizure of the USS Pueblo in 1968, it threatened “genocidal blows” in response to a kinetic US response. Since the early 2000s, Pyongyang’s over-the-top threats such as turning Seoul into a “sea of fire” have become almost commonplace. The problem today is that North Korea could potentially make good on such threats as its nuclear capabilities grow. This has a number of implications for extended deterrence that are discussed below. “Decoupling” 2.0 During the Cold War, the United States extended security commitments to Western Europe that were ultimately backed by its strategic arsenal—and today, it still does. When the US homeland became vulnerable to Soviet nuclear weapons, many security experts on both sides of the Atlantic worried that leaders in Moscow might doubt US resolve. A common refrain, “Would the United States trade New York to defend Berlin, Washington for Bonn?” captured the dilemma of mutual nuclear vulnerability for extended deterrence.</w:t>
      </w:r>
      <w:r w:rsidRPr="006D3D7E">
        <w:rPr>
          <w:sz w:val="8"/>
        </w:rPr>
        <w:t xml:space="preserve"> </w:t>
      </w:r>
      <w:r w:rsidRPr="00A829E5">
        <w:rPr>
          <w:rStyle w:val="StyleUnderline"/>
        </w:rPr>
        <w:t xml:space="preserve">The </w:t>
      </w:r>
      <w:r w:rsidRPr="009C5155">
        <w:rPr>
          <w:rStyle w:val="StyleUnderline"/>
          <w:highlight w:val="cyan"/>
        </w:rPr>
        <w:t xml:space="preserve">fear that </w:t>
      </w:r>
      <w:r w:rsidRPr="00A829E5">
        <w:rPr>
          <w:rStyle w:val="StyleUnderline"/>
        </w:rPr>
        <w:t xml:space="preserve">the US strategic </w:t>
      </w:r>
      <w:r w:rsidRPr="009C5155">
        <w:rPr>
          <w:rStyle w:val="StyleUnderline"/>
          <w:highlight w:val="cyan"/>
        </w:rPr>
        <w:t>commitment could be “decoupled</w:t>
      </w:r>
      <w:r w:rsidRPr="006D3D7E">
        <w:rPr>
          <w:b/>
          <w:sz w:val="8"/>
        </w:rPr>
        <w:t xml:space="preserve">” </w:t>
      </w:r>
      <w:r w:rsidRPr="00A829E5">
        <w:rPr>
          <w:rStyle w:val="StyleUnderline"/>
        </w:rPr>
        <w:t>from</w:t>
      </w:r>
      <w:r w:rsidRPr="006D3D7E">
        <w:rPr>
          <w:sz w:val="8"/>
        </w:rPr>
        <w:t xml:space="preserve"> its North Atlantic Treaty Organization (NATO) </w:t>
      </w:r>
      <w:r w:rsidRPr="00A829E5">
        <w:rPr>
          <w:rStyle w:val="StyleUnderline"/>
        </w:rPr>
        <w:t>allies was a persistent concern</w:t>
      </w:r>
      <w:r w:rsidRPr="006D3D7E">
        <w:rPr>
          <w:sz w:val="8"/>
        </w:rPr>
        <w:t xml:space="preserve"> for most of the Cold War. </w:t>
      </w:r>
      <w:r w:rsidRPr="00A829E5">
        <w:rPr>
          <w:rStyle w:val="StyleUnderline"/>
        </w:rPr>
        <w:t xml:space="preserve">Today, similar concerns </w:t>
      </w:r>
      <w:r w:rsidRPr="009C5155">
        <w:rPr>
          <w:rStyle w:val="StyleUnderline"/>
          <w:highlight w:val="cyan"/>
        </w:rPr>
        <w:t>are emerging as North Korea pursues</w:t>
      </w:r>
      <w:r w:rsidRPr="009C5155">
        <w:rPr>
          <w:sz w:val="8"/>
          <w:highlight w:val="cyan"/>
        </w:rPr>
        <w:t xml:space="preserve"> </w:t>
      </w:r>
      <w:r w:rsidRPr="006D3D7E">
        <w:rPr>
          <w:sz w:val="8"/>
        </w:rPr>
        <w:t xml:space="preserve">intercontinental </w:t>
      </w:r>
      <w:r w:rsidRPr="009C5155">
        <w:rPr>
          <w:rStyle w:val="StyleUnderline"/>
          <w:highlight w:val="cyan"/>
        </w:rPr>
        <w:t>ballistic missiles</w:t>
      </w:r>
      <w:r w:rsidRPr="009C5155">
        <w:rPr>
          <w:sz w:val="8"/>
          <w:highlight w:val="cyan"/>
        </w:rPr>
        <w:t xml:space="preserve">, </w:t>
      </w:r>
      <w:r w:rsidRPr="006D3D7E">
        <w:rPr>
          <w:sz w:val="8"/>
        </w:rPr>
        <w:t xml:space="preserve">particularly the road mobile KN-08. If and when North Korea can target US cities with nuclear weapons, would the United States risk San Francisco, Los Angeles or Honolulu to defend Seoul or Busan? There is good reason to believe that </w:t>
      </w:r>
      <w:r w:rsidRPr="00A829E5">
        <w:rPr>
          <w:rStyle w:val="StyleUnderline"/>
        </w:rPr>
        <w:t xml:space="preserve">North </w:t>
      </w:r>
      <w:r w:rsidRPr="009C5155">
        <w:rPr>
          <w:rStyle w:val="StyleUnderline"/>
          <w:highlight w:val="cyan"/>
        </w:rPr>
        <w:t>Korea’s strategy behind building</w:t>
      </w:r>
      <w:r w:rsidRPr="009C5155">
        <w:rPr>
          <w:sz w:val="8"/>
          <w:highlight w:val="cyan"/>
        </w:rPr>
        <w:t xml:space="preserve"> </w:t>
      </w:r>
      <w:r w:rsidRPr="006D3D7E">
        <w:rPr>
          <w:sz w:val="8"/>
        </w:rPr>
        <w:t xml:space="preserve">intercontinental </w:t>
      </w:r>
      <w:r w:rsidRPr="009C5155">
        <w:rPr>
          <w:rStyle w:val="StyleUnderline"/>
          <w:highlight w:val="cyan"/>
        </w:rPr>
        <w:t xml:space="preserve">missiles is aimed at </w:t>
      </w:r>
      <w:r w:rsidRPr="009C5155">
        <w:rPr>
          <w:rStyle w:val="Emphasis"/>
          <w:highlight w:val="cyan"/>
        </w:rPr>
        <w:t>decoupling the</w:t>
      </w:r>
      <w:r w:rsidRPr="00A829E5">
        <w:rPr>
          <w:rStyle w:val="Emphasis"/>
        </w:rPr>
        <w:t xml:space="preserve"> US-South Korea </w:t>
      </w:r>
      <w:r w:rsidRPr="009C5155">
        <w:rPr>
          <w:rStyle w:val="Emphasis"/>
          <w:highlight w:val="cyan"/>
        </w:rPr>
        <w:t>alliance</w:t>
      </w:r>
      <w:r w:rsidRPr="006D3D7E">
        <w:rPr>
          <w:sz w:val="8"/>
        </w:rPr>
        <w:t xml:space="preserve">. </w:t>
      </w:r>
      <w:r w:rsidRPr="006D3D7E">
        <w:rPr>
          <w:sz w:val="8"/>
          <w:szCs w:val="10"/>
        </w:rPr>
        <w:t>As far back as the 1980s, during the early developments of the Taepodong missile, Kim Jong Il reportedly remarked, “if we can develop this we have nothing to fear. Even the American Bastards won’t be able to bother us.”23 There is a new wrinkle to this old problem. Japan is first on North Korea’s nuclear target list, or so it has said.24 This may be part of a “triangular decoupling” strategy. On one level, North Korean leaders might think that by threatening Japan, the United States would be forced to “choose” between allies and that it would be reluctant to risk Japan over a fight on the peninsula. On another level, North Korean leaders could think that nuclear threats would prevent Japan from supporting US efforts to defend South Korea. Indeed, the efficient and effective execution of the US non-nuclear extended deterrence commitments to South Korea involves logistical support from bases located in Japan—United Nations Command Rear is in fact co-located with United States Forces Japan on Yokota Air Base. The emerging dilemma was captured in a familiar way by one Japanese strategist who stated during a recent Track II Dialogue that “We are increasingly being asked to trade Tokyo for Seoul.” Prime Minister Shinzo Abe has similarly made statements that suggest Japan’s consent to using bases located on its soil to defend South Korea should not be taken for granted.25 During the Cold War, NATO allies did not face this kind of triangular decoupling problem. The bedrock of the NATO alliance was and is a collective defense agreement, whereby an attack on one is an attack on all. No such commitment exists between Japan and South Korea. To the contrary, political relations between the two countries are rocky at best and often spiked by open acrimony. While there has been recent progress toward trilateral talks and better information sharing, historical animosity between Tokyo and Seoul still hinders robust cooperation and dialogue regarding contingencies on the peninsula. Stability-Instability Paradox Redux In 1965, Glenn Snyder argued that the catastrophic consequences of nuclear war provided for a certain level of strategic stability between nuclear adversaries. No leader would want to escalate conflict to the nuclear threshold for fear of crossing it. Paradoxically, however, stability at the high end of conflict could create overall instability by making lower levels of conflict relatively safe and thereby erode extended deterrence.26 In the North Korea context, some experts fear that its leaders might see a survivable second-strike capability as a shield from behind which it can launch conventional provocations and war.27 In short, a survivable second-strike might give North Korea’s leaders confidence that they can manage the risks of escalation because nuclear weapons would deter a full retaliatory response from the United States and South Korea. As a result, North Korean leaders might calculate that they can launch a conventional offensive at some favorable time, if only to achieve limited objectives, before using the threat of nuclear attack to sue for peace on their terms. Some analysts may be unconcerned about North Korea’s conventional military capabilities and therefore indifferent to this threat. It is true that allied forces far outmatch those in North Korea, but Pyongyang’s conventional threat cannot be easily dismissed. It is widely believed that North Korea’s military strategy and operational concepts are based on conducting quick and decisive assaults that can present a fait accompli before the United States can get reinforcements to the peninsula. Once US reinforcements arrive, the more assured is North Korea’s defeat. This strategy is evident in reports about North Korea’s military posture. For instance, the International Institute for Strategic Studies estimates that 70 percent of its forces are forward deployed to allow rapid invasion of the South in as little as 48 to 72 hours without further deployments or supplying. Those forces include approximately 650,000 troops, 8,000 artillery, 2,000 tanks and formidable special operations forces numbering around 100,000.28 Of course, North Korea does not need to unify the peninsula to inflict a significant blow against the alliance. It could pursue much more limited aims, such as taking territory across the demilitarized zone or islands along the Northern Limit Line that it claims are in dispute. As North Korea’s confidence grows in its strategic deterrent—i.e., the ability to target major population centers in South Korea, Japan and the United States—it might even think that it could use nuclear weapons in a limited fashion. For instance, it might think that it could use nuclear weapons for psychological effects during a conflict by firing a demonstration shot; for area denial effects by targeting access points to North Korea or military ports in the South, such as the Port of Busan, where the US might otherwise disembark forces; or for operational effects by targeting military bases away from civilian population centers, such as air bases at Kunsan and Osan. Even the limited use of nuclear weapons, however, would be extraordinarily risky, if only because such use would most certainly increase the stakes of the conflict for the United States, South Korea and much of the world. But it may be a risk that North Korea is willing to run during a conflict in which survival of the regime is at stake; more so, if it has confidence in a survivable second-strike strategic deterrent. Balancing Pre-war and Intra-war Deterrence Imperatives Effective deterrence is often thought to require, as the 2014 Quadrennial Defense Review states, “communicating to potential nuclear-armed adversaries that they cannot escalate their way out of failed conventional aggression.”29 To be sure, the United States presents overwhelming military power to adversaries like North Korea. And, during conflict, it tends to apply its military superiority in a decisive and overwhelming fashion from the start. Keir Lieber and Daryl Press argue that it is precisely US military superiority and the way that it is employed that could incentivize a country like North Korea to use nuclear weapons early in a conflict.30 The longer the conflict goes on, the more likely it is going to end very badly for the regime—and even on a personal level (think Saddam Hussein, Muammar Gaddafi, and Slobodan Milosevic). For North Korea, a sense of fatalism could be triggered even without the prospect of a decisive military defeat. Some observers believe that the regime is brittle—outwardly rigid and hard but if struck in the right spot, like a partial but humiliating military defeat, it could shatter or unravel. Early but limited use of nuclear weapons might be seen by North Korea’s leaders as the best way to stave off that fate. Unless the US and South Korean goal is regime change, one way to reduce the incentives for early nuclear use by North Korea and to restore deterrence during a conflict might be to have graduated military options and clearly communicated “off-ramps” that offer the regime viable alternatives to escalation. To be successful, however, these would likely need to be telegraphed well before a war breaks out. Signals of restraint and off-ramps are less likely to be received and trusted in the fog of war. The dilemma for deterrence is the potential of unintentionally signaling to North Korea’s leadership that its nuclear weapons buy it space on the proverbial ladder of escalation and that it can manage the risks of low-level conflict. As Robert Jervis has argued, stable deterrence actually results from the fear of unmanageable escalation and instability.31 Without that fear, deterrence on the peninsula could give way to provocations and miscalculation. Once war breaks out, however, that fear provides Pyongyang with few incentives for restraint. The Other Side of the Deterrence Coin: Assuring Allies</w:t>
      </w:r>
      <w:r w:rsidRPr="006D3D7E">
        <w:rPr>
          <w:sz w:val="8"/>
        </w:rPr>
        <w:t xml:space="preserve"> </w:t>
      </w:r>
      <w:r w:rsidRPr="00A829E5">
        <w:rPr>
          <w:rStyle w:val="StyleUnderline"/>
        </w:rPr>
        <w:t xml:space="preserve">US allies are keenly aware of the extended deterrence challenges </w:t>
      </w:r>
      <w:r w:rsidRPr="006D3D7E">
        <w:rPr>
          <w:sz w:val="8"/>
        </w:rPr>
        <w:t xml:space="preserve">posed by a nuclear-armed North Korea. </w:t>
      </w:r>
      <w:r w:rsidRPr="00A829E5">
        <w:rPr>
          <w:rStyle w:val="StyleUnderline"/>
        </w:rPr>
        <w:t xml:space="preserve">Nowhere is this more visible than in </w:t>
      </w:r>
      <w:r w:rsidRPr="009C5155">
        <w:rPr>
          <w:rStyle w:val="StyleUnderline"/>
          <w:highlight w:val="cyan"/>
        </w:rPr>
        <w:t>South Korea</w:t>
      </w:r>
      <w:r w:rsidRPr="00A829E5">
        <w:rPr>
          <w:rStyle w:val="StyleUnderline"/>
        </w:rPr>
        <w:t xml:space="preserve">, where </w:t>
      </w:r>
      <w:r w:rsidRPr="009C5155">
        <w:rPr>
          <w:rStyle w:val="StyleUnderline"/>
          <w:highlight w:val="cyan"/>
        </w:rPr>
        <w:t xml:space="preserve">debate </w:t>
      </w:r>
      <w:r w:rsidRPr="00A829E5">
        <w:rPr>
          <w:rStyle w:val="StyleUnderline"/>
        </w:rPr>
        <w:t xml:space="preserve">over </w:t>
      </w:r>
      <w:r w:rsidRPr="009C5155">
        <w:rPr>
          <w:rStyle w:val="StyleUnderline"/>
          <w:highlight w:val="cyan"/>
        </w:rPr>
        <w:t xml:space="preserve">whether to develop </w:t>
      </w:r>
      <w:r w:rsidRPr="00A829E5">
        <w:rPr>
          <w:rStyle w:val="StyleUnderline"/>
        </w:rPr>
        <w:t xml:space="preserve">an independent </w:t>
      </w:r>
      <w:r w:rsidRPr="009C5155">
        <w:rPr>
          <w:rStyle w:val="StyleUnderline"/>
          <w:highlight w:val="cyan"/>
        </w:rPr>
        <w:t xml:space="preserve">nuclear capability or </w:t>
      </w:r>
      <w:r w:rsidRPr="00A829E5">
        <w:rPr>
          <w:rStyle w:val="StyleUnderline"/>
        </w:rPr>
        <w:t xml:space="preserve">whether to </w:t>
      </w:r>
      <w:r w:rsidRPr="009C5155">
        <w:rPr>
          <w:rStyle w:val="StyleUnderline"/>
          <w:highlight w:val="cyan"/>
        </w:rPr>
        <w:t xml:space="preserve">request </w:t>
      </w:r>
      <w:r w:rsidRPr="00A829E5">
        <w:rPr>
          <w:rStyle w:val="StyleUnderline"/>
        </w:rPr>
        <w:t xml:space="preserve">US </w:t>
      </w:r>
      <w:r w:rsidRPr="009C5155">
        <w:rPr>
          <w:rStyle w:val="StyleUnderline"/>
          <w:highlight w:val="cyan"/>
        </w:rPr>
        <w:t xml:space="preserve">redeployment of nuclear weapons </w:t>
      </w:r>
      <w:r w:rsidRPr="00A829E5">
        <w:rPr>
          <w:rStyle w:val="StyleUnderline"/>
        </w:rPr>
        <w:t>to the peninsula has gained ground</w:t>
      </w:r>
      <w:r w:rsidRPr="006D3D7E">
        <w:rPr>
          <w:sz w:val="8"/>
        </w:rPr>
        <w:t xml:space="preserve">. A decade of polling from a number of sources suggests that a consistent majority of South Koreans support an independent nuclear program as well as the return of US nuclear weapons. Two separate </w:t>
      </w:r>
      <w:r w:rsidRPr="009C5155">
        <w:rPr>
          <w:rStyle w:val="StyleUnderline"/>
          <w:highlight w:val="cyan"/>
        </w:rPr>
        <w:t xml:space="preserve">polls conducted after </w:t>
      </w:r>
      <w:r w:rsidRPr="00A829E5">
        <w:rPr>
          <w:rStyle w:val="StyleUnderline"/>
        </w:rPr>
        <w:t xml:space="preserve">North Korea’s third </w:t>
      </w:r>
      <w:r w:rsidRPr="009C5155">
        <w:rPr>
          <w:rStyle w:val="StyleUnderline"/>
          <w:highlight w:val="cyan"/>
        </w:rPr>
        <w:t>nuclear test</w:t>
      </w:r>
      <w:r w:rsidRPr="009C5155">
        <w:rPr>
          <w:sz w:val="8"/>
          <w:highlight w:val="cyan"/>
        </w:rPr>
        <w:t xml:space="preserve"> </w:t>
      </w:r>
      <w:r w:rsidRPr="006D3D7E">
        <w:rPr>
          <w:sz w:val="8"/>
        </w:rPr>
        <w:t xml:space="preserve">in 2013 </w:t>
      </w:r>
      <w:r w:rsidRPr="009C5155">
        <w:rPr>
          <w:rStyle w:val="StyleUnderline"/>
          <w:highlight w:val="cyan"/>
        </w:rPr>
        <w:t>found</w:t>
      </w:r>
      <w:r w:rsidRPr="009C5155">
        <w:rPr>
          <w:sz w:val="8"/>
          <w:highlight w:val="cyan"/>
        </w:rPr>
        <w:t xml:space="preserve"> </w:t>
      </w:r>
      <w:r w:rsidRPr="006D3D7E">
        <w:rPr>
          <w:sz w:val="8"/>
        </w:rPr>
        <w:t xml:space="preserve">that nearly </w:t>
      </w:r>
      <w:r w:rsidRPr="009C5155">
        <w:rPr>
          <w:rStyle w:val="StyleUnderline"/>
          <w:highlight w:val="cyan"/>
        </w:rPr>
        <w:t>two-thirds</w:t>
      </w:r>
      <w:r w:rsidRPr="009C5155">
        <w:rPr>
          <w:sz w:val="8"/>
          <w:highlight w:val="cyan"/>
        </w:rPr>
        <w:t xml:space="preserve"> </w:t>
      </w:r>
      <w:r w:rsidRPr="006D3D7E">
        <w:rPr>
          <w:sz w:val="8"/>
        </w:rPr>
        <w:t xml:space="preserve">of respondents (to date, the highest mark in available polling data) </w:t>
      </w:r>
      <w:r w:rsidRPr="009C5155">
        <w:rPr>
          <w:rStyle w:val="StyleUnderline"/>
          <w:highlight w:val="cyan"/>
        </w:rPr>
        <w:t xml:space="preserve">favor </w:t>
      </w:r>
      <w:r w:rsidRPr="00A829E5">
        <w:rPr>
          <w:rStyle w:val="StyleUnderline"/>
        </w:rPr>
        <w:t xml:space="preserve">both of </w:t>
      </w:r>
      <w:r w:rsidRPr="009C5155">
        <w:rPr>
          <w:rStyle w:val="StyleUnderline"/>
          <w:highlight w:val="cyan"/>
        </w:rPr>
        <w:t>those strategies</w:t>
      </w:r>
      <w:r w:rsidRPr="006D3D7E">
        <w:rPr>
          <w:sz w:val="8"/>
        </w:rPr>
        <w:t xml:space="preserve">.32 Conversations with many South Koreans suggest that this is partially driven by a frustration about the lack of alternative response options to North Korea’s nuclear developments and provocations. However, others argue that </w:t>
      </w:r>
      <w:r w:rsidRPr="009C5155">
        <w:rPr>
          <w:rStyle w:val="Emphasis"/>
          <w:highlight w:val="cyan"/>
        </w:rPr>
        <w:t>it stems from anxiety over US security commitments</w:t>
      </w:r>
      <w:r w:rsidRPr="006D3D7E">
        <w:rPr>
          <w:sz w:val="8"/>
        </w:rPr>
        <w:t xml:space="preserve">. On one level, they point to observations that raise concerns about US retrenchment, such as </w:t>
      </w:r>
      <w:r w:rsidRPr="006D3D7E">
        <w:rPr>
          <w:sz w:val="8"/>
          <w:szCs w:val="10"/>
        </w:rPr>
        <w:t>economic and political morass, political discomfort with hegemony, a resurgence of isolationism in US politics, and a willingness to negotiate when “redlines” are crossed (for example, when Syria used chemical weapons). On another level, there is growing doubt about US willingness to use its nuclear weapons in defense of South Korea. For instance, a 2012 poll found that while South Korean public support for the US-ROK alliance was at an all-time high with a 94 percent approval rating, less than half of the respondents believed that the United States would use nuclear weapons even if the North attacked the South with nuclear weapons first.33 Despite a significant portion of the population favoring nuclear weapons in South Korea, only a slow trickle of politicians and opinion leaders have publicly called for such actions. Most notably, former presidential candidate, founder of the Asan Institute for Policy Studies, and heir to the Hyundai conglomerate, M.J. Chung, argued, “South Korea may exercise the right to withdraw from the NPT [and begin to] match North Korea’s nuclear program step by step.”34 Representative Shim Jae-cheol similarly reasoned that “the only way to defend our survival would be to maintain a balance of terror that confronts nuclear with nuclear …</w:t>
      </w:r>
      <w:r w:rsidRPr="006D3D7E">
        <w:rPr>
          <w:sz w:val="8"/>
        </w:rPr>
        <w:t xml:space="preserve"> </w:t>
      </w:r>
      <w:r w:rsidRPr="009C5155">
        <w:rPr>
          <w:rStyle w:val="StyleUnderline"/>
          <w:highlight w:val="cyan"/>
        </w:rPr>
        <w:t xml:space="preserve">We will </w:t>
      </w:r>
      <w:r w:rsidRPr="00A829E5">
        <w:rPr>
          <w:rStyle w:val="StyleUnderline"/>
        </w:rPr>
        <w:t xml:space="preserve">have to </w:t>
      </w:r>
      <w:r w:rsidRPr="009C5155">
        <w:rPr>
          <w:rStyle w:val="StyleUnderline"/>
          <w:highlight w:val="cyan"/>
        </w:rPr>
        <w:t xml:space="preserve">push forward with </w:t>
      </w:r>
      <w:r w:rsidRPr="00A829E5">
        <w:rPr>
          <w:rStyle w:val="StyleUnderline"/>
        </w:rPr>
        <w:t xml:space="preserve">… </w:t>
      </w:r>
      <w:r w:rsidRPr="009C5155">
        <w:rPr>
          <w:rStyle w:val="StyleUnderline"/>
          <w:highlight w:val="cyan"/>
        </w:rPr>
        <w:t xml:space="preserve">redeploying </w:t>
      </w:r>
      <w:r w:rsidRPr="00A829E5">
        <w:rPr>
          <w:rStyle w:val="StyleUnderline"/>
        </w:rPr>
        <w:t xml:space="preserve">US </w:t>
      </w:r>
      <w:r w:rsidRPr="009C5155">
        <w:rPr>
          <w:rStyle w:val="StyleUnderline"/>
          <w:highlight w:val="cyan"/>
        </w:rPr>
        <w:t>tactical nuclear weapons</w:t>
      </w:r>
      <w:r w:rsidRPr="00A829E5">
        <w:rPr>
          <w:rStyle w:val="StyleUnderline"/>
        </w:rPr>
        <w:t>.”</w:t>
      </w:r>
      <w:r w:rsidRPr="006D3D7E">
        <w:rPr>
          <w:sz w:val="8"/>
          <w:szCs w:val="10"/>
        </w:rPr>
        <w:t>35 The reason for this divide between public opinion and the positions of political leaders could be due in part to a stronger appreciation within the political and strategic communities for the US alliance—flaws and all—and the damage that nuclear appeals would likely have on the relationship. However, as in any democracy,</w:t>
      </w:r>
      <w:r w:rsidRPr="006D3D7E">
        <w:rPr>
          <w:sz w:val="8"/>
        </w:rPr>
        <w:t xml:space="preserve"> </w:t>
      </w:r>
      <w:r w:rsidRPr="00A829E5">
        <w:rPr>
          <w:rStyle w:val="StyleUnderline"/>
        </w:rPr>
        <w:t xml:space="preserve">it would not be surprising to see </w:t>
      </w:r>
      <w:r w:rsidRPr="009C5155">
        <w:rPr>
          <w:rStyle w:val="StyleUnderline"/>
          <w:highlight w:val="cyan"/>
        </w:rPr>
        <w:t xml:space="preserve">political opinions </w:t>
      </w:r>
      <w:r w:rsidRPr="00A829E5">
        <w:rPr>
          <w:rStyle w:val="StyleUnderline"/>
        </w:rPr>
        <w:t xml:space="preserve">begin to more closely </w:t>
      </w:r>
      <w:r w:rsidRPr="009C5155">
        <w:rPr>
          <w:rStyle w:val="StyleUnderline"/>
          <w:highlight w:val="cyan"/>
        </w:rPr>
        <w:t>reflect public opinion</w:t>
      </w:r>
      <w:r w:rsidRPr="00A829E5">
        <w:rPr>
          <w:rStyle w:val="StyleUnderline"/>
        </w:rPr>
        <w:t xml:space="preserve">, particularly </w:t>
      </w:r>
      <w:r w:rsidRPr="009C5155">
        <w:rPr>
          <w:rStyle w:val="StyleUnderline"/>
          <w:highlight w:val="cyan"/>
        </w:rPr>
        <w:t xml:space="preserve">if North Korea continues to build </w:t>
      </w:r>
      <w:r w:rsidRPr="00A829E5">
        <w:rPr>
          <w:rStyle w:val="StyleUnderline"/>
        </w:rPr>
        <w:t>up its</w:t>
      </w:r>
      <w:r w:rsidRPr="006D3D7E">
        <w:rPr>
          <w:sz w:val="8"/>
        </w:rPr>
        <w:t xml:space="preserve"> nuclear </w:t>
      </w:r>
      <w:r w:rsidRPr="009C5155">
        <w:rPr>
          <w:rStyle w:val="StyleUnderline"/>
          <w:highlight w:val="cyan"/>
        </w:rPr>
        <w:t>capabilities or if confidence wanes in the US extended deterrent</w:t>
      </w:r>
      <w:r w:rsidRPr="006D3D7E">
        <w:rPr>
          <w:sz w:val="8"/>
        </w:rPr>
        <w:t xml:space="preserve">. Indeed, it is also worth keeping in mind that </w:t>
      </w:r>
      <w:r w:rsidRPr="009C5155">
        <w:rPr>
          <w:rStyle w:val="StyleUnderline"/>
          <w:highlight w:val="cyan"/>
        </w:rPr>
        <w:t xml:space="preserve">South Korea </w:t>
      </w:r>
      <w:r w:rsidRPr="00A829E5">
        <w:rPr>
          <w:rStyle w:val="StyleUnderline"/>
        </w:rPr>
        <w:t xml:space="preserve">previously </w:t>
      </w:r>
      <w:r w:rsidRPr="009C5155">
        <w:rPr>
          <w:rStyle w:val="StyleUnderline"/>
          <w:highlight w:val="cyan"/>
        </w:rPr>
        <w:t xml:space="preserve">explored </w:t>
      </w:r>
      <w:r w:rsidRPr="00A829E5">
        <w:rPr>
          <w:rStyle w:val="StyleUnderline"/>
        </w:rPr>
        <w:t>and invested in</w:t>
      </w:r>
      <w:r w:rsidRPr="006D3D7E">
        <w:rPr>
          <w:sz w:val="8"/>
        </w:rPr>
        <w:t xml:space="preserve"> elements </w:t>
      </w:r>
      <w:r w:rsidRPr="00A829E5">
        <w:rPr>
          <w:rStyle w:val="StyleUnderline"/>
        </w:rPr>
        <w:t xml:space="preserve">of </w:t>
      </w:r>
      <w:r w:rsidRPr="009C5155">
        <w:rPr>
          <w:rStyle w:val="StyleUnderline"/>
          <w:highlight w:val="cyan"/>
        </w:rPr>
        <w:t xml:space="preserve">a secret </w:t>
      </w:r>
      <w:r w:rsidRPr="00A829E5">
        <w:rPr>
          <w:rStyle w:val="StyleUnderline"/>
        </w:rPr>
        <w:t xml:space="preserve">nuclear weapons </w:t>
      </w:r>
      <w:r w:rsidRPr="009C5155">
        <w:rPr>
          <w:rStyle w:val="StyleUnderline"/>
          <w:highlight w:val="cyan"/>
        </w:rPr>
        <w:t>program</w:t>
      </w:r>
      <w:r w:rsidRPr="009C5155">
        <w:rPr>
          <w:sz w:val="8"/>
          <w:highlight w:val="cyan"/>
        </w:rPr>
        <w:t xml:space="preserve"> </w:t>
      </w:r>
      <w:r w:rsidRPr="006D3D7E">
        <w:rPr>
          <w:sz w:val="8"/>
        </w:rPr>
        <w:t xml:space="preserve">in the 1970s </w:t>
      </w:r>
      <w:r w:rsidRPr="009C5155">
        <w:rPr>
          <w:rStyle w:val="StyleUnderline"/>
          <w:highlight w:val="cyan"/>
        </w:rPr>
        <w:t xml:space="preserve">when it was concerned about US </w:t>
      </w:r>
      <w:r w:rsidRPr="00A829E5">
        <w:rPr>
          <w:rStyle w:val="StyleUnderline"/>
        </w:rPr>
        <w:t xml:space="preserve">security </w:t>
      </w:r>
      <w:r w:rsidRPr="009C5155">
        <w:rPr>
          <w:rStyle w:val="StyleUnderline"/>
          <w:highlight w:val="cyan"/>
        </w:rPr>
        <w:t>commitments</w:t>
      </w:r>
      <w:r w:rsidRPr="006D3D7E">
        <w:rPr>
          <w:sz w:val="8"/>
        </w:rPr>
        <w:t xml:space="preserve">.36 </w:t>
      </w:r>
      <w:r w:rsidRPr="00A829E5">
        <w:rPr>
          <w:rStyle w:val="StyleUnderline"/>
        </w:rPr>
        <w:t>The U</w:t>
      </w:r>
      <w:r w:rsidRPr="006D3D7E">
        <w:rPr>
          <w:sz w:val="8"/>
        </w:rPr>
        <w:t xml:space="preserve">nited </w:t>
      </w:r>
      <w:r w:rsidRPr="00A829E5">
        <w:rPr>
          <w:rStyle w:val="StyleUnderline"/>
        </w:rPr>
        <w:t>S</w:t>
      </w:r>
      <w:r w:rsidRPr="006D3D7E">
        <w:rPr>
          <w:sz w:val="8"/>
        </w:rPr>
        <w:t xml:space="preserve">tates </w:t>
      </w:r>
      <w:r w:rsidRPr="00A829E5">
        <w:rPr>
          <w:rStyle w:val="StyleUnderline"/>
        </w:rPr>
        <w:t>has committed to</w:t>
      </w:r>
      <w:r w:rsidRPr="006D3D7E">
        <w:rPr>
          <w:sz w:val="8"/>
        </w:rPr>
        <w:t xml:space="preserve"> strengthening extended deterrence and to </w:t>
      </w:r>
      <w:r w:rsidRPr="00A829E5">
        <w:rPr>
          <w:rStyle w:val="StyleUnderline"/>
        </w:rPr>
        <w:t>assuring South Korea of US resolve in the face of a nuclear-armed North Korea</w:t>
      </w:r>
      <w:r w:rsidRPr="006D3D7E">
        <w:rPr>
          <w:sz w:val="8"/>
        </w:rPr>
        <w:t>.</w:t>
      </w:r>
      <w:r w:rsidRPr="006D3D7E">
        <w:rPr>
          <w:sz w:val="8"/>
          <w:szCs w:val="10"/>
        </w:rPr>
        <w:t xml:space="preserve"> For instance, President Barack Obama and other senior government officials have made repeated</w:t>
      </w:r>
      <w:r w:rsidRPr="006D3D7E">
        <w:rPr>
          <w:sz w:val="8"/>
        </w:rPr>
        <w:t xml:space="preserve"> </w:t>
      </w:r>
      <w:r w:rsidRPr="006D3D7E">
        <w:rPr>
          <w:sz w:val="8"/>
          <w:szCs w:val="10"/>
        </w:rPr>
        <w:t>statements obligating the full range of US capabilities, including nuclear weapons, to the defense of South Korea. A forum to jointly address future challenges to extended deterrence, the Extended Deterrence Policy Committee, was established in 2010 and the US-ROK Tailored Deterrence Strategy was signed in 2013, reportedly to jointly address the threat of North Korea’s weapons of mass destruction programs.37 To address lower-level provocations under the shadow of nuclear weapons, the US-ROK Counter Provocation Plan was developed that same year. There have also been highly visible joint military exercises involving the public overflight of US nuclear-capable bombers and the announcement to increase US missile defenses against the North Korean nuclear threat. Some South Koreans, however, are looking for firmer commitments, including an explicit declaratory policy about the conditions under which the United States would use nuclear weapons in their defense, and coordination such as a NATO-like nuclear planning group and sharing arrangement.38</w:t>
      </w:r>
      <w:r w:rsidRPr="006D3D7E">
        <w:rPr>
          <w:sz w:val="8"/>
        </w:rPr>
        <w:t xml:space="preserve"> </w:t>
      </w:r>
      <w:r w:rsidRPr="009C5155">
        <w:rPr>
          <w:rStyle w:val="StyleUnderline"/>
          <w:highlight w:val="cyan"/>
        </w:rPr>
        <w:t>South Korea is</w:t>
      </w:r>
      <w:r w:rsidRPr="009C5155">
        <w:rPr>
          <w:sz w:val="8"/>
          <w:highlight w:val="cyan"/>
        </w:rPr>
        <w:t xml:space="preserve"> </w:t>
      </w:r>
      <w:r w:rsidRPr="006D3D7E">
        <w:rPr>
          <w:sz w:val="8"/>
        </w:rPr>
        <w:t xml:space="preserve">also </w:t>
      </w:r>
      <w:r w:rsidRPr="009C5155">
        <w:rPr>
          <w:rStyle w:val="StyleUnderline"/>
          <w:highlight w:val="cyan"/>
        </w:rPr>
        <w:t xml:space="preserve">developing independent </w:t>
      </w:r>
      <w:r w:rsidRPr="005852B3">
        <w:rPr>
          <w:rStyle w:val="StyleUnderline"/>
        </w:rPr>
        <w:t xml:space="preserve">conventional </w:t>
      </w:r>
      <w:r w:rsidRPr="009C5155">
        <w:rPr>
          <w:rStyle w:val="StyleUnderline"/>
          <w:highlight w:val="cyan"/>
        </w:rPr>
        <w:t xml:space="preserve">capabilities </w:t>
      </w:r>
      <w:r w:rsidRPr="005852B3">
        <w:rPr>
          <w:rStyle w:val="StyleUnderline"/>
        </w:rPr>
        <w:t>and sending deterrence signals to North Kore</w:t>
      </w:r>
      <w:r w:rsidRPr="00A829E5">
        <w:rPr>
          <w:rStyle w:val="StyleUnderline"/>
        </w:rPr>
        <w:t>a</w:t>
      </w:r>
      <w:r w:rsidRPr="006D3D7E">
        <w:rPr>
          <w:sz w:val="8"/>
        </w:rPr>
        <w:t xml:space="preserve">, arguably </w:t>
      </w:r>
      <w:r w:rsidRPr="009C5155">
        <w:rPr>
          <w:rStyle w:val="StyleUnderline"/>
          <w:highlight w:val="cyan"/>
        </w:rPr>
        <w:t xml:space="preserve">to fill perceived gaps </w:t>
      </w:r>
      <w:r w:rsidRPr="005852B3">
        <w:rPr>
          <w:rStyle w:val="StyleUnderline"/>
        </w:rPr>
        <w:t>in US extended deterrence</w:t>
      </w:r>
      <w:r w:rsidRPr="006D3D7E">
        <w:rPr>
          <w:sz w:val="8"/>
        </w:rPr>
        <w:t xml:space="preserve">. However, </w:t>
      </w:r>
      <w:r w:rsidRPr="009C5155">
        <w:rPr>
          <w:rStyle w:val="StyleUnderline"/>
          <w:highlight w:val="cyan"/>
        </w:rPr>
        <w:t>this could lead to mixed</w:t>
      </w:r>
      <w:r w:rsidRPr="009C5155">
        <w:rPr>
          <w:sz w:val="8"/>
          <w:highlight w:val="cyan"/>
        </w:rPr>
        <w:t xml:space="preserve"> </w:t>
      </w:r>
      <w:r w:rsidRPr="006D3D7E">
        <w:rPr>
          <w:sz w:val="8"/>
        </w:rPr>
        <w:t xml:space="preserve">deterrence </w:t>
      </w:r>
      <w:r w:rsidRPr="009C5155">
        <w:rPr>
          <w:rStyle w:val="StyleUnderline"/>
          <w:highlight w:val="cyan"/>
        </w:rPr>
        <w:t>messages and</w:t>
      </w:r>
      <w:r w:rsidRPr="009C5155">
        <w:rPr>
          <w:sz w:val="8"/>
          <w:highlight w:val="cyan"/>
        </w:rPr>
        <w:t xml:space="preserve"> </w:t>
      </w:r>
      <w:r w:rsidRPr="006D3D7E">
        <w:rPr>
          <w:sz w:val="8"/>
        </w:rPr>
        <w:t xml:space="preserve">uncoordinated or </w:t>
      </w:r>
      <w:r w:rsidRPr="009C5155">
        <w:rPr>
          <w:rStyle w:val="Emphasis"/>
          <w:highlight w:val="cyan"/>
        </w:rPr>
        <w:t>unintended escalation</w:t>
      </w:r>
      <w:r w:rsidRPr="006D3D7E">
        <w:rPr>
          <w:sz w:val="8"/>
        </w:rPr>
        <w:t xml:space="preserve">. For instance, </w:t>
      </w:r>
      <w:r w:rsidRPr="005852B3">
        <w:rPr>
          <w:rStyle w:val="StyleUnderline"/>
        </w:rPr>
        <w:t>South Korea</w:t>
      </w:r>
      <w:r w:rsidRPr="006D3D7E">
        <w:rPr>
          <w:sz w:val="8"/>
        </w:rPr>
        <w:t xml:space="preserve"> has developed what some call a “proactive deterrence” posture, which reportedly </w:t>
      </w:r>
      <w:r w:rsidRPr="005852B3">
        <w:rPr>
          <w:rStyle w:val="StyleUnderline"/>
        </w:rPr>
        <w:t>promises</w:t>
      </w:r>
      <w:r w:rsidRPr="006D3D7E">
        <w:rPr>
          <w:sz w:val="8"/>
        </w:rPr>
        <w:t xml:space="preserve"> to “take prompt, focused, and </w:t>
      </w:r>
      <w:r w:rsidRPr="005852B3">
        <w:rPr>
          <w:rStyle w:val="StyleUnderline"/>
        </w:rPr>
        <w:t>disproportionate retaliatory (and</w:t>
      </w:r>
      <w:r w:rsidRPr="006D3D7E">
        <w:rPr>
          <w:sz w:val="8"/>
        </w:rPr>
        <w:t xml:space="preserve"> perhaps even </w:t>
      </w:r>
      <w:r w:rsidRPr="009C5155">
        <w:rPr>
          <w:rStyle w:val="StyleUnderline"/>
          <w:highlight w:val="cyan"/>
        </w:rPr>
        <w:t xml:space="preserve">preemptive) actions </w:t>
      </w:r>
      <w:r w:rsidRPr="005852B3">
        <w:rPr>
          <w:rStyle w:val="StyleUnderline"/>
        </w:rPr>
        <w:t>in order to raise the costs to North Korea of small-scale attacks</w:t>
      </w:r>
      <w:r w:rsidRPr="006D3D7E">
        <w:rPr>
          <w:sz w:val="8"/>
        </w:rPr>
        <w:t xml:space="preserve">,” presumably </w:t>
      </w:r>
      <w:r w:rsidRPr="009C5155">
        <w:rPr>
          <w:rStyle w:val="StyleUnderline"/>
          <w:highlight w:val="cyan"/>
        </w:rPr>
        <w:t>before consultation</w:t>
      </w:r>
      <w:r w:rsidRPr="009C5155">
        <w:rPr>
          <w:sz w:val="8"/>
          <w:highlight w:val="cyan"/>
        </w:rPr>
        <w:t xml:space="preserve"> </w:t>
      </w:r>
      <w:r w:rsidRPr="006D3D7E">
        <w:rPr>
          <w:sz w:val="8"/>
        </w:rPr>
        <w:t xml:space="preserve">or coordination </w:t>
      </w:r>
      <w:r w:rsidRPr="009C5155">
        <w:rPr>
          <w:rStyle w:val="StyleUnderline"/>
          <w:highlight w:val="cyan"/>
        </w:rPr>
        <w:t>with the U</w:t>
      </w:r>
      <w:r w:rsidRPr="006D3D7E">
        <w:rPr>
          <w:sz w:val="8"/>
        </w:rPr>
        <w:t xml:space="preserve">nited </w:t>
      </w:r>
      <w:r w:rsidRPr="009C5155">
        <w:rPr>
          <w:rStyle w:val="StyleUnderline"/>
          <w:highlight w:val="cyan"/>
        </w:rPr>
        <w:t>S</w:t>
      </w:r>
      <w:r w:rsidRPr="006D3D7E">
        <w:rPr>
          <w:sz w:val="8"/>
        </w:rPr>
        <w:t xml:space="preserve">tates.39 It is also developing </w:t>
      </w:r>
      <w:r w:rsidRPr="006D3D7E">
        <w:rPr>
          <w:sz w:val="8"/>
          <w:szCs w:val="10"/>
        </w:rPr>
        <w:t>what has been labeled a “kill chain” system to swiftly detect, target and destroy North Korean nuclear and missile assets during a crisis.40 It is unclear in the literature when or how the “kill chain” would be employed and whether pre-coordination with the United States would be required. South Korea has also signaled its intent to target North Korea’s leadership in a conflict. It recently released a video of cruise missile tests, stating: “The cruise missile being unveiled today is a precision-guided weapon that can identify and strike the window of the office of North Korea’s leadership.”41 More bluntly, one Ministry of Defense spokesman responded to North Korea’s threat to attack the South with a pre-emptive nuclear strike by saying “If North Korea is to attack the South with its nuclear weapons … Kim Jong Un’s regime will cease to exist on the face of Earth.”42</w:t>
      </w:r>
      <w:r w:rsidRPr="006D3D7E">
        <w:rPr>
          <w:sz w:val="8"/>
        </w:rPr>
        <w:t xml:space="preserve"> </w:t>
      </w:r>
      <w:r w:rsidRPr="005852B3">
        <w:rPr>
          <w:rStyle w:val="StyleUnderline"/>
        </w:rPr>
        <w:t>Japan is</w:t>
      </w:r>
      <w:r w:rsidRPr="006D3D7E">
        <w:rPr>
          <w:sz w:val="8"/>
        </w:rPr>
        <w:t xml:space="preserve"> also </w:t>
      </w:r>
      <w:r w:rsidRPr="005852B3">
        <w:rPr>
          <w:rStyle w:val="StyleUnderline"/>
        </w:rPr>
        <w:t xml:space="preserve">wrestling with uncertainty about the future of US security </w:t>
      </w:r>
      <w:r w:rsidRPr="0051752E">
        <w:rPr>
          <w:rStyle w:val="StyleUnderline"/>
          <w:sz w:val="10"/>
          <w:szCs w:val="10"/>
        </w:rPr>
        <w:t>commitments</w:t>
      </w:r>
      <w:r w:rsidRPr="006D3D7E">
        <w:rPr>
          <w:sz w:val="8"/>
          <w:szCs w:val="10"/>
        </w:rPr>
        <w:t xml:space="preserve"> in a changing regional and global environment. Some analysts argue that Japan is at a critical juncture in its security policy, driven both by North Korea’s nuclear program and the rise of China.43 In the minds of some regional experts, the two threats are not mutually exclusive. North Korea is sometimes considered the “cat’s paw” in a Chinese strategy to push the United States out of the region, antagonize and distract Japan, and pave the way for China’s regional expansion.44 Regardless of the actual link between China and North Korea, the rising costs of US regional deterrence against multiple nuclear threats heighten Japan’s long-term anxiety over US security commitments.45 North Korea’s growing capabilities and threats generate three immediate kinds of concerns in Japan. First, North Korea could launch non-nuclear provocations against Japan while using nuclear threats to deter retaliation. Second, Japan would be a primary nuclear target during a conflict that it cannot control on the peninsula. Indeed, many Japanese take Pyongyang at its word when it states that “Japan is always in the [nuclear] cross-hairs of our revolutionary army and if Japan makes a slightest move, the spark of war will touch Japan first.”46 Third, once North Korea can target the US homeland with nuclear weapons, it can intimidate Washington in a way that leaves Japan vulnerable to coercion. For instance, one former Japanese defense official reportedly opined about the implications of a nuclear-armed North Korea, “we cannot completely rule out the possibility of Japan’s being cut off from US nuclear strategy.”47 Faced with these challenges, Japan has engaged in intense debate over new policies to address a changed and changing security environment. Calls in Japan for a more robust US nuclear presence or for independent capabilities are quieter than in South Korea. Public opinion and institutional opposition to nuclear weapons continue to shape Japanese discourse on such issues. However, a growing number of US and Japanese analysts argue that</w:t>
      </w:r>
      <w:r w:rsidRPr="006D3D7E">
        <w:rPr>
          <w:sz w:val="8"/>
        </w:rPr>
        <w:t xml:space="preserve"> </w:t>
      </w:r>
      <w:r w:rsidRPr="009C5155">
        <w:rPr>
          <w:rStyle w:val="StyleUnderline"/>
          <w:highlight w:val="cyan"/>
        </w:rPr>
        <w:t xml:space="preserve">Japan’s </w:t>
      </w:r>
      <w:r w:rsidRPr="005852B3">
        <w:rPr>
          <w:rStyle w:val="StyleUnderline"/>
        </w:rPr>
        <w:t xml:space="preserve">indefinite renunciation of nuclear weapons cannot be taken for granted; it </w:t>
      </w:r>
      <w:r w:rsidRPr="009C5155">
        <w:rPr>
          <w:rStyle w:val="StyleUnderline"/>
          <w:highlight w:val="cyan"/>
        </w:rPr>
        <w:t>would likely</w:t>
      </w:r>
      <w:r w:rsidRPr="009C5155">
        <w:rPr>
          <w:sz w:val="8"/>
          <w:highlight w:val="cyan"/>
        </w:rPr>
        <w:t xml:space="preserve"> </w:t>
      </w:r>
      <w:r w:rsidRPr="006D3D7E">
        <w:rPr>
          <w:sz w:val="8"/>
        </w:rPr>
        <w:t xml:space="preserve">consider </w:t>
      </w:r>
      <w:r w:rsidRPr="009C5155">
        <w:rPr>
          <w:rStyle w:val="StyleUnderline"/>
          <w:highlight w:val="cyan"/>
        </w:rPr>
        <w:t>chang</w:t>
      </w:r>
      <w:r w:rsidRPr="006D3D7E">
        <w:rPr>
          <w:sz w:val="8"/>
        </w:rPr>
        <w:t xml:space="preserve">ing </w:t>
      </w:r>
      <w:r w:rsidRPr="009C5155">
        <w:rPr>
          <w:rStyle w:val="StyleUnderline"/>
          <w:highlight w:val="cyan"/>
        </w:rPr>
        <w:t>course if</w:t>
      </w:r>
      <w:r w:rsidRPr="009C5155">
        <w:rPr>
          <w:sz w:val="8"/>
          <w:highlight w:val="cyan"/>
        </w:rPr>
        <w:t xml:space="preserve"> </w:t>
      </w:r>
      <w:r w:rsidRPr="006D3D7E">
        <w:rPr>
          <w:sz w:val="8"/>
        </w:rPr>
        <w:t xml:space="preserve">the security environment deteriorated or if </w:t>
      </w:r>
      <w:r w:rsidRPr="009C5155">
        <w:rPr>
          <w:rStyle w:val="StyleUnderline"/>
          <w:highlight w:val="cyan"/>
        </w:rPr>
        <w:t>it lost faith in the US extended deterrent.</w:t>
      </w:r>
      <w:r w:rsidRPr="006D3D7E">
        <w:rPr>
          <w:sz w:val="8"/>
        </w:rPr>
        <w:t xml:space="preserve">48 As Richard Samuels and James Schoff suggest, since the 1950s, </w:t>
      </w:r>
      <w:r w:rsidRPr="009C5155">
        <w:rPr>
          <w:rStyle w:val="StyleUnderline"/>
          <w:highlight w:val="cyan"/>
        </w:rPr>
        <w:t xml:space="preserve">Japan </w:t>
      </w:r>
      <w:r w:rsidRPr="005852B3">
        <w:rPr>
          <w:rStyle w:val="StyleUnderline"/>
        </w:rPr>
        <w:t>has</w:t>
      </w:r>
      <w:r w:rsidRPr="006D3D7E">
        <w:rPr>
          <w:sz w:val="8"/>
        </w:rPr>
        <w:t xml:space="preserve"> more or less </w:t>
      </w:r>
      <w:r w:rsidRPr="009C5155">
        <w:rPr>
          <w:rStyle w:val="StyleUnderline"/>
          <w:highlight w:val="cyan"/>
        </w:rPr>
        <w:t xml:space="preserve">made clear </w:t>
      </w:r>
      <w:r w:rsidRPr="005852B3">
        <w:rPr>
          <w:rStyle w:val="StyleUnderline"/>
        </w:rPr>
        <w:t xml:space="preserve">that </w:t>
      </w:r>
      <w:r w:rsidRPr="009C5155">
        <w:rPr>
          <w:rStyle w:val="StyleUnderline"/>
          <w:highlight w:val="cyan"/>
        </w:rPr>
        <w:t>it reserves the right, and maintains</w:t>
      </w:r>
      <w:r w:rsidRPr="009C5155">
        <w:rPr>
          <w:sz w:val="8"/>
          <w:highlight w:val="cyan"/>
        </w:rPr>
        <w:t xml:space="preserve"> </w:t>
      </w:r>
      <w:r w:rsidRPr="006D3D7E">
        <w:rPr>
          <w:sz w:val="8"/>
        </w:rPr>
        <w:t xml:space="preserve">the </w:t>
      </w:r>
      <w:r w:rsidRPr="009C5155">
        <w:rPr>
          <w:rStyle w:val="StyleUnderline"/>
          <w:highlight w:val="cyan"/>
        </w:rPr>
        <w:t xml:space="preserve">capacity, to develop its </w:t>
      </w:r>
      <w:r w:rsidRPr="005852B3">
        <w:rPr>
          <w:rStyle w:val="StyleUnderline"/>
        </w:rPr>
        <w:t xml:space="preserve">own </w:t>
      </w:r>
      <w:r w:rsidRPr="009C5155">
        <w:rPr>
          <w:rStyle w:val="StyleUnderline"/>
          <w:highlight w:val="cyan"/>
        </w:rPr>
        <w:t>nuclear arsenal</w:t>
      </w:r>
      <w:r w:rsidRPr="009C5155">
        <w:rPr>
          <w:sz w:val="8"/>
          <w:highlight w:val="cyan"/>
        </w:rPr>
        <w:t xml:space="preserve"> </w:t>
      </w:r>
      <w:r w:rsidRPr="006D3D7E">
        <w:rPr>
          <w:sz w:val="8"/>
        </w:rPr>
        <w:t xml:space="preserve">if the situation warrants it.49 Meanwhile, </w:t>
      </w:r>
      <w:r w:rsidRPr="009C5155">
        <w:rPr>
          <w:rStyle w:val="StyleUnderline"/>
          <w:highlight w:val="cyan"/>
        </w:rPr>
        <w:t>Japan is</w:t>
      </w:r>
      <w:r w:rsidRPr="005852B3">
        <w:rPr>
          <w:rStyle w:val="StyleUnderline"/>
        </w:rPr>
        <w:t xml:space="preserve"> already </w:t>
      </w:r>
      <w:r w:rsidRPr="009C5155">
        <w:rPr>
          <w:rStyle w:val="StyleUnderline"/>
          <w:highlight w:val="cyan"/>
        </w:rPr>
        <w:t xml:space="preserve">exploring </w:t>
      </w:r>
      <w:r w:rsidRPr="005852B3">
        <w:rPr>
          <w:rStyle w:val="StyleUnderline"/>
        </w:rPr>
        <w:t xml:space="preserve">other </w:t>
      </w:r>
      <w:r w:rsidRPr="009C5155">
        <w:rPr>
          <w:rStyle w:val="StyleUnderline"/>
          <w:highlight w:val="cyan"/>
        </w:rPr>
        <w:t>measures to augment the US deterrent</w:t>
      </w:r>
      <w:r w:rsidRPr="006D3D7E">
        <w:rPr>
          <w:sz w:val="8"/>
        </w:rPr>
        <w:t xml:space="preserve">, arguably in areas </w:t>
      </w:r>
      <w:r w:rsidRPr="009C5155">
        <w:rPr>
          <w:rStyle w:val="StyleUnderline"/>
          <w:highlight w:val="cyan"/>
        </w:rPr>
        <w:t>where it sees US assurances lacking</w:t>
      </w:r>
      <w:r w:rsidRPr="006D3D7E">
        <w:rPr>
          <w:sz w:val="8"/>
        </w:rPr>
        <w:t xml:space="preserve">. </w:t>
      </w:r>
      <w:r w:rsidRPr="006D3D7E">
        <w:rPr>
          <w:sz w:val="8"/>
          <w:szCs w:val="10"/>
        </w:rPr>
        <w:t>For instance, there is now debate in Japan over developing a conventional strike capability that could, as Prime Minister Abe reportedly told the National Diet, “hit enemy bases in accordance with the changing international situation.”50 A primary justification for such capabilities is the need</w:t>
      </w:r>
      <w:r w:rsidRPr="006D3D7E">
        <w:rPr>
          <w:sz w:val="8"/>
        </w:rPr>
        <w:t xml:space="preserve"> </w:t>
      </w:r>
      <w:r w:rsidRPr="009C5155">
        <w:rPr>
          <w:rStyle w:val="StyleUnderline"/>
          <w:highlight w:val="cyan"/>
        </w:rPr>
        <w:t>to conduct preemptive</w:t>
      </w:r>
      <w:r w:rsidRPr="009C5155">
        <w:rPr>
          <w:sz w:val="8"/>
          <w:highlight w:val="cyan"/>
        </w:rPr>
        <w:t xml:space="preserve"> </w:t>
      </w:r>
      <w:r w:rsidRPr="006D3D7E">
        <w:rPr>
          <w:sz w:val="8"/>
        </w:rPr>
        <w:t xml:space="preserve">counterforce </w:t>
      </w:r>
      <w:r w:rsidRPr="009C5155">
        <w:rPr>
          <w:rStyle w:val="StyleUnderline"/>
          <w:highlight w:val="cyan"/>
        </w:rPr>
        <w:t xml:space="preserve">operations </w:t>
      </w:r>
      <w:r w:rsidRPr="005852B3">
        <w:rPr>
          <w:rStyle w:val="StyleUnderline"/>
        </w:rPr>
        <w:t>against</w:t>
      </w:r>
      <w:r w:rsidRPr="006D3D7E">
        <w:rPr>
          <w:sz w:val="8"/>
        </w:rPr>
        <w:t xml:space="preserve"> a nuclear-armed </w:t>
      </w:r>
      <w:r w:rsidRPr="005852B3">
        <w:rPr>
          <w:rStyle w:val="StyleUnderline"/>
        </w:rPr>
        <w:t>North Korea</w:t>
      </w:r>
      <w:r w:rsidRPr="006D3D7E">
        <w:rPr>
          <w:sz w:val="8"/>
        </w:rPr>
        <w:t>.</w:t>
      </w:r>
      <w:r w:rsidRPr="006D3D7E">
        <w:rPr>
          <w:sz w:val="8"/>
          <w:szCs w:val="10"/>
        </w:rPr>
        <w:t>51 Unsurprisingly, these discussions raise regional concerns about a fundamental shift in Japan’s military posture partly because the debate is taking place in the context of Japan’s reinterpretation of the constitution to enable “collective self-defense” and the 2013 National Security Strategy that argues for the need “to first and foremost strengthen its own capabilities and the foundation for exercising those capabilities.”52 Not only do these developments have the potential to aggravate Japan’s relations with both South Korea and China, but it is also not clear in the literature how the changes and new capabilities would work within the structure of the US-Japan alliance. A</w:t>
      </w:r>
      <w:r w:rsidRPr="005852B3">
        <w:rPr>
          <w:rStyle w:val="StyleUnderline"/>
        </w:rPr>
        <w:t xml:space="preserve"> </w:t>
      </w:r>
      <w:r w:rsidRPr="009C5155">
        <w:rPr>
          <w:rStyle w:val="StyleUnderline"/>
          <w:highlight w:val="cyan"/>
        </w:rPr>
        <w:t xml:space="preserve">lack of coordination </w:t>
      </w:r>
      <w:r w:rsidRPr="005852B3">
        <w:rPr>
          <w:rStyle w:val="StyleUnderline"/>
        </w:rPr>
        <w:t xml:space="preserve">between the two could </w:t>
      </w:r>
      <w:r w:rsidRPr="009C5155">
        <w:rPr>
          <w:rStyle w:val="Emphasis"/>
          <w:highlight w:val="cyan"/>
        </w:rPr>
        <w:t>lead to dangerous and unhelpful escalation</w:t>
      </w:r>
      <w:r w:rsidRPr="005852B3">
        <w:rPr>
          <w:rStyle w:val="StyleUnderline"/>
        </w:rPr>
        <w:t xml:space="preserve"> during conflict </w:t>
      </w:r>
      <w:r w:rsidRPr="009C5155">
        <w:rPr>
          <w:rStyle w:val="StyleUnderline"/>
          <w:highlight w:val="cyan"/>
        </w:rPr>
        <w:t>on the peninsula</w:t>
      </w:r>
      <w:r w:rsidRPr="005852B3">
        <w:rPr>
          <w:rStyle w:val="StyleUnderline"/>
        </w:rPr>
        <w:t>.</w:t>
      </w:r>
    </w:p>
    <w:p w14:paraId="308850F4" w14:textId="77777777" w:rsidR="00BB7209" w:rsidRPr="00175E13" w:rsidRDefault="00BB7209" w:rsidP="00BB7209">
      <w:pPr>
        <w:rPr>
          <w:sz w:val="8"/>
        </w:rPr>
      </w:pPr>
      <w:r w:rsidRPr="00175E13">
        <w:rPr>
          <w:sz w:val="8"/>
        </w:rPr>
        <w:t xml:space="preserve"> </w:t>
      </w:r>
    </w:p>
    <w:p w14:paraId="789667D2" w14:textId="77777777" w:rsidR="00BB7209" w:rsidRDefault="00BB7209" w:rsidP="00BB7209">
      <w:pPr>
        <w:pStyle w:val="Heading4"/>
      </w:pPr>
      <w:r>
        <w:t xml:space="preserve">South Korean nuclearization spills over – undermines the entirety of the US alliance structure, collapses the NPT, causes an Asian proliferation race, and causes Russia and Chinese aggression. </w:t>
      </w:r>
    </w:p>
    <w:p w14:paraId="3D19DE0F" w14:textId="77777777" w:rsidR="00BB7209" w:rsidRPr="00DE56F2" w:rsidRDefault="00BB7209" w:rsidP="00BB7209">
      <w:pPr>
        <w:rPr>
          <w:sz w:val="10"/>
        </w:rPr>
      </w:pPr>
      <w:r w:rsidRPr="00DE56F2">
        <w:rPr>
          <w:rStyle w:val="Style13ptBold"/>
        </w:rPr>
        <w:t>Kuzminski, Strategic Planner on the Army Staff, 3/1/2016</w:t>
      </w:r>
      <w:r>
        <w:rPr>
          <w:rStyle w:val="Style13ptBold"/>
        </w:rPr>
        <w:t xml:space="preserve"> </w:t>
      </w:r>
      <w:r w:rsidRPr="00DE56F2">
        <w:rPr>
          <w:sz w:val="10"/>
        </w:rPr>
        <w:t xml:space="preserve">Frank, graduate of West Point and Harvard University, Major Kuzminski served as an infantry officer for 10 years, including two years with the U.S. Army’s Second Infantry Division in South Korea. “No Nukes in South Korea” </w:t>
      </w:r>
      <w:hyperlink r:id="rId9" w:history="1">
        <w:r w:rsidRPr="00DE56F2">
          <w:rPr>
            <w:rStyle w:val="Hyperlink"/>
            <w:sz w:val="10"/>
          </w:rPr>
          <w:t>http://www.realcleardefense.com/articles/2016/03/01/no_nukes_in_south_korea_109090.html</w:t>
        </w:r>
      </w:hyperlink>
    </w:p>
    <w:p w14:paraId="62318389" w14:textId="77777777" w:rsidR="00BB7209" w:rsidRDefault="00BB7209" w:rsidP="00BB7209">
      <w:pPr>
        <w:rPr>
          <w:rStyle w:val="Emphasis"/>
        </w:rPr>
      </w:pPr>
      <w:r w:rsidRPr="00DE56F2">
        <w:rPr>
          <w:sz w:val="8"/>
        </w:rPr>
        <w:t xml:space="preserve">In a recent article, U.S. Army </w:t>
      </w:r>
      <w:r w:rsidRPr="00DE56F2">
        <w:rPr>
          <w:rStyle w:val="StyleUnderline"/>
        </w:rPr>
        <w:t>Major</w:t>
      </w:r>
      <w:r w:rsidRPr="00DE56F2">
        <w:rPr>
          <w:sz w:val="8"/>
        </w:rPr>
        <w:t xml:space="preserve"> Christopher </w:t>
      </w:r>
      <w:r w:rsidRPr="00DE56F2">
        <w:rPr>
          <w:rStyle w:val="StyleUnderline"/>
        </w:rPr>
        <w:t>Lee argues that the United States should allow South Korea to obtain its own nuclear arsenal,</w:t>
      </w:r>
      <w:r w:rsidRPr="00DE56F2">
        <w:rPr>
          <w:sz w:val="8"/>
        </w:rPr>
        <w:t xml:space="preserve"> stating that it is the only way for the South to prevent Kim Jong-Un from furthering his nuclear and ballistic missile program. </w:t>
      </w:r>
      <w:r w:rsidRPr="00DE56F2">
        <w:rPr>
          <w:rStyle w:val="StyleUnderline"/>
        </w:rPr>
        <w:t>This</w:t>
      </w:r>
      <w:r w:rsidRPr="00DE56F2">
        <w:rPr>
          <w:sz w:val="8"/>
        </w:rPr>
        <w:t xml:space="preserve"> argument </w:t>
      </w:r>
      <w:r w:rsidRPr="00DE56F2">
        <w:rPr>
          <w:rStyle w:val="Emphasis"/>
        </w:rPr>
        <w:t>is a false dichotomy</w:t>
      </w:r>
      <w:r w:rsidRPr="00DE56F2">
        <w:rPr>
          <w:sz w:val="8"/>
        </w:rPr>
        <w:t xml:space="preserve"> </w:t>
      </w:r>
      <w:r w:rsidRPr="00DE56F2">
        <w:rPr>
          <w:rStyle w:val="StyleUnderline"/>
        </w:rPr>
        <w:t>and fails to consider</w:t>
      </w:r>
      <w:r w:rsidRPr="00DE56F2">
        <w:rPr>
          <w:sz w:val="8"/>
        </w:rPr>
        <w:t xml:space="preserve">, or at least properly weigh, </w:t>
      </w:r>
      <w:r w:rsidRPr="00DE56F2">
        <w:rPr>
          <w:rStyle w:val="Emphasis"/>
        </w:rPr>
        <w:t>the global and strategic consequences of such an outcome.</w:t>
      </w:r>
      <w:r>
        <w:rPr>
          <w:rStyle w:val="Emphasis"/>
        </w:rPr>
        <w:t xml:space="preserve"> </w:t>
      </w:r>
      <w:r w:rsidRPr="00DE56F2">
        <w:rPr>
          <w:sz w:val="8"/>
        </w:rPr>
        <w:t xml:space="preserve">First of all, </w:t>
      </w:r>
      <w:r w:rsidRPr="00DE56F2">
        <w:rPr>
          <w:rStyle w:val="StyleUnderline"/>
        </w:rPr>
        <w:t xml:space="preserve">the United States does not dictate which countries can and cannot pursue nuclear weapons; </w:t>
      </w:r>
      <w:r w:rsidRPr="009C5155">
        <w:rPr>
          <w:rStyle w:val="StyleUnderline"/>
          <w:highlight w:val="cyan"/>
        </w:rPr>
        <w:t>South Korea is party to the</w:t>
      </w:r>
      <w:r w:rsidRPr="00DE56F2">
        <w:rPr>
          <w:sz w:val="8"/>
        </w:rPr>
        <w:t xml:space="preserve"> Nuclear Nonproliferation Treaty (</w:t>
      </w:r>
      <w:r w:rsidRPr="009C5155">
        <w:rPr>
          <w:rStyle w:val="Emphasis"/>
          <w:highlight w:val="cyan"/>
        </w:rPr>
        <w:t>NPT</w:t>
      </w:r>
      <w:r w:rsidRPr="00DE56F2">
        <w:rPr>
          <w:sz w:val="8"/>
        </w:rPr>
        <w:t xml:space="preserve">) </w:t>
      </w:r>
      <w:r w:rsidRPr="00DE56F2">
        <w:rPr>
          <w:rStyle w:val="StyleUnderline"/>
        </w:rPr>
        <w:t>and remains committed</w:t>
      </w:r>
      <w:r w:rsidRPr="00DE56F2">
        <w:rPr>
          <w:sz w:val="8"/>
        </w:rPr>
        <w:t xml:space="preserve"> to not developing a nuclear arsenal. Moreover</w:t>
      </w:r>
      <w:r w:rsidRPr="00DE56F2">
        <w:rPr>
          <w:rStyle w:val="StyleUnderline"/>
        </w:rPr>
        <w:t xml:space="preserve">, </w:t>
      </w:r>
      <w:r w:rsidRPr="009C5155">
        <w:rPr>
          <w:rStyle w:val="StyleUnderline"/>
          <w:highlight w:val="cyan"/>
        </w:rPr>
        <w:t>a nuclear</w:t>
      </w:r>
      <w:r w:rsidRPr="00DE56F2">
        <w:rPr>
          <w:sz w:val="8"/>
        </w:rPr>
        <w:t>-armed Republic of Korea (</w:t>
      </w:r>
      <w:r w:rsidRPr="009C5155">
        <w:rPr>
          <w:rStyle w:val="StyleUnderline"/>
          <w:highlight w:val="cyan"/>
        </w:rPr>
        <w:t>ROK) will</w:t>
      </w:r>
      <w:r w:rsidRPr="00DE56F2">
        <w:rPr>
          <w:sz w:val="8"/>
        </w:rPr>
        <w:t xml:space="preserve">, in fact, </w:t>
      </w:r>
      <w:r w:rsidRPr="009C5155">
        <w:rPr>
          <w:rStyle w:val="Emphasis"/>
          <w:highlight w:val="cyan"/>
        </w:rPr>
        <w:t>make the</w:t>
      </w:r>
      <w:r w:rsidRPr="00DE56F2">
        <w:rPr>
          <w:rStyle w:val="Emphasis"/>
        </w:rPr>
        <w:t xml:space="preserve"> </w:t>
      </w:r>
      <w:r w:rsidRPr="009C5155">
        <w:rPr>
          <w:rStyle w:val="Emphasis"/>
          <w:highlight w:val="cyan"/>
        </w:rPr>
        <w:t>region less secure</w:t>
      </w:r>
      <w:r w:rsidRPr="009C5155">
        <w:rPr>
          <w:rStyle w:val="StyleUnderline"/>
          <w:highlight w:val="cyan"/>
        </w:rPr>
        <w:t>, and</w:t>
      </w:r>
      <w:r w:rsidRPr="00DE56F2">
        <w:rPr>
          <w:rStyle w:val="StyleUnderline"/>
        </w:rPr>
        <w:t xml:space="preserve"> threaten to </w:t>
      </w:r>
      <w:r w:rsidRPr="009C5155">
        <w:rPr>
          <w:rStyle w:val="StyleUnderline"/>
          <w:highlight w:val="cyan"/>
        </w:rPr>
        <w:t xml:space="preserve">turn the South into a </w:t>
      </w:r>
      <w:r w:rsidRPr="009C5155">
        <w:rPr>
          <w:rStyle w:val="Emphasis"/>
          <w:highlight w:val="cyan"/>
        </w:rPr>
        <w:t>pariah state</w:t>
      </w:r>
      <w:r w:rsidRPr="009C5155">
        <w:rPr>
          <w:sz w:val="8"/>
          <w:highlight w:val="cyan"/>
        </w:rPr>
        <w:t xml:space="preserve"> </w:t>
      </w:r>
      <w:r w:rsidRPr="00BB33AC">
        <w:rPr>
          <w:sz w:val="8"/>
        </w:rPr>
        <w:t>like</w:t>
      </w:r>
      <w:r w:rsidRPr="00DE56F2">
        <w:rPr>
          <w:sz w:val="8"/>
        </w:rPr>
        <w:t xml:space="preserve"> its errant, northern neighbor. Additionally, </w:t>
      </w:r>
      <w:r w:rsidRPr="00DE56F2">
        <w:rPr>
          <w:rStyle w:val="StyleUnderline"/>
        </w:rPr>
        <w:t xml:space="preserve">Seoul </w:t>
      </w:r>
      <w:r w:rsidRPr="009C5155">
        <w:rPr>
          <w:rStyle w:val="StyleUnderline"/>
          <w:highlight w:val="cyan"/>
        </w:rPr>
        <w:t xml:space="preserve">going nuclear would </w:t>
      </w:r>
      <w:r w:rsidRPr="009C5155">
        <w:rPr>
          <w:rStyle w:val="Emphasis"/>
          <w:highlight w:val="cyan"/>
        </w:rPr>
        <w:t>undermine the N</w:t>
      </w:r>
      <w:r w:rsidRPr="00DE56F2">
        <w:rPr>
          <w:rStyle w:val="Emphasis"/>
        </w:rPr>
        <w:t>uclear Non</w:t>
      </w:r>
      <w:r w:rsidRPr="009C5155">
        <w:rPr>
          <w:rStyle w:val="Emphasis"/>
          <w:highlight w:val="cyan"/>
        </w:rPr>
        <w:t>p</w:t>
      </w:r>
      <w:r w:rsidRPr="00DE56F2">
        <w:rPr>
          <w:rStyle w:val="Emphasis"/>
        </w:rPr>
        <w:t xml:space="preserve">roliferation </w:t>
      </w:r>
      <w:r w:rsidRPr="009C5155">
        <w:rPr>
          <w:rStyle w:val="Emphasis"/>
          <w:highlight w:val="cyan"/>
        </w:rPr>
        <w:t>T</w:t>
      </w:r>
      <w:r w:rsidRPr="00DE56F2">
        <w:rPr>
          <w:rStyle w:val="Emphasis"/>
        </w:rPr>
        <w:t>reaty</w:t>
      </w:r>
      <w:r w:rsidRPr="00DE56F2">
        <w:rPr>
          <w:sz w:val="8"/>
        </w:rPr>
        <w:t xml:space="preserve"> (NPT), </w:t>
      </w:r>
      <w:r w:rsidRPr="009C5155">
        <w:rPr>
          <w:rStyle w:val="StyleUnderline"/>
          <w:highlight w:val="cyan"/>
        </w:rPr>
        <w:t xml:space="preserve">and </w:t>
      </w:r>
      <w:r w:rsidRPr="009C5155">
        <w:rPr>
          <w:rStyle w:val="Emphasis"/>
          <w:highlight w:val="cyan"/>
        </w:rPr>
        <w:t>lead to a collapse of the</w:t>
      </w:r>
      <w:r w:rsidRPr="00DE56F2">
        <w:rPr>
          <w:rStyle w:val="Emphasis"/>
        </w:rPr>
        <w:t xml:space="preserve"> delicate nonproliferation </w:t>
      </w:r>
      <w:r w:rsidRPr="009C5155">
        <w:rPr>
          <w:rStyle w:val="Emphasis"/>
          <w:highlight w:val="cyan"/>
        </w:rPr>
        <w:t>regime</w:t>
      </w:r>
      <w:r w:rsidRPr="00DE56F2">
        <w:rPr>
          <w:rStyle w:val="Emphasis"/>
        </w:rPr>
        <w:t>.</w:t>
      </w:r>
      <w:r>
        <w:rPr>
          <w:rStyle w:val="Emphasis"/>
        </w:rPr>
        <w:t xml:space="preserve"> </w:t>
      </w:r>
      <w:r w:rsidRPr="00DE56F2">
        <w:rPr>
          <w:sz w:val="8"/>
        </w:rPr>
        <w:t xml:space="preserve">By </w:t>
      </w:r>
      <w:r w:rsidRPr="00DE56F2">
        <w:rPr>
          <w:rStyle w:val="StyleUnderline"/>
        </w:rPr>
        <w:t xml:space="preserve">encouraging a nuclear-armed South Korea, </w:t>
      </w:r>
      <w:r w:rsidRPr="009C5155">
        <w:rPr>
          <w:rStyle w:val="StyleUnderline"/>
          <w:highlight w:val="cyan"/>
        </w:rPr>
        <w:t>the U</w:t>
      </w:r>
      <w:r w:rsidRPr="00DE56F2">
        <w:rPr>
          <w:rStyle w:val="StyleUnderline"/>
        </w:rPr>
        <w:t xml:space="preserve">nited </w:t>
      </w:r>
      <w:r w:rsidRPr="009C5155">
        <w:rPr>
          <w:rStyle w:val="StyleUnderline"/>
          <w:highlight w:val="cyan"/>
        </w:rPr>
        <w:t>S</w:t>
      </w:r>
      <w:r w:rsidRPr="00DE56F2">
        <w:rPr>
          <w:rStyle w:val="StyleUnderline"/>
        </w:rPr>
        <w:t xml:space="preserve">tates </w:t>
      </w:r>
      <w:r w:rsidRPr="009C5155">
        <w:rPr>
          <w:rStyle w:val="StyleUnderline"/>
          <w:highlight w:val="cyan"/>
        </w:rPr>
        <w:t>risks</w:t>
      </w:r>
      <w:r w:rsidRPr="00DE56F2">
        <w:rPr>
          <w:rStyle w:val="StyleUnderline"/>
        </w:rPr>
        <w:t xml:space="preserve"> </w:t>
      </w:r>
      <w:r w:rsidRPr="00DE56F2">
        <w:rPr>
          <w:rStyle w:val="Emphasis"/>
        </w:rPr>
        <w:t xml:space="preserve">seriously </w:t>
      </w:r>
      <w:r w:rsidRPr="009C5155">
        <w:rPr>
          <w:rStyle w:val="Emphasis"/>
          <w:highlight w:val="cyan"/>
        </w:rPr>
        <w:t>eroding the credibility of its</w:t>
      </w:r>
      <w:r w:rsidRPr="00DE56F2">
        <w:rPr>
          <w:rStyle w:val="Emphasis"/>
        </w:rPr>
        <w:t xml:space="preserve"> extended </w:t>
      </w:r>
      <w:r w:rsidRPr="009C5155">
        <w:rPr>
          <w:rStyle w:val="Emphasis"/>
          <w:highlight w:val="cyan"/>
        </w:rPr>
        <w:t>deterrent, and the strength of its alliances</w:t>
      </w:r>
      <w:r w:rsidRPr="00DE56F2">
        <w:rPr>
          <w:rStyle w:val="Emphasis"/>
        </w:rPr>
        <w:t>.</w:t>
      </w:r>
      <w:r>
        <w:rPr>
          <w:rStyle w:val="Emphasis"/>
        </w:rPr>
        <w:t xml:space="preserve"> </w:t>
      </w:r>
      <w:r w:rsidRPr="00DE56F2">
        <w:rPr>
          <w:sz w:val="8"/>
        </w:rPr>
        <w:t xml:space="preserve">South Korea acquiring its own nuclear arsenal will achieve little beyond destabilizing the region. </w:t>
      </w:r>
      <w:r w:rsidRPr="00DE56F2">
        <w:rPr>
          <w:rStyle w:val="StyleUnderline"/>
        </w:rPr>
        <w:t>While North Korea defiantly continues its nuclear and ballistic missile programs, it keeps the bulk of its military positioned forward and able to attack the South</w:t>
      </w:r>
      <w:r w:rsidRPr="00DE56F2">
        <w:rPr>
          <w:sz w:val="8"/>
        </w:rPr>
        <w:t xml:space="preserve"> with little or no warning; </w:t>
      </w:r>
      <w:r w:rsidRPr="00DE56F2">
        <w:rPr>
          <w:rStyle w:val="StyleUnderline"/>
        </w:rPr>
        <w:t xml:space="preserve">North Korea’s long range artillery and known stocks of chemical and </w:t>
      </w:r>
      <w:r w:rsidRPr="00DE56F2">
        <w:rPr>
          <w:rStyle w:val="Emphasis"/>
        </w:rPr>
        <w:t>biological weapons are just as threatening</w:t>
      </w:r>
      <w:r w:rsidRPr="00DE56F2">
        <w:rPr>
          <w:rStyle w:val="StyleUnderline"/>
        </w:rPr>
        <w:t xml:space="preserve"> </w:t>
      </w:r>
      <w:r w:rsidRPr="00DE56F2">
        <w:rPr>
          <w:sz w:val="8"/>
        </w:rPr>
        <w:t xml:space="preserve">as, if not more destructive than, North Korea’s nascent nuclear arsenal. Kim </w:t>
      </w:r>
      <w:r w:rsidRPr="00DE56F2">
        <w:rPr>
          <w:rStyle w:val="StyleUnderline"/>
        </w:rPr>
        <w:t>Jong-Un does not need a nuclear-tipped Unha-3 ballistic missile, or even a submarine launched ballistic missile to turn Seoul into a “sea of fire.”</w:t>
      </w:r>
      <w:r>
        <w:rPr>
          <w:rStyle w:val="StyleUnderline"/>
        </w:rPr>
        <w:t xml:space="preserve"> </w:t>
      </w:r>
      <w:r w:rsidRPr="00DE56F2">
        <w:rPr>
          <w:rStyle w:val="StyleUnderline"/>
        </w:rPr>
        <w:t>The real purpose behind Pyongyang’s nuclear program is to ensure the</w:t>
      </w:r>
      <w:r w:rsidRPr="00DE56F2">
        <w:rPr>
          <w:rStyle w:val="Emphasis"/>
        </w:rPr>
        <w:t xml:space="preserve"> regime’s long-term survival</w:t>
      </w:r>
      <w:r w:rsidRPr="00DE56F2">
        <w:rPr>
          <w:sz w:val="8"/>
        </w:rPr>
        <w:t xml:space="preserve">, and to convince the world that North Korea be taken seriously. According to the U.S. Director of National Intelligence, James R. Clapper, North Korea’s ballistic missile threat is aimed at the United States, and a nuclear South Korea will not neutralize this threat. Instead, it will dramatically alter the regional balance of power and incense China, which already strongly opposes the deployment of a U.S. Terminal High Altitude Area Defense (THAAD) battery to South Korea. China will likely consider its interests directly threatened, leading to further polarization over the North Korean issue, and a costly breakdown in Sino-South Korean relations. China is South Korea’s top trading partner by far – South Korea can only lose in a strategic contest with China. One can also speculate that Japan, which forswears nuclear weapons largely due to being the only country ever attacked by them, will not tolerate being left out of a North East Asian nuclear arms race, especially given the recent security reforms championed by Prime Minister Shinzo Abe. </w:t>
      </w:r>
      <w:r w:rsidRPr="00DE56F2">
        <w:rPr>
          <w:rStyle w:val="StyleUnderline"/>
        </w:rPr>
        <w:t xml:space="preserve">These </w:t>
      </w:r>
      <w:r w:rsidRPr="009C5155">
        <w:rPr>
          <w:rStyle w:val="StyleUnderline"/>
          <w:highlight w:val="cyan"/>
        </w:rPr>
        <w:t xml:space="preserve">effects may </w:t>
      </w:r>
      <w:r w:rsidRPr="009C5155">
        <w:rPr>
          <w:rStyle w:val="Emphasis"/>
          <w:highlight w:val="cyan"/>
        </w:rPr>
        <w:t>spill over into other regions, such as the</w:t>
      </w:r>
      <w:r w:rsidRPr="00DE56F2">
        <w:rPr>
          <w:rStyle w:val="Emphasis"/>
        </w:rPr>
        <w:t xml:space="preserve"> </w:t>
      </w:r>
      <w:r w:rsidRPr="009C5155">
        <w:rPr>
          <w:rStyle w:val="Emphasis"/>
          <w:highlight w:val="cyan"/>
        </w:rPr>
        <w:t>Middle East, where</w:t>
      </w:r>
      <w:r w:rsidRPr="00DE56F2">
        <w:rPr>
          <w:rStyle w:val="Emphasis"/>
        </w:rPr>
        <w:t xml:space="preserve"> the </w:t>
      </w:r>
      <w:r w:rsidRPr="009C5155">
        <w:rPr>
          <w:rStyle w:val="Emphasis"/>
          <w:highlight w:val="cyan"/>
        </w:rPr>
        <w:t>potential for</w:t>
      </w:r>
      <w:r w:rsidRPr="00DE56F2">
        <w:rPr>
          <w:rStyle w:val="Emphasis"/>
        </w:rPr>
        <w:t xml:space="preserve"> nuclear </w:t>
      </w:r>
      <w:r w:rsidRPr="009C5155">
        <w:rPr>
          <w:rStyle w:val="Emphasis"/>
          <w:highlight w:val="cyan"/>
        </w:rPr>
        <w:t xml:space="preserve">proliferation </w:t>
      </w:r>
      <w:r w:rsidRPr="009C5155">
        <w:rPr>
          <w:rStyle w:val="StyleUnderline"/>
          <w:highlight w:val="cyan"/>
        </w:rPr>
        <w:t>exists. If countries perceive the U</w:t>
      </w:r>
      <w:r w:rsidRPr="00DE56F2">
        <w:rPr>
          <w:rStyle w:val="StyleUnderline"/>
        </w:rPr>
        <w:t xml:space="preserve">nited </w:t>
      </w:r>
      <w:r w:rsidRPr="009C5155">
        <w:rPr>
          <w:rStyle w:val="StyleUnderline"/>
          <w:highlight w:val="cyan"/>
        </w:rPr>
        <w:t>S</w:t>
      </w:r>
      <w:r w:rsidRPr="00DE56F2">
        <w:rPr>
          <w:rStyle w:val="StyleUnderline"/>
        </w:rPr>
        <w:t xml:space="preserve">tates </w:t>
      </w:r>
      <w:r w:rsidRPr="009C5155">
        <w:rPr>
          <w:rStyle w:val="StyleUnderline"/>
          <w:highlight w:val="cyan"/>
        </w:rPr>
        <w:t xml:space="preserve">is </w:t>
      </w:r>
      <w:r w:rsidRPr="009C5155">
        <w:rPr>
          <w:rStyle w:val="Emphasis"/>
          <w:highlight w:val="cyan"/>
        </w:rPr>
        <w:t>ceding its leadership</w:t>
      </w:r>
      <w:r w:rsidRPr="00DE56F2">
        <w:rPr>
          <w:rStyle w:val="Emphasis"/>
        </w:rPr>
        <w:t xml:space="preserve"> in preventing the spread of nuclear weapons</w:t>
      </w:r>
      <w:r w:rsidRPr="00DE56F2">
        <w:rPr>
          <w:rStyle w:val="StyleUnderline"/>
        </w:rPr>
        <w:t xml:space="preserve">, </w:t>
      </w:r>
      <w:r w:rsidRPr="009C5155">
        <w:rPr>
          <w:rStyle w:val="StyleUnderline"/>
          <w:highlight w:val="cyan"/>
        </w:rPr>
        <w:t>in favor of the</w:t>
      </w:r>
      <w:r w:rsidRPr="00DE56F2">
        <w:rPr>
          <w:rStyle w:val="StyleUnderline"/>
        </w:rPr>
        <w:t xml:space="preserve"> parochial </w:t>
      </w:r>
      <w:r w:rsidRPr="009C5155">
        <w:rPr>
          <w:rStyle w:val="StyleUnderline"/>
          <w:highlight w:val="cyan"/>
        </w:rPr>
        <w:t>interests of a regional power like South Korea</w:t>
      </w:r>
      <w:r w:rsidRPr="00DE56F2">
        <w:rPr>
          <w:rStyle w:val="StyleUnderline"/>
        </w:rPr>
        <w:t xml:space="preserve">, one can easily envision that </w:t>
      </w:r>
      <w:r w:rsidRPr="009C5155">
        <w:rPr>
          <w:rStyle w:val="StyleUnderline"/>
          <w:highlight w:val="cyan"/>
        </w:rPr>
        <w:t xml:space="preserve">other countries, </w:t>
      </w:r>
      <w:r w:rsidRPr="009C5155">
        <w:rPr>
          <w:rStyle w:val="Emphasis"/>
          <w:highlight w:val="cyan"/>
        </w:rPr>
        <w:t>such as</w:t>
      </w:r>
      <w:r w:rsidRPr="00DE56F2">
        <w:rPr>
          <w:rStyle w:val="Emphasis"/>
        </w:rPr>
        <w:t xml:space="preserve"> </w:t>
      </w:r>
      <w:r w:rsidRPr="009C5155">
        <w:rPr>
          <w:rStyle w:val="Emphasis"/>
          <w:highlight w:val="cyan"/>
        </w:rPr>
        <w:t>Saudi Arabia, will withdraw</w:t>
      </w:r>
      <w:r w:rsidRPr="00DE56F2">
        <w:rPr>
          <w:rStyle w:val="Emphasis"/>
        </w:rPr>
        <w:t xml:space="preserve"> from the NPT </w:t>
      </w:r>
      <w:r w:rsidRPr="009C5155">
        <w:rPr>
          <w:rStyle w:val="Emphasis"/>
          <w:highlight w:val="cyan"/>
        </w:rPr>
        <w:t>and develop their own</w:t>
      </w:r>
      <w:r w:rsidRPr="00DE56F2">
        <w:rPr>
          <w:rStyle w:val="Emphasis"/>
        </w:rPr>
        <w:t xml:space="preserve"> nuclear </w:t>
      </w:r>
      <w:r w:rsidRPr="009C5155">
        <w:rPr>
          <w:rStyle w:val="Emphasis"/>
          <w:highlight w:val="cyan"/>
        </w:rPr>
        <w:t>weapons</w:t>
      </w:r>
      <w:r w:rsidRPr="00DE56F2">
        <w:rPr>
          <w:sz w:val="8"/>
        </w:rPr>
        <w:t xml:space="preserve">. </w:t>
      </w:r>
      <w:r w:rsidRPr="00DE56F2">
        <w:rPr>
          <w:rStyle w:val="StyleUnderline"/>
        </w:rPr>
        <w:t xml:space="preserve">The potential for </w:t>
      </w:r>
      <w:r w:rsidRPr="009C5155">
        <w:rPr>
          <w:rStyle w:val="StyleUnderline"/>
          <w:highlight w:val="cyan"/>
        </w:rPr>
        <w:t xml:space="preserve">a </w:t>
      </w:r>
      <w:r w:rsidRPr="009C5155">
        <w:rPr>
          <w:rStyle w:val="Emphasis"/>
          <w:highlight w:val="cyan"/>
        </w:rPr>
        <w:t>nuclear arms race</w:t>
      </w:r>
      <w:r w:rsidRPr="009C5155">
        <w:rPr>
          <w:rStyle w:val="StyleUnderline"/>
          <w:highlight w:val="cyan"/>
        </w:rPr>
        <w:t xml:space="preserve"> among</w:t>
      </w:r>
      <w:r w:rsidRPr="009C5155">
        <w:rPr>
          <w:sz w:val="8"/>
          <w:highlight w:val="cyan"/>
        </w:rPr>
        <w:t xml:space="preserve"> </w:t>
      </w:r>
      <w:r w:rsidRPr="009C5155">
        <w:rPr>
          <w:rStyle w:val="StyleUnderline"/>
          <w:highlight w:val="cyan"/>
        </w:rPr>
        <w:t>second-tier powers will not make the world a safer place. At stake is</w:t>
      </w:r>
      <w:r w:rsidRPr="00DE56F2">
        <w:rPr>
          <w:rStyle w:val="StyleUnderline"/>
        </w:rPr>
        <w:t xml:space="preserve"> not only the viability of the global nonproliferation regime,</w:t>
      </w:r>
      <w:r w:rsidRPr="00DE56F2">
        <w:rPr>
          <w:sz w:val="8"/>
        </w:rPr>
        <w:t xml:space="preserve"> which has kept the total number of nuclear-armed states to nine, </w:t>
      </w:r>
      <w:r w:rsidRPr="00DE56F2">
        <w:rPr>
          <w:rStyle w:val="StyleUnderline"/>
        </w:rPr>
        <w:t xml:space="preserve">but also </w:t>
      </w:r>
      <w:r w:rsidRPr="009C5155">
        <w:rPr>
          <w:rStyle w:val="StyleUnderline"/>
          <w:highlight w:val="cyan"/>
        </w:rPr>
        <w:t xml:space="preserve">other agreements, </w:t>
      </w:r>
      <w:r w:rsidRPr="009C5155">
        <w:rPr>
          <w:rStyle w:val="Emphasis"/>
          <w:highlight w:val="cyan"/>
        </w:rPr>
        <w:t>such as the J</w:t>
      </w:r>
      <w:r w:rsidRPr="00DE56F2">
        <w:rPr>
          <w:rStyle w:val="Emphasis"/>
        </w:rPr>
        <w:t xml:space="preserve">oint </w:t>
      </w:r>
      <w:r w:rsidRPr="009C5155">
        <w:rPr>
          <w:rStyle w:val="Emphasis"/>
          <w:highlight w:val="cyan"/>
        </w:rPr>
        <w:t>C</w:t>
      </w:r>
      <w:r w:rsidRPr="00DE56F2">
        <w:rPr>
          <w:rStyle w:val="Emphasis"/>
        </w:rPr>
        <w:t xml:space="preserve">omprehensive </w:t>
      </w:r>
      <w:r w:rsidRPr="009C5155">
        <w:rPr>
          <w:rStyle w:val="Emphasis"/>
          <w:highlight w:val="cyan"/>
        </w:rPr>
        <w:t>P</w:t>
      </w:r>
      <w:r w:rsidRPr="00DE56F2">
        <w:rPr>
          <w:rStyle w:val="Emphasis"/>
        </w:rPr>
        <w:t xml:space="preserve">lan </w:t>
      </w:r>
      <w:r w:rsidRPr="00BB33AC">
        <w:rPr>
          <w:rStyle w:val="Emphasis"/>
        </w:rPr>
        <w:t xml:space="preserve">of </w:t>
      </w:r>
      <w:r w:rsidRPr="009C5155">
        <w:rPr>
          <w:rStyle w:val="Emphasis"/>
          <w:highlight w:val="cyan"/>
        </w:rPr>
        <w:t>A</w:t>
      </w:r>
      <w:r w:rsidRPr="00DE56F2">
        <w:rPr>
          <w:rStyle w:val="Emphasis"/>
        </w:rPr>
        <w:t xml:space="preserve">ction, </w:t>
      </w:r>
      <w:r w:rsidRPr="009C5155">
        <w:rPr>
          <w:rStyle w:val="Emphasis"/>
          <w:highlight w:val="cyan"/>
        </w:rPr>
        <w:t>which limits Iran’s capacity</w:t>
      </w:r>
      <w:r w:rsidRPr="00DE56F2">
        <w:rPr>
          <w:rStyle w:val="Emphasis"/>
        </w:rPr>
        <w:t xml:space="preserve"> to produce fissile material in exchange for sanctions relief</w:t>
      </w:r>
      <w:r w:rsidRPr="00DE56F2">
        <w:rPr>
          <w:sz w:val="8"/>
        </w:rPr>
        <w:t xml:space="preserve">, </w:t>
      </w:r>
      <w:r w:rsidRPr="00DE56F2">
        <w:rPr>
          <w:rStyle w:val="StyleUnderline"/>
        </w:rPr>
        <w:t>an</w:t>
      </w:r>
      <w:r w:rsidRPr="009C5155">
        <w:rPr>
          <w:rStyle w:val="StyleUnderline"/>
          <w:highlight w:val="cyan"/>
        </w:rPr>
        <w:t xml:space="preserve">d is predicated on the </w:t>
      </w:r>
      <w:r w:rsidRPr="009C5155">
        <w:rPr>
          <w:rStyle w:val="Emphasis"/>
          <w:highlight w:val="cyan"/>
        </w:rPr>
        <w:t>enduring strength of the NPT</w:t>
      </w:r>
      <w:r w:rsidRPr="009C5155">
        <w:rPr>
          <w:sz w:val="8"/>
          <w:highlight w:val="cyan"/>
        </w:rPr>
        <w:t>.</w:t>
      </w:r>
      <w:r w:rsidRPr="00DE56F2">
        <w:rPr>
          <w:sz w:val="8"/>
        </w:rPr>
        <w:t xml:space="preserve"> </w:t>
      </w:r>
      <w:r w:rsidRPr="00DE56F2">
        <w:rPr>
          <w:rStyle w:val="StyleUnderline"/>
        </w:rPr>
        <w:t>Controlling the world’s most dangerous weapons is founded on global consensus and confidence in the international community’s commitments to keeping the costs of acquiring nuclear weapons prohibitively high.</w:t>
      </w:r>
      <w:r w:rsidRPr="00DE56F2">
        <w:rPr>
          <w:sz w:val="8"/>
        </w:rPr>
        <w:t xml:space="preserve"> </w:t>
      </w:r>
      <w:r w:rsidRPr="00DE56F2">
        <w:rPr>
          <w:rStyle w:val="Emphasis"/>
        </w:rPr>
        <w:t>If the U.S. suddenly reverses its long-standing policies, and encourages South Korea to develop nuclear weapons, the whole system is at risk of collapsing.</w:t>
      </w:r>
      <w:r w:rsidRPr="00DE56F2">
        <w:rPr>
          <w:sz w:val="8"/>
        </w:rPr>
        <w:t xml:space="preserve"> </w:t>
      </w:r>
      <w:r w:rsidRPr="00DE56F2">
        <w:rPr>
          <w:rStyle w:val="StyleUnderline"/>
        </w:rPr>
        <w:t xml:space="preserve">The subsequent </w:t>
      </w:r>
      <w:r w:rsidRPr="009C5155">
        <w:rPr>
          <w:rStyle w:val="StyleUnderline"/>
          <w:highlight w:val="cyan"/>
        </w:rPr>
        <w:t>finger-pointing and accusations</w:t>
      </w:r>
      <w:r w:rsidRPr="00DE56F2">
        <w:rPr>
          <w:rStyle w:val="StyleUnderline"/>
        </w:rPr>
        <w:t xml:space="preserve"> by those opposed to a nuclear-armed South Korea </w:t>
      </w:r>
      <w:r w:rsidRPr="009C5155">
        <w:rPr>
          <w:rStyle w:val="StyleUnderline"/>
          <w:highlight w:val="cyan"/>
        </w:rPr>
        <w:t>will</w:t>
      </w:r>
      <w:r w:rsidRPr="00DE56F2">
        <w:rPr>
          <w:rStyle w:val="StyleUnderline"/>
        </w:rPr>
        <w:t xml:space="preserve"> </w:t>
      </w:r>
      <w:r w:rsidRPr="00DE56F2">
        <w:rPr>
          <w:rStyle w:val="Emphasis"/>
        </w:rPr>
        <w:t xml:space="preserve">also </w:t>
      </w:r>
      <w:r w:rsidRPr="009C5155">
        <w:rPr>
          <w:rStyle w:val="Emphasis"/>
          <w:highlight w:val="cyan"/>
        </w:rPr>
        <w:t>seal the</w:t>
      </w:r>
      <w:r w:rsidRPr="00DE56F2">
        <w:rPr>
          <w:rStyle w:val="Emphasis"/>
        </w:rPr>
        <w:t xml:space="preserve"> growing </w:t>
      </w:r>
      <w:r w:rsidRPr="009C5155">
        <w:rPr>
          <w:rStyle w:val="Emphasis"/>
          <w:highlight w:val="cyan"/>
        </w:rPr>
        <w:t>perception that America’s</w:t>
      </w:r>
      <w:r w:rsidRPr="00DE56F2">
        <w:rPr>
          <w:rStyle w:val="Emphasis"/>
        </w:rPr>
        <w:t xml:space="preserve"> global </w:t>
      </w:r>
      <w:r w:rsidRPr="009C5155">
        <w:rPr>
          <w:rStyle w:val="Emphasis"/>
          <w:highlight w:val="cyan"/>
        </w:rPr>
        <w:t>leadership</w:t>
      </w:r>
      <w:r w:rsidRPr="00DE56F2">
        <w:rPr>
          <w:rStyle w:val="Emphasis"/>
        </w:rPr>
        <w:t xml:space="preserve"> on important </w:t>
      </w:r>
      <w:r w:rsidRPr="00BB33AC">
        <w:rPr>
          <w:rStyle w:val="Emphasis"/>
        </w:rPr>
        <w:t xml:space="preserve">matters </w:t>
      </w:r>
      <w:r w:rsidRPr="009C5155">
        <w:rPr>
          <w:rStyle w:val="Emphasis"/>
          <w:highlight w:val="cyan"/>
        </w:rPr>
        <w:t>is waning</w:t>
      </w:r>
      <w:r w:rsidRPr="00DE56F2">
        <w:rPr>
          <w:rStyle w:val="Emphasis"/>
        </w:rPr>
        <w:t xml:space="preserve"> towards irrelevance.</w:t>
      </w:r>
      <w:r>
        <w:rPr>
          <w:rStyle w:val="Emphasis"/>
        </w:rPr>
        <w:t xml:space="preserve"> </w:t>
      </w:r>
      <w:r w:rsidRPr="00DE56F2">
        <w:rPr>
          <w:sz w:val="8"/>
        </w:rPr>
        <w:t xml:space="preserve">Perhaps </w:t>
      </w:r>
      <w:r w:rsidRPr="009C5155">
        <w:rPr>
          <w:rStyle w:val="StyleUnderline"/>
          <w:highlight w:val="cyan"/>
        </w:rPr>
        <w:t>the most dangerous impact</w:t>
      </w:r>
      <w:r w:rsidRPr="00DE56F2">
        <w:rPr>
          <w:rStyle w:val="StyleUnderline"/>
        </w:rPr>
        <w:t xml:space="preserve"> of the United States allowing South Korea to obtain nuclear weapons </w:t>
      </w:r>
      <w:r w:rsidRPr="009C5155">
        <w:rPr>
          <w:rStyle w:val="StyleUnderline"/>
          <w:highlight w:val="cyan"/>
        </w:rPr>
        <w:t xml:space="preserve">is the </w:t>
      </w:r>
      <w:r w:rsidRPr="009C5155">
        <w:rPr>
          <w:rStyle w:val="Emphasis"/>
          <w:highlight w:val="cyan"/>
        </w:rPr>
        <w:t>erosion of</w:t>
      </w:r>
      <w:r w:rsidRPr="00DE56F2">
        <w:rPr>
          <w:rStyle w:val="Emphasis"/>
        </w:rPr>
        <w:t xml:space="preserve"> confidence in </w:t>
      </w:r>
      <w:r w:rsidRPr="009C5155">
        <w:rPr>
          <w:rStyle w:val="Emphasis"/>
          <w:highlight w:val="cyan"/>
        </w:rPr>
        <w:t>America’s nuclear umbrella</w:t>
      </w:r>
      <w:r w:rsidRPr="00DE56F2">
        <w:rPr>
          <w:sz w:val="8"/>
        </w:rPr>
        <w:t xml:space="preserve">, or extended deterrent, </w:t>
      </w:r>
      <w:r w:rsidRPr="009C5155">
        <w:rPr>
          <w:rStyle w:val="StyleUnderline"/>
          <w:highlight w:val="cyan"/>
        </w:rPr>
        <w:t>which</w:t>
      </w:r>
      <w:r w:rsidRPr="00DE56F2">
        <w:rPr>
          <w:rStyle w:val="StyleUnderline"/>
        </w:rPr>
        <w:t xml:space="preserve"> </w:t>
      </w:r>
      <w:r w:rsidRPr="009C5155">
        <w:rPr>
          <w:rStyle w:val="StyleUnderline"/>
          <w:highlight w:val="cyan"/>
        </w:rPr>
        <w:t>underwrites</w:t>
      </w:r>
      <w:r w:rsidRPr="00DE56F2">
        <w:rPr>
          <w:rStyle w:val="StyleUnderline"/>
        </w:rPr>
        <w:t xml:space="preserve"> its seven military </w:t>
      </w:r>
      <w:r w:rsidRPr="009C5155">
        <w:rPr>
          <w:rStyle w:val="StyleUnderline"/>
          <w:highlight w:val="cyan"/>
        </w:rPr>
        <w:t>alliances, including</w:t>
      </w:r>
      <w:r w:rsidRPr="00DE56F2">
        <w:rPr>
          <w:sz w:val="8"/>
        </w:rPr>
        <w:t xml:space="preserve"> the North Atlantic Treaty Organization (</w:t>
      </w:r>
      <w:r w:rsidRPr="009C5155">
        <w:rPr>
          <w:rStyle w:val="Emphasis"/>
          <w:highlight w:val="cyan"/>
        </w:rPr>
        <w:t>NATO</w:t>
      </w:r>
      <w:r w:rsidRPr="00DE56F2">
        <w:rPr>
          <w:sz w:val="8"/>
        </w:rPr>
        <w:t xml:space="preserve">). </w:t>
      </w:r>
      <w:r w:rsidRPr="00DE56F2">
        <w:rPr>
          <w:rStyle w:val="StyleUnderline"/>
        </w:rPr>
        <w:t>Such</w:t>
      </w:r>
      <w:r w:rsidRPr="00DE56F2">
        <w:rPr>
          <w:sz w:val="8"/>
        </w:rPr>
        <w:t xml:space="preserve"> a move </w:t>
      </w:r>
      <w:r w:rsidRPr="00DE56F2">
        <w:rPr>
          <w:rStyle w:val="StyleUnderline"/>
        </w:rPr>
        <w:t xml:space="preserve">would represent a </w:t>
      </w:r>
      <w:r w:rsidRPr="00DE56F2">
        <w:rPr>
          <w:rStyle w:val="Emphasis"/>
        </w:rPr>
        <w:t>striking policy reversal by the United States,</w:t>
      </w:r>
      <w:r w:rsidRPr="00DE56F2">
        <w:rPr>
          <w:sz w:val="8"/>
        </w:rPr>
        <w:t xml:space="preserve"> as articulated in President Obama’s Prague speech in 2009, </w:t>
      </w:r>
      <w:r w:rsidRPr="00DE56F2">
        <w:rPr>
          <w:rStyle w:val="StyleUnderline"/>
        </w:rPr>
        <w:t>and violate security commitments made by the U.S. to its allies.</w:t>
      </w:r>
      <w:r w:rsidRPr="00DE56F2">
        <w:rPr>
          <w:sz w:val="8"/>
        </w:rPr>
        <w:t xml:space="preserve"> At the 47th ROK-U.S. Security Consultative Meeting (SCM) held in Seoul on November 2nd, 2015, ROK Minister of National Defense Han Min-koo and U.S. Secretary of Defense Ash Carter affirmed the “continued U.S. commitment to provide and strengthen extended deterrence for the ROK using the full range of military capabilities, including the U.S. nuclear umbrella.” </w:t>
      </w:r>
      <w:r w:rsidRPr="00DE56F2">
        <w:rPr>
          <w:rStyle w:val="StyleUnderline"/>
        </w:rPr>
        <w:t xml:space="preserve">The United States has led </w:t>
      </w:r>
      <w:r w:rsidRPr="00DE56F2">
        <w:rPr>
          <w:rStyle w:val="Emphasis"/>
        </w:rPr>
        <w:t>the global security order</w:t>
      </w:r>
      <w:r w:rsidRPr="00DE56F2">
        <w:rPr>
          <w:rStyle w:val="StyleUnderline"/>
        </w:rPr>
        <w:t xml:space="preserve"> since the end of World War II, largely on the premise of a </w:t>
      </w:r>
      <w:r w:rsidRPr="00DE56F2">
        <w:rPr>
          <w:rStyle w:val="Emphasis"/>
        </w:rPr>
        <w:t>credible, extended deterren</w:t>
      </w:r>
      <w:r w:rsidRPr="00DE56F2">
        <w:rPr>
          <w:sz w:val="8"/>
        </w:rPr>
        <w:t xml:space="preserve">t afforded by its nuclear arsenal. Indeed, </w:t>
      </w:r>
      <w:r w:rsidRPr="00DE56F2">
        <w:rPr>
          <w:rStyle w:val="StyleUnderline"/>
        </w:rPr>
        <w:t>NATO’s</w:t>
      </w:r>
      <w:r w:rsidRPr="00DE56F2">
        <w:rPr>
          <w:sz w:val="8"/>
        </w:rPr>
        <w:t xml:space="preserve"> Strategic Concept, adopted in November of 2010, </w:t>
      </w:r>
      <w:r w:rsidRPr="00DE56F2">
        <w:rPr>
          <w:rStyle w:val="StyleUnderline"/>
        </w:rPr>
        <w:t xml:space="preserve">clearly defines nuclear deterrence as a “core element of the Alliance’s overall strategy.” </w:t>
      </w:r>
      <w:r w:rsidRPr="009C5155">
        <w:rPr>
          <w:rStyle w:val="StyleUnderline"/>
          <w:highlight w:val="cyan"/>
        </w:rPr>
        <w:t>Any indication that Washington’s</w:t>
      </w:r>
      <w:r w:rsidRPr="00DE56F2">
        <w:rPr>
          <w:rStyle w:val="StyleUnderline"/>
        </w:rPr>
        <w:t xml:space="preserve"> nuclear </w:t>
      </w:r>
      <w:r w:rsidRPr="009C5155">
        <w:rPr>
          <w:rStyle w:val="StyleUnderline"/>
          <w:highlight w:val="cyan"/>
        </w:rPr>
        <w:t>umbrella is</w:t>
      </w:r>
      <w:r w:rsidRPr="00DE56F2">
        <w:rPr>
          <w:rStyle w:val="StyleUnderline"/>
        </w:rPr>
        <w:t xml:space="preserve"> somehow “</w:t>
      </w:r>
      <w:r w:rsidRPr="009C5155">
        <w:rPr>
          <w:rStyle w:val="StyleUnderline"/>
          <w:highlight w:val="cyan"/>
        </w:rPr>
        <w:t>imprecise</w:t>
      </w:r>
      <w:r w:rsidRPr="00DE56F2">
        <w:rPr>
          <w:sz w:val="8"/>
        </w:rPr>
        <w:t xml:space="preserve">,” as Major Lee suggests, </w:t>
      </w:r>
      <w:r w:rsidRPr="009C5155">
        <w:rPr>
          <w:rStyle w:val="Emphasis"/>
          <w:highlight w:val="cyan"/>
        </w:rPr>
        <w:t>would raise serious doubts about Washington’s commitment</w:t>
      </w:r>
      <w:r w:rsidRPr="00DE56F2">
        <w:rPr>
          <w:rStyle w:val="Emphasis"/>
        </w:rPr>
        <w:t xml:space="preserve"> to its allies</w:t>
      </w:r>
      <w:r w:rsidRPr="00DE56F2">
        <w:rPr>
          <w:sz w:val="8"/>
        </w:rPr>
        <w:t xml:space="preserve">. </w:t>
      </w:r>
      <w:r w:rsidRPr="009C5155">
        <w:rPr>
          <w:rStyle w:val="StyleUnderline"/>
          <w:highlight w:val="cyan"/>
        </w:rPr>
        <w:t>Given</w:t>
      </w:r>
      <w:r w:rsidRPr="00DE56F2">
        <w:rPr>
          <w:rStyle w:val="StyleUnderline"/>
        </w:rPr>
        <w:t xml:space="preserve"> </w:t>
      </w:r>
      <w:r w:rsidRPr="009C5155">
        <w:rPr>
          <w:rStyle w:val="Emphasis"/>
          <w:highlight w:val="cyan"/>
        </w:rPr>
        <w:t>Russia’s revanchism in Ukraine</w:t>
      </w:r>
      <w:r w:rsidRPr="00DE56F2">
        <w:rPr>
          <w:rStyle w:val="Emphasis"/>
        </w:rPr>
        <w:t xml:space="preserve"> and on NATO’s flank in Eastern Europe</w:t>
      </w:r>
      <w:r w:rsidRPr="00DE56F2">
        <w:rPr>
          <w:sz w:val="8"/>
        </w:rPr>
        <w:t xml:space="preserve">, </w:t>
      </w:r>
      <w:r w:rsidRPr="009C5155">
        <w:rPr>
          <w:rStyle w:val="StyleUnderline"/>
          <w:highlight w:val="cyan"/>
        </w:rPr>
        <w:t xml:space="preserve">as well as China’s </w:t>
      </w:r>
      <w:r w:rsidRPr="009C5155">
        <w:rPr>
          <w:rStyle w:val="Emphasis"/>
          <w:highlight w:val="cyan"/>
        </w:rPr>
        <w:t>coercive</w:t>
      </w:r>
      <w:r w:rsidRPr="00DE56F2">
        <w:rPr>
          <w:rStyle w:val="Emphasis"/>
        </w:rPr>
        <w:t xml:space="preserve"> </w:t>
      </w:r>
      <w:r w:rsidRPr="009C5155">
        <w:rPr>
          <w:rStyle w:val="Emphasis"/>
          <w:highlight w:val="cyan"/>
        </w:rPr>
        <w:t>behavior in the S</w:t>
      </w:r>
      <w:r w:rsidRPr="00DE56F2">
        <w:rPr>
          <w:rStyle w:val="Emphasis"/>
        </w:rPr>
        <w:t xml:space="preserve">outh </w:t>
      </w:r>
      <w:r w:rsidRPr="009C5155">
        <w:rPr>
          <w:rStyle w:val="Emphasis"/>
          <w:highlight w:val="cyan"/>
        </w:rPr>
        <w:t>C</w:t>
      </w:r>
      <w:r w:rsidRPr="00DE56F2">
        <w:rPr>
          <w:rStyle w:val="Emphasis"/>
        </w:rPr>
        <w:t xml:space="preserve">hina </w:t>
      </w:r>
      <w:r w:rsidRPr="009C5155">
        <w:rPr>
          <w:rStyle w:val="Emphasis"/>
          <w:highlight w:val="cyan"/>
        </w:rPr>
        <w:t>S</w:t>
      </w:r>
      <w:r w:rsidRPr="00DE56F2">
        <w:rPr>
          <w:rStyle w:val="Emphasis"/>
        </w:rPr>
        <w:t>ea</w:t>
      </w:r>
      <w:r w:rsidRPr="00DE56F2">
        <w:rPr>
          <w:sz w:val="8"/>
        </w:rPr>
        <w:t xml:space="preserve">, </w:t>
      </w:r>
      <w:r w:rsidRPr="009C5155">
        <w:rPr>
          <w:rStyle w:val="StyleUnderline"/>
          <w:highlight w:val="cyan"/>
        </w:rPr>
        <w:t xml:space="preserve">such doubts will surely </w:t>
      </w:r>
      <w:r w:rsidRPr="009C5155">
        <w:rPr>
          <w:rStyle w:val="Emphasis"/>
          <w:highlight w:val="cyan"/>
        </w:rPr>
        <w:t>invite further aggressive behavior</w:t>
      </w:r>
      <w:r w:rsidRPr="00DE56F2">
        <w:rPr>
          <w:rStyle w:val="Emphasis"/>
        </w:rPr>
        <w:t xml:space="preserve"> by these countries, </w:t>
      </w:r>
      <w:r w:rsidRPr="009C5155">
        <w:rPr>
          <w:rStyle w:val="Emphasis"/>
          <w:highlight w:val="cyan"/>
        </w:rPr>
        <w:t>lead to a</w:t>
      </w:r>
      <w:r w:rsidRPr="00DE56F2">
        <w:rPr>
          <w:rStyle w:val="Emphasis"/>
        </w:rPr>
        <w:t xml:space="preserve"> more </w:t>
      </w:r>
      <w:r w:rsidRPr="009C5155">
        <w:rPr>
          <w:rStyle w:val="Emphasis"/>
          <w:highlight w:val="cyan"/>
        </w:rPr>
        <w:t>dangerous world</w:t>
      </w:r>
      <w:r w:rsidRPr="00DE56F2">
        <w:rPr>
          <w:rStyle w:val="Emphasis"/>
        </w:rPr>
        <w:t>, and reinforce the narrative of a declining and retrenched United States.</w:t>
      </w:r>
      <w:r>
        <w:rPr>
          <w:rStyle w:val="Emphasis"/>
        </w:rPr>
        <w:t xml:space="preserve"> </w:t>
      </w:r>
      <w:r w:rsidRPr="00DE56F2">
        <w:rPr>
          <w:sz w:val="8"/>
        </w:rPr>
        <w:t xml:space="preserve">Major Lee does correctly point out, however, that the international community is not doing enough to curb North Korea’s nuclear ambitions. Although the recently announced dialogue on basing a U.S. Army THAAD battery on the Korea peninsula is a positive step, this capability is aimed at defending both South Korea and the U.S. homeland from North Korean ballistic missiles, and it doesn’t really prevent North Korea from developing more nukes. It’s no secret that China, Pyongyang’s sole benefactor, has grown weary of Kim Jong-Un’s belligerence. The U.S. and ROK must work together to convince Beijing that a unified Korea run from Seoul is a better alternative to the status quo. This will require a lot of effort to address the potential for millions of North Korean refugees fleeing north into China in the event of regime collapse, not to mention U.S. troops’ presence in Korea post unification, and the disposition of North Korea’s nuclear weapons. China clearly values its relationship with South Korea, and vice versa, and President Park and her government should work with China on resolving the North Korean issue, rather than isolating themselves with nuclear arms. </w:t>
      </w:r>
      <w:r w:rsidRPr="00DE56F2">
        <w:rPr>
          <w:rStyle w:val="StyleUnderline"/>
        </w:rPr>
        <w:t xml:space="preserve">If South Korea withdraws from the NPT, it would likely </w:t>
      </w:r>
      <w:r w:rsidRPr="00DE56F2">
        <w:rPr>
          <w:rStyle w:val="Emphasis"/>
        </w:rPr>
        <w:t>draw stiff opposition from China</w:t>
      </w:r>
      <w:r w:rsidRPr="00DE56F2">
        <w:rPr>
          <w:sz w:val="8"/>
        </w:rPr>
        <w:t xml:space="preserve"> </w:t>
      </w:r>
      <w:r w:rsidRPr="00DE56F2">
        <w:rPr>
          <w:rStyle w:val="StyleUnderline"/>
        </w:rPr>
        <w:t>and the rest of the world</w:t>
      </w:r>
      <w:r w:rsidRPr="00DE56F2">
        <w:rPr>
          <w:sz w:val="8"/>
        </w:rPr>
        <w:t xml:space="preserve">, much like North Korea did in the wake of its own withdrawal from the NPT in 2003. The only way South Korea can affect North Korea’s nuclear program, short of military action, is to undermine the Kim regime and precipitate a collapse by penetrating the hermit kingdom with information. Consider North Korea’s panicked reaction when South Korea used loudspeaker broadcasts last summer to blast news and K-Pop music across the Demilitarized Zone. Kim Jong-Un fears being exposed for the fraud that he is. South Korea should do everything it can to unravel North Korea’s isolation from the outside world. There’s no question that North Korea’s nuclear program is a danger to the entire world, and a more direct approach, which includes China, is needed to counter this threat. </w:t>
      </w:r>
      <w:r w:rsidRPr="00DE56F2">
        <w:rPr>
          <w:rStyle w:val="StyleUnderline"/>
        </w:rPr>
        <w:t>Despite the pro-nuke agenda of a vocal minority, led by</w:t>
      </w:r>
      <w:r w:rsidRPr="00DE56F2">
        <w:rPr>
          <w:sz w:val="8"/>
        </w:rPr>
        <w:t xml:space="preserve"> Mr. Chong </w:t>
      </w:r>
      <w:r w:rsidRPr="00DE56F2">
        <w:rPr>
          <w:rStyle w:val="StyleUnderline"/>
        </w:rPr>
        <w:t>Mong-joon,</w:t>
      </w:r>
      <w:r w:rsidRPr="00DE56F2">
        <w:rPr>
          <w:sz w:val="8"/>
        </w:rPr>
        <w:t xml:space="preserve"> a South Korean businessman and erstwhile political operative, South </w:t>
      </w:r>
      <w:r w:rsidRPr="00DE56F2">
        <w:rPr>
          <w:rStyle w:val="StyleUnderline"/>
        </w:rPr>
        <w:t>Korean nukes are neither in South Korea’s, nor in the United States’ strategic interests.</w:t>
      </w:r>
      <w:r>
        <w:rPr>
          <w:rStyle w:val="StyleUnderline"/>
        </w:rPr>
        <w:t xml:space="preserve"> </w:t>
      </w:r>
      <w:r w:rsidRPr="009C5155">
        <w:rPr>
          <w:rStyle w:val="StyleUnderline"/>
          <w:highlight w:val="cyan"/>
        </w:rPr>
        <w:t>South Korea</w:t>
      </w:r>
      <w:r w:rsidRPr="00DE56F2">
        <w:rPr>
          <w:rStyle w:val="StyleUnderline"/>
        </w:rPr>
        <w:t xml:space="preserve"> </w:t>
      </w:r>
      <w:r w:rsidRPr="009C5155">
        <w:rPr>
          <w:rStyle w:val="StyleUnderline"/>
          <w:highlight w:val="cyan"/>
        </w:rPr>
        <w:t>risks undoing</w:t>
      </w:r>
      <w:r w:rsidRPr="00DE56F2">
        <w:rPr>
          <w:rStyle w:val="StyleUnderline"/>
        </w:rPr>
        <w:t xml:space="preserve"> years </w:t>
      </w:r>
      <w:r w:rsidRPr="00DE56F2">
        <w:rPr>
          <w:rStyle w:val="Emphasis"/>
        </w:rPr>
        <w:t xml:space="preserve">of </w:t>
      </w:r>
      <w:r w:rsidRPr="009C5155">
        <w:rPr>
          <w:rStyle w:val="Emphasis"/>
          <w:highlight w:val="cyan"/>
        </w:rPr>
        <w:t>economic progress, destabilizing the region, and sparking a</w:t>
      </w:r>
      <w:r w:rsidRPr="00DE56F2">
        <w:rPr>
          <w:rStyle w:val="Emphasis"/>
        </w:rPr>
        <w:t xml:space="preserve"> nuclear </w:t>
      </w:r>
      <w:r w:rsidRPr="009C5155">
        <w:rPr>
          <w:rStyle w:val="Emphasis"/>
          <w:highlight w:val="cyan"/>
        </w:rPr>
        <w:t>arms race</w:t>
      </w:r>
      <w:r w:rsidRPr="00DE56F2">
        <w:rPr>
          <w:rStyle w:val="Emphasis"/>
        </w:rPr>
        <w:t xml:space="preserve"> </w:t>
      </w:r>
      <w:r w:rsidRPr="009C5155">
        <w:rPr>
          <w:rStyle w:val="Emphasis"/>
          <w:highlight w:val="cyan"/>
        </w:rPr>
        <w:t>in N</w:t>
      </w:r>
      <w:r w:rsidRPr="00DE56F2">
        <w:rPr>
          <w:rStyle w:val="Emphasis"/>
        </w:rPr>
        <w:t xml:space="preserve">orth </w:t>
      </w:r>
      <w:r w:rsidRPr="009C5155">
        <w:rPr>
          <w:rStyle w:val="Emphasis"/>
          <w:highlight w:val="cyan"/>
        </w:rPr>
        <w:t>E</w:t>
      </w:r>
      <w:r w:rsidRPr="00DE56F2">
        <w:rPr>
          <w:rStyle w:val="Emphasis"/>
        </w:rPr>
        <w:t xml:space="preserve">ast </w:t>
      </w:r>
      <w:r w:rsidRPr="009C5155">
        <w:rPr>
          <w:rStyle w:val="Emphasis"/>
          <w:highlight w:val="cyan"/>
        </w:rPr>
        <w:t>A</w:t>
      </w:r>
      <w:r w:rsidRPr="00DE56F2">
        <w:rPr>
          <w:rStyle w:val="Emphasis"/>
        </w:rPr>
        <w:t xml:space="preserve">sia, </w:t>
      </w:r>
      <w:r w:rsidRPr="009C5155">
        <w:rPr>
          <w:rStyle w:val="Emphasis"/>
          <w:highlight w:val="cyan"/>
        </w:rPr>
        <w:t>if not around the world</w:t>
      </w:r>
      <w:r w:rsidRPr="009C5155">
        <w:rPr>
          <w:sz w:val="8"/>
          <w:highlight w:val="cyan"/>
        </w:rPr>
        <w:t xml:space="preserve">. </w:t>
      </w:r>
      <w:r w:rsidRPr="009C5155">
        <w:rPr>
          <w:rStyle w:val="StyleUnderline"/>
          <w:highlight w:val="cyan"/>
        </w:rPr>
        <w:t>T</w:t>
      </w:r>
      <w:r w:rsidRPr="00DE56F2">
        <w:rPr>
          <w:rStyle w:val="StyleUnderline"/>
        </w:rPr>
        <w:t xml:space="preserve">he United States cannot endorse a South Korea withdrawal from the NPT, and must oppose any such unilateral effort </w:t>
      </w:r>
      <w:r w:rsidRPr="00DE56F2">
        <w:rPr>
          <w:sz w:val="8"/>
        </w:rPr>
        <w:t>by Seoul. South Korea’s greatest advantage over North Korea is its extensive integration in the global economy as one of the world’s top trading power</w:t>
      </w:r>
      <w:r w:rsidRPr="00DE56F2">
        <w:rPr>
          <w:rStyle w:val="StyleUnderline"/>
        </w:rPr>
        <w:t>.</w:t>
      </w:r>
      <w:r>
        <w:rPr>
          <w:rStyle w:val="StyleUnderline"/>
        </w:rPr>
        <w:t xml:space="preserve"> </w:t>
      </w:r>
      <w:r w:rsidRPr="00DE56F2">
        <w:rPr>
          <w:rStyle w:val="StyleUnderline"/>
        </w:rPr>
        <w:t>For its sake, Seoul must resist letting the nuclear genie out of the bottle and deal with North Korea in innovative ways.</w:t>
      </w:r>
      <w:r>
        <w:rPr>
          <w:rStyle w:val="StyleUnderline"/>
        </w:rPr>
        <w:t xml:space="preserve"> </w:t>
      </w:r>
      <w:r w:rsidRPr="00DE56F2">
        <w:rPr>
          <w:rStyle w:val="Emphasis"/>
        </w:rPr>
        <w:t xml:space="preserve">Anything else would play right into Kim Jong-Un’s hands. </w:t>
      </w:r>
    </w:p>
    <w:p w14:paraId="20900533" w14:textId="77777777" w:rsidR="00BB7209" w:rsidRDefault="00BB7209" w:rsidP="00BB7209">
      <w:pPr>
        <w:pStyle w:val="Heading2"/>
      </w:pPr>
      <w:r>
        <w:t>Impacts</w:t>
      </w:r>
    </w:p>
    <w:p w14:paraId="5024349E" w14:textId="77777777" w:rsidR="00BB7209" w:rsidRDefault="00BB7209" w:rsidP="00BB7209">
      <w:pPr>
        <w:pStyle w:val="Heading3"/>
      </w:pPr>
      <w:r>
        <w:t>2NC Impact Overview</w:t>
      </w:r>
    </w:p>
    <w:p w14:paraId="5C8EF785" w14:textId="0AA65769" w:rsidR="001F4E74" w:rsidRDefault="00745163" w:rsidP="001F4E74">
      <w:pPr>
        <w:pStyle w:val="Heading4"/>
      </w:pPr>
      <w:r>
        <w:t xml:space="preserve">Quick time frame – </w:t>
      </w:r>
      <w:r w:rsidR="001F4E74">
        <w:t xml:space="preserve">South Korea can build a nuclear weapon in a few months – they already have expertise and missile technology </w:t>
      </w:r>
    </w:p>
    <w:p w14:paraId="73BAA326" w14:textId="77777777" w:rsidR="001F4E74" w:rsidRPr="007E5DE4" w:rsidRDefault="001F4E74" w:rsidP="001F4E74">
      <w:r w:rsidRPr="004218E5">
        <w:rPr>
          <w:rStyle w:val="Heading4Char"/>
        </w:rPr>
        <w:t>Kane 11</w:t>
      </w:r>
      <w:r>
        <w:t xml:space="preserve"> – Chen, staff member of the James Martin Center for Nonproliferation Studies at the Monterey Institute of International Studies, “Time for Leadership: South Korea and Nuclear Nonproliferation” https://www.armscontrol.org/act/2011_03/SouthKorea</w:t>
      </w:r>
    </w:p>
    <w:p w14:paraId="5A11CFFB" w14:textId="77777777" w:rsidR="001F4E74" w:rsidRPr="004218E5" w:rsidRDefault="001F4E74" w:rsidP="001F4E74">
      <w:pPr>
        <w:rPr>
          <w:sz w:val="16"/>
        </w:rPr>
      </w:pPr>
      <w:r w:rsidRPr="004218E5">
        <w:rPr>
          <w:rStyle w:val="StyleUnderline"/>
        </w:rPr>
        <w:t>Given Seoul’s mixed nonprolif</w:t>
      </w:r>
      <w:r w:rsidRPr="004218E5">
        <w:rPr>
          <w:sz w:val="16"/>
        </w:rPr>
        <w:t xml:space="preserve">eration </w:t>
      </w:r>
      <w:r w:rsidRPr="004218E5">
        <w:rPr>
          <w:rStyle w:val="StyleUnderline"/>
        </w:rPr>
        <w:t>record and</w:t>
      </w:r>
      <w:r w:rsidRPr="004218E5">
        <w:rPr>
          <w:sz w:val="16"/>
        </w:rPr>
        <w:t xml:space="preserve"> the 1992 </w:t>
      </w:r>
      <w:r w:rsidRPr="004218E5">
        <w:rPr>
          <w:rStyle w:val="StyleUnderline"/>
        </w:rPr>
        <w:t>denuclearization agreement</w:t>
      </w:r>
      <w:r w:rsidRPr="004218E5">
        <w:rPr>
          <w:sz w:val="16"/>
        </w:rPr>
        <w:t xml:space="preserve"> that disallows enrichment or reprocessing technology on the Korean peninsula, </w:t>
      </w:r>
      <w:r w:rsidRPr="004218E5">
        <w:rPr>
          <w:rStyle w:val="StyleUnderline"/>
        </w:rPr>
        <w:t>the</w:t>
      </w:r>
      <w:r w:rsidRPr="004218E5">
        <w:rPr>
          <w:sz w:val="16"/>
        </w:rPr>
        <w:t xml:space="preserve"> </w:t>
      </w:r>
      <w:r w:rsidRPr="004218E5">
        <w:rPr>
          <w:rStyle w:val="Emphasis"/>
        </w:rPr>
        <w:t>U</w:t>
      </w:r>
      <w:r w:rsidRPr="004218E5">
        <w:rPr>
          <w:sz w:val="16"/>
        </w:rPr>
        <w:t xml:space="preserve">nited </w:t>
      </w:r>
      <w:r w:rsidRPr="004218E5">
        <w:rPr>
          <w:rStyle w:val="Emphasis"/>
        </w:rPr>
        <w:t>S</w:t>
      </w:r>
      <w:r w:rsidRPr="004218E5">
        <w:rPr>
          <w:sz w:val="16"/>
        </w:rPr>
        <w:t xml:space="preserve">tates </w:t>
      </w:r>
      <w:r w:rsidRPr="004218E5">
        <w:rPr>
          <w:rStyle w:val="StyleUnderline"/>
        </w:rPr>
        <w:t>and</w:t>
      </w:r>
      <w:r w:rsidRPr="004218E5">
        <w:rPr>
          <w:sz w:val="16"/>
        </w:rPr>
        <w:t xml:space="preserve"> key </w:t>
      </w:r>
      <w:r w:rsidRPr="004218E5">
        <w:rPr>
          <w:rStyle w:val="StyleUnderline"/>
        </w:rPr>
        <w:t>regional states</w:t>
      </w:r>
      <w:r w:rsidRPr="004218E5">
        <w:rPr>
          <w:sz w:val="16"/>
        </w:rPr>
        <w:t xml:space="preserve"> such as Japan and China </w:t>
      </w:r>
      <w:r w:rsidRPr="004218E5">
        <w:rPr>
          <w:rStyle w:val="StyleUnderline"/>
        </w:rPr>
        <w:t>are concerned about South Korea launching</w:t>
      </w:r>
      <w:r w:rsidRPr="004218E5">
        <w:rPr>
          <w:sz w:val="16"/>
        </w:rPr>
        <w:t xml:space="preserve"> </w:t>
      </w:r>
      <w:r w:rsidRPr="004218E5">
        <w:rPr>
          <w:rStyle w:val="StyleUnderline"/>
        </w:rPr>
        <w:t>programs that involve such tech</w:t>
      </w:r>
      <w:r w:rsidRPr="004218E5">
        <w:rPr>
          <w:sz w:val="16"/>
        </w:rPr>
        <w:t xml:space="preserve">nologies. They fret that because of </w:t>
      </w:r>
      <w:r w:rsidRPr="009C5155">
        <w:rPr>
          <w:rStyle w:val="StyleUnderline"/>
          <w:highlight w:val="cyan"/>
        </w:rPr>
        <w:t>South Korea’s</w:t>
      </w:r>
      <w:r w:rsidRPr="004218E5">
        <w:rPr>
          <w:rStyle w:val="StyleUnderline"/>
        </w:rPr>
        <w:t xml:space="preserve"> other</w:t>
      </w:r>
      <w:r w:rsidRPr="004218E5">
        <w:rPr>
          <w:sz w:val="16"/>
        </w:rPr>
        <w:t xml:space="preserve"> </w:t>
      </w:r>
      <w:r w:rsidRPr="009C5155">
        <w:rPr>
          <w:rStyle w:val="StyleUnderline"/>
          <w:highlight w:val="cyan"/>
        </w:rPr>
        <w:t>capabilities</w:t>
      </w:r>
      <w:r w:rsidRPr="004218E5">
        <w:rPr>
          <w:sz w:val="16"/>
        </w:rPr>
        <w:t xml:space="preserve">, such as </w:t>
      </w:r>
      <w:r w:rsidRPr="009C5155">
        <w:rPr>
          <w:rStyle w:val="StyleUnderline"/>
          <w:highlight w:val="cyan"/>
        </w:rPr>
        <w:t>in missile tech</w:t>
      </w:r>
      <w:r w:rsidRPr="004218E5">
        <w:rPr>
          <w:sz w:val="16"/>
        </w:rPr>
        <w:t xml:space="preserve">nology, the possession of such technologies </w:t>
      </w:r>
      <w:r w:rsidRPr="009C5155">
        <w:rPr>
          <w:rStyle w:val="StyleUnderline"/>
          <w:highlight w:val="cyan"/>
        </w:rPr>
        <w:t xml:space="preserve">could bring the country </w:t>
      </w:r>
      <w:r w:rsidRPr="009C5155">
        <w:rPr>
          <w:rStyle w:val="Emphasis"/>
          <w:highlight w:val="cyan"/>
        </w:rPr>
        <w:t>within a few months of being able to build a nuclear weapon</w:t>
      </w:r>
      <w:r w:rsidRPr="004218E5">
        <w:rPr>
          <w:sz w:val="16"/>
        </w:rPr>
        <w:t xml:space="preserve">. They also worry that </w:t>
      </w:r>
      <w:r w:rsidRPr="009C5155">
        <w:rPr>
          <w:rStyle w:val="StyleUnderline"/>
          <w:highlight w:val="cyan"/>
        </w:rPr>
        <w:t>South Korea’s action might make it</w:t>
      </w:r>
      <w:r w:rsidRPr="004218E5">
        <w:rPr>
          <w:sz w:val="16"/>
        </w:rPr>
        <w:t xml:space="preserve"> even </w:t>
      </w:r>
      <w:r w:rsidRPr="009C5155">
        <w:rPr>
          <w:rStyle w:val="Emphasis"/>
          <w:highlight w:val="cyan"/>
        </w:rPr>
        <w:t>more difficult to convince North Korea to</w:t>
      </w:r>
      <w:r w:rsidRPr="004218E5">
        <w:rPr>
          <w:rStyle w:val="Emphasis"/>
        </w:rPr>
        <w:t xml:space="preserve"> return to the terms of the 1992 </w:t>
      </w:r>
      <w:r w:rsidRPr="009C5155">
        <w:rPr>
          <w:rStyle w:val="Emphasis"/>
          <w:highlight w:val="cyan"/>
        </w:rPr>
        <w:t>denucleariz</w:t>
      </w:r>
      <w:r w:rsidRPr="004218E5">
        <w:rPr>
          <w:rStyle w:val="Emphasis"/>
        </w:rPr>
        <w:t>ation agreement</w:t>
      </w:r>
      <w:r w:rsidRPr="004218E5">
        <w:rPr>
          <w:sz w:val="16"/>
        </w:rPr>
        <w:t>. South Korean officials counter that the United States and China long have had this concern about</w:t>
      </w:r>
      <w:r>
        <w:rPr>
          <w:sz w:val="16"/>
        </w:rPr>
        <w:t xml:space="preserve"> </w:t>
      </w:r>
      <w:r w:rsidRPr="004218E5">
        <w:rPr>
          <w:sz w:val="16"/>
        </w:rPr>
        <w:t>Japan’s extensive reprocessing program as well, but that the United States has granted Japan permission to reprocess U.S.-origin fuel. In contrast to South Korea, however, Japan developed its reprocessing program before U.S. views on reprocessing changed in the mid-1970s following India’s test of a “peaceful nuclear explosive,” which used plutonium from reprocessed spent fuel. Also, Tokyo did not agree to restrictions such as those included in the Korean denuclearization agreement and has no known violations of its IAEA safeguards agreement.</w:t>
      </w:r>
    </w:p>
    <w:p w14:paraId="21DF6714" w14:textId="77777777" w:rsidR="001F4E74" w:rsidRPr="001F4E74" w:rsidRDefault="001F4E74" w:rsidP="001F4E74"/>
    <w:p w14:paraId="180368FE" w14:textId="77777777" w:rsidR="00BB7209" w:rsidRDefault="00BB7209" w:rsidP="00BB7209">
      <w:pPr>
        <w:pStyle w:val="Heading4"/>
        <w:rPr>
          <w:u w:val="single"/>
          <w:lang w:eastAsia="ko-KR"/>
        </w:rPr>
      </w:pPr>
      <w:r>
        <w:rPr>
          <w:rFonts w:hint="eastAsia"/>
          <w:lang w:eastAsia="ko-KR"/>
        </w:rPr>
        <w:t xml:space="preserve">Allied prolif wrecks global non-prolif regime---triggers nuclear war in </w:t>
      </w:r>
      <w:r w:rsidRPr="00C155F9">
        <w:rPr>
          <w:rFonts w:hint="eastAsia"/>
          <w:u w:val="single"/>
          <w:lang w:eastAsia="ko-KR"/>
        </w:rPr>
        <w:t>every hotspot</w:t>
      </w:r>
      <w:r>
        <w:rPr>
          <w:u w:val="single"/>
          <w:lang w:eastAsia="ko-KR"/>
        </w:rPr>
        <w:t xml:space="preserve"> </w:t>
      </w:r>
      <w:r>
        <w:rPr>
          <w:lang w:eastAsia="ko-KR"/>
        </w:rPr>
        <w:t xml:space="preserve">and turns China/India modernization. </w:t>
      </w:r>
    </w:p>
    <w:p w14:paraId="55DF98B6" w14:textId="77777777" w:rsidR="00BB7209" w:rsidRPr="007B472C" w:rsidRDefault="00BB7209" w:rsidP="00BB7209">
      <w:pPr>
        <w:rPr>
          <w:rFonts w:eastAsiaTheme="minorEastAsia"/>
          <w:sz w:val="14"/>
          <w:lang w:eastAsia="ko-KR"/>
        </w:rPr>
      </w:pPr>
      <w:r w:rsidRPr="007B472C">
        <w:rPr>
          <w:rFonts w:eastAsiaTheme="minorEastAsia" w:hint="eastAsia"/>
          <w:sz w:val="14"/>
          <w:lang w:eastAsia="ko-KR"/>
        </w:rPr>
        <w:t xml:space="preserve">Robert </w:t>
      </w:r>
      <w:r w:rsidRPr="00C155F9">
        <w:rPr>
          <w:rStyle w:val="Style13ptBold"/>
          <w:rFonts w:hint="eastAsia"/>
        </w:rPr>
        <w:t>Zarate</w:t>
      </w:r>
      <w:r>
        <w:rPr>
          <w:rStyle w:val="Style13ptBold"/>
        </w:rPr>
        <w:t xml:space="preserve"> 14</w:t>
      </w:r>
      <w:r w:rsidRPr="007B472C">
        <w:rPr>
          <w:rFonts w:eastAsiaTheme="minorEastAsia" w:hint="eastAsia"/>
          <w:sz w:val="14"/>
          <w:lang w:eastAsia="ko-KR"/>
        </w:rPr>
        <w:t xml:space="preserve"> </w:t>
      </w:r>
      <w:r w:rsidRPr="007B472C">
        <w:rPr>
          <w:rFonts w:eastAsiaTheme="minorEastAsia"/>
          <w:sz w:val="14"/>
          <w:lang w:eastAsia="ko-KR"/>
        </w:rPr>
        <w:t>is Policy Director of the Foreign Policy Initiative (FPI)</w:t>
      </w:r>
      <w:r w:rsidRPr="007B472C">
        <w:rPr>
          <w:rFonts w:eastAsiaTheme="minorEastAsia" w:hint="eastAsia"/>
          <w:sz w:val="14"/>
          <w:lang w:eastAsia="ko-KR"/>
        </w:rPr>
        <w:t xml:space="preserve">, </w:t>
      </w:r>
      <w:r w:rsidRPr="007B472C">
        <w:rPr>
          <w:rFonts w:eastAsiaTheme="minorEastAsia"/>
          <w:sz w:val="14"/>
          <w:lang w:eastAsia="ko-KR"/>
        </w:rPr>
        <w:t>“America’s Allies and Nuclear Arms: Assessing the Geopolitics of Nonproliferation in Asia</w:t>
      </w:r>
      <w:r w:rsidRPr="007B472C">
        <w:rPr>
          <w:rFonts w:eastAsiaTheme="minorEastAsia" w:hint="eastAsia"/>
          <w:sz w:val="14"/>
          <w:lang w:eastAsia="ko-KR"/>
        </w:rPr>
        <w:t>,</w:t>
      </w:r>
      <w:r w:rsidRPr="007B472C">
        <w:rPr>
          <w:rFonts w:eastAsiaTheme="minorEastAsia"/>
          <w:sz w:val="14"/>
          <w:lang w:eastAsia="ko-KR"/>
        </w:rPr>
        <w:t>” 5-7-14,</w:t>
      </w:r>
      <w:r w:rsidRPr="007B472C">
        <w:rPr>
          <w:rFonts w:eastAsiaTheme="minorEastAsia" w:hint="eastAsia"/>
          <w:sz w:val="14"/>
          <w:lang w:eastAsia="ko-KR"/>
        </w:rPr>
        <w:t xml:space="preserve"> </w:t>
      </w:r>
      <w:hyperlink r:id="rId10" w:history="1">
        <w:r w:rsidRPr="007B472C">
          <w:rPr>
            <w:rStyle w:val="Hyperlink"/>
            <w:rFonts w:eastAsiaTheme="minorEastAsia"/>
            <w:sz w:val="14"/>
            <w:lang w:eastAsia="ko-KR"/>
          </w:rPr>
          <w:t>http://www.project2049.net/documents/Zarate_America_Allies_and_Nucl</w:t>
        </w:r>
        <w:r w:rsidRPr="007B472C">
          <w:rPr>
            <w:rStyle w:val="Hyperlink"/>
            <w:rFonts w:eastAsiaTheme="minorEastAsia" w:hint="eastAsia"/>
            <w:sz w:val="14"/>
            <w:lang w:eastAsia="ko-KR"/>
          </w:rPr>
          <w:t>-</w:t>
        </w:r>
        <w:r w:rsidRPr="007B472C">
          <w:rPr>
            <w:rStyle w:val="Hyperlink"/>
            <w:rFonts w:eastAsiaTheme="minorEastAsia"/>
            <w:sz w:val="14"/>
            <w:lang w:eastAsia="ko-KR"/>
          </w:rPr>
          <w:t>ear_Arms_Geopolitics_Nonproliferation</w:t>
        </w:r>
      </w:hyperlink>
    </w:p>
    <w:p w14:paraId="7DF2600C" w14:textId="77777777" w:rsidR="00BB7209" w:rsidRPr="001D1EE0" w:rsidRDefault="00BB7209" w:rsidP="00BB7209">
      <w:pPr>
        <w:rPr>
          <w:rFonts w:eastAsiaTheme="minorEastAsia"/>
          <w:sz w:val="10"/>
          <w:lang w:eastAsia="ko-KR"/>
        </w:rPr>
      </w:pPr>
      <w:r w:rsidRPr="001D1EE0">
        <w:rPr>
          <w:rFonts w:eastAsiaTheme="minorEastAsia"/>
          <w:sz w:val="10"/>
          <w:lang w:eastAsia="ko-KR"/>
        </w:rPr>
        <w:t xml:space="preserve"> </w:t>
      </w:r>
      <w:r w:rsidRPr="00C22A2A">
        <w:rPr>
          <w:rStyle w:val="StyleUnderline"/>
        </w:rPr>
        <w:t>U.S. allies and security partners in Asia and the Middle East would use</w:t>
      </w:r>
      <w:r w:rsidRPr="001D1EE0">
        <w:rPr>
          <w:rFonts w:eastAsiaTheme="minorEastAsia"/>
          <w:sz w:val="10"/>
          <w:lang w:eastAsia="ko-KR"/>
        </w:rPr>
        <w:t xml:space="preserve"> </w:t>
      </w:r>
      <w:r w:rsidRPr="00C22A2A">
        <w:rPr>
          <w:rStyle w:val="StyleUnderline"/>
        </w:rPr>
        <w:t>America’s</w:t>
      </w:r>
      <w:r w:rsidRPr="001D1EE0">
        <w:rPr>
          <w:rFonts w:eastAsiaTheme="minorEastAsia"/>
          <w:sz w:val="10"/>
          <w:lang w:eastAsia="ko-KR"/>
        </w:rPr>
        <w:t xml:space="preserve"> </w:t>
      </w:r>
      <w:r w:rsidRPr="00C22A2A">
        <w:rPr>
          <w:rStyle w:val="StyleUnderline"/>
        </w:rPr>
        <w:t>diminished</w:t>
      </w:r>
      <w:r w:rsidRPr="001D1EE0">
        <w:rPr>
          <w:rFonts w:eastAsiaTheme="minorEastAsia"/>
          <w:sz w:val="10"/>
          <w:lang w:eastAsia="ko-KR"/>
        </w:rPr>
        <w:t xml:space="preserve"> military </w:t>
      </w:r>
      <w:r w:rsidRPr="00C22A2A">
        <w:rPr>
          <w:rStyle w:val="StyleUnderline"/>
        </w:rPr>
        <w:t>power</w:t>
      </w:r>
      <w:r w:rsidRPr="001D1EE0">
        <w:rPr>
          <w:rFonts w:eastAsiaTheme="minorEastAsia"/>
          <w:sz w:val="10"/>
          <w:lang w:eastAsia="ko-KR"/>
        </w:rPr>
        <w:t xml:space="preserve"> and geopolitical influence as justification </w:t>
      </w:r>
      <w:r w:rsidRPr="00C22A2A">
        <w:rPr>
          <w:rStyle w:val="StyleUnderline"/>
        </w:rPr>
        <w:t xml:space="preserve">to pursue their own </w:t>
      </w:r>
      <w:r w:rsidRPr="00C22A2A">
        <w:rPr>
          <w:rStyle w:val="Emphasis"/>
        </w:rPr>
        <w:t>nuclear options</w:t>
      </w:r>
      <w:r w:rsidRPr="001D1EE0">
        <w:rPr>
          <w:rFonts w:eastAsiaTheme="minorEastAsia"/>
          <w:sz w:val="10"/>
          <w:lang w:eastAsia="ko-KR"/>
        </w:rPr>
        <w:t xml:space="preserve">. </w:t>
      </w:r>
      <w:r w:rsidRPr="009C5155">
        <w:rPr>
          <w:rStyle w:val="StyleUnderline"/>
          <w:highlight w:val="cyan"/>
        </w:rPr>
        <w:t>If Washington were perceived as acquiescing</w:t>
      </w:r>
      <w:r w:rsidRPr="00C22A2A">
        <w:rPr>
          <w:rStyle w:val="StyleUnderline"/>
        </w:rPr>
        <w:t xml:space="preserve"> </w:t>
      </w:r>
      <w:r w:rsidRPr="001D1EE0">
        <w:rPr>
          <w:rFonts w:eastAsiaTheme="minorEastAsia"/>
          <w:sz w:val="10"/>
          <w:lang w:eastAsia="ko-KR"/>
        </w:rPr>
        <w:t xml:space="preserve">in any way </w:t>
      </w:r>
      <w:r w:rsidRPr="009C5155">
        <w:rPr>
          <w:rStyle w:val="StyleUnderline"/>
          <w:highlight w:val="cyan"/>
        </w:rPr>
        <w:t>to</w:t>
      </w:r>
      <w:r w:rsidRPr="009C5155">
        <w:rPr>
          <w:rFonts w:eastAsiaTheme="minorEastAsia"/>
          <w:sz w:val="10"/>
          <w:highlight w:val="cyan"/>
          <w:lang w:eastAsia="ko-KR"/>
        </w:rPr>
        <w:t xml:space="preserve"> </w:t>
      </w:r>
      <w:r w:rsidRPr="009C5155">
        <w:rPr>
          <w:rStyle w:val="Emphasis"/>
          <w:highlight w:val="cyan"/>
        </w:rPr>
        <w:t>nuclear breakout</w:t>
      </w:r>
      <w:r w:rsidRPr="001D1EE0">
        <w:rPr>
          <w:rFonts w:eastAsiaTheme="minorEastAsia"/>
          <w:sz w:val="10"/>
          <w:lang w:eastAsia="ko-KR"/>
        </w:rPr>
        <w:t xml:space="preserve"> </w:t>
      </w:r>
      <w:r w:rsidRPr="00C22A2A">
        <w:rPr>
          <w:rStyle w:val="StyleUnderline"/>
        </w:rPr>
        <w:t xml:space="preserve">by </w:t>
      </w:r>
      <w:r w:rsidRPr="009C5155">
        <w:rPr>
          <w:rStyle w:val="StyleUnderline"/>
          <w:highlight w:val="cyan"/>
        </w:rPr>
        <w:t>Tokyo</w:t>
      </w:r>
      <w:r w:rsidRPr="009C5155">
        <w:rPr>
          <w:rFonts w:eastAsiaTheme="minorEastAsia"/>
          <w:sz w:val="10"/>
          <w:highlight w:val="cyan"/>
          <w:lang w:eastAsia="ko-KR"/>
        </w:rPr>
        <w:t xml:space="preserve"> </w:t>
      </w:r>
      <w:r w:rsidRPr="009C5155">
        <w:rPr>
          <w:rStyle w:val="StyleUnderline"/>
          <w:highlight w:val="cyan"/>
        </w:rPr>
        <w:t>or Seoul</w:t>
      </w:r>
      <w:r w:rsidRPr="001D1EE0">
        <w:rPr>
          <w:rFonts w:eastAsiaTheme="minorEastAsia"/>
          <w:sz w:val="10"/>
          <w:lang w:eastAsia="ko-KR"/>
        </w:rPr>
        <w:t xml:space="preserve">, </w:t>
      </w:r>
      <w:r w:rsidRPr="00C22A2A">
        <w:rPr>
          <w:rStyle w:val="StyleUnderline"/>
        </w:rPr>
        <w:t xml:space="preserve">then </w:t>
      </w:r>
      <w:r w:rsidRPr="009C5155">
        <w:rPr>
          <w:rStyle w:val="StyleUnderline"/>
          <w:highlight w:val="cyan"/>
        </w:rPr>
        <w:t xml:space="preserve">we should expect </w:t>
      </w:r>
      <w:r w:rsidRPr="009C5155">
        <w:rPr>
          <w:rStyle w:val="Emphasis"/>
          <w:highlight w:val="cyan"/>
        </w:rPr>
        <w:t>signatories of</w:t>
      </w:r>
      <w:r w:rsidRPr="00C22A2A">
        <w:rPr>
          <w:rStyle w:val="Emphasis"/>
        </w:rPr>
        <w:t xml:space="preserve"> </w:t>
      </w:r>
      <w:r w:rsidRPr="001D1EE0">
        <w:rPr>
          <w:rFonts w:eastAsiaTheme="minorEastAsia"/>
          <w:sz w:val="10"/>
          <w:lang w:eastAsia="ko-KR"/>
        </w:rPr>
        <w:t>the Treaty on the Nonproliferation of Nuclear Weapons of 1968 (</w:t>
      </w:r>
      <w:r w:rsidRPr="009C5155">
        <w:rPr>
          <w:rStyle w:val="Emphasis"/>
          <w:highlight w:val="cyan"/>
        </w:rPr>
        <w:t>NPT</w:t>
      </w:r>
      <w:r w:rsidRPr="001D1EE0">
        <w:rPr>
          <w:rFonts w:eastAsiaTheme="minorEastAsia"/>
          <w:sz w:val="10"/>
          <w:lang w:eastAsia="ko-KR"/>
        </w:rPr>
        <w:t xml:space="preserve">),25 including some U.S. friends, </w:t>
      </w:r>
      <w:r w:rsidRPr="009C5155">
        <w:rPr>
          <w:rStyle w:val="StyleUnderline"/>
          <w:highlight w:val="cyan"/>
        </w:rPr>
        <w:t>to cite</w:t>
      </w:r>
      <w:r w:rsidRPr="00C22A2A">
        <w:rPr>
          <w:rStyle w:val="StyleUnderline"/>
        </w:rPr>
        <w:t xml:space="preserve"> </w:t>
      </w:r>
      <w:r w:rsidRPr="00C22A2A">
        <w:rPr>
          <w:rStyle w:val="Emphasis"/>
        </w:rPr>
        <w:t xml:space="preserve">discriminatory </w:t>
      </w:r>
      <w:r w:rsidRPr="009C5155">
        <w:rPr>
          <w:rStyle w:val="Emphasis"/>
          <w:highlight w:val="cyan"/>
        </w:rPr>
        <w:t>doublestandards</w:t>
      </w:r>
      <w:r w:rsidRPr="009C5155">
        <w:rPr>
          <w:rFonts w:eastAsiaTheme="minorEastAsia"/>
          <w:sz w:val="10"/>
          <w:highlight w:val="cyan"/>
          <w:lang w:eastAsia="ko-KR"/>
        </w:rPr>
        <w:t xml:space="preserve"> </w:t>
      </w:r>
      <w:r w:rsidRPr="009C5155">
        <w:rPr>
          <w:rStyle w:val="StyleUnderline"/>
          <w:highlight w:val="cyan"/>
        </w:rPr>
        <w:t>and</w:t>
      </w:r>
      <w:r w:rsidRPr="001D1EE0">
        <w:rPr>
          <w:rFonts w:eastAsiaTheme="minorEastAsia"/>
          <w:sz w:val="10"/>
          <w:lang w:eastAsia="ko-KR"/>
        </w:rPr>
        <w:t xml:space="preserve"> even </w:t>
      </w:r>
      <w:r w:rsidRPr="009C5155">
        <w:rPr>
          <w:rStyle w:val="Emphasis"/>
          <w:highlight w:val="cyan"/>
        </w:rPr>
        <w:t>quit the NPT</w:t>
      </w:r>
      <w:r w:rsidRPr="001D1EE0">
        <w:rPr>
          <w:rFonts w:eastAsiaTheme="minorEastAsia"/>
          <w:sz w:val="10"/>
          <w:lang w:eastAsia="ko-KR"/>
        </w:rPr>
        <w:t xml:space="preserve">. </w:t>
      </w:r>
      <w:r w:rsidRPr="00C22A2A">
        <w:rPr>
          <w:rStyle w:val="StyleUnderline"/>
        </w:rPr>
        <w:t xml:space="preserve">Likely </w:t>
      </w:r>
      <w:r w:rsidRPr="009C5155">
        <w:rPr>
          <w:rStyle w:val="StyleUnderline"/>
          <w:highlight w:val="cyan"/>
        </w:rPr>
        <w:t>candidates</w:t>
      </w:r>
      <w:r w:rsidRPr="00C22A2A">
        <w:rPr>
          <w:rStyle w:val="StyleUnderline"/>
        </w:rPr>
        <w:t xml:space="preserve"> in the Middle East </w:t>
      </w:r>
      <w:r w:rsidRPr="009C5155">
        <w:rPr>
          <w:rStyle w:val="StyleUnderline"/>
          <w:highlight w:val="cyan"/>
        </w:rPr>
        <w:t xml:space="preserve">would include </w:t>
      </w:r>
      <w:r w:rsidRPr="009C5155">
        <w:rPr>
          <w:rStyle w:val="Emphasis"/>
          <w:highlight w:val="cyan"/>
        </w:rPr>
        <w:t>Saudi</w:t>
      </w:r>
      <w:r w:rsidRPr="00C22A2A">
        <w:rPr>
          <w:rStyle w:val="Emphasis"/>
        </w:rPr>
        <w:t xml:space="preserve"> Arabia</w:t>
      </w:r>
      <w:r w:rsidRPr="001D1EE0">
        <w:rPr>
          <w:rFonts w:eastAsiaTheme="minorEastAsia"/>
          <w:sz w:val="10"/>
          <w:lang w:eastAsia="ko-KR"/>
        </w:rPr>
        <w:t xml:space="preserve"> </w:t>
      </w:r>
      <w:r w:rsidRPr="009C5155">
        <w:rPr>
          <w:rStyle w:val="StyleUnderline"/>
          <w:highlight w:val="cyan"/>
        </w:rPr>
        <w:t>and</w:t>
      </w:r>
      <w:r w:rsidRPr="00C22A2A">
        <w:rPr>
          <w:rStyle w:val="StyleUnderline"/>
        </w:rPr>
        <w:t xml:space="preserve"> other</w:t>
      </w:r>
      <w:r w:rsidRPr="001D1EE0">
        <w:rPr>
          <w:rFonts w:eastAsiaTheme="minorEastAsia"/>
          <w:sz w:val="10"/>
          <w:lang w:eastAsia="ko-KR"/>
        </w:rPr>
        <w:t xml:space="preserve"> </w:t>
      </w:r>
      <w:r w:rsidRPr="00C22A2A">
        <w:rPr>
          <w:rStyle w:val="Emphasis"/>
        </w:rPr>
        <w:t xml:space="preserve">Arab </w:t>
      </w:r>
      <w:r w:rsidRPr="009C5155">
        <w:rPr>
          <w:rStyle w:val="Emphasis"/>
          <w:highlight w:val="cyan"/>
        </w:rPr>
        <w:t>Gulf</w:t>
      </w:r>
      <w:r w:rsidRPr="00C22A2A">
        <w:rPr>
          <w:rStyle w:val="Emphasis"/>
        </w:rPr>
        <w:t xml:space="preserve"> security </w:t>
      </w:r>
      <w:r w:rsidRPr="009C5155">
        <w:rPr>
          <w:rStyle w:val="Emphasis"/>
          <w:highlight w:val="cyan"/>
        </w:rPr>
        <w:t>partners</w:t>
      </w:r>
      <w:r w:rsidRPr="001D1EE0">
        <w:rPr>
          <w:rFonts w:eastAsiaTheme="minorEastAsia"/>
          <w:sz w:val="10"/>
          <w:lang w:eastAsia="ko-KR"/>
        </w:rPr>
        <w:t xml:space="preserve"> </w:t>
      </w:r>
      <w:r w:rsidRPr="00C22A2A">
        <w:rPr>
          <w:rStyle w:val="StyleUnderline"/>
        </w:rPr>
        <w:t>who are</w:t>
      </w:r>
      <w:r w:rsidRPr="001D1EE0">
        <w:rPr>
          <w:rFonts w:eastAsiaTheme="minorEastAsia"/>
          <w:sz w:val="10"/>
          <w:lang w:eastAsia="ko-KR"/>
        </w:rPr>
        <w:t xml:space="preserve"> already </w:t>
      </w:r>
      <w:r w:rsidRPr="00C22A2A">
        <w:rPr>
          <w:rStyle w:val="StyleUnderline"/>
        </w:rPr>
        <w:t>threatened by</w:t>
      </w:r>
      <w:r w:rsidRPr="001D1EE0">
        <w:rPr>
          <w:rFonts w:eastAsiaTheme="minorEastAsia"/>
          <w:sz w:val="10"/>
          <w:lang w:eastAsia="ko-KR"/>
        </w:rPr>
        <w:t xml:space="preserve"> </w:t>
      </w:r>
      <w:r w:rsidRPr="00C22A2A">
        <w:rPr>
          <w:rStyle w:val="Emphasis"/>
        </w:rPr>
        <w:t>Iran</w:t>
      </w:r>
      <w:r w:rsidRPr="001D1EE0">
        <w:rPr>
          <w:rFonts w:eastAsiaTheme="minorEastAsia"/>
          <w:sz w:val="10"/>
          <w:lang w:eastAsia="ko-KR"/>
        </w:rPr>
        <w:t xml:space="preserve">’s drive to rapid nuclear weaponsmaking capability in violation of the NPT and numerous U.N. Security Council Resolutions. </w:t>
      </w:r>
      <w:r w:rsidRPr="00C22A2A">
        <w:rPr>
          <w:rStyle w:val="StyleUnderline"/>
        </w:rPr>
        <w:t>In Asia</w:t>
      </w:r>
      <w:r w:rsidRPr="001D1EE0">
        <w:rPr>
          <w:rFonts w:eastAsiaTheme="minorEastAsia"/>
          <w:sz w:val="10"/>
          <w:lang w:eastAsia="ko-KR"/>
        </w:rPr>
        <w:t xml:space="preserve">, </w:t>
      </w:r>
      <w:r w:rsidRPr="00C22A2A">
        <w:rPr>
          <w:rStyle w:val="StyleUnderline"/>
        </w:rPr>
        <w:t>candidates would include</w:t>
      </w:r>
      <w:r w:rsidRPr="001D1EE0">
        <w:rPr>
          <w:rFonts w:eastAsiaTheme="minorEastAsia"/>
          <w:sz w:val="10"/>
          <w:lang w:eastAsia="ko-KR"/>
        </w:rPr>
        <w:t xml:space="preserve"> </w:t>
      </w:r>
      <w:r w:rsidRPr="00C22A2A">
        <w:rPr>
          <w:rStyle w:val="StyleUnderline"/>
        </w:rPr>
        <w:t>the region’s</w:t>
      </w:r>
      <w:r w:rsidRPr="001D1EE0">
        <w:rPr>
          <w:rFonts w:eastAsiaTheme="minorEastAsia"/>
          <w:sz w:val="10"/>
          <w:lang w:eastAsia="ko-KR"/>
        </w:rPr>
        <w:t xml:space="preserve"> many </w:t>
      </w:r>
      <w:r w:rsidRPr="00C22A2A">
        <w:rPr>
          <w:rStyle w:val="Emphasis"/>
        </w:rPr>
        <w:t>technologically-advanced</w:t>
      </w:r>
      <w:r w:rsidRPr="001D1EE0">
        <w:rPr>
          <w:rFonts w:eastAsiaTheme="minorEastAsia"/>
          <w:sz w:val="10"/>
          <w:lang w:eastAsia="ko-KR"/>
        </w:rPr>
        <w:t xml:space="preserve"> and technologically-rising </w:t>
      </w:r>
      <w:r w:rsidRPr="00C22A2A">
        <w:rPr>
          <w:rStyle w:val="Emphasis"/>
        </w:rPr>
        <w:t>nations</w:t>
      </w:r>
      <w:r w:rsidRPr="001D1EE0">
        <w:rPr>
          <w:rFonts w:eastAsiaTheme="minorEastAsia"/>
          <w:sz w:val="10"/>
          <w:lang w:eastAsia="ko-KR"/>
        </w:rPr>
        <w:t xml:space="preserve">. </w:t>
      </w:r>
      <w:r w:rsidRPr="009C5155">
        <w:rPr>
          <w:rStyle w:val="Emphasis"/>
          <w:highlight w:val="cyan"/>
        </w:rPr>
        <w:t>Taiwan</w:t>
      </w:r>
      <w:r w:rsidRPr="009C5155">
        <w:rPr>
          <w:rFonts w:eastAsiaTheme="minorEastAsia"/>
          <w:sz w:val="10"/>
          <w:highlight w:val="cyan"/>
          <w:lang w:eastAsia="ko-KR"/>
        </w:rPr>
        <w:t xml:space="preserve"> </w:t>
      </w:r>
      <w:r w:rsidRPr="009C5155">
        <w:rPr>
          <w:rStyle w:val="StyleUnderline"/>
          <w:highlight w:val="cyan"/>
        </w:rPr>
        <w:t>might</w:t>
      </w:r>
      <w:r w:rsidRPr="001D1EE0">
        <w:rPr>
          <w:rFonts w:eastAsiaTheme="minorEastAsia"/>
          <w:sz w:val="10"/>
          <w:lang w:eastAsia="ko-KR"/>
        </w:rPr>
        <w:t xml:space="preserve"> be tempted to </w:t>
      </w:r>
      <w:r w:rsidRPr="009C5155">
        <w:rPr>
          <w:rStyle w:val="StyleUnderline"/>
          <w:highlight w:val="cyan"/>
        </w:rPr>
        <w:t>restart</w:t>
      </w:r>
      <w:r w:rsidRPr="001D1EE0">
        <w:rPr>
          <w:rFonts w:eastAsiaTheme="minorEastAsia"/>
          <w:sz w:val="10"/>
          <w:lang w:eastAsia="ko-KR"/>
        </w:rPr>
        <w:t xml:space="preserve"> its </w:t>
      </w:r>
      <w:r w:rsidRPr="00C22A2A">
        <w:rPr>
          <w:rStyle w:val="StyleUnderline"/>
        </w:rPr>
        <w:t xml:space="preserve">reversed </w:t>
      </w:r>
      <w:r w:rsidRPr="009C5155">
        <w:rPr>
          <w:rStyle w:val="StyleUnderline"/>
          <w:highlight w:val="cyan"/>
        </w:rPr>
        <w:t>nuclear bomb-making</w:t>
      </w:r>
      <w:r w:rsidRPr="00C22A2A">
        <w:rPr>
          <w:rStyle w:val="StyleUnderline"/>
        </w:rPr>
        <w:t xml:space="preserve"> </w:t>
      </w:r>
      <w:r w:rsidRPr="001D1EE0">
        <w:rPr>
          <w:sz w:val="10"/>
        </w:rPr>
        <w:t xml:space="preserve">efforts from the 1970s and 1980s. </w:t>
      </w:r>
      <w:r w:rsidRPr="009C5155">
        <w:rPr>
          <w:rStyle w:val="Emphasis"/>
          <w:highlight w:val="cyan"/>
        </w:rPr>
        <w:t>Australia</w:t>
      </w:r>
      <w:r w:rsidRPr="001D1EE0">
        <w:rPr>
          <w:sz w:val="10"/>
        </w:rPr>
        <w:t>, birthplace of the SILEX method of laser enrichment</w:t>
      </w:r>
      <w:r w:rsidRPr="001D1EE0">
        <w:rPr>
          <w:rFonts w:eastAsiaTheme="minorEastAsia"/>
          <w:sz w:val="10"/>
          <w:lang w:eastAsia="ko-KR"/>
        </w:rPr>
        <w:t xml:space="preserve"> that General Electric </w:t>
      </w:r>
      <w:r w:rsidRPr="001D1EE0">
        <w:rPr>
          <w:sz w:val="10"/>
        </w:rPr>
        <w:t>hopes</w:t>
      </w:r>
      <w:r w:rsidRPr="001D1EE0">
        <w:rPr>
          <w:rFonts w:eastAsiaTheme="minorEastAsia"/>
          <w:sz w:val="10"/>
          <w:lang w:eastAsia="ko-KR"/>
        </w:rPr>
        <w:t xml:space="preserve"> someday to commercialize,26 </w:t>
      </w:r>
      <w:r w:rsidRPr="009C5155">
        <w:rPr>
          <w:rStyle w:val="StyleUnderline"/>
          <w:highlight w:val="cyan"/>
        </w:rPr>
        <w:t>may see</w:t>
      </w:r>
      <w:r w:rsidRPr="00C22A2A">
        <w:rPr>
          <w:rStyle w:val="StyleUnderline"/>
        </w:rPr>
        <w:t xml:space="preserve"> </w:t>
      </w:r>
      <w:r w:rsidRPr="009C5155">
        <w:rPr>
          <w:rStyle w:val="StyleUnderline"/>
          <w:highlight w:val="cyan"/>
        </w:rPr>
        <w:t>prudence in developing</w:t>
      </w:r>
      <w:r w:rsidRPr="001D1EE0">
        <w:rPr>
          <w:rFonts w:eastAsiaTheme="minorEastAsia"/>
          <w:sz w:val="10"/>
          <w:lang w:eastAsia="ko-KR"/>
        </w:rPr>
        <w:t xml:space="preserve">, at the very least, </w:t>
      </w:r>
      <w:r w:rsidRPr="009C5155">
        <w:rPr>
          <w:rStyle w:val="Emphasis"/>
          <w:highlight w:val="cyan"/>
        </w:rPr>
        <w:t>a latent</w:t>
      </w:r>
      <w:r w:rsidRPr="00C22A2A">
        <w:rPr>
          <w:rStyle w:val="Emphasis"/>
        </w:rPr>
        <w:t xml:space="preserve"> nuclear weapons-making </w:t>
      </w:r>
      <w:r w:rsidRPr="009C5155">
        <w:rPr>
          <w:rStyle w:val="Emphasis"/>
          <w:highlight w:val="cyan"/>
        </w:rPr>
        <w:t>capability</w:t>
      </w:r>
      <w:r w:rsidRPr="00C22A2A">
        <w:rPr>
          <w:rStyle w:val="Emphasis"/>
        </w:rPr>
        <w:t>.</w:t>
      </w:r>
      <w:r w:rsidRPr="001D1EE0">
        <w:rPr>
          <w:rFonts w:eastAsiaTheme="minorEastAsia"/>
          <w:sz w:val="10"/>
          <w:lang w:eastAsia="ko-KR"/>
        </w:rPr>
        <w:t xml:space="preserve"> </w:t>
      </w:r>
      <w:r w:rsidRPr="009C5155">
        <w:rPr>
          <w:rStyle w:val="StyleUnderline"/>
          <w:highlight w:val="cyan"/>
        </w:rPr>
        <w:t>So might partners</w:t>
      </w:r>
      <w:r w:rsidRPr="009C5155">
        <w:rPr>
          <w:rFonts w:eastAsiaTheme="minorEastAsia"/>
          <w:sz w:val="10"/>
          <w:highlight w:val="cyan"/>
          <w:lang w:eastAsia="ko-KR"/>
        </w:rPr>
        <w:t xml:space="preserve"> </w:t>
      </w:r>
      <w:r w:rsidRPr="009C5155">
        <w:rPr>
          <w:rStyle w:val="StyleUnderline"/>
          <w:highlight w:val="cyan"/>
        </w:rPr>
        <w:t>like</w:t>
      </w:r>
      <w:r w:rsidRPr="009C5155">
        <w:rPr>
          <w:rFonts w:eastAsiaTheme="minorEastAsia"/>
          <w:sz w:val="10"/>
          <w:highlight w:val="cyan"/>
          <w:lang w:eastAsia="ko-KR"/>
        </w:rPr>
        <w:t xml:space="preserve"> </w:t>
      </w:r>
      <w:r w:rsidRPr="009C5155">
        <w:rPr>
          <w:rStyle w:val="Emphasis"/>
          <w:highlight w:val="cyan"/>
        </w:rPr>
        <w:t>Singapore</w:t>
      </w:r>
      <w:r w:rsidRPr="009C5155">
        <w:rPr>
          <w:rFonts w:eastAsiaTheme="minorEastAsia"/>
          <w:sz w:val="10"/>
          <w:highlight w:val="cyan"/>
          <w:lang w:eastAsia="ko-KR"/>
        </w:rPr>
        <w:t xml:space="preserve">, </w:t>
      </w:r>
      <w:r w:rsidRPr="009C5155">
        <w:rPr>
          <w:rStyle w:val="Emphasis"/>
          <w:highlight w:val="cyan"/>
        </w:rPr>
        <w:t>Indonesia</w:t>
      </w:r>
      <w:r w:rsidRPr="009C5155">
        <w:rPr>
          <w:rFonts w:eastAsiaTheme="minorEastAsia"/>
          <w:sz w:val="10"/>
          <w:highlight w:val="cyan"/>
          <w:lang w:eastAsia="ko-KR"/>
        </w:rPr>
        <w:t xml:space="preserve"> </w:t>
      </w:r>
      <w:r w:rsidRPr="009C5155">
        <w:rPr>
          <w:rStyle w:val="StyleUnderline"/>
          <w:highlight w:val="cyan"/>
        </w:rPr>
        <w:t>and</w:t>
      </w:r>
      <w:r w:rsidRPr="001D1EE0">
        <w:rPr>
          <w:rFonts w:eastAsiaTheme="minorEastAsia"/>
          <w:sz w:val="10"/>
          <w:lang w:eastAsia="ko-KR"/>
        </w:rPr>
        <w:t xml:space="preserve"> </w:t>
      </w:r>
      <w:r w:rsidRPr="009C5155">
        <w:rPr>
          <w:rStyle w:val="Emphasis"/>
          <w:highlight w:val="cyan"/>
        </w:rPr>
        <w:t>Vietnam</w:t>
      </w:r>
      <w:r w:rsidRPr="001D1EE0">
        <w:rPr>
          <w:rFonts w:eastAsiaTheme="minorEastAsia"/>
          <w:sz w:val="10"/>
          <w:lang w:eastAsia="ko-KR"/>
        </w:rPr>
        <w:t xml:space="preserve">. </w:t>
      </w:r>
      <w:r w:rsidRPr="009C5155">
        <w:rPr>
          <w:rStyle w:val="Emphasis"/>
          <w:highlight w:val="cyan"/>
        </w:rPr>
        <w:t>China</w:t>
      </w:r>
      <w:r w:rsidRPr="009C5155">
        <w:rPr>
          <w:rFonts w:eastAsiaTheme="minorEastAsia"/>
          <w:sz w:val="10"/>
          <w:highlight w:val="cyan"/>
          <w:lang w:eastAsia="ko-KR"/>
        </w:rPr>
        <w:t xml:space="preserve">, </w:t>
      </w:r>
      <w:r w:rsidRPr="009C5155">
        <w:rPr>
          <w:rStyle w:val="Emphasis"/>
          <w:highlight w:val="cyan"/>
        </w:rPr>
        <w:t>Russia</w:t>
      </w:r>
      <w:r w:rsidRPr="001D1EE0">
        <w:rPr>
          <w:rFonts w:eastAsiaTheme="minorEastAsia"/>
          <w:sz w:val="10"/>
          <w:lang w:eastAsia="ko-KR"/>
        </w:rPr>
        <w:t xml:space="preserve">, </w:t>
      </w:r>
      <w:r w:rsidRPr="009C5155">
        <w:rPr>
          <w:rStyle w:val="Emphasis"/>
          <w:highlight w:val="cyan"/>
        </w:rPr>
        <w:t>North Korea</w:t>
      </w:r>
      <w:r w:rsidRPr="009C5155">
        <w:rPr>
          <w:rFonts w:eastAsiaTheme="minorEastAsia"/>
          <w:sz w:val="10"/>
          <w:highlight w:val="cyan"/>
          <w:lang w:eastAsia="ko-KR"/>
        </w:rPr>
        <w:t xml:space="preserve"> </w:t>
      </w:r>
      <w:r w:rsidRPr="009C5155">
        <w:rPr>
          <w:rStyle w:val="StyleUnderline"/>
          <w:highlight w:val="cyan"/>
        </w:rPr>
        <w:t>and</w:t>
      </w:r>
      <w:r w:rsidRPr="001D1EE0">
        <w:rPr>
          <w:rFonts w:eastAsiaTheme="minorEastAsia"/>
          <w:sz w:val="10"/>
          <w:lang w:eastAsia="ko-KR"/>
        </w:rPr>
        <w:t xml:space="preserve"> perhaps </w:t>
      </w:r>
      <w:r w:rsidRPr="009C5155">
        <w:rPr>
          <w:rStyle w:val="StyleUnderline"/>
          <w:highlight w:val="cyan"/>
        </w:rPr>
        <w:t>others would</w:t>
      </w:r>
      <w:r w:rsidRPr="00C155F9">
        <w:rPr>
          <w:rStyle w:val="StyleUnderline"/>
        </w:rPr>
        <w:t xml:space="preserve"> likely </w:t>
      </w:r>
      <w:r w:rsidRPr="009C5155">
        <w:rPr>
          <w:rStyle w:val="StyleUnderline"/>
          <w:highlight w:val="cyan"/>
        </w:rPr>
        <w:t>use</w:t>
      </w:r>
      <w:r w:rsidRPr="00C155F9">
        <w:rPr>
          <w:rStyle w:val="StyleUnderline"/>
        </w:rPr>
        <w:t xml:space="preserve"> Japanese and South</w:t>
      </w:r>
      <w:r>
        <w:rPr>
          <w:rStyle w:val="StyleUnderline"/>
        </w:rPr>
        <w:t xml:space="preserve"> </w:t>
      </w:r>
      <w:r w:rsidRPr="00C155F9">
        <w:rPr>
          <w:rStyle w:val="StyleUnderline"/>
        </w:rPr>
        <w:t xml:space="preserve">Korean </w:t>
      </w:r>
      <w:r w:rsidRPr="009C5155">
        <w:rPr>
          <w:rStyle w:val="Emphasis"/>
          <w:highlight w:val="cyan"/>
        </w:rPr>
        <w:t>nuclear breakout</w:t>
      </w:r>
      <w:r w:rsidRPr="001D1EE0">
        <w:rPr>
          <w:rFonts w:eastAsiaTheme="minorEastAsia"/>
          <w:sz w:val="10"/>
          <w:lang w:eastAsia="ko-KR"/>
        </w:rPr>
        <w:t>—and any accompanying breakdown in the international nuclear order—</w:t>
      </w:r>
      <w:r w:rsidRPr="009C5155">
        <w:rPr>
          <w:rStyle w:val="StyleUnderline"/>
          <w:highlight w:val="cyan"/>
        </w:rPr>
        <w:t>as an excuse</w:t>
      </w:r>
      <w:r>
        <w:rPr>
          <w:rStyle w:val="StyleUnderline"/>
        </w:rPr>
        <w:t xml:space="preserve"> </w:t>
      </w:r>
      <w:r w:rsidRPr="009C5155">
        <w:rPr>
          <w:rStyle w:val="StyleUnderline"/>
          <w:highlight w:val="cyan"/>
        </w:rPr>
        <w:t>to proliferate</w:t>
      </w:r>
      <w:r w:rsidRPr="001D1EE0">
        <w:rPr>
          <w:rFonts w:eastAsiaTheme="minorEastAsia"/>
          <w:sz w:val="10"/>
          <w:lang w:eastAsia="ko-KR"/>
        </w:rPr>
        <w:t xml:space="preserve">, rather </w:t>
      </w:r>
      <w:r w:rsidRPr="009C5155">
        <w:rPr>
          <w:rStyle w:val="Emphasis"/>
          <w:highlight w:val="cyan"/>
        </w:rPr>
        <w:t>overtly</w:t>
      </w:r>
      <w:r w:rsidRPr="001D1EE0">
        <w:rPr>
          <w:rFonts w:eastAsiaTheme="minorEastAsia"/>
          <w:sz w:val="10"/>
          <w:lang w:eastAsia="ko-KR"/>
        </w:rPr>
        <w:t xml:space="preserve">, </w:t>
      </w:r>
      <w:r w:rsidRPr="00C155F9">
        <w:rPr>
          <w:rStyle w:val="StyleUnderline"/>
        </w:rPr>
        <w:t>nuclear</w:t>
      </w:r>
      <w:r>
        <w:rPr>
          <w:rStyle w:val="StyleUnderline"/>
        </w:rPr>
        <w:t xml:space="preserve"> </w:t>
      </w:r>
      <w:r w:rsidRPr="009C5155">
        <w:rPr>
          <w:rStyle w:val="StyleUnderline"/>
          <w:highlight w:val="cyan"/>
        </w:rPr>
        <w:t>weapons</w:t>
      </w:r>
      <w:r w:rsidRPr="00C155F9">
        <w:rPr>
          <w:rStyle w:val="StyleUnderline"/>
        </w:rPr>
        <w:t xml:space="preserve">-making </w:t>
      </w:r>
      <w:r w:rsidRPr="009C5155">
        <w:rPr>
          <w:rStyle w:val="StyleUnderline"/>
          <w:highlight w:val="cyan"/>
        </w:rPr>
        <w:t>tech</w:t>
      </w:r>
      <w:r w:rsidRPr="00C155F9">
        <w:rPr>
          <w:rStyle w:val="StyleUnderline"/>
        </w:rPr>
        <w:t xml:space="preserve">nologies </w:t>
      </w:r>
      <w:r w:rsidRPr="009C5155">
        <w:rPr>
          <w:rStyle w:val="StyleUnderline"/>
          <w:highlight w:val="cyan"/>
        </w:rPr>
        <w:t>or</w:t>
      </w:r>
      <w:r w:rsidRPr="00C155F9">
        <w:rPr>
          <w:rStyle w:val="StyleUnderline"/>
        </w:rPr>
        <w:t xml:space="preserve"> nuclear</w:t>
      </w:r>
      <w:r>
        <w:rPr>
          <w:rStyle w:val="StyleUnderline"/>
        </w:rPr>
        <w:t xml:space="preserve"> </w:t>
      </w:r>
      <w:r w:rsidRPr="009C5155">
        <w:rPr>
          <w:rStyle w:val="StyleUnderline"/>
          <w:highlight w:val="cyan"/>
        </w:rPr>
        <w:t>weapons</w:t>
      </w:r>
      <w:r w:rsidRPr="00C155F9">
        <w:rPr>
          <w:rStyle w:val="StyleUnderline"/>
        </w:rPr>
        <w:t xml:space="preserve"> </w:t>
      </w:r>
      <w:r w:rsidRPr="00C22A2A">
        <w:rPr>
          <w:rStyle w:val="StyleUnderline"/>
        </w:rPr>
        <w:t xml:space="preserve">themselves </w:t>
      </w:r>
      <w:r w:rsidRPr="009C5155">
        <w:rPr>
          <w:rStyle w:val="StyleUnderline"/>
          <w:highlight w:val="cyan"/>
        </w:rPr>
        <w:t>to problematic states</w:t>
      </w:r>
      <w:r w:rsidRPr="001D1EE0">
        <w:rPr>
          <w:rFonts w:eastAsiaTheme="minorEastAsia"/>
          <w:sz w:val="10"/>
          <w:lang w:eastAsia="ko-KR"/>
        </w:rPr>
        <w:t xml:space="preserve">. Moreover, </w:t>
      </w:r>
      <w:r w:rsidRPr="009C5155">
        <w:rPr>
          <w:rStyle w:val="StyleUnderline"/>
          <w:highlight w:val="cyan"/>
        </w:rPr>
        <w:t>the</w:t>
      </w:r>
      <w:r w:rsidRPr="00C155F9">
        <w:rPr>
          <w:rStyle w:val="StyleUnderline"/>
        </w:rPr>
        <w:t xml:space="preserve"> </w:t>
      </w:r>
      <w:r w:rsidRPr="009C5155">
        <w:rPr>
          <w:rStyle w:val="Emphasis"/>
          <w:highlight w:val="cyan"/>
        </w:rPr>
        <w:t>U</w:t>
      </w:r>
      <w:r w:rsidRPr="00C155F9">
        <w:rPr>
          <w:rStyle w:val="StyleUnderline"/>
        </w:rPr>
        <w:t xml:space="preserve">nited </w:t>
      </w:r>
      <w:r w:rsidRPr="009C5155">
        <w:rPr>
          <w:rStyle w:val="Emphasis"/>
          <w:highlight w:val="cyan"/>
        </w:rPr>
        <w:t>S</w:t>
      </w:r>
      <w:r w:rsidRPr="00C155F9">
        <w:rPr>
          <w:rStyle w:val="StyleUnderline"/>
        </w:rPr>
        <w:t xml:space="preserve">tates </w:t>
      </w:r>
      <w:r w:rsidRPr="009C5155">
        <w:rPr>
          <w:rStyle w:val="StyleUnderline"/>
          <w:highlight w:val="cyan"/>
        </w:rPr>
        <w:t>could expect</w:t>
      </w:r>
      <w:r w:rsidRPr="009C5155">
        <w:rPr>
          <w:rFonts w:eastAsiaTheme="minorEastAsia"/>
          <w:sz w:val="10"/>
          <w:highlight w:val="cyan"/>
          <w:lang w:eastAsia="ko-KR"/>
        </w:rPr>
        <w:t xml:space="preserve"> </w:t>
      </w:r>
      <w:r w:rsidRPr="00C22A2A">
        <w:rPr>
          <w:rStyle w:val="StyleUnderline"/>
        </w:rPr>
        <w:t>Beijing, Moscow, and Pyongyang</w:t>
      </w:r>
      <w:r w:rsidRPr="001D1EE0">
        <w:rPr>
          <w:rFonts w:eastAsiaTheme="minorEastAsia"/>
          <w:sz w:val="10"/>
          <w:lang w:eastAsia="ko-KR"/>
        </w:rPr>
        <w:t xml:space="preserve">, if not also </w:t>
      </w:r>
      <w:r w:rsidRPr="009C5155">
        <w:rPr>
          <w:rStyle w:val="Emphasis"/>
          <w:highlight w:val="cyan"/>
        </w:rPr>
        <w:t>India</w:t>
      </w:r>
      <w:r w:rsidRPr="00C155F9">
        <w:rPr>
          <w:rStyle w:val="Emphasis"/>
        </w:rPr>
        <w:t xml:space="preserve"> </w:t>
      </w:r>
      <w:r w:rsidRPr="009C5155">
        <w:rPr>
          <w:rStyle w:val="Emphasis"/>
          <w:highlight w:val="cyan"/>
        </w:rPr>
        <w:t>and Pakistan</w:t>
      </w:r>
      <w:r w:rsidRPr="001D1EE0">
        <w:rPr>
          <w:rFonts w:eastAsiaTheme="minorEastAsia"/>
          <w:sz w:val="10"/>
          <w:lang w:eastAsia="ko-KR"/>
        </w:rPr>
        <w:t xml:space="preserve">, </w:t>
      </w:r>
      <w:r w:rsidRPr="00C155F9">
        <w:rPr>
          <w:rStyle w:val="StyleUnderline"/>
        </w:rPr>
        <w:t xml:space="preserve">potentially </w:t>
      </w:r>
      <w:r w:rsidRPr="009C5155">
        <w:rPr>
          <w:rStyle w:val="StyleUnderline"/>
          <w:highlight w:val="cyan"/>
        </w:rPr>
        <w:t>to ramp up</w:t>
      </w:r>
      <w:r w:rsidRPr="009C5155">
        <w:rPr>
          <w:rFonts w:eastAsiaTheme="minorEastAsia"/>
          <w:sz w:val="10"/>
          <w:highlight w:val="cyan"/>
          <w:lang w:eastAsia="ko-KR"/>
        </w:rPr>
        <w:t xml:space="preserve"> </w:t>
      </w:r>
      <w:r w:rsidRPr="009C5155">
        <w:rPr>
          <w:rStyle w:val="StyleUnderline"/>
          <w:highlight w:val="cyan"/>
        </w:rPr>
        <w:t>the</w:t>
      </w:r>
      <w:r w:rsidRPr="00C155F9">
        <w:rPr>
          <w:rStyle w:val="StyleUnderline"/>
        </w:rPr>
        <w:t xml:space="preserve"> size and </w:t>
      </w:r>
      <w:r w:rsidRPr="009C5155">
        <w:rPr>
          <w:rStyle w:val="StyleUnderline"/>
          <w:highlight w:val="cyan"/>
        </w:rPr>
        <w:t>capabilities of</w:t>
      </w:r>
      <w:r w:rsidRPr="001D1EE0">
        <w:rPr>
          <w:rFonts w:eastAsiaTheme="minorEastAsia"/>
          <w:sz w:val="10"/>
          <w:lang w:eastAsia="ko-KR"/>
        </w:rPr>
        <w:t xml:space="preserve"> their </w:t>
      </w:r>
      <w:r w:rsidRPr="00C155F9">
        <w:rPr>
          <w:rStyle w:val="Emphasis"/>
        </w:rPr>
        <w:t>respective</w:t>
      </w:r>
      <w:r>
        <w:rPr>
          <w:rStyle w:val="Emphasis"/>
        </w:rPr>
        <w:t xml:space="preserve"> </w:t>
      </w:r>
      <w:r w:rsidRPr="009C5155">
        <w:rPr>
          <w:rStyle w:val="Emphasis"/>
          <w:highlight w:val="cyan"/>
        </w:rPr>
        <w:t>nuclear arsenals</w:t>
      </w:r>
      <w:r w:rsidRPr="001D1EE0">
        <w:rPr>
          <w:rFonts w:eastAsiaTheme="minorEastAsia"/>
          <w:sz w:val="10"/>
          <w:lang w:eastAsia="ko-KR"/>
        </w:rPr>
        <w:t xml:space="preserve">. In terms of strategic nuclear forces, the regional and global distribution of military power would shift further against America’s advantage. </w:t>
      </w:r>
      <w:r w:rsidRPr="009C5155">
        <w:rPr>
          <w:rStyle w:val="Emphasis"/>
          <w:highlight w:val="cyan"/>
        </w:rPr>
        <w:t>Nuclear war</w:t>
      </w:r>
      <w:r w:rsidRPr="001D1EE0">
        <w:rPr>
          <w:rFonts w:eastAsiaTheme="minorEastAsia"/>
          <w:sz w:val="10"/>
          <w:lang w:eastAsia="ko-KR"/>
        </w:rPr>
        <w:t xml:space="preserve"> </w:t>
      </w:r>
      <w:r w:rsidRPr="009C5155">
        <w:rPr>
          <w:rStyle w:val="StyleUnderline"/>
          <w:highlight w:val="cyan"/>
        </w:rPr>
        <w:t>would</w:t>
      </w:r>
      <w:r w:rsidRPr="00C155F9">
        <w:rPr>
          <w:rStyle w:val="StyleUnderline"/>
        </w:rPr>
        <w:t xml:space="preserve"> likely </w:t>
      </w:r>
      <w:r w:rsidRPr="009C5155">
        <w:rPr>
          <w:rStyle w:val="StyleUnderline"/>
          <w:highlight w:val="cyan"/>
        </w:rPr>
        <w:t>go from being in the</w:t>
      </w:r>
      <w:r w:rsidRPr="00C155F9">
        <w:rPr>
          <w:rStyle w:val="StyleUnderline"/>
        </w:rPr>
        <w:t xml:space="preserve"> </w:t>
      </w:r>
      <w:r w:rsidRPr="009C5155">
        <w:rPr>
          <w:rStyle w:val="StyleUnderline"/>
          <w:highlight w:val="cyan"/>
        </w:rPr>
        <w:t>background</w:t>
      </w:r>
      <w:r w:rsidRPr="00C155F9">
        <w:rPr>
          <w:rStyle w:val="StyleUnderline"/>
        </w:rPr>
        <w:t xml:space="preserve"> </w:t>
      </w:r>
      <w:r w:rsidRPr="009C5155">
        <w:rPr>
          <w:rStyle w:val="StyleUnderline"/>
          <w:highlight w:val="cyan"/>
        </w:rPr>
        <w:t xml:space="preserve">of </w:t>
      </w:r>
      <w:r w:rsidRPr="009C5155">
        <w:rPr>
          <w:rStyle w:val="Emphasis"/>
          <w:highlight w:val="cyan"/>
        </w:rPr>
        <w:t>interstate conflicts</w:t>
      </w:r>
      <w:r w:rsidRPr="00C155F9">
        <w:rPr>
          <w:rStyle w:val="StyleUnderline"/>
        </w:rPr>
        <w:t xml:space="preserve"> </w:t>
      </w:r>
      <w:r w:rsidRPr="009C5155">
        <w:rPr>
          <w:rStyle w:val="StyleUnderline"/>
          <w:highlight w:val="cyan"/>
        </w:rPr>
        <w:t>in Asia</w:t>
      </w:r>
      <w:r w:rsidRPr="001D1EE0">
        <w:rPr>
          <w:rFonts w:eastAsiaTheme="minorEastAsia"/>
          <w:sz w:val="10"/>
          <w:lang w:eastAsia="ko-KR"/>
        </w:rPr>
        <w:t xml:space="preserve">, </w:t>
      </w:r>
      <w:r w:rsidRPr="009C5155">
        <w:rPr>
          <w:rStyle w:val="StyleUnderline"/>
          <w:highlight w:val="cyan"/>
        </w:rPr>
        <w:t>the</w:t>
      </w:r>
      <w:r w:rsidRPr="00C155F9">
        <w:rPr>
          <w:rStyle w:val="StyleUnderline"/>
        </w:rPr>
        <w:t xml:space="preserve"> </w:t>
      </w:r>
      <w:r w:rsidRPr="009C5155">
        <w:rPr>
          <w:rStyle w:val="StyleUnderline"/>
          <w:highlight w:val="cyan"/>
        </w:rPr>
        <w:t>Mid</w:t>
      </w:r>
      <w:r w:rsidRPr="00C155F9">
        <w:rPr>
          <w:rStyle w:val="StyleUnderline"/>
        </w:rPr>
        <w:t xml:space="preserve">dle </w:t>
      </w:r>
      <w:r w:rsidRPr="009C5155">
        <w:rPr>
          <w:rStyle w:val="StyleUnderline"/>
          <w:highlight w:val="cyan"/>
        </w:rPr>
        <w:t>East</w:t>
      </w:r>
      <w:r w:rsidRPr="00C155F9">
        <w:rPr>
          <w:rStyle w:val="StyleUnderline"/>
        </w:rPr>
        <w:t xml:space="preserve">, </w:t>
      </w:r>
      <w:r w:rsidRPr="009C5155">
        <w:rPr>
          <w:rStyle w:val="StyleUnderline"/>
          <w:highlight w:val="cyan"/>
        </w:rPr>
        <w:t>and other regions</w:t>
      </w:r>
      <w:r w:rsidRPr="001D1EE0">
        <w:rPr>
          <w:rFonts w:eastAsiaTheme="minorEastAsia"/>
          <w:sz w:val="10"/>
          <w:lang w:eastAsia="ko-KR"/>
        </w:rPr>
        <w:t xml:space="preserve">, </w:t>
      </w:r>
      <w:r w:rsidRPr="009C5155">
        <w:rPr>
          <w:rStyle w:val="StyleUnderline"/>
          <w:highlight w:val="cyan"/>
        </w:rPr>
        <w:t>to the</w:t>
      </w:r>
      <w:r w:rsidRPr="001D1EE0">
        <w:rPr>
          <w:rFonts w:eastAsiaTheme="minorEastAsia"/>
          <w:sz w:val="10"/>
          <w:lang w:eastAsia="ko-KR"/>
        </w:rPr>
        <w:t xml:space="preserve"> </w:t>
      </w:r>
      <w:r w:rsidRPr="009C5155">
        <w:rPr>
          <w:rStyle w:val="Emphasis"/>
          <w:highlight w:val="cyan"/>
        </w:rPr>
        <w:t>immediate foreground</w:t>
      </w:r>
      <w:r w:rsidRPr="001D1EE0">
        <w:rPr>
          <w:rFonts w:eastAsiaTheme="minorEastAsia"/>
          <w:sz w:val="10"/>
          <w:lang w:eastAsia="ko-KR"/>
        </w:rPr>
        <w:t xml:space="preserve">. In turn, </w:t>
      </w:r>
      <w:r w:rsidRPr="00C155F9">
        <w:rPr>
          <w:rStyle w:val="StyleUnderline"/>
        </w:rPr>
        <w:t>the</w:t>
      </w:r>
      <w:r w:rsidRPr="001D1EE0">
        <w:rPr>
          <w:rFonts w:eastAsiaTheme="minorEastAsia"/>
          <w:sz w:val="10"/>
          <w:lang w:eastAsia="ko-KR"/>
        </w:rPr>
        <w:t xml:space="preserve"> </w:t>
      </w:r>
      <w:r w:rsidRPr="00C155F9">
        <w:rPr>
          <w:rStyle w:val="Emphasis"/>
        </w:rPr>
        <w:t>worsening nuclear dimensions</w:t>
      </w:r>
      <w:r w:rsidRPr="001D1EE0">
        <w:rPr>
          <w:rFonts w:eastAsiaTheme="minorEastAsia"/>
          <w:sz w:val="10"/>
          <w:lang w:eastAsia="ko-KR"/>
        </w:rPr>
        <w:t xml:space="preserve"> of the international security environment </w:t>
      </w:r>
      <w:r w:rsidRPr="00C155F9">
        <w:rPr>
          <w:rStyle w:val="StyleUnderline"/>
        </w:rPr>
        <w:t>would</w:t>
      </w:r>
      <w:r w:rsidRPr="001D1EE0">
        <w:rPr>
          <w:rFonts w:eastAsiaTheme="minorEastAsia"/>
          <w:sz w:val="10"/>
          <w:lang w:eastAsia="ko-KR"/>
        </w:rPr>
        <w:t xml:space="preserve"> gravely </w:t>
      </w:r>
      <w:r w:rsidRPr="00C155F9">
        <w:rPr>
          <w:rStyle w:val="StyleUnderline"/>
        </w:rPr>
        <w:t xml:space="preserve">strain the formal </w:t>
      </w:r>
      <w:r w:rsidRPr="00C155F9">
        <w:rPr>
          <w:rStyle w:val="Emphasis"/>
        </w:rPr>
        <w:t>security guarantees</w:t>
      </w:r>
      <w:r w:rsidRPr="001D1EE0">
        <w:rPr>
          <w:rFonts w:eastAsiaTheme="minorEastAsia"/>
          <w:sz w:val="10"/>
          <w:lang w:eastAsia="ko-KR"/>
        </w:rPr>
        <w:t xml:space="preserve"> of America’s treaty-based bilateral alliances and informal guarantees of its bilateral security partnerships.</w:t>
      </w:r>
      <w:r w:rsidRPr="001D1EE0">
        <w:rPr>
          <w:rFonts w:eastAsiaTheme="minorEastAsia" w:hint="eastAsia"/>
          <w:sz w:val="10"/>
          <w:lang w:eastAsia="ko-KR"/>
        </w:rPr>
        <w:t xml:space="preserve"> </w:t>
      </w:r>
    </w:p>
    <w:p w14:paraId="565B95B5" w14:textId="77777777" w:rsidR="00BB7209" w:rsidRPr="00BB7209" w:rsidRDefault="00BB7209" w:rsidP="00BB7209"/>
    <w:p w14:paraId="128B2995" w14:textId="77777777" w:rsidR="00BB7209" w:rsidRPr="00213D6C" w:rsidRDefault="00BB7209" w:rsidP="00213D6C">
      <w:pPr>
        <w:pStyle w:val="Heading4"/>
      </w:pPr>
      <w:r w:rsidRPr="00213D6C">
        <w:t xml:space="preserve">NPT cred solves nuclear war  </w:t>
      </w:r>
    </w:p>
    <w:p w14:paraId="7FC6F106" w14:textId="77777777" w:rsidR="00BB7209" w:rsidRDefault="00BB7209" w:rsidP="00BB7209">
      <w:r w:rsidRPr="00A135F9">
        <w:rPr>
          <w:rStyle w:val="Style13ptBold"/>
        </w:rPr>
        <w:t>Cooper, Fellow with the Truman National Security Project, 15</w:t>
      </w:r>
      <w:r>
        <w:t xml:space="preserve"> </w:t>
      </w:r>
      <w:r>
        <w:br/>
        <w:t xml:space="preserve">(Christian H. is a term member at the Council on Foreign Relations, “The Pride of the Diplomats: Why the NPT Works” Global Policy Journal 5-19-15, </w:t>
      </w:r>
      <w:hyperlink r:id="rId11" w:history="1">
        <w:r w:rsidRPr="00F20AF1">
          <w:rPr>
            <w:rStyle w:val="Hyperlink"/>
          </w:rPr>
          <w:t>http://www.globalpolicyjournal.com/blog/14/05/2015/pride-diplomats-why-npt-works</w:t>
        </w:r>
      </w:hyperlink>
      <w:r>
        <w:t xml:space="preserve">) </w:t>
      </w:r>
    </w:p>
    <w:p w14:paraId="0E19605B" w14:textId="77777777" w:rsidR="00BB7209" w:rsidRPr="00F9002B" w:rsidRDefault="00BB7209" w:rsidP="00BB7209">
      <w:pPr>
        <w:rPr>
          <w:sz w:val="12"/>
        </w:rPr>
      </w:pPr>
      <w:r w:rsidRPr="009C5155">
        <w:rPr>
          <w:rStyle w:val="StyleUnderline"/>
          <w:highlight w:val="cyan"/>
        </w:rPr>
        <w:t>The</w:t>
      </w:r>
      <w:r w:rsidRPr="00A135F9">
        <w:rPr>
          <w:rStyle w:val="StyleUnderline"/>
        </w:rPr>
        <w:t xml:space="preserve"> review of the</w:t>
      </w:r>
      <w:r w:rsidRPr="00F9002B">
        <w:rPr>
          <w:sz w:val="12"/>
        </w:rPr>
        <w:t xml:space="preserve"> Nuclear Nonproliferation Treaty (</w:t>
      </w:r>
      <w:r w:rsidRPr="009C5155">
        <w:rPr>
          <w:rStyle w:val="StyleUnderline"/>
          <w:highlight w:val="cyan"/>
        </w:rPr>
        <w:t>NPT</w:t>
      </w:r>
      <w:r w:rsidRPr="00F9002B">
        <w:rPr>
          <w:sz w:val="12"/>
        </w:rPr>
        <w:t xml:space="preserve">) this month </w:t>
      </w:r>
      <w:r w:rsidRPr="009C5155">
        <w:rPr>
          <w:rStyle w:val="StyleUnderline"/>
          <w:highlight w:val="cyan"/>
        </w:rPr>
        <w:t>is a</w:t>
      </w:r>
      <w:r w:rsidRPr="00A135F9">
        <w:rPr>
          <w:rStyle w:val="StyleUnderline"/>
        </w:rPr>
        <w:t xml:space="preserve"> once every five years chance to reaffirm and strengthen</w:t>
      </w:r>
      <w:r w:rsidRPr="00F9002B">
        <w:rPr>
          <w:sz w:val="12"/>
        </w:rPr>
        <w:t xml:space="preserve"> </w:t>
      </w:r>
      <w:r w:rsidRPr="009C5155">
        <w:rPr>
          <w:rStyle w:val="StyleUnderline"/>
          <w:highlight w:val="cyan"/>
        </w:rPr>
        <w:t xml:space="preserve">one of </w:t>
      </w:r>
      <w:r w:rsidRPr="009C5155">
        <w:rPr>
          <w:rStyle w:val="Emphasis"/>
          <w:highlight w:val="cyan"/>
        </w:rPr>
        <w:t>the strongest international norms</w:t>
      </w:r>
      <w:r w:rsidRPr="00F9002B">
        <w:rPr>
          <w:sz w:val="12"/>
        </w:rPr>
        <w:t xml:space="preserve">: that </w:t>
      </w:r>
      <w:r w:rsidRPr="00A135F9">
        <w:rPr>
          <w:rStyle w:val="StyleUnderline"/>
        </w:rPr>
        <w:t>against</w:t>
      </w:r>
      <w:r w:rsidRPr="00F9002B">
        <w:rPr>
          <w:sz w:val="12"/>
        </w:rPr>
        <w:t xml:space="preserve"> the </w:t>
      </w:r>
      <w:r w:rsidRPr="00A135F9">
        <w:rPr>
          <w:rStyle w:val="Emphasis"/>
        </w:rPr>
        <w:t>prolif</w:t>
      </w:r>
      <w:r w:rsidRPr="00F9002B">
        <w:rPr>
          <w:sz w:val="12"/>
        </w:rPr>
        <w:t xml:space="preserve">eration </w:t>
      </w:r>
      <w:r w:rsidRPr="00A135F9">
        <w:rPr>
          <w:rStyle w:val="StyleUnderline"/>
        </w:rPr>
        <w:t>and</w:t>
      </w:r>
      <w:r w:rsidRPr="00F9002B">
        <w:rPr>
          <w:sz w:val="12"/>
        </w:rPr>
        <w:t xml:space="preserve"> </w:t>
      </w:r>
      <w:r w:rsidRPr="00A135F9">
        <w:rPr>
          <w:rStyle w:val="Emphasis"/>
        </w:rPr>
        <w:t>use</w:t>
      </w:r>
      <w:r w:rsidRPr="00F9002B">
        <w:rPr>
          <w:sz w:val="12"/>
        </w:rPr>
        <w:t xml:space="preserve"> </w:t>
      </w:r>
      <w:r w:rsidRPr="00A135F9">
        <w:rPr>
          <w:rStyle w:val="StyleUnderline"/>
        </w:rPr>
        <w:t>of nuclear tech</w:t>
      </w:r>
      <w:r w:rsidRPr="00F9002B">
        <w:rPr>
          <w:sz w:val="12"/>
        </w:rPr>
        <w:t xml:space="preserve">nology </w:t>
      </w:r>
      <w:r w:rsidRPr="00A135F9">
        <w:rPr>
          <w:rStyle w:val="Emphasis"/>
        </w:rPr>
        <w:t>for military means</w:t>
      </w:r>
      <w:r w:rsidRPr="00F9002B">
        <w:rPr>
          <w:sz w:val="12"/>
        </w:rPr>
        <w:t xml:space="preserve">. </w:t>
      </w:r>
      <w:r w:rsidRPr="009C5155">
        <w:rPr>
          <w:rStyle w:val="StyleUnderline"/>
          <w:highlight w:val="cyan"/>
        </w:rPr>
        <w:t>Representatives of 190 countries</w:t>
      </w:r>
      <w:r w:rsidRPr="00F9002B">
        <w:rPr>
          <w:sz w:val="12"/>
        </w:rPr>
        <w:t xml:space="preserve"> are gathered to examine the treaty itself and </w:t>
      </w:r>
      <w:r w:rsidRPr="009C5155">
        <w:rPr>
          <w:rStyle w:val="StyleUnderline"/>
          <w:highlight w:val="cyan"/>
        </w:rPr>
        <w:t xml:space="preserve">discuss new ways to </w:t>
      </w:r>
      <w:r w:rsidRPr="009C5155">
        <w:rPr>
          <w:rStyle w:val="Emphasis"/>
          <w:highlight w:val="cyan"/>
        </w:rPr>
        <w:t>increase global buy-in</w:t>
      </w:r>
      <w:r w:rsidRPr="00A135F9">
        <w:rPr>
          <w:rStyle w:val="StyleUnderline"/>
        </w:rPr>
        <w:t xml:space="preserve"> </w:t>
      </w:r>
      <w:r w:rsidRPr="009C5155">
        <w:rPr>
          <w:rStyle w:val="StyleUnderline"/>
          <w:highlight w:val="cyan"/>
        </w:rPr>
        <w:t>against nuclear dangers</w:t>
      </w:r>
      <w:r w:rsidRPr="00A135F9">
        <w:rPr>
          <w:rStyle w:val="StyleUnderline"/>
        </w:rPr>
        <w:t xml:space="preserve">. </w:t>
      </w:r>
      <w:r w:rsidRPr="00F9002B">
        <w:rPr>
          <w:sz w:val="12"/>
        </w:rPr>
        <w:t xml:space="preserve">This time, they might do so in a critical new way. </w:t>
      </w:r>
      <w:r w:rsidRPr="009C5155">
        <w:rPr>
          <w:rStyle w:val="StyleUnderline"/>
          <w:highlight w:val="cyan"/>
        </w:rPr>
        <w:t>Israel will be</w:t>
      </w:r>
      <w:r w:rsidRPr="00A135F9">
        <w:rPr>
          <w:rStyle w:val="StyleUnderline"/>
        </w:rPr>
        <w:t xml:space="preserve"> </w:t>
      </w:r>
      <w:r w:rsidRPr="009C5155">
        <w:rPr>
          <w:rStyle w:val="StyleUnderline"/>
          <w:highlight w:val="cyan"/>
        </w:rPr>
        <w:t>at the table</w:t>
      </w:r>
      <w:r w:rsidRPr="00A135F9">
        <w:rPr>
          <w:rStyle w:val="StyleUnderline"/>
        </w:rPr>
        <w:t xml:space="preserve"> for the first time in </w:t>
      </w:r>
      <w:r w:rsidRPr="00A135F9">
        <w:rPr>
          <w:rStyle w:val="Emphasis"/>
        </w:rPr>
        <w:t>20 years</w:t>
      </w:r>
      <w:r w:rsidRPr="00F9002B">
        <w:rPr>
          <w:sz w:val="12"/>
        </w:rPr>
        <w:t xml:space="preserve"> as an observer only (having not signed the NPT), and according to a senior Obama administration official, has agreed to begin working with Arabs on an agenda for a conference to discuss a weapons of mass destruction free zone in the Middle East. </w:t>
      </w:r>
      <w:r w:rsidRPr="009C5155">
        <w:rPr>
          <w:rStyle w:val="StyleUnderline"/>
          <w:highlight w:val="cyan"/>
        </w:rPr>
        <w:t>This is a dramatic change</w:t>
      </w:r>
      <w:r w:rsidRPr="00A135F9">
        <w:rPr>
          <w:rStyle w:val="StyleUnderline"/>
        </w:rPr>
        <w:t xml:space="preserve"> from 2010</w:t>
      </w:r>
      <w:r w:rsidRPr="00F9002B">
        <w:rPr>
          <w:sz w:val="12"/>
        </w:rPr>
        <w:t xml:space="preserve">, when Israel refused to even consider the idea. </w:t>
      </w:r>
      <w:r w:rsidRPr="009C5155">
        <w:rPr>
          <w:rStyle w:val="StyleUnderline"/>
          <w:highlight w:val="cyan"/>
        </w:rPr>
        <w:t>Incremental</w:t>
      </w:r>
      <w:r w:rsidRPr="00A135F9">
        <w:rPr>
          <w:rStyle w:val="StyleUnderline"/>
        </w:rPr>
        <w:t xml:space="preserve"> diplomatic </w:t>
      </w:r>
      <w:r w:rsidRPr="009C5155">
        <w:rPr>
          <w:rStyle w:val="StyleUnderline"/>
          <w:highlight w:val="cyan"/>
        </w:rPr>
        <w:t>wins like this</w:t>
      </w:r>
      <w:r w:rsidRPr="00F9002B">
        <w:rPr>
          <w:sz w:val="12"/>
        </w:rPr>
        <w:t xml:space="preserve"> one </w:t>
      </w:r>
      <w:r w:rsidRPr="009C5155">
        <w:rPr>
          <w:rStyle w:val="StyleUnderline"/>
          <w:highlight w:val="cyan"/>
        </w:rPr>
        <w:t>lie at the core of the</w:t>
      </w:r>
      <w:r w:rsidRPr="00A135F9">
        <w:rPr>
          <w:rStyle w:val="StyleUnderline"/>
        </w:rPr>
        <w:t xml:space="preserve"> truly transnational strategic interest</w:t>
      </w:r>
      <w:r w:rsidRPr="00F9002B">
        <w:rPr>
          <w:sz w:val="12"/>
        </w:rPr>
        <w:t xml:space="preserve"> </w:t>
      </w:r>
      <w:r w:rsidRPr="00A135F9">
        <w:rPr>
          <w:rStyle w:val="StyleUnderline"/>
        </w:rPr>
        <w:t xml:space="preserve">on the </w:t>
      </w:r>
      <w:r w:rsidRPr="009C5155">
        <w:rPr>
          <w:rStyle w:val="StyleUnderline"/>
          <w:highlight w:val="cyan"/>
        </w:rPr>
        <w:t xml:space="preserve">path to </w:t>
      </w:r>
      <w:r w:rsidRPr="009C5155">
        <w:rPr>
          <w:rStyle w:val="Emphasis"/>
          <w:highlight w:val="cyan"/>
        </w:rPr>
        <w:t>complete</w:t>
      </w:r>
      <w:r w:rsidRPr="00A135F9">
        <w:rPr>
          <w:rStyle w:val="Emphasis"/>
        </w:rPr>
        <w:t xml:space="preserve"> nuclear weapons </w:t>
      </w:r>
      <w:r w:rsidRPr="009C5155">
        <w:rPr>
          <w:rStyle w:val="Emphasis"/>
          <w:highlight w:val="cyan"/>
        </w:rPr>
        <w:t>disarmament</w:t>
      </w:r>
      <w:r w:rsidRPr="00A135F9">
        <w:rPr>
          <w:rStyle w:val="Emphasis"/>
        </w:rPr>
        <w:t>.</w:t>
      </w:r>
      <w:r w:rsidRPr="00F9002B">
        <w:rPr>
          <w:sz w:val="12"/>
        </w:rPr>
        <w:t xml:space="preserve"> This is precisely why ensuring the peaceful use of nuclear technology must remain a key component of all nations’ foreign policy doctrines. Perhaps one reason the NPT, and its review every five years, is often overlooked by the general public is because at face value, everyone agrees more nukes are a bad thing. However, </w:t>
      </w:r>
      <w:r w:rsidRPr="00A135F9">
        <w:rPr>
          <w:rStyle w:val="StyleUnderline"/>
        </w:rPr>
        <w:t>the NPT</w:t>
      </w:r>
      <w:r w:rsidRPr="00F9002B">
        <w:rPr>
          <w:sz w:val="12"/>
        </w:rPr>
        <w:t xml:space="preserve">, and the corresponding diplomatic collaboration surrounding nuclear weapons, </w:t>
      </w:r>
      <w:r w:rsidRPr="00A135F9">
        <w:rPr>
          <w:rStyle w:val="StyleUnderline"/>
        </w:rPr>
        <w:t>go much deeper than simply halting the prolif</w:t>
      </w:r>
      <w:r w:rsidRPr="00F9002B">
        <w:rPr>
          <w:sz w:val="12"/>
        </w:rPr>
        <w:t xml:space="preserve">eration of such dangerous technology. </w:t>
      </w:r>
      <w:r w:rsidRPr="00A135F9">
        <w:rPr>
          <w:rStyle w:val="StyleUnderline"/>
        </w:rPr>
        <w:t>It is through this</w:t>
      </w:r>
      <w:r w:rsidRPr="00F9002B">
        <w:rPr>
          <w:sz w:val="12"/>
        </w:rPr>
        <w:t xml:space="preserve"> nearly universal </w:t>
      </w:r>
      <w:r w:rsidRPr="00A135F9">
        <w:rPr>
          <w:rStyle w:val="StyleUnderline"/>
        </w:rPr>
        <w:t>treaty the next generation of world leaders wil</w:t>
      </w:r>
      <w:r w:rsidRPr="00F9002B">
        <w:rPr>
          <w:sz w:val="12"/>
        </w:rPr>
        <w:t xml:space="preserve">l likely </w:t>
      </w:r>
      <w:r w:rsidRPr="00A135F9">
        <w:rPr>
          <w:rStyle w:val="StyleUnderline"/>
        </w:rPr>
        <w:t>see nuclear disarmament</w:t>
      </w:r>
      <w:r w:rsidRPr="00F9002B">
        <w:rPr>
          <w:sz w:val="12"/>
        </w:rPr>
        <w:t xml:space="preserve">, </w:t>
      </w:r>
      <w:r w:rsidRPr="00A135F9">
        <w:rPr>
          <w:rStyle w:val="Emphasis"/>
        </w:rPr>
        <w:t>avoid an open war with Iran</w:t>
      </w:r>
      <w:r w:rsidRPr="00F9002B">
        <w:rPr>
          <w:sz w:val="12"/>
        </w:rPr>
        <w:t xml:space="preserve"> over its nuclear program, </w:t>
      </w:r>
      <w:r w:rsidRPr="00A135F9">
        <w:rPr>
          <w:rStyle w:val="StyleUnderline"/>
        </w:rPr>
        <w:t xml:space="preserve">and </w:t>
      </w:r>
      <w:r w:rsidRPr="009C5155">
        <w:rPr>
          <w:rStyle w:val="StyleUnderline"/>
          <w:highlight w:val="cyan"/>
        </w:rPr>
        <w:t>stop a</w:t>
      </w:r>
      <w:r w:rsidRPr="009C5155">
        <w:rPr>
          <w:sz w:val="12"/>
          <w:highlight w:val="cyan"/>
        </w:rPr>
        <w:t xml:space="preserve"> </w:t>
      </w:r>
      <w:r w:rsidRPr="009C5155">
        <w:rPr>
          <w:rStyle w:val="Emphasis"/>
          <w:highlight w:val="cyan"/>
        </w:rPr>
        <w:t>Middle East nuclear arms race</w:t>
      </w:r>
      <w:r w:rsidRPr="00F9002B">
        <w:rPr>
          <w:sz w:val="12"/>
        </w:rPr>
        <w:t xml:space="preserve"> in its tracks. However, </w:t>
      </w:r>
      <w:r w:rsidRPr="009C5155">
        <w:rPr>
          <w:rStyle w:val="Emphasis"/>
          <w:highlight w:val="cyan"/>
        </w:rPr>
        <w:t>it wasn't</w:t>
      </w:r>
      <w:r w:rsidRPr="00A135F9">
        <w:rPr>
          <w:rStyle w:val="Emphasis"/>
        </w:rPr>
        <w:t xml:space="preserve"> always </w:t>
      </w:r>
      <w:r w:rsidRPr="009C5155">
        <w:rPr>
          <w:rStyle w:val="Emphasis"/>
          <w:highlight w:val="cyan"/>
        </w:rPr>
        <w:t>clear the NPT would be the resounding success it is.</w:t>
      </w:r>
      <w:r w:rsidRPr="00F9002B">
        <w:rPr>
          <w:sz w:val="12"/>
        </w:rPr>
        <w:t xml:space="preserve"> 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Since the NPT entered into force, the United States has drastically reduced the number of nuclear weapons in its stockpile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Russia has made similar progress, with both commitments and demonstrated progress in reducing deployed warheads as well as deployed and undeployed delivery vehicles.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9C5155">
        <w:rPr>
          <w:rStyle w:val="StyleUnderline"/>
          <w:highlight w:val="cyan"/>
        </w:rPr>
        <w:t>the norm</w:t>
      </w:r>
      <w:r w:rsidRPr="00F9002B">
        <w:rPr>
          <w:rStyle w:val="StyleUnderline"/>
        </w:rPr>
        <w:t xml:space="preserve"> created by NPT has </w:t>
      </w:r>
      <w:r w:rsidRPr="009C5155">
        <w:rPr>
          <w:rStyle w:val="StyleUnderline"/>
          <w:highlight w:val="cyan"/>
        </w:rPr>
        <w:t>reduced the potential for nuclear disaster</w:t>
      </w:r>
      <w:r w:rsidRPr="00F9002B">
        <w:rPr>
          <w:rStyle w:val="StyleUnderline"/>
        </w:rPr>
        <w:t xml:space="preserve"> </w:t>
      </w:r>
      <w:r w:rsidRPr="009C5155">
        <w:rPr>
          <w:rStyle w:val="Emphasis"/>
          <w:highlight w:val="cyan"/>
        </w:rPr>
        <w:t>across the globe</w:t>
      </w:r>
      <w:r w:rsidRPr="00F9002B">
        <w:rPr>
          <w:rStyle w:val="Emphasis"/>
        </w:rPr>
        <w:t>.</w:t>
      </w:r>
      <w:r>
        <w:rPr>
          <w:rStyle w:val="Emphasis"/>
        </w:rPr>
        <w:t xml:space="preserve"> </w:t>
      </w:r>
      <w:r w:rsidRPr="00F9002B">
        <w:rPr>
          <w:sz w:val="12"/>
        </w:rPr>
        <w:t xml:space="preserve">And where has all that potential destruction gone? Fully 10% of electric power in the United States over the last two decades came from down-blended, highly enriched uranium earmarked for Russian megaton nuclear bombs. Over 20,000 warheads (and their associated risk of accidental launches) were removed from service all thanks the spirit of the NPT. </w:t>
      </w:r>
      <w:r w:rsidRPr="009C5155">
        <w:rPr>
          <w:rStyle w:val="StyleUnderline"/>
          <w:highlight w:val="cyan"/>
        </w:rPr>
        <w:t>The spirit of</w:t>
      </w:r>
      <w:r w:rsidRPr="00F9002B">
        <w:rPr>
          <w:rStyle w:val="StyleUnderline"/>
        </w:rPr>
        <w:t xml:space="preserve"> bilateral </w:t>
      </w:r>
      <w:r w:rsidRPr="009C5155">
        <w:rPr>
          <w:rStyle w:val="StyleUnderline"/>
          <w:highlight w:val="cyan"/>
        </w:rPr>
        <w:t>coop</w:t>
      </w:r>
      <w:r w:rsidRPr="00F9002B">
        <w:rPr>
          <w:rStyle w:val="StyleUnderline"/>
        </w:rPr>
        <w:t xml:space="preserve">eration </w:t>
      </w:r>
      <w:r w:rsidRPr="009C5155">
        <w:rPr>
          <w:rStyle w:val="StyleUnderline"/>
          <w:highlight w:val="cyan"/>
        </w:rPr>
        <w:t>remains</w:t>
      </w:r>
      <w:r w:rsidRPr="00F9002B">
        <w:rPr>
          <w:rStyle w:val="StyleUnderline"/>
        </w:rPr>
        <w:t xml:space="preserve"> </w:t>
      </w:r>
      <w:r w:rsidRPr="009C5155">
        <w:rPr>
          <w:rStyle w:val="StyleUnderline"/>
          <w:highlight w:val="cyan"/>
        </w:rPr>
        <w:t>strong</w:t>
      </w:r>
      <w:r w:rsidRPr="00F9002B">
        <w:rPr>
          <w:rStyle w:val="StyleUnderline"/>
        </w:rPr>
        <w:t>; despite the tensions in Ukraine</w:t>
      </w:r>
      <w:r w:rsidRPr="00F9002B">
        <w:rPr>
          <w:sz w:val="12"/>
        </w:rPr>
        <w:t xml:space="preserve">, </w:t>
      </w:r>
      <w:r w:rsidRPr="00F9002B">
        <w:rPr>
          <w:rStyle w:val="StyleUnderline"/>
        </w:rPr>
        <w:t xml:space="preserve">both </w:t>
      </w:r>
      <w:r w:rsidRPr="009C5155">
        <w:rPr>
          <w:rStyle w:val="StyleUnderline"/>
          <w:highlight w:val="cyan"/>
        </w:rPr>
        <w:t xml:space="preserve">the </w:t>
      </w:r>
      <w:r w:rsidRPr="009C5155">
        <w:rPr>
          <w:rStyle w:val="Emphasis"/>
          <w:highlight w:val="cyan"/>
        </w:rPr>
        <w:t>U</w:t>
      </w:r>
      <w:r w:rsidRPr="00F9002B">
        <w:rPr>
          <w:sz w:val="12"/>
        </w:rPr>
        <w:t xml:space="preserve">nited </w:t>
      </w:r>
      <w:r w:rsidRPr="009C5155">
        <w:rPr>
          <w:rStyle w:val="Emphasis"/>
          <w:highlight w:val="cyan"/>
        </w:rPr>
        <w:t>S</w:t>
      </w:r>
      <w:r w:rsidRPr="00F9002B">
        <w:rPr>
          <w:sz w:val="12"/>
        </w:rPr>
        <w:t xml:space="preserve">tates </w:t>
      </w:r>
      <w:r w:rsidRPr="009C5155">
        <w:rPr>
          <w:rStyle w:val="StyleUnderline"/>
          <w:highlight w:val="cyan"/>
        </w:rPr>
        <w:t>and</w:t>
      </w:r>
      <w:r w:rsidRPr="00F9002B">
        <w:rPr>
          <w:sz w:val="12"/>
        </w:rPr>
        <w:t xml:space="preserve"> the </w:t>
      </w:r>
      <w:r w:rsidRPr="009C5155">
        <w:rPr>
          <w:rStyle w:val="Emphasis"/>
          <w:highlight w:val="cyan"/>
        </w:rPr>
        <w:t>Russia</w:t>
      </w:r>
      <w:r w:rsidRPr="009C5155">
        <w:rPr>
          <w:sz w:val="12"/>
          <w:highlight w:val="cyan"/>
        </w:rPr>
        <w:t>n</w:t>
      </w:r>
      <w:r w:rsidRPr="00F9002B">
        <w:rPr>
          <w:sz w:val="12"/>
        </w:rPr>
        <w:t xml:space="preserve"> Federation </w:t>
      </w:r>
      <w:r w:rsidRPr="009C5155">
        <w:rPr>
          <w:rStyle w:val="StyleUnderline"/>
          <w:highlight w:val="cyan"/>
        </w:rPr>
        <w:t>are</w:t>
      </w:r>
      <w:r w:rsidRPr="00F9002B">
        <w:rPr>
          <w:rStyle w:val="StyleUnderline"/>
        </w:rPr>
        <w:t xml:space="preserve"> fully </w:t>
      </w:r>
      <w:r w:rsidRPr="009C5155">
        <w:rPr>
          <w:rStyle w:val="StyleUnderline"/>
          <w:highlight w:val="cyan"/>
        </w:rPr>
        <w:t>implementing</w:t>
      </w:r>
      <w:r w:rsidRPr="00F9002B">
        <w:rPr>
          <w:rStyle w:val="StyleUnderline"/>
        </w:rPr>
        <w:t xml:space="preserve"> the terms of </w:t>
      </w:r>
      <w:r w:rsidRPr="00F9002B">
        <w:rPr>
          <w:rStyle w:val="Emphasis"/>
        </w:rPr>
        <w:t xml:space="preserve">the </w:t>
      </w:r>
      <w:r w:rsidRPr="009C5155">
        <w:rPr>
          <w:rStyle w:val="Emphasis"/>
          <w:highlight w:val="cyan"/>
        </w:rPr>
        <w:t>New START</w:t>
      </w:r>
      <w:r w:rsidRPr="00F9002B">
        <w:rPr>
          <w:rStyle w:val="Emphasis"/>
        </w:rPr>
        <w:t xml:space="preserve"> treaty</w:t>
      </w:r>
      <w:r w:rsidRPr="00F9002B">
        <w:rPr>
          <w:sz w:val="12"/>
        </w:rPr>
        <w:t xml:space="preserve">, </w:t>
      </w:r>
      <w:r w:rsidRPr="00F9002B">
        <w:rPr>
          <w:rStyle w:val="StyleUnderline"/>
        </w:rPr>
        <w:t>wherein each shares data</w:t>
      </w:r>
      <w:r w:rsidRPr="00F9002B">
        <w:rPr>
          <w:sz w:val="12"/>
        </w:rPr>
        <w:t xml:space="preserve"> on the movement of strategic forces </w:t>
      </w:r>
      <w:r w:rsidRPr="00F9002B">
        <w:rPr>
          <w:rStyle w:val="StyleUnderline"/>
        </w:rPr>
        <w:t>and</w:t>
      </w:r>
      <w:r w:rsidRPr="00F9002B">
        <w:rPr>
          <w:sz w:val="12"/>
        </w:rPr>
        <w:t xml:space="preserve"> both </w:t>
      </w:r>
      <w:r w:rsidRPr="00F9002B">
        <w:rPr>
          <w:rStyle w:val="StyleUnderline"/>
        </w:rPr>
        <w:t>engage in reciprocal inspections of military facilities</w:t>
      </w:r>
      <w:r w:rsidRPr="00F9002B">
        <w:rPr>
          <w:sz w:val="12"/>
        </w:rPr>
        <w:t xml:space="preserve">. </w:t>
      </w:r>
      <w:r w:rsidRPr="00F9002B">
        <w:rPr>
          <w:rStyle w:val="StyleUnderline"/>
        </w:rPr>
        <w:t>The NPT is</w:t>
      </w:r>
      <w:r w:rsidRPr="00F9002B">
        <w:rPr>
          <w:sz w:val="12"/>
        </w:rPr>
        <w:t xml:space="preserve"> </w:t>
      </w:r>
      <w:r w:rsidRPr="00F9002B">
        <w:rPr>
          <w:rStyle w:val="StyleUnderline"/>
        </w:rPr>
        <w:t>not just about non-prolif</w:t>
      </w:r>
      <w:r w:rsidRPr="00F9002B">
        <w:rPr>
          <w:sz w:val="12"/>
        </w:rPr>
        <w:t xml:space="preserve">eration; </w:t>
      </w:r>
      <w:r w:rsidRPr="00F9002B">
        <w:rPr>
          <w:rStyle w:val="StyleUnderline"/>
        </w:rPr>
        <w:t xml:space="preserve">it is a shift in mindset that nuclear technology </w:t>
      </w:r>
      <w:r w:rsidRPr="00F9002B">
        <w:rPr>
          <w:rStyle w:val="Emphasis"/>
        </w:rPr>
        <w:t>will be shared</w:t>
      </w:r>
      <w:r w:rsidRPr="00F9002B">
        <w:rPr>
          <w:sz w:val="12"/>
        </w:rPr>
        <w:t xml:space="preserve"> with those who want it </w:t>
      </w:r>
      <w:r w:rsidRPr="00F9002B">
        <w:rPr>
          <w:rStyle w:val="StyleUnderline"/>
        </w:rPr>
        <w:t>for</w:t>
      </w:r>
      <w:r w:rsidRPr="00F9002B">
        <w:rPr>
          <w:sz w:val="12"/>
        </w:rPr>
        <w:t xml:space="preserve"> </w:t>
      </w:r>
      <w:r w:rsidRPr="00F9002B">
        <w:rPr>
          <w:rStyle w:val="Emphasis"/>
        </w:rPr>
        <w:t>peaceful purposes</w:t>
      </w:r>
      <w:r w:rsidRPr="00F9002B">
        <w:rPr>
          <w:sz w:val="12"/>
        </w:rPr>
        <w:t xml:space="preserve"> in return for de-arming those who have militarized it. </w:t>
      </w:r>
      <w:r w:rsidRPr="00F9002B">
        <w:rPr>
          <w:rStyle w:val="StyleUnderline"/>
        </w:rPr>
        <w:t>It has been a resounding victory for</w:t>
      </w:r>
      <w:r w:rsidRPr="00F9002B">
        <w:rPr>
          <w:sz w:val="12"/>
        </w:rPr>
        <w:t xml:space="preserve"> the idea of internationalism and the fundamental idea that a community of nations can come together and, through </w:t>
      </w:r>
      <w:r w:rsidRPr="00F9002B">
        <w:rPr>
          <w:rStyle w:val="StyleUnderline"/>
        </w:rPr>
        <w:t>mutually-reinforcing and</w:t>
      </w:r>
      <w:r w:rsidRPr="00F9002B">
        <w:rPr>
          <w:sz w:val="12"/>
        </w:rPr>
        <w:t xml:space="preserve"> </w:t>
      </w:r>
      <w:r w:rsidRPr="00F9002B">
        <w:rPr>
          <w:rStyle w:val="StyleUnderline"/>
        </w:rPr>
        <w:t>verifying behavior</w:t>
      </w:r>
      <w:r w:rsidRPr="00F9002B">
        <w:rPr>
          <w:sz w:val="12"/>
        </w:rPr>
        <w:t xml:space="preserve">, </w:t>
      </w:r>
      <w:r w:rsidRPr="00F9002B">
        <w:rPr>
          <w:rStyle w:val="StyleUnderline"/>
        </w:rPr>
        <w:t>make strategic choices</w:t>
      </w:r>
      <w:r w:rsidRPr="00F9002B">
        <w:rPr>
          <w:sz w:val="12"/>
        </w:rPr>
        <w:t xml:space="preserve"> </w:t>
      </w:r>
      <w:r w:rsidRPr="00F9002B">
        <w:rPr>
          <w:rStyle w:val="StyleUnderline"/>
        </w:rPr>
        <w:t>that defy the self-serving nature of states in an anarchic system</w:t>
      </w:r>
      <w:r w:rsidRPr="00F9002B">
        <w:rPr>
          <w:sz w:val="12"/>
        </w:rPr>
        <w:t xml:space="preserve">. Moreover, </w:t>
      </w:r>
      <w:r w:rsidRPr="009C5155">
        <w:rPr>
          <w:rStyle w:val="StyleUnderline"/>
          <w:highlight w:val="cyan"/>
        </w:rPr>
        <w:t>it</w:t>
      </w:r>
      <w:r w:rsidRPr="00A135F9">
        <w:rPr>
          <w:rStyle w:val="StyleUnderline"/>
        </w:rPr>
        <w:t xml:space="preserve"> </w:t>
      </w:r>
      <w:r w:rsidRPr="009C5155">
        <w:rPr>
          <w:rStyle w:val="StyleUnderline"/>
          <w:highlight w:val="cyan"/>
        </w:rPr>
        <w:t>has been the bedrock of a norm that spawned a</w:t>
      </w:r>
      <w:r w:rsidRPr="00F9002B">
        <w:rPr>
          <w:sz w:val="12"/>
        </w:rPr>
        <w:t xml:space="preserve"> range of bi- and </w:t>
      </w:r>
      <w:r w:rsidRPr="009C5155">
        <w:rPr>
          <w:rStyle w:val="StyleUnderline"/>
          <w:highlight w:val="cyan"/>
        </w:rPr>
        <w:t>multilateral measures to protect</w:t>
      </w:r>
      <w:r w:rsidRPr="00F9002B">
        <w:rPr>
          <w:sz w:val="12"/>
        </w:rPr>
        <w:t xml:space="preserve"> the world </w:t>
      </w:r>
      <w:r w:rsidRPr="009C5155">
        <w:rPr>
          <w:rStyle w:val="StyleUnderline"/>
          <w:highlight w:val="cyan"/>
        </w:rPr>
        <w:t>against</w:t>
      </w:r>
      <w:r w:rsidRPr="00F9002B">
        <w:rPr>
          <w:sz w:val="12"/>
        </w:rPr>
        <w:t xml:space="preserve"> the terrible risk of </w:t>
      </w:r>
      <w:r w:rsidRPr="009C5155">
        <w:rPr>
          <w:rStyle w:val="Emphasis"/>
          <w:highlight w:val="cyan"/>
        </w:rPr>
        <w:t>nuclear conflict</w:t>
      </w:r>
      <w:r w:rsidRPr="00A135F9">
        <w:rPr>
          <w:rStyle w:val="Emphasis"/>
        </w:rPr>
        <w:t>.</w:t>
      </w:r>
      <w:r>
        <w:rPr>
          <w:rStyle w:val="Emphasis"/>
        </w:rPr>
        <w:t xml:space="preserve"> </w:t>
      </w:r>
      <w:r w:rsidRPr="00A135F9">
        <w:rPr>
          <w:rStyle w:val="StyleUnderline"/>
        </w:rPr>
        <w:t>Collective continued nuclear demilitarization</w:t>
      </w:r>
      <w:r w:rsidRPr="00F9002B">
        <w:rPr>
          <w:sz w:val="12"/>
        </w:rPr>
        <w:t xml:space="preserve"> </w:t>
      </w:r>
      <w:r w:rsidRPr="00A135F9">
        <w:rPr>
          <w:rStyle w:val="StyleUnderline"/>
        </w:rPr>
        <w:t xml:space="preserve">is </w:t>
      </w:r>
      <w:r w:rsidRPr="00A135F9">
        <w:rPr>
          <w:rStyle w:val="Emphasis"/>
        </w:rPr>
        <w:t>a win for the diplomats of the world</w:t>
      </w:r>
      <w:r w:rsidRPr="00F9002B">
        <w:rPr>
          <w:sz w:val="12"/>
        </w:rPr>
        <w:t xml:space="preserve">. Progress on the biggest issues comes in small breaks, such as the Israeli decision to if not pull a seat up to the table, at least pay close attention on the sidelines. Through extraordinary burdens of verification and disclosure, </w:t>
      </w:r>
      <w:r w:rsidRPr="00A135F9">
        <w:rPr>
          <w:rStyle w:val="StyleUnderline"/>
        </w:rPr>
        <w:t xml:space="preserve">the NPT will continue to </w:t>
      </w:r>
      <w:r w:rsidRPr="00A135F9">
        <w:rPr>
          <w:rStyle w:val="Emphasis"/>
        </w:rPr>
        <w:t>make the world a safer place.</w:t>
      </w:r>
    </w:p>
    <w:p w14:paraId="7E922932" w14:textId="77777777" w:rsidR="00BB7209" w:rsidRDefault="00BB7209" w:rsidP="00BB7209">
      <w:pPr>
        <w:pStyle w:val="Heading3"/>
      </w:pPr>
      <w:r>
        <w:t>East Asian Prolif – 2NC</w:t>
      </w:r>
    </w:p>
    <w:p w14:paraId="48434E76" w14:textId="77777777" w:rsidR="00BB7209" w:rsidRDefault="00BB7209" w:rsidP="00BB7209">
      <w:pPr>
        <w:pStyle w:val="Heading4"/>
      </w:pPr>
      <w:r>
        <w:t xml:space="preserve">Spills over to large scale east Asian prolif. </w:t>
      </w:r>
    </w:p>
    <w:p w14:paraId="5925E2E7" w14:textId="77777777" w:rsidR="00BB7209" w:rsidRPr="000119F7" w:rsidRDefault="00BB7209" w:rsidP="00BB7209">
      <w:r w:rsidRPr="00C43A9F">
        <w:rPr>
          <w:rStyle w:val="Heading4Char"/>
        </w:rPr>
        <w:t>Yang 11</w:t>
      </w:r>
      <w:r>
        <w:t xml:space="preserve"> – Zie-eun, MA in Security Studies @ Georgetown University, “SOUTH KOREA’S NUCLEAR DECISION: EXPLANATIONS FOR SOUTH KOREA’S NUCLEAR MOTIVATION AND RENOUNCEMENT” https://repository.library.georgetown.edu/bitstream/handle/10822/553432/YangZieeun.pdf?sequence=1</w:t>
      </w:r>
    </w:p>
    <w:p w14:paraId="1D7E9030" w14:textId="77777777" w:rsidR="00BB7209" w:rsidRPr="000119F7" w:rsidRDefault="00BB7209" w:rsidP="00BB7209">
      <w:pPr>
        <w:rPr>
          <w:sz w:val="16"/>
        </w:rPr>
      </w:pPr>
      <w:r w:rsidRPr="000119F7">
        <w:rPr>
          <w:rStyle w:val="StyleUnderline"/>
        </w:rPr>
        <w:t>As the Six-Party Talks</w:t>
      </w:r>
      <w:r w:rsidRPr="000119F7">
        <w:rPr>
          <w:sz w:val="16"/>
        </w:rPr>
        <w:t xml:space="preserve"> between China, Japan, Russia, the United States, and the two Koreas </w:t>
      </w:r>
      <w:r w:rsidRPr="000119F7">
        <w:rPr>
          <w:rStyle w:val="StyleUnderline"/>
        </w:rPr>
        <w:t>have been deadlocked</w:t>
      </w:r>
      <w:r w:rsidRPr="000119F7">
        <w:rPr>
          <w:sz w:val="16"/>
        </w:rPr>
        <w:t xml:space="preserve"> since December 2008, </w:t>
      </w:r>
      <w:r w:rsidRPr="000119F7">
        <w:rPr>
          <w:rStyle w:val="StyleUnderline"/>
        </w:rPr>
        <w:t>the North Korean nuclear issue has been pushed</w:t>
      </w:r>
      <w:r w:rsidRPr="000119F7">
        <w:rPr>
          <w:sz w:val="16"/>
        </w:rPr>
        <w:t xml:space="preserve"> back </w:t>
      </w:r>
      <w:r w:rsidRPr="000119F7">
        <w:rPr>
          <w:rStyle w:val="StyleUnderline"/>
        </w:rPr>
        <w:t>on the priority list</w:t>
      </w:r>
      <w:r w:rsidRPr="000119F7">
        <w:rPr>
          <w:sz w:val="16"/>
        </w:rPr>
        <w:t xml:space="preserve"> of the U.S. government despite the graveness of its potential threats to regional and global security. In the midst of this trend, </w:t>
      </w:r>
      <w:r w:rsidRPr="009C5155">
        <w:rPr>
          <w:rStyle w:val="StyleUnderline"/>
          <w:highlight w:val="cyan"/>
        </w:rPr>
        <w:t>there have been</w:t>
      </w:r>
      <w:r w:rsidRPr="000119F7">
        <w:rPr>
          <w:rStyle w:val="StyleUnderline"/>
        </w:rPr>
        <w:t xml:space="preserve"> </w:t>
      </w:r>
      <w:r w:rsidRPr="000119F7">
        <w:rPr>
          <w:rStyle w:val="Emphasis"/>
        </w:rPr>
        <w:t xml:space="preserve">growing </w:t>
      </w:r>
      <w:r w:rsidRPr="009C5155">
        <w:rPr>
          <w:rStyle w:val="Emphasis"/>
          <w:highlight w:val="cyan"/>
        </w:rPr>
        <w:t>concerns over regional instability in Northeast Asia</w:t>
      </w:r>
      <w:r w:rsidRPr="009C5155">
        <w:rPr>
          <w:sz w:val="16"/>
          <w:highlight w:val="cyan"/>
        </w:rPr>
        <w:t xml:space="preserve"> </w:t>
      </w:r>
      <w:r w:rsidRPr="009C5155">
        <w:rPr>
          <w:rStyle w:val="StyleUnderline"/>
          <w:highlight w:val="cyan"/>
        </w:rPr>
        <w:t xml:space="preserve">as a result of North Korea’s </w:t>
      </w:r>
      <w:r w:rsidRPr="009C5155">
        <w:rPr>
          <w:rStyle w:val="Emphasis"/>
          <w:highlight w:val="cyan"/>
        </w:rPr>
        <w:t>nuclear brinksmanship</w:t>
      </w:r>
      <w:r w:rsidRPr="009C5155">
        <w:rPr>
          <w:sz w:val="16"/>
          <w:highlight w:val="cyan"/>
        </w:rPr>
        <w:t xml:space="preserve"> </w:t>
      </w:r>
      <w:r w:rsidRPr="009C5155">
        <w:rPr>
          <w:rStyle w:val="StyleUnderline"/>
          <w:highlight w:val="cyan"/>
        </w:rPr>
        <w:t>and</w:t>
      </w:r>
      <w:r w:rsidRPr="009C5155">
        <w:rPr>
          <w:sz w:val="16"/>
          <w:highlight w:val="cyan"/>
        </w:rPr>
        <w:t xml:space="preserve"> </w:t>
      </w:r>
      <w:r w:rsidRPr="009C5155">
        <w:rPr>
          <w:rStyle w:val="Emphasis"/>
          <w:highlight w:val="cyan"/>
        </w:rPr>
        <w:t>repeated military provocations</w:t>
      </w:r>
      <w:r w:rsidRPr="009C5155">
        <w:rPr>
          <w:sz w:val="16"/>
          <w:highlight w:val="cyan"/>
        </w:rPr>
        <w:t xml:space="preserve"> a</w:t>
      </w:r>
      <w:r w:rsidRPr="000119F7">
        <w:rPr>
          <w:sz w:val="16"/>
        </w:rPr>
        <w:t xml:space="preserve">gainst South Korea. </w:t>
      </w:r>
      <w:r w:rsidRPr="000119F7">
        <w:rPr>
          <w:rStyle w:val="StyleUnderline"/>
        </w:rPr>
        <w:t>Continued North Korean</w:t>
      </w:r>
      <w:r w:rsidRPr="000119F7">
        <w:rPr>
          <w:sz w:val="16"/>
        </w:rPr>
        <w:t xml:space="preserve"> </w:t>
      </w:r>
      <w:r w:rsidRPr="000119F7">
        <w:rPr>
          <w:rStyle w:val="StyleUnderline"/>
        </w:rPr>
        <w:t>prolif</w:t>
      </w:r>
      <w:r w:rsidRPr="000119F7">
        <w:rPr>
          <w:sz w:val="16"/>
        </w:rPr>
        <w:t xml:space="preserve">eration, </w:t>
      </w:r>
      <w:r w:rsidRPr="000119F7">
        <w:rPr>
          <w:rStyle w:val="StyleUnderline"/>
        </w:rPr>
        <w:t>along with its</w:t>
      </w:r>
      <w:r w:rsidRPr="000119F7">
        <w:rPr>
          <w:sz w:val="16"/>
        </w:rPr>
        <w:t xml:space="preserve"> concurrent </w:t>
      </w:r>
      <w:r w:rsidRPr="000119F7">
        <w:rPr>
          <w:rStyle w:val="StyleUnderline"/>
        </w:rPr>
        <w:t>aggressiveness</w:t>
      </w:r>
      <w:r w:rsidRPr="000119F7">
        <w:rPr>
          <w:sz w:val="16"/>
        </w:rPr>
        <w:t xml:space="preserve"> in the region, </w:t>
      </w:r>
      <w:r w:rsidRPr="000119F7">
        <w:rPr>
          <w:rStyle w:val="StyleUnderline"/>
        </w:rPr>
        <w:t>could</w:t>
      </w:r>
      <w:r w:rsidRPr="000119F7">
        <w:rPr>
          <w:sz w:val="16"/>
        </w:rPr>
        <w:t xml:space="preserve"> even </w:t>
      </w:r>
      <w:r w:rsidRPr="000119F7">
        <w:rPr>
          <w:rStyle w:val="StyleUnderline"/>
        </w:rPr>
        <w:t xml:space="preserve">raise the </w:t>
      </w:r>
      <w:r w:rsidRPr="000119F7">
        <w:rPr>
          <w:rStyle w:val="Emphasis"/>
        </w:rPr>
        <w:t>risk of nuclear warfare</w:t>
      </w:r>
      <w:r w:rsidRPr="000119F7">
        <w:rPr>
          <w:sz w:val="16"/>
        </w:rPr>
        <w:t xml:space="preserve"> </w:t>
      </w:r>
      <w:r w:rsidRPr="000119F7">
        <w:rPr>
          <w:rStyle w:val="StyleUnderline"/>
        </w:rPr>
        <w:t>in Northeast Asia or</w:t>
      </w:r>
      <w:r w:rsidRPr="000119F7">
        <w:rPr>
          <w:sz w:val="16"/>
        </w:rPr>
        <w:t xml:space="preserve"> the </w:t>
      </w:r>
      <w:r w:rsidRPr="000119F7">
        <w:rPr>
          <w:rStyle w:val="StyleUnderline"/>
        </w:rPr>
        <w:t>trafficking</w:t>
      </w:r>
      <w:r w:rsidRPr="000119F7">
        <w:rPr>
          <w:sz w:val="16"/>
        </w:rPr>
        <w:t xml:space="preserve"> of </w:t>
      </w:r>
      <w:r w:rsidRPr="000119F7">
        <w:rPr>
          <w:rStyle w:val="StyleUnderline"/>
        </w:rPr>
        <w:t>nuclear weapons to</w:t>
      </w:r>
      <w:r w:rsidRPr="000119F7">
        <w:rPr>
          <w:sz w:val="16"/>
        </w:rPr>
        <w:t xml:space="preserve"> other </w:t>
      </w:r>
      <w:r w:rsidRPr="000119F7">
        <w:rPr>
          <w:rStyle w:val="StyleUnderline"/>
        </w:rPr>
        <w:t>rogue states or</w:t>
      </w:r>
      <w:r w:rsidRPr="000119F7">
        <w:rPr>
          <w:sz w:val="16"/>
        </w:rPr>
        <w:t xml:space="preserve"> even non-state actors like </w:t>
      </w:r>
      <w:r w:rsidRPr="000119F7">
        <w:rPr>
          <w:rStyle w:val="StyleUnderline"/>
        </w:rPr>
        <w:t>terrorist groups</w:t>
      </w:r>
      <w:r w:rsidRPr="000119F7">
        <w:rPr>
          <w:sz w:val="16"/>
        </w:rPr>
        <w:t xml:space="preserve">. From the perspective of the United States, however, </w:t>
      </w:r>
      <w:r w:rsidRPr="009C5155">
        <w:rPr>
          <w:rStyle w:val="StyleUnderline"/>
          <w:highlight w:val="cyan"/>
        </w:rPr>
        <w:t>the worst-case scenario would be if</w:t>
      </w:r>
      <w:r w:rsidRPr="000119F7">
        <w:rPr>
          <w:rStyle w:val="StyleUnderline"/>
        </w:rPr>
        <w:t xml:space="preserve"> the security situation deteriorates to such an extent on the Korean Peninsula that </w:t>
      </w:r>
      <w:r w:rsidRPr="009C5155">
        <w:rPr>
          <w:rStyle w:val="StyleUnderline"/>
          <w:highlight w:val="cyan"/>
        </w:rPr>
        <w:t>South Korea is compelled to pursue</w:t>
      </w:r>
      <w:r w:rsidRPr="000119F7">
        <w:rPr>
          <w:sz w:val="16"/>
        </w:rPr>
        <w:t xml:space="preserve"> a self-defense capabilities through </w:t>
      </w:r>
      <w:r w:rsidRPr="009C5155">
        <w:rPr>
          <w:rStyle w:val="StyleUnderline"/>
          <w:highlight w:val="cyan"/>
        </w:rPr>
        <w:t>nuclear weapons</w:t>
      </w:r>
      <w:r w:rsidRPr="000119F7">
        <w:rPr>
          <w:rStyle w:val="StyleUnderline"/>
        </w:rPr>
        <w:t xml:space="preserve"> development</w:t>
      </w:r>
      <w:r w:rsidRPr="000119F7">
        <w:rPr>
          <w:sz w:val="16"/>
        </w:rPr>
        <w:t xml:space="preserve">. </w:t>
      </w:r>
      <w:r w:rsidRPr="000119F7">
        <w:rPr>
          <w:rStyle w:val="Emphasis"/>
        </w:rPr>
        <w:t xml:space="preserve">As a result, </w:t>
      </w:r>
      <w:r w:rsidRPr="009C5155">
        <w:rPr>
          <w:rStyle w:val="Emphasis"/>
          <w:highlight w:val="cyan"/>
        </w:rPr>
        <w:t>Japan and Taiwan might follow suit, facilitating a nuclear arms race in the region</w:t>
      </w:r>
      <w:r w:rsidRPr="000119F7">
        <w:rPr>
          <w:sz w:val="16"/>
        </w:rPr>
        <w:t xml:space="preserve">. </w:t>
      </w:r>
      <w:r w:rsidRPr="000119F7">
        <w:rPr>
          <w:rStyle w:val="StyleUnderline"/>
        </w:rPr>
        <w:t>This</w:t>
      </w:r>
      <w:r w:rsidRPr="000119F7">
        <w:rPr>
          <w:sz w:val="16"/>
        </w:rPr>
        <w:t xml:space="preserve"> security dilemma among the Northeast Asian states </w:t>
      </w:r>
      <w:r w:rsidRPr="000119F7">
        <w:rPr>
          <w:rStyle w:val="StyleUnderline"/>
        </w:rPr>
        <w:t>could bring back debates over</w:t>
      </w:r>
      <w:r w:rsidRPr="000119F7">
        <w:rPr>
          <w:sz w:val="16"/>
        </w:rPr>
        <w:t xml:space="preserve"> what is seen as </w:t>
      </w:r>
      <w:r w:rsidRPr="000119F7">
        <w:rPr>
          <w:rStyle w:val="StyleUnderline"/>
        </w:rPr>
        <w:t xml:space="preserve">the obsolete theory of </w:t>
      </w:r>
      <w:r w:rsidRPr="009C5155">
        <w:rPr>
          <w:rStyle w:val="StyleUnderline"/>
          <w:highlight w:val="cyan"/>
        </w:rPr>
        <w:t>a “</w:t>
      </w:r>
      <w:r w:rsidRPr="009C5155">
        <w:rPr>
          <w:rStyle w:val="Emphasis"/>
          <w:highlight w:val="cyan"/>
        </w:rPr>
        <w:t>nuclear domino effect</w:t>
      </w:r>
      <w:r w:rsidRPr="009C5155">
        <w:rPr>
          <w:rStyle w:val="StyleUnderline"/>
          <w:highlight w:val="cyan"/>
        </w:rPr>
        <w:t>,</w:t>
      </w:r>
      <w:r w:rsidRPr="000119F7">
        <w:rPr>
          <w:rStyle w:val="StyleUnderline"/>
        </w:rPr>
        <w:t>” among theorists</w:t>
      </w:r>
      <w:r w:rsidRPr="000119F7">
        <w:rPr>
          <w:sz w:val="16"/>
        </w:rPr>
        <w:t xml:space="preserve"> as well as policy makers of related countries, including the United States. </w:t>
      </w:r>
    </w:p>
    <w:p w14:paraId="1B6E33DE" w14:textId="77777777" w:rsidR="00BB7209" w:rsidRDefault="00BB7209" w:rsidP="00BB7209">
      <w:pPr>
        <w:pStyle w:val="Heading4"/>
      </w:pPr>
      <w:r>
        <w:t xml:space="preserve">East Asian proliferation is inherently unstable and escalates to nuclear conflict </w:t>
      </w:r>
    </w:p>
    <w:p w14:paraId="6DC8887D" w14:textId="77777777" w:rsidR="00BB7209" w:rsidRDefault="00BB7209" w:rsidP="00BB7209">
      <w:r w:rsidRPr="009A131C">
        <w:rPr>
          <w:rStyle w:val="Heading4Char"/>
        </w:rPr>
        <w:t>Ogilvie-White 14</w:t>
      </w:r>
      <w:r>
        <w:t xml:space="preserve"> – Tanya, research fellow in the Nonproliferation and Disarmament Programme of the International Institute for Strategic Studies in London (funded by the Stanton Nuclear Security Fund) and a senior lecturer in international relations at the University of Canterbury, New Zealand, “The Urgent Need for Nuclear Risk Reduction in Asia,” August 2014, http://a-pln.org/sites/default/files/apln-analysis-docs/PB14.pdf</w:t>
      </w:r>
    </w:p>
    <w:p w14:paraId="41291022" w14:textId="77777777" w:rsidR="00BB7209" w:rsidRDefault="00BB7209" w:rsidP="00BB7209">
      <w:pPr>
        <w:rPr>
          <w:sz w:val="16"/>
        </w:rPr>
      </w:pPr>
      <w:r w:rsidRPr="009A131C">
        <w:rPr>
          <w:rStyle w:val="StyleUnderline"/>
        </w:rPr>
        <w:t xml:space="preserve">In </w:t>
      </w:r>
      <w:r w:rsidRPr="009C5155">
        <w:rPr>
          <w:rStyle w:val="StyleUnderline"/>
          <w:highlight w:val="cyan"/>
        </w:rPr>
        <w:t>Asia</w:t>
      </w:r>
      <w:r w:rsidRPr="009A131C">
        <w:rPr>
          <w:sz w:val="16"/>
        </w:rPr>
        <w:t xml:space="preserve">, the </w:t>
      </w:r>
      <w:r w:rsidRPr="009C5155">
        <w:rPr>
          <w:rStyle w:val="Emphasis"/>
          <w:highlight w:val="cyan"/>
        </w:rPr>
        <w:t>expansion</w:t>
      </w:r>
      <w:r w:rsidRPr="009A131C">
        <w:rPr>
          <w:sz w:val="16"/>
        </w:rPr>
        <w:t xml:space="preserve"> and modernization </w:t>
      </w:r>
      <w:r w:rsidRPr="009C5155">
        <w:rPr>
          <w:rStyle w:val="StyleUnderline"/>
          <w:highlight w:val="cyan"/>
        </w:rPr>
        <w:t>of nuclear</w:t>
      </w:r>
      <w:r w:rsidRPr="009A131C">
        <w:rPr>
          <w:sz w:val="16"/>
        </w:rPr>
        <w:t xml:space="preserve"> weapons </w:t>
      </w:r>
      <w:r w:rsidRPr="009C5155">
        <w:rPr>
          <w:rStyle w:val="StyleUnderline"/>
          <w:highlight w:val="cyan"/>
        </w:rPr>
        <w:t>programs is occurring against a backdrop of</w:t>
      </w:r>
      <w:r w:rsidRPr="009C5155">
        <w:rPr>
          <w:sz w:val="16"/>
          <w:highlight w:val="cyan"/>
        </w:rPr>
        <w:t xml:space="preserve"> </w:t>
      </w:r>
      <w:r w:rsidRPr="009C5155">
        <w:rPr>
          <w:rStyle w:val="Emphasis"/>
          <w:highlight w:val="cyan"/>
        </w:rPr>
        <w:t>rising strategic tensions</w:t>
      </w:r>
      <w:r w:rsidRPr="009A131C">
        <w:rPr>
          <w:sz w:val="16"/>
        </w:rPr>
        <w:t xml:space="preserve">, </w:t>
      </w:r>
      <w:r w:rsidRPr="009A131C">
        <w:rPr>
          <w:rStyle w:val="Emphasis"/>
        </w:rPr>
        <w:t>doctrinal dissonance,</w:t>
      </w:r>
      <w:r w:rsidRPr="009A131C">
        <w:rPr>
          <w:sz w:val="16"/>
        </w:rPr>
        <w:t xml:space="preserve"> </w:t>
      </w:r>
      <w:r w:rsidRPr="009C5155">
        <w:rPr>
          <w:rStyle w:val="StyleUnderline"/>
          <w:highlight w:val="cyan"/>
        </w:rPr>
        <w:t>weak</w:t>
      </w:r>
      <w:r w:rsidRPr="009C5155">
        <w:rPr>
          <w:sz w:val="16"/>
          <w:highlight w:val="cyan"/>
        </w:rPr>
        <w:t xml:space="preserve"> </w:t>
      </w:r>
      <w:r w:rsidRPr="009C5155">
        <w:rPr>
          <w:rStyle w:val="Emphasis"/>
          <w:highlight w:val="cyan"/>
        </w:rPr>
        <w:t>c</w:t>
      </w:r>
      <w:r w:rsidRPr="009A131C">
        <w:rPr>
          <w:sz w:val="16"/>
        </w:rPr>
        <w:t xml:space="preserve">ommand </w:t>
      </w:r>
      <w:r w:rsidRPr="009C5155">
        <w:rPr>
          <w:rStyle w:val="Emphasis"/>
          <w:highlight w:val="cyan"/>
        </w:rPr>
        <w:t>and</w:t>
      </w:r>
      <w:r w:rsidRPr="009C5155">
        <w:rPr>
          <w:sz w:val="16"/>
          <w:highlight w:val="cyan"/>
        </w:rPr>
        <w:t xml:space="preserve"> </w:t>
      </w:r>
      <w:r w:rsidRPr="009C5155">
        <w:rPr>
          <w:rStyle w:val="Emphasis"/>
          <w:highlight w:val="cyan"/>
        </w:rPr>
        <w:t>c</w:t>
      </w:r>
      <w:r w:rsidRPr="009A131C">
        <w:rPr>
          <w:sz w:val="16"/>
        </w:rPr>
        <w:t xml:space="preserve">ontrol systems </w:t>
      </w:r>
      <w:r w:rsidRPr="009C5155">
        <w:rPr>
          <w:rStyle w:val="StyleUnderline"/>
          <w:highlight w:val="cyan"/>
        </w:rPr>
        <w:t>and a</w:t>
      </w:r>
      <w:r w:rsidRPr="009A131C">
        <w:rPr>
          <w:sz w:val="16"/>
        </w:rPr>
        <w:t xml:space="preserve"> worrying </w:t>
      </w:r>
      <w:r w:rsidRPr="009C5155">
        <w:rPr>
          <w:rStyle w:val="Emphasis"/>
          <w:highlight w:val="cyan"/>
        </w:rPr>
        <w:t>absence of crisis stability mechanisms</w:t>
      </w:r>
      <w:r w:rsidRPr="009A131C">
        <w:rPr>
          <w:sz w:val="16"/>
        </w:rPr>
        <w:t xml:space="preserve">. As a result, </w:t>
      </w:r>
      <w:r w:rsidRPr="009C5155">
        <w:rPr>
          <w:rStyle w:val="StyleUnderline"/>
          <w:highlight w:val="cyan"/>
        </w:rPr>
        <w:t xml:space="preserve">the potential for </w:t>
      </w:r>
      <w:r w:rsidRPr="009C5155">
        <w:rPr>
          <w:rStyle w:val="Emphasis"/>
          <w:highlight w:val="cyan"/>
        </w:rPr>
        <w:t>deadly miscalc</w:t>
      </w:r>
      <w:r w:rsidRPr="009A131C">
        <w:rPr>
          <w:rStyle w:val="Emphasis"/>
        </w:rPr>
        <w:t>ulation</w:t>
      </w:r>
      <w:r w:rsidRPr="009A131C">
        <w:rPr>
          <w:sz w:val="16"/>
        </w:rPr>
        <w:t xml:space="preserve"> </w:t>
      </w:r>
      <w:r w:rsidRPr="009C5155">
        <w:rPr>
          <w:rStyle w:val="StyleUnderline"/>
          <w:highlight w:val="cyan"/>
        </w:rPr>
        <w:t>leading to</w:t>
      </w:r>
      <w:r w:rsidRPr="009C5155">
        <w:rPr>
          <w:sz w:val="16"/>
          <w:highlight w:val="cyan"/>
        </w:rPr>
        <w:t xml:space="preserve"> </w:t>
      </w:r>
      <w:r w:rsidRPr="009C5155">
        <w:rPr>
          <w:rStyle w:val="StyleUnderline"/>
          <w:highlight w:val="cyan"/>
        </w:rPr>
        <w:t xml:space="preserve">nuclear use is </w:t>
      </w:r>
      <w:r w:rsidRPr="009C5155">
        <w:rPr>
          <w:rStyle w:val="Emphasis"/>
          <w:highlight w:val="cyan"/>
        </w:rPr>
        <w:t>growing</w:t>
      </w:r>
      <w:r w:rsidRPr="009A131C">
        <w:rPr>
          <w:sz w:val="16"/>
        </w:rPr>
        <w:t xml:space="preserve">. In particular, </w:t>
      </w:r>
      <w:r w:rsidRPr="009A131C">
        <w:rPr>
          <w:rStyle w:val="StyleUnderline"/>
        </w:rPr>
        <w:t>the nuclear rivalry between India and Pakistan</w:t>
      </w:r>
      <w:r w:rsidRPr="009A131C">
        <w:rPr>
          <w:sz w:val="16"/>
        </w:rPr>
        <w:t xml:space="preserve">, and </w:t>
      </w:r>
      <w:r w:rsidRPr="009A131C">
        <w:rPr>
          <w:rStyle w:val="StyleUnderline"/>
        </w:rPr>
        <w:t>tensions between</w:t>
      </w:r>
      <w:r w:rsidRPr="009A131C">
        <w:rPr>
          <w:sz w:val="16"/>
        </w:rPr>
        <w:t xml:space="preserve"> </w:t>
      </w:r>
      <w:r w:rsidRPr="009A131C">
        <w:rPr>
          <w:rStyle w:val="StyleUnderline"/>
        </w:rPr>
        <w:t>the US</w:t>
      </w:r>
      <w:r w:rsidRPr="009A131C">
        <w:rPr>
          <w:sz w:val="16"/>
        </w:rPr>
        <w:t xml:space="preserve"> (plus </w:t>
      </w:r>
      <w:r w:rsidRPr="009A131C">
        <w:rPr>
          <w:rStyle w:val="StyleUnderline"/>
        </w:rPr>
        <w:t>its allies in North East Asia</w:t>
      </w:r>
      <w:r w:rsidRPr="009A131C">
        <w:rPr>
          <w:sz w:val="16"/>
        </w:rPr>
        <w:t xml:space="preserve">) </w:t>
      </w:r>
      <w:r w:rsidRPr="009A131C">
        <w:rPr>
          <w:rStyle w:val="StyleUnderline"/>
        </w:rPr>
        <w:t>and China</w:t>
      </w:r>
      <w:r w:rsidRPr="009A131C">
        <w:rPr>
          <w:sz w:val="16"/>
        </w:rPr>
        <w:t xml:space="preserve"> </w:t>
      </w:r>
      <w:r w:rsidRPr="009A131C">
        <w:rPr>
          <w:rStyle w:val="StyleUnderline"/>
        </w:rPr>
        <w:t>demand</w:t>
      </w:r>
      <w:r w:rsidRPr="009A131C">
        <w:rPr>
          <w:sz w:val="16"/>
        </w:rPr>
        <w:t xml:space="preserve"> our </w:t>
      </w:r>
      <w:r w:rsidRPr="009A131C">
        <w:rPr>
          <w:rStyle w:val="StyleUnderline"/>
        </w:rPr>
        <w:t>attention</w:t>
      </w:r>
      <w:r w:rsidRPr="009A131C">
        <w:rPr>
          <w:sz w:val="16"/>
        </w:rPr>
        <w:t xml:space="preserve">. </w:t>
      </w:r>
      <w:r w:rsidRPr="009C5155">
        <w:rPr>
          <w:rStyle w:val="Emphasis"/>
          <w:highlight w:val="cyan"/>
        </w:rPr>
        <w:t>Ambiguities</w:t>
      </w:r>
      <w:r w:rsidRPr="009C5155">
        <w:rPr>
          <w:sz w:val="16"/>
          <w:highlight w:val="cyan"/>
        </w:rPr>
        <w:t xml:space="preserve"> </w:t>
      </w:r>
      <w:r w:rsidRPr="009C5155">
        <w:rPr>
          <w:rStyle w:val="StyleUnderline"/>
          <w:highlight w:val="cyan"/>
        </w:rPr>
        <w:t xml:space="preserve">and </w:t>
      </w:r>
      <w:r w:rsidRPr="009C5155">
        <w:rPr>
          <w:rStyle w:val="Emphasis"/>
          <w:highlight w:val="cyan"/>
        </w:rPr>
        <w:t>competing ideas</w:t>
      </w:r>
      <w:r w:rsidRPr="009C5155">
        <w:rPr>
          <w:sz w:val="16"/>
          <w:highlight w:val="cyan"/>
        </w:rPr>
        <w:t xml:space="preserve"> </w:t>
      </w:r>
      <w:r w:rsidRPr="009C5155">
        <w:rPr>
          <w:rStyle w:val="StyleUnderline"/>
          <w:highlight w:val="cyan"/>
        </w:rPr>
        <w:t>about nuclear deterrence</w:t>
      </w:r>
      <w:r w:rsidRPr="009A131C">
        <w:rPr>
          <w:rStyle w:val="StyleUnderline"/>
        </w:rPr>
        <w:t xml:space="preserve"> among these</w:t>
      </w:r>
      <w:r w:rsidRPr="009A131C">
        <w:rPr>
          <w:sz w:val="16"/>
        </w:rPr>
        <w:t xml:space="preserve"> nucleararmed </w:t>
      </w:r>
      <w:r w:rsidRPr="009A131C">
        <w:rPr>
          <w:rStyle w:val="StyleUnderline"/>
        </w:rPr>
        <w:t xml:space="preserve">adversaries </w:t>
      </w:r>
      <w:r w:rsidRPr="009C5155">
        <w:rPr>
          <w:rStyle w:val="StyleUnderline"/>
          <w:highlight w:val="cyan"/>
        </w:rPr>
        <w:t>make it more likely</w:t>
      </w:r>
      <w:r w:rsidRPr="009A131C">
        <w:rPr>
          <w:sz w:val="16"/>
        </w:rPr>
        <w:t xml:space="preserve"> that </w:t>
      </w:r>
      <w:r w:rsidRPr="009C5155">
        <w:rPr>
          <w:rStyle w:val="StyleUnderline"/>
          <w:highlight w:val="cyan"/>
        </w:rPr>
        <w:t>a conflict that begins as limited and conventional could</w:t>
      </w:r>
      <w:r w:rsidRPr="009C5155">
        <w:rPr>
          <w:sz w:val="16"/>
          <w:highlight w:val="cyan"/>
        </w:rPr>
        <w:t xml:space="preserve"> </w:t>
      </w:r>
      <w:r w:rsidRPr="009C5155">
        <w:rPr>
          <w:rStyle w:val="Emphasis"/>
          <w:highlight w:val="cyan"/>
        </w:rPr>
        <w:t>spiral into a full-blown nuclear exchange</w:t>
      </w:r>
      <w:r w:rsidRPr="009C5155">
        <w:rPr>
          <w:sz w:val="16"/>
          <w:highlight w:val="cyan"/>
        </w:rPr>
        <w:t>.</w:t>
      </w:r>
      <w:r w:rsidRPr="009A131C">
        <w:rPr>
          <w:sz w:val="16"/>
        </w:rPr>
        <w:t xml:space="preserve"> Despite these dangers, there is a high level of nuclear complacency among international elites and general publics. Urgent steps are needed to improve communication channels, raise awareness of nuclear dangers, foster cooperative approaches to security and increase support for nuclear disarmament. </w:t>
      </w:r>
    </w:p>
    <w:p w14:paraId="7DDEED39" w14:textId="77777777" w:rsidR="004C3358" w:rsidRDefault="004C3358" w:rsidP="004C3358">
      <w:pPr>
        <w:pStyle w:val="Heading3"/>
      </w:pPr>
      <w:r>
        <w:t xml:space="preserve">Turns China Pressure – 2NC </w:t>
      </w:r>
    </w:p>
    <w:p w14:paraId="6C3FAE66" w14:textId="77777777" w:rsidR="004C3358" w:rsidRDefault="004C3358" w:rsidP="004C3358">
      <w:pPr>
        <w:pStyle w:val="Heading4"/>
      </w:pPr>
      <w:r>
        <w:t xml:space="preserve">China won’t have leverage to pressure North Korea to denuclearize if South Korea proliferates </w:t>
      </w:r>
    </w:p>
    <w:p w14:paraId="62126149" w14:textId="77777777" w:rsidR="004C3358" w:rsidRDefault="004C3358" w:rsidP="004C3358">
      <w:r w:rsidRPr="00FE3162">
        <w:rPr>
          <w:rStyle w:val="Heading4Char"/>
        </w:rPr>
        <w:t>Balachandran 13</w:t>
      </w:r>
      <w:r>
        <w:t xml:space="preserve"> – G., Consulting Fellow at the Institute for Defence Studies and Analyses, New Delhi, “Examining the Prospects of South Korea “Going Nuclear”” http://www.idsa.in/issuebrief/ProspectsofSouthKoreaGoingNuclear_gbalachandran_01052013.html</w:t>
      </w:r>
    </w:p>
    <w:p w14:paraId="762B0C73" w14:textId="77777777" w:rsidR="004C3358" w:rsidRDefault="004C3358" w:rsidP="004C3358">
      <w:pPr>
        <w:rPr>
          <w:rStyle w:val="Emphasis"/>
        </w:rPr>
      </w:pPr>
      <w:r w:rsidRPr="00370B6B">
        <w:rPr>
          <w:sz w:val="16"/>
        </w:rPr>
        <w:t xml:space="preserve">Finally, </w:t>
      </w:r>
      <w:r w:rsidRPr="00370B6B">
        <w:rPr>
          <w:rStyle w:val="StyleUnderline"/>
        </w:rPr>
        <w:t>it is not inconceivable</w:t>
      </w:r>
      <w:r w:rsidRPr="00370B6B">
        <w:rPr>
          <w:sz w:val="16"/>
        </w:rPr>
        <w:t xml:space="preserve"> </w:t>
      </w:r>
      <w:r w:rsidRPr="00370B6B">
        <w:rPr>
          <w:rStyle w:val="Emphasis"/>
        </w:rPr>
        <w:t>that far from forcing greater Chinese pressure on North Korea,</w:t>
      </w:r>
      <w:r w:rsidRPr="00370B6B">
        <w:rPr>
          <w:sz w:val="16"/>
        </w:rPr>
        <w:t xml:space="preserve"> </w:t>
      </w:r>
      <w:r w:rsidRPr="009C5155">
        <w:rPr>
          <w:rStyle w:val="StyleUnderline"/>
          <w:highlight w:val="cyan"/>
        </w:rPr>
        <w:t xml:space="preserve">ROK’s “going nuclear” may be projected by China as the one development that </w:t>
      </w:r>
      <w:r w:rsidRPr="009C5155">
        <w:rPr>
          <w:rStyle w:val="Emphasis"/>
          <w:highlight w:val="cyan"/>
        </w:rPr>
        <w:t>stymies its efforts at reasoning with DPRK</w:t>
      </w:r>
      <w:r w:rsidRPr="009C5155">
        <w:rPr>
          <w:sz w:val="16"/>
          <w:highlight w:val="cyan"/>
        </w:rPr>
        <w:t xml:space="preserve">. </w:t>
      </w:r>
      <w:r w:rsidRPr="009C5155">
        <w:rPr>
          <w:rStyle w:val="StyleUnderline"/>
          <w:highlight w:val="cyan"/>
        </w:rPr>
        <w:t>This would</w:t>
      </w:r>
      <w:r w:rsidRPr="00370B6B">
        <w:rPr>
          <w:sz w:val="16"/>
        </w:rPr>
        <w:t xml:space="preserve"> thus </w:t>
      </w:r>
      <w:r w:rsidRPr="009C5155">
        <w:rPr>
          <w:rStyle w:val="StyleUnderline"/>
          <w:highlight w:val="cyan"/>
        </w:rPr>
        <w:t xml:space="preserve">become an excuse for </w:t>
      </w:r>
      <w:r w:rsidRPr="009C5155">
        <w:rPr>
          <w:rStyle w:val="Emphasis"/>
          <w:highlight w:val="cyan"/>
        </w:rPr>
        <w:t>Chinese “helplessness” on the issue.</w:t>
      </w:r>
    </w:p>
    <w:p w14:paraId="6C899D4C" w14:textId="77777777" w:rsidR="004C3358" w:rsidRDefault="004C3358" w:rsidP="004C3358">
      <w:pPr>
        <w:pStyle w:val="Heading4"/>
      </w:pPr>
      <w:r>
        <w:t xml:space="preserve">South Korea prolif decks nuclear negotiations. </w:t>
      </w:r>
    </w:p>
    <w:p w14:paraId="766460D2" w14:textId="77777777" w:rsidR="004C3358" w:rsidRPr="009119AA" w:rsidRDefault="004C3358" w:rsidP="004C3358">
      <w:pPr>
        <w:rPr>
          <w:sz w:val="16"/>
        </w:rPr>
      </w:pPr>
      <w:r w:rsidRPr="009119AA">
        <w:rPr>
          <w:rStyle w:val="Style13ptBold"/>
        </w:rPr>
        <w:t>Park, Associate with the Project on Managing the Atoms at the Belfer Center, 2013</w:t>
      </w:r>
      <w:r w:rsidRPr="009119AA">
        <w:rPr>
          <w:sz w:val="16"/>
        </w:rPr>
        <w:t xml:space="preserve"> John, “Asia in the Second Nuclear Age” http://belfercenter.ksg.harvard.edu/files/nuclearambitionandtensiononthekoreanpeninsula.pdf</w:t>
      </w:r>
    </w:p>
    <w:p w14:paraId="03E34E01" w14:textId="77777777" w:rsidR="004C3358" w:rsidRPr="009A69EA" w:rsidRDefault="004C3358" w:rsidP="004C3358">
      <w:pPr>
        <w:rPr>
          <w:rStyle w:val="Emphasis"/>
        </w:rPr>
      </w:pPr>
      <w:r w:rsidRPr="009A69EA">
        <w:rPr>
          <w:sz w:val="14"/>
        </w:rPr>
        <w:t xml:space="preserve">For the United States, </w:t>
      </w:r>
      <w:r w:rsidRPr="009C5155">
        <w:rPr>
          <w:rStyle w:val="StyleUnderline"/>
          <w:highlight w:val="cyan"/>
        </w:rPr>
        <w:t>a South Korean decision to convert</w:t>
      </w:r>
      <w:r w:rsidRPr="00EB3576">
        <w:rPr>
          <w:rStyle w:val="StyleUnderline"/>
        </w:rPr>
        <w:t xml:space="preserve"> the country </w:t>
      </w:r>
      <w:r w:rsidRPr="009C5155">
        <w:rPr>
          <w:rStyle w:val="StyleUnderline"/>
          <w:highlight w:val="cyan"/>
        </w:rPr>
        <w:t>latent nuclear capabilities into a</w:t>
      </w:r>
      <w:r w:rsidRPr="00EB3576">
        <w:rPr>
          <w:rStyle w:val="StyleUnderline"/>
        </w:rPr>
        <w:t xml:space="preserve"> nuclear </w:t>
      </w:r>
      <w:r w:rsidRPr="009C5155">
        <w:rPr>
          <w:rStyle w:val="StyleUnderline"/>
          <w:highlight w:val="cyan"/>
        </w:rPr>
        <w:t>deterrent would</w:t>
      </w:r>
      <w:r w:rsidRPr="00EB3576">
        <w:rPr>
          <w:rStyle w:val="StyleUnderline"/>
        </w:rPr>
        <w:t xml:space="preserve"> </w:t>
      </w:r>
      <w:r w:rsidRPr="009A69EA">
        <w:rPr>
          <w:sz w:val="14"/>
        </w:rPr>
        <w:t xml:space="preserve">largely </w:t>
      </w:r>
      <w:r w:rsidRPr="009C5155">
        <w:rPr>
          <w:rStyle w:val="Emphasis"/>
          <w:highlight w:val="cyan"/>
        </w:rPr>
        <w:t>undermine Washington’s</w:t>
      </w:r>
      <w:r w:rsidRPr="00EB3576">
        <w:rPr>
          <w:rStyle w:val="Emphasis"/>
        </w:rPr>
        <w:t xml:space="preserve"> long-standing </w:t>
      </w:r>
      <w:r w:rsidRPr="009C5155">
        <w:rPr>
          <w:rStyle w:val="Emphasis"/>
          <w:highlight w:val="cyan"/>
        </w:rPr>
        <w:t>effort to achieve</w:t>
      </w:r>
      <w:r w:rsidRPr="00EB3576">
        <w:rPr>
          <w:rStyle w:val="Emphasis"/>
        </w:rPr>
        <w:t xml:space="preserve"> peaceful </w:t>
      </w:r>
      <w:r w:rsidRPr="009C5155">
        <w:rPr>
          <w:rStyle w:val="Emphasis"/>
          <w:highlight w:val="cyan"/>
        </w:rPr>
        <w:t>denuclearization</w:t>
      </w:r>
      <w:r w:rsidRPr="009A69EA">
        <w:rPr>
          <w:sz w:val="14"/>
        </w:rPr>
        <w:t xml:space="preserve"> in North Korea. The </w:t>
      </w:r>
      <w:r w:rsidRPr="00EB3576">
        <w:rPr>
          <w:rStyle w:val="StyleUnderline"/>
        </w:rPr>
        <w:t>collapse of this pillar of U.S. policy in Northeast Asia would</w:t>
      </w:r>
      <w:r w:rsidRPr="009A69EA">
        <w:rPr>
          <w:sz w:val="14"/>
        </w:rPr>
        <w:t xml:space="preserve"> also </w:t>
      </w:r>
      <w:r w:rsidRPr="00EB3576">
        <w:rPr>
          <w:rStyle w:val="Emphasis"/>
        </w:rPr>
        <w:t xml:space="preserve">undermine coordination </w:t>
      </w:r>
      <w:r w:rsidRPr="00EB3576">
        <w:rPr>
          <w:rStyle w:val="StyleUnderline"/>
        </w:rPr>
        <w:t>among member countries of the dormant six-party talks. With two nuclear Koreas, the United States would be close</w:t>
      </w:r>
      <w:r>
        <w:rPr>
          <w:rStyle w:val="StyleUnderline"/>
        </w:rPr>
        <w:t>ly</w:t>
      </w:r>
      <w:r w:rsidRPr="00EB3576">
        <w:rPr>
          <w:rStyle w:val="StyleUnderline"/>
        </w:rPr>
        <w:t xml:space="preserve"> scrutinized for how it dealt with both proliferants</w:t>
      </w:r>
      <w:r w:rsidRPr="009A69EA">
        <w:rPr>
          <w:sz w:val="14"/>
        </w:rPr>
        <w:t xml:space="preserve"> on the peninsula. </w:t>
      </w:r>
      <w:r w:rsidRPr="009C5155">
        <w:rPr>
          <w:rStyle w:val="StyleUnderline"/>
          <w:highlight w:val="cyan"/>
        </w:rPr>
        <w:t>An ad hoc and inconsistent U.S. approac</w:t>
      </w:r>
      <w:r w:rsidRPr="00EB3576">
        <w:rPr>
          <w:rStyle w:val="StyleUnderline"/>
        </w:rPr>
        <w:t>h</w:t>
      </w:r>
      <w:r w:rsidRPr="009A69EA">
        <w:rPr>
          <w:sz w:val="14"/>
        </w:rPr>
        <w:t xml:space="preserve"> regarding sanctions relief </w:t>
      </w:r>
      <w:r w:rsidRPr="009C5155">
        <w:rPr>
          <w:rStyle w:val="Emphasis"/>
          <w:highlight w:val="cyan"/>
        </w:rPr>
        <w:t>would adversely affect U.S. credibility in a rapidly evolving region</w:t>
      </w:r>
      <w:r w:rsidRPr="009C5155">
        <w:rPr>
          <w:sz w:val="14"/>
          <w:highlight w:val="cyan"/>
        </w:rPr>
        <w:t xml:space="preserve">, </w:t>
      </w:r>
      <w:r w:rsidRPr="009C5155">
        <w:rPr>
          <w:rStyle w:val="StyleUnderline"/>
          <w:highlight w:val="cyan"/>
        </w:rPr>
        <w:t>thereby complicating delicate negotiations with Beijing</w:t>
      </w:r>
      <w:r w:rsidRPr="009A69EA">
        <w:rPr>
          <w:rStyle w:val="StyleUnderline"/>
        </w:rPr>
        <w:t xml:space="preserve"> on rolling back North Koreas minimal nuclear deterrent. The Chinese government’s stance would likely be more uniform</w:t>
      </w:r>
      <w:r w:rsidRPr="009A69EA">
        <w:rPr>
          <w:sz w:val="14"/>
        </w:rPr>
        <w:t xml:space="preserve">, </w:t>
      </w:r>
      <w:r w:rsidRPr="009A69EA">
        <w:rPr>
          <w:rStyle w:val="Emphasis"/>
        </w:rPr>
        <w:t>expressing clear and unqualified opposition to both Koreas' nuclear weapons arsenals.</w:t>
      </w:r>
    </w:p>
    <w:p w14:paraId="0D87ED50" w14:textId="77777777" w:rsidR="001F4E74" w:rsidRDefault="001F4E74" w:rsidP="001F4E74">
      <w:pPr>
        <w:pStyle w:val="Heading3"/>
      </w:pPr>
      <w:r>
        <w:t xml:space="preserve">Turns SK’s Economy – 2NC </w:t>
      </w:r>
    </w:p>
    <w:p w14:paraId="32A7BFB9" w14:textId="77777777" w:rsidR="001F4E74" w:rsidRDefault="001F4E74" w:rsidP="001F4E74">
      <w:pPr>
        <w:pStyle w:val="Heading4"/>
      </w:pPr>
      <w:r>
        <w:t xml:space="preserve">South Korean proliferation would devastate the South Korean economy – sanctions </w:t>
      </w:r>
    </w:p>
    <w:p w14:paraId="6872F5BF" w14:textId="77777777" w:rsidR="001F4E74" w:rsidRPr="00370B6B" w:rsidRDefault="001F4E74" w:rsidP="001F4E74">
      <w:r w:rsidRPr="00FE3162">
        <w:rPr>
          <w:rStyle w:val="Heading4Char"/>
        </w:rPr>
        <w:t>Balachandran 13</w:t>
      </w:r>
      <w:r>
        <w:t xml:space="preserve"> – G., Consulting Fellow at the Institute for Defence Studies and Analyses, New Delhi, “Examining the Prospects of South Korea “Going Nuclear”” http://www.idsa.in/issuebrief/ProspectsofSouthKoreaGoingNuclear_gbalachandran_01052013.html</w:t>
      </w:r>
    </w:p>
    <w:p w14:paraId="1D4A7C8D" w14:textId="77777777" w:rsidR="001F4E74" w:rsidRPr="00370B6B" w:rsidRDefault="001F4E74" w:rsidP="001F4E74">
      <w:pPr>
        <w:rPr>
          <w:sz w:val="16"/>
        </w:rPr>
      </w:pPr>
      <w:r w:rsidRPr="00370B6B">
        <w:rPr>
          <w:sz w:val="16"/>
        </w:rPr>
        <w:t xml:space="preserve">Third, </w:t>
      </w:r>
      <w:r w:rsidRPr="00370B6B">
        <w:rPr>
          <w:rStyle w:val="StyleUnderline"/>
        </w:rPr>
        <w:t xml:space="preserve">the testing of </w:t>
      </w:r>
      <w:r w:rsidRPr="009C5155">
        <w:rPr>
          <w:rStyle w:val="StyleUnderline"/>
          <w:highlight w:val="cyan"/>
        </w:rPr>
        <w:t>a nuclear device by the ROK</w:t>
      </w:r>
      <w:r w:rsidRPr="00370B6B">
        <w:rPr>
          <w:sz w:val="16"/>
        </w:rPr>
        <w:t xml:space="preserve"> (with the attendant possibility of a similar development in Japan) </w:t>
      </w:r>
      <w:r w:rsidRPr="009C5155">
        <w:rPr>
          <w:rStyle w:val="StyleUnderline"/>
          <w:highlight w:val="cyan"/>
        </w:rPr>
        <w:t>would</w:t>
      </w:r>
      <w:r w:rsidRPr="00370B6B">
        <w:rPr>
          <w:sz w:val="16"/>
        </w:rPr>
        <w:t xml:space="preserve"> probably </w:t>
      </w:r>
      <w:r w:rsidRPr="009C5155">
        <w:rPr>
          <w:rStyle w:val="StyleUnderline"/>
          <w:highlight w:val="cyan"/>
        </w:rPr>
        <w:t>be</w:t>
      </w:r>
      <w:r w:rsidRPr="00370B6B">
        <w:rPr>
          <w:rStyle w:val="StyleUnderline"/>
        </w:rPr>
        <w:t xml:space="preserve"> viewed as </w:t>
      </w:r>
      <w:r w:rsidRPr="009C5155">
        <w:rPr>
          <w:rStyle w:val="StyleUnderline"/>
          <w:highlight w:val="cyan"/>
        </w:rPr>
        <w:t>serious</w:t>
      </w:r>
      <w:r w:rsidRPr="00370B6B">
        <w:rPr>
          <w:rStyle w:val="StyleUnderline"/>
        </w:rPr>
        <w:t xml:space="preserve"> security threat</w:t>
      </w:r>
      <w:r w:rsidRPr="00370B6B">
        <w:rPr>
          <w:sz w:val="16"/>
        </w:rPr>
        <w:t xml:space="preserve"> by China. In such a situation it is possible that China would strengthen its military relationship with North Korea. Perhaps China would proffer its own nuclear umbrella to DPRK in attempts to de-escalate tensions. Such a development could well mark a significant shift in China’s position not only on the Korean peninsula but globally, effectively replacing the United States as a security provider in the region. In addition, </w:t>
      </w:r>
      <w:r w:rsidRPr="00370B6B">
        <w:rPr>
          <w:rStyle w:val="StyleUnderline"/>
        </w:rPr>
        <w:t>it is not unlikely</w:t>
      </w:r>
      <w:r w:rsidRPr="00370B6B">
        <w:rPr>
          <w:sz w:val="16"/>
        </w:rPr>
        <w:t xml:space="preserve"> that </w:t>
      </w:r>
      <w:r w:rsidRPr="009C5155">
        <w:rPr>
          <w:rStyle w:val="StyleUnderline"/>
          <w:highlight w:val="cyan"/>
        </w:rPr>
        <w:t>ROK’s top trading partners</w:t>
      </w:r>
      <w:r w:rsidRPr="00370B6B">
        <w:rPr>
          <w:rStyle w:val="StyleUnderline"/>
        </w:rPr>
        <w:t xml:space="preserve"> - China, the US, the EU and Japan</w:t>
      </w:r>
      <w:r w:rsidRPr="00370B6B">
        <w:rPr>
          <w:sz w:val="16"/>
        </w:rPr>
        <w:t xml:space="preserve"> (all of </w:t>
      </w:r>
      <w:r w:rsidRPr="00370B6B">
        <w:rPr>
          <w:rStyle w:val="StyleUnderline"/>
        </w:rPr>
        <w:t>which are proponents of the current international non-proliferation regime</w:t>
      </w:r>
      <w:r w:rsidRPr="00370B6B">
        <w:rPr>
          <w:sz w:val="16"/>
        </w:rPr>
        <w:t xml:space="preserve">) </w:t>
      </w:r>
      <w:r w:rsidRPr="009C5155">
        <w:rPr>
          <w:rStyle w:val="Emphasis"/>
          <w:highlight w:val="cyan"/>
        </w:rPr>
        <w:t>would face pressure to enact economic sanctions</w:t>
      </w:r>
      <w:r w:rsidRPr="00370B6B">
        <w:rPr>
          <w:rStyle w:val="Emphasis"/>
        </w:rPr>
        <w:t xml:space="preserve"> of some sort</w:t>
      </w:r>
      <w:r w:rsidRPr="00370B6B">
        <w:rPr>
          <w:sz w:val="16"/>
        </w:rPr>
        <w:t xml:space="preserve">. </w:t>
      </w:r>
      <w:r w:rsidRPr="009C5155">
        <w:rPr>
          <w:rStyle w:val="StyleUnderline"/>
          <w:highlight w:val="cyan"/>
        </w:rPr>
        <w:t xml:space="preserve">This would be </w:t>
      </w:r>
      <w:r w:rsidRPr="009C5155">
        <w:rPr>
          <w:rStyle w:val="Emphasis"/>
          <w:highlight w:val="cyan"/>
        </w:rPr>
        <w:t>debilitating for ROK’s economy</w:t>
      </w:r>
      <w:r w:rsidRPr="00370B6B">
        <w:rPr>
          <w:sz w:val="16"/>
        </w:rPr>
        <w:t xml:space="preserve"> </w:t>
      </w:r>
      <w:r w:rsidRPr="00370B6B">
        <w:rPr>
          <w:rStyle w:val="StyleUnderline"/>
        </w:rPr>
        <w:t>which</w:t>
      </w:r>
      <w:r w:rsidRPr="00370B6B">
        <w:rPr>
          <w:sz w:val="16"/>
        </w:rPr>
        <w:t xml:space="preserve"> has </w:t>
      </w:r>
      <w:r w:rsidRPr="00370B6B">
        <w:rPr>
          <w:rStyle w:val="StyleUnderline"/>
        </w:rPr>
        <w:t>already posted quarterly growth of less than 1 per cent for seven</w:t>
      </w:r>
      <w:r w:rsidRPr="00370B6B">
        <w:rPr>
          <w:sz w:val="16"/>
        </w:rPr>
        <w:t xml:space="preserve"> </w:t>
      </w:r>
      <w:r w:rsidRPr="00370B6B">
        <w:rPr>
          <w:rStyle w:val="StyleUnderline"/>
        </w:rPr>
        <w:t>consecutive periods</w:t>
      </w:r>
      <w:r w:rsidRPr="00370B6B">
        <w:rPr>
          <w:sz w:val="16"/>
        </w:rPr>
        <w:t xml:space="preserve"> and grew at 2 per cent in 2012, the slowest rate since 2009.</w:t>
      </w:r>
    </w:p>
    <w:p w14:paraId="4D98F0BC" w14:textId="77777777" w:rsidR="001F4E74" w:rsidRPr="005F1BC3" w:rsidRDefault="001F4E74" w:rsidP="001F4E74">
      <w:pPr>
        <w:pStyle w:val="Heading4"/>
      </w:pPr>
      <w:r w:rsidRPr="005F1BC3">
        <w:t>Sanctions</w:t>
      </w:r>
      <w:r>
        <w:t xml:space="preserve"> tanks their economy</w:t>
      </w:r>
    </w:p>
    <w:p w14:paraId="7F582905" w14:textId="77777777" w:rsidR="001F4E74" w:rsidRPr="009119AA" w:rsidRDefault="001F4E74" w:rsidP="001F4E74">
      <w:pPr>
        <w:rPr>
          <w:sz w:val="16"/>
        </w:rPr>
      </w:pPr>
      <w:r w:rsidRPr="009119AA">
        <w:rPr>
          <w:rStyle w:val="Style13ptBold"/>
        </w:rPr>
        <w:t>Park, Associate with the Project on Managing the Atoms at the Belfer Center, 2013</w:t>
      </w:r>
      <w:r w:rsidRPr="009119AA">
        <w:rPr>
          <w:sz w:val="16"/>
        </w:rPr>
        <w:t xml:space="preserve"> John, “Asia in the Second Nuclear Age” http://belfercenter.ksg.harvard.edu/files/nuclearambitionandtensiononthekoreanpeninsula.pdf</w:t>
      </w:r>
    </w:p>
    <w:p w14:paraId="742AA504" w14:textId="77777777" w:rsidR="001F4E74" w:rsidRPr="005F1BC3" w:rsidRDefault="001F4E74" w:rsidP="001F4E74">
      <w:pPr>
        <w:rPr>
          <w:sz w:val="14"/>
        </w:rPr>
      </w:pPr>
      <w:r w:rsidRPr="005F1BC3">
        <w:rPr>
          <w:sz w:val="14"/>
        </w:rPr>
        <w:t xml:space="preserve">Implications of a future decision by South Korea to develop its latent nuclear capabilities. </w:t>
      </w:r>
      <w:r w:rsidRPr="00346C7A">
        <w:rPr>
          <w:rStyle w:val="StyleUnderline"/>
        </w:rPr>
        <w:t>Should South Korea decide to develop a nuclear deterrent</w:t>
      </w:r>
      <w:r w:rsidRPr="005F1BC3">
        <w:rPr>
          <w:sz w:val="14"/>
        </w:rPr>
        <w:t xml:space="preserve">, there are two major implications. First, </w:t>
      </w:r>
      <w:r w:rsidRPr="005F1BC3">
        <w:rPr>
          <w:rStyle w:val="StyleUnderline"/>
        </w:rPr>
        <w:t>such</w:t>
      </w:r>
      <w:r w:rsidRPr="005F1BC3">
        <w:rPr>
          <w:sz w:val="14"/>
        </w:rPr>
        <w:t xml:space="preserve"> a decision by South Korea </w:t>
      </w:r>
      <w:r w:rsidRPr="005F1BC3">
        <w:rPr>
          <w:rStyle w:val="Emphasis"/>
        </w:rPr>
        <w:t>would trigger a host of sanctions</w:t>
      </w:r>
      <w:r w:rsidRPr="005F1BC3">
        <w:rPr>
          <w:sz w:val="14"/>
        </w:rPr>
        <w:t xml:space="preserve"> and punitive measures </w:t>
      </w:r>
      <w:r w:rsidRPr="005F1BC3">
        <w:rPr>
          <w:rStyle w:val="StyleUnderline"/>
        </w:rPr>
        <w:t>from the United States and the international community for its violation of NPT commitmen</w:t>
      </w:r>
      <w:r w:rsidRPr="005F1BC3">
        <w:rPr>
          <w:sz w:val="14"/>
        </w:rPr>
        <w:t xml:space="preserve">ts and IAEA safeguards agreements. The alliance with the United States would be fundamentally altered, and the future status of US. military personnel on the Korean Peninsula would be uncertain. Moreover, </w:t>
      </w:r>
      <w:r w:rsidRPr="005F1BC3">
        <w:rPr>
          <w:rStyle w:val="StyleUnderline"/>
        </w:rPr>
        <w:t xml:space="preserve">for an economic powerhouse </w:t>
      </w:r>
      <w:r w:rsidRPr="005F1BC3">
        <w:rPr>
          <w:rStyle w:val="Emphasis"/>
        </w:rPr>
        <w:t>tightly integrated with the global finance and trading systems</w:t>
      </w:r>
      <w:r w:rsidRPr="005F1BC3">
        <w:rPr>
          <w:sz w:val="14"/>
        </w:rPr>
        <w:t xml:space="preserve">, </w:t>
      </w:r>
      <w:r w:rsidRPr="005F1BC3">
        <w:rPr>
          <w:rStyle w:val="StyleUnderline"/>
        </w:rPr>
        <w:t xml:space="preserve">such would present a </w:t>
      </w:r>
      <w:r w:rsidRPr="005F1BC3">
        <w:rPr>
          <w:rStyle w:val="Emphasis"/>
        </w:rPr>
        <w:t>major shock to the South Korean economy</w:t>
      </w:r>
      <w:r w:rsidRPr="005F1BC3">
        <w:rPr>
          <w:sz w:val="14"/>
        </w:rPr>
        <w:t xml:space="preserve">. Second, South Koreas nuclearization could trigger Japan to also pursue nuclear weapons, given that Japan would then be the sole country without nuclear weapons in Northeast Asia. Domestic pressure to respond to the situation would put Japanese political leaders in a difficult position. Despite Tokyo's security alliance with Washington-which includes coverage under U.S. extended deterrence-internal calls to acquire nuclear weapons for defensive purposes would grow rapidly. Current efforts by the Abe government to revise the Japanese constitution to permit preemption in self-defense-inspired by ongoing disputes with China over islands in the East China Sea and North Koreas expanding nuclear and missile capabilities-could create the initial opening that provides domestic political logic for adopting a nuclear deterrent. </w:t>
      </w:r>
    </w:p>
    <w:p w14:paraId="501CE18E" w14:textId="77777777" w:rsidR="001F4E74" w:rsidRDefault="001F4E74" w:rsidP="001F4E74">
      <w:pPr>
        <w:pStyle w:val="Heading3"/>
      </w:pPr>
      <w:r>
        <w:t>Turns Unification – 2NC</w:t>
      </w:r>
    </w:p>
    <w:p w14:paraId="7F05E05F" w14:textId="77777777" w:rsidR="001F4E74" w:rsidRDefault="001F4E74" w:rsidP="001F4E74">
      <w:pPr>
        <w:pStyle w:val="Heading4"/>
      </w:pPr>
      <w:r>
        <w:t xml:space="preserve">Turns unification – increases antagonism and drives the division. </w:t>
      </w:r>
    </w:p>
    <w:p w14:paraId="1F7D89E9" w14:textId="77777777" w:rsidR="001F4E74" w:rsidRPr="004718A5" w:rsidRDefault="001F4E74" w:rsidP="001F4E74">
      <w:pPr>
        <w:rPr>
          <w:sz w:val="16"/>
        </w:rPr>
      </w:pPr>
      <w:r w:rsidRPr="009C5155">
        <w:rPr>
          <w:rStyle w:val="Style13ptBold"/>
          <w:highlight w:val="cyan"/>
        </w:rPr>
        <w:t>Hayes,</w:t>
      </w:r>
      <w:r w:rsidRPr="004718A5">
        <w:rPr>
          <w:rStyle w:val="Style13ptBold"/>
        </w:rPr>
        <w:t xml:space="preserve"> Director, Nautilus Institute in Berkeley, California, </w:t>
      </w:r>
      <w:r w:rsidRPr="009C5155">
        <w:rPr>
          <w:rStyle w:val="Style13ptBold"/>
          <w:highlight w:val="cyan"/>
        </w:rPr>
        <w:t>and Moon,</w:t>
      </w:r>
      <w:r w:rsidRPr="004718A5">
        <w:rPr>
          <w:rStyle w:val="Style13ptBold"/>
        </w:rPr>
        <w:t xml:space="preserve"> Professor of Political Science, Yonsei University, </w:t>
      </w:r>
      <w:r w:rsidRPr="009C5155">
        <w:rPr>
          <w:rStyle w:val="Style13ptBold"/>
          <w:highlight w:val="cyan"/>
        </w:rPr>
        <w:t>2015</w:t>
      </w:r>
      <w:r w:rsidRPr="004718A5">
        <w:rPr>
          <w:sz w:val="16"/>
        </w:rPr>
        <w:t xml:space="preserve"> Peter and Chung-In, “THE WAR THAT MUST NEVER BE FOUGHT” </w:t>
      </w:r>
      <w:r>
        <w:rPr>
          <w:sz w:val="16"/>
        </w:rPr>
        <w:t>http://www.hoover.org/sites/default/files/research/docs/goodby_shultz_-_the_war_that_must_never_be_fought_-_scribd.pdf</w:t>
      </w:r>
    </w:p>
    <w:p w14:paraId="2E206A9D" w14:textId="77777777" w:rsidR="001F4E74" w:rsidRPr="007B5344" w:rsidRDefault="001F4E74" w:rsidP="001F4E74">
      <w:pPr>
        <w:rPr>
          <w:sz w:val="14"/>
        </w:rPr>
      </w:pPr>
      <w:r w:rsidRPr="007B5344">
        <w:rPr>
          <w:rStyle w:val="StyleUnderline"/>
        </w:rPr>
        <w:t>To the extent that both Koreas became fully armed with operational nuclear forces targeting</w:t>
      </w:r>
      <w:r w:rsidRPr="007B5344">
        <w:rPr>
          <w:sz w:val="14"/>
        </w:rPr>
        <w:t xml:space="preserve"> each other across the Demilitarized Zone (DMZ)independent South Korean nuclear weapons </w:t>
      </w:r>
      <w:r w:rsidRPr="007B5344">
        <w:rPr>
          <w:rStyle w:val="StyleUnderline"/>
        </w:rPr>
        <w:t xml:space="preserve">would not only </w:t>
      </w:r>
      <w:r w:rsidRPr="007B5344">
        <w:rPr>
          <w:rStyle w:val="Emphasis"/>
        </w:rPr>
        <w:t>create a more volatile standoff</w:t>
      </w:r>
      <w:r w:rsidRPr="007B5344">
        <w:rPr>
          <w:sz w:val="14"/>
        </w:rPr>
        <w:t xml:space="preserve"> than the Korean Peninsula already has. </w:t>
      </w:r>
      <w:r w:rsidRPr="009C5155">
        <w:rPr>
          <w:rStyle w:val="StyleUnderline"/>
          <w:highlight w:val="cyan"/>
        </w:rPr>
        <w:t xml:space="preserve">They would contribute to a </w:t>
      </w:r>
      <w:r w:rsidRPr="009C5155">
        <w:rPr>
          <w:rStyle w:val="Emphasis"/>
          <w:highlight w:val="cyan"/>
        </w:rPr>
        <w:t>rigid and permanent</w:t>
      </w:r>
      <w:r w:rsidRPr="009C5155">
        <w:rPr>
          <w:sz w:val="14"/>
          <w:highlight w:val="cyan"/>
        </w:rPr>
        <w:t xml:space="preserve"> (</w:t>
      </w:r>
      <w:r w:rsidRPr="009C5155">
        <w:rPr>
          <w:rStyle w:val="StyleUnderline"/>
          <w:highlight w:val="cyan"/>
        </w:rPr>
        <w:t>until it failed</w:t>
      </w:r>
      <w:r w:rsidRPr="009C5155">
        <w:rPr>
          <w:sz w:val="14"/>
          <w:highlight w:val="cyan"/>
        </w:rPr>
        <w:t xml:space="preserve">) </w:t>
      </w:r>
      <w:r w:rsidRPr="009C5155">
        <w:rPr>
          <w:rStyle w:val="Emphasis"/>
          <w:highlight w:val="cyan"/>
        </w:rPr>
        <w:t>state of psychological warfare and nuclear threats</w:t>
      </w:r>
      <w:r w:rsidRPr="007B5344">
        <w:rPr>
          <w:sz w:val="14"/>
        </w:rPr>
        <w:t xml:space="preserve"> even </w:t>
      </w:r>
      <w:r w:rsidRPr="009C5155">
        <w:rPr>
          <w:rStyle w:val="Emphasis"/>
          <w:highlight w:val="cyan"/>
        </w:rPr>
        <w:t xml:space="preserve">more ferocious </w:t>
      </w:r>
      <w:r w:rsidRPr="009C5155">
        <w:rPr>
          <w:rStyle w:val="StyleUnderline"/>
          <w:highlight w:val="cyan"/>
        </w:rPr>
        <w:t>than that seen over much</w:t>
      </w:r>
      <w:r w:rsidRPr="007B5344">
        <w:rPr>
          <w:sz w:val="14"/>
        </w:rPr>
        <w:t xml:space="preserve"> (but not all) </w:t>
      </w:r>
      <w:r w:rsidRPr="009C5155">
        <w:rPr>
          <w:rStyle w:val="StyleUnderline"/>
          <w:highlight w:val="cyan"/>
        </w:rPr>
        <w:t>of the last six decades</w:t>
      </w:r>
      <w:r w:rsidRPr="007B5344">
        <w:rPr>
          <w:rStyle w:val="StyleUnderline"/>
        </w:rPr>
        <w:t>.</w:t>
      </w:r>
      <w:r w:rsidRPr="007B5344">
        <w:rPr>
          <w:sz w:val="14"/>
        </w:rPr>
        <w:t xml:space="preserve"> Of course, it is possible that both sides would recognize the immense danger in escalation/de-escalation strategies involving nuclear threat, as did India and Pakistan in the 1999 Kargil crisis. But the opposite also seems just as possible </w:t>
      </w:r>
      <w:r w:rsidRPr="007B5344">
        <w:rPr>
          <w:rStyle w:val="StyleUnderline"/>
        </w:rPr>
        <w:t>given the nature of the Korean conflict which</w:t>
      </w:r>
      <w:r w:rsidRPr="007B5344">
        <w:rPr>
          <w:sz w:val="14"/>
        </w:rPr>
        <w:t xml:space="preserve">, </w:t>
      </w:r>
      <w:r w:rsidRPr="007B5344">
        <w:rPr>
          <w:rStyle w:val="Emphasis"/>
        </w:rPr>
        <w:t>unlike the India-Pakistan conflict</w:t>
      </w:r>
      <w:r w:rsidRPr="007B5344">
        <w:rPr>
          <w:sz w:val="14"/>
        </w:rPr>
        <w:t xml:space="preserve">, </w:t>
      </w:r>
      <w:r w:rsidRPr="007B5344">
        <w:rPr>
          <w:rStyle w:val="StyleUnderline"/>
        </w:rPr>
        <w:t xml:space="preserve">involves intense dimensions of a civil war as well as </w:t>
      </w:r>
      <w:r w:rsidRPr="007B5344">
        <w:rPr>
          <w:rStyle w:val="Emphasis"/>
        </w:rPr>
        <w:t>ideological collisions</w:t>
      </w:r>
      <w:r w:rsidRPr="007B5344">
        <w:rPr>
          <w:sz w:val="14"/>
        </w:rPr>
        <w:t xml:space="preserve">. In short, </w:t>
      </w:r>
      <w:r w:rsidRPr="009C5155">
        <w:rPr>
          <w:rStyle w:val="StyleUnderline"/>
          <w:highlight w:val="cyan"/>
        </w:rPr>
        <w:t xml:space="preserve">a nuclear-armed South Korea would </w:t>
      </w:r>
      <w:r w:rsidRPr="009C5155">
        <w:rPr>
          <w:rStyle w:val="Emphasis"/>
          <w:highlight w:val="cyan"/>
        </w:rPr>
        <w:t>ensure the continuing division and antagonism</w:t>
      </w:r>
      <w:r w:rsidRPr="007B5344">
        <w:rPr>
          <w:sz w:val="14"/>
        </w:rPr>
        <w:t xml:space="preserve"> between the two Koreas and </w:t>
      </w:r>
      <w:r w:rsidRPr="009C5155">
        <w:rPr>
          <w:rStyle w:val="StyleUnderline"/>
          <w:highlight w:val="cyan"/>
        </w:rPr>
        <w:t xml:space="preserve">would </w:t>
      </w:r>
      <w:r w:rsidRPr="009C5155">
        <w:rPr>
          <w:rStyle w:val="Emphasis"/>
          <w:highlight w:val="cyan"/>
        </w:rPr>
        <w:t>undermine inter-Korean trust politik, peace politik, or anything other than mutual destruction politik for the indefinite future</w:t>
      </w:r>
      <w:r w:rsidRPr="007B5344">
        <w:rPr>
          <w:sz w:val="14"/>
        </w:rPr>
        <w:t>.</w:t>
      </w:r>
    </w:p>
    <w:p w14:paraId="2CA6E101" w14:textId="77777777" w:rsidR="001F4E74" w:rsidRDefault="001F4E74" w:rsidP="001F4E74">
      <w:pPr>
        <w:pStyle w:val="Heading3"/>
      </w:pPr>
      <w:r>
        <w:t>Turns SK Middle Power – 2NC</w:t>
      </w:r>
    </w:p>
    <w:p w14:paraId="1912A048" w14:textId="77777777" w:rsidR="001F4E74" w:rsidRDefault="001F4E74" w:rsidP="001F4E74">
      <w:pPr>
        <w:pStyle w:val="Heading4"/>
      </w:pPr>
      <w:r>
        <w:t xml:space="preserve">South Korean proliferation will undermine their middle power influence. </w:t>
      </w:r>
    </w:p>
    <w:p w14:paraId="7A9BB77B" w14:textId="77777777" w:rsidR="001F4E74" w:rsidRPr="004718A5" w:rsidRDefault="001F4E74" w:rsidP="001F4E74">
      <w:pPr>
        <w:rPr>
          <w:sz w:val="16"/>
        </w:rPr>
      </w:pPr>
      <w:r w:rsidRPr="009C5155">
        <w:rPr>
          <w:rStyle w:val="Style13ptBold"/>
          <w:highlight w:val="cyan"/>
        </w:rPr>
        <w:t>Hayes,</w:t>
      </w:r>
      <w:r w:rsidRPr="004718A5">
        <w:rPr>
          <w:rStyle w:val="Style13ptBold"/>
        </w:rPr>
        <w:t xml:space="preserve"> Director, Nautilus Institute in Berkeley, California, </w:t>
      </w:r>
      <w:r w:rsidRPr="009C5155">
        <w:rPr>
          <w:rStyle w:val="Style13ptBold"/>
          <w:highlight w:val="cyan"/>
        </w:rPr>
        <w:t>and Moon,</w:t>
      </w:r>
      <w:r w:rsidRPr="004718A5">
        <w:rPr>
          <w:rStyle w:val="Style13ptBold"/>
        </w:rPr>
        <w:t xml:space="preserve"> Professor of Political Science, Yonsei University, </w:t>
      </w:r>
      <w:r w:rsidRPr="009C5155">
        <w:rPr>
          <w:rStyle w:val="Style13ptBold"/>
          <w:highlight w:val="cyan"/>
        </w:rPr>
        <w:t>2015</w:t>
      </w:r>
      <w:r w:rsidRPr="004718A5">
        <w:rPr>
          <w:sz w:val="16"/>
        </w:rPr>
        <w:t xml:space="preserve"> Peter and Chung-In, “THE WAR THAT MUST NEVER BE FOUGHT” </w:t>
      </w:r>
      <w:r>
        <w:rPr>
          <w:sz w:val="16"/>
        </w:rPr>
        <w:t>http://www.hoover.org/sites/default/files/research/docs/goodby_shultz_-_the_war_that_must_never_be_fought_-_scribd.pdf</w:t>
      </w:r>
    </w:p>
    <w:p w14:paraId="42DAD4E8" w14:textId="77777777" w:rsidR="001F4E74" w:rsidRDefault="001F4E74" w:rsidP="001F4E74">
      <w:pPr>
        <w:rPr>
          <w:rStyle w:val="StyleUnderline"/>
        </w:rPr>
      </w:pPr>
      <w:r w:rsidRPr="009C5155">
        <w:rPr>
          <w:rStyle w:val="StyleUnderline"/>
          <w:highlight w:val="cyan"/>
        </w:rPr>
        <w:t xml:space="preserve">South Korea would face </w:t>
      </w:r>
      <w:r w:rsidRPr="009C5155">
        <w:rPr>
          <w:rStyle w:val="Emphasis"/>
          <w:highlight w:val="cyan"/>
        </w:rPr>
        <w:t>very high costs</w:t>
      </w:r>
      <w:r w:rsidRPr="009C5155">
        <w:rPr>
          <w:sz w:val="14"/>
          <w:highlight w:val="cyan"/>
        </w:rPr>
        <w:t xml:space="preserve"> </w:t>
      </w:r>
      <w:r w:rsidRPr="009C5155">
        <w:rPr>
          <w:rStyle w:val="StyleUnderline"/>
          <w:highlight w:val="cyan"/>
        </w:rPr>
        <w:t>were it to move to nuclear armament</w:t>
      </w:r>
      <w:r w:rsidRPr="009C5155">
        <w:rPr>
          <w:sz w:val="14"/>
          <w:highlight w:val="cyan"/>
        </w:rPr>
        <w:t xml:space="preserve"> </w:t>
      </w:r>
      <w:r w:rsidRPr="009C5155">
        <w:rPr>
          <w:rStyle w:val="StyleUnderline"/>
          <w:highlight w:val="cyan"/>
        </w:rPr>
        <w:t xml:space="preserve">because it is deeply embedded in a </w:t>
      </w:r>
      <w:r w:rsidRPr="009C5155">
        <w:rPr>
          <w:rStyle w:val="Emphasis"/>
          <w:highlight w:val="cyan"/>
        </w:rPr>
        <w:t>network of multilateral</w:t>
      </w:r>
      <w:r w:rsidRPr="009C5155">
        <w:rPr>
          <w:rStyle w:val="StyleUnderline"/>
          <w:highlight w:val="cyan"/>
        </w:rPr>
        <w:t xml:space="preserve"> and bilateral</w:t>
      </w:r>
      <w:r w:rsidRPr="009C5155">
        <w:rPr>
          <w:sz w:val="14"/>
          <w:highlight w:val="cyan"/>
        </w:rPr>
        <w:t xml:space="preserve"> </w:t>
      </w:r>
      <w:r w:rsidRPr="009C5155">
        <w:rPr>
          <w:rStyle w:val="Emphasis"/>
          <w:highlight w:val="cyan"/>
        </w:rPr>
        <w:t>treaty commitments</w:t>
      </w:r>
      <w:r w:rsidRPr="00F547AC">
        <w:rPr>
          <w:sz w:val="14"/>
        </w:rPr>
        <w:t xml:space="preserve"> and nuclear energy-supply trading networks. South Korea is a member of the Nuclear Non-Proliferation Treaty, and therefore cannot receive, manufacture, or get any assistance to produce nuclear explosive devices or weapons under Article 2. It is also obliged to comply with the safeguard regulations of the International Atomic Energy Agency (IAEA), whose alarm bells will ring loudly the moment that South Korea starts a nuclear weapons program.39 It cannot emulate Israel, which has refused to sign the NPT and is believed to be one of the states with a clandestine nuclear weapons program. </w:t>
      </w:r>
      <w:r w:rsidRPr="00F547AC">
        <w:rPr>
          <w:rStyle w:val="StyleUnderline"/>
        </w:rPr>
        <w:t>Seoul would have to emulate Pyongyang if it pursues nuclear weapons sovereignty</w:t>
      </w:r>
      <w:r w:rsidRPr="00F547AC">
        <w:rPr>
          <w:sz w:val="14"/>
        </w:rPr>
        <w:t xml:space="preserve">. Like the North in 1994, the South would have to leave the NPT using the pretext of emergency. But unlike North Korea, which had almost no external nuclear ties or market relations to lose, </w:t>
      </w:r>
      <w:r w:rsidRPr="00F547AC">
        <w:rPr>
          <w:rStyle w:val="StyleUnderline"/>
        </w:rPr>
        <w:t xml:space="preserve">South Korea is highly involved in global markets. The ROK’s </w:t>
      </w:r>
      <w:r w:rsidRPr="00F547AC">
        <w:rPr>
          <w:rStyle w:val="Emphasis"/>
        </w:rPr>
        <w:t>global reputation is exemplified</w:t>
      </w:r>
      <w:r w:rsidRPr="00F547AC">
        <w:rPr>
          <w:sz w:val="14"/>
        </w:rPr>
        <w:t xml:space="preserve"> </w:t>
      </w:r>
      <w:r w:rsidRPr="00F547AC">
        <w:rPr>
          <w:rStyle w:val="StyleUnderline"/>
        </w:rPr>
        <w:t>by South Koreans serving as UN secretary-general and World Bank president</w:t>
      </w:r>
      <w:r w:rsidRPr="00F547AC">
        <w:rPr>
          <w:rStyle w:val="Emphasis"/>
        </w:rPr>
        <w:t>. To say the least</w:t>
      </w:r>
      <w:r w:rsidRPr="00F547AC">
        <w:rPr>
          <w:sz w:val="14"/>
        </w:rPr>
        <w:t xml:space="preserve">, </w:t>
      </w:r>
      <w:r w:rsidRPr="009C5155">
        <w:rPr>
          <w:rStyle w:val="StyleUnderline"/>
          <w:highlight w:val="cyan"/>
        </w:rPr>
        <w:t>it would</w:t>
      </w:r>
      <w:r w:rsidRPr="009C5155">
        <w:rPr>
          <w:sz w:val="14"/>
          <w:highlight w:val="cyan"/>
        </w:rPr>
        <w:t xml:space="preserve"> </w:t>
      </w:r>
      <w:r w:rsidRPr="009C5155">
        <w:rPr>
          <w:rStyle w:val="Emphasis"/>
          <w:highlight w:val="cyan"/>
        </w:rPr>
        <w:t>undermine South Korea’s claim to global middle power leadership as embodied</w:t>
      </w:r>
      <w:r w:rsidRPr="00F547AC">
        <w:rPr>
          <w:sz w:val="14"/>
        </w:rPr>
        <w:t xml:space="preserve"> </w:t>
      </w:r>
      <w:r w:rsidRPr="009C5155">
        <w:rPr>
          <w:rStyle w:val="StyleUnderline"/>
          <w:highlight w:val="cyan"/>
        </w:rPr>
        <w:t>in its hosting of</w:t>
      </w:r>
      <w:r w:rsidRPr="00F547AC">
        <w:rPr>
          <w:rStyle w:val="StyleUnderline"/>
        </w:rPr>
        <w:t xml:space="preserve"> such events as </w:t>
      </w:r>
      <w:r w:rsidRPr="009C5155">
        <w:rPr>
          <w:rStyle w:val="StyleUnderline"/>
          <w:highlight w:val="cyan"/>
        </w:rPr>
        <w:t>the 2012 Nuclear Security Summit</w:t>
      </w:r>
      <w:r w:rsidRPr="00F547AC">
        <w:rPr>
          <w:rStyle w:val="StyleUnderline"/>
        </w:rPr>
        <w:t>.40</w:t>
      </w:r>
    </w:p>
    <w:p w14:paraId="3AEBD9E5" w14:textId="567A02B3" w:rsidR="00215661" w:rsidRPr="00215661" w:rsidRDefault="00215661" w:rsidP="00215661">
      <w:pPr>
        <w:pStyle w:val="Heading3"/>
      </w:pPr>
      <w:r w:rsidRPr="00215661">
        <w:t xml:space="preserve">Turns OPCON </w:t>
      </w:r>
      <w:r>
        <w:t xml:space="preserve">Transfer Adv </w:t>
      </w:r>
      <w:r w:rsidRPr="00215661">
        <w:t>– 1NR</w:t>
      </w:r>
    </w:p>
    <w:p w14:paraId="7655CE6E" w14:textId="77777777" w:rsidR="00215661" w:rsidRDefault="00215661" w:rsidP="00215661">
      <w:pPr>
        <w:pStyle w:val="Heading4"/>
      </w:pPr>
      <w:r>
        <w:t>Kills the alliance – causes us backlash</w:t>
      </w:r>
    </w:p>
    <w:p w14:paraId="54DD516A" w14:textId="77777777" w:rsidR="00215661" w:rsidRPr="00323E8C" w:rsidRDefault="00215661" w:rsidP="00215661">
      <w:pPr>
        <w:rPr>
          <w:sz w:val="16"/>
        </w:rPr>
      </w:pPr>
      <w:r w:rsidRPr="00323E8C">
        <w:rPr>
          <w:rStyle w:val="Style13ptBold"/>
        </w:rPr>
        <w:t>Roehrig, Former Research Fellow, International Security Program, 2014</w:t>
      </w:r>
      <w:r w:rsidRPr="00323E8C">
        <w:rPr>
          <w:sz w:val="16"/>
        </w:rPr>
        <w:t xml:space="preserve"> Terence, “"The Case for a Nuclear-free South"” 6/19/2014 http://belfercenter.hks.harvard.edu/publication/24329/case_for_a_nuclearfree_south.html?breadcrumb=%2Fproject%2F62%2Fusrussia_initiative_to_prevent_nuclear_terrorism</w:t>
      </w:r>
    </w:p>
    <w:p w14:paraId="4989284C" w14:textId="77777777" w:rsidR="00215661" w:rsidRPr="00323E8C" w:rsidRDefault="00215661" w:rsidP="00215661">
      <w:pPr>
        <w:rPr>
          <w:sz w:val="14"/>
        </w:rPr>
      </w:pPr>
      <w:r w:rsidRPr="009C5155">
        <w:rPr>
          <w:rStyle w:val="StyleUnderline"/>
          <w:highlight w:val="cyan"/>
        </w:rPr>
        <w:t xml:space="preserve">There would </w:t>
      </w:r>
      <w:r w:rsidRPr="009C5155">
        <w:rPr>
          <w:rStyle w:val="Emphasis"/>
          <w:highlight w:val="cyan"/>
        </w:rPr>
        <w:t>no doubt</w:t>
      </w:r>
      <w:r w:rsidRPr="009C5155">
        <w:rPr>
          <w:sz w:val="14"/>
          <w:highlight w:val="cyan"/>
        </w:rPr>
        <w:t xml:space="preserve"> </w:t>
      </w:r>
      <w:r w:rsidRPr="009C5155">
        <w:rPr>
          <w:rStyle w:val="StyleUnderline"/>
          <w:highlight w:val="cyan"/>
        </w:rPr>
        <w:t xml:space="preserve">also be </w:t>
      </w:r>
      <w:r w:rsidRPr="009C5155">
        <w:rPr>
          <w:rStyle w:val="Emphasis"/>
          <w:highlight w:val="cyan"/>
        </w:rPr>
        <w:t>repercussions for the ROK-U.S. alliance</w:t>
      </w:r>
      <w:r w:rsidRPr="009C5155">
        <w:rPr>
          <w:sz w:val="14"/>
          <w:highlight w:val="cyan"/>
        </w:rPr>
        <w:t xml:space="preserve">. </w:t>
      </w:r>
      <w:r w:rsidRPr="009C5155">
        <w:rPr>
          <w:rStyle w:val="StyleUnderline"/>
          <w:highlight w:val="cyan"/>
        </w:rPr>
        <w:t>Washington has</w:t>
      </w:r>
      <w:r w:rsidRPr="00323E8C">
        <w:rPr>
          <w:rStyle w:val="StyleUnderline"/>
        </w:rPr>
        <w:t xml:space="preserve"> long </w:t>
      </w:r>
      <w:r w:rsidRPr="009C5155">
        <w:rPr>
          <w:rStyle w:val="StyleUnderline"/>
          <w:highlight w:val="cyan"/>
        </w:rPr>
        <w:t>provided a credible security guarantee</w:t>
      </w:r>
      <w:r w:rsidRPr="00323E8C">
        <w:rPr>
          <w:rStyle w:val="StyleUnderline"/>
        </w:rPr>
        <w:t xml:space="preserve"> along with its declaration of the nuclear umbrella</w:t>
      </w:r>
      <w:r w:rsidRPr="00323E8C">
        <w:rPr>
          <w:sz w:val="14"/>
        </w:rPr>
        <w:t xml:space="preserve"> in part</w:t>
      </w:r>
      <w:r w:rsidRPr="00323E8C">
        <w:rPr>
          <w:rStyle w:val="StyleUnderline"/>
        </w:rPr>
        <w:t xml:space="preserve">, in return for South Korea </w:t>
      </w:r>
      <w:r w:rsidRPr="00323E8C">
        <w:rPr>
          <w:rStyle w:val="Emphasis"/>
        </w:rPr>
        <w:t>forgoing a nuclear option</w:t>
      </w:r>
      <w:r w:rsidRPr="00323E8C">
        <w:rPr>
          <w:sz w:val="14"/>
        </w:rPr>
        <w:t xml:space="preserve">. </w:t>
      </w:r>
      <w:r w:rsidRPr="009C5155">
        <w:rPr>
          <w:rStyle w:val="StyleUnderline"/>
          <w:highlight w:val="cyan"/>
        </w:rPr>
        <w:t>South Korea's acquisition</w:t>
      </w:r>
      <w:r w:rsidRPr="00323E8C">
        <w:rPr>
          <w:sz w:val="14"/>
        </w:rPr>
        <w:t xml:space="preserve"> of nuclear weapons </w:t>
      </w:r>
      <w:r w:rsidRPr="009C5155">
        <w:rPr>
          <w:rStyle w:val="Emphasis"/>
          <w:highlight w:val="cyan"/>
        </w:rPr>
        <w:t>would remove the rationale</w:t>
      </w:r>
      <w:r w:rsidRPr="009C5155">
        <w:rPr>
          <w:sz w:val="14"/>
          <w:highlight w:val="cyan"/>
        </w:rPr>
        <w:t xml:space="preserve"> </w:t>
      </w:r>
      <w:r w:rsidRPr="009C5155">
        <w:rPr>
          <w:rStyle w:val="StyleUnderline"/>
          <w:highlight w:val="cyan"/>
        </w:rPr>
        <w:t>for the extension of U.S. nuclear deterrence and undermine the U.S. security commitment to Seoul.</w:t>
      </w:r>
      <w:r>
        <w:rPr>
          <w:rStyle w:val="StyleUnderline"/>
        </w:rPr>
        <w:t xml:space="preserve"> </w:t>
      </w:r>
      <w:r w:rsidRPr="00323E8C">
        <w:rPr>
          <w:sz w:val="14"/>
        </w:rPr>
        <w:t xml:space="preserve">Most importantly, South Korea does not need nuclear weapons to bolster its security. At the strategic level, deterrence remains robust and the likelihood of North Korea challenging the strategic status quo with an invasion or other type of large scale military operation is highly unlikely. Any action of this sort would lead to a devastating response from South Korea and the United States that would signal the end of the regime. South Korean acquisition of nuclear weapons would do little to improve an already stable strategic deterrence situation that has existed in Korea for decades and would, in fact, hurt South Korean security by </w:t>
      </w:r>
      <w:r w:rsidRPr="009C5155">
        <w:rPr>
          <w:rStyle w:val="Emphasis"/>
          <w:highlight w:val="cyan"/>
        </w:rPr>
        <w:t>weakening the</w:t>
      </w:r>
      <w:r w:rsidRPr="00323E8C">
        <w:rPr>
          <w:rStyle w:val="Emphasis"/>
        </w:rPr>
        <w:t xml:space="preserve"> U.S. </w:t>
      </w:r>
      <w:r w:rsidRPr="009C5155">
        <w:rPr>
          <w:rStyle w:val="Emphasis"/>
          <w:highlight w:val="cyan"/>
        </w:rPr>
        <w:t>alliance</w:t>
      </w:r>
      <w:r w:rsidRPr="009C5155">
        <w:rPr>
          <w:sz w:val="14"/>
          <w:highlight w:val="cyan"/>
        </w:rPr>
        <w:t>,</w:t>
      </w:r>
      <w:r w:rsidRPr="00323E8C">
        <w:rPr>
          <w:sz w:val="14"/>
        </w:rPr>
        <w:t xml:space="preserve"> undermining Russian and Chinese support for North Korean sanctions, and give Pyongyang a freer hand to pursue its nuclear weapons program. </w:t>
      </w:r>
    </w:p>
    <w:p w14:paraId="2DDBCED1" w14:textId="77777777" w:rsidR="00215661" w:rsidRDefault="00215661" w:rsidP="00215661">
      <w:pPr>
        <w:pStyle w:val="Heading4"/>
      </w:pPr>
      <w:r>
        <w:t>And it undermines effective cooperation between South Korea and international actors</w:t>
      </w:r>
    </w:p>
    <w:p w14:paraId="6499EE48" w14:textId="77777777" w:rsidR="00215661" w:rsidRPr="004718A5" w:rsidRDefault="00215661" w:rsidP="00215661">
      <w:pPr>
        <w:rPr>
          <w:sz w:val="16"/>
        </w:rPr>
      </w:pPr>
      <w:r w:rsidRPr="009C5155">
        <w:rPr>
          <w:rStyle w:val="Style13ptBold"/>
          <w:highlight w:val="cyan"/>
        </w:rPr>
        <w:t>Hayes,</w:t>
      </w:r>
      <w:r w:rsidRPr="004718A5">
        <w:rPr>
          <w:rStyle w:val="Style13ptBold"/>
        </w:rPr>
        <w:t xml:space="preserve"> Director, Nautilus Institute in Berkeley, California, </w:t>
      </w:r>
      <w:r w:rsidRPr="009C5155">
        <w:rPr>
          <w:rStyle w:val="Style13ptBold"/>
          <w:highlight w:val="cyan"/>
        </w:rPr>
        <w:t>and Moon,</w:t>
      </w:r>
      <w:r w:rsidRPr="004718A5">
        <w:rPr>
          <w:rStyle w:val="Style13ptBold"/>
        </w:rPr>
        <w:t xml:space="preserve"> Professor of Political Science, Yonsei University, </w:t>
      </w:r>
      <w:r w:rsidRPr="009C5155">
        <w:rPr>
          <w:rStyle w:val="Style13ptBold"/>
          <w:highlight w:val="cyan"/>
        </w:rPr>
        <w:t>2015</w:t>
      </w:r>
      <w:r w:rsidRPr="004718A5">
        <w:rPr>
          <w:sz w:val="16"/>
        </w:rPr>
        <w:t xml:space="preserve"> Peter and Chung-In, “THE WAR THAT MUST NEVER BE FOUGHT” </w:t>
      </w:r>
      <w:r>
        <w:rPr>
          <w:sz w:val="16"/>
        </w:rPr>
        <w:t>http://www.hoover.org/sites/default/files/research/docs/goodby_shultz_-_the_war_that_must_never_be_fought_-_scribd.pdf</w:t>
      </w:r>
    </w:p>
    <w:p w14:paraId="00572F81" w14:textId="77777777" w:rsidR="00215661" w:rsidRPr="00F547AC" w:rsidRDefault="00215661" w:rsidP="00215661">
      <w:pPr>
        <w:rPr>
          <w:rStyle w:val="StyleUnderline"/>
        </w:rPr>
      </w:pPr>
      <w:r w:rsidRPr="009C5155">
        <w:rPr>
          <w:rStyle w:val="StyleUnderline"/>
          <w:highlight w:val="cyan"/>
        </w:rPr>
        <w:t xml:space="preserve">South Korea would face </w:t>
      </w:r>
      <w:r w:rsidRPr="009C5155">
        <w:rPr>
          <w:rStyle w:val="Emphasis"/>
          <w:highlight w:val="cyan"/>
        </w:rPr>
        <w:t>very high costs</w:t>
      </w:r>
      <w:r w:rsidRPr="009C5155">
        <w:rPr>
          <w:sz w:val="14"/>
          <w:highlight w:val="cyan"/>
        </w:rPr>
        <w:t xml:space="preserve"> </w:t>
      </w:r>
      <w:r w:rsidRPr="009C5155">
        <w:rPr>
          <w:rStyle w:val="StyleUnderline"/>
          <w:highlight w:val="cyan"/>
        </w:rPr>
        <w:t>were it to move to nuclear armament</w:t>
      </w:r>
      <w:r w:rsidRPr="009C5155">
        <w:rPr>
          <w:sz w:val="14"/>
          <w:highlight w:val="cyan"/>
        </w:rPr>
        <w:t xml:space="preserve"> </w:t>
      </w:r>
      <w:r w:rsidRPr="009C5155">
        <w:rPr>
          <w:rStyle w:val="StyleUnderline"/>
          <w:highlight w:val="cyan"/>
        </w:rPr>
        <w:t xml:space="preserve">because it is deeply embedded in a </w:t>
      </w:r>
      <w:r w:rsidRPr="009C5155">
        <w:rPr>
          <w:rStyle w:val="Emphasis"/>
          <w:highlight w:val="cyan"/>
        </w:rPr>
        <w:t>network of multilateral</w:t>
      </w:r>
      <w:r w:rsidRPr="009C5155">
        <w:rPr>
          <w:rStyle w:val="StyleUnderline"/>
          <w:highlight w:val="cyan"/>
        </w:rPr>
        <w:t xml:space="preserve"> and bilateral</w:t>
      </w:r>
      <w:r w:rsidRPr="009C5155">
        <w:rPr>
          <w:sz w:val="14"/>
          <w:highlight w:val="cyan"/>
        </w:rPr>
        <w:t xml:space="preserve"> </w:t>
      </w:r>
      <w:r w:rsidRPr="009C5155">
        <w:rPr>
          <w:rStyle w:val="Emphasis"/>
          <w:highlight w:val="cyan"/>
        </w:rPr>
        <w:t>treaty commitments</w:t>
      </w:r>
      <w:r w:rsidRPr="00F547AC">
        <w:rPr>
          <w:sz w:val="14"/>
        </w:rPr>
        <w:t xml:space="preserve"> and nuclear energy-supply trading networks. South Korea is a member of the Nuclear Non-Proliferation Treaty, and therefore cannot receive, manufacture, or get any assistance to produce nuclear explosive devices or weapons under Article 2. It is also obliged to comply with the safeguard regulations of the International Atomic Energy Agency (IAEA), whose alarm bells will ring loudly the moment that South Korea starts a nuclear weapons program.39 It cannot emulate Israel, which has refused to sign the NPT and is believed to be one of the states with a clandestine nuclear weapons program. </w:t>
      </w:r>
      <w:r w:rsidRPr="00F547AC">
        <w:rPr>
          <w:rStyle w:val="StyleUnderline"/>
        </w:rPr>
        <w:t>Seoul would have to emulate Pyongyang if it pursues nuclear weapons sovereignty</w:t>
      </w:r>
      <w:r w:rsidRPr="00F547AC">
        <w:rPr>
          <w:sz w:val="14"/>
        </w:rPr>
        <w:t xml:space="preserve">. Like the North in 1994, the South would have to leave the NPT using the pretext of emergency. But unlike North Korea, which had almost no external nuclear ties or market relations to lose, </w:t>
      </w:r>
      <w:r w:rsidRPr="00F547AC">
        <w:rPr>
          <w:rStyle w:val="StyleUnderline"/>
        </w:rPr>
        <w:t xml:space="preserve">South Korea is highly involved in global markets. The ROK’s </w:t>
      </w:r>
      <w:r w:rsidRPr="00F547AC">
        <w:rPr>
          <w:rStyle w:val="Emphasis"/>
        </w:rPr>
        <w:t>global reputation is exemplified</w:t>
      </w:r>
      <w:r w:rsidRPr="00F547AC">
        <w:rPr>
          <w:sz w:val="14"/>
        </w:rPr>
        <w:t xml:space="preserve"> </w:t>
      </w:r>
      <w:r w:rsidRPr="00F547AC">
        <w:rPr>
          <w:rStyle w:val="StyleUnderline"/>
        </w:rPr>
        <w:t>by South Koreans serving as UN secretary-general and World Bank president</w:t>
      </w:r>
      <w:r w:rsidRPr="00F547AC">
        <w:rPr>
          <w:rStyle w:val="Emphasis"/>
        </w:rPr>
        <w:t>. To say the least</w:t>
      </w:r>
      <w:r w:rsidRPr="00F547AC">
        <w:rPr>
          <w:sz w:val="14"/>
        </w:rPr>
        <w:t xml:space="preserve">, </w:t>
      </w:r>
      <w:r w:rsidRPr="009C5155">
        <w:rPr>
          <w:rStyle w:val="StyleUnderline"/>
          <w:highlight w:val="cyan"/>
        </w:rPr>
        <w:t>it would</w:t>
      </w:r>
      <w:r w:rsidRPr="009C5155">
        <w:rPr>
          <w:sz w:val="14"/>
          <w:highlight w:val="cyan"/>
        </w:rPr>
        <w:t xml:space="preserve"> </w:t>
      </w:r>
      <w:r w:rsidRPr="009C5155">
        <w:rPr>
          <w:rStyle w:val="Emphasis"/>
          <w:highlight w:val="cyan"/>
        </w:rPr>
        <w:t>undermine South Korea’s claim to global middle power leadership as embodied</w:t>
      </w:r>
      <w:r w:rsidRPr="00F547AC">
        <w:rPr>
          <w:sz w:val="14"/>
        </w:rPr>
        <w:t xml:space="preserve"> </w:t>
      </w:r>
      <w:r w:rsidRPr="009C5155">
        <w:rPr>
          <w:rStyle w:val="StyleUnderline"/>
          <w:highlight w:val="cyan"/>
        </w:rPr>
        <w:t>in its hosting of</w:t>
      </w:r>
      <w:r w:rsidRPr="00F547AC">
        <w:rPr>
          <w:rStyle w:val="StyleUnderline"/>
        </w:rPr>
        <w:t xml:space="preserve"> such events as </w:t>
      </w:r>
      <w:r w:rsidRPr="009C5155">
        <w:rPr>
          <w:rStyle w:val="StyleUnderline"/>
          <w:highlight w:val="cyan"/>
        </w:rPr>
        <w:t>the 2012 Nuclear Security Summit</w:t>
      </w:r>
      <w:r w:rsidRPr="00F547AC">
        <w:rPr>
          <w:rStyle w:val="StyleUnderline"/>
        </w:rPr>
        <w:t>.40</w:t>
      </w:r>
    </w:p>
    <w:p w14:paraId="6D54E578" w14:textId="77777777" w:rsidR="00215661" w:rsidRPr="00215661" w:rsidRDefault="00215661" w:rsidP="00215661"/>
    <w:p w14:paraId="4164F5E9" w14:textId="77777777" w:rsidR="00745163" w:rsidRDefault="00745163" w:rsidP="00745163">
      <w:pPr>
        <w:pStyle w:val="Heading3"/>
      </w:pPr>
      <w:r w:rsidRPr="00994A27">
        <w:t>E</w:t>
      </w:r>
      <w:r>
        <w:t xml:space="preserve">ast Asian Prolif Unstable – 2NC – Cimbala </w:t>
      </w:r>
    </w:p>
    <w:p w14:paraId="593ACEC6" w14:textId="77777777" w:rsidR="00745163" w:rsidRDefault="00745163" w:rsidP="00745163">
      <w:pPr>
        <w:pStyle w:val="Heading4"/>
      </w:pPr>
      <w:r w:rsidRPr="004F35FA">
        <w:t xml:space="preserve">Stability theory doesn’t apply to East Asia </w:t>
      </w:r>
      <w:r>
        <w:t xml:space="preserve">– lack of </w:t>
      </w:r>
      <w:r w:rsidRPr="004F35FA">
        <w:rPr>
          <w:u w:val="single"/>
        </w:rPr>
        <w:t>confidence building measures</w:t>
      </w:r>
      <w:r>
        <w:t xml:space="preserve">, </w:t>
      </w:r>
      <w:r w:rsidRPr="004F35FA">
        <w:rPr>
          <w:u w:val="single"/>
        </w:rPr>
        <w:t>live territorial disputes</w:t>
      </w:r>
      <w:r>
        <w:t xml:space="preserve">, </w:t>
      </w:r>
      <w:r w:rsidRPr="004F35FA">
        <w:rPr>
          <w:u w:val="single"/>
        </w:rPr>
        <w:t>underdeveloped security architectures</w:t>
      </w:r>
      <w:r>
        <w:t xml:space="preserve">, </w:t>
      </w:r>
      <w:r w:rsidRPr="004F35FA">
        <w:rPr>
          <w:u w:val="single"/>
        </w:rPr>
        <w:t>rising nationalism</w:t>
      </w:r>
      <w:r>
        <w:t xml:space="preserve">, and </w:t>
      </w:r>
      <w:r w:rsidRPr="004F35FA">
        <w:rPr>
          <w:u w:val="single"/>
        </w:rPr>
        <w:t>weak command and control</w:t>
      </w:r>
      <w:r>
        <w:t xml:space="preserve"> undermines deterrence </w:t>
      </w:r>
    </w:p>
    <w:p w14:paraId="401B67AF" w14:textId="77777777" w:rsidR="00745163" w:rsidRDefault="00745163" w:rsidP="00745163">
      <w:r w:rsidRPr="009A131C">
        <w:rPr>
          <w:rStyle w:val="Heading4Char"/>
        </w:rPr>
        <w:t>Ogilvie-White 14</w:t>
      </w:r>
      <w:r>
        <w:t xml:space="preserve"> – Tanya, research fellow in the Nonproliferation and Disarmament Programme of the International Institute for Strategic Studies in London (funded by the Stanton Nuclear Security Fund) and a senior lecturer in international relations at the University of Canterbury, New Zealand, “The Urgent Need for Nuclear Risk Reduction in Asia,” August 2014, http://a-pln.org/sites/default/files/apln-analysis-docs/PB14.pdf</w:t>
      </w:r>
    </w:p>
    <w:p w14:paraId="766571AC" w14:textId="77777777" w:rsidR="00745163" w:rsidRDefault="00745163" w:rsidP="00745163">
      <w:pPr>
        <w:rPr>
          <w:sz w:val="16"/>
        </w:rPr>
      </w:pPr>
      <w:r w:rsidRPr="004F35FA">
        <w:rPr>
          <w:sz w:val="16"/>
        </w:rPr>
        <w:t xml:space="preserve">1. </w:t>
      </w:r>
      <w:r w:rsidRPr="004F35FA">
        <w:rPr>
          <w:rStyle w:val="StyleUnderline"/>
        </w:rPr>
        <w:t>Claims</w:t>
      </w:r>
      <w:r w:rsidRPr="004F35FA">
        <w:rPr>
          <w:sz w:val="16"/>
        </w:rPr>
        <w:t xml:space="preserve"> that </w:t>
      </w:r>
      <w:r w:rsidRPr="004F35FA">
        <w:rPr>
          <w:rStyle w:val="StyleUnderline"/>
        </w:rPr>
        <w:t xml:space="preserve">nuclear deterrence is inherently stable are </w:t>
      </w:r>
      <w:r w:rsidRPr="004F35FA">
        <w:rPr>
          <w:rStyle w:val="Emphasis"/>
        </w:rPr>
        <w:t>less convincing today than previously</w:t>
      </w:r>
      <w:r w:rsidRPr="004F35FA">
        <w:rPr>
          <w:sz w:val="16"/>
        </w:rPr>
        <w:t xml:space="preserve">. 2 </w:t>
      </w:r>
      <w:r w:rsidRPr="004F35FA">
        <w:rPr>
          <w:rStyle w:val="StyleUnderline"/>
        </w:rPr>
        <w:t>Although</w:t>
      </w:r>
      <w:r w:rsidRPr="004F35FA">
        <w:rPr>
          <w:sz w:val="16"/>
        </w:rPr>
        <w:t xml:space="preserve"> </w:t>
      </w:r>
      <w:r w:rsidRPr="004F35FA">
        <w:rPr>
          <w:rStyle w:val="StyleUnderline"/>
        </w:rPr>
        <w:t>decades of confidence-building measures</w:t>
      </w:r>
      <w:r w:rsidRPr="004F35FA">
        <w:rPr>
          <w:sz w:val="16"/>
        </w:rPr>
        <w:t xml:space="preserve"> (</w:t>
      </w:r>
      <w:r w:rsidRPr="004F35FA">
        <w:rPr>
          <w:rStyle w:val="StyleUnderline"/>
        </w:rPr>
        <w:t>CBMs</w:t>
      </w:r>
      <w:r w:rsidRPr="004F35FA">
        <w:rPr>
          <w:sz w:val="16"/>
        </w:rPr>
        <w:t xml:space="preserve">) </w:t>
      </w:r>
      <w:r w:rsidRPr="004F35FA">
        <w:rPr>
          <w:rStyle w:val="StyleUnderline"/>
        </w:rPr>
        <w:t>and nuclear arms control negotiations</w:t>
      </w:r>
      <w:r w:rsidRPr="004F35FA">
        <w:rPr>
          <w:sz w:val="16"/>
        </w:rPr>
        <w:t xml:space="preserve"> have </w:t>
      </w:r>
      <w:r w:rsidRPr="004F35FA">
        <w:rPr>
          <w:rStyle w:val="StyleUnderline"/>
        </w:rPr>
        <w:t>reduced the</w:t>
      </w:r>
      <w:r w:rsidRPr="004F35FA">
        <w:rPr>
          <w:sz w:val="16"/>
        </w:rPr>
        <w:t xml:space="preserve"> </w:t>
      </w:r>
      <w:r w:rsidRPr="004F35FA">
        <w:rPr>
          <w:rStyle w:val="StyleUnderline"/>
        </w:rPr>
        <w:t>chances for</w:t>
      </w:r>
      <w:r w:rsidRPr="004F35FA">
        <w:rPr>
          <w:sz w:val="16"/>
        </w:rPr>
        <w:t xml:space="preserve"> deadly </w:t>
      </w:r>
      <w:r w:rsidRPr="004F35FA">
        <w:rPr>
          <w:rStyle w:val="StyleUnderline"/>
        </w:rPr>
        <w:t>miscalculation</w:t>
      </w:r>
      <w:r w:rsidRPr="004F35FA">
        <w:rPr>
          <w:sz w:val="16"/>
        </w:rPr>
        <w:t xml:space="preserve"> and surprise </w:t>
      </w:r>
      <w:r w:rsidRPr="004F35FA">
        <w:rPr>
          <w:rStyle w:val="StyleUnderline"/>
        </w:rPr>
        <w:t>in the US– Russia</w:t>
      </w:r>
      <w:r w:rsidRPr="004F35FA">
        <w:rPr>
          <w:sz w:val="16"/>
        </w:rPr>
        <w:t xml:space="preserve"> strategic </w:t>
      </w:r>
      <w:r w:rsidRPr="004F35FA">
        <w:rPr>
          <w:rStyle w:val="StyleUnderline"/>
        </w:rPr>
        <w:t>relationship</w:t>
      </w:r>
      <w:r w:rsidRPr="004F35FA">
        <w:rPr>
          <w:sz w:val="16"/>
        </w:rPr>
        <w:t xml:space="preserve">, 3 </w:t>
      </w:r>
      <w:r w:rsidRPr="004F35FA">
        <w:rPr>
          <w:rStyle w:val="Emphasis"/>
        </w:rPr>
        <w:t>a similar depth of communication and understanding is missing in the bilateral relationships of most other nuclear-armed adversaries</w:t>
      </w:r>
      <w:r w:rsidRPr="004F35FA">
        <w:rPr>
          <w:sz w:val="16"/>
        </w:rPr>
        <w:t xml:space="preserve">. </w:t>
      </w:r>
      <w:r w:rsidRPr="004F35FA">
        <w:rPr>
          <w:rStyle w:val="StyleUnderline"/>
        </w:rPr>
        <w:t xml:space="preserve">This is </w:t>
      </w:r>
      <w:r w:rsidRPr="004F35FA">
        <w:rPr>
          <w:rStyle w:val="Emphasis"/>
        </w:rPr>
        <w:t>especially troubling in Asia</w:t>
      </w:r>
      <w:r w:rsidRPr="004F35FA">
        <w:rPr>
          <w:sz w:val="16"/>
        </w:rPr>
        <w:t xml:space="preserve">, </w:t>
      </w:r>
      <w:r w:rsidRPr="004F35FA">
        <w:rPr>
          <w:rStyle w:val="StyleUnderline"/>
        </w:rPr>
        <w:t xml:space="preserve">where a dangerous combination of </w:t>
      </w:r>
      <w:r w:rsidRPr="004F35FA">
        <w:rPr>
          <w:rStyle w:val="Emphasis"/>
        </w:rPr>
        <w:t>live territorial disputes</w:t>
      </w:r>
      <w:r w:rsidRPr="004F35FA">
        <w:rPr>
          <w:sz w:val="16"/>
        </w:rPr>
        <w:t xml:space="preserve">, </w:t>
      </w:r>
      <w:r w:rsidRPr="004F35FA">
        <w:rPr>
          <w:rStyle w:val="Emphasis"/>
        </w:rPr>
        <w:t>underdeveloped security architectures</w:t>
      </w:r>
      <w:r w:rsidRPr="004F35FA">
        <w:rPr>
          <w:sz w:val="16"/>
        </w:rPr>
        <w:t xml:space="preserve">, </w:t>
      </w:r>
      <w:r w:rsidRPr="004F35FA">
        <w:rPr>
          <w:rStyle w:val="Emphasis"/>
        </w:rPr>
        <w:t>political volatility,</w:t>
      </w:r>
      <w:r w:rsidRPr="004F35FA">
        <w:rPr>
          <w:sz w:val="16"/>
        </w:rPr>
        <w:t xml:space="preserve"> </w:t>
      </w:r>
      <w:r w:rsidRPr="004F35FA">
        <w:rPr>
          <w:rStyle w:val="Emphasis"/>
        </w:rPr>
        <w:t>rising nationalism</w:t>
      </w:r>
      <w:r w:rsidRPr="004F35FA">
        <w:rPr>
          <w:sz w:val="16"/>
        </w:rPr>
        <w:t xml:space="preserve">, </w:t>
      </w:r>
      <w:r w:rsidRPr="004F35FA">
        <w:rPr>
          <w:rStyle w:val="Emphasis"/>
        </w:rPr>
        <w:t>nuclear and conventional arms racing</w:t>
      </w:r>
      <w:r w:rsidRPr="004F35FA">
        <w:rPr>
          <w:sz w:val="16"/>
        </w:rPr>
        <w:t xml:space="preserve">, </w:t>
      </w:r>
      <w:r w:rsidRPr="004F35FA">
        <w:rPr>
          <w:rStyle w:val="StyleUnderline"/>
        </w:rPr>
        <w:t xml:space="preserve">and </w:t>
      </w:r>
      <w:r w:rsidRPr="004F35FA">
        <w:rPr>
          <w:rStyle w:val="Emphasis"/>
        </w:rPr>
        <w:t>weak</w:t>
      </w:r>
      <w:r w:rsidRPr="004F35FA">
        <w:rPr>
          <w:sz w:val="16"/>
        </w:rPr>
        <w:t xml:space="preserve"> </w:t>
      </w:r>
      <w:r w:rsidRPr="004F35FA">
        <w:rPr>
          <w:rStyle w:val="Emphasis"/>
        </w:rPr>
        <w:t>c</w:t>
      </w:r>
      <w:r w:rsidRPr="004F35FA">
        <w:rPr>
          <w:sz w:val="16"/>
        </w:rPr>
        <w:t xml:space="preserve">ommand </w:t>
      </w:r>
      <w:r w:rsidRPr="004F35FA">
        <w:rPr>
          <w:rStyle w:val="Emphasis"/>
        </w:rPr>
        <w:t>and</w:t>
      </w:r>
      <w:r w:rsidRPr="004F35FA">
        <w:rPr>
          <w:sz w:val="16"/>
        </w:rPr>
        <w:t xml:space="preserve"> </w:t>
      </w:r>
      <w:r w:rsidRPr="004F35FA">
        <w:rPr>
          <w:rStyle w:val="Emphasis"/>
        </w:rPr>
        <w:t>c</w:t>
      </w:r>
      <w:r w:rsidRPr="004F35FA">
        <w:rPr>
          <w:sz w:val="16"/>
        </w:rPr>
        <w:t xml:space="preserve">ontrol systems, </w:t>
      </w:r>
      <w:r w:rsidRPr="004F35FA">
        <w:rPr>
          <w:rStyle w:val="StyleUnderline"/>
        </w:rPr>
        <w:t>mean</w:t>
      </w:r>
      <w:r w:rsidRPr="004F35FA">
        <w:rPr>
          <w:sz w:val="16"/>
        </w:rPr>
        <w:t xml:space="preserve"> that </w:t>
      </w:r>
      <w:r w:rsidRPr="004F35FA">
        <w:rPr>
          <w:rStyle w:val="StyleUnderline"/>
        </w:rPr>
        <w:t>the potential for</w:t>
      </w:r>
      <w:r w:rsidRPr="004F35FA">
        <w:rPr>
          <w:sz w:val="16"/>
        </w:rPr>
        <w:t xml:space="preserve"> </w:t>
      </w:r>
      <w:r w:rsidRPr="004F35FA">
        <w:rPr>
          <w:rStyle w:val="Emphasis"/>
        </w:rPr>
        <w:t>deterrence breakdown is real and growing</w:t>
      </w:r>
      <w:r w:rsidRPr="004F35FA">
        <w:rPr>
          <w:sz w:val="16"/>
        </w:rPr>
        <w:t xml:space="preserve">. </w:t>
      </w:r>
    </w:p>
    <w:p w14:paraId="2CC6D02B" w14:textId="77777777" w:rsidR="00745163" w:rsidRDefault="00745163" w:rsidP="00745163">
      <w:pPr>
        <w:pStyle w:val="Heading4"/>
      </w:pPr>
      <w:r>
        <w:t xml:space="preserve">Stability theory can’t explain East Asian proliferation – several political factors make it intrinsically susceptible to nuclear escalation and conflict </w:t>
      </w:r>
    </w:p>
    <w:p w14:paraId="622CBEB0" w14:textId="77777777" w:rsidR="00745163" w:rsidRDefault="00745163" w:rsidP="00745163">
      <w:r w:rsidRPr="00D60A8B">
        <w:rPr>
          <w:rStyle w:val="Heading4Char"/>
        </w:rPr>
        <w:t>Cimbala 15</w:t>
      </w:r>
      <w:r>
        <w:t xml:space="preserve"> – Stephen J., Distinguished Professor of Political Science at Pennsylvania State University Brandywine, “New Nuclear Disorder: Challenges to Deterrence and Strategy” Ashgate Publishing Ltd</w:t>
      </w:r>
    </w:p>
    <w:p w14:paraId="699C4133" w14:textId="77777777" w:rsidR="00745163" w:rsidRPr="00D60A8B" w:rsidRDefault="00745163" w:rsidP="00745163">
      <w:pPr>
        <w:rPr>
          <w:sz w:val="16"/>
        </w:rPr>
      </w:pPr>
      <w:r w:rsidRPr="00D60A8B">
        <w:rPr>
          <w:sz w:val="16"/>
        </w:rPr>
        <w:t xml:space="preserve">President Obama's defense "pivot" to Asia during this second term was announcement not intended to abandon Kurope or the Middle East, but to emphasize the growing importance of Asia economically and militarily. The increased significance of Asia for the United States and world economy is obvious to most. But </w:t>
      </w:r>
      <w:r w:rsidRPr="00D60A8B">
        <w:rPr>
          <w:rStyle w:val="StyleUnderline"/>
        </w:rPr>
        <w:t>the growing military significance of Asia is not so apparent</w:t>
      </w:r>
      <w:r w:rsidRPr="00D60A8B">
        <w:rPr>
          <w:sz w:val="16"/>
        </w:rPr>
        <w:t xml:space="preserve">, apart from the obvious economic superpower of China and its capacity for growing a world class military if it chooses to do so. </w:t>
      </w:r>
      <w:r w:rsidRPr="00D60A8B">
        <w:rPr>
          <w:rStyle w:val="StyleUnderline"/>
        </w:rPr>
        <w:t>The military significance</w:t>
      </w:r>
      <w:r w:rsidRPr="00D60A8B">
        <w:rPr>
          <w:sz w:val="16"/>
        </w:rPr>
        <w:t xml:space="preserve"> of Asia </w:t>
      </w:r>
      <w:r w:rsidRPr="00D60A8B">
        <w:rPr>
          <w:rStyle w:val="StyleUnderline"/>
        </w:rPr>
        <w:t>also</w:t>
      </w:r>
      <w:r w:rsidRPr="00D60A8B">
        <w:rPr>
          <w:sz w:val="16"/>
        </w:rPr>
        <w:t xml:space="preserve">, but less obviously, </w:t>
      </w:r>
      <w:r w:rsidRPr="00D60A8B">
        <w:rPr>
          <w:rStyle w:val="StyleUnderline"/>
        </w:rPr>
        <w:t>includes</w:t>
      </w:r>
      <w:r w:rsidRPr="00D60A8B">
        <w:rPr>
          <w:sz w:val="16"/>
        </w:rPr>
        <w:t xml:space="preserve"> </w:t>
      </w:r>
      <w:r w:rsidRPr="00D60A8B">
        <w:rPr>
          <w:rStyle w:val="Emphasis"/>
        </w:rPr>
        <w:t>the spread of nuclear weapons</w:t>
      </w:r>
      <w:r w:rsidRPr="00D60A8B">
        <w:rPr>
          <w:sz w:val="16"/>
        </w:rPr>
        <w:t xml:space="preserve"> among states in that region. </w:t>
      </w:r>
      <w:r w:rsidRPr="00D60A8B">
        <w:rPr>
          <w:rStyle w:val="StyleUnderline"/>
        </w:rPr>
        <w:t>Nuclear Asia is</w:t>
      </w:r>
      <w:r w:rsidRPr="00D60A8B">
        <w:rPr>
          <w:sz w:val="16"/>
        </w:rPr>
        <w:t xml:space="preserve"> </w:t>
      </w:r>
      <w:r w:rsidRPr="00D60A8B">
        <w:rPr>
          <w:rStyle w:val="StyleUnderline"/>
        </w:rPr>
        <w:t>becoming</w:t>
      </w:r>
      <w:r w:rsidRPr="00D60A8B">
        <w:rPr>
          <w:sz w:val="16"/>
        </w:rPr>
        <w:t xml:space="preserve"> a </w:t>
      </w:r>
      <w:r w:rsidRPr="00D60A8B">
        <w:rPr>
          <w:rStyle w:val="Emphasis"/>
        </w:rPr>
        <w:t>dangerous</w:t>
      </w:r>
      <w:r w:rsidRPr="00D60A8B">
        <w:rPr>
          <w:sz w:val="16"/>
        </w:rPr>
        <w:t xml:space="preserve"> place, but </w:t>
      </w:r>
      <w:r w:rsidRPr="00D60A8B">
        <w:rPr>
          <w:rStyle w:val="StyleUnderline"/>
        </w:rPr>
        <w:t>most</w:t>
      </w:r>
      <w:r w:rsidRPr="00D60A8B">
        <w:rPr>
          <w:sz w:val="16"/>
        </w:rPr>
        <w:t xml:space="preserve"> of our </w:t>
      </w:r>
      <w:r w:rsidRPr="00D60A8B">
        <w:rPr>
          <w:rStyle w:val="StyleUnderline"/>
        </w:rPr>
        <w:t>concepts and strategies for understanding nuclear</w:t>
      </w:r>
      <w:r w:rsidRPr="00D60A8B">
        <w:rPr>
          <w:sz w:val="16"/>
        </w:rPr>
        <w:t xml:space="preserve"> </w:t>
      </w:r>
      <w:r w:rsidRPr="00D60A8B">
        <w:rPr>
          <w:rStyle w:val="StyleUnderline"/>
        </w:rPr>
        <w:t>deterrence, arms control and nonproliferation are derived from European experience and Cold War history</w:t>
      </w:r>
      <w:r w:rsidRPr="00D60A8B">
        <w:rPr>
          <w:sz w:val="16"/>
        </w:rPr>
        <w:t xml:space="preserve">. But </w:t>
      </w:r>
      <w:r w:rsidRPr="00D60A8B">
        <w:rPr>
          <w:rStyle w:val="Emphasis"/>
        </w:rPr>
        <w:t>politics have changed,</w:t>
      </w:r>
      <w:r w:rsidRPr="00D60A8B">
        <w:rPr>
          <w:sz w:val="16"/>
        </w:rPr>
        <w:t xml:space="preserve"> and </w:t>
      </w:r>
      <w:r w:rsidRPr="00D60A8B">
        <w:rPr>
          <w:rStyle w:val="StyleUnderline"/>
        </w:rPr>
        <w:t>the twenty-first century is marked by a</w:t>
      </w:r>
      <w:r w:rsidRPr="00D60A8B">
        <w:rPr>
          <w:sz w:val="16"/>
        </w:rPr>
        <w:t xml:space="preserve"> relatively </w:t>
      </w:r>
      <w:r w:rsidRPr="00D60A8B">
        <w:rPr>
          <w:rStyle w:val="StyleUnderline"/>
        </w:rPr>
        <w:t>peaceful Europe</w:t>
      </w:r>
      <w:r w:rsidRPr="00D60A8B">
        <w:rPr>
          <w:sz w:val="16"/>
        </w:rPr>
        <w:t xml:space="preserve"> </w:t>
      </w:r>
      <w:r w:rsidRPr="00D60A8B">
        <w:rPr>
          <w:rStyle w:val="StyleUnderline"/>
        </w:rPr>
        <w:t xml:space="preserve">and a </w:t>
      </w:r>
      <w:r w:rsidRPr="00D60A8B">
        <w:rPr>
          <w:rStyle w:val="Emphasis"/>
        </w:rPr>
        <w:t>boiling pot of contentious state actors in Asia</w:t>
      </w:r>
      <w:r w:rsidRPr="00D60A8B">
        <w:rPr>
          <w:sz w:val="16"/>
        </w:rPr>
        <w:t xml:space="preserve">, </w:t>
      </w:r>
      <w:r w:rsidRPr="00D60A8B">
        <w:rPr>
          <w:rStyle w:val="StyleUnderline"/>
        </w:rPr>
        <w:t xml:space="preserve">including some with </w:t>
      </w:r>
      <w:r w:rsidRPr="00D60A8B">
        <w:rPr>
          <w:rStyle w:val="Emphasis"/>
        </w:rPr>
        <w:t>regional ambitions</w:t>
      </w:r>
      <w:r w:rsidRPr="00D60A8B">
        <w:rPr>
          <w:sz w:val="16"/>
        </w:rPr>
        <w:t xml:space="preserve"> </w:t>
      </w:r>
      <w:r w:rsidRPr="00D60A8B">
        <w:rPr>
          <w:rStyle w:val="StyleUnderline"/>
        </w:rPr>
        <w:t>that conflict</w:t>
      </w:r>
      <w:r w:rsidRPr="00D60A8B">
        <w:rPr>
          <w:sz w:val="16"/>
        </w:rPr>
        <w:t xml:space="preserve"> </w:t>
      </w:r>
      <w:r w:rsidRPr="00D60A8B">
        <w:rPr>
          <w:rStyle w:val="StyleUnderline"/>
        </w:rPr>
        <w:t>with the</w:t>
      </w:r>
      <w:r w:rsidRPr="00D60A8B">
        <w:rPr>
          <w:sz w:val="16"/>
        </w:rPr>
        <w:t xml:space="preserve"> preservation of a peaceful international </w:t>
      </w:r>
      <w:r w:rsidRPr="00D60A8B">
        <w:rPr>
          <w:rStyle w:val="StyleUnderline"/>
        </w:rPr>
        <w:t>status quo</w:t>
      </w:r>
      <w:r w:rsidRPr="00D60A8B">
        <w:rPr>
          <w:sz w:val="16"/>
        </w:rPr>
        <w:t xml:space="preserve">. Nuclear Asia now includes Russia, China, India, Pakistan, and North Korea as declared or de facto nuclear weapons states. If Iran acquires and deploys nuclear weapons, it will be a Middle Eastern state with nuclear missile reach into Asia. The United States also plays into nuclear Asia with its global interests and security guarantees to </w:t>
      </w:r>
      <w:r w:rsidRPr="00D60A8B">
        <w:rPr>
          <w:rStyle w:val="StyleUnderline"/>
        </w:rPr>
        <w:t>South Korea and Japan</w:t>
      </w:r>
      <w:r w:rsidRPr="00D60A8B">
        <w:rPr>
          <w:sz w:val="16"/>
        </w:rPr>
        <w:t xml:space="preserve">, both assumed to </w:t>
      </w:r>
      <w:r w:rsidRPr="00D60A8B">
        <w:rPr>
          <w:rStyle w:val="StyleUnderline"/>
        </w:rPr>
        <w:t>benefit from</w:t>
      </w:r>
      <w:r w:rsidRPr="00D60A8B">
        <w:rPr>
          <w:sz w:val="16"/>
        </w:rPr>
        <w:t xml:space="preserve"> coverage by the </w:t>
      </w:r>
      <w:r w:rsidRPr="00D60A8B">
        <w:rPr>
          <w:rStyle w:val="StyleUnderline"/>
        </w:rPr>
        <w:t>US</w:t>
      </w:r>
      <w:r w:rsidRPr="00D60A8B">
        <w:rPr>
          <w:sz w:val="16"/>
        </w:rPr>
        <w:t xml:space="preserve"> nuclear umbrella referred to as "</w:t>
      </w:r>
      <w:r w:rsidRPr="00D60A8B">
        <w:rPr>
          <w:rStyle w:val="StyleUnderline"/>
        </w:rPr>
        <w:t>extended deterrence</w:t>
      </w:r>
      <w:r w:rsidRPr="00D60A8B">
        <w:rPr>
          <w:sz w:val="16"/>
        </w:rPr>
        <w:t xml:space="preserve">." </w:t>
      </w:r>
      <w:r w:rsidRPr="00D60A8B">
        <w:rPr>
          <w:rStyle w:val="StyleUnderline"/>
        </w:rPr>
        <w:t>However, Japan feels threatened by a rising</w:t>
      </w:r>
      <w:r w:rsidRPr="00D60A8B">
        <w:rPr>
          <w:sz w:val="16"/>
        </w:rPr>
        <w:t xml:space="preserve"> and more assertive </w:t>
      </w:r>
      <w:r w:rsidRPr="00D60A8B">
        <w:rPr>
          <w:rStyle w:val="StyleUnderline"/>
        </w:rPr>
        <w:t>China, and South Korea faces continued</w:t>
      </w:r>
      <w:r w:rsidRPr="00D60A8B">
        <w:rPr>
          <w:sz w:val="16"/>
        </w:rPr>
        <w:t xml:space="preserve"> </w:t>
      </w:r>
      <w:r w:rsidRPr="00D60A8B">
        <w:rPr>
          <w:rStyle w:val="StyleUnderline"/>
        </w:rPr>
        <w:t>threats</w:t>
      </w:r>
      <w:r w:rsidRPr="00D60A8B">
        <w:rPr>
          <w:sz w:val="16"/>
        </w:rPr>
        <w:t xml:space="preserve"> and posturing </w:t>
      </w:r>
      <w:r w:rsidRPr="00D60A8B">
        <w:rPr>
          <w:rStyle w:val="StyleUnderline"/>
        </w:rPr>
        <w:t>from North Korea</w:t>
      </w:r>
      <w:r w:rsidRPr="00D60A8B">
        <w:rPr>
          <w:sz w:val="16"/>
        </w:rPr>
        <w:t xml:space="preserve">. North Korea has declared that it will never give up its nuclear weapons, but the precise number of its nuclear weapons and their technical characteristics are shrouded in mystery and intelligence guesses. </w:t>
      </w:r>
      <w:r w:rsidRPr="00D60A8B">
        <w:rPr>
          <w:rStyle w:val="StyleUnderline"/>
        </w:rPr>
        <w:t>Failure to reverse North Korean nuclear proliferation</w:t>
      </w:r>
      <w:r w:rsidRPr="00D60A8B">
        <w:rPr>
          <w:sz w:val="16"/>
        </w:rPr>
        <w:t xml:space="preserve"> or to stop Iran from becoming a nuclear weapons state </w:t>
      </w:r>
      <w:r w:rsidRPr="00D60A8B">
        <w:rPr>
          <w:rStyle w:val="StyleUnderline"/>
        </w:rPr>
        <w:t xml:space="preserve">would create an </w:t>
      </w:r>
      <w:r w:rsidRPr="00D60A8B">
        <w:rPr>
          <w:rStyle w:val="Emphasis"/>
        </w:rPr>
        <w:t>arc of nuclear instability</w:t>
      </w:r>
      <w:r w:rsidRPr="00D60A8B">
        <w:rPr>
          <w:sz w:val="16"/>
        </w:rPr>
        <w:t xml:space="preserve"> </w:t>
      </w:r>
      <w:r w:rsidRPr="00D60A8B">
        <w:rPr>
          <w:rStyle w:val="StyleUnderline"/>
        </w:rPr>
        <w:t>across</w:t>
      </w:r>
      <w:r w:rsidRPr="00D60A8B">
        <w:rPr>
          <w:sz w:val="16"/>
        </w:rPr>
        <w:t xml:space="preserve"> the greater Middle Kast and </w:t>
      </w:r>
      <w:r w:rsidRPr="00D60A8B">
        <w:rPr>
          <w:rStyle w:val="StyleUnderline"/>
        </w:rPr>
        <w:t>Asia</w:t>
      </w:r>
      <w:r w:rsidRPr="00D60A8B">
        <w:rPr>
          <w:sz w:val="16"/>
        </w:rPr>
        <w:t xml:space="preserve">, as well as </w:t>
      </w:r>
      <w:r w:rsidRPr="00D60A8B">
        <w:rPr>
          <w:rStyle w:val="Emphasis"/>
        </w:rPr>
        <w:t>jeopardizing</w:t>
      </w:r>
      <w:r w:rsidRPr="00D60A8B">
        <w:rPr>
          <w:sz w:val="16"/>
        </w:rPr>
        <w:t xml:space="preserve"> the stability of </w:t>
      </w:r>
      <w:r w:rsidRPr="00D60A8B">
        <w:rPr>
          <w:rStyle w:val="Emphasis"/>
        </w:rPr>
        <w:t>the</w:t>
      </w:r>
      <w:r w:rsidRPr="00D60A8B">
        <w:rPr>
          <w:sz w:val="16"/>
        </w:rPr>
        <w:t xml:space="preserve"> current nuclear </w:t>
      </w:r>
      <w:r w:rsidRPr="00D60A8B">
        <w:rPr>
          <w:rStyle w:val="Emphasis"/>
        </w:rPr>
        <w:t>nonproliferation regime</w:t>
      </w:r>
      <w:r w:rsidRPr="00D60A8B">
        <w:rPr>
          <w:sz w:val="16"/>
        </w:rPr>
        <w:t xml:space="preserve">. </w:t>
      </w:r>
      <w:r w:rsidRPr="00D60A8B">
        <w:rPr>
          <w:rStyle w:val="StyleUnderline"/>
        </w:rPr>
        <w:t>Additional states in Asia might want to acquire nuclear weapons</w:t>
      </w:r>
      <w:r w:rsidRPr="00D60A8B">
        <w:rPr>
          <w:sz w:val="16"/>
        </w:rPr>
        <w:t xml:space="preserve">, </w:t>
      </w:r>
      <w:r w:rsidRPr="00D60A8B">
        <w:rPr>
          <w:rStyle w:val="Emphasis"/>
        </w:rPr>
        <w:t>including Japan and South Korea</w:t>
      </w:r>
      <w:r w:rsidRPr="00D60A8B">
        <w:rPr>
          <w:sz w:val="16"/>
        </w:rPr>
        <w:t xml:space="preserve">. However, it is not necessarily the case that merely increasing the numbers of nuclear weapons states in a region necessarily raises the probability of war, or nuclear war, in that region. Countries are not missile farms. Nevertheless, </w:t>
      </w:r>
      <w:r w:rsidRPr="00D60A8B">
        <w:rPr>
          <w:rStyle w:val="StyleUnderline"/>
        </w:rPr>
        <w:t xml:space="preserve">the combination of </w:t>
      </w:r>
      <w:r w:rsidRPr="00D60A8B">
        <w:rPr>
          <w:rStyle w:val="Emphasis"/>
        </w:rPr>
        <w:t>regional hegemonic ambition</w:t>
      </w:r>
      <w:r w:rsidRPr="00D60A8B">
        <w:rPr>
          <w:sz w:val="16"/>
        </w:rPr>
        <w:t xml:space="preserve">, </w:t>
      </w:r>
      <w:r w:rsidRPr="00D60A8B">
        <w:rPr>
          <w:rStyle w:val="Emphasis"/>
        </w:rPr>
        <w:t>nationalism</w:t>
      </w:r>
      <w:r w:rsidRPr="00D60A8B">
        <w:rPr>
          <w:sz w:val="16"/>
        </w:rPr>
        <w:t xml:space="preserve">, </w:t>
      </w:r>
      <w:r w:rsidRPr="00D60A8B">
        <w:rPr>
          <w:rStyle w:val="StyleUnderline"/>
        </w:rPr>
        <w:t xml:space="preserve">and </w:t>
      </w:r>
      <w:r w:rsidRPr="00D60A8B">
        <w:rPr>
          <w:rStyle w:val="Emphasis"/>
        </w:rPr>
        <w:t>religious or cultural animosity</w:t>
      </w:r>
      <w:r w:rsidRPr="00D60A8B">
        <w:rPr>
          <w:sz w:val="16"/>
        </w:rPr>
        <w:t xml:space="preserve">, </w:t>
      </w:r>
      <w:r w:rsidRPr="00D60A8B">
        <w:rPr>
          <w:rStyle w:val="StyleUnderline"/>
        </w:rPr>
        <w:t>along</w:t>
      </w:r>
      <w:r w:rsidRPr="00D60A8B">
        <w:rPr>
          <w:sz w:val="16"/>
        </w:rPr>
        <w:t xml:space="preserve"> </w:t>
      </w:r>
      <w:r w:rsidRPr="00D60A8B">
        <w:rPr>
          <w:rStyle w:val="StyleUnderline"/>
        </w:rPr>
        <w:t xml:space="preserve">with nuclear weapons, is a </w:t>
      </w:r>
      <w:r w:rsidRPr="00D60A8B">
        <w:rPr>
          <w:rStyle w:val="Emphasis"/>
        </w:rPr>
        <w:t>dangerous stew</w:t>
      </w:r>
      <w:r w:rsidRPr="00D60A8B">
        <w:rPr>
          <w:sz w:val="16"/>
        </w:rPr>
        <w:t>—</w:t>
      </w:r>
      <w:r w:rsidRPr="00D60A8B">
        <w:rPr>
          <w:rStyle w:val="StyleUnderline"/>
        </w:rPr>
        <w:t xml:space="preserve">Asian nuclear waters are </w:t>
      </w:r>
      <w:r w:rsidRPr="00D60A8B">
        <w:rPr>
          <w:rStyle w:val="Emphasis"/>
        </w:rPr>
        <w:t>full of sharks</w:t>
      </w:r>
      <w:r w:rsidRPr="00D60A8B">
        <w:rPr>
          <w:sz w:val="16"/>
        </w:rPr>
        <w:t>.</w:t>
      </w:r>
    </w:p>
    <w:p w14:paraId="2A7E2482" w14:textId="77777777" w:rsidR="00745163" w:rsidRDefault="00745163" w:rsidP="00745163">
      <w:pPr>
        <w:pStyle w:val="Heading4"/>
      </w:pPr>
      <w:r>
        <w:t xml:space="preserve">East Asian proliferation is not stable and susceptible to preemption, nuclear accidents, and miscalculation </w:t>
      </w:r>
    </w:p>
    <w:p w14:paraId="444B670B" w14:textId="77777777" w:rsidR="00745163" w:rsidRDefault="00745163" w:rsidP="00745163">
      <w:r w:rsidRPr="00D60A8B">
        <w:rPr>
          <w:rStyle w:val="Heading4Char"/>
        </w:rPr>
        <w:t>Cimbala 15</w:t>
      </w:r>
      <w:r>
        <w:t xml:space="preserve"> – Stephen J., Distinguished Professor of Political Science at Pennsylvania State University Brandywine, “New Nuclear Disorder: Challenges to Deterrence and Strategy” Ashgate Publishing Ltd</w:t>
      </w:r>
    </w:p>
    <w:p w14:paraId="1BBCE658" w14:textId="77777777" w:rsidR="00745163" w:rsidRDefault="00745163" w:rsidP="00745163">
      <w:pPr>
        <w:rPr>
          <w:rStyle w:val="Emphasis"/>
        </w:rPr>
      </w:pPr>
      <w:r w:rsidRPr="00BF4BBC">
        <w:rPr>
          <w:rStyle w:val="StyleUnderline"/>
        </w:rPr>
        <w:t>Failure to contain proliferation</w:t>
      </w:r>
      <w:r w:rsidRPr="00BF4BBC">
        <w:rPr>
          <w:sz w:val="16"/>
        </w:rPr>
        <w:t xml:space="preserve"> in Pyongyang </w:t>
      </w:r>
      <w:r w:rsidRPr="00BF4BBC">
        <w:rPr>
          <w:rStyle w:val="Emphasis"/>
        </w:rPr>
        <w:t>could spread nuclear fever throughout Asia</w:t>
      </w:r>
      <w:r w:rsidRPr="00BF4BBC">
        <w:rPr>
          <w:sz w:val="16"/>
        </w:rPr>
        <w:t xml:space="preserve">. </w:t>
      </w:r>
      <w:r w:rsidRPr="00BF4BBC">
        <w:rPr>
          <w:rStyle w:val="StyleUnderline"/>
        </w:rPr>
        <w:t>Japan and South</w:t>
      </w:r>
      <w:r w:rsidRPr="00BF4BBC">
        <w:rPr>
          <w:sz w:val="16"/>
        </w:rPr>
        <w:t xml:space="preserve"> </w:t>
      </w:r>
      <w:r w:rsidRPr="00BF4BBC">
        <w:rPr>
          <w:rStyle w:val="StyleUnderline"/>
        </w:rPr>
        <w:t>Korea might seek</w:t>
      </w:r>
      <w:r w:rsidRPr="00BF4BBC">
        <w:rPr>
          <w:sz w:val="16"/>
        </w:rPr>
        <w:t xml:space="preserve"> </w:t>
      </w:r>
      <w:r w:rsidRPr="00BF4BBC">
        <w:rPr>
          <w:rStyle w:val="Emphasis"/>
        </w:rPr>
        <w:t>nuc</w:t>
      </w:r>
      <w:r w:rsidRPr="00BF4BBC">
        <w:rPr>
          <w:sz w:val="16"/>
        </w:rPr>
        <w:t>lear weapon</w:t>
      </w:r>
      <w:r w:rsidRPr="00BF4BBC">
        <w:rPr>
          <w:rStyle w:val="Emphasis"/>
        </w:rPr>
        <w:t>s</w:t>
      </w:r>
      <w:r w:rsidRPr="00BF4BBC">
        <w:rPr>
          <w:sz w:val="16"/>
        </w:rPr>
        <w:t xml:space="preserve"> </w:t>
      </w:r>
      <w:r w:rsidRPr="00BF4BBC">
        <w:rPr>
          <w:rStyle w:val="StyleUnderline"/>
        </w:rPr>
        <w:t xml:space="preserve">and missile defenses. A pentagonal configuration of nuclear powers </w:t>
      </w:r>
      <w:r w:rsidRPr="00BF4BBC">
        <w:rPr>
          <w:sz w:val="16"/>
        </w:rPr>
        <w:t xml:space="preserve">in the Pacific basin (Russia, China, Japan, and the two Koreas—not including the United States, with its own Pacific interests) </w:t>
      </w:r>
      <w:r w:rsidRPr="00BF4BBC">
        <w:rPr>
          <w:rStyle w:val="Emphasis"/>
        </w:rPr>
        <w:t>could put deterrence at risk</w:t>
      </w:r>
      <w:r w:rsidRPr="00BF4BBC">
        <w:rPr>
          <w:sz w:val="16"/>
        </w:rPr>
        <w:t xml:space="preserve"> </w:t>
      </w:r>
      <w:r w:rsidRPr="00BF4BBC">
        <w:rPr>
          <w:rStyle w:val="StyleUnderline"/>
        </w:rPr>
        <w:t>and create</w:t>
      </w:r>
      <w:r w:rsidRPr="00BF4BBC">
        <w:rPr>
          <w:sz w:val="16"/>
        </w:rPr>
        <w:t xml:space="preserve"> </w:t>
      </w:r>
      <w:r w:rsidRPr="00BF4BBC">
        <w:rPr>
          <w:rStyle w:val="Emphasis"/>
        </w:rPr>
        <w:t>enormous temptation</w:t>
      </w:r>
      <w:r w:rsidRPr="00BF4BBC">
        <w:rPr>
          <w:sz w:val="16"/>
        </w:rPr>
        <w:t xml:space="preserve"> </w:t>
      </w:r>
      <w:r w:rsidRPr="00BF4BBC">
        <w:rPr>
          <w:rStyle w:val="StyleUnderline"/>
        </w:rPr>
        <w:t xml:space="preserve">toward </w:t>
      </w:r>
      <w:r w:rsidRPr="00BF4BBC">
        <w:rPr>
          <w:rStyle w:val="Emphasis"/>
        </w:rPr>
        <w:t>nuclear preemption.</w:t>
      </w:r>
      <w:r w:rsidRPr="00BF4BBC">
        <w:rPr>
          <w:sz w:val="16"/>
        </w:rPr>
        <w:t xml:space="preserve"> Apart from actual use or threat of use. North Korea could exploit the mere existence of an assumed nuclear capability in order to support its coercive diplomacy.1'' </w:t>
      </w:r>
      <w:r w:rsidRPr="00BF4BBC">
        <w:rPr>
          <w:rStyle w:val="StyleUnderline"/>
        </w:rPr>
        <w:t>A five-sided nuclear competition in the Pacific would be linked</w:t>
      </w:r>
      <w:r w:rsidRPr="00BF4BBC">
        <w:rPr>
          <w:sz w:val="16"/>
        </w:rPr>
        <w:t xml:space="preserve">, in geopolitical deterrence and proliferation space, </w:t>
      </w:r>
      <w:r w:rsidRPr="00BF4BBC">
        <w:rPr>
          <w:rStyle w:val="StyleUnderline"/>
        </w:rPr>
        <w:t>to the</w:t>
      </w:r>
      <w:r w:rsidRPr="00BF4BBC">
        <w:rPr>
          <w:sz w:val="16"/>
        </w:rPr>
        <w:t xml:space="preserve"> existing nuclear </w:t>
      </w:r>
      <w:r w:rsidRPr="00BF4BBC">
        <w:rPr>
          <w:rStyle w:val="StyleUnderline"/>
        </w:rPr>
        <w:t>deterrents of India and Pakistan, and</w:t>
      </w:r>
      <w:r w:rsidRPr="00BF4BBC">
        <w:rPr>
          <w:sz w:val="16"/>
        </w:rPr>
        <w:t xml:space="preserve"> to </w:t>
      </w:r>
      <w:r w:rsidRPr="00BF4BBC">
        <w:rPr>
          <w:rStyle w:val="StyleUnderline"/>
        </w:rPr>
        <w:t>the emerging nuclear weapons status of Iran.</w:t>
      </w:r>
      <w:r w:rsidRPr="00BF4BBC">
        <w:rPr>
          <w:sz w:val="16"/>
        </w:rPr>
        <w:t xml:space="preserve"> </w:t>
      </w:r>
      <w:r w:rsidRPr="00BF4BBC">
        <w:rPr>
          <w:rStyle w:val="Emphasis"/>
        </w:rPr>
        <w:t xml:space="preserve">An arc of nuclear instability </w:t>
      </w:r>
      <w:r w:rsidRPr="00BF4BBC">
        <w:rPr>
          <w:rStyle w:val="StyleUnderline"/>
        </w:rPr>
        <w:t xml:space="preserve">from Tehran to Tokyo could place US proliferation strategies into the </w:t>
      </w:r>
      <w:r w:rsidRPr="00BF4BBC">
        <w:rPr>
          <w:rStyle w:val="Emphasis"/>
        </w:rPr>
        <w:t>ash heap of history</w:t>
      </w:r>
      <w:r w:rsidRPr="00BF4BBC">
        <w:rPr>
          <w:sz w:val="16"/>
        </w:rPr>
        <w:t xml:space="preserve"> </w:t>
      </w:r>
      <w:r w:rsidRPr="00BF4BBC">
        <w:rPr>
          <w:rStyle w:val="StyleUnderline"/>
        </w:rPr>
        <w:t>and</w:t>
      </w:r>
      <w:r w:rsidRPr="00BF4BBC">
        <w:rPr>
          <w:sz w:val="16"/>
        </w:rPr>
        <w:t xml:space="preserve"> </w:t>
      </w:r>
      <w:r w:rsidRPr="00BF4BBC">
        <w:rPr>
          <w:rStyle w:val="StyleUnderline"/>
        </w:rPr>
        <w:t xml:space="preserve">call for </w:t>
      </w:r>
      <w:r w:rsidRPr="00BF4BBC">
        <w:rPr>
          <w:rStyle w:val="Emphasis"/>
        </w:rPr>
        <w:t>more drastic military options</w:t>
      </w:r>
      <w:r w:rsidRPr="00BF4BBC">
        <w:rPr>
          <w:sz w:val="16"/>
        </w:rPr>
        <w:t xml:space="preserve">, not excluding </w:t>
      </w:r>
      <w:r w:rsidRPr="00BF4BBC">
        <w:rPr>
          <w:rStyle w:val="Emphasis"/>
        </w:rPr>
        <w:t>preemptive war</w:t>
      </w:r>
      <w:r w:rsidRPr="00BF4BBC">
        <w:rPr>
          <w:sz w:val="16"/>
        </w:rPr>
        <w:t xml:space="preserve">, defenses </w:t>
      </w:r>
      <w:r w:rsidRPr="00BF4BBC">
        <w:rPr>
          <w:rStyle w:val="StyleUnderline"/>
        </w:rPr>
        <w:t>and counter-deterrent</w:t>
      </w:r>
      <w:r w:rsidRPr="00BF4BBC">
        <w:rPr>
          <w:sz w:val="16"/>
        </w:rPr>
        <w:t xml:space="preserve"> </w:t>
      </w:r>
      <w:r w:rsidRPr="00BF4BBC">
        <w:rPr>
          <w:rStyle w:val="StyleUnderline"/>
        </w:rPr>
        <w:t>special operations</w:t>
      </w:r>
      <w:r w:rsidRPr="00BF4BBC">
        <w:rPr>
          <w:sz w:val="16"/>
        </w:rPr>
        <w:t xml:space="preserve">. In addition, </w:t>
      </w:r>
      <w:r w:rsidRPr="00BF4BBC">
        <w:rPr>
          <w:rStyle w:val="StyleUnderline"/>
        </w:rPr>
        <w:t>an unrestricted nuclear arms race in Asia would</w:t>
      </w:r>
      <w:r w:rsidRPr="00BF4BBC">
        <w:rPr>
          <w:sz w:val="16"/>
        </w:rPr>
        <w:t xml:space="preserve"> </w:t>
      </w:r>
      <w:r w:rsidRPr="00BF4BBC">
        <w:rPr>
          <w:rStyle w:val="Emphasis"/>
        </w:rPr>
        <w:t>increase the likelihood of accidental or inadvertent nuclear war</w:t>
      </w:r>
      <w:r w:rsidRPr="00BF4BBC">
        <w:rPr>
          <w:sz w:val="16"/>
        </w:rPr>
        <w:t xml:space="preserve">. It would do so </w:t>
      </w:r>
      <w:r w:rsidRPr="00BF4BBC">
        <w:rPr>
          <w:rStyle w:val="StyleUnderline"/>
        </w:rPr>
        <w:t>because</w:t>
      </w:r>
      <w:r w:rsidRPr="00BF4BBC">
        <w:rPr>
          <w:sz w:val="16"/>
        </w:rPr>
        <w:t>: (</w:t>
      </w:r>
      <w:r w:rsidRPr="00BF4BBC">
        <w:rPr>
          <w:rStyle w:val="Emphasis"/>
        </w:rPr>
        <w:t>1) some of these states already have histories of protracted conflict;</w:t>
      </w:r>
      <w:r w:rsidRPr="00BF4BBC">
        <w:rPr>
          <w:sz w:val="16"/>
        </w:rPr>
        <w:t xml:space="preserve"> </w:t>
      </w:r>
      <w:r w:rsidRPr="00BF4BBC">
        <w:rPr>
          <w:rStyle w:val="StyleUnderline"/>
        </w:rPr>
        <w:t xml:space="preserve">(2) states may have </w:t>
      </w:r>
      <w:r w:rsidRPr="00BF4BBC">
        <w:rPr>
          <w:rStyle w:val="Emphasis"/>
        </w:rPr>
        <w:t>politically unreliable</w:t>
      </w:r>
      <w:r w:rsidRPr="00BF4BBC">
        <w:rPr>
          <w:rStyle w:val="StyleUnderline"/>
        </w:rPr>
        <w:t xml:space="preserve"> or immature</w:t>
      </w:r>
      <w:r w:rsidRPr="00BF4BBC">
        <w:rPr>
          <w:sz w:val="16"/>
        </w:rPr>
        <w:t xml:space="preserve"> </w:t>
      </w:r>
      <w:r w:rsidRPr="00BF4BBC">
        <w:rPr>
          <w:rStyle w:val="Emphasis"/>
        </w:rPr>
        <w:t>c</w:t>
      </w:r>
      <w:r w:rsidRPr="00BF4BBC">
        <w:rPr>
          <w:sz w:val="16"/>
        </w:rPr>
        <w:t xml:space="preserve">ommand </w:t>
      </w:r>
      <w:r w:rsidRPr="00BF4BBC">
        <w:rPr>
          <w:rStyle w:val="Emphasis"/>
        </w:rPr>
        <w:t>and</w:t>
      </w:r>
      <w:r w:rsidRPr="00BF4BBC">
        <w:rPr>
          <w:sz w:val="16"/>
        </w:rPr>
        <w:t xml:space="preserve"> </w:t>
      </w:r>
      <w:r w:rsidRPr="00BF4BBC">
        <w:rPr>
          <w:rStyle w:val="Emphasis"/>
        </w:rPr>
        <w:t>c</w:t>
      </w:r>
      <w:r w:rsidRPr="00BF4BBC">
        <w:rPr>
          <w:sz w:val="16"/>
        </w:rPr>
        <w:t xml:space="preserve">ontrol </w:t>
      </w:r>
      <w:r w:rsidRPr="00BF4BBC">
        <w:rPr>
          <w:rStyle w:val="StyleUnderline"/>
        </w:rPr>
        <w:t>systems</w:t>
      </w:r>
      <w:r w:rsidRPr="00BF4BBC">
        <w:rPr>
          <w:sz w:val="16"/>
        </w:rPr>
        <w:t xml:space="preserve">, </w:t>
      </w:r>
      <w:r w:rsidRPr="00BF4BBC">
        <w:rPr>
          <w:rStyle w:val="StyleUnderline"/>
        </w:rPr>
        <w:t>especially during a crisis involving a decision for nuclear first strike or retaliation</w:t>
      </w:r>
      <w:r w:rsidRPr="00BF4BBC">
        <w:rPr>
          <w:sz w:val="16"/>
        </w:rPr>
        <w:t xml:space="preserve">; </w:t>
      </w:r>
      <w:r w:rsidRPr="00BF4BBC">
        <w:rPr>
          <w:rStyle w:val="StyleUnderline"/>
        </w:rPr>
        <w:t>unreliable</w:t>
      </w:r>
      <w:r w:rsidRPr="00BF4BBC">
        <w:rPr>
          <w:sz w:val="16"/>
        </w:rPr>
        <w:t xml:space="preserve"> or immature </w:t>
      </w:r>
      <w:r w:rsidRPr="00BF4BBC">
        <w:rPr>
          <w:rStyle w:val="StyleUnderline"/>
        </w:rPr>
        <w:t xml:space="preserve">systems might permit a </w:t>
      </w:r>
      <w:r w:rsidRPr="00BF4BBC">
        <w:rPr>
          <w:rStyle w:val="Emphasis"/>
        </w:rPr>
        <w:t>technical malfunction</w:t>
      </w:r>
      <w:r w:rsidRPr="00BF4BBC">
        <w:rPr>
          <w:sz w:val="16"/>
        </w:rPr>
        <w:t xml:space="preserve"> </w:t>
      </w:r>
      <w:r w:rsidRPr="00BF4BBC">
        <w:rPr>
          <w:rStyle w:val="StyleUnderline"/>
        </w:rPr>
        <w:t xml:space="preserve">that caused an </w:t>
      </w:r>
      <w:r w:rsidRPr="00BF4BBC">
        <w:rPr>
          <w:rStyle w:val="Emphasis"/>
        </w:rPr>
        <w:t>unintended launch</w:t>
      </w:r>
      <w:r w:rsidRPr="00BF4BBC">
        <w:rPr>
          <w:sz w:val="16"/>
        </w:rPr>
        <w:t xml:space="preserve">, </w:t>
      </w:r>
      <w:r w:rsidRPr="00BF4BBC">
        <w:rPr>
          <w:rStyle w:val="StyleUnderline"/>
        </w:rPr>
        <w:t>or a deliberate</w:t>
      </w:r>
      <w:r w:rsidRPr="00BF4BBC">
        <w:rPr>
          <w:sz w:val="16"/>
        </w:rPr>
        <w:t xml:space="preserve">, but </w:t>
      </w:r>
      <w:r w:rsidRPr="00BF4BBC">
        <w:rPr>
          <w:rStyle w:val="StyleUnderline"/>
        </w:rPr>
        <w:t>unauthorized, launch by rogue commanders</w:t>
      </w:r>
      <w:r w:rsidRPr="00BF4BBC">
        <w:rPr>
          <w:sz w:val="16"/>
        </w:rPr>
        <w:t xml:space="preserve">; </w:t>
      </w:r>
      <w:r w:rsidRPr="00BF4BBC">
        <w:rPr>
          <w:rStyle w:val="StyleUnderline"/>
        </w:rPr>
        <w:t>and</w:t>
      </w:r>
      <w:r w:rsidRPr="00BF4BBC">
        <w:rPr>
          <w:sz w:val="16"/>
        </w:rPr>
        <w:t xml:space="preserve"> </w:t>
      </w:r>
      <w:r w:rsidRPr="00BF4BBC">
        <w:rPr>
          <w:rStyle w:val="StyleUnderline"/>
        </w:rPr>
        <w:t xml:space="preserve">(3) </w:t>
      </w:r>
      <w:r w:rsidRPr="00BF4BBC">
        <w:rPr>
          <w:rStyle w:val="Emphasis"/>
        </w:rPr>
        <w:t>faulty intelligence and warning systems</w:t>
      </w:r>
      <w:r w:rsidRPr="00BF4BBC">
        <w:rPr>
          <w:rStyle w:val="StyleUnderline"/>
        </w:rPr>
        <w:t xml:space="preserve"> might cause one side to </w:t>
      </w:r>
      <w:r w:rsidRPr="00BF4BBC">
        <w:rPr>
          <w:rStyle w:val="Emphasis"/>
        </w:rPr>
        <w:t>misinterpret the other's defensive moves</w:t>
      </w:r>
      <w:r w:rsidRPr="00BF4BBC">
        <w:rPr>
          <w:sz w:val="16"/>
        </w:rPr>
        <w:t xml:space="preserve"> </w:t>
      </w:r>
      <w:r w:rsidRPr="00BF4BBC">
        <w:rPr>
          <w:rStyle w:val="StyleUnderline"/>
        </w:rPr>
        <w:t xml:space="preserve">to forestall attack as offensive preparations for attack, thus </w:t>
      </w:r>
      <w:r w:rsidRPr="00BF4BBC">
        <w:rPr>
          <w:rStyle w:val="Emphasis"/>
        </w:rPr>
        <w:t>triggering a mistaken preemption.</w:t>
      </w:r>
    </w:p>
    <w:p w14:paraId="38DD6D2D" w14:textId="77777777" w:rsidR="00745163" w:rsidRPr="00994A27" w:rsidRDefault="00745163" w:rsidP="00745163">
      <w:pPr>
        <w:pStyle w:val="Heading3"/>
      </w:pPr>
      <w:r>
        <w:t>East Asian Prolif Unstable – 2NC</w:t>
      </w:r>
    </w:p>
    <w:p w14:paraId="21B21B76" w14:textId="77777777" w:rsidR="00745163" w:rsidRDefault="00745163" w:rsidP="00745163">
      <w:pPr>
        <w:pStyle w:val="Heading4"/>
      </w:pPr>
      <w:r w:rsidRPr="00EB7574">
        <w:t xml:space="preserve">East Asian proliferaiton is inherently unstable </w:t>
      </w:r>
      <w:r>
        <w:t xml:space="preserve">– </w:t>
      </w:r>
    </w:p>
    <w:p w14:paraId="48D4359D" w14:textId="77777777" w:rsidR="00745163" w:rsidRDefault="00745163" w:rsidP="00745163">
      <w:pPr>
        <w:pStyle w:val="Heading4"/>
        <w:tabs>
          <w:tab w:val="center" w:pos="4965"/>
        </w:tabs>
      </w:pPr>
      <w:r>
        <w:t xml:space="preserve">A. Close geographical proximity </w:t>
      </w:r>
      <w:r>
        <w:tab/>
      </w:r>
    </w:p>
    <w:p w14:paraId="1019A746" w14:textId="77777777" w:rsidR="00745163" w:rsidRDefault="00745163" w:rsidP="00745163">
      <w:r w:rsidRPr="00ED2728">
        <w:rPr>
          <w:rStyle w:val="Heading4Char"/>
        </w:rPr>
        <w:t>Pinkston 10</w:t>
      </w:r>
      <w:r>
        <w:t xml:space="preserve"> – Daniel, North East Asia Deputy Project Director with the International Crisis Group in Seoul, “Nuclear Order in Northeast Asia: The Role of Nuclear Weapons in the Region, Nonproliferation, and the Tension between Disarmament and Deterrence” http://www.mansfieldfdn.org/backup/pubs/pub_pdfs/One%20Step%20Pinkston.pdf</w:t>
      </w:r>
    </w:p>
    <w:p w14:paraId="4332D6BC" w14:textId="77777777" w:rsidR="00745163" w:rsidRDefault="00745163" w:rsidP="00745163">
      <w:pPr>
        <w:rPr>
          <w:rStyle w:val="StyleUnderline"/>
        </w:rPr>
      </w:pPr>
      <w:r w:rsidRPr="00ED2728">
        <w:rPr>
          <w:rStyle w:val="Emphasis"/>
        </w:rPr>
        <w:t>Geography</w:t>
      </w:r>
      <w:r w:rsidRPr="00ED2728">
        <w:rPr>
          <w:sz w:val="16"/>
        </w:rPr>
        <w:t xml:space="preserve">: </w:t>
      </w:r>
      <w:r w:rsidRPr="00ED2728">
        <w:rPr>
          <w:rStyle w:val="StyleUnderline"/>
        </w:rPr>
        <w:t>U.S. and Soviet interests were global</w:t>
      </w:r>
      <w:r w:rsidRPr="00ED2728">
        <w:rPr>
          <w:sz w:val="16"/>
        </w:rPr>
        <w:t xml:space="preserve"> and their allies or client states confronted each other in several regions. </w:t>
      </w:r>
      <w:r w:rsidRPr="00ED2728">
        <w:rPr>
          <w:rStyle w:val="StyleUnderline"/>
        </w:rPr>
        <w:t>However, the superpowers</w:t>
      </w:r>
      <w:r w:rsidRPr="00ED2728">
        <w:rPr>
          <w:sz w:val="16"/>
        </w:rPr>
        <w:t xml:space="preserve"> </w:t>
      </w:r>
      <w:r w:rsidRPr="00ED2728">
        <w:rPr>
          <w:rStyle w:val="Emphasis"/>
        </w:rPr>
        <w:t>did not share significant borders</w:t>
      </w:r>
      <w:r w:rsidRPr="00ED2728">
        <w:rPr>
          <w:sz w:val="16"/>
        </w:rPr>
        <w:t xml:space="preserve">, </w:t>
      </w:r>
      <w:r w:rsidRPr="00ED2728">
        <w:rPr>
          <w:rStyle w:val="StyleUnderline"/>
        </w:rPr>
        <w:t>and they are</w:t>
      </w:r>
      <w:r w:rsidRPr="00ED2728">
        <w:rPr>
          <w:sz w:val="16"/>
        </w:rPr>
        <w:t xml:space="preserve"> </w:t>
      </w:r>
      <w:r w:rsidRPr="00ED2728">
        <w:rPr>
          <w:rStyle w:val="Emphasis"/>
        </w:rPr>
        <w:t>geographically large</w:t>
      </w:r>
      <w:r>
        <w:rPr>
          <w:rStyle w:val="Emphasis"/>
        </w:rPr>
        <w:t xml:space="preserve"> </w:t>
      </w:r>
      <w:r w:rsidRPr="00ED2728">
        <w:rPr>
          <w:rStyle w:val="Emphasis"/>
        </w:rPr>
        <w:t>countries</w:t>
      </w:r>
      <w:r w:rsidRPr="00ED2728">
        <w:rPr>
          <w:sz w:val="16"/>
        </w:rPr>
        <w:t xml:space="preserve">. </w:t>
      </w:r>
      <w:r w:rsidRPr="00ED2728">
        <w:rPr>
          <w:rStyle w:val="StyleUnderline"/>
        </w:rPr>
        <w:t xml:space="preserve">In Northeast Asia, geographic proximity can </w:t>
      </w:r>
      <w:r w:rsidRPr="00ED2728">
        <w:rPr>
          <w:rStyle w:val="Emphasis"/>
        </w:rPr>
        <w:t>exacerbate crises</w:t>
      </w:r>
      <w:r w:rsidRPr="00ED2728">
        <w:rPr>
          <w:rStyle w:val="StyleUnderline"/>
        </w:rPr>
        <w:t>,</w:t>
      </w:r>
      <w:r>
        <w:rPr>
          <w:rStyle w:val="StyleUnderline"/>
        </w:rPr>
        <w:t xml:space="preserve"> </w:t>
      </w:r>
      <w:r w:rsidRPr="00ED2728">
        <w:rPr>
          <w:rStyle w:val="StyleUnderline"/>
        </w:rPr>
        <w:t xml:space="preserve">especially when </w:t>
      </w:r>
      <w:r w:rsidRPr="00ED2728">
        <w:rPr>
          <w:rStyle w:val="Emphasis"/>
        </w:rPr>
        <w:t>nuclear weapons are involved</w:t>
      </w:r>
      <w:r w:rsidRPr="00ED2728">
        <w:rPr>
          <w:sz w:val="16"/>
        </w:rPr>
        <w:t xml:space="preserve">. Confidence-building, transparency, and the establishment of crisis management mechanisms could be critical in avoiding violent conflict. </w:t>
      </w:r>
      <w:r w:rsidRPr="00ED2728">
        <w:rPr>
          <w:rStyle w:val="StyleUnderline"/>
        </w:rPr>
        <w:t>While China and Russia have</w:t>
      </w:r>
      <w:r w:rsidRPr="00ED2728">
        <w:rPr>
          <w:sz w:val="16"/>
        </w:rPr>
        <w:t xml:space="preserve"> </w:t>
      </w:r>
      <w:r w:rsidRPr="00ED2728">
        <w:rPr>
          <w:rStyle w:val="StyleUnderline"/>
        </w:rPr>
        <w:t>huge land masses</w:t>
      </w:r>
      <w:r w:rsidRPr="00ED2728">
        <w:rPr>
          <w:sz w:val="16"/>
        </w:rPr>
        <w:t xml:space="preserve">, </w:t>
      </w:r>
      <w:r w:rsidRPr="00ED2728">
        <w:rPr>
          <w:rStyle w:val="StyleUnderline"/>
        </w:rPr>
        <w:t xml:space="preserve">Japan, the Koreas, and Taiwan </w:t>
      </w:r>
      <w:r w:rsidRPr="00ED2728">
        <w:rPr>
          <w:rStyle w:val="Emphasis"/>
        </w:rPr>
        <w:t>do not have the strategic</w:t>
      </w:r>
      <w:r>
        <w:rPr>
          <w:rStyle w:val="Emphasis"/>
        </w:rPr>
        <w:t xml:space="preserve"> </w:t>
      </w:r>
      <w:r w:rsidRPr="00ED2728">
        <w:rPr>
          <w:rStyle w:val="Emphasis"/>
        </w:rPr>
        <w:t>depth to withstand even limited nuclear attacks</w:t>
      </w:r>
      <w:r w:rsidRPr="00ED2728">
        <w:rPr>
          <w:sz w:val="16"/>
        </w:rPr>
        <w:t xml:space="preserve">. </w:t>
      </w:r>
      <w:r w:rsidRPr="00ED2728">
        <w:rPr>
          <w:rStyle w:val="StyleUnderline"/>
        </w:rPr>
        <w:t xml:space="preserve">This could </w:t>
      </w:r>
      <w:r w:rsidRPr="00ED2728">
        <w:rPr>
          <w:rStyle w:val="Emphasis"/>
        </w:rPr>
        <w:t>exacerbate</w:t>
      </w:r>
      <w:r>
        <w:rPr>
          <w:rStyle w:val="Emphasis"/>
        </w:rPr>
        <w:t xml:space="preserve"> </w:t>
      </w:r>
      <w:r w:rsidRPr="00ED2728">
        <w:rPr>
          <w:rStyle w:val="Emphasis"/>
        </w:rPr>
        <w:t>a crisis</w:t>
      </w:r>
      <w:r w:rsidRPr="00ED2728">
        <w:rPr>
          <w:sz w:val="16"/>
        </w:rPr>
        <w:t xml:space="preserve"> </w:t>
      </w:r>
      <w:r w:rsidRPr="00ED2728">
        <w:rPr>
          <w:rStyle w:val="StyleUnderline"/>
        </w:rPr>
        <w:t>on the Korean peninsula</w:t>
      </w:r>
      <w:r w:rsidRPr="00ED2728">
        <w:rPr>
          <w:sz w:val="16"/>
        </w:rPr>
        <w:t xml:space="preserve">, for example, </w:t>
      </w:r>
      <w:r w:rsidRPr="00ED2728">
        <w:rPr>
          <w:rStyle w:val="StyleUnderline"/>
        </w:rPr>
        <w:t>if ROK leaders felt they</w:t>
      </w:r>
      <w:r w:rsidRPr="00ED2728">
        <w:rPr>
          <w:sz w:val="16"/>
        </w:rPr>
        <w:t xml:space="preserve"> </w:t>
      </w:r>
      <w:r w:rsidRPr="00ED2728">
        <w:rPr>
          <w:rStyle w:val="StyleUnderline"/>
        </w:rPr>
        <w:t>had to use extensive force in a quick preemptive strike to eliminate the</w:t>
      </w:r>
      <w:r>
        <w:rPr>
          <w:rStyle w:val="StyleUnderline"/>
        </w:rPr>
        <w:t xml:space="preserve"> </w:t>
      </w:r>
      <w:r w:rsidRPr="00ED2728">
        <w:rPr>
          <w:rStyle w:val="StyleUnderline"/>
        </w:rPr>
        <w:t>possibility of DPRK nuclear retaliation</w:t>
      </w:r>
    </w:p>
    <w:p w14:paraId="1064CDE1" w14:textId="77777777" w:rsidR="00745163" w:rsidRPr="007B6722" w:rsidRDefault="00745163" w:rsidP="00745163">
      <w:pPr>
        <w:pStyle w:val="Heading4"/>
      </w:pPr>
      <w:r w:rsidRPr="007B6722">
        <w:t xml:space="preserve">Geography and historical grievances contribute to nuclear </w:t>
      </w:r>
      <w:r>
        <w:t xml:space="preserve">weapons </w:t>
      </w:r>
      <w:r w:rsidRPr="007B6722">
        <w:t xml:space="preserve">instability </w:t>
      </w:r>
    </w:p>
    <w:p w14:paraId="063AF394" w14:textId="77777777" w:rsidR="00745163" w:rsidRPr="007B6722" w:rsidRDefault="00745163" w:rsidP="00745163">
      <w:pPr>
        <w:rPr>
          <w:rStyle w:val="StyleUnderline"/>
          <w:b/>
          <w:u w:val="none"/>
        </w:rPr>
      </w:pPr>
      <w:r w:rsidRPr="00D60A8B">
        <w:rPr>
          <w:rStyle w:val="Heading4Char"/>
        </w:rPr>
        <w:t>Cimbala 15</w:t>
      </w:r>
      <w:r>
        <w:t xml:space="preserve"> – Stephen J., Distinguished Professor of Political Science at Pennsylvania State University Brandywine, “New Nuclear Disorder : Challenges to Deterrence and Strategy” Ashgate Publishing Ltd</w:t>
      </w:r>
    </w:p>
    <w:p w14:paraId="1E9F2925" w14:textId="77777777" w:rsidR="00745163" w:rsidRPr="007B6722" w:rsidRDefault="00745163" w:rsidP="00745163">
      <w:pPr>
        <w:rPr>
          <w:rStyle w:val="StyleUnderline"/>
          <w:b/>
          <w:sz w:val="16"/>
          <w:u w:val="none"/>
        </w:rPr>
      </w:pPr>
      <w:r w:rsidRPr="007B6722">
        <w:rPr>
          <w:sz w:val="16"/>
        </w:rPr>
        <w:t xml:space="preserve">On the other hand, </w:t>
      </w:r>
      <w:r w:rsidRPr="007B6722">
        <w:rPr>
          <w:rStyle w:val="StyleUnderline"/>
        </w:rPr>
        <w:t>it is also the geography of Asia that makes</w:t>
      </w:r>
      <w:r w:rsidRPr="007B6722">
        <w:rPr>
          <w:sz w:val="16"/>
        </w:rPr>
        <w:t xml:space="preserve"> the possibility of </w:t>
      </w:r>
      <w:r w:rsidRPr="007B6722">
        <w:rPr>
          <w:rStyle w:val="StyleUnderline"/>
        </w:rPr>
        <w:t>nuclear weapons spread</w:t>
      </w:r>
      <w:r w:rsidRPr="007B6722">
        <w:rPr>
          <w:sz w:val="16"/>
        </w:rPr>
        <w:t xml:space="preserve"> so </w:t>
      </w:r>
      <w:r w:rsidRPr="007B6722">
        <w:rPr>
          <w:rStyle w:val="Emphasis"/>
        </w:rPr>
        <w:t>immediately threatening to international stability</w:t>
      </w:r>
      <w:r w:rsidRPr="007B6722">
        <w:rPr>
          <w:sz w:val="16"/>
        </w:rPr>
        <w:t xml:space="preserve">. </w:t>
      </w:r>
      <w:r w:rsidRPr="007B6722">
        <w:rPr>
          <w:rStyle w:val="StyleUnderline"/>
        </w:rPr>
        <w:t>Nuclear Asia is a high octane concentration of powerful and combustible</w:t>
      </w:r>
      <w:r>
        <w:rPr>
          <w:rStyle w:val="StyleUnderline"/>
        </w:rPr>
        <w:t xml:space="preserve"> </w:t>
      </w:r>
      <w:r w:rsidRPr="007B6722">
        <w:rPr>
          <w:rStyle w:val="StyleUnderline"/>
        </w:rPr>
        <w:t>appetites for</w:t>
      </w:r>
      <w:r w:rsidRPr="007B6722">
        <w:rPr>
          <w:sz w:val="16"/>
        </w:rPr>
        <w:t xml:space="preserve"> </w:t>
      </w:r>
      <w:r w:rsidRPr="007B6722">
        <w:rPr>
          <w:rStyle w:val="Emphasis"/>
        </w:rPr>
        <w:t>growing international influence</w:t>
      </w:r>
      <w:r w:rsidRPr="007B6722">
        <w:rPr>
          <w:sz w:val="16"/>
        </w:rPr>
        <w:t xml:space="preserve"> </w:t>
      </w:r>
      <w:r w:rsidRPr="007B6722">
        <w:rPr>
          <w:rStyle w:val="StyleUnderline"/>
        </w:rPr>
        <w:t>and respect within a</w:t>
      </w:r>
      <w:r w:rsidRPr="007B6722">
        <w:rPr>
          <w:sz w:val="16"/>
        </w:rPr>
        <w:t xml:space="preserve"> </w:t>
      </w:r>
      <w:r w:rsidRPr="007B6722">
        <w:rPr>
          <w:rStyle w:val="Emphasis"/>
        </w:rPr>
        <w:t>very small</w:t>
      </w:r>
      <w:r>
        <w:rPr>
          <w:rStyle w:val="Emphasis"/>
        </w:rPr>
        <w:t xml:space="preserve"> </w:t>
      </w:r>
      <w:r w:rsidRPr="007B6722">
        <w:rPr>
          <w:rStyle w:val="Emphasis"/>
        </w:rPr>
        <w:t>geopolitical space</w:t>
      </w:r>
      <w:r w:rsidRPr="007B6722">
        <w:rPr>
          <w:sz w:val="16"/>
        </w:rPr>
        <w:t xml:space="preserve">. </w:t>
      </w:r>
      <w:r w:rsidRPr="007B6722">
        <w:rPr>
          <w:rStyle w:val="StyleUnderline"/>
        </w:rPr>
        <w:t>Stand in the middle of Urumqi in western China and draw</w:t>
      </w:r>
      <w:r w:rsidRPr="007B6722">
        <w:rPr>
          <w:sz w:val="16"/>
        </w:rPr>
        <w:t xml:space="preserve"> </w:t>
      </w:r>
      <w:r w:rsidRPr="007B6722">
        <w:rPr>
          <w:rStyle w:val="StyleUnderline"/>
        </w:rPr>
        <w:t>a circumferential line from the west</w:t>
      </w:r>
      <w:r w:rsidRPr="007B6722">
        <w:rPr>
          <w:sz w:val="16"/>
        </w:rPr>
        <w:t xml:space="preserve">, through India and Pakistan, to the north, across southern Russia, southeast into China and North Korea, and across the Sea of japan to the Japanese home islands. </w:t>
      </w:r>
      <w:r w:rsidRPr="007B6722">
        <w:rPr>
          <w:rStyle w:val="StyleUnderline"/>
        </w:rPr>
        <w:t>A traveler who flew across this route</w:t>
      </w:r>
      <w:r>
        <w:rPr>
          <w:rStyle w:val="StyleUnderline"/>
        </w:rPr>
        <w:t xml:space="preserve"> </w:t>
      </w:r>
      <w:r w:rsidRPr="007B6722">
        <w:rPr>
          <w:rStyle w:val="StyleUnderline"/>
        </w:rPr>
        <w:t xml:space="preserve">would have crossed over </w:t>
      </w:r>
      <w:r w:rsidRPr="007B6722">
        <w:rPr>
          <w:rStyle w:val="Emphasis"/>
        </w:rPr>
        <w:t>five acknowledged or self-declared nuclear weapons</w:t>
      </w:r>
      <w:r>
        <w:rPr>
          <w:rStyle w:val="StyleUnderline"/>
        </w:rPr>
        <w:t xml:space="preserve"> </w:t>
      </w:r>
      <w:r w:rsidRPr="007B6722">
        <w:rPr>
          <w:rStyle w:val="Emphasis"/>
        </w:rPr>
        <w:t>states</w:t>
      </w:r>
      <w:r w:rsidRPr="007B6722">
        <w:rPr>
          <w:rStyle w:val="StyleUnderline"/>
        </w:rPr>
        <w:t xml:space="preserve"> and a sixth</w:t>
      </w:r>
      <w:r w:rsidRPr="007B6722">
        <w:rPr>
          <w:sz w:val="16"/>
        </w:rPr>
        <w:t xml:space="preserve"> (Japan) </w:t>
      </w:r>
      <w:r w:rsidRPr="007B6722">
        <w:rPr>
          <w:rStyle w:val="StyleUnderline"/>
        </w:rPr>
        <w:t xml:space="preserve">that was a </w:t>
      </w:r>
      <w:r w:rsidRPr="007B6722">
        <w:rPr>
          <w:rStyle w:val="Emphasis"/>
        </w:rPr>
        <w:t>turnkey away from joining the ranks</w:t>
      </w:r>
      <w:r w:rsidRPr="007B6722">
        <w:rPr>
          <w:sz w:val="16"/>
        </w:rPr>
        <w:t xml:space="preserve">. Worse is that </w:t>
      </w:r>
      <w:r w:rsidRPr="007B6722">
        <w:rPr>
          <w:rStyle w:val="StyleUnderline"/>
        </w:rPr>
        <w:t xml:space="preserve">some of these states with </w:t>
      </w:r>
      <w:r w:rsidRPr="007B6722">
        <w:rPr>
          <w:rStyle w:val="Emphasis"/>
        </w:rPr>
        <w:t>embedded memories of historical grievances</w:t>
      </w:r>
      <w:r w:rsidRPr="007B6722">
        <w:rPr>
          <w:sz w:val="16"/>
        </w:rPr>
        <w:t xml:space="preserve"> </w:t>
      </w:r>
      <w:r w:rsidRPr="007B6722">
        <w:rPr>
          <w:rStyle w:val="StyleUnderline"/>
        </w:rPr>
        <w:t xml:space="preserve">are </w:t>
      </w:r>
      <w:r w:rsidRPr="007B6722">
        <w:rPr>
          <w:rStyle w:val="Emphasis"/>
        </w:rPr>
        <w:t>contiguous</w:t>
      </w:r>
      <w:r w:rsidRPr="007B6722">
        <w:rPr>
          <w:sz w:val="16"/>
        </w:rPr>
        <w:t xml:space="preserve"> to one another: </w:t>
      </w:r>
      <w:r w:rsidRPr="007B6722">
        <w:rPr>
          <w:rStyle w:val="StyleUnderline"/>
        </w:rPr>
        <w:t>India and Pakistan</w:t>
      </w:r>
      <w:r w:rsidRPr="007B6722">
        <w:rPr>
          <w:sz w:val="16"/>
        </w:rPr>
        <w:t xml:space="preserve">, having fought three wars and a number of skirmishes during the Cold War; </w:t>
      </w:r>
      <w:r w:rsidRPr="007B6722">
        <w:rPr>
          <w:rStyle w:val="StyleUnderline"/>
        </w:rPr>
        <w:t>and North and South Korea</w:t>
      </w:r>
      <w:r w:rsidRPr="007B6722">
        <w:rPr>
          <w:sz w:val="16"/>
        </w:rPr>
        <w:t xml:space="preserve">, </w:t>
      </w:r>
      <w:r w:rsidRPr="007B6722">
        <w:rPr>
          <w:rStyle w:val="StyleUnderline"/>
        </w:rPr>
        <w:t>whose war</w:t>
      </w:r>
      <w:r w:rsidRPr="007B6722">
        <w:rPr>
          <w:sz w:val="16"/>
        </w:rPr>
        <w:t xml:space="preserve"> beginning in 1950 </w:t>
      </w:r>
      <w:r w:rsidRPr="007B6722">
        <w:rPr>
          <w:rStyle w:val="StyleUnderline"/>
        </w:rPr>
        <w:t>has never been officially terminated</w:t>
      </w:r>
      <w:r w:rsidRPr="007B6722">
        <w:rPr>
          <w:sz w:val="16"/>
        </w:rPr>
        <w:t xml:space="preserve"> by a final peace settlement (an armistice stopped the fighting in 1953).So </w:t>
      </w:r>
      <w:r w:rsidRPr="007B6722">
        <w:rPr>
          <w:rStyle w:val="StyleUnderline"/>
        </w:rPr>
        <w:t xml:space="preserve">thanks to geography, combined with </w:t>
      </w:r>
      <w:r w:rsidRPr="007B6722">
        <w:rPr>
          <w:rStyle w:val="Emphasis"/>
        </w:rPr>
        <w:t>disruptive tech</w:t>
      </w:r>
      <w:r w:rsidRPr="007B6722">
        <w:rPr>
          <w:sz w:val="16"/>
        </w:rPr>
        <w:t>nologies of the industrial age (</w:t>
      </w:r>
      <w:r w:rsidRPr="007B6722">
        <w:rPr>
          <w:rStyle w:val="StyleUnderline"/>
        </w:rPr>
        <w:t>missiles</w:t>
      </w:r>
      <w:r w:rsidRPr="007B6722">
        <w:rPr>
          <w:sz w:val="16"/>
        </w:rPr>
        <w:t xml:space="preserve"> </w:t>
      </w:r>
      <w:r w:rsidRPr="007B6722">
        <w:rPr>
          <w:rStyle w:val="StyleUnderline"/>
        </w:rPr>
        <w:t>and</w:t>
      </w:r>
      <w:r w:rsidRPr="007B6722">
        <w:rPr>
          <w:sz w:val="16"/>
        </w:rPr>
        <w:t xml:space="preserve"> </w:t>
      </w:r>
      <w:r w:rsidRPr="007B6722">
        <w:rPr>
          <w:rStyle w:val="Emphasis"/>
        </w:rPr>
        <w:t>w</w:t>
      </w:r>
      <w:r w:rsidRPr="007B6722">
        <w:rPr>
          <w:sz w:val="16"/>
        </w:rPr>
        <w:t xml:space="preserve">eapons of </w:t>
      </w:r>
      <w:r w:rsidRPr="007B6722">
        <w:rPr>
          <w:rStyle w:val="Emphasis"/>
        </w:rPr>
        <w:t>m</w:t>
      </w:r>
      <w:r w:rsidRPr="007B6722">
        <w:rPr>
          <w:sz w:val="16"/>
        </w:rPr>
        <w:t xml:space="preserve">ass </w:t>
      </w:r>
      <w:r w:rsidRPr="007B6722">
        <w:rPr>
          <w:rStyle w:val="Emphasis"/>
        </w:rPr>
        <w:t>d</w:t>
      </w:r>
      <w:r w:rsidRPr="007B6722">
        <w:rPr>
          <w:sz w:val="16"/>
        </w:rPr>
        <w:t xml:space="preserve">estruction), </w:t>
      </w:r>
      <w:r w:rsidRPr="007B6722">
        <w:rPr>
          <w:rStyle w:val="StyleUnderline"/>
        </w:rPr>
        <w:t>the revised strategic map of Asia</w:t>
      </w:r>
      <w:r w:rsidRPr="007B6722">
        <w:rPr>
          <w:sz w:val="16"/>
        </w:rPr>
        <w:t xml:space="preserve">, including those parts of the Middle East within missile reach of Asia, </w:t>
      </w:r>
      <w:r w:rsidRPr="007B6722">
        <w:rPr>
          <w:rStyle w:val="StyleUnderline"/>
        </w:rPr>
        <w:t>threatens the</w:t>
      </w:r>
      <w:r w:rsidRPr="007B6722">
        <w:rPr>
          <w:sz w:val="16"/>
        </w:rPr>
        <w:t xml:space="preserve"> durability of the </w:t>
      </w:r>
      <w:r w:rsidRPr="007B6722">
        <w:rPr>
          <w:rStyle w:val="StyleUnderline"/>
        </w:rPr>
        <w:t xml:space="preserve">nuclear nonproliferation regime and raises the probability of </w:t>
      </w:r>
      <w:r w:rsidRPr="007B6722">
        <w:rPr>
          <w:rStyle w:val="Emphasis"/>
        </w:rPr>
        <w:t>nuclear first use</w:t>
      </w:r>
      <w:r w:rsidRPr="007B6722">
        <w:rPr>
          <w:sz w:val="16"/>
        </w:rPr>
        <w:t xml:space="preserve"> in the twenty-first century. However, </w:t>
      </w:r>
      <w:r w:rsidRPr="007B6722">
        <w:rPr>
          <w:rStyle w:val="StyleUnderline"/>
        </w:rPr>
        <w:t xml:space="preserve">nuclear Asia is </w:t>
      </w:r>
      <w:r w:rsidRPr="007B6722">
        <w:rPr>
          <w:rStyle w:val="Emphasis"/>
        </w:rPr>
        <w:t>not isolated</w:t>
      </w:r>
      <w:r w:rsidRPr="007B6722">
        <w:rPr>
          <w:sz w:val="16"/>
        </w:rPr>
        <w:t xml:space="preserve"> from the rest of the world-—</w:t>
      </w:r>
      <w:r w:rsidRPr="007B6722">
        <w:rPr>
          <w:rStyle w:val="StyleUnderline"/>
        </w:rPr>
        <w:t>thanks</w:t>
      </w:r>
      <w:r w:rsidRPr="007B6722">
        <w:rPr>
          <w:sz w:val="16"/>
        </w:rPr>
        <w:t xml:space="preserve">, in part, </w:t>
      </w:r>
      <w:r w:rsidRPr="007B6722">
        <w:rPr>
          <w:rStyle w:val="StyleUnderline"/>
        </w:rPr>
        <w:t>to</w:t>
      </w:r>
      <w:r w:rsidRPr="007B6722">
        <w:rPr>
          <w:sz w:val="16"/>
        </w:rPr>
        <w:t xml:space="preserve"> </w:t>
      </w:r>
      <w:r w:rsidRPr="007B6722">
        <w:rPr>
          <w:rStyle w:val="StyleUnderline"/>
        </w:rPr>
        <w:t>geography</w:t>
      </w:r>
      <w:r w:rsidRPr="007B6722">
        <w:rPr>
          <w:sz w:val="16"/>
        </w:rPr>
        <w:t xml:space="preserve">, combined with modern technology for military and commercial uses. </w:t>
      </w:r>
      <w:r w:rsidRPr="007B6722">
        <w:rPr>
          <w:rStyle w:val="StyleUnderline"/>
        </w:rPr>
        <w:t>Russia sprawls</w:t>
      </w:r>
      <w:r w:rsidRPr="007B6722">
        <w:rPr>
          <w:sz w:val="16"/>
        </w:rPr>
        <w:t xml:space="preserve"> </w:t>
      </w:r>
      <w:r w:rsidRPr="007B6722">
        <w:rPr>
          <w:rStyle w:val="StyleUnderline"/>
        </w:rPr>
        <w:t>over 11 time zones</w:t>
      </w:r>
      <w:r w:rsidRPr="007B6722">
        <w:rPr>
          <w:sz w:val="16"/>
        </w:rPr>
        <w:t xml:space="preserve">, and in fact, most of Russia's state territory lies in Asia. Many of </w:t>
      </w:r>
      <w:r w:rsidRPr="007B6722">
        <w:rPr>
          <w:rStyle w:val="StyleUnderline"/>
        </w:rPr>
        <w:t>Russia's most</w:t>
      </w:r>
      <w:r w:rsidRPr="007B6722">
        <w:rPr>
          <w:sz w:val="16"/>
        </w:rPr>
        <w:t xml:space="preserve"> </w:t>
      </w:r>
      <w:r w:rsidRPr="007B6722">
        <w:rPr>
          <w:rStyle w:val="StyleUnderline"/>
        </w:rPr>
        <w:t>important natural resources are found in Asiatic</w:t>
      </w:r>
      <w:r w:rsidRPr="007B6722">
        <w:rPr>
          <w:sz w:val="16"/>
        </w:rPr>
        <w:t xml:space="preserve">, not European, </w:t>
      </w:r>
      <w:r w:rsidRPr="007B6722">
        <w:rPr>
          <w:rStyle w:val="StyleUnderline"/>
        </w:rPr>
        <w:t>Russia</w:t>
      </w:r>
      <w:r w:rsidRPr="007B6722">
        <w:rPr>
          <w:sz w:val="16"/>
        </w:rPr>
        <w:t>. The low population density of Russia's Par East invites unofficial migration across Russia's extensive border with China.</w:t>
      </w:r>
    </w:p>
    <w:p w14:paraId="5AFA22A4" w14:textId="77777777" w:rsidR="00745163" w:rsidRDefault="00745163" w:rsidP="00745163">
      <w:pPr>
        <w:pStyle w:val="Heading4"/>
        <w:tabs>
          <w:tab w:val="center" w:pos="4387"/>
          <w:tab w:val="left" w:pos="5850"/>
        </w:tabs>
      </w:pPr>
      <w:r w:rsidRPr="007B6722">
        <w:t xml:space="preserve">B. </w:t>
      </w:r>
      <w:r>
        <w:t xml:space="preserve">Cultural antagonisms </w:t>
      </w:r>
      <w:r>
        <w:tab/>
      </w:r>
      <w:r>
        <w:tab/>
      </w:r>
    </w:p>
    <w:p w14:paraId="490FE23E" w14:textId="77777777" w:rsidR="00745163" w:rsidRDefault="00745163" w:rsidP="00745163">
      <w:r w:rsidRPr="00D60A8B">
        <w:rPr>
          <w:rStyle w:val="Heading4Char"/>
        </w:rPr>
        <w:t>Cimbala 15</w:t>
      </w:r>
      <w:r>
        <w:t xml:space="preserve"> – Stephen J., Distinguished Professor of Political Science at Pennsylvania State University Brandywine, “New Nuclear Disorder : Challenges to Deterrence and Strategy” Ashgate Publishing Ltd</w:t>
      </w:r>
    </w:p>
    <w:p w14:paraId="01673740" w14:textId="77777777" w:rsidR="00745163" w:rsidRPr="00375D38" w:rsidRDefault="00745163" w:rsidP="00745163">
      <w:pPr>
        <w:rPr>
          <w:b/>
          <w:u w:val="single"/>
        </w:rPr>
      </w:pPr>
      <w:r w:rsidRPr="007B6722">
        <w:rPr>
          <w:sz w:val="16"/>
        </w:rPr>
        <w:t xml:space="preserve">Here we see </w:t>
      </w:r>
      <w:r w:rsidRPr="007B6722">
        <w:rPr>
          <w:rStyle w:val="StyleUnderline"/>
        </w:rPr>
        <w:t>one of the reasons</w:t>
      </w:r>
      <w:r w:rsidRPr="007B6722">
        <w:rPr>
          <w:sz w:val="16"/>
        </w:rPr>
        <w:t xml:space="preserve"> why </w:t>
      </w:r>
      <w:r w:rsidRPr="007B6722">
        <w:rPr>
          <w:rStyle w:val="StyleUnderline"/>
        </w:rPr>
        <w:t>nuclea</w:t>
      </w:r>
      <w:r>
        <w:rPr>
          <w:rStyle w:val="StyleUnderline"/>
        </w:rPr>
        <w:t>r proliferation in Asia might be</w:t>
      </w:r>
      <w:r w:rsidRPr="007B6722">
        <w:rPr>
          <w:rStyle w:val="StyleUnderline"/>
        </w:rPr>
        <w:t xml:space="preserve">- </w:t>
      </w:r>
      <w:r w:rsidRPr="007B6722">
        <w:rPr>
          <w:rStyle w:val="Emphasis"/>
        </w:rPr>
        <w:t>more dangerous</w:t>
      </w:r>
      <w:r w:rsidRPr="007B6722">
        <w:rPr>
          <w:rStyle w:val="StyleUnderline"/>
        </w:rPr>
        <w:t xml:space="preserve"> </w:t>
      </w:r>
      <w:r w:rsidRPr="007B6722">
        <w:rPr>
          <w:sz w:val="16"/>
        </w:rPr>
        <w:t xml:space="preserve">than in Europe. It is sometimes supposed that </w:t>
      </w:r>
      <w:r w:rsidRPr="007B6722">
        <w:rPr>
          <w:rStyle w:val="StyleUnderline"/>
        </w:rPr>
        <w:t>cultural or other domestic political reasons make</w:t>
      </w:r>
      <w:r w:rsidRPr="007B6722">
        <w:rPr>
          <w:sz w:val="16"/>
        </w:rPr>
        <w:t xml:space="preserve"> </w:t>
      </w:r>
      <w:r w:rsidRPr="007B6722">
        <w:rPr>
          <w:rStyle w:val="StyleUnderline"/>
        </w:rPr>
        <w:t xml:space="preserve">nuclear arms races </w:t>
      </w:r>
      <w:r w:rsidRPr="007B6722">
        <w:rPr>
          <w:rStyle w:val="Emphasis"/>
        </w:rPr>
        <w:t>more dangerous</w:t>
      </w:r>
      <w:r w:rsidRPr="007B6722">
        <w:rPr>
          <w:sz w:val="16"/>
        </w:rPr>
        <w:t xml:space="preserve"> outside of Europe, </w:t>
      </w:r>
      <w:r w:rsidRPr="007B6722">
        <w:rPr>
          <w:rStyle w:val="StyleUnderline"/>
        </w:rPr>
        <w:t>compared to the situation</w:t>
      </w:r>
      <w:r w:rsidRPr="007B6722">
        <w:rPr>
          <w:sz w:val="16"/>
        </w:rPr>
        <w:t xml:space="preserve"> that obtained </w:t>
      </w:r>
      <w:r w:rsidRPr="007B6722">
        <w:rPr>
          <w:rStyle w:val="StyleUnderline"/>
        </w:rPr>
        <w:t>between the US and Russia</w:t>
      </w:r>
      <w:r w:rsidRPr="007B6722">
        <w:rPr>
          <w:sz w:val="16"/>
        </w:rPr>
        <w:t xml:space="preserve"> during the Cold War. Thus, for example, </w:t>
      </w:r>
      <w:r w:rsidRPr="007B6722">
        <w:rPr>
          <w:rStyle w:val="StyleUnderline"/>
        </w:rPr>
        <w:t>Indians and Pakistanis might be driven into war, including first and retaliatory uses of nuclear weapons, for</w:t>
      </w:r>
      <w:r w:rsidRPr="007B6722">
        <w:rPr>
          <w:sz w:val="16"/>
        </w:rPr>
        <w:t xml:space="preserve"> </w:t>
      </w:r>
      <w:r w:rsidRPr="007B6722">
        <w:rPr>
          <w:rStyle w:val="StyleUnderline"/>
        </w:rPr>
        <w:t xml:space="preserve">reasons based on </w:t>
      </w:r>
      <w:r w:rsidRPr="007B6722">
        <w:rPr>
          <w:rStyle w:val="Emphasis"/>
        </w:rPr>
        <w:t>cultural antipathy</w:t>
      </w:r>
      <w:r w:rsidRPr="007B6722">
        <w:rPr>
          <w:sz w:val="16"/>
        </w:rPr>
        <w:t xml:space="preserve">, </w:t>
      </w:r>
      <w:r w:rsidRPr="007B6722">
        <w:rPr>
          <w:rStyle w:val="StyleUnderline"/>
        </w:rPr>
        <w:t xml:space="preserve">including </w:t>
      </w:r>
      <w:r w:rsidRPr="007B6722">
        <w:rPr>
          <w:rStyle w:val="Emphasis"/>
        </w:rPr>
        <w:t>ethno-national or religious hatred</w:t>
      </w:r>
      <w:r w:rsidRPr="007B6722">
        <w:rPr>
          <w:sz w:val="16"/>
        </w:rPr>
        <w:t xml:space="preserve">. The same fears have been expressed about a possible nuclear arms race in the Middle East: not only between Israelis and Iranians, for example, but also between Iranian Shi'ites and leading Sunni Arab state powers, including Saudi Arabia and Egypt. These </w:t>
      </w:r>
      <w:r w:rsidRPr="007B6722">
        <w:rPr>
          <w:rStyle w:val="StyleUnderline"/>
        </w:rPr>
        <w:t xml:space="preserve">concerns about states being driven beyond the brink by motives other than European-derived or Eurocentric political ideologies are </w:t>
      </w:r>
      <w:r w:rsidRPr="007B6722">
        <w:rPr>
          <w:rStyle w:val="Emphasis"/>
        </w:rPr>
        <w:t>certainly valid</w:t>
      </w:r>
      <w:r w:rsidRPr="007B6722">
        <w:rPr>
          <w:sz w:val="16"/>
        </w:rPr>
        <w:t xml:space="preserve">. </w:t>
      </w:r>
      <w:r w:rsidRPr="007B6722">
        <w:rPr>
          <w:rStyle w:val="StyleUnderline"/>
        </w:rPr>
        <w:t>States in</w:t>
      </w:r>
      <w:r w:rsidRPr="007B6722">
        <w:rPr>
          <w:sz w:val="16"/>
        </w:rPr>
        <w:t xml:space="preserve"> the Middle East or </w:t>
      </w:r>
      <w:r w:rsidRPr="007B6722">
        <w:rPr>
          <w:rStyle w:val="StyleUnderline"/>
        </w:rPr>
        <w:t>Asia are not going to war over the distinction between communism and capitalism.</w:t>
      </w:r>
    </w:p>
    <w:p w14:paraId="6FBF33BE" w14:textId="77777777" w:rsidR="00745163" w:rsidRPr="00375D38" w:rsidRDefault="00745163" w:rsidP="00745163">
      <w:pPr>
        <w:pStyle w:val="Heading4"/>
      </w:pPr>
      <w:r w:rsidRPr="00375D38">
        <w:t xml:space="preserve">Nuclear stability theory doesn’t apply to Asia – short-flight times and geographical proximity </w:t>
      </w:r>
      <w:r>
        <w:t xml:space="preserve">– their empirical analysis is not applicable to a multi-polar structure with a different strategic context </w:t>
      </w:r>
    </w:p>
    <w:p w14:paraId="1530E149" w14:textId="77777777" w:rsidR="00745163" w:rsidRPr="00375D38" w:rsidRDefault="00745163" w:rsidP="00745163">
      <w:r w:rsidRPr="00D60A8B">
        <w:rPr>
          <w:rStyle w:val="Heading4Char"/>
        </w:rPr>
        <w:t>Cimbala 15</w:t>
      </w:r>
      <w:r>
        <w:t xml:space="preserve"> – Stephen J., Distinguished Professor of Political Science at Pennsylvania State University Brandywine, “New Nuclear Disorder : Challenges to Deterrence and Strategy” Ashgate Publishing Ltd</w:t>
      </w:r>
    </w:p>
    <w:p w14:paraId="0F3F63B2" w14:textId="77777777" w:rsidR="00745163" w:rsidRPr="00375D38" w:rsidRDefault="00745163" w:rsidP="00745163">
      <w:pPr>
        <w:rPr>
          <w:sz w:val="16"/>
        </w:rPr>
      </w:pPr>
      <w:r w:rsidRPr="00375D38">
        <w:rPr>
          <w:rStyle w:val="StyleUnderline"/>
        </w:rPr>
        <w:t>The spread of nuclear weapons in Asia</w:t>
      </w:r>
      <w:r w:rsidRPr="00375D38">
        <w:rPr>
          <w:sz w:val="16"/>
        </w:rPr>
        <w:t xml:space="preserve"> (including those parts of the Middle Mast with geostrategic proximity or reach into Asia) </w:t>
      </w:r>
      <w:r w:rsidRPr="00375D38">
        <w:rPr>
          <w:rStyle w:val="StyleUnderline"/>
        </w:rPr>
        <w:t xml:space="preserve">presents a </w:t>
      </w:r>
      <w:r w:rsidRPr="00375D38">
        <w:rPr>
          <w:rStyle w:val="Emphasis"/>
        </w:rPr>
        <w:t>complicated mosaic of possibilities</w:t>
      </w:r>
      <w:r w:rsidRPr="00375D38">
        <w:rPr>
          <w:sz w:val="16"/>
        </w:rPr>
        <w:t xml:space="preserve"> in this regard. </w:t>
      </w:r>
      <w:r w:rsidRPr="00375D38">
        <w:rPr>
          <w:rStyle w:val="StyleUnderline"/>
        </w:rPr>
        <w:t xml:space="preserve">States with nuclear forces of </w:t>
      </w:r>
      <w:r w:rsidRPr="00375D38">
        <w:rPr>
          <w:rStyle w:val="Emphasis"/>
        </w:rPr>
        <w:t>variable- force structure</w:t>
      </w:r>
      <w:r w:rsidRPr="00375D38">
        <w:rPr>
          <w:sz w:val="16"/>
        </w:rPr>
        <w:t xml:space="preserve">, operational </w:t>
      </w:r>
      <w:r w:rsidRPr="00375D38">
        <w:rPr>
          <w:rStyle w:val="Emphasis"/>
        </w:rPr>
        <w:t>experience</w:t>
      </w:r>
      <w:r w:rsidRPr="00375D38">
        <w:rPr>
          <w:sz w:val="16"/>
        </w:rPr>
        <w:t xml:space="preserve">, </w:t>
      </w:r>
      <w:r w:rsidRPr="00375D38">
        <w:rPr>
          <w:rStyle w:val="StyleUnderline"/>
        </w:rPr>
        <w:t>and</w:t>
      </w:r>
      <w:r w:rsidRPr="00375D38">
        <w:rPr>
          <w:sz w:val="16"/>
        </w:rPr>
        <w:t xml:space="preserve"> </w:t>
      </w:r>
      <w:r w:rsidRPr="00375D38">
        <w:rPr>
          <w:rStyle w:val="Emphasis"/>
        </w:rPr>
        <w:t>c</w:t>
      </w:r>
      <w:r w:rsidRPr="00375D38">
        <w:rPr>
          <w:sz w:val="16"/>
        </w:rPr>
        <w:t>ommand-</w:t>
      </w:r>
      <w:r w:rsidRPr="00375D38">
        <w:rPr>
          <w:rStyle w:val="Emphasis"/>
        </w:rPr>
        <w:t>c</w:t>
      </w:r>
      <w:r w:rsidRPr="00375D38">
        <w:rPr>
          <w:sz w:val="16"/>
        </w:rPr>
        <w:t xml:space="preserve">ontrol </w:t>
      </w:r>
      <w:r w:rsidRPr="00375D38">
        <w:rPr>
          <w:rStyle w:val="StyleUnderline"/>
        </w:rPr>
        <w:t xml:space="preserve">systems will be thrown into a matrix of </w:t>
      </w:r>
      <w:r w:rsidRPr="00375D38">
        <w:rPr>
          <w:rStyle w:val="Emphasis"/>
        </w:rPr>
        <w:t>complex political, social and cultural cross-currents contributory to the possibility of war</w:t>
      </w:r>
      <w:r w:rsidRPr="00375D38">
        <w:rPr>
          <w:sz w:val="16"/>
        </w:rPr>
        <w:t xml:space="preserve">. In addition to the existing nuclear powers in Asia, </w:t>
      </w:r>
      <w:r w:rsidRPr="00375D38">
        <w:rPr>
          <w:rStyle w:val="StyleUnderline"/>
        </w:rPr>
        <w:t>others may seek nuclear weapons if</w:t>
      </w:r>
      <w:r w:rsidRPr="00375D38">
        <w:rPr>
          <w:sz w:val="16"/>
        </w:rPr>
        <w:t xml:space="preserve"> they feel </w:t>
      </w:r>
      <w:r w:rsidRPr="00375D38">
        <w:rPr>
          <w:rStyle w:val="StyleUnderline"/>
        </w:rPr>
        <w:t>threatened by regional rivals</w:t>
      </w:r>
      <w:r w:rsidRPr="00375D38">
        <w:rPr>
          <w:sz w:val="16"/>
        </w:rPr>
        <w:t xml:space="preserve"> or hostile alliances. Containment of nuclear proliferation in Asia is £ desirable political objective for all of the obvious reasons. Nevertheless, </w:t>
      </w:r>
      <w:r w:rsidRPr="00375D38">
        <w:rPr>
          <w:rStyle w:val="StyleUnderline"/>
        </w:rPr>
        <w:t>the present century is unlikely to see the nuclear</w:t>
      </w:r>
      <w:r w:rsidRPr="00375D38">
        <w:rPr>
          <w:sz w:val="16"/>
        </w:rPr>
        <w:t xml:space="preserve"> hesitancy or </w:t>
      </w:r>
      <w:r w:rsidRPr="00375D38">
        <w:rPr>
          <w:rStyle w:val="StyleUnderline"/>
        </w:rPr>
        <w:t>risk aversion that marked the Cold War</w:t>
      </w:r>
      <w:r w:rsidRPr="00375D38">
        <w:rPr>
          <w:sz w:val="16"/>
        </w:rPr>
        <w:t xml:space="preserve">: in part, </w:t>
      </w:r>
      <w:r w:rsidRPr="00375D38">
        <w:rPr>
          <w:rStyle w:val="StyleUnderline"/>
        </w:rPr>
        <w:t>because the military and political</w:t>
      </w:r>
      <w:r w:rsidRPr="00375D38">
        <w:rPr>
          <w:sz w:val="16"/>
        </w:rPr>
        <w:t xml:space="preserve"> </w:t>
      </w:r>
      <w:r w:rsidRPr="00375D38">
        <w:rPr>
          <w:rStyle w:val="StyleUnderline"/>
        </w:rPr>
        <w:t xml:space="preserve">discipline imposed by the Cold War superpowers </w:t>
      </w:r>
      <w:r w:rsidRPr="00375D38">
        <w:rPr>
          <w:rStyle w:val="Emphasis"/>
        </w:rPr>
        <w:t>no longer exists</w:t>
      </w:r>
      <w:r w:rsidRPr="00375D38">
        <w:rPr>
          <w:sz w:val="16"/>
        </w:rPr>
        <w:t xml:space="preserve">, but also because </w:t>
      </w:r>
      <w:r w:rsidRPr="00375D38">
        <w:rPr>
          <w:rStyle w:val="StyleUnderline"/>
        </w:rPr>
        <w:t>states in</w:t>
      </w:r>
      <w:r w:rsidRPr="00375D38">
        <w:rPr>
          <w:sz w:val="16"/>
        </w:rPr>
        <w:t xml:space="preserve"> </w:t>
      </w:r>
      <w:r w:rsidRPr="00375D38">
        <w:rPr>
          <w:rStyle w:val="StyleUnderline"/>
        </w:rPr>
        <w:t>Asia have new aspirations for</w:t>
      </w:r>
      <w:r w:rsidRPr="00375D38">
        <w:rPr>
          <w:sz w:val="16"/>
        </w:rPr>
        <w:t xml:space="preserve"> regional or </w:t>
      </w:r>
      <w:r w:rsidRPr="00375D38">
        <w:rPr>
          <w:rStyle w:val="StyleUnderline"/>
        </w:rPr>
        <w:t>global respect</w:t>
      </w:r>
      <w:r w:rsidRPr="00375D38">
        <w:rPr>
          <w:sz w:val="16"/>
        </w:rPr>
        <w:t xml:space="preserve">.2" </w:t>
      </w:r>
      <w:r w:rsidRPr="00375D38">
        <w:rPr>
          <w:rStyle w:val="StyleUnderline"/>
        </w:rPr>
        <w:t>The spread of</w:t>
      </w:r>
      <w:r w:rsidRPr="00375D38">
        <w:rPr>
          <w:sz w:val="16"/>
        </w:rPr>
        <w:t xml:space="preserve"> </w:t>
      </w:r>
      <w:r w:rsidRPr="00375D38">
        <w:rPr>
          <w:rStyle w:val="Emphasis"/>
        </w:rPr>
        <w:t>b</w:t>
      </w:r>
      <w:r w:rsidRPr="00375D38">
        <w:rPr>
          <w:sz w:val="16"/>
        </w:rPr>
        <w:t xml:space="preserve">allistic </w:t>
      </w:r>
      <w:r w:rsidRPr="00375D38">
        <w:rPr>
          <w:rStyle w:val="Emphasis"/>
        </w:rPr>
        <w:t>m</w:t>
      </w:r>
      <w:r w:rsidRPr="00375D38">
        <w:rPr>
          <w:sz w:val="16"/>
        </w:rPr>
        <w:t xml:space="preserve">issiles </w:t>
      </w:r>
      <w:r w:rsidRPr="00375D38">
        <w:rPr>
          <w:rStyle w:val="StyleUnderline"/>
        </w:rPr>
        <w:t>and</w:t>
      </w:r>
      <w:r w:rsidRPr="00375D38">
        <w:rPr>
          <w:sz w:val="16"/>
        </w:rPr>
        <w:t xml:space="preserve"> other </w:t>
      </w:r>
      <w:r w:rsidRPr="00375D38">
        <w:rPr>
          <w:rStyle w:val="StyleUnderline"/>
        </w:rPr>
        <w:t>nuclear</w:t>
      </w:r>
      <w:r w:rsidRPr="00375D38">
        <w:rPr>
          <w:sz w:val="16"/>
        </w:rPr>
        <w:t xml:space="preserve"> capable </w:t>
      </w:r>
      <w:r w:rsidRPr="00375D38">
        <w:rPr>
          <w:rStyle w:val="StyleUnderline"/>
        </w:rPr>
        <w:t>delivery systems in Asia</w:t>
      </w:r>
      <w:r w:rsidRPr="00375D38">
        <w:rPr>
          <w:sz w:val="16"/>
        </w:rPr>
        <w:t xml:space="preserve">, or in the Middle Mast with reach into Asia, </w:t>
      </w:r>
      <w:r w:rsidRPr="00375D38">
        <w:rPr>
          <w:rStyle w:val="StyleUnderline"/>
        </w:rPr>
        <w:t>is</w:t>
      </w:r>
      <w:r w:rsidRPr="00375D38">
        <w:rPr>
          <w:sz w:val="16"/>
        </w:rPr>
        <w:t xml:space="preserve"> </w:t>
      </w:r>
      <w:r w:rsidRPr="00375D38">
        <w:rPr>
          <w:rStyle w:val="Emphasis"/>
        </w:rPr>
        <w:t>especially dangerous</w:t>
      </w:r>
      <w:r w:rsidRPr="00375D38">
        <w:rPr>
          <w:sz w:val="16"/>
        </w:rPr>
        <w:t xml:space="preserve"> </w:t>
      </w:r>
      <w:r w:rsidRPr="00375D38">
        <w:rPr>
          <w:rStyle w:val="StyleUnderline"/>
        </w:rPr>
        <w:t>because</w:t>
      </w:r>
      <w:r w:rsidRPr="00375D38">
        <w:rPr>
          <w:sz w:val="16"/>
        </w:rPr>
        <w:t xml:space="preserve"> plausible </w:t>
      </w:r>
      <w:r w:rsidRPr="00375D38">
        <w:rPr>
          <w:rStyle w:val="StyleUnderline"/>
        </w:rPr>
        <w:t xml:space="preserve">adversaries </w:t>
      </w:r>
      <w:r w:rsidRPr="00375D38">
        <w:rPr>
          <w:rStyle w:val="Emphasis"/>
        </w:rPr>
        <w:t>live close together</w:t>
      </w:r>
      <w:r w:rsidRPr="00375D38">
        <w:rPr>
          <w:sz w:val="16"/>
        </w:rPr>
        <w:t xml:space="preserve"> </w:t>
      </w:r>
      <w:r w:rsidRPr="00375D38">
        <w:rPr>
          <w:rStyle w:val="StyleUnderline"/>
        </w:rPr>
        <w:t xml:space="preserve">and are </w:t>
      </w:r>
      <w:r w:rsidRPr="00375D38">
        <w:rPr>
          <w:rStyle w:val="Emphasis"/>
        </w:rPr>
        <w:t>already engaged in ongoing disputes about territory</w:t>
      </w:r>
      <w:r w:rsidRPr="00375D38">
        <w:rPr>
          <w:sz w:val="16"/>
        </w:rPr>
        <w:t xml:space="preserve"> or other issues. </w:t>
      </w:r>
      <w:r w:rsidRPr="00375D38">
        <w:rPr>
          <w:rStyle w:val="StyleUnderline"/>
        </w:rPr>
        <w:t>The Cold War</w:t>
      </w:r>
      <w:r w:rsidRPr="00375D38">
        <w:rPr>
          <w:sz w:val="16"/>
        </w:rPr>
        <w:t xml:space="preserve"> Americans and Soviets </w:t>
      </w:r>
      <w:r w:rsidRPr="00375D38">
        <w:rPr>
          <w:rStyle w:val="StyleUnderline"/>
        </w:rPr>
        <w:t>required missiles</w:t>
      </w:r>
      <w:r w:rsidRPr="00375D38">
        <w:rPr>
          <w:sz w:val="16"/>
        </w:rPr>
        <w:t xml:space="preserve"> and airborne delivery systems </w:t>
      </w:r>
      <w:r w:rsidRPr="00375D38">
        <w:rPr>
          <w:rStyle w:val="StyleUnderline"/>
        </w:rPr>
        <w:t>of intercontinental range</w:t>
      </w:r>
      <w:r w:rsidRPr="00375D38">
        <w:rPr>
          <w:sz w:val="16"/>
        </w:rPr>
        <w:t xml:space="preserve"> to strike at one another's vitals. </w:t>
      </w:r>
      <w:r w:rsidRPr="00375D38">
        <w:rPr>
          <w:rStyle w:val="StyleUnderline"/>
        </w:rPr>
        <w:t xml:space="preserve">But </w:t>
      </w:r>
      <w:r w:rsidRPr="00375D38">
        <w:rPr>
          <w:rStyle w:val="Emphasis"/>
        </w:rPr>
        <w:t>short range ballistic missiles</w:t>
      </w:r>
      <w:r w:rsidRPr="00375D38">
        <w:rPr>
          <w:sz w:val="16"/>
        </w:rPr>
        <w:t xml:space="preserve"> or lighter-bombers </w:t>
      </w:r>
      <w:r w:rsidRPr="00375D38">
        <w:rPr>
          <w:rStyle w:val="Emphasis"/>
        </w:rPr>
        <w:t>suffice</w:t>
      </w:r>
      <w:r w:rsidRPr="00375D38">
        <w:rPr>
          <w:sz w:val="16"/>
        </w:rPr>
        <w:t xml:space="preserve"> for India and Pakistan to launch attacks at one another </w:t>
      </w:r>
      <w:r w:rsidRPr="00375D38">
        <w:rPr>
          <w:rStyle w:val="StyleUnderline"/>
        </w:rPr>
        <w:t>with</w:t>
      </w:r>
      <w:r w:rsidRPr="00375D38">
        <w:rPr>
          <w:sz w:val="16"/>
        </w:rPr>
        <w:t xml:space="preserve"> potentially "</w:t>
      </w:r>
      <w:r w:rsidRPr="00375D38">
        <w:rPr>
          <w:rStyle w:val="StyleUnderline"/>
        </w:rPr>
        <w:t>strategic" effects. China shares</w:t>
      </w:r>
      <w:r w:rsidRPr="00375D38">
        <w:rPr>
          <w:sz w:val="16"/>
        </w:rPr>
        <w:t xml:space="preserve"> </w:t>
      </w:r>
      <w:r w:rsidRPr="00375D38">
        <w:rPr>
          <w:rStyle w:val="StyleUnderline"/>
        </w:rPr>
        <w:t>borders with Russia, North Korea, India and Pakistan; Russia, with China and North Korea; India, with Pakistan and China; Pakistan, with India and China</w:t>
      </w:r>
      <w:r w:rsidRPr="00375D38">
        <w:rPr>
          <w:sz w:val="16"/>
        </w:rPr>
        <w:t xml:space="preserve">; and so on. The </w:t>
      </w:r>
      <w:r w:rsidRPr="00375D38">
        <w:rPr>
          <w:rStyle w:val="Emphasis"/>
        </w:rPr>
        <w:t>short flight times</w:t>
      </w:r>
      <w:r w:rsidRPr="00375D38">
        <w:rPr>
          <w:sz w:val="16"/>
        </w:rPr>
        <w:t xml:space="preserve"> </w:t>
      </w:r>
      <w:r w:rsidRPr="00375D38">
        <w:rPr>
          <w:rStyle w:val="StyleUnderline"/>
        </w:rPr>
        <w:t>of</w:t>
      </w:r>
      <w:r w:rsidRPr="00375D38">
        <w:rPr>
          <w:sz w:val="16"/>
        </w:rPr>
        <w:t xml:space="preserve"> ballistic </w:t>
      </w:r>
      <w:r w:rsidRPr="00375D38">
        <w:rPr>
          <w:rStyle w:val="StyleUnderline"/>
        </w:rPr>
        <w:t>missiles</w:t>
      </w:r>
      <w:r w:rsidRPr="00375D38">
        <w:rPr>
          <w:sz w:val="16"/>
        </w:rPr>
        <w:t xml:space="preserve"> between the cities or military forces of contiguous states </w:t>
      </w:r>
      <w:r w:rsidRPr="00375D38">
        <w:rPr>
          <w:rStyle w:val="StyleUnderline"/>
        </w:rPr>
        <w:t>means</w:t>
      </w:r>
      <w:r w:rsidRPr="00375D38">
        <w:rPr>
          <w:sz w:val="16"/>
        </w:rPr>
        <w:t xml:space="preserve"> that </w:t>
      </w:r>
      <w:r w:rsidRPr="00375D38">
        <w:rPr>
          <w:rStyle w:val="Emphasis"/>
        </w:rPr>
        <w:t>very little time will be available for warning and attack assessment</w:t>
      </w:r>
      <w:r w:rsidRPr="00375D38">
        <w:rPr>
          <w:sz w:val="16"/>
        </w:rPr>
        <w:t xml:space="preserve"> by the defender. </w:t>
      </w:r>
      <w:r w:rsidRPr="00375D38">
        <w:rPr>
          <w:rStyle w:val="StyleUnderline"/>
        </w:rPr>
        <w:t xml:space="preserve">Conventionally armed missiles could easily be </w:t>
      </w:r>
      <w:r w:rsidRPr="00375D38">
        <w:rPr>
          <w:rStyle w:val="Emphasis"/>
        </w:rPr>
        <w:t>mistaken</w:t>
      </w:r>
      <w:r w:rsidRPr="00375D38">
        <w:rPr>
          <w:rStyle w:val="StyleUnderline"/>
        </w:rPr>
        <w:t xml:space="preserve"> for a tactical nuclear first use. Fighter-bombers</w:t>
      </w:r>
      <w:r w:rsidRPr="00375D38">
        <w:rPr>
          <w:sz w:val="16"/>
        </w:rPr>
        <w:t xml:space="preserve"> appearing over the horizon </w:t>
      </w:r>
      <w:r w:rsidRPr="00375D38">
        <w:rPr>
          <w:rStyle w:val="StyleUnderline"/>
        </w:rPr>
        <w:t>could</w:t>
      </w:r>
      <w:r w:rsidRPr="00375D38">
        <w:rPr>
          <w:sz w:val="16"/>
        </w:rPr>
        <w:t xml:space="preserve"> just as </w:t>
      </w:r>
      <w:r w:rsidRPr="00375D38">
        <w:rPr>
          <w:rStyle w:val="StyleUnderline"/>
        </w:rPr>
        <w:t>easily be carrying nuclear weapons as conventional ordnance</w:t>
      </w:r>
      <w:r w:rsidRPr="00375D38">
        <w:rPr>
          <w:sz w:val="16"/>
        </w:rPr>
        <w:t xml:space="preserve">. In addition to the challenges posed by shorter flight times and uncertain weapons loads, potential </w:t>
      </w:r>
      <w:r w:rsidRPr="00375D38">
        <w:rPr>
          <w:rStyle w:val="StyleUnderline"/>
        </w:rPr>
        <w:t>victims of nuclear attack in Asia may</w:t>
      </w:r>
      <w:r w:rsidRPr="00375D38">
        <w:rPr>
          <w:sz w:val="16"/>
        </w:rPr>
        <w:t xml:space="preserve"> also </w:t>
      </w:r>
      <w:r w:rsidRPr="00375D38">
        <w:rPr>
          <w:rStyle w:val="StyleUnderline"/>
        </w:rPr>
        <w:t xml:space="preserve">have </w:t>
      </w:r>
      <w:r w:rsidRPr="00375D38">
        <w:rPr>
          <w:rStyle w:val="Emphasis"/>
        </w:rPr>
        <w:t>first strike vulnerable forces</w:t>
      </w:r>
      <w:r w:rsidRPr="00375D38">
        <w:rPr>
          <w:sz w:val="16"/>
        </w:rPr>
        <w:t xml:space="preserve"> </w:t>
      </w:r>
      <w:r w:rsidRPr="00375D38">
        <w:rPr>
          <w:rStyle w:val="StyleUnderline"/>
        </w:rPr>
        <w:t>and</w:t>
      </w:r>
      <w:r w:rsidRPr="00375D38">
        <w:rPr>
          <w:sz w:val="16"/>
        </w:rPr>
        <w:t xml:space="preserve"> </w:t>
      </w:r>
      <w:r w:rsidRPr="00375D38">
        <w:rPr>
          <w:rStyle w:val="Emphasis"/>
        </w:rPr>
        <w:t>c</w:t>
      </w:r>
      <w:r w:rsidRPr="00375D38">
        <w:rPr>
          <w:sz w:val="16"/>
        </w:rPr>
        <w:t>ommand-</w:t>
      </w:r>
      <w:r w:rsidRPr="00375D38">
        <w:rPr>
          <w:rStyle w:val="Emphasis"/>
        </w:rPr>
        <w:t>c</w:t>
      </w:r>
      <w:r w:rsidRPr="00375D38">
        <w:rPr>
          <w:sz w:val="16"/>
        </w:rPr>
        <w:t xml:space="preserve">ontrol </w:t>
      </w:r>
      <w:r w:rsidRPr="00375D38">
        <w:rPr>
          <w:rStyle w:val="StyleUnderline"/>
        </w:rPr>
        <w:t xml:space="preserve">systems that </w:t>
      </w:r>
      <w:r w:rsidRPr="00375D38">
        <w:rPr>
          <w:rStyle w:val="Emphasis"/>
        </w:rPr>
        <w:t>increase decision pressures</w:t>
      </w:r>
      <w:r w:rsidRPr="00375D38">
        <w:rPr>
          <w:sz w:val="16"/>
        </w:rPr>
        <w:t xml:space="preserve"> </w:t>
      </w:r>
      <w:r w:rsidRPr="00375D38">
        <w:rPr>
          <w:rStyle w:val="StyleUnderline"/>
        </w:rPr>
        <w:t>for</w:t>
      </w:r>
      <w:r w:rsidRPr="00375D38">
        <w:rPr>
          <w:sz w:val="16"/>
        </w:rPr>
        <w:t xml:space="preserve"> </w:t>
      </w:r>
      <w:r w:rsidRPr="00375D38">
        <w:rPr>
          <w:rStyle w:val="Emphasis"/>
        </w:rPr>
        <w:t>rapid</w:t>
      </w:r>
      <w:r w:rsidRPr="00375D38">
        <w:rPr>
          <w:sz w:val="16"/>
        </w:rPr>
        <w:t xml:space="preserve">, and possibly mistaken, </w:t>
      </w:r>
      <w:r w:rsidRPr="00375D38">
        <w:rPr>
          <w:rStyle w:val="StyleUnderline"/>
        </w:rPr>
        <w:t>retaliation</w:t>
      </w:r>
      <w:r w:rsidRPr="00375D38">
        <w:rPr>
          <w:sz w:val="16"/>
        </w:rPr>
        <w:t xml:space="preserve">. </w:t>
      </w:r>
      <w:r w:rsidRPr="00375D38">
        <w:rPr>
          <w:rStyle w:val="StyleUnderline"/>
        </w:rPr>
        <w:t xml:space="preserve">This potpourri of possibilities </w:t>
      </w:r>
      <w:r w:rsidRPr="00375D38">
        <w:rPr>
          <w:rStyle w:val="Emphasis"/>
        </w:rPr>
        <w:t>challenges conventional wisdom about nuclear deterrence</w:t>
      </w:r>
      <w:r w:rsidRPr="00375D38">
        <w:rPr>
          <w:sz w:val="16"/>
        </w:rPr>
        <w:t xml:space="preserve"> and proliferation </w:t>
      </w:r>
      <w:r w:rsidRPr="00375D38">
        <w:rPr>
          <w:rStyle w:val="StyleUnderline"/>
        </w:rPr>
        <w:t>on</w:t>
      </w:r>
      <w:r w:rsidRPr="00375D38">
        <w:rPr>
          <w:sz w:val="16"/>
        </w:rPr>
        <w:t xml:space="preserve"> the </w:t>
      </w:r>
      <w:r w:rsidRPr="00375D38">
        <w:rPr>
          <w:rStyle w:val="StyleUnderline"/>
        </w:rPr>
        <w:t>part of</w:t>
      </w:r>
      <w:r w:rsidRPr="00375D38">
        <w:rPr>
          <w:sz w:val="16"/>
        </w:rPr>
        <w:t xml:space="preserve"> policy makers and academic </w:t>
      </w:r>
      <w:r w:rsidRPr="00375D38">
        <w:rPr>
          <w:rStyle w:val="StyleUnderline"/>
        </w:rPr>
        <w:t>theorists</w:t>
      </w:r>
      <w:r w:rsidRPr="00375D38">
        <w:rPr>
          <w:sz w:val="16"/>
        </w:rPr>
        <w:t xml:space="preserve">. For policy makers in the United States and NATO, spreading nuclear and other weapons of mass destruction in Asia could profoundly shift the geopolitics of mass destruction from a European center of gravity (in the twentieth century) to an Asian and/or Middle 1 Eastern center of gravity (in the present century).21 This would profoundly shake up prognostications to the effect that wars of mass destruction are now passe, on account of the emergence of the "Revolution in Military Affairs" and its encouragement of information-based warfare." Together with this, </w:t>
      </w:r>
      <w:r w:rsidRPr="00375D38">
        <w:rPr>
          <w:rStyle w:val="StyleUnderline"/>
        </w:rPr>
        <w:t>there has emerged the argument</w:t>
      </w:r>
      <w:r w:rsidRPr="00375D38">
        <w:rPr>
          <w:sz w:val="16"/>
        </w:rPr>
        <w:t xml:space="preserve"> that </w:t>
      </w:r>
      <w:r w:rsidRPr="00375D38">
        <w:rPr>
          <w:rStyle w:val="StyleUnderline"/>
        </w:rPr>
        <w:t>large scale war between states</w:t>
      </w:r>
      <w:r w:rsidRPr="00375D38">
        <w:rPr>
          <w:sz w:val="16"/>
        </w:rPr>
        <w:t xml:space="preserve"> or coalitions of states, as opposed to varieties of unconventional warfare and failed states, </w:t>
      </w:r>
      <w:r w:rsidRPr="00375D38">
        <w:rPr>
          <w:rStyle w:val="StyleUnderline"/>
        </w:rPr>
        <w:t>are</w:t>
      </w:r>
      <w:r w:rsidRPr="00375D38">
        <w:rPr>
          <w:sz w:val="16"/>
        </w:rPr>
        <w:t xml:space="preserve"> exceptional and potentially </w:t>
      </w:r>
      <w:r w:rsidRPr="00375D38">
        <w:rPr>
          <w:rStyle w:val="StyleUnderline"/>
        </w:rPr>
        <w:t>obsolete</w:t>
      </w:r>
      <w:r w:rsidRPr="00375D38">
        <w:rPr>
          <w:sz w:val="16"/>
        </w:rPr>
        <w:t xml:space="preserve">. </w:t>
      </w:r>
      <w:r w:rsidRPr="00375D38">
        <w:rPr>
          <w:rStyle w:val="StyleUnderline"/>
        </w:rPr>
        <w:t xml:space="preserve">The spread of WMD and ballistic missiles in Asia could </w:t>
      </w:r>
      <w:r w:rsidRPr="00375D38">
        <w:rPr>
          <w:rStyle w:val="Emphasis"/>
        </w:rPr>
        <w:t>overturn these expectations</w:t>
      </w:r>
      <w:r w:rsidRPr="00375D38">
        <w:rPr>
          <w:sz w:val="16"/>
        </w:rPr>
        <w:t xml:space="preserve"> </w:t>
      </w:r>
      <w:r w:rsidRPr="00375D38">
        <w:rPr>
          <w:rStyle w:val="StyleUnderline"/>
        </w:rPr>
        <w:t>for</w:t>
      </w:r>
      <w:r w:rsidRPr="00375D38">
        <w:rPr>
          <w:sz w:val="16"/>
        </w:rPr>
        <w:t xml:space="preserve"> the obsolescence or </w:t>
      </w:r>
      <w:r w:rsidRPr="00375D38">
        <w:rPr>
          <w:rStyle w:val="StyleUnderline"/>
        </w:rPr>
        <w:t xml:space="preserve">marginalization of </w:t>
      </w:r>
      <w:r w:rsidRPr="00375D38">
        <w:rPr>
          <w:rStyle w:val="Emphasis"/>
        </w:rPr>
        <w:t>major interstate warfare</w:t>
      </w:r>
      <w:r w:rsidRPr="00375D38">
        <w:rPr>
          <w:sz w:val="16"/>
        </w:rPr>
        <w:t xml:space="preserve">. For theorists, </w:t>
      </w:r>
      <w:r w:rsidRPr="00375D38">
        <w:rPr>
          <w:rStyle w:val="StyleUnderline"/>
        </w:rPr>
        <w:t>the argument</w:t>
      </w:r>
      <w:r w:rsidRPr="00375D38">
        <w:rPr>
          <w:sz w:val="16"/>
        </w:rPr>
        <w:t xml:space="preserve"> that </w:t>
      </w:r>
      <w:r w:rsidRPr="00375D38">
        <w:rPr>
          <w:rStyle w:val="StyleUnderline"/>
        </w:rPr>
        <w:t>the spread of nuclear weapons might be</w:t>
      </w:r>
      <w:r w:rsidRPr="00375D38">
        <w:rPr>
          <w:sz w:val="16"/>
        </w:rPr>
        <w:t xml:space="preserve"> fully </w:t>
      </w:r>
      <w:r w:rsidRPr="00375D38">
        <w:rPr>
          <w:rStyle w:val="StyleUnderline"/>
        </w:rPr>
        <w:t>compatible with</w:t>
      </w:r>
      <w:r w:rsidRPr="00375D38">
        <w:rPr>
          <w:sz w:val="16"/>
        </w:rPr>
        <w:t xml:space="preserve"> international </w:t>
      </w:r>
      <w:r w:rsidRPr="00375D38">
        <w:rPr>
          <w:rStyle w:val="StyleUnderline"/>
        </w:rPr>
        <w:t>stability</w:t>
      </w:r>
      <w:r w:rsidRPr="00375D38">
        <w:rPr>
          <w:sz w:val="16"/>
        </w:rPr>
        <w:t xml:space="preserve">, and perhaps even supportive of international security, </w:t>
      </w:r>
      <w:r w:rsidRPr="00375D38">
        <w:rPr>
          <w:rStyle w:val="Emphasis"/>
        </w:rPr>
        <w:t>may be less sustainable</w:t>
      </w:r>
      <w:r w:rsidRPr="00375D38">
        <w:rPr>
          <w:sz w:val="16"/>
        </w:rPr>
        <w:t xml:space="preserve"> than hitherto.*1 Theorists optimistic about the ability of the international order to accommodate the proliferation of nuclear weapons and delivery systems in the present century have made- several plausible arguments based on international systems and deterrence- theory. First, nuclear weapons may make states more risk averse as opposed to risk acceptant, with regard to brandishing military power in support of foreign policy objectives. Second, if states' nuclear forces are second strike survivable, they contribute to reduced fears of surprise attack. Third, the motives of states with respect to the existing international order are crucial. Revisionists will seek to use nuclear weapons to overturn the existing balance of power; status quo oriented states will use nuclear forces to support the existing distribution of power, and therefore, slow and peaceful change, as opposed to sudden and radical power transitions. These</w:t>
      </w:r>
      <w:r w:rsidRPr="00375D38">
        <w:rPr>
          <w:rStyle w:val="StyleUnderline"/>
        </w:rPr>
        <w:t xml:space="preserve"> arguments, for a less alarmist view of nuclear prolif</w:t>
      </w:r>
      <w:r w:rsidRPr="00375D38">
        <w:rPr>
          <w:sz w:val="16"/>
        </w:rPr>
        <w:t xml:space="preserve">eration, </w:t>
      </w:r>
      <w:r w:rsidRPr="00375D38">
        <w:rPr>
          <w:rStyle w:val="StyleUnderline"/>
        </w:rPr>
        <w:t>take- comfort from the history of nuclear policy in the "first nuclear age"</w:t>
      </w:r>
      <w:r w:rsidRPr="00375D38">
        <w:rPr>
          <w:sz w:val="16"/>
        </w:rPr>
        <w:t xml:space="preserve"> roughly </w:t>
      </w:r>
      <w:r w:rsidRPr="00375D38">
        <w:rPr>
          <w:rStyle w:val="StyleUnderline"/>
        </w:rPr>
        <w:t>corresponding to the Cold War.</w:t>
      </w:r>
      <w:r w:rsidRPr="00375D38">
        <w:rPr>
          <w:sz w:val="16"/>
        </w:rPr>
        <w:t xml:space="preserve">1' Pessimists who predicted that some 30 01 more states might have nuclear weapons by the end of the century were proved wrong. However, </w:t>
      </w:r>
      <w:r w:rsidRPr="00375D38">
        <w:rPr>
          <w:rStyle w:val="StyleUnderline"/>
        </w:rPr>
        <w:t>the Cold War is</w:t>
      </w:r>
      <w:r w:rsidRPr="00375D38">
        <w:rPr>
          <w:sz w:val="16"/>
        </w:rPr>
        <w:t xml:space="preserve"> </w:t>
      </w:r>
      <w:r w:rsidRPr="00375D38">
        <w:rPr>
          <w:rStyle w:val="Emphasis"/>
        </w:rPr>
        <w:t>a dubious precedent</w:t>
      </w:r>
      <w:r w:rsidRPr="00375D38">
        <w:rPr>
          <w:sz w:val="16"/>
        </w:rPr>
        <w:t xml:space="preserve"> </w:t>
      </w:r>
      <w:r w:rsidRPr="00375D38">
        <w:rPr>
          <w:rStyle w:val="StyleUnderline"/>
        </w:rPr>
        <w:t>for</w:t>
      </w:r>
      <w:r w:rsidRPr="00375D38">
        <w:rPr>
          <w:sz w:val="16"/>
        </w:rPr>
        <w:t xml:space="preserve"> the control of </w:t>
      </w:r>
      <w:r w:rsidRPr="00375D38">
        <w:rPr>
          <w:rStyle w:val="StyleUnderline"/>
        </w:rPr>
        <w:t>nuclear weapons spread</w:t>
      </w:r>
      <w:r w:rsidRPr="00375D38">
        <w:rPr>
          <w:sz w:val="16"/>
        </w:rPr>
        <w:t xml:space="preserve"> outside of Hurope. The military and security agenda of the Cold War was dominated by the United States and the Soviet Union—especially with regard to nuclear weapons. </w:t>
      </w:r>
      <w:r w:rsidRPr="00375D38">
        <w:rPr>
          <w:rStyle w:val="StyleUnderline"/>
        </w:rPr>
        <w:t>Ideas about mutual deterrence based on second strike capability and the deterrence "rationality"</w:t>
      </w:r>
      <w:r w:rsidRPr="00375D38">
        <w:rPr>
          <w:sz w:val="16"/>
        </w:rPr>
        <w:t xml:space="preserve"> according to American or allied Western concepts </w:t>
      </w:r>
      <w:r w:rsidRPr="00375D38">
        <w:rPr>
          <w:rStyle w:val="Emphasis"/>
        </w:rPr>
        <w:t>might be inaccurate guides to the avoidance of war elsewhere</w:t>
      </w:r>
      <w:r w:rsidRPr="00375D38">
        <w:rPr>
          <w:sz w:val="16"/>
        </w:rPr>
        <w:t xml:space="preserve">.2'' In addition, </w:t>
      </w:r>
      <w:r w:rsidRPr="00375D38">
        <w:rPr>
          <w:rStyle w:val="StyleUnderline"/>
        </w:rPr>
        <w:t>powers favoring nuclear containment in general may- fall short of disagreement in specific political cases</w:t>
      </w:r>
      <w:r w:rsidRPr="00375D38">
        <w:rPr>
          <w:sz w:val="16"/>
        </w:rPr>
        <w:t xml:space="preserve">. As Patrick M. Morgan has noted, </w:t>
      </w:r>
      <w:r w:rsidRPr="00375D38">
        <w:rPr>
          <w:rStyle w:val="StyleUnderline"/>
        </w:rPr>
        <w:t>there is "</w:t>
      </w:r>
      <w:r w:rsidRPr="00375D38">
        <w:rPr>
          <w:rStyle w:val="Emphasis"/>
        </w:rPr>
        <w:t>insufficient agreement among states on how serious it (nuclear proliferation) is and on what to do about it."</w:t>
      </w:r>
      <w:r w:rsidRPr="00375D38">
        <w:rPr>
          <w:sz w:val="16"/>
        </w:rPr>
        <w:t>2</w:t>
      </w:r>
    </w:p>
    <w:p w14:paraId="1880C004" w14:textId="77777777" w:rsidR="002D45D8" w:rsidRDefault="002D45D8" w:rsidP="002D45D8">
      <w:pPr>
        <w:pStyle w:val="Heading3"/>
      </w:pPr>
      <w:r>
        <w:t xml:space="preserve">Turns the Alliance – 2NC </w:t>
      </w:r>
    </w:p>
    <w:p w14:paraId="1E53085C" w14:textId="77777777" w:rsidR="002D45D8" w:rsidRDefault="002D45D8" w:rsidP="002D45D8">
      <w:pPr>
        <w:pStyle w:val="Heading4"/>
      </w:pPr>
      <w:r>
        <w:t xml:space="preserve">South Korean nuclear weapons undermine the alliance and US force posture </w:t>
      </w:r>
    </w:p>
    <w:p w14:paraId="72748005" w14:textId="77777777" w:rsidR="002D45D8" w:rsidRPr="00A721FD" w:rsidRDefault="002D45D8" w:rsidP="002D45D8">
      <w:r w:rsidRPr="00A721FD">
        <w:rPr>
          <w:rStyle w:val="Heading4Char"/>
        </w:rPr>
        <w:t>Hayes</w:t>
      </w:r>
      <w:r>
        <w:t xml:space="preserve"> 7/28/</w:t>
      </w:r>
      <w:r w:rsidRPr="00A721FD">
        <w:rPr>
          <w:rStyle w:val="Heading4Char"/>
        </w:rPr>
        <w:t>14</w:t>
      </w:r>
      <w:r>
        <w:t xml:space="preserve"> – Peter, Executive Director for the Nautilus Institute for Security and Sustainability, “Should South Korea Go Nuclear?” http://nautilus.org/napsnet/napsnet-policy-forum/should-south-korea-go-nuclear/#axzz3AKArVDLT</w:t>
      </w:r>
    </w:p>
    <w:p w14:paraId="7A602E68" w14:textId="77777777" w:rsidR="002D45D8" w:rsidRDefault="002D45D8" w:rsidP="002D45D8">
      <w:pPr>
        <w:rPr>
          <w:rStyle w:val="StyleUnderline"/>
        </w:rPr>
      </w:pPr>
      <w:r w:rsidRPr="00A721FD">
        <w:rPr>
          <w:rStyle w:val="StyleUnderline"/>
        </w:rPr>
        <w:t xml:space="preserve">The </w:t>
      </w:r>
      <w:r w:rsidRPr="009C5155">
        <w:rPr>
          <w:rStyle w:val="StyleUnderline"/>
          <w:highlight w:val="cyan"/>
        </w:rPr>
        <w:t>complications</w:t>
      </w:r>
      <w:r w:rsidRPr="00A721FD">
        <w:rPr>
          <w:sz w:val="16"/>
        </w:rPr>
        <w:t xml:space="preserve"> that </w:t>
      </w:r>
      <w:r w:rsidRPr="009C5155">
        <w:rPr>
          <w:rStyle w:val="StyleUnderline"/>
          <w:highlight w:val="cyan"/>
        </w:rPr>
        <w:t>independent South Korean nuclear weapons would cause for UN</w:t>
      </w:r>
      <w:r w:rsidRPr="009C5155">
        <w:rPr>
          <w:sz w:val="16"/>
          <w:highlight w:val="cyan"/>
        </w:rPr>
        <w:t xml:space="preserve"> </w:t>
      </w:r>
      <w:r w:rsidRPr="009C5155">
        <w:rPr>
          <w:rStyle w:val="Emphasis"/>
          <w:highlight w:val="cyan"/>
        </w:rPr>
        <w:t>C</w:t>
      </w:r>
      <w:r w:rsidRPr="00A721FD">
        <w:rPr>
          <w:sz w:val="16"/>
        </w:rPr>
        <w:t xml:space="preserve">ommand and Combined </w:t>
      </w:r>
      <w:r w:rsidRPr="009C5155">
        <w:rPr>
          <w:rStyle w:val="Emphasis"/>
          <w:highlight w:val="cyan"/>
        </w:rPr>
        <w:t>F</w:t>
      </w:r>
      <w:r w:rsidRPr="00A721FD">
        <w:rPr>
          <w:sz w:val="16"/>
        </w:rPr>
        <w:t xml:space="preserve">orces </w:t>
      </w:r>
      <w:r w:rsidRPr="009C5155">
        <w:rPr>
          <w:rStyle w:val="Emphasis"/>
          <w:highlight w:val="cyan"/>
        </w:rPr>
        <w:t>C</w:t>
      </w:r>
      <w:r w:rsidRPr="00A721FD">
        <w:rPr>
          <w:sz w:val="16"/>
        </w:rPr>
        <w:t xml:space="preserve">ommand </w:t>
      </w:r>
      <w:r w:rsidRPr="009C5155">
        <w:rPr>
          <w:rStyle w:val="StyleUnderline"/>
          <w:highlight w:val="cyan"/>
        </w:rPr>
        <w:t>are</w:t>
      </w:r>
      <w:r w:rsidRPr="009C5155">
        <w:rPr>
          <w:sz w:val="16"/>
          <w:highlight w:val="cyan"/>
        </w:rPr>
        <w:t xml:space="preserve"> </w:t>
      </w:r>
      <w:r w:rsidRPr="009C5155">
        <w:rPr>
          <w:rStyle w:val="Emphasis"/>
          <w:highlight w:val="cyan"/>
        </w:rPr>
        <w:t>manifold</w:t>
      </w:r>
      <w:r w:rsidRPr="00A721FD">
        <w:rPr>
          <w:sz w:val="16"/>
        </w:rPr>
        <w:t xml:space="preserve">. Put simply, </w:t>
      </w:r>
      <w:r w:rsidRPr="00A721FD">
        <w:rPr>
          <w:rStyle w:val="StyleUnderline"/>
        </w:rPr>
        <w:t>no US</w:t>
      </w:r>
      <w:r w:rsidRPr="00A721FD">
        <w:rPr>
          <w:sz w:val="16"/>
        </w:rPr>
        <w:t xml:space="preserve"> </w:t>
      </w:r>
      <w:r w:rsidRPr="00A721FD">
        <w:rPr>
          <w:rStyle w:val="Emphasis"/>
        </w:rPr>
        <w:t>C</w:t>
      </w:r>
      <w:r w:rsidRPr="00A721FD">
        <w:rPr>
          <w:sz w:val="16"/>
        </w:rPr>
        <w:t>ommander-</w:t>
      </w:r>
      <w:r w:rsidRPr="00A721FD">
        <w:rPr>
          <w:rStyle w:val="Emphasis"/>
        </w:rPr>
        <w:t>i</w:t>
      </w:r>
      <w:r w:rsidRPr="00A721FD">
        <w:rPr>
          <w:sz w:val="16"/>
        </w:rPr>
        <w:t>n-</w:t>
      </w:r>
      <w:r w:rsidRPr="00A721FD">
        <w:rPr>
          <w:rStyle w:val="Emphasis"/>
        </w:rPr>
        <w:t>C</w:t>
      </w:r>
      <w:r w:rsidRPr="00A721FD">
        <w:rPr>
          <w:sz w:val="16"/>
        </w:rPr>
        <w:t xml:space="preserve">hief </w:t>
      </w:r>
      <w:r w:rsidRPr="00A721FD">
        <w:rPr>
          <w:rStyle w:val="StyleUnderline"/>
        </w:rPr>
        <w:t>is going to put American forces in harm’s way in Korea if South Korea wields nuclear weapons outside of US political and military command-and-control.</w:t>
      </w:r>
    </w:p>
    <w:p w14:paraId="5BA74704" w14:textId="77777777" w:rsidR="00215661" w:rsidRPr="00A721FD" w:rsidRDefault="00215661" w:rsidP="002D45D8">
      <w:pPr>
        <w:rPr>
          <w:rStyle w:val="StyleUnderline"/>
        </w:rPr>
      </w:pPr>
    </w:p>
    <w:p w14:paraId="56E14FE1" w14:textId="77777777" w:rsidR="002D45D8" w:rsidRDefault="002D45D8" w:rsidP="002D45D8">
      <w:pPr>
        <w:pStyle w:val="Heading4"/>
      </w:pPr>
      <w:r>
        <w:t>Causes US backlash</w:t>
      </w:r>
    </w:p>
    <w:p w14:paraId="1CC24D92" w14:textId="77777777" w:rsidR="002D45D8" w:rsidRPr="00323E8C" w:rsidRDefault="002D45D8" w:rsidP="002D45D8">
      <w:pPr>
        <w:rPr>
          <w:sz w:val="16"/>
        </w:rPr>
      </w:pPr>
      <w:r w:rsidRPr="00323E8C">
        <w:rPr>
          <w:rStyle w:val="Style13ptBold"/>
        </w:rPr>
        <w:t>Roehrig, Former Research Fellow, International Security Program, 2014</w:t>
      </w:r>
      <w:r w:rsidRPr="00323E8C">
        <w:rPr>
          <w:sz w:val="16"/>
        </w:rPr>
        <w:t xml:space="preserve"> Terence, “"The Case for a Nuclear-free South"” 6/19/2014 http://belfercenter.hks.harvard.edu/publication/24329/case_for_a_nuclearfree_south.html?breadcrumb=%2Fproject%2F62%2Fusrussia_initiative_to_prevent_nuclear_terrorism</w:t>
      </w:r>
    </w:p>
    <w:p w14:paraId="6526A3EB" w14:textId="77777777" w:rsidR="002D45D8" w:rsidRPr="00323E8C" w:rsidRDefault="002D45D8" w:rsidP="002D45D8">
      <w:pPr>
        <w:rPr>
          <w:sz w:val="14"/>
        </w:rPr>
      </w:pPr>
      <w:r w:rsidRPr="009C5155">
        <w:rPr>
          <w:rStyle w:val="StyleUnderline"/>
          <w:highlight w:val="cyan"/>
        </w:rPr>
        <w:t xml:space="preserve">There would </w:t>
      </w:r>
      <w:r w:rsidRPr="009C5155">
        <w:rPr>
          <w:rStyle w:val="Emphasis"/>
          <w:highlight w:val="cyan"/>
        </w:rPr>
        <w:t>no doubt</w:t>
      </w:r>
      <w:r w:rsidRPr="009C5155">
        <w:rPr>
          <w:sz w:val="14"/>
          <w:highlight w:val="cyan"/>
        </w:rPr>
        <w:t xml:space="preserve"> </w:t>
      </w:r>
      <w:r w:rsidRPr="009C5155">
        <w:rPr>
          <w:rStyle w:val="StyleUnderline"/>
          <w:highlight w:val="cyan"/>
        </w:rPr>
        <w:t xml:space="preserve">also be </w:t>
      </w:r>
      <w:r w:rsidRPr="009C5155">
        <w:rPr>
          <w:rStyle w:val="Emphasis"/>
          <w:highlight w:val="cyan"/>
        </w:rPr>
        <w:t>repercussions for the ROK-U.S. alliance</w:t>
      </w:r>
      <w:r w:rsidRPr="009C5155">
        <w:rPr>
          <w:sz w:val="14"/>
          <w:highlight w:val="cyan"/>
        </w:rPr>
        <w:t xml:space="preserve">. </w:t>
      </w:r>
      <w:r w:rsidRPr="009C5155">
        <w:rPr>
          <w:rStyle w:val="StyleUnderline"/>
          <w:highlight w:val="cyan"/>
        </w:rPr>
        <w:t>Washington has</w:t>
      </w:r>
      <w:r w:rsidRPr="00323E8C">
        <w:rPr>
          <w:rStyle w:val="StyleUnderline"/>
        </w:rPr>
        <w:t xml:space="preserve"> long </w:t>
      </w:r>
      <w:r w:rsidRPr="009C5155">
        <w:rPr>
          <w:rStyle w:val="StyleUnderline"/>
          <w:highlight w:val="cyan"/>
        </w:rPr>
        <w:t>provided a credible security guarantee</w:t>
      </w:r>
      <w:r w:rsidRPr="00323E8C">
        <w:rPr>
          <w:rStyle w:val="StyleUnderline"/>
        </w:rPr>
        <w:t xml:space="preserve"> along with its declaration of the nuclear umbrella</w:t>
      </w:r>
      <w:r w:rsidRPr="00323E8C">
        <w:rPr>
          <w:sz w:val="14"/>
        </w:rPr>
        <w:t xml:space="preserve"> in part</w:t>
      </w:r>
      <w:r w:rsidRPr="00323E8C">
        <w:rPr>
          <w:rStyle w:val="StyleUnderline"/>
        </w:rPr>
        <w:t xml:space="preserve">, in return for South Korea </w:t>
      </w:r>
      <w:r w:rsidRPr="00323E8C">
        <w:rPr>
          <w:rStyle w:val="Emphasis"/>
        </w:rPr>
        <w:t>forgoing a nuclear option</w:t>
      </w:r>
      <w:r w:rsidRPr="00323E8C">
        <w:rPr>
          <w:sz w:val="14"/>
        </w:rPr>
        <w:t xml:space="preserve">. </w:t>
      </w:r>
      <w:r w:rsidRPr="009C5155">
        <w:rPr>
          <w:rStyle w:val="StyleUnderline"/>
          <w:highlight w:val="cyan"/>
        </w:rPr>
        <w:t>South Korea's acquisition</w:t>
      </w:r>
      <w:r w:rsidRPr="00323E8C">
        <w:rPr>
          <w:sz w:val="14"/>
        </w:rPr>
        <w:t xml:space="preserve"> of nuclear weapons </w:t>
      </w:r>
      <w:r w:rsidRPr="009C5155">
        <w:rPr>
          <w:rStyle w:val="Emphasis"/>
          <w:highlight w:val="cyan"/>
        </w:rPr>
        <w:t>would remove the rationale</w:t>
      </w:r>
      <w:r w:rsidRPr="009C5155">
        <w:rPr>
          <w:sz w:val="14"/>
          <w:highlight w:val="cyan"/>
        </w:rPr>
        <w:t xml:space="preserve"> </w:t>
      </w:r>
      <w:r w:rsidRPr="009C5155">
        <w:rPr>
          <w:rStyle w:val="StyleUnderline"/>
          <w:highlight w:val="cyan"/>
        </w:rPr>
        <w:t>for the extension of U.S. nuclear deterrence and undermine the U.S. security commitment to Seoul.</w:t>
      </w:r>
      <w:r>
        <w:rPr>
          <w:rStyle w:val="StyleUnderline"/>
        </w:rPr>
        <w:t xml:space="preserve"> </w:t>
      </w:r>
      <w:r w:rsidRPr="00323E8C">
        <w:rPr>
          <w:sz w:val="14"/>
        </w:rPr>
        <w:t xml:space="preserve">Most importantly, South Korea does not need nuclear weapons to bolster its security. At the strategic level, deterrence remains robust and the likelihood of North Korea challenging the strategic status quo with an invasion or other type of large scale military operation is highly unlikely. Any action of this sort would lead to a devastating response from South Korea and the United States that would signal the end of the regime. South Korean acquisition of nuclear weapons would do little to improve an already stable strategic deterrence situation that has existed in Korea for decades and would, in fact, hurt South Korean security by </w:t>
      </w:r>
      <w:r w:rsidRPr="009C5155">
        <w:rPr>
          <w:rStyle w:val="Emphasis"/>
          <w:highlight w:val="cyan"/>
        </w:rPr>
        <w:t>weakening the</w:t>
      </w:r>
      <w:r w:rsidRPr="00323E8C">
        <w:rPr>
          <w:rStyle w:val="Emphasis"/>
        </w:rPr>
        <w:t xml:space="preserve"> U.S. </w:t>
      </w:r>
      <w:r w:rsidRPr="009C5155">
        <w:rPr>
          <w:rStyle w:val="Emphasis"/>
          <w:highlight w:val="cyan"/>
        </w:rPr>
        <w:t>alliance</w:t>
      </w:r>
      <w:r w:rsidRPr="009C5155">
        <w:rPr>
          <w:sz w:val="14"/>
          <w:highlight w:val="cyan"/>
        </w:rPr>
        <w:t>,</w:t>
      </w:r>
      <w:r w:rsidRPr="00323E8C">
        <w:rPr>
          <w:sz w:val="14"/>
        </w:rPr>
        <w:t xml:space="preserve"> undermining Russian and Chinese support for North Korean sanctions, and give Pyongyang a freer hand to pursue its nuclear weapons program. </w:t>
      </w:r>
    </w:p>
    <w:p w14:paraId="5F5CB168" w14:textId="77777777" w:rsidR="00BB7209" w:rsidRPr="009A131C" w:rsidRDefault="00BB7209" w:rsidP="00BB7209">
      <w:pPr>
        <w:rPr>
          <w:sz w:val="16"/>
        </w:rPr>
      </w:pPr>
    </w:p>
    <w:p w14:paraId="2825BED8" w14:textId="77777777" w:rsidR="006A219E" w:rsidRDefault="00BB7209" w:rsidP="00BB7209">
      <w:pPr>
        <w:pStyle w:val="Heading2"/>
      </w:pPr>
      <w:r>
        <w:t>Assurance High</w:t>
      </w:r>
    </w:p>
    <w:p w14:paraId="7512F171" w14:textId="77777777" w:rsidR="001D23A0" w:rsidRDefault="006A219E" w:rsidP="006A219E">
      <w:pPr>
        <w:pStyle w:val="Heading3"/>
      </w:pPr>
      <w:r>
        <w:t>Assurance High – 2NC</w:t>
      </w:r>
    </w:p>
    <w:p w14:paraId="7802AC23" w14:textId="1E5929CC" w:rsidR="001D23A0" w:rsidRDefault="001D23A0" w:rsidP="001D23A0">
      <w:pPr>
        <w:pStyle w:val="Heading4"/>
      </w:pPr>
      <w:r>
        <w:t xml:space="preserve">The US is assuring South Korea now – pledge to deepen cooperation assuages fears but the plan flips the </w:t>
      </w:r>
      <w:r w:rsidR="0007314A">
        <w:t>script</w:t>
      </w:r>
    </w:p>
    <w:p w14:paraId="2C7002AD" w14:textId="1505AF05" w:rsidR="001D23A0" w:rsidRPr="001D23A0" w:rsidRDefault="001D23A0" w:rsidP="001D23A0">
      <w:pPr>
        <w:rPr>
          <w:sz w:val="16"/>
        </w:rPr>
      </w:pPr>
      <w:r w:rsidRPr="001D23A0">
        <w:rPr>
          <w:rStyle w:val="Style13ptBold"/>
        </w:rPr>
        <w:t>Lederman, 3/31/2016</w:t>
      </w:r>
      <w:r w:rsidRPr="001D23A0">
        <w:rPr>
          <w:sz w:val="16"/>
        </w:rPr>
        <w:t xml:space="preserve"> Josh, Associated Press correspondent, “US Joins With South Korea, Japan in Bid to Deter North Korea” http://abcnews.go.com/Politics/wireStory/obama-asian-leaders-huddle-north-korea-nuclear-threat-38047478</w:t>
      </w:r>
    </w:p>
    <w:p w14:paraId="7296860D" w14:textId="16F4B4AB" w:rsidR="001D23A0" w:rsidRPr="001D23A0" w:rsidRDefault="001D23A0" w:rsidP="001D23A0">
      <w:pPr>
        <w:rPr>
          <w:sz w:val="8"/>
        </w:rPr>
      </w:pPr>
      <w:r w:rsidRPr="009C5155">
        <w:rPr>
          <w:rStyle w:val="StyleUnderline"/>
          <w:highlight w:val="cyan"/>
        </w:rPr>
        <w:t>The U</w:t>
      </w:r>
      <w:r w:rsidRPr="001D23A0">
        <w:rPr>
          <w:rStyle w:val="StyleUnderline"/>
        </w:rPr>
        <w:t xml:space="preserve">nited </w:t>
      </w:r>
      <w:r w:rsidRPr="009C5155">
        <w:rPr>
          <w:rStyle w:val="StyleUnderline"/>
          <w:highlight w:val="cyan"/>
        </w:rPr>
        <w:t>S</w:t>
      </w:r>
      <w:r w:rsidRPr="001D23A0">
        <w:rPr>
          <w:rStyle w:val="StyleUnderline"/>
        </w:rPr>
        <w:t xml:space="preserve">tates </w:t>
      </w:r>
      <w:r w:rsidRPr="009C5155">
        <w:rPr>
          <w:rStyle w:val="Emphasis"/>
          <w:highlight w:val="cyan"/>
        </w:rPr>
        <w:t>pledged Thursday to deepen cooperation with allies South Korea and Japan on deterring the North Korean nuclear threat</w:t>
      </w:r>
      <w:r w:rsidRPr="001D23A0">
        <w:rPr>
          <w:sz w:val="8"/>
        </w:rPr>
        <w:t xml:space="preserve">, </w:t>
      </w:r>
      <w:r w:rsidRPr="001D23A0">
        <w:rPr>
          <w:rStyle w:val="StyleUnderline"/>
        </w:rPr>
        <w:t>working to ramp up pressure following worrying provocations</w:t>
      </w:r>
      <w:r w:rsidRPr="001D23A0">
        <w:rPr>
          <w:sz w:val="8"/>
        </w:rPr>
        <w:t xml:space="preserve">. Leaders of the three countries urged the world community to vigilantly enforce new U.N. sanctions. President Barack </w:t>
      </w:r>
      <w:r w:rsidRPr="009C5155">
        <w:rPr>
          <w:rStyle w:val="StyleUnderline"/>
          <w:highlight w:val="cyan"/>
        </w:rPr>
        <w:t>Obama</w:t>
      </w:r>
      <w:r w:rsidRPr="001D23A0">
        <w:rPr>
          <w:sz w:val="8"/>
        </w:rPr>
        <w:t xml:space="preserve"> didn't disclose what further steps the countries might take as he </w:t>
      </w:r>
      <w:r w:rsidRPr="009C5155">
        <w:rPr>
          <w:rStyle w:val="StyleUnderline"/>
          <w:highlight w:val="cyan"/>
        </w:rPr>
        <w:t>met with</w:t>
      </w:r>
      <w:r w:rsidRPr="009C5155">
        <w:rPr>
          <w:sz w:val="8"/>
          <w:highlight w:val="cyan"/>
        </w:rPr>
        <w:t xml:space="preserve"> </w:t>
      </w:r>
      <w:r w:rsidRPr="001D23A0">
        <w:rPr>
          <w:sz w:val="8"/>
        </w:rPr>
        <w:t xml:space="preserve">Japanese Prime Minister Shinzo </w:t>
      </w:r>
      <w:r w:rsidRPr="009C5155">
        <w:rPr>
          <w:rStyle w:val="StyleUnderline"/>
          <w:highlight w:val="cyan"/>
        </w:rPr>
        <w:t>Abe and</w:t>
      </w:r>
      <w:r w:rsidRPr="009C5155">
        <w:rPr>
          <w:sz w:val="8"/>
          <w:highlight w:val="cyan"/>
        </w:rPr>
        <w:t xml:space="preserve"> South Korean President </w:t>
      </w:r>
      <w:r w:rsidRPr="009C5155">
        <w:rPr>
          <w:rStyle w:val="StyleUnderline"/>
          <w:highlight w:val="cyan"/>
        </w:rPr>
        <w:t>Park</w:t>
      </w:r>
      <w:r w:rsidRPr="001D23A0">
        <w:rPr>
          <w:sz w:val="8"/>
        </w:rPr>
        <w:t xml:space="preserve"> Geun-</w:t>
      </w:r>
      <w:r w:rsidRPr="001D23A0">
        <w:rPr>
          <w:rStyle w:val="StyleUnderline"/>
        </w:rPr>
        <w:t xml:space="preserve">hye </w:t>
      </w:r>
      <w:r w:rsidRPr="009C5155">
        <w:rPr>
          <w:rStyle w:val="StyleUnderline"/>
          <w:highlight w:val="cyan"/>
        </w:rPr>
        <w:t xml:space="preserve">on the sidelines of a </w:t>
      </w:r>
      <w:r w:rsidRPr="009C5155">
        <w:rPr>
          <w:rStyle w:val="Emphasis"/>
          <w:highlight w:val="cyan"/>
        </w:rPr>
        <w:t>nuclear security summit</w:t>
      </w:r>
      <w:r w:rsidRPr="001D23A0">
        <w:rPr>
          <w:rStyle w:val="Emphasis"/>
        </w:rPr>
        <w:t>.</w:t>
      </w:r>
      <w:r w:rsidRPr="001D23A0">
        <w:rPr>
          <w:rStyle w:val="StyleUnderline"/>
        </w:rPr>
        <w:t xml:space="preserve"> </w:t>
      </w:r>
      <w:r w:rsidRPr="001D23A0">
        <w:rPr>
          <w:sz w:val="8"/>
        </w:rPr>
        <w:t xml:space="preserve">But </w:t>
      </w:r>
      <w:r w:rsidRPr="009C5155">
        <w:rPr>
          <w:rStyle w:val="StyleUnderline"/>
          <w:highlight w:val="cyan"/>
        </w:rPr>
        <w:t xml:space="preserve">he said the countries had directed their teams to work together to </w:t>
      </w:r>
      <w:r w:rsidRPr="009C5155">
        <w:rPr>
          <w:rStyle w:val="Emphasis"/>
          <w:highlight w:val="cyan"/>
        </w:rPr>
        <w:t>help bring about a denuclearized Korean Peninsula</w:t>
      </w:r>
      <w:r w:rsidRPr="001D23A0">
        <w:rPr>
          <w:rStyle w:val="Emphasis"/>
        </w:rPr>
        <w:t>.</w:t>
      </w:r>
      <w:r>
        <w:rPr>
          <w:rStyle w:val="Emphasis"/>
        </w:rPr>
        <w:t xml:space="preserve"> </w:t>
      </w:r>
      <w:r w:rsidRPr="001D23A0">
        <w:rPr>
          <w:sz w:val="8"/>
        </w:rPr>
        <w:t>"</w:t>
      </w:r>
      <w:r w:rsidRPr="001D23A0">
        <w:rPr>
          <w:rStyle w:val="StyleUnderline"/>
        </w:rPr>
        <w:t>We are united in our efforts to deter and defend against North Korean provocations</w:t>
      </w:r>
      <w:r w:rsidRPr="001D23A0">
        <w:rPr>
          <w:sz w:val="8"/>
        </w:rPr>
        <w:t xml:space="preserve">," Obama said. "We recognize that our security is linked." </w:t>
      </w:r>
      <w:r w:rsidRPr="009C5155">
        <w:rPr>
          <w:rStyle w:val="StyleUnderline"/>
          <w:highlight w:val="cyan"/>
        </w:rPr>
        <w:t>Park</w:t>
      </w:r>
      <w:r w:rsidRPr="001D23A0">
        <w:rPr>
          <w:sz w:val="8"/>
        </w:rPr>
        <w:t xml:space="preserve">, whose country has been repeatedly threatened by Pyongyang, </w:t>
      </w:r>
      <w:r w:rsidRPr="001D23A0">
        <w:rPr>
          <w:rStyle w:val="StyleUnderline"/>
        </w:rPr>
        <w:t>warned that North Korea would face even stiffer sanctions and more isolation if it engaged in any further provocative acts. S</w:t>
      </w:r>
      <w:r w:rsidRPr="001D23A0">
        <w:rPr>
          <w:sz w:val="8"/>
        </w:rPr>
        <w:t xml:space="preserve">peaking through a translator, </w:t>
      </w:r>
      <w:r w:rsidRPr="001D23A0">
        <w:rPr>
          <w:rStyle w:val="StyleUnderline"/>
        </w:rPr>
        <w:t xml:space="preserve">she </w:t>
      </w:r>
      <w:r w:rsidRPr="009C5155">
        <w:rPr>
          <w:rStyle w:val="StyleUnderline"/>
          <w:highlight w:val="cyan"/>
        </w:rPr>
        <w:t>said the mere fact the three leaders were huddling</w:t>
      </w:r>
      <w:r w:rsidRPr="001D23A0">
        <w:rPr>
          <w:rStyle w:val="StyleUnderline"/>
        </w:rPr>
        <w:t xml:space="preserve"> to discuss North Korea </w:t>
      </w:r>
      <w:r w:rsidRPr="009C5155">
        <w:rPr>
          <w:rStyle w:val="StyleUnderline"/>
          <w:highlight w:val="cyan"/>
        </w:rPr>
        <w:t>carried "huge significance."</w:t>
      </w:r>
      <w:r>
        <w:rPr>
          <w:rStyle w:val="StyleUnderline"/>
        </w:rPr>
        <w:t xml:space="preserve"> </w:t>
      </w:r>
      <w:r w:rsidRPr="001D23A0">
        <w:rPr>
          <w:rStyle w:val="StyleUnderline"/>
        </w:rPr>
        <w:t xml:space="preserve">As a nuclear security summit opened in Washington, </w:t>
      </w:r>
      <w:r w:rsidRPr="009C5155">
        <w:rPr>
          <w:rStyle w:val="StyleUnderline"/>
          <w:highlight w:val="cyan"/>
        </w:rPr>
        <w:t xml:space="preserve">the U.S. said a </w:t>
      </w:r>
      <w:r w:rsidRPr="009C5155">
        <w:rPr>
          <w:rStyle w:val="Emphasis"/>
          <w:highlight w:val="cyan"/>
        </w:rPr>
        <w:t>strengthened nuclear security agreement among nations was finally set to take force</w:t>
      </w:r>
      <w:r w:rsidRPr="001D23A0">
        <w:rPr>
          <w:sz w:val="8"/>
        </w:rPr>
        <w:t xml:space="preserve">, including new criminal penalties for smuggling nuclear material. </w:t>
      </w:r>
      <w:r w:rsidRPr="001D23A0">
        <w:rPr>
          <w:rStyle w:val="StyleUnderline"/>
        </w:rPr>
        <w:t>The stricter rules for protecting materials and nuclear facilities worldwide were intended to reduce the likelihood of terrorists getting their hands on ingredients for a bomb.</w:t>
      </w:r>
      <w:r w:rsidRPr="001D23A0">
        <w:rPr>
          <w:sz w:val="8"/>
        </w:rPr>
        <w:t xml:space="preserve"> </w:t>
      </w:r>
      <w:r w:rsidRPr="001D23A0">
        <w:rPr>
          <w:rStyle w:val="StyleUnderline"/>
        </w:rPr>
        <w:t>Recent ratification by a critical mass of countries cleared the way for the changes to take effect in about a month.</w:t>
      </w:r>
      <w:r>
        <w:rPr>
          <w:rStyle w:val="StyleUnderline"/>
        </w:rPr>
        <w:t xml:space="preserve"> </w:t>
      </w:r>
      <w:r w:rsidRPr="001D23A0">
        <w:rPr>
          <w:sz w:val="8"/>
        </w:rPr>
        <w:t xml:space="preserve">Though nuclear terrorism and the Islamic State group top this year's agenda, </w:t>
      </w:r>
      <w:r w:rsidRPr="001D23A0">
        <w:rPr>
          <w:rStyle w:val="StyleUnderline"/>
        </w:rPr>
        <w:t>concerns about North Korea's nuclear weapons program are also commanding focus as the two-day summit gets under way.</w:t>
      </w:r>
      <w:r w:rsidRPr="001D23A0">
        <w:rPr>
          <w:sz w:val="8"/>
        </w:rPr>
        <w:t xml:space="preserve"> Those long-simmering concerns have escalated of late following the North's recent nuclear test and rocket launch. China's influence over North Korea will be front and center later in the day when Obama sits down with President Xi Jinping. The White House said that meeting was also an opportunity for Obama to press U.S. concerns about human rights and China's assertive territorial claims in waters far off its coast. Though frictions with China remain high, the U.S. was encouraged by China's role in passing stringent new U.N. sanctions on North Korea, its traditional ally. Now the U.S. is pressing Beijing to implement those sanctions dutifully. Hanging over the meeting were ongoing discussions about the Terminal High-Altitude Area Defense system, or THAAD, although the U.S. said it didn't specifically come up. </w:t>
      </w:r>
      <w:r w:rsidRPr="001D23A0">
        <w:rPr>
          <w:rStyle w:val="StyleUnderline"/>
        </w:rPr>
        <w:t>The U.S. and South Korea are weighing deploying the U.S. missile defense system in South Korea to counter the threat from the North</w:t>
      </w:r>
      <w:r w:rsidRPr="001D23A0">
        <w:rPr>
          <w:sz w:val="8"/>
        </w:rPr>
        <w:t>. China has resisted that step out of concern it would also give the U.S. radar coverage over Chinese territory, and Russia opposes it as well.</w:t>
      </w:r>
    </w:p>
    <w:p w14:paraId="079CA16E" w14:textId="6A7F7EE9" w:rsidR="001D23A0" w:rsidRDefault="001D23A0" w:rsidP="001D23A0"/>
    <w:p w14:paraId="446C9053" w14:textId="1992B680" w:rsidR="006A219E" w:rsidRDefault="006A219E" w:rsidP="001D23A0">
      <w:r>
        <w:t xml:space="preserve"> </w:t>
      </w:r>
    </w:p>
    <w:p w14:paraId="13E9870A" w14:textId="035F855B" w:rsidR="006A219E" w:rsidRDefault="0083271B" w:rsidP="006A219E">
      <w:pPr>
        <w:pStyle w:val="Heading4"/>
      </w:pPr>
      <w:r>
        <w:t xml:space="preserve">Assurance is credible now but </w:t>
      </w:r>
      <w:r w:rsidR="006A219E" w:rsidRPr="00B05E92">
        <w:t>Post-North Korea’s nuclear test key, allies perceive the plan as signaling extended deterrence’s lack of credibility—leads to Japan &amp; ROK prolif, regional instability and collapses the nonprolif regime</w:t>
      </w:r>
    </w:p>
    <w:p w14:paraId="00EE37AB" w14:textId="77777777" w:rsidR="006A219E" w:rsidRPr="00717DD4" w:rsidRDefault="006A219E" w:rsidP="006A219E">
      <w:pPr>
        <w:rPr>
          <w:b/>
          <w:sz w:val="24"/>
        </w:rPr>
      </w:pPr>
      <w:r w:rsidRPr="00717DD4">
        <w:rPr>
          <w:b/>
          <w:sz w:val="24"/>
        </w:rPr>
        <w:t>Hersman, CSIS Project on Nuclear Issues director, 1-6-16</w:t>
      </w:r>
    </w:p>
    <w:p w14:paraId="4DDA54F7" w14:textId="77777777" w:rsidR="006A219E" w:rsidRPr="00717DD4" w:rsidRDefault="006A219E" w:rsidP="006A219E">
      <w:r>
        <w:t>(Rebecca, “North Korea's Nuclear Provocation”, csis.org/publication/north-koreas-nuclear-provocation)</w:t>
      </w:r>
    </w:p>
    <w:p w14:paraId="4BFA6A43" w14:textId="77777777" w:rsidR="006A219E" w:rsidRPr="00611673" w:rsidRDefault="006A219E" w:rsidP="006A219E">
      <w:pPr>
        <w:rPr>
          <w:sz w:val="10"/>
        </w:rPr>
      </w:pPr>
      <w:r w:rsidRPr="00611673">
        <w:rPr>
          <w:sz w:val="10"/>
        </w:rPr>
        <w:t xml:space="preserve">Q3: What are the </w:t>
      </w:r>
      <w:r w:rsidRPr="009C5155">
        <w:rPr>
          <w:rStyle w:val="StyleUnderline"/>
          <w:highlight w:val="cyan"/>
        </w:rPr>
        <w:t>implications of North Korea’s test</w:t>
      </w:r>
      <w:r w:rsidRPr="0061183A">
        <w:rPr>
          <w:rStyle w:val="StyleUnderline"/>
        </w:rPr>
        <w:t xml:space="preserve"> for U.S. alliances in East Asia and extended deterrence?</w:t>
      </w:r>
      <w:r>
        <w:rPr>
          <w:rStyle w:val="StyleUnderline"/>
        </w:rPr>
        <w:t xml:space="preserve"> </w:t>
      </w:r>
      <w:r w:rsidRPr="00611673">
        <w:rPr>
          <w:sz w:val="10"/>
        </w:rPr>
        <w:t xml:space="preserve">A3: </w:t>
      </w:r>
      <w:r w:rsidRPr="009C5155">
        <w:rPr>
          <w:rStyle w:val="StyleUnderline"/>
          <w:highlight w:val="cyan"/>
        </w:rPr>
        <w:t>Japan and</w:t>
      </w:r>
      <w:r w:rsidRPr="0061183A">
        <w:rPr>
          <w:rStyle w:val="StyleUnderline"/>
        </w:rPr>
        <w:t xml:space="preserve"> South </w:t>
      </w:r>
      <w:r w:rsidRPr="009C5155">
        <w:rPr>
          <w:rStyle w:val="StyleUnderline"/>
          <w:highlight w:val="cyan"/>
        </w:rPr>
        <w:t>Korea</w:t>
      </w:r>
      <w:r w:rsidRPr="00611673">
        <w:rPr>
          <w:sz w:val="10"/>
        </w:rPr>
        <w:t>—</w:t>
      </w:r>
      <w:r w:rsidRPr="009C5155">
        <w:rPr>
          <w:rStyle w:val="StyleUnderline"/>
          <w:highlight w:val="cyan"/>
        </w:rPr>
        <w:t>two critical allies</w:t>
      </w:r>
      <w:r w:rsidRPr="0061183A">
        <w:rPr>
          <w:rStyle w:val="StyleUnderline"/>
        </w:rPr>
        <w:t xml:space="preserve"> in Asia</w:t>
      </w:r>
      <w:r w:rsidRPr="00611673">
        <w:rPr>
          <w:sz w:val="10"/>
        </w:rPr>
        <w:t>, each with their own defense treaties with the United States—</w:t>
      </w:r>
      <w:r w:rsidRPr="009C5155">
        <w:rPr>
          <w:rStyle w:val="StyleUnderline"/>
          <w:highlight w:val="cyan"/>
        </w:rPr>
        <w:t>are</w:t>
      </w:r>
      <w:r w:rsidRPr="0061183A">
        <w:rPr>
          <w:rStyle w:val="StyleUnderline"/>
        </w:rPr>
        <w:t xml:space="preserve"> undoubtedly </w:t>
      </w:r>
      <w:r w:rsidRPr="009C5155">
        <w:rPr>
          <w:rStyle w:val="Emphasis"/>
          <w:highlight w:val="cyan"/>
        </w:rPr>
        <w:t>looking to us for assurances</w:t>
      </w:r>
      <w:r w:rsidRPr="00611673">
        <w:rPr>
          <w:sz w:val="10"/>
        </w:rPr>
        <w:t xml:space="preserve"> that we would intervene with military aid </w:t>
      </w:r>
      <w:r w:rsidRPr="0061183A">
        <w:rPr>
          <w:rStyle w:val="StyleUnderline"/>
        </w:rPr>
        <w:t>should they be attacked by North Korea</w:t>
      </w:r>
      <w:r w:rsidRPr="00611673">
        <w:rPr>
          <w:sz w:val="10"/>
        </w:rPr>
        <w:t xml:space="preserve">. </w:t>
      </w:r>
      <w:r w:rsidRPr="009C5155">
        <w:rPr>
          <w:rStyle w:val="StyleUnderline"/>
          <w:highlight w:val="cyan"/>
        </w:rPr>
        <w:t>Both nations rely upon the U</w:t>
      </w:r>
      <w:r w:rsidRPr="00611673">
        <w:rPr>
          <w:sz w:val="10"/>
        </w:rPr>
        <w:t xml:space="preserve">nited </w:t>
      </w:r>
      <w:r w:rsidRPr="009C5155">
        <w:rPr>
          <w:rStyle w:val="StyleUnderline"/>
          <w:highlight w:val="cyan"/>
        </w:rPr>
        <w:t>S</w:t>
      </w:r>
      <w:r w:rsidRPr="009C5155">
        <w:rPr>
          <w:sz w:val="10"/>
          <w:highlight w:val="cyan"/>
        </w:rPr>
        <w:t>t</w:t>
      </w:r>
      <w:r w:rsidRPr="00611673">
        <w:rPr>
          <w:sz w:val="10"/>
        </w:rPr>
        <w:t xml:space="preserve">ates’ nuclear </w:t>
      </w:r>
      <w:r w:rsidRPr="0061183A">
        <w:rPr>
          <w:rStyle w:val="StyleUnderline"/>
        </w:rPr>
        <w:t>ex</w:t>
      </w:r>
      <w:r w:rsidRPr="009C5155">
        <w:rPr>
          <w:rStyle w:val="StyleUnderline"/>
          <w:highlight w:val="cyan"/>
        </w:rPr>
        <w:t>tended deterrence commitment to respond to</w:t>
      </w:r>
      <w:r w:rsidRPr="0061183A">
        <w:rPr>
          <w:rStyle w:val="StyleUnderline"/>
        </w:rPr>
        <w:t xml:space="preserve"> the threat posed by </w:t>
      </w:r>
      <w:r w:rsidRPr="009C5155">
        <w:rPr>
          <w:rStyle w:val="StyleUnderline"/>
          <w:highlight w:val="cyan"/>
        </w:rPr>
        <w:t>North Korea’s nuclear program</w:t>
      </w:r>
      <w:r w:rsidRPr="00611673">
        <w:rPr>
          <w:sz w:val="10"/>
        </w:rPr>
        <w:t xml:space="preserve">. It is, indeed, at least partially </w:t>
      </w:r>
      <w:r w:rsidRPr="009C5155">
        <w:rPr>
          <w:rStyle w:val="Emphasis"/>
          <w:highlight w:val="cyan"/>
        </w:rPr>
        <w:t>the credibility of this commitment</w:t>
      </w:r>
      <w:r w:rsidRPr="00611673">
        <w:rPr>
          <w:sz w:val="10"/>
        </w:rPr>
        <w:t xml:space="preserve"> that </w:t>
      </w:r>
      <w:r w:rsidRPr="009C5155">
        <w:rPr>
          <w:rStyle w:val="StyleUnderline"/>
          <w:highlight w:val="cyan"/>
        </w:rPr>
        <w:t>keeps each</w:t>
      </w:r>
      <w:r w:rsidRPr="0061183A">
        <w:rPr>
          <w:rStyle w:val="StyleUnderline"/>
        </w:rPr>
        <w:t xml:space="preserve"> security </w:t>
      </w:r>
      <w:r w:rsidRPr="009C5155">
        <w:rPr>
          <w:rStyle w:val="StyleUnderline"/>
          <w:highlight w:val="cyan"/>
        </w:rPr>
        <w:t>alliance intact</w:t>
      </w:r>
      <w:r w:rsidRPr="0061183A">
        <w:rPr>
          <w:rStyle w:val="StyleUnderline"/>
        </w:rPr>
        <w:t xml:space="preserve"> and dissuades Japan and South Korea</w:t>
      </w:r>
      <w:r w:rsidRPr="00611673">
        <w:rPr>
          <w:sz w:val="10"/>
        </w:rPr>
        <w:t>—</w:t>
      </w:r>
      <w:r w:rsidRPr="0061183A">
        <w:rPr>
          <w:rStyle w:val="StyleUnderline"/>
        </w:rPr>
        <w:t>nations with significant advanced technical capabilities and economic resources</w:t>
      </w:r>
      <w:r w:rsidRPr="00611673">
        <w:rPr>
          <w:sz w:val="10"/>
        </w:rPr>
        <w:t>—</w:t>
      </w:r>
      <w:r w:rsidRPr="0061183A">
        <w:rPr>
          <w:rStyle w:val="StyleUnderline"/>
        </w:rPr>
        <w:t>from considering the nuclear option themselves</w:t>
      </w:r>
      <w:r w:rsidRPr="00611673">
        <w:rPr>
          <w:sz w:val="10"/>
        </w:rPr>
        <w:t xml:space="preserve">. </w:t>
      </w:r>
      <w:r w:rsidRPr="0061183A">
        <w:rPr>
          <w:rStyle w:val="StyleUnderline"/>
        </w:rPr>
        <w:t>These alliances have come under strain</w:t>
      </w:r>
      <w:r w:rsidRPr="00611673">
        <w:rPr>
          <w:sz w:val="10"/>
        </w:rPr>
        <w:t xml:space="preserve"> in recent years, </w:t>
      </w:r>
      <w:r w:rsidRPr="0061183A">
        <w:rPr>
          <w:rStyle w:val="StyleUnderline"/>
        </w:rPr>
        <w:t>with some in all three countries questioning whether these guarantees continue to have value.</w:t>
      </w:r>
      <w:r w:rsidRPr="00611673">
        <w:rPr>
          <w:sz w:val="10"/>
        </w:rPr>
        <w:t xml:space="preserve"> </w:t>
      </w:r>
      <w:r w:rsidRPr="009C5155">
        <w:rPr>
          <w:rStyle w:val="StyleUnderline"/>
          <w:highlight w:val="cyan"/>
        </w:rPr>
        <w:t>North Korea’s persistent provocation</w:t>
      </w:r>
      <w:r w:rsidRPr="0061183A">
        <w:rPr>
          <w:rStyle w:val="StyleUnderline"/>
        </w:rPr>
        <w:t>s</w:t>
      </w:r>
      <w:r w:rsidRPr="00611673">
        <w:rPr>
          <w:sz w:val="10"/>
        </w:rPr>
        <w:t xml:space="preserve">, most visibly through nuclear tests, </w:t>
      </w:r>
      <w:r w:rsidRPr="0061183A">
        <w:rPr>
          <w:rStyle w:val="StyleUnderline"/>
        </w:rPr>
        <w:t>have</w:t>
      </w:r>
      <w:r w:rsidRPr="00611673">
        <w:rPr>
          <w:sz w:val="10"/>
        </w:rPr>
        <w:t xml:space="preserve"> only further </w:t>
      </w:r>
      <w:r w:rsidRPr="009C5155">
        <w:rPr>
          <w:rStyle w:val="StyleUnderline"/>
          <w:highlight w:val="cyan"/>
        </w:rPr>
        <w:t>chipped away at the desire to</w:t>
      </w:r>
      <w:r w:rsidRPr="0061183A">
        <w:rPr>
          <w:rStyle w:val="StyleUnderline"/>
        </w:rPr>
        <w:t xml:space="preserve"> </w:t>
      </w:r>
      <w:r w:rsidRPr="009C5155">
        <w:rPr>
          <w:rStyle w:val="StyleUnderline"/>
          <w:highlight w:val="cyan"/>
        </w:rPr>
        <w:t>remain reliant on the U</w:t>
      </w:r>
      <w:r w:rsidRPr="00611673">
        <w:rPr>
          <w:sz w:val="10"/>
        </w:rPr>
        <w:t xml:space="preserve">nited </w:t>
      </w:r>
      <w:r w:rsidRPr="009C5155">
        <w:rPr>
          <w:rStyle w:val="StyleUnderline"/>
          <w:highlight w:val="cyan"/>
        </w:rPr>
        <w:t>S</w:t>
      </w:r>
      <w:r w:rsidRPr="00611673">
        <w:rPr>
          <w:sz w:val="10"/>
        </w:rPr>
        <w:t xml:space="preserve">tates’ </w:t>
      </w:r>
      <w:r w:rsidRPr="0061183A">
        <w:rPr>
          <w:rStyle w:val="StyleUnderline"/>
        </w:rPr>
        <w:t>promises</w:t>
      </w:r>
      <w:r w:rsidRPr="00611673">
        <w:rPr>
          <w:sz w:val="10"/>
        </w:rPr>
        <w:t xml:space="preserve">. The </w:t>
      </w:r>
      <w:r w:rsidRPr="009C5155">
        <w:rPr>
          <w:rStyle w:val="StyleUnderline"/>
          <w:highlight w:val="cyan"/>
        </w:rPr>
        <w:t>U</w:t>
      </w:r>
      <w:r w:rsidRPr="0061183A">
        <w:rPr>
          <w:rStyle w:val="StyleUnderline"/>
        </w:rPr>
        <w:t xml:space="preserve">nited </w:t>
      </w:r>
      <w:r w:rsidRPr="009C5155">
        <w:rPr>
          <w:rStyle w:val="StyleUnderline"/>
          <w:highlight w:val="cyan"/>
        </w:rPr>
        <w:t>S</w:t>
      </w:r>
      <w:r w:rsidRPr="0061183A">
        <w:rPr>
          <w:rStyle w:val="StyleUnderline"/>
        </w:rPr>
        <w:t xml:space="preserve">tates </w:t>
      </w:r>
      <w:r w:rsidRPr="009C5155">
        <w:rPr>
          <w:rStyle w:val="StyleUnderline"/>
          <w:highlight w:val="cyan"/>
        </w:rPr>
        <w:t>must now respond in tandem with Japan and South Korea:</w:t>
      </w:r>
      <w:r w:rsidRPr="009C5155">
        <w:rPr>
          <w:sz w:val="10"/>
          <w:highlight w:val="cyan"/>
        </w:rPr>
        <w:t xml:space="preserve"> </w:t>
      </w:r>
      <w:r w:rsidRPr="009C5155">
        <w:rPr>
          <w:rStyle w:val="Emphasis"/>
          <w:highlight w:val="cyan"/>
        </w:rPr>
        <w:t>failing to do so in the face of this newest test would</w:t>
      </w:r>
      <w:r w:rsidRPr="00611673">
        <w:rPr>
          <w:sz w:val="10"/>
        </w:rPr>
        <w:t xml:space="preserve"> not only </w:t>
      </w:r>
      <w:r w:rsidRPr="009C5155">
        <w:rPr>
          <w:rStyle w:val="Emphasis"/>
          <w:highlight w:val="cyan"/>
        </w:rPr>
        <w:t>erode security conditions in East Asia, it would</w:t>
      </w:r>
      <w:r w:rsidRPr="00611673">
        <w:rPr>
          <w:sz w:val="10"/>
        </w:rPr>
        <w:t xml:space="preserve"> also </w:t>
      </w:r>
      <w:r w:rsidRPr="0061183A">
        <w:rPr>
          <w:rStyle w:val="Emphasis"/>
        </w:rPr>
        <w:t xml:space="preserve">threaten to </w:t>
      </w:r>
      <w:r w:rsidRPr="009C5155">
        <w:rPr>
          <w:rStyle w:val="Emphasis"/>
          <w:highlight w:val="cyan"/>
        </w:rPr>
        <w:t>weaken the international nonproliferation regime</w:t>
      </w:r>
      <w:r w:rsidRPr="00611673">
        <w:rPr>
          <w:sz w:val="10"/>
        </w:rPr>
        <w:t xml:space="preserve">. The United States might look to this latest provocation as an opening for promoting recent positive trends in bilateral relations between Japan and South Korea in order to improve trilateral cooperation. Q4: What are some recommendations and next steps for the United States? A4: For now the world is focused on further sanctions. However, North Korea is already a pariah state with a devastated economy. Additional sanctions may have political value as a statement of resolve, but it is hard to see how they can generate impacts that are meaningful and coercive. Given North Korea’s erratic and risk-tolerant behavior, U.S. and regional responses must be accompanied by more effective counter-provocation and counter-escalation strategies and redoubled efforts to improve our deterrence posture and messaging toward North Korea. There are some concrete steps the United States can take. First, continue to pursue strong action through the UN Security Council, focusing consequences not only on North Korea itself but increasingly on any other member of the international community that fails to fully implement all relevant resolutions and/or supports or enables the North Korean nuclear program in any way. Second, consider enhanced detection technologies that can support transparency and confidence-building measures and reduce chances of miscalculation. Perhaps such efforts could include the overt emplacement and monitoring of enhanced detection and sample collection platforms along the demilitarized zone, the Chinese border, or nearby international waters. Additionally, </w:t>
      </w:r>
      <w:r w:rsidRPr="009C5155">
        <w:rPr>
          <w:rStyle w:val="StyleUnderline"/>
          <w:highlight w:val="cyan"/>
        </w:rPr>
        <w:t>we should diversify</w:t>
      </w:r>
      <w:r w:rsidRPr="0061183A">
        <w:rPr>
          <w:rStyle w:val="StyleUnderline"/>
        </w:rPr>
        <w:t xml:space="preserve"> the </w:t>
      </w:r>
      <w:r w:rsidRPr="009C5155">
        <w:rPr>
          <w:rStyle w:val="StyleUnderline"/>
          <w:highlight w:val="cyan"/>
        </w:rPr>
        <w:t>means and mechanisms by which the U</w:t>
      </w:r>
      <w:r w:rsidRPr="00611673">
        <w:rPr>
          <w:sz w:val="10"/>
        </w:rPr>
        <w:t xml:space="preserve">nited </w:t>
      </w:r>
      <w:r w:rsidRPr="009C5155">
        <w:rPr>
          <w:rStyle w:val="StyleUnderline"/>
          <w:highlight w:val="cyan"/>
        </w:rPr>
        <w:t>S</w:t>
      </w:r>
      <w:r w:rsidRPr="00611673">
        <w:rPr>
          <w:sz w:val="10"/>
        </w:rPr>
        <w:t xml:space="preserve">tates </w:t>
      </w:r>
      <w:r w:rsidRPr="009C5155">
        <w:rPr>
          <w:rStyle w:val="StyleUnderline"/>
          <w:highlight w:val="cyan"/>
        </w:rPr>
        <w:t>can</w:t>
      </w:r>
      <w:r w:rsidRPr="00611673">
        <w:rPr>
          <w:sz w:val="10"/>
        </w:rPr>
        <w:t xml:space="preserve"> </w:t>
      </w:r>
      <w:r w:rsidRPr="009C5155">
        <w:rPr>
          <w:rStyle w:val="StyleUnderline"/>
          <w:highlight w:val="cyan"/>
        </w:rPr>
        <w:t>signal</w:t>
      </w:r>
      <w:r w:rsidRPr="00611673">
        <w:rPr>
          <w:sz w:val="10"/>
        </w:rPr>
        <w:t xml:space="preserve"> and message </w:t>
      </w:r>
      <w:r w:rsidRPr="009C5155">
        <w:rPr>
          <w:rStyle w:val="StyleUnderline"/>
          <w:highlight w:val="cyan"/>
        </w:rPr>
        <w:t>to</w:t>
      </w:r>
      <w:r w:rsidRPr="00611673">
        <w:rPr>
          <w:sz w:val="10"/>
        </w:rPr>
        <w:t xml:space="preserve"> both </w:t>
      </w:r>
      <w:r w:rsidRPr="009C5155">
        <w:rPr>
          <w:rStyle w:val="StyleUnderline"/>
          <w:highlight w:val="cyan"/>
        </w:rPr>
        <w:t>assure a</w:t>
      </w:r>
      <w:r w:rsidRPr="0061183A">
        <w:rPr>
          <w:rStyle w:val="StyleUnderline"/>
        </w:rPr>
        <w:t xml:space="preserve">llies and deter escalation. </w:t>
      </w:r>
      <w:r w:rsidRPr="009C5155">
        <w:rPr>
          <w:rStyle w:val="StyleUnderline"/>
          <w:highlight w:val="cyan"/>
        </w:rPr>
        <w:t>This</w:t>
      </w:r>
      <w:r w:rsidRPr="00611673">
        <w:rPr>
          <w:sz w:val="10"/>
        </w:rPr>
        <w:t xml:space="preserve"> </w:t>
      </w:r>
      <w:r w:rsidRPr="009C5155">
        <w:rPr>
          <w:rStyle w:val="StyleUnderline"/>
          <w:highlight w:val="cyan"/>
        </w:rPr>
        <w:t>can include</w:t>
      </w:r>
      <w:r w:rsidRPr="00611673">
        <w:rPr>
          <w:sz w:val="10"/>
        </w:rPr>
        <w:t xml:space="preserve"> </w:t>
      </w:r>
      <w:r w:rsidRPr="009C5155">
        <w:rPr>
          <w:rStyle w:val="Emphasis"/>
          <w:highlight w:val="cyan"/>
        </w:rPr>
        <w:t>demonstrations of capability, joint exercises</w:t>
      </w:r>
      <w:r w:rsidRPr="00611673">
        <w:rPr>
          <w:sz w:val="10"/>
        </w:rPr>
        <w:t xml:space="preserve">, enhanced military support in areas like missile defense, as well as clear, straightforward statements of our commitment to security in the region. Finally, the United States should improve capabilities to locate, secure, disable, or remove nuclear weapons in the face of instability or conflict. </w:t>
      </w:r>
      <w:r w:rsidRPr="0061183A">
        <w:rPr>
          <w:rStyle w:val="StyleUnderline"/>
        </w:rPr>
        <w:t>Kim Jong-un should not feel that his nuclear weapons and supporting delivery systems are off-limits</w:t>
      </w:r>
      <w:r w:rsidRPr="00611673">
        <w:rPr>
          <w:sz w:val="10"/>
        </w:rPr>
        <w:t xml:space="preserve"> or beyond reach.</w:t>
      </w:r>
    </w:p>
    <w:p w14:paraId="60CB6C2C" w14:textId="77777777" w:rsidR="006A219E" w:rsidRDefault="006A219E" w:rsidP="006A219E">
      <w:pPr>
        <w:pStyle w:val="Heading4"/>
      </w:pPr>
      <w:r>
        <w:t xml:space="preserve">Assurance is on the brink now – ensuring continued engagement is key to prevent nuclear breakout. </w:t>
      </w:r>
    </w:p>
    <w:p w14:paraId="7701BA09" w14:textId="77777777" w:rsidR="006A219E" w:rsidRPr="00C06EFC" w:rsidRDefault="006A219E" w:rsidP="006A219E">
      <w:pPr>
        <w:rPr>
          <w:sz w:val="16"/>
        </w:rPr>
      </w:pPr>
      <w:r w:rsidRPr="00C06EFC">
        <w:rPr>
          <w:rStyle w:val="Style13ptBold"/>
        </w:rPr>
        <w:t>Korea Times, 2/1/2016</w:t>
      </w:r>
      <w:r w:rsidRPr="00C06EFC">
        <w:rPr>
          <w:sz w:val="16"/>
        </w:rPr>
        <w:t xml:space="preserve"> Citing Ian Williams, Research associate in the CSIS security program, “'US should take concrete security assurance measures to keep S. Korea from going nuclear'” http://www.koreatimes.co.kr/www/news/nation/2016/02/485_196885.html</w:t>
      </w:r>
    </w:p>
    <w:p w14:paraId="184AD43F" w14:textId="77777777" w:rsidR="006A219E" w:rsidRDefault="006A219E" w:rsidP="006A219E">
      <w:pPr>
        <w:rPr>
          <w:sz w:val="8"/>
        </w:rPr>
      </w:pPr>
      <w:r w:rsidRPr="00C06EFC">
        <w:rPr>
          <w:rStyle w:val="StyleUnderline"/>
        </w:rPr>
        <w:t xml:space="preserve">The United States should take "concrete and meaningful" steps to </w:t>
      </w:r>
      <w:r w:rsidRPr="00C06EFC">
        <w:rPr>
          <w:rStyle w:val="Emphasis"/>
        </w:rPr>
        <w:t>demonstrate its commitment to South Korea's security in the face of growing nuclear threats from North Korea if Washington wants to keep Seoul from going nuclear,</w:t>
      </w:r>
      <w:r w:rsidRPr="00C06EFC">
        <w:rPr>
          <w:sz w:val="8"/>
        </w:rPr>
        <w:t xml:space="preserve"> </w:t>
      </w:r>
      <w:r w:rsidRPr="00C06EFC">
        <w:rPr>
          <w:rStyle w:val="StyleUnderline"/>
        </w:rPr>
        <w:t>a U.S. expert said</w:t>
      </w:r>
      <w:r w:rsidRPr="00C06EFC">
        <w:rPr>
          <w:sz w:val="8"/>
        </w:rPr>
        <w:t xml:space="preserve">. Ian </w:t>
      </w:r>
      <w:r w:rsidRPr="00C06EFC">
        <w:rPr>
          <w:rStyle w:val="StyleUnderline"/>
        </w:rPr>
        <w:t>Williams, a research associate in the CSIS International Security Program, made the argument in an article in the program's monthly newsletter</w:t>
      </w:r>
      <w:r w:rsidRPr="00C06EFC">
        <w:rPr>
          <w:sz w:val="8"/>
        </w:rPr>
        <w:t xml:space="preserve">, </w:t>
      </w:r>
      <w:r w:rsidRPr="00C06EFC">
        <w:rPr>
          <w:rStyle w:val="Emphasis"/>
        </w:rPr>
        <w:t>noting growing calls in South Korea for nuclear armament in the wake of the North's Jan. 6 nuclear test</w:t>
      </w:r>
      <w:r w:rsidRPr="00C06EFC">
        <w:rPr>
          <w:sz w:val="8"/>
        </w:rPr>
        <w:t>. "</w:t>
      </w:r>
      <w:r w:rsidRPr="00C06EFC">
        <w:rPr>
          <w:rStyle w:val="StyleUnderline"/>
        </w:rPr>
        <w:t>South Korea has serious security threats, and its continued commitment to nonproliferation in the face of those threats should be acknowledged</w:t>
      </w:r>
      <w:r w:rsidRPr="00C06EFC">
        <w:rPr>
          <w:sz w:val="8"/>
        </w:rPr>
        <w:t>," he said. "</w:t>
      </w:r>
      <w:r w:rsidRPr="00C06EFC">
        <w:rPr>
          <w:rStyle w:val="Emphasis"/>
        </w:rPr>
        <w:t>It is therefore important that the United States continue to take meaningful and concrete actions to demonstrate its commitment to South Korean security."</w:t>
      </w:r>
      <w:r>
        <w:rPr>
          <w:rStyle w:val="Emphasis"/>
        </w:rPr>
        <w:t xml:space="preserve"> </w:t>
      </w:r>
      <w:r w:rsidRPr="00C06EFC">
        <w:rPr>
          <w:sz w:val="8"/>
        </w:rPr>
        <w:t xml:space="preserve">Williams said that South Korean President </w:t>
      </w:r>
      <w:r w:rsidRPr="00C06EFC">
        <w:rPr>
          <w:rStyle w:val="StyleUnderline"/>
        </w:rPr>
        <w:t>Park</w:t>
      </w:r>
      <w:r w:rsidRPr="00C06EFC">
        <w:rPr>
          <w:sz w:val="8"/>
        </w:rPr>
        <w:t xml:space="preserve"> Geun-hye </w:t>
      </w:r>
      <w:r w:rsidRPr="00C06EFC">
        <w:rPr>
          <w:rStyle w:val="Emphasis"/>
        </w:rPr>
        <w:t>has rejected the idea of nuclear armament</w:t>
      </w:r>
      <w:r w:rsidRPr="00C06EFC">
        <w:rPr>
          <w:sz w:val="8"/>
        </w:rPr>
        <w:t xml:space="preserve"> due mainly to concerns about complicating its relations with the U.S. and China, and </w:t>
      </w:r>
      <w:r w:rsidRPr="00C06EFC">
        <w:rPr>
          <w:rStyle w:val="StyleUnderline"/>
        </w:rPr>
        <w:t xml:space="preserve">risking international sanctions </w:t>
      </w:r>
      <w:r w:rsidRPr="00C06EFC">
        <w:rPr>
          <w:sz w:val="8"/>
        </w:rPr>
        <w:t xml:space="preserve">but stressed that "a future ROK president could easily see things differently." "The Nuclear Non-Proliferation Treaty, to which South Korea is a party, allows a government to withdraw if it 'decides that extraordinary events ... have jeopardized the supreme interests of its country.' Many South Koreans already see their country in a unique security situation," the expert said. </w:t>
      </w:r>
      <w:r w:rsidRPr="00C06EFC">
        <w:rPr>
          <w:rStyle w:val="StyleUnderline"/>
        </w:rPr>
        <w:t>Following the North's nuclear test, some members of South Korea's ruling party raised calls for the deployment of nuclear weapons</w:t>
      </w:r>
      <w:r w:rsidRPr="00C06EFC">
        <w:rPr>
          <w:sz w:val="8"/>
        </w:rPr>
        <w:t xml:space="preserve">. On Sunday, Chung Mong-joon, a former ruling party leader, also made a strong case for nuclear armament. "A lesson from the Cold War is this irony that peace can be maintained when nuclear weapons are responded with nuclear weapons," Chung said in an article posted on his blog. "Negotiations aimed at ending nuclear weapons can be possible only when we have powerful means corresponding to nukes." Williams also noted a 2013 opinion poll that showed 66.5 percent of South Koreans said they "supported" or "strongly supported" acquiring nuclear weapons, up from 56 percent in 2010. A 2012 survey also found that only 48 percent of South Koreans have faith in the U.S. nuclear umbrella, down 7 percent from 2011, he said. "With the international community's apparent inability to roll back North Korea's nuclear development, these trends seem likely to continue," he said. </w:t>
      </w:r>
      <w:r w:rsidRPr="00C06EFC">
        <w:rPr>
          <w:rStyle w:val="StyleUnderline"/>
        </w:rPr>
        <w:t>The expert said that it won't be difficult for South Korea to develop nuclear weapons as the country has a robust nuclear industry</w:t>
      </w:r>
      <w:r w:rsidRPr="00C06EFC">
        <w:rPr>
          <w:sz w:val="8"/>
        </w:rPr>
        <w:t xml:space="preserve"> in which nuclear reactors produce large quantities of spent fuel that could be reprocessed into plutonium. "Although it currently lacks reprocessing infrastructure, </w:t>
      </w:r>
      <w:r w:rsidRPr="00C06EFC">
        <w:rPr>
          <w:rStyle w:val="StyleUnderline"/>
        </w:rPr>
        <w:t>developing this capability is well within reach of South Korea with its ample resources and deep bench of nuclear expertise,"</w:t>
      </w:r>
      <w:r w:rsidRPr="00C06EFC">
        <w:rPr>
          <w:sz w:val="8"/>
        </w:rPr>
        <w:t xml:space="preserve"> he said. Should South Korea eventually choose to build a nuclear arsenal, it would do so in a way that fits its geographic and strategic situation, and one possibility would be "small, lower yield nuclear weapons, aimed at eliminating DPRK nuclear forces in a crisis," he said. </w:t>
      </w:r>
      <w:r w:rsidRPr="00C06EFC">
        <w:rPr>
          <w:rStyle w:val="Emphasis"/>
        </w:rPr>
        <w:t>In order to buttress eroding confidence in U.S. assurances, Washington should continue working closely with South Korea to "ensure both nations have robust conventional strike capabilities and adequate intelligence</w:t>
      </w:r>
      <w:r w:rsidRPr="00C06EFC">
        <w:rPr>
          <w:sz w:val="8"/>
        </w:rPr>
        <w:t xml:space="preserve"> to quickly cripple Pyongyang's ability to employ its nuclear weapons, should the need arise," the expert said.</w:t>
      </w:r>
    </w:p>
    <w:p w14:paraId="4B01E4E0" w14:textId="77777777" w:rsidR="0083271B" w:rsidRDefault="0083271B" w:rsidP="0083271B"/>
    <w:p w14:paraId="66496879" w14:textId="314DDA1E" w:rsidR="0083271B" w:rsidRPr="0083271B" w:rsidRDefault="0083271B" w:rsidP="0083271B"/>
    <w:p w14:paraId="67511236" w14:textId="77777777" w:rsidR="007C2F60" w:rsidRDefault="007C2F60" w:rsidP="007C2F60">
      <w:pPr>
        <w:pStyle w:val="Heading4"/>
      </w:pPr>
      <w:r>
        <w:t xml:space="preserve">Assurance against nuclear, chemical and biological weapons is strong – the Tailored Deterrence Strategy developed by the US and South Korea increased credibility </w:t>
      </w:r>
    </w:p>
    <w:p w14:paraId="2C3488F2" w14:textId="77777777" w:rsidR="007C2F60" w:rsidRPr="004A4F96" w:rsidRDefault="007C2F60" w:rsidP="007C2F60">
      <w:r w:rsidRPr="00C01EB9">
        <w:rPr>
          <w:rStyle w:val="Heading4Char"/>
        </w:rPr>
        <w:t>Roehrig</w:t>
      </w:r>
      <w:r>
        <w:t xml:space="preserve"> 6/11/</w:t>
      </w:r>
      <w:r w:rsidRPr="00C01EB9">
        <w:rPr>
          <w:rStyle w:val="Heading4Char"/>
        </w:rPr>
        <w:t>15</w:t>
      </w:r>
      <w:r>
        <w:t xml:space="preserve"> – Terrence, US Naval War College, National Security Affairs Department, “Option 2: Strengthening the ROK-US Alliance” http://www.theasanforum.org/option-2-strengthening-the-rok-us-alliance/#a14</w:t>
      </w:r>
    </w:p>
    <w:p w14:paraId="767671E5" w14:textId="77777777" w:rsidR="007C2F60" w:rsidRPr="009B724A" w:rsidRDefault="007C2F60" w:rsidP="007C2F60">
      <w:pPr>
        <w:rPr>
          <w:b/>
          <w:iCs/>
          <w:u w:val="single"/>
          <w:bdr w:val="single" w:sz="12" w:space="0" w:color="auto"/>
        </w:rPr>
      </w:pPr>
      <w:r w:rsidRPr="004A4F96">
        <w:rPr>
          <w:rStyle w:val="StyleUnderline"/>
        </w:rPr>
        <w:t>To address</w:t>
      </w:r>
      <w:r w:rsidRPr="005879B4">
        <w:rPr>
          <w:sz w:val="10"/>
        </w:rPr>
        <w:t xml:space="preserve"> strategic </w:t>
      </w:r>
      <w:r w:rsidRPr="004A4F96">
        <w:rPr>
          <w:rStyle w:val="StyleUnderline"/>
        </w:rPr>
        <w:t>deterrence</w:t>
      </w:r>
      <w:r w:rsidRPr="005879B4">
        <w:rPr>
          <w:sz w:val="10"/>
        </w:rPr>
        <w:t xml:space="preserve">, on October 2, 2013, </w:t>
      </w:r>
      <w:r w:rsidRPr="009C5155">
        <w:rPr>
          <w:rStyle w:val="StyleUnderline"/>
          <w:highlight w:val="cyan"/>
        </w:rPr>
        <w:t>South Korea and the</w:t>
      </w:r>
      <w:r w:rsidRPr="005879B4">
        <w:rPr>
          <w:sz w:val="10"/>
        </w:rPr>
        <w:t xml:space="preserve"> </w:t>
      </w:r>
      <w:r w:rsidRPr="009C5155">
        <w:rPr>
          <w:rStyle w:val="Emphasis"/>
          <w:highlight w:val="cyan"/>
        </w:rPr>
        <w:t>U</w:t>
      </w:r>
      <w:r w:rsidRPr="005879B4">
        <w:rPr>
          <w:sz w:val="10"/>
        </w:rPr>
        <w:t xml:space="preserve">nited </w:t>
      </w:r>
      <w:r w:rsidRPr="009C5155">
        <w:rPr>
          <w:rStyle w:val="Emphasis"/>
          <w:highlight w:val="cyan"/>
        </w:rPr>
        <w:t>S</w:t>
      </w:r>
      <w:r w:rsidRPr="005879B4">
        <w:rPr>
          <w:sz w:val="10"/>
        </w:rPr>
        <w:t xml:space="preserve">tates </w:t>
      </w:r>
      <w:r w:rsidRPr="009C5155">
        <w:rPr>
          <w:rStyle w:val="StyleUnderline"/>
          <w:highlight w:val="cyan"/>
        </w:rPr>
        <w:t>concluded a</w:t>
      </w:r>
      <w:r w:rsidRPr="009B724A">
        <w:rPr>
          <w:rStyle w:val="StyleUnderline"/>
        </w:rPr>
        <w:t xml:space="preserve"> bilateral “Tailored Deterrence </w:t>
      </w:r>
      <w:r w:rsidRPr="009C5155">
        <w:rPr>
          <w:rStyle w:val="StyleUnderline"/>
          <w:highlight w:val="cyan"/>
        </w:rPr>
        <w:t>Strategy</w:t>
      </w:r>
      <w:r w:rsidRPr="005879B4">
        <w:rPr>
          <w:sz w:val="10"/>
        </w:rPr>
        <w:t xml:space="preserve">” (TDS) </w:t>
      </w:r>
      <w:r w:rsidRPr="009C5155">
        <w:rPr>
          <w:rStyle w:val="StyleUnderline"/>
          <w:highlight w:val="cyan"/>
        </w:rPr>
        <w:t>to confront North Korea’s</w:t>
      </w:r>
      <w:r w:rsidRPr="009B724A">
        <w:rPr>
          <w:rStyle w:val="StyleUnderline"/>
        </w:rPr>
        <w:t xml:space="preserve"> nuclear, chemical, and biological weapons </w:t>
      </w:r>
      <w:r w:rsidRPr="009C5155">
        <w:rPr>
          <w:rStyle w:val="StyleUnderline"/>
          <w:highlight w:val="cyan"/>
        </w:rPr>
        <w:t>programs</w:t>
      </w:r>
      <w:r w:rsidRPr="005879B4">
        <w:rPr>
          <w:sz w:val="10"/>
        </w:rPr>
        <w:t xml:space="preserve">. Though details are classified, </w:t>
      </w:r>
      <w:r w:rsidRPr="009B724A">
        <w:rPr>
          <w:rStyle w:val="StyleUnderline"/>
        </w:rPr>
        <w:t>the plan is reported</w:t>
      </w:r>
      <w:r w:rsidRPr="005879B4">
        <w:rPr>
          <w:sz w:val="10"/>
        </w:rPr>
        <w:t xml:space="preserve"> </w:t>
      </w:r>
      <w:r w:rsidRPr="009B724A">
        <w:rPr>
          <w:rStyle w:val="StyleUnderline"/>
        </w:rPr>
        <w:t>to have</w:t>
      </w:r>
      <w:r w:rsidRPr="005879B4">
        <w:rPr>
          <w:sz w:val="10"/>
        </w:rPr>
        <w:t xml:space="preserve"> a set of </w:t>
      </w:r>
      <w:r w:rsidRPr="009B724A">
        <w:rPr>
          <w:rStyle w:val="StyleUnderline"/>
        </w:rPr>
        <w:t>options to counter Pyongyang’s WMD</w:t>
      </w:r>
      <w:r w:rsidRPr="005879B4">
        <w:rPr>
          <w:sz w:val="10"/>
        </w:rPr>
        <w:t xml:space="preserve"> capabilities </w:t>
      </w:r>
      <w:r w:rsidRPr="009B724A">
        <w:rPr>
          <w:rStyle w:val="StyleUnderline"/>
        </w:rPr>
        <w:t>that include</w:t>
      </w:r>
      <w:r w:rsidRPr="005879B4">
        <w:rPr>
          <w:sz w:val="10"/>
        </w:rPr>
        <w:t xml:space="preserve"> the possibility of </w:t>
      </w:r>
      <w:r w:rsidRPr="009B724A">
        <w:rPr>
          <w:rStyle w:val="StyleUnderline"/>
        </w:rPr>
        <w:t>preemptive strikes</w:t>
      </w:r>
      <w:r w:rsidRPr="005879B4">
        <w:rPr>
          <w:sz w:val="10"/>
        </w:rPr>
        <w:t xml:space="preserve"> should North Korea be preparing to use nuclear weapons.20 The announcement of </w:t>
      </w:r>
      <w:r w:rsidRPr="009C5155">
        <w:rPr>
          <w:rStyle w:val="StyleUnderline"/>
          <w:highlight w:val="cyan"/>
        </w:rPr>
        <w:t>the TDS</w:t>
      </w:r>
      <w:r w:rsidRPr="005879B4">
        <w:rPr>
          <w:sz w:val="10"/>
        </w:rPr>
        <w:t xml:space="preserve"> in the 2013 SCM Joint Communique maintained that this measure: [E]stablishes a strategic Alliance framework for tailoring deterrence against key North Korean nuclear threat scenarios across armistice and wartime, and </w:t>
      </w:r>
      <w:r w:rsidRPr="009C5155">
        <w:rPr>
          <w:rStyle w:val="Emphasis"/>
          <w:highlight w:val="cyan"/>
        </w:rPr>
        <w:t>strengthens</w:t>
      </w:r>
      <w:r w:rsidRPr="005879B4">
        <w:rPr>
          <w:sz w:val="10"/>
        </w:rPr>
        <w:t xml:space="preserve"> the </w:t>
      </w:r>
      <w:r w:rsidRPr="009C5155">
        <w:rPr>
          <w:rStyle w:val="Emphasis"/>
          <w:highlight w:val="cyan"/>
        </w:rPr>
        <w:t>integration</w:t>
      </w:r>
      <w:r w:rsidRPr="009C5155">
        <w:rPr>
          <w:sz w:val="10"/>
          <w:highlight w:val="cyan"/>
        </w:rPr>
        <w:t xml:space="preserve"> </w:t>
      </w:r>
      <w:r w:rsidRPr="009C5155">
        <w:rPr>
          <w:rStyle w:val="StyleUnderline"/>
          <w:highlight w:val="cyan"/>
        </w:rPr>
        <w:t>of</w:t>
      </w:r>
      <w:r w:rsidRPr="009C5155">
        <w:rPr>
          <w:sz w:val="10"/>
          <w:highlight w:val="cyan"/>
        </w:rPr>
        <w:t xml:space="preserve"> </w:t>
      </w:r>
      <w:r w:rsidRPr="009C5155">
        <w:rPr>
          <w:rStyle w:val="StyleUnderline"/>
          <w:highlight w:val="cyan"/>
        </w:rPr>
        <w:t xml:space="preserve">Alliance capabilities to </w:t>
      </w:r>
      <w:r w:rsidRPr="009C5155">
        <w:rPr>
          <w:rStyle w:val="Emphasis"/>
          <w:highlight w:val="cyan"/>
        </w:rPr>
        <w:t>maximize</w:t>
      </w:r>
      <w:r w:rsidRPr="005879B4">
        <w:rPr>
          <w:sz w:val="10"/>
        </w:rPr>
        <w:t xml:space="preserve"> their </w:t>
      </w:r>
      <w:r w:rsidRPr="009C5155">
        <w:rPr>
          <w:rStyle w:val="Emphasis"/>
          <w:highlight w:val="cyan"/>
        </w:rPr>
        <w:t>deterrent effects</w:t>
      </w:r>
      <w:r w:rsidRPr="005879B4">
        <w:rPr>
          <w:sz w:val="10"/>
        </w:rPr>
        <w:t xml:space="preserve">. </w:t>
      </w:r>
      <w:r w:rsidRPr="009C5155">
        <w:rPr>
          <w:rStyle w:val="StyleUnderline"/>
          <w:highlight w:val="cyan"/>
        </w:rPr>
        <w:t xml:space="preserve">The ROK and the </w:t>
      </w:r>
      <w:r w:rsidRPr="009C5155">
        <w:rPr>
          <w:rStyle w:val="Emphasis"/>
          <w:highlight w:val="cyan"/>
        </w:rPr>
        <w:t>U</w:t>
      </w:r>
      <w:r w:rsidRPr="005879B4">
        <w:rPr>
          <w:sz w:val="10"/>
        </w:rPr>
        <w:t xml:space="preserve">nited </w:t>
      </w:r>
      <w:r w:rsidRPr="009C5155">
        <w:rPr>
          <w:rStyle w:val="Emphasis"/>
          <w:highlight w:val="cyan"/>
        </w:rPr>
        <w:t>S</w:t>
      </w:r>
      <w:r w:rsidRPr="005879B4">
        <w:rPr>
          <w:sz w:val="10"/>
        </w:rPr>
        <w:t xml:space="preserve">tates </w:t>
      </w:r>
      <w:r w:rsidRPr="009C5155">
        <w:rPr>
          <w:rStyle w:val="StyleUnderline"/>
          <w:highlight w:val="cyan"/>
        </w:rPr>
        <w:t>are</w:t>
      </w:r>
      <w:r w:rsidRPr="009C5155">
        <w:rPr>
          <w:sz w:val="10"/>
          <w:highlight w:val="cyan"/>
        </w:rPr>
        <w:t xml:space="preserve"> </w:t>
      </w:r>
      <w:r w:rsidRPr="009C5155">
        <w:rPr>
          <w:rStyle w:val="StyleUnderline"/>
          <w:highlight w:val="cyan"/>
        </w:rPr>
        <w:t>committed to</w:t>
      </w:r>
      <w:r w:rsidRPr="005879B4">
        <w:rPr>
          <w:sz w:val="10"/>
        </w:rPr>
        <w:t xml:space="preserve"> maintaining </w:t>
      </w:r>
      <w:r w:rsidRPr="009B724A">
        <w:rPr>
          <w:rStyle w:val="Emphasis"/>
        </w:rPr>
        <w:t xml:space="preserve">close </w:t>
      </w:r>
      <w:r w:rsidRPr="009C5155">
        <w:rPr>
          <w:rStyle w:val="Emphasis"/>
          <w:highlight w:val="cyan"/>
        </w:rPr>
        <w:t>consultation on deterrence</w:t>
      </w:r>
      <w:r w:rsidRPr="009B724A">
        <w:rPr>
          <w:rStyle w:val="Emphasis"/>
        </w:rPr>
        <w:t xml:space="preserve"> </w:t>
      </w:r>
      <w:r w:rsidRPr="005879B4">
        <w:rPr>
          <w:sz w:val="10"/>
        </w:rPr>
        <w:t xml:space="preserve">matters </w:t>
      </w:r>
      <w:r w:rsidRPr="009C5155">
        <w:rPr>
          <w:rStyle w:val="StyleUnderline"/>
          <w:highlight w:val="cyan"/>
        </w:rPr>
        <w:t>to ensure</w:t>
      </w:r>
      <w:r w:rsidRPr="005879B4">
        <w:rPr>
          <w:sz w:val="10"/>
        </w:rPr>
        <w:t xml:space="preserve"> that </w:t>
      </w:r>
      <w:r w:rsidRPr="009C5155">
        <w:rPr>
          <w:rStyle w:val="StyleUnderline"/>
          <w:highlight w:val="cyan"/>
        </w:rPr>
        <w:t>extended</w:t>
      </w:r>
      <w:r w:rsidRPr="009C5155">
        <w:rPr>
          <w:sz w:val="10"/>
          <w:highlight w:val="cyan"/>
        </w:rPr>
        <w:t xml:space="preserve"> </w:t>
      </w:r>
      <w:r w:rsidRPr="009C5155">
        <w:rPr>
          <w:rStyle w:val="StyleUnderline"/>
          <w:highlight w:val="cyan"/>
        </w:rPr>
        <w:t>deterrence</w:t>
      </w:r>
      <w:r w:rsidRPr="005879B4">
        <w:rPr>
          <w:sz w:val="10"/>
        </w:rPr>
        <w:t xml:space="preserve"> for the ROK </w:t>
      </w:r>
      <w:r w:rsidRPr="009C5155">
        <w:rPr>
          <w:rStyle w:val="Emphasis"/>
          <w:highlight w:val="cyan"/>
        </w:rPr>
        <w:t>remains credible</w:t>
      </w:r>
      <w:r w:rsidRPr="009B724A">
        <w:rPr>
          <w:rStyle w:val="Emphasis"/>
        </w:rPr>
        <w:t xml:space="preserve">, capable, </w:t>
      </w:r>
      <w:r w:rsidRPr="009C5155">
        <w:rPr>
          <w:rStyle w:val="Emphasis"/>
          <w:highlight w:val="cyan"/>
        </w:rPr>
        <w:t>and</w:t>
      </w:r>
      <w:r w:rsidRPr="009B724A">
        <w:rPr>
          <w:rStyle w:val="Emphasis"/>
        </w:rPr>
        <w:t xml:space="preserve"> </w:t>
      </w:r>
      <w:r w:rsidRPr="009C5155">
        <w:rPr>
          <w:rStyle w:val="Emphasis"/>
          <w:highlight w:val="cyan"/>
        </w:rPr>
        <w:t>enduring</w:t>
      </w:r>
      <w:r w:rsidRPr="005879B4">
        <w:rPr>
          <w:sz w:val="10"/>
        </w:rPr>
        <w:t>.21 The strategy evolved from the workings of the Extended Deterrence Policy Committee (EDPC), formed in 2011 to better bilateral understanding and planning for nuclear weapons and the US nuclear umbrella. ROK and US forces applied TDS for the first time during</w:t>
      </w:r>
      <w:r w:rsidRPr="009B724A">
        <w:rPr>
          <w:rStyle w:val="StyleUnderline"/>
        </w:rPr>
        <w:t xml:space="preserve"> the</w:t>
      </w:r>
      <w:r w:rsidRPr="005879B4">
        <w:rPr>
          <w:sz w:val="10"/>
        </w:rPr>
        <w:t xml:space="preserve"> spring </w:t>
      </w:r>
      <w:r w:rsidRPr="009B724A">
        <w:rPr>
          <w:rStyle w:val="StyleUnderline"/>
        </w:rPr>
        <w:t>2014</w:t>
      </w:r>
      <w:r w:rsidRPr="005879B4">
        <w:rPr>
          <w:sz w:val="10"/>
        </w:rPr>
        <w:t xml:space="preserve"> Key Resolve/Foal Eagle </w:t>
      </w:r>
      <w:r w:rsidRPr="009B724A">
        <w:rPr>
          <w:rStyle w:val="StyleUnderline"/>
        </w:rPr>
        <w:t>exercises</w:t>
      </w:r>
      <w:r w:rsidRPr="005879B4">
        <w:rPr>
          <w:sz w:val="10"/>
        </w:rPr>
        <w:t xml:space="preserve">. Press reports indicated the exercises </w:t>
      </w:r>
      <w:r w:rsidRPr="009B724A">
        <w:rPr>
          <w:rStyle w:val="StyleUnderline"/>
        </w:rPr>
        <w:t>utilized various training</w:t>
      </w:r>
      <w:r w:rsidRPr="005879B4">
        <w:rPr>
          <w:sz w:val="10"/>
        </w:rPr>
        <w:t xml:space="preserve"> </w:t>
      </w:r>
      <w:r w:rsidRPr="009B724A">
        <w:rPr>
          <w:rStyle w:val="StyleUnderline"/>
        </w:rPr>
        <w:t>scenarios involving DPRK use of nuclear and chemical weapons</w:t>
      </w:r>
      <w:r w:rsidRPr="005879B4">
        <w:rPr>
          <w:sz w:val="10"/>
        </w:rPr>
        <w:t xml:space="preserve">, and from these experiences the two sides will further refine the tailored deterrence options.22 Two crucial issues regarding the alliance response to North Korea remain in flux—ballistic missile defense (BMD) and the transfer of wartime operational control. North Korea’s ballistic missile program, whether tipped with conventional, chemical, or nuclear warheads is one of the most serious concerns for security planners. Washington has made a concerted effort to build its BMD capabilities to address North Korea and other missile threats. In addition, it has worked to build a regional BMD system with key allies. US assets in the region include Aegis-class destroyers equipped with SM-3 surface-to-air missiles and AN/SPY-1 radar. US Aegis ships are capable of shooting down ballistic missiles at high altitudes. These vessels are based in Japan and have been sent to Korea when tensions have risen or pending a North Korean missile launch. These ships combine with the Aegis-class ships of Japan and South Korea to help track and, if needed, shoot down North Korean missiles. South Korea’s Aegis ships, the King Sejong the Great-class are not armed with the SM-3 and are able to track but not shoot down ballistic missiles, though ROK officials continue to debate the wisdom of adding this capability. The United States has also deployed the Terminal High Altitude Area Defense (THAAD) missile defense system to Guam to bolster missile defense in the region. THAAD is a system capable of reaching targets at higher altitudes than Patriot missiles and is equipped with the AN/TPY-2 X-band radar that is capable of operating independently or as part of a layered system. Recently, debate in South Korea reached a heated pitch as officials and analysts argued over the wisdom of the United States deploying a THAAD battery to South Korea to protect US forces. Though Washington has not formally made a request to deploy the system, press reports indicating the United States was considering this option created a whirl of discussion. The THAAD issue was part of a larger and more important question. Should South Korea join the US-led BMD system in Northeast Asia? For several years, US officials have been trying to convince South Korea to join. Assistant Secretary Anita Friedt maintained: “developing an interoperable regional missile defense architecture is an important future area of focus in light of the increasing nuclear and missile threats posed by North Korea. We believe that future trilateral cooperation between the United States, the ROK, and Japan can positively impact our deterrence efforts against North Korean aggression and send a powerful message of deterrence to the DPRK.”23 Japan joined enthusiastically in 2005, but South Korea has been reluctant to join the regional BMD system, in large part due to Chinese objections that BMD will not solve the North Korea problem and that the system is directed against China as well.24 Instead, South Korea has opted to develop its own independent BMD called Korea Air and Missile Defense (KAMD) that includes Aegis destroyers and PAC-2 and 3 missile interceptors along with a “Kill Chain” that gives Seoul a conventional strike capability to hit North Korean nuclear and missile targets with preemptive strikes should that become necessary. A second issue that remains fluid is the possible transfer of wartime operational control (OPCON). At the start of the Korean War, South Korean forces were placed under the OPCON of the United Nations Command. After fighting ceased, OPCON moved to the US military command in the ROK. In 1994, peacetime OPCON reverted back to South Korea, returning peacetime operations to the ranking ROK commander. However, the United States retained OPCON during wartime. In 2002, Seoul and Washington began talks to return wartime OPCON and after several rounds of meetings, agreed to set the transfer date for April 17, 2012. Yet, as the date approached, opposition to the transfer grew, in large part due to a spate of North Korean actions, including the second nuclear test in 2009, the sinking of the Cheonan, and several missile tests. As debate over the wisdom of the transfer intensified, on June 26, 2010 at the G-20 Summit in Toronto, presidents Lee and Obama announced the postponement of the OPCON transfer to December 2015. 25 Renamed “Strategic Alliance 2015,” it appeared to be back on track but by spring 2013, signs surfaced again that postponement was under consideration. In April 2014, Obama visited South Korea, and, at a joint press conference, Park Geun-hye announced that the 2015 timeline could be reconsidered. In October 2014, following the annual Security Consultative Meeting, a final decision was announced. Instead of setting another date, OPCON transfer would be done on a “conditions-based approach” accomplished “when critical ROK and Alliance military capabilities are secured and the security environment on the Korean Peninsula and in the region is conducive to a stable OPCON transition.”26 </w:t>
      </w:r>
      <w:r w:rsidRPr="009B724A">
        <w:rPr>
          <w:rStyle w:val="StyleUnderline"/>
        </w:rPr>
        <w:t xml:space="preserve">The alliance has been wrestling </w:t>
      </w:r>
      <w:r w:rsidRPr="009C5155">
        <w:rPr>
          <w:rStyle w:val="StyleUnderline"/>
          <w:highlight w:val="cyan"/>
        </w:rPr>
        <w:t>with responses to provocations</w:t>
      </w:r>
      <w:r w:rsidRPr="009B724A">
        <w:rPr>
          <w:rStyle w:val="StyleUnderline"/>
        </w:rPr>
        <w:t xml:space="preserve">, </w:t>
      </w:r>
      <w:r w:rsidRPr="000A39EA">
        <w:rPr>
          <w:rStyle w:val="StyleUnderline"/>
        </w:rPr>
        <w:t>BMD</w:t>
      </w:r>
      <w:r w:rsidRPr="009B724A">
        <w:rPr>
          <w:rStyle w:val="StyleUnderline"/>
        </w:rPr>
        <w:t>, THAAD, OPCON transfer, and other matters</w:t>
      </w:r>
      <w:r w:rsidRPr="005879B4">
        <w:rPr>
          <w:sz w:val="10"/>
        </w:rPr>
        <w:t xml:space="preserve"> that have acquired considerable urgency in the past few years. We have to assume that </w:t>
      </w:r>
      <w:r w:rsidRPr="009B724A">
        <w:rPr>
          <w:rStyle w:val="StyleUnderline"/>
        </w:rPr>
        <w:t>some of these challenges will only grow more serious</w:t>
      </w:r>
      <w:r w:rsidRPr="005879B4">
        <w:rPr>
          <w:sz w:val="10"/>
        </w:rPr>
        <w:t xml:space="preserve">. </w:t>
      </w:r>
      <w:r w:rsidRPr="009B724A">
        <w:rPr>
          <w:rStyle w:val="Emphasis"/>
        </w:rPr>
        <w:t xml:space="preserve">Together, they </w:t>
      </w:r>
      <w:r w:rsidRPr="009C5155">
        <w:rPr>
          <w:rStyle w:val="Emphasis"/>
          <w:highlight w:val="cyan"/>
        </w:rPr>
        <w:t>testify to the importance for both countries of making the alliance even stronger than it is.</w:t>
      </w:r>
      <w:r w:rsidRPr="005879B4">
        <w:rPr>
          <w:sz w:val="10"/>
        </w:rPr>
        <w:t xml:space="preserve"> </w:t>
      </w:r>
      <w:r w:rsidRPr="009B724A">
        <w:rPr>
          <w:rStyle w:val="StyleUnderline"/>
        </w:rPr>
        <w:t>Seoul will</w:t>
      </w:r>
      <w:r w:rsidRPr="005879B4">
        <w:rPr>
          <w:sz w:val="10"/>
        </w:rPr>
        <w:t xml:space="preserve"> no doubt </w:t>
      </w:r>
      <w:r w:rsidRPr="009B724A">
        <w:rPr>
          <w:rStyle w:val="StyleUnderline"/>
        </w:rPr>
        <w:t>continue to pursue other foreign policy options, but Pyongyang’s</w:t>
      </w:r>
      <w:r w:rsidRPr="005879B4">
        <w:rPr>
          <w:sz w:val="10"/>
        </w:rPr>
        <w:t xml:space="preserve"> </w:t>
      </w:r>
      <w:r w:rsidRPr="009B724A">
        <w:rPr>
          <w:rStyle w:val="StyleUnderline"/>
        </w:rPr>
        <w:t xml:space="preserve">aggressive course </w:t>
      </w:r>
      <w:r w:rsidRPr="009B724A">
        <w:rPr>
          <w:rStyle w:val="Emphasis"/>
        </w:rPr>
        <w:t>should not leave any doubt about the priority of military preparedness together with its reliable ally.</w:t>
      </w:r>
    </w:p>
    <w:p w14:paraId="3DED905F" w14:textId="77777777" w:rsidR="007C2F60" w:rsidRPr="00C06EFC" w:rsidRDefault="007C2F60" w:rsidP="006A219E">
      <w:pPr>
        <w:rPr>
          <w:sz w:val="8"/>
        </w:rPr>
      </w:pPr>
    </w:p>
    <w:p w14:paraId="308C9068" w14:textId="041E7B02" w:rsidR="00A714F0" w:rsidRDefault="00A714F0" w:rsidP="006A219E">
      <w:pPr>
        <w:pStyle w:val="Heading3"/>
      </w:pPr>
      <w:r>
        <w:t>Park Doesn’t Want a Nuke Yet – 2NC</w:t>
      </w:r>
    </w:p>
    <w:p w14:paraId="2061BFB0" w14:textId="77777777" w:rsidR="00A714F0" w:rsidRDefault="00A714F0" w:rsidP="00A714F0">
      <w:pPr>
        <w:pStyle w:val="Heading4"/>
      </w:pPr>
      <w:r>
        <w:t>And Park isn’t pushing for nuclearization yet but the plan would push it over the brink</w:t>
      </w:r>
    </w:p>
    <w:p w14:paraId="6103931C" w14:textId="77777777" w:rsidR="00A714F0" w:rsidRPr="0083271B" w:rsidRDefault="00A714F0" w:rsidP="00A714F0">
      <w:pPr>
        <w:rPr>
          <w:sz w:val="16"/>
        </w:rPr>
      </w:pPr>
      <w:r w:rsidRPr="0083271B">
        <w:rPr>
          <w:rStyle w:val="Style13ptBold"/>
        </w:rPr>
        <w:t>Kim, 3/30/2016</w:t>
      </w:r>
      <w:r w:rsidRPr="0083271B">
        <w:rPr>
          <w:sz w:val="16"/>
        </w:rPr>
        <w:t xml:space="preserve"> Sam, Bloomberg Correspondent, “Park Says South Korea Must Rid World of Nukes, Not Develop Them” http://www.bloomberg.com/news/articles/2016-03-30/park-says-south-korea-must-rid-world-of-nukes-not-develop-them</w:t>
      </w:r>
    </w:p>
    <w:p w14:paraId="612F80A5" w14:textId="77777777" w:rsidR="00A714F0" w:rsidRPr="0083271B" w:rsidRDefault="00A714F0" w:rsidP="00A714F0">
      <w:pPr>
        <w:rPr>
          <w:sz w:val="10"/>
        </w:rPr>
      </w:pPr>
      <w:r w:rsidRPr="0083271B">
        <w:rPr>
          <w:sz w:val="10"/>
        </w:rPr>
        <w:t xml:space="preserve">South Korean President </w:t>
      </w:r>
      <w:r w:rsidRPr="0083271B">
        <w:rPr>
          <w:rStyle w:val="StyleUnderline"/>
        </w:rPr>
        <w:t>Park</w:t>
      </w:r>
      <w:r w:rsidRPr="0083271B">
        <w:rPr>
          <w:sz w:val="10"/>
        </w:rPr>
        <w:t xml:space="preserve"> Geun Hye </w:t>
      </w:r>
      <w:r w:rsidRPr="0083271B">
        <w:rPr>
          <w:rStyle w:val="Emphasis"/>
        </w:rPr>
        <w:t>said her nation must take the lead in ridding the world of nuclear weapons -- not develop its own arsenal</w:t>
      </w:r>
      <w:r w:rsidRPr="0083271B">
        <w:rPr>
          <w:sz w:val="10"/>
        </w:rPr>
        <w:t xml:space="preserve"> as Donald Trump has advocated in recent days. "</w:t>
      </w:r>
      <w:r w:rsidRPr="0083271B">
        <w:rPr>
          <w:rStyle w:val="StyleUnderline"/>
        </w:rPr>
        <w:t>I have a strong conviction that the vision for a nuclear-free world must begin with the Korean peninsula,” Park said</w:t>
      </w:r>
      <w:r w:rsidRPr="0083271B">
        <w:rPr>
          <w:sz w:val="10"/>
        </w:rPr>
        <w:t xml:space="preserve"> in a written interview with Bloomberg News before a two-day summit on nuclear security in Washington, starting Thursday. "</w:t>
      </w:r>
      <w:r w:rsidRPr="0083271B">
        <w:rPr>
          <w:rStyle w:val="Emphasis"/>
        </w:rPr>
        <w:t>The Korean government maintains an unwavering stance in support of denuclearization.”</w:t>
      </w:r>
      <w:r>
        <w:rPr>
          <w:rStyle w:val="Emphasis"/>
        </w:rPr>
        <w:t xml:space="preserve"> </w:t>
      </w:r>
      <w:r w:rsidRPr="0083271B">
        <w:rPr>
          <w:sz w:val="10"/>
        </w:rPr>
        <w:t xml:space="preserve">A decade of international sanctions has failed to deter Pyongyang’s drive to develop nuclear arms, and the country’s fourth underground test in January has fueled calls from some in South Korea for the nation to develop its own. Republican presidential candidate Trump added his voice to the debate, saying in a New York Times interview published on March 26 that he’d be open to South Korea and Japan building their own arsenals rather than depending on the U.S. nuclear umbrella. UN Sanctions </w:t>
      </w:r>
      <w:r w:rsidRPr="0083271B">
        <w:rPr>
          <w:rStyle w:val="StyleUnderline"/>
        </w:rPr>
        <w:t>Supreme leader Kim Jong Un said earlier this month that his country would ”soon” test another nuclear device,</w:t>
      </w:r>
      <w:r w:rsidRPr="0083271B">
        <w:rPr>
          <w:sz w:val="10"/>
        </w:rPr>
        <w:t xml:space="preserve"> signaling his defiance of the latest United Nations Security Council effort to pressure North Korea to end its nuclear program. The UN this month adopted new sanctions targeting North Korea’s mineral exports, estimated to account for 40 percent of its income. </w:t>
      </w:r>
      <w:r w:rsidRPr="0083271B">
        <w:rPr>
          <w:rStyle w:val="StyleUnderline"/>
        </w:rPr>
        <w:t>Park</w:t>
      </w:r>
      <w:r w:rsidRPr="0083271B">
        <w:rPr>
          <w:sz w:val="10"/>
        </w:rPr>
        <w:t xml:space="preserve">, who has just under two years left in her five-year term, </w:t>
      </w:r>
      <w:r w:rsidRPr="0083271B">
        <w:rPr>
          <w:rStyle w:val="StyleUnderline"/>
        </w:rPr>
        <w:t>warned that North Korea would "self-destruct" if it continues to test nuclear weapons.</w:t>
      </w:r>
      <w:r>
        <w:rPr>
          <w:rStyle w:val="StyleUnderline"/>
        </w:rPr>
        <w:t xml:space="preserve"> </w:t>
      </w:r>
      <w:r w:rsidRPr="0083271B">
        <w:rPr>
          <w:sz w:val="10"/>
        </w:rPr>
        <w:t xml:space="preserve">"The North Korean regime has not abandoned its nuclear ambitions and is now threatening to preemptively use nuclear weapons," Park said. "If we were to neglect this problem, the North’s nuclear capabilities will continue to be upgraded, and this will lead to an irreparable catastrophe on the Korean peninsula as well as the collapse of the foundation for peace and order in Northeast Asia and the world." She said that at this stage </w:t>
      </w:r>
      <w:r w:rsidRPr="0083271B">
        <w:rPr>
          <w:rStyle w:val="StyleUnderline"/>
        </w:rPr>
        <w:t>she’d continue to keep the squeeze on North Korea through sanctions rather than dialogue</w:t>
      </w:r>
      <w:r w:rsidRPr="0083271B">
        <w:rPr>
          <w:sz w:val="10"/>
        </w:rPr>
        <w:t xml:space="preserve"> as that is the "only way to ultimately achieve genuine peace by inducing changes in the North."</w:t>
      </w:r>
    </w:p>
    <w:p w14:paraId="3AD12252" w14:textId="77777777" w:rsidR="00A714F0" w:rsidRPr="00A714F0" w:rsidRDefault="00A714F0" w:rsidP="00A714F0"/>
    <w:p w14:paraId="31F3E340" w14:textId="712C912A" w:rsidR="00F573DF" w:rsidRDefault="00F573DF" w:rsidP="006A219E">
      <w:pPr>
        <w:pStyle w:val="Heading3"/>
      </w:pPr>
      <w:r>
        <w:t>AT: Glosserman</w:t>
      </w:r>
    </w:p>
    <w:p w14:paraId="352043EF" w14:textId="2CE238CC" w:rsidR="00F573DF" w:rsidRPr="00F573DF" w:rsidRDefault="00F573DF" w:rsidP="00F573DF">
      <w:pPr>
        <w:pStyle w:val="Heading4"/>
      </w:pPr>
      <w:r>
        <w:t xml:space="preserve">Your evidence isn’t about giving them increased autonomy in the military realm but rather in the diplomatic realm which is the Status quo and assures them – the plan goes too far and causes Koreans to freak out. </w:t>
      </w:r>
      <w:r w:rsidR="00C170AC">
        <w:t>&lt;Blue&gt;</w:t>
      </w:r>
    </w:p>
    <w:p w14:paraId="55C9F3E3" w14:textId="77777777" w:rsidR="00F573DF" w:rsidRPr="0035283F" w:rsidRDefault="00F573DF" w:rsidP="00F573DF">
      <w:pPr>
        <w:rPr>
          <w:rFonts w:eastAsia="Calibri" w:cs="Times New Roman"/>
        </w:rPr>
      </w:pPr>
      <w:r w:rsidRPr="0035283F">
        <w:rPr>
          <w:rFonts w:eastAsia="Calibri" w:cs="Times New Roman"/>
          <w:b/>
          <w:bCs/>
          <w:sz w:val="20"/>
        </w:rPr>
        <w:t>Glosserman 3-10</w:t>
      </w:r>
      <w:r w:rsidRPr="0035283F">
        <w:rPr>
          <w:rFonts w:eastAsia="Calibri" w:cs="Times New Roman"/>
        </w:rPr>
        <w:t xml:space="preserve"> – Brad Glosserman, senior director of the Pacific Forum at CSIS, and David Santoro, senior fellow there, 3-10-2016, “Ending South Korea’s Nuclear Temptation”, WSJ, http://www.wsj.com/articles/ending-south-koreas-nuclear-temptation-1457632283</w:t>
      </w:r>
      <w:r>
        <w:rPr>
          <w:rFonts w:eastAsia="Calibri" w:cs="Times New Roman"/>
        </w:rPr>
        <w:t xml:space="preserve"> </w:t>
      </w:r>
    </w:p>
    <w:p w14:paraId="3F9E4094" w14:textId="77777777" w:rsidR="00F573DF" w:rsidRPr="0003411A" w:rsidRDefault="00F573DF" w:rsidP="0003411A">
      <w:pPr>
        <w:rPr>
          <w:sz w:val="10"/>
        </w:rPr>
      </w:pPr>
      <w:r w:rsidRPr="0003411A">
        <w:rPr>
          <w:b/>
          <w:iCs/>
          <w:sz w:val="10"/>
          <w:bdr w:val="single" w:sz="8" w:space="0" w:color="auto"/>
          <w:shd w:val="clear" w:color="auto" w:fill="FF93C9"/>
        </w:rPr>
        <w:t>So</w:t>
      </w:r>
      <w:r w:rsidRPr="0003411A">
        <w:rPr>
          <w:b/>
          <w:iCs/>
          <w:sz w:val="10"/>
          <w:bdr w:val="single" w:sz="8" w:space="0" w:color="auto"/>
        </w:rPr>
        <w:t xml:space="preserve">uth </w:t>
      </w:r>
      <w:r w:rsidRPr="0003411A">
        <w:rPr>
          <w:b/>
          <w:iCs/>
          <w:sz w:val="10"/>
          <w:bdr w:val="single" w:sz="8" w:space="0" w:color="auto"/>
          <w:shd w:val="clear" w:color="auto" w:fill="FF93C9"/>
        </w:rPr>
        <w:t>Ko</w:t>
      </w:r>
      <w:r w:rsidRPr="0003411A">
        <w:rPr>
          <w:b/>
          <w:iCs/>
          <w:sz w:val="10"/>
          <w:bdr w:val="single" w:sz="8" w:space="0" w:color="auto"/>
        </w:rPr>
        <w:t xml:space="preserve">reans </w:t>
      </w:r>
      <w:r w:rsidRPr="0003411A">
        <w:rPr>
          <w:b/>
          <w:iCs/>
          <w:sz w:val="10"/>
          <w:bdr w:val="single" w:sz="8" w:space="0" w:color="auto"/>
          <w:shd w:val="clear" w:color="auto" w:fill="FF93C9"/>
        </w:rPr>
        <w:t>are frustrated</w:t>
      </w:r>
      <w:r w:rsidRPr="0003411A">
        <w:rPr>
          <w:sz w:val="10"/>
        </w:rPr>
        <w:t xml:space="preserve">. </w:t>
      </w:r>
      <w:r w:rsidRPr="0003411A">
        <w:rPr>
          <w:sz w:val="10"/>
          <w:shd w:val="clear" w:color="auto" w:fill="FF93C9"/>
        </w:rPr>
        <w:t>They feel powerless against</w:t>
      </w:r>
      <w:r w:rsidRPr="0003411A">
        <w:rPr>
          <w:sz w:val="10"/>
        </w:rPr>
        <w:t xml:space="preserve"> yet another round of </w:t>
      </w:r>
      <w:r w:rsidRPr="0003411A">
        <w:rPr>
          <w:sz w:val="10"/>
          <w:shd w:val="clear" w:color="auto" w:fill="FF93C9"/>
        </w:rPr>
        <w:t>No</w:t>
      </w:r>
      <w:r w:rsidRPr="0003411A">
        <w:rPr>
          <w:sz w:val="10"/>
        </w:rPr>
        <w:t xml:space="preserve">rth </w:t>
      </w:r>
      <w:r w:rsidRPr="0003411A">
        <w:rPr>
          <w:sz w:val="10"/>
          <w:shd w:val="clear" w:color="auto" w:fill="FF93C9"/>
        </w:rPr>
        <w:t>Ko</w:t>
      </w:r>
      <w:r w:rsidRPr="0003411A">
        <w:rPr>
          <w:sz w:val="10"/>
        </w:rPr>
        <w:t xml:space="preserve">rean provocations, </w:t>
      </w:r>
      <w:r w:rsidRPr="0003411A">
        <w:rPr>
          <w:sz w:val="10"/>
          <w:shd w:val="clear" w:color="auto" w:fill="FF93C9"/>
        </w:rPr>
        <w:t>and</w:t>
      </w:r>
      <w:r w:rsidRPr="0003411A">
        <w:rPr>
          <w:sz w:val="10"/>
        </w:rPr>
        <w:t xml:space="preserve"> their frustration </w:t>
      </w:r>
      <w:r w:rsidRPr="0003411A">
        <w:rPr>
          <w:sz w:val="10"/>
          <w:shd w:val="clear" w:color="auto" w:fill="FF93C9"/>
        </w:rPr>
        <w:t>has driven</w:t>
      </w:r>
      <w:r w:rsidRPr="0003411A">
        <w:rPr>
          <w:sz w:val="10"/>
        </w:rPr>
        <w:t xml:space="preserve"> some </w:t>
      </w:r>
      <w:r w:rsidRPr="0003411A">
        <w:rPr>
          <w:b/>
          <w:iCs/>
          <w:sz w:val="10"/>
          <w:bdr w:val="single" w:sz="8" w:space="0" w:color="auto"/>
          <w:shd w:val="clear" w:color="auto" w:fill="FF93C9"/>
        </w:rPr>
        <w:t>mainstream politicians</w:t>
      </w:r>
      <w:r w:rsidRPr="0003411A">
        <w:rPr>
          <w:sz w:val="10"/>
          <w:shd w:val="clear" w:color="auto" w:fill="FF93C9"/>
        </w:rPr>
        <w:t>, with</w:t>
      </w:r>
      <w:r w:rsidRPr="0003411A">
        <w:rPr>
          <w:sz w:val="10"/>
        </w:rPr>
        <w:t xml:space="preserve"> </w:t>
      </w:r>
      <w:r w:rsidRPr="0003411A">
        <w:rPr>
          <w:b/>
          <w:iCs/>
          <w:sz w:val="10"/>
          <w:bdr w:val="single" w:sz="8" w:space="0" w:color="auto"/>
          <w:shd w:val="clear" w:color="auto" w:fill="FF93C9"/>
        </w:rPr>
        <w:t>considerable public support</w:t>
      </w:r>
      <w:r w:rsidRPr="0003411A">
        <w:rPr>
          <w:sz w:val="10"/>
          <w:shd w:val="clear" w:color="auto" w:fill="FF93C9"/>
        </w:rPr>
        <w:t>, to champion</w:t>
      </w:r>
      <w:r w:rsidRPr="0003411A">
        <w:rPr>
          <w:sz w:val="10"/>
        </w:rPr>
        <w:t xml:space="preserve"> a strategy once advanced only on the fringe: </w:t>
      </w:r>
      <w:r w:rsidRPr="0003411A">
        <w:rPr>
          <w:b/>
          <w:iCs/>
          <w:sz w:val="10"/>
          <w:bdr w:val="single" w:sz="8" w:space="0" w:color="auto"/>
        </w:rPr>
        <w:t xml:space="preserve">acquiring </w:t>
      </w:r>
      <w:r w:rsidRPr="0003411A">
        <w:rPr>
          <w:b/>
          <w:iCs/>
          <w:sz w:val="10"/>
          <w:bdr w:val="single" w:sz="8" w:space="0" w:color="auto"/>
          <w:shd w:val="clear" w:color="auto" w:fill="FF93C9"/>
        </w:rPr>
        <w:t>nuc</w:t>
      </w:r>
      <w:r w:rsidRPr="0003411A">
        <w:rPr>
          <w:b/>
          <w:iCs/>
          <w:sz w:val="10"/>
          <w:bdr w:val="single" w:sz="8" w:space="0" w:color="auto"/>
        </w:rPr>
        <w:t>lear weapon</w:t>
      </w:r>
      <w:r w:rsidRPr="0003411A">
        <w:rPr>
          <w:b/>
          <w:iCs/>
          <w:sz w:val="10"/>
          <w:bdr w:val="single" w:sz="8" w:space="0" w:color="auto"/>
          <w:shd w:val="clear" w:color="auto" w:fill="FF93C9"/>
        </w:rPr>
        <w:t>s</w:t>
      </w:r>
      <w:r w:rsidRPr="0003411A">
        <w:rPr>
          <w:sz w:val="10"/>
        </w:rPr>
        <w:t xml:space="preserve">. In response, nonproliferation experts and </w:t>
      </w:r>
      <w:r w:rsidRPr="0003411A">
        <w:rPr>
          <w:sz w:val="10"/>
          <w:shd w:val="clear" w:color="auto" w:fill="FF93C9"/>
        </w:rPr>
        <w:t>officials</w:t>
      </w:r>
      <w:r w:rsidRPr="0003411A">
        <w:rPr>
          <w:sz w:val="10"/>
        </w:rPr>
        <w:t xml:space="preserve"> </w:t>
      </w:r>
      <w:r w:rsidRPr="0003411A">
        <w:rPr>
          <w:sz w:val="10"/>
          <w:shd w:val="clear" w:color="auto" w:fill="FF93C9"/>
        </w:rPr>
        <w:t xml:space="preserve">trot out </w:t>
      </w:r>
      <w:r w:rsidRPr="0003411A">
        <w:rPr>
          <w:sz w:val="10"/>
        </w:rPr>
        <w:t xml:space="preserve">the </w:t>
      </w:r>
      <w:r w:rsidRPr="0003411A">
        <w:rPr>
          <w:sz w:val="10"/>
          <w:shd w:val="clear" w:color="auto" w:fill="FF93C9"/>
        </w:rPr>
        <w:t>usual</w:t>
      </w:r>
      <w:r w:rsidRPr="0003411A">
        <w:rPr>
          <w:sz w:val="10"/>
        </w:rPr>
        <w:t xml:space="preserve"> </w:t>
      </w:r>
      <w:r w:rsidRPr="0003411A">
        <w:rPr>
          <w:sz w:val="10"/>
          <w:shd w:val="clear" w:color="auto" w:fill="FF93C9"/>
        </w:rPr>
        <w:t>arg</w:t>
      </w:r>
      <w:r w:rsidRPr="0003411A">
        <w:rPr>
          <w:sz w:val="10"/>
        </w:rPr>
        <w:t>ument</w:t>
      </w:r>
      <w:r w:rsidRPr="0003411A">
        <w:rPr>
          <w:sz w:val="10"/>
          <w:shd w:val="clear" w:color="auto" w:fill="FF93C9"/>
        </w:rPr>
        <w:t>s why this is a bad idea</w:t>
      </w:r>
      <w:r w:rsidRPr="0003411A">
        <w:rPr>
          <w:sz w:val="10"/>
        </w:rPr>
        <w:t xml:space="preserve">. It would hurt South Korea’s economy, security and international status. It would further entrench the nuclear problem on the Peninsula and could lead Japan or Taiwan to reconsider their nuclear options. Most important, it would be unnecessary because the U.S. remains steadfast in its defense commitments to South Korea, including its “nuclear umbrella.” </w:t>
      </w:r>
      <w:r w:rsidRPr="0003411A">
        <w:rPr>
          <w:b/>
          <w:iCs/>
          <w:sz w:val="10"/>
          <w:bdr w:val="single" w:sz="8" w:space="0" w:color="auto"/>
        </w:rPr>
        <w:t xml:space="preserve">Correct though these explanations are, </w:t>
      </w:r>
      <w:r w:rsidRPr="0003411A">
        <w:rPr>
          <w:b/>
          <w:iCs/>
          <w:sz w:val="10"/>
          <w:bdr w:val="single" w:sz="8" w:space="0" w:color="auto"/>
          <w:shd w:val="clear" w:color="auto" w:fill="FF93C9"/>
        </w:rPr>
        <w:t>they won’t reverse</w:t>
      </w:r>
      <w:r w:rsidRPr="0003411A">
        <w:rPr>
          <w:b/>
          <w:iCs/>
          <w:sz w:val="10"/>
          <w:bdr w:val="single" w:sz="8" w:space="0" w:color="auto"/>
        </w:rPr>
        <w:t xml:space="preserve"> </w:t>
      </w:r>
      <w:r w:rsidRPr="0003411A">
        <w:rPr>
          <w:b/>
          <w:iCs/>
          <w:sz w:val="10"/>
          <w:bdr w:val="single" w:sz="8" w:space="0" w:color="auto"/>
          <w:shd w:val="clear" w:color="auto" w:fill="FF93C9"/>
        </w:rPr>
        <w:t>So</w:t>
      </w:r>
      <w:r w:rsidRPr="0003411A">
        <w:rPr>
          <w:b/>
          <w:iCs/>
          <w:sz w:val="10"/>
          <w:bdr w:val="single" w:sz="8" w:space="0" w:color="auto"/>
        </w:rPr>
        <w:t xml:space="preserve">uth </w:t>
      </w:r>
      <w:r w:rsidRPr="0003411A">
        <w:rPr>
          <w:b/>
          <w:iCs/>
          <w:sz w:val="10"/>
          <w:bdr w:val="single" w:sz="8" w:space="0" w:color="auto"/>
          <w:shd w:val="clear" w:color="auto" w:fill="FF93C9"/>
        </w:rPr>
        <w:t>Ko</w:t>
      </w:r>
      <w:r w:rsidRPr="0003411A">
        <w:rPr>
          <w:b/>
          <w:iCs/>
          <w:sz w:val="10"/>
          <w:bdr w:val="single" w:sz="8" w:space="0" w:color="auto"/>
        </w:rPr>
        <w:t xml:space="preserve">rean nuclear </w:t>
      </w:r>
      <w:r w:rsidRPr="0003411A">
        <w:rPr>
          <w:b/>
          <w:iCs/>
          <w:sz w:val="10"/>
          <w:bdr w:val="single" w:sz="8" w:space="0" w:color="auto"/>
          <w:shd w:val="clear" w:color="auto" w:fill="FF93C9"/>
        </w:rPr>
        <w:t>sentiment</w:t>
      </w:r>
      <w:r w:rsidRPr="0003411A">
        <w:rPr>
          <w:sz w:val="10"/>
        </w:rPr>
        <w:t xml:space="preserve"> </w:t>
      </w:r>
      <w:r w:rsidRPr="0003411A">
        <w:rPr>
          <w:sz w:val="10"/>
          <w:shd w:val="clear" w:color="auto" w:fill="FF93C9"/>
        </w:rPr>
        <w:t xml:space="preserve">because they </w:t>
      </w:r>
      <w:r w:rsidRPr="0003411A">
        <w:rPr>
          <w:b/>
          <w:iCs/>
          <w:sz w:val="10"/>
          <w:bdr w:val="single" w:sz="8" w:space="0" w:color="auto"/>
          <w:shd w:val="clear" w:color="auto" w:fill="FF93C9"/>
        </w:rPr>
        <w:t>don’t address the frustration</w:t>
      </w:r>
      <w:r w:rsidRPr="0003411A">
        <w:rPr>
          <w:sz w:val="10"/>
        </w:rPr>
        <w:t xml:space="preserve"> behind it. South Koreans see that a poor, backward and isolated North Korea has developed sophisticated nuclear and missile capabilities in defiance of international pressure. That country is threatening to attack them. Perhaps most galling, North Korea has captured international attention and overshadowed the South’s economic miracle and rise within the international system. South Koreans are further irritated that they have lost the diplomatic initiative to address the problem. Neither the pro-engagement attempts of the “Sunshine Policy” (1998-2008) nor the harder-line stance of subsequent administrations has changed North Korean behavior. South Koreans feel sandwiched between the apparent fecklessness of U.S. “strategic patience”—the refusal to offer Pyongyang incentives to return to negotiations—and Chinese reluctance to apply pressure. Despite Seoul’s overtures since 2013, Beijing has refused to wield its unique power over North Korea. It has also demanded that Seoul not deploy an advanced U.S. missile-defense system, saying it threatens China’s security. South Korean thinking isn’t monolithic. Some prefer policies that include Washington allowing Seoul to acquire sensitive nuclear technology to maintain a latent weapon capability, or the reintroduction of U.S. nuclear weapons on the Peninsula, options the U.S. resists. Yet </w:t>
      </w:r>
      <w:r w:rsidRPr="0003411A">
        <w:rPr>
          <w:b/>
          <w:iCs/>
          <w:sz w:val="10"/>
          <w:bdr w:val="single" w:sz="8" w:space="0" w:color="auto"/>
        </w:rPr>
        <w:t>it’s pointless merely to explain why these are bad choices</w:t>
      </w:r>
      <w:r w:rsidRPr="0003411A">
        <w:rPr>
          <w:sz w:val="10"/>
        </w:rPr>
        <w:t xml:space="preserve">. South Koreans need suggestions that would relieve their mounting frustration. While no solution would be total, </w:t>
      </w:r>
      <w:r w:rsidRPr="0003411A">
        <w:rPr>
          <w:b/>
          <w:iCs/>
          <w:sz w:val="10"/>
          <w:bdr w:val="single" w:sz="8" w:space="0" w:color="auto"/>
          <w:shd w:val="clear" w:color="auto" w:fill="FF93C9"/>
        </w:rPr>
        <w:t>the only</w:t>
      </w:r>
      <w:r w:rsidRPr="0003411A">
        <w:rPr>
          <w:sz w:val="10"/>
        </w:rPr>
        <w:t xml:space="preserve"> long-term </w:t>
      </w:r>
      <w:r w:rsidRPr="0003411A">
        <w:rPr>
          <w:b/>
          <w:iCs/>
          <w:sz w:val="10"/>
          <w:bdr w:val="single" w:sz="8" w:space="0" w:color="auto"/>
          <w:shd w:val="clear" w:color="auto" w:fill="FF93C9"/>
        </w:rPr>
        <w:t>remedy is</w:t>
      </w:r>
      <w:r w:rsidRPr="0003411A">
        <w:rPr>
          <w:sz w:val="10"/>
          <w:shd w:val="clear" w:color="auto" w:fill="FF93C9"/>
        </w:rPr>
        <w:t xml:space="preserve"> </w:t>
      </w:r>
      <w:r w:rsidRPr="0003411A">
        <w:rPr>
          <w:sz w:val="10"/>
        </w:rPr>
        <w:t xml:space="preserve">the </w:t>
      </w:r>
      <w:r w:rsidRPr="0003411A">
        <w:rPr>
          <w:sz w:val="10"/>
          <w:shd w:val="clear" w:color="auto" w:fill="FF93C9"/>
        </w:rPr>
        <w:t>restoration of</w:t>
      </w:r>
      <w:r w:rsidRPr="0003411A">
        <w:rPr>
          <w:sz w:val="10"/>
        </w:rPr>
        <w:t xml:space="preserve"> some </w:t>
      </w:r>
      <w:r w:rsidRPr="0003411A">
        <w:rPr>
          <w:b/>
          <w:iCs/>
          <w:sz w:val="10"/>
          <w:bdr w:val="single" w:sz="8" w:space="0" w:color="auto"/>
          <w:shd w:val="clear" w:color="auto" w:fill="FF93C9"/>
        </w:rPr>
        <w:t>So</w:t>
      </w:r>
      <w:r w:rsidRPr="0003411A">
        <w:rPr>
          <w:b/>
          <w:iCs/>
          <w:sz w:val="10"/>
          <w:bdr w:val="single" w:sz="8" w:space="0" w:color="auto"/>
        </w:rPr>
        <w:t xml:space="preserve">uth </w:t>
      </w:r>
      <w:r w:rsidRPr="0003411A">
        <w:rPr>
          <w:b/>
          <w:iCs/>
          <w:sz w:val="10"/>
          <w:bdr w:val="single" w:sz="8" w:space="0" w:color="auto"/>
          <w:shd w:val="clear" w:color="auto" w:fill="FF93C9"/>
        </w:rPr>
        <w:t>Ko</w:t>
      </w:r>
      <w:r w:rsidRPr="0003411A">
        <w:rPr>
          <w:b/>
          <w:iCs/>
          <w:sz w:val="10"/>
          <w:bdr w:val="single" w:sz="8" w:space="0" w:color="auto"/>
        </w:rPr>
        <w:t xml:space="preserve">rean </w:t>
      </w:r>
      <w:r w:rsidRPr="0003411A">
        <w:rPr>
          <w:b/>
          <w:iCs/>
          <w:sz w:val="10"/>
          <w:bdr w:val="single" w:sz="8" w:space="0" w:color="auto"/>
          <w:shd w:val="clear" w:color="auto" w:fill="FF93C9"/>
        </w:rPr>
        <w:t>control over</w:t>
      </w:r>
      <w:r w:rsidRPr="0003411A">
        <w:rPr>
          <w:sz w:val="10"/>
        </w:rPr>
        <w:t xml:space="preserve"> matters involving their </w:t>
      </w:r>
      <w:r w:rsidRPr="0003411A">
        <w:rPr>
          <w:b/>
          <w:iCs/>
          <w:sz w:val="10"/>
          <w:bdr w:val="single" w:sz="8" w:space="0" w:color="auto"/>
          <w:shd w:val="clear" w:color="auto" w:fill="FF93C9"/>
        </w:rPr>
        <w:t>security</w:t>
      </w:r>
      <w:r w:rsidRPr="0003411A">
        <w:rPr>
          <w:sz w:val="10"/>
        </w:rPr>
        <w:t xml:space="preserve"> and the diplomatic agenda. Until recently, </w:t>
      </w:r>
      <w:r w:rsidRPr="0003411A">
        <w:rPr>
          <w:sz w:val="10"/>
          <w:shd w:val="clear" w:color="auto" w:fill="FF93C9"/>
        </w:rPr>
        <w:t>the U.S. handled most matters</w:t>
      </w:r>
      <w:r w:rsidRPr="0003411A">
        <w:rPr>
          <w:sz w:val="10"/>
        </w:rPr>
        <w:t xml:space="preserve"> and consulted with its ally on an ad hoc basis. Washington “extended deterrence” of North Korea on Seoul’s behalf, </w:t>
      </w:r>
      <w:r w:rsidRPr="0003411A">
        <w:rPr>
          <w:sz w:val="10"/>
          <w:shd w:val="clear" w:color="auto" w:fill="FF93C9"/>
        </w:rPr>
        <w:t>leaving So</w:t>
      </w:r>
      <w:r w:rsidRPr="0003411A">
        <w:rPr>
          <w:sz w:val="10"/>
        </w:rPr>
        <w:t xml:space="preserve">uth </w:t>
      </w:r>
      <w:r w:rsidRPr="0003411A">
        <w:rPr>
          <w:sz w:val="10"/>
          <w:shd w:val="clear" w:color="auto" w:fill="FF93C9"/>
        </w:rPr>
        <w:t>Ko</w:t>
      </w:r>
      <w:r w:rsidRPr="0003411A">
        <w:rPr>
          <w:sz w:val="10"/>
        </w:rPr>
        <w:t xml:space="preserve">reans mostly </w:t>
      </w:r>
      <w:r w:rsidRPr="0003411A">
        <w:rPr>
          <w:sz w:val="10"/>
          <w:shd w:val="clear" w:color="auto" w:fill="FF93C9"/>
        </w:rPr>
        <w:t>on the receiving end of</w:t>
      </w:r>
      <w:r w:rsidRPr="0003411A">
        <w:rPr>
          <w:sz w:val="10"/>
        </w:rPr>
        <w:t xml:space="preserve"> U.S. </w:t>
      </w:r>
      <w:r w:rsidRPr="0003411A">
        <w:rPr>
          <w:sz w:val="10"/>
          <w:shd w:val="clear" w:color="auto" w:fill="FF93C9"/>
        </w:rPr>
        <w:t>decisions</w:t>
      </w:r>
      <w:r w:rsidRPr="0003411A">
        <w:rPr>
          <w:sz w:val="10"/>
        </w:rPr>
        <w:t xml:space="preserve">. </w:t>
      </w:r>
      <w:r w:rsidRPr="0003411A">
        <w:rPr>
          <w:b/>
          <w:iCs/>
          <w:sz w:val="10"/>
          <w:bdr w:val="single" w:sz="8" w:space="0" w:color="auto"/>
          <w:shd w:val="clear" w:color="auto" w:fill="FF93C9"/>
        </w:rPr>
        <w:t>Frustration grew</w:t>
      </w:r>
      <w:r w:rsidRPr="0003411A">
        <w:rPr>
          <w:sz w:val="10"/>
        </w:rPr>
        <w:t xml:space="preserve"> in tandem with the North Korean threat. </w:t>
      </w:r>
      <w:r w:rsidRPr="009C5155">
        <w:rPr>
          <w:rStyle w:val="Emphasis"/>
          <w:highlight w:val="cyan"/>
        </w:rPr>
        <w:t>The establishment in 2010 of the Extended Deterrence Policy Committee</w:t>
      </w:r>
      <w:r w:rsidRPr="0003411A">
        <w:rPr>
          <w:sz w:val="10"/>
        </w:rPr>
        <w:t xml:space="preserve"> (renamed the Deterrence Strategy Committee, or DSC) </w:t>
      </w:r>
      <w:r w:rsidRPr="009C5155">
        <w:rPr>
          <w:rStyle w:val="Emphasis"/>
          <w:highlight w:val="cyan"/>
        </w:rPr>
        <w:t>rebalanced the relationship by institutionalizing bilateral dialogue on ways to strengthen defense and deterrence</w:t>
      </w:r>
      <w:r w:rsidRPr="0003411A">
        <w:rPr>
          <w:sz w:val="10"/>
        </w:rPr>
        <w:t xml:space="preserve">. While the U.S. remains responsible for contingencies at the high end of the conflict spectrum (with U.S. nuclear weapons being critical to that effect), </w:t>
      </w:r>
      <w:r w:rsidRPr="009C5155">
        <w:rPr>
          <w:rStyle w:val="Emphasis"/>
          <w:highlight w:val="cyan"/>
        </w:rPr>
        <w:t>South Korea has been given more room to act at the lower ends. The DSC,</w:t>
      </w:r>
      <w:r w:rsidRPr="0003411A">
        <w:rPr>
          <w:sz w:val="10"/>
        </w:rPr>
        <w:t xml:space="preserve"> which met in California last month and </w:t>
      </w:r>
      <w:r w:rsidRPr="009C5155">
        <w:rPr>
          <w:rStyle w:val="Emphasis"/>
          <w:highlight w:val="cyan"/>
        </w:rPr>
        <w:t>conducts an annual tabletop exercise to boost alliance military capabilities and bilateral coordination, helps temper South Korean frustration and reassure skeptics in Seoul that U.S. defense commitments remain ironclad</w:t>
      </w:r>
      <w:r w:rsidRPr="0003411A">
        <w:rPr>
          <w:sz w:val="10"/>
        </w:rPr>
        <w:t xml:space="preserve">. </w:t>
      </w:r>
      <w:r w:rsidRPr="009C5155">
        <w:rPr>
          <w:rStyle w:val="Emphasis"/>
          <w:highlight w:val="cyan"/>
        </w:rPr>
        <w:t>Joint military drills and joint shows of force during crises also serve this dual goal.</w:t>
      </w:r>
      <w:r w:rsidRPr="00C63EDC">
        <w:rPr>
          <w:rStyle w:val="Emphasis"/>
        </w:rPr>
        <w:t xml:space="preserve"> </w:t>
      </w:r>
      <w:r w:rsidRPr="0003411A">
        <w:rPr>
          <w:sz w:val="10"/>
        </w:rPr>
        <w:t xml:space="preserve">These initiatives should continue and deepen. </w:t>
      </w:r>
      <w:r w:rsidRPr="0003411A">
        <w:rPr>
          <w:sz w:val="10"/>
          <w:shd w:val="clear" w:color="auto" w:fill="FF93C9"/>
        </w:rPr>
        <w:t>But So</w:t>
      </w:r>
      <w:r w:rsidRPr="0003411A">
        <w:rPr>
          <w:sz w:val="10"/>
        </w:rPr>
        <w:t xml:space="preserve">uth </w:t>
      </w:r>
      <w:r w:rsidRPr="0003411A">
        <w:rPr>
          <w:sz w:val="10"/>
          <w:shd w:val="clear" w:color="auto" w:fill="FF93C9"/>
        </w:rPr>
        <w:t>Ko</w:t>
      </w:r>
      <w:r w:rsidRPr="0003411A">
        <w:rPr>
          <w:sz w:val="10"/>
        </w:rPr>
        <w:t xml:space="preserve">reans also </w:t>
      </w:r>
      <w:r w:rsidRPr="0003411A">
        <w:rPr>
          <w:sz w:val="10"/>
          <w:shd w:val="clear" w:color="auto" w:fill="FF93C9"/>
        </w:rPr>
        <w:t xml:space="preserve">need to feel that they </w:t>
      </w:r>
      <w:r w:rsidRPr="0003411A">
        <w:rPr>
          <w:b/>
          <w:iCs/>
          <w:sz w:val="10"/>
          <w:bdr w:val="single" w:sz="8" w:space="0" w:color="auto"/>
          <w:shd w:val="clear" w:color="auto" w:fill="FF93C9"/>
        </w:rPr>
        <w:t>lead</w:t>
      </w:r>
      <w:r w:rsidRPr="0003411A">
        <w:rPr>
          <w:sz w:val="10"/>
        </w:rPr>
        <w:t xml:space="preserve"> or at least influence diplomatic efforts to resolve the current standoff. While acknowledging that their country is “a shrimp among whales,” </w:t>
      </w:r>
      <w:r w:rsidRPr="009C5155">
        <w:rPr>
          <w:rStyle w:val="Emphasis"/>
          <w:highlight w:val="cyan"/>
        </w:rPr>
        <w:t>South Koreans want to use their middle-power status to play a larger regional and global role</w:t>
      </w:r>
      <w:r w:rsidRPr="0003411A">
        <w:rPr>
          <w:sz w:val="10"/>
        </w:rPr>
        <w:t xml:space="preserve">. After taking office in 2013, President </w:t>
      </w:r>
      <w:r w:rsidRPr="009C5155">
        <w:rPr>
          <w:rStyle w:val="Emphasis"/>
          <w:highlight w:val="cyan"/>
        </w:rPr>
        <w:t>Park</w:t>
      </w:r>
      <w:r w:rsidRPr="0003411A">
        <w:rPr>
          <w:sz w:val="10"/>
        </w:rPr>
        <w:t xml:space="preserve"> Geun-hye </w:t>
      </w:r>
      <w:r w:rsidRPr="009C5155">
        <w:rPr>
          <w:rStyle w:val="Emphasis"/>
          <w:highlight w:val="cyan"/>
        </w:rPr>
        <w:t>proposed the Northeast Asia Peace and Cooperation Initiative to overcome the regional disconnect</w:t>
      </w:r>
      <w:r w:rsidRPr="0003411A">
        <w:rPr>
          <w:sz w:val="10"/>
        </w:rPr>
        <w:t xml:space="preserve"> between deep economic interdependence and poor political and security cooperation. </w:t>
      </w:r>
      <w:r w:rsidRPr="009C5155">
        <w:rPr>
          <w:rStyle w:val="Emphasis"/>
          <w:highlight w:val="cyan"/>
        </w:rPr>
        <w:t>The effort has won the support of the U.S., Japan, China, Russia and Mongolia and created an arena for cooperation on nontraditional issues</w:t>
      </w:r>
      <w:r w:rsidRPr="0003411A">
        <w:rPr>
          <w:sz w:val="10"/>
        </w:rPr>
        <w:t xml:space="preserve"> such as nuclear safety, energy security, the environment, cyberspace and disaster management. </w:t>
      </w:r>
      <w:r w:rsidRPr="009C5155">
        <w:rPr>
          <w:rStyle w:val="Emphasis"/>
          <w:highlight w:val="cyan"/>
        </w:rPr>
        <w:t>Seoul should now steer the initiative toward addressing the North Korean problem</w:t>
      </w:r>
      <w:r w:rsidRPr="0003411A">
        <w:rPr>
          <w:sz w:val="10"/>
        </w:rPr>
        <w:t xml:space="preserve">. While it probably can’t solve it, </w:t>
      </w:r>
      <w:r w:rsidRPr="009C5155">
        <w:rPr>
          <w:rStyle w:val="Emphasis"/>
          <w:highlight w:val="cyan"/>
        </w:rPr>
        <w:t>this will make South Koreans feel that they are in control, rather than dependent</w:t>
      </w:r>
      <w:r w:rsidRPr="0003411A">
        <w:rPr>
          <w:sz w:val="10"/>
        </w:rPr>
        <w:t xml:space="preserve"> on U.S. and Chinese decisions. Middle powers may be bound to accept greater powers’ policy choices, but they can—and should—influence these choices. The challenge for the U.S. is to accept that Seoul should have a greater leadership role. </w:t>
      </w:r>
      <w:r w:rsidRPr="009C5155">
        <w:rPr>
          <w:rStyle w:val="Emphasis"/>
          <w:sz w:val="26"/>
          <w:szCs w:val="26"/>
          <w:highlight w:val="cyan"/>
        </w:rPr>
        <w:t xml:space="preserve">Giving Seoul greater freedom to act militarily against Pyongyang can lead to inadvertent escalation and drag Washington into the fight. It could also be misinterpreted by Pyongyang as a weakening of U.S. defense commitments to Seoul. (South Koreans </w:t>
      </w:r>
      <w:r w:rsidRPr="00C170AC">
        <w:rPr>
          <w:rStyle w:val="Emphasis"/>
          <w:sz w:val="26"/>
          <w:szCs w:val="26"/>
        </w:rPr>
        <w:t xml:space="preserve">sometimes </w:t>
      </w:r>
      <w:r w:rsidRPr="009C5155">
        <w:rPr>
          <w:rStyle w:val="Emphasis"/>
          <w:sz w:val="26"/>
          <w:szCs w:val="26"/>
          <w:highlight w:val="cyan"/>
        </w:rPr>
        <w:t xml:space="preserve">demonstrate the same fear: when Washington accedes to demands for greater autonomy, they worry about </w:t>
      </w:r>
      <w:r w:rsidRPr="009C5155">
        <w:rPr>
          <w:rStyle w:val="StyleUnderline"/>
          <w:sz w:val="26"/>
          <w:szCs w:val="26"/>
          <w:highlight w:val="cyan"/>
        </w:rPr>
        <w:t>abandonment</w:t>
      </w:r>
      <w:r w:rsidRPr="009C5155">
        <w:rPr>
          <w:rStyle w:val="StyleUnderline"/>
          <w:highlight w:val="cyan"/>
        </w:rPr>
        <w:t>.</w:t>
      </w:r>
      <w:r w:rsidRPr="00C63EDC">
        <w:rPr>
          <w:rStyle w:val="StyleUnderline"/>
        </w:rPr>
        <w:t>) Allowing Seoul to drive the diplomatic agenda also makes some Americans worry that they may be cornered into agreeing to a less-than-optimal solution</w:t>
      </w:r>
      <w:r w:rsidRPr="0003411A">
        <w:rPr>
          <w:sz w:val="10"/>
        </w:rPr>
        <w:t xml:space="preserve">. Yet </w:t>
      </w:r>
      <w:r w:rsidRPr="0003411A">
        <w:rPr>
          <w:sz w:val="10"/>
          <w:shd w:val="clear" w:color="auto" w:fill="FF93C9"/>
        </w:rPr>
        <w:t xml:space="preserve">this is </w:t>
      </w:r>
      <w:r w:rsidRPr="0003411A">
        <w:rPr>
          <w:b/>
          <w:iCs/>
          <w:sz w:val="10"/>
          <w:bdr w:val="single" w:sz="8" w:space="0" w:color="auto"/>
          <w:shd w:val="clear" w:color="auto" w:fill="FF93C9"/>
        </w:rPr>
        <w:t>the best way to quell</w:t>
      </w:r>
      <w:r w:rsidRPr="0003411A">
        <w:rPr>
          <w:b/>
          <w:iCs/>
          <w:sz w:val="10"/>
          <w:bdr w:val="single" w:sz="8" w:space="0" w:color="auto"/>
        </w:rPr>
        <w:t xml:space="preserve"> </w:t>
      </w:r>
      <w:r w:rsidRPr="0003411A">
        <w:rPr>
          <w:sz w:val="10"/>
        </w:rPr>
        <w:t xml:space="preserve">South Korean </w:t>
      </w:r>
      <w:r w:rsidRPr="0003411A">
        <w:rPr>
          <w:sz w:val="10"/>
          <w:shd w:val="clear" w:color="auto" w:fill="FF93C9"/>
        </w:rPr>
        <w:t>frustration</w:t>
      </w:r>
      <w:r w:rsidRPr="0003411A">
        <w:rPr>
          <w:sz w:val="10"/>
        </w:rPr>
        <w:t xml:space="preserve"> </w:t>
      </w:r>
      <w:r w:rsidRPr="0003411A">
        <w:rPr>
          <w:sz w:val="10"/>
          <w:shd w:val="clear" w:color="auto" w:fill="FF93C9"/>
        </w:rPr>
        <w:t>and</w:t>
      </w:r>
      <w:r w:rsidRPr="0003411A">
        <w:rPr>
          <w:sz w:val="10"/>
        </w:rPr>
        <w:t xml:space="preserve"> </w:t>
      </w:r>
      <w:r w:rsidRPr="0003411A">
        <w:rPr>
          <w:b/>
          <w:iCs/>
          <w:sz w:val="10"/>
          <w:bdr w:val="single" w:sz="8" w:space="0" w:color="auto"/>
        </w:rPr>
        <w:t xml:space="preserve">growing </w:t>
      </w:r>
      <w:r w:rsidRPr="0003411A">
        <w:rPr>
          <w:b/>
          <w:iCs/>
          <w:sz w:val="10"/>
          <w:bdr w:val="single" w:sz="8" w:space="0" w:color="auto"/>
          <w:shd w:val="clear" w:color="auto" w:fill="FF93C9"/>
        </w:rPr>
        <w:t>calls for nucl</w:t>
      </w:r>
      <w:r w:rsidRPr="0003411A">
        <w:rPr>
          <w:b/>
          <w:iCs/>
          <w:sz w:val="10"/>
          <w:bdr w:val="single" w:sz="8" w:space="0" w:color="auto"/>
        </w:rPr>
        <w:t>ear weapon</w:t>
      </w:r>
      <w:r w:rsidRPr="0003411A">
        <w:rPr>
          <w:b/>
          <w:iCs/>
          <w:sz w:val="10"/>
          <w:bdr w:val="single" w:sz="8" w:space="0" w:color="auto"/>
          <w:shd w:val="clear" w:color="auto" w:fill="FF93C9"/>
        </w:rPr>
        <w:t>s</w:t>
      </w:r>
      <w:r w:rsidRPr="0003411A">
        <w:rPr>
          <w:b/>
          <w:iCs/>
          <w:sz w:val="10"/>
          <w:bdr w:val="single" w:sz="8" w:space="0" w:color="auto"/>
        </w:rPr>
        <w:t>.</w:t>
      </w:r>
      <w:r w:rsidRPr="0003411A">
        <w:rPr>
          <w:sz w:val="10"/>
        </w:rPr>
        <w:t xml:space="preserve"> U.S. </w:t>
      </w:r>
      <w:r w:rsidRPr="0003411A">
        <w:rPr>
          <w:sz w:val="10"/>
          <w:shd w:val="clear" w:color="auto" w:fill="FF93C9"/>
        </w:rPr>
        <w:t>strategists</w:t>
      </w:r>
      <w:r w:rsidRPr="0003411A">
        <w:rPr>
          <w:sz w:val="10"/>
        </w:rPr>
        <w:t xml:space="preserve"> often </w:t>
      </w:r>
      <w:r w:rsidRPr="0003411A">
        <w:rPr>
          <w:sz w:val="10"/>
          <w:shd w:val="clear" w:color="auto" w:fill="FF93C9"/>
        </w:rPr>
        <w:t>mechanically seek</w:t>
      </w:r>
      <w:r w:rsidRPr="0003411A">
        <w:rPr>
          <w:sz w:val="10"/>
        </w:rPr>
        <w:t xml:space="preserve"> to strengthen </w:t>
      </w:r>
      <w:r w:rsidRPr="0003411A">
        <w:rPr>
          <w:sz w:val="10"/>
          <w:shd w:val="clear" w:color="auto" w:fill="FF93C9"/>
        </w:rPr>
        <w:t>deterrence</w:t>
      </w:r>
      <w:r w:rsidRPr="0003411A">
        <w:rPr>
          <w:sz w:val="10"/>
        </w:rPr>
        <w:t xml:space="preserve"> of adversaries like North Korea </w:t>
      </w:r>
      <w:r w:rsidRPr="0003411A">
        <w:rPr>
          <w:sz w:val="10"/>
          <w:shd w:val="clear" w:color="auto" w:fill="FF93C9"/>
        </w:rPr>
        <w:t>to reassure allies</w:t>
      </w:r>
      <w:r w:rsidRPr="0003411A">
        <w:rPr>
          <w:sz w:val="10"/>
        </w:rPr>
        <w:t xml:space="preserve"> that they don’t need their own nuclear weapons. </w:t>
      </w:r>
      <w:r w:rsidRPr="0003411A">
        <w:rPr>
          <w:sz w:val="10"/>
          <w:shd w:val="clear" w:color="auto" w:fill="FF93C9"/>
        </w:rPr>
        <w:t xml:space="preserve">But </w:t>
      </w:r>
      <w:r w:rsidRPr="0003411A">
        <w:rPr>
          <w:b/>
          <w:iCs/>
          <w:sz w:val="10"/>
          <w:bdr w:val="single" w:sz="8" w:space="0" w:color="auto"/>
          <w:shd w:val="clear" w:color="auto" w:fill="FF93C9"/>
        </w:rPr>
        <w:t>a more sophisticated strategy is required</w:t>
      </w:r>
      <w:r w:rsidRPr="0003411A">
        <w:rPr>
          <w:sz w:val="10"/>
        </w:rPr>
        <w:t xml:space="preserve">, starting with a clearer understanding of why allies are tempted to begin with. </w:t>
      </w:r>
      <w:r w:rsidRPr="0003411A">
        <w:rPr>
          <w:sz w:val="10"/>
          <w:shd w:val="clear" w:color="auto" w:fill="FF93C9"/>
        </w:rPr>
        <w:t>Without that</w:t>
      </w:r>
      <w:r w:rsidRPr="0003411A">
        <w:rPr>
          <w:sz w:val="10"/>
        </w:rPr>
        <w:t xml:space="preserve">, U.S. </w:t>
      </w:r>
      <w:r w:rsidRPr="0003411A">
        <w:rPr>
          <w:sz w:val="10"/>
          <w:shd w:val="clear" w:color="auto" w:fill="FF93C9"/>
        </w:rPr>
        <w:t>allies may</w:t>
      </w:r>
      <w:r w:rsidRPr="0003411A">
        <w:rPr>
          <w:sz w:val="10"/>
        </w:rPr>
        <w:t xml:space="preserve"> one day </w:t>
      </w:r>
      <w:r w:rsidRPr="0003411A">
        <w:rPr>
          <w:sz w:val="10"/>
          <w:shd w:val="clear" w:color="auto" w:fill="FF93C9"/>
        </w:rPr>
        <w:t>go nuclear</w:t>
      </w:r>
      <w:r w:rsidRPr="0003411A">
        <w:rPr>
          <w:sz w:val="10"/>
        </w:rPr>
        <w:t>, with South Korea leading the pack.</w:t>
      </w:r>
    </w:p>
    <w:p w14:paraId="424F2433" w14:textId="77777777" w:rsidR="00F573DF" w:rsidRPr="00F573DF" w:rsidRDefault="00F573DF" w:rsidP="00F573DF"/>
    <w:p w14:paraId="6A7298B0" w14:textId="6DE8781C" w:rsidR="00C02A71" w:rsidRDefault="00C02A71" w:rsidP="006A219E">
      <w:pPr>
        <w:pStyle w:val="Heading3"/>
      </w:pPr>
      <w:r>
        <w:t>AT: B-52’s Collapse it</w:t>
      </w:r>
    </w:p>
    <w:p w14:paraId="7DAF3DD3" w14:textId="018FCD76" w:rsidR="00C02A71" w:rsidRPr="00C02A71" w:rsidRDefault="00C02A71" w:rsidP="00C02A71">
      <w:pPr>
        <w:pStyle w:val="Heading4"/>
      </w:pPr>
      <w:r>
        <w:t xml:space="preserve">B-52’s reassured them and allows for effective deterrence. </w:t>
      </w:r>
    </w:p>
    <w:p w14:paraId="0A54B4A6" w14:textId="77777777" w:rsidR="00C02A71" w:rsidRPr="00E207CE" w:rsidRDefault="00C02A71" w:rsidP="00C02A71">
      <w:pPr>
        <w:rPr>
          <w:sz w:val="16"/>
        </w:rPr>
      </w:pPr>
      <w:r w:rsidRPr="00E207CE">
        <w:rPr>
          <w:rStyle w:val="Style13ptBold"/>
        </w:rPr>
        <w:t>Lowther, director of the School of Advanced Nuclear Deterrence Studies, 3/25/2016</w:t>
      </w:r>
      <w:r w:rsidRPr="00E207CE">
        <w:rPr>
          <w:sz w:val="16"/>
        </w:rPr>
        <w:t xml:space="preserve"> Adam, “Doyle’s Wrong: Bombers ARE Best For Nuclear Signaling” http://breakingdefense.com/2016/03/doyles-wrong-bombers-are-best-for-nuclear-signaling/</w:t>
      </w:r>
    </w:p>
    <w:p w14:paraId="6EA2FC20" w14:textId="77777777" w:rsidR="00C02A71" w:rsidRPr="00E207CE" w:rsidRDefault="00C02A71" w:rsidP="00C02A71">
      <w:pPr>
        <w:rPr>
          <w:rStyle w:val="Emphasis"/>
        </w:rPr>
      </w:pPr>
      <w:r w:rsidRPr="000924A6">
        <w:rPr>
          <w:rStyle w:val="StyleUnderline"/>
        </w:rPr>
        <w:t>In response to our recent Breaking Defense article</w:t>
      </w:r>
      <w:r w:rsidRPr="00E207CE">
        <w:rPr>
          <w:sz w:val="8"/>
        </w:rPr>
        <w:t xml:space="preserve">, “Why Bombers Are Key to Nuke Modernization; Think Russia, North Korea, China,” Jim </w:t>
      </w:r>
      <w:r w:rsidRPr="000924A6">
        <w:rPr>
          <w:rStyle w:val="StyleUnderline"/>
        </w:rPr>
        <w:t>Doyle</w:t>
      </w:r>
      <w:r w:rsidRPr="00E207CE">
        <w:rPr>
          <w:sz w:val="8"/>
        </w:rPr>
        <w:t xml:space="preserve"> both </w:t>
      </w:r>
      <w:r w:rsidRPr="000924A6">
        <w:rPr>
          <w:rStyle w:val="Emphasis"/>
        </w:rPr>
        <w:t>mischaracterizes our argument and conflates unsubstantiated assertions with causal evidence</w:t>
      </w:r>
      <w:r w:rsidRPr="00E207CE">
        <w:rPr>
          <w:sz w:val="8"/>
        </w:rPr>
        <w:t xml:space="preserve">. </w:t>
      </w:r>
      <w:r w:rsidRPr="000924A6">
        <w:rPr>
          <w:rStyle w:val="StyleUnderline"/>
        </w:rPr>
        <w:t>In attempting to discredit our premise that nuclear capable bombers and their weapons should be modernized because they remain a critical part of America’s nuclear deterrent, Doyle uses the age-old debating tactic of obfuscation</w:t>
      </w:r>
      <w:r w:rsidRPr="00E207CE">
        <w:rPr>
          <w:sz w:val="8"/>
        </w:rPr>
        <w:t xml:space="preserve"> — </w:t>
      </w:r>
      <w:r w:rsidRPr="000924A6">
        <w:rPr>
          <w:rStyle w:val="Emphasis"/>
        </w:rPr>
        <w:t>changing the subject — to create a straw man argument.</w:t>
      </w:r>
      <w:r>
        <w:rPr>
          <w:rStyle w:val="Emphasis"/>
        </w:rPr>
        <w:t xml:space="preserve"> </w:t>
      </w:r>
      <w:r w:rsidRPr="000924A6">
        <w:rPr>
          <w:rStyle w:val="StyleUnderline"/>
        </w:rPr>
        <w:t>He begins by asserting that American bombers failed to prevent the Kim regime from testing its nuclear weapons and ballistic missiles</w:t>
      </w:r>
      <w:r w:rsidRPr="00E207CE">
        <w:rPr>
          <w:sz w:val="8"/>
        </w:rPr>
        <w:t xml:space="preserve">. As we did not argue in our article that bomber presence missions could achieve this objective, this criticism is irrelevant. </w:t>
      </w:r>
      <w:r w:rsidRPr="000924A6">
        <w:rPr>
          <w:rStyle w:val="StyleUnderline"/>
        </w:rPr>
        <w:t>Doyle then claims that bomber missions have “done nothing to ease tension on the Korean peninsula</w:t>
      </w:r>
      <w:r w:rsidRPr="00E207CE">
        <w:rPr>
          <w:sz w:val="8"/>
        </w:rPr>
        <w:t xml:space="preserve"> or improve North Korean behavior.” </w:t>
      </w:r>
      <w:r w:rsidRPr="000924A6">
        <w:rPr>
          <w:rStyle w:val="Emphasis"/>
        </w:rPr>
        <w:t>It is simply false that America’s deterrent flights have not eased tension on the peninsula</w:t>
      </w:r>
      <w:r w:rsidRPr="00E207CE">
        <w:rPr>
          <w:sz w:val="8"/>
        </w:rPr>
        <w:t xml:space="preserve">–though as we noted, </w:t>
      </w:r>
      <w:r w:rsidRPr="000924A6">
        <w:rPr>
          <w:rStyle w:val="Emphasis"/>
        </w:rPr>
        <w:t>this form of deterrence is not a one-time action but a constant, ongoing effort</w:t>
      </w:r>
      <w:r w:rsidRPr="00E207CE">
        <w:rPr>
          <w:sz w:val="8"/>
        </w:rPr>
        <w:t xml:space="preserve">. </w:t>
      </w:r>
      <w:r w:rsidRPr="000924A6">
        <w:rPr>
          <w:rStyle w:val="StyleUnderline"/>
        </w:rPr>
        <w:t xml:space="preserve">Furthermore, tensions would clearly </w:t>
      </w:r>
      <w:r w:rsidRPr="000924A6">
        <w:rPr>
          <w:rStyle w:val="Emphasis"/>
        </w:rPr>
        <w:t>be far higher if the United States ignored North Korean provocations</w:t>
      </w:r>
      <w:r w:rsidRPr="00E207CE">
        <w:rPr>
          <w:sz w:val="8"/>
        </w:rPr>
        <w:t xml:space="preserve">. The second part of his statement is irrelevant, because we did not argue that bombers could improve North Korean behavior–and this is emphatically not the responsibility of the American bomber force. Adam Lowther According to Joint Publication 3.0 </w:t>
      </w:r>
      <w:r w:rsidRPr="000924A6">
        <w:rPr>
          <w:rStyle w:val="StyleUnderline"/>
        </w:rPr>
        <w:t>deterrence is: “The prevention of action by the existence of a credible threat of unacceptable counteraction and/or belief that the cost of action outweighs the perceived benefits.</w:t>
      </w:r>
      <w:r w:rsidRPr="00E207CE">
        <w:rPr>
          <w:sz w:val="8"/>
        </w:rPr>
        <w:t xml:space="preserve">” It is worth noting that the United States has never threatened North Korea with military action should the Kim regime develop or test a nuclear weapon or an intercontinental ballistic missile. </w:t>
      </w:r>
      <w:r w:rsidRPr="000924A6">
        <w:rPr>
          <w:rStyle w:val="StyleUnderline"/>
        </w:rPr>
        <w:t>Doyle believes that unless North Korea refrains from developing, building, and testing such weapons, then the American bomber force “doesn’t work.” To coerce North Korea in this fashion would require nothing less than a credible threat to go to war</w:t>
      </w:r>
      <w:r w:rsidRPr="00E207CE">
        <w:rPr>
          <w:sz w:val="8"/>
        </w:rPr>
        <w:t xml:space="preserve"> </w:t>
      </w:r>
      <w:r w:rsidRPr="000924A6">
        <w:rPr>
          <w:rStyle w:val="Emphasis"/>
        </w:rPr>
        <w:t>– a threat no president has been prepared to make for over 20 years. Thus, Doyle is criticizing the bomber force for failing to execute a policy that is not President Obama’s policy or that of his predecessors. Such a critique is meaningless</w:t>
      </w:r>
      <w:r w:rsidRPr="00E207CE">
        <w:rPr>
          <w:sz w:val="8"/>
        </w:rPr>
        <w:t xml:space="preserve">. In fact, the strongest threats the United States has issued against such developments include sanctions and the Six Party talks. Counter to Doyle’s argument, </w:t>
      </w:r>
      <w:r w:rsidRPr="00E207CE">
        <w:rPr>
          <w:rStyle w:val="StyleUnderline"/>
        </w:rPr>
        <w:t xml:space="preserve">diplomacy on the Korean peninsula has proven an abysmal failure and, counter to his argument, has </w:t>
      </w:r>
      <w:r w:rsidRPr="00E207CE">
        <w:rPr>
          <w:rStyle w:val="Emphasis"/>
        </w:rPr>
        <w:t>actually emboldened North Korea</w:t>
      </w:r>
      <w:r w:rsidRPr="00E207CE">
        <w:rPr>
          <w:rStyle w:val="StyleUnderline"/>
        </w:rPr>
        <w:t>.</w:t>
      </w:r>
      <w:r w:rsidRPr="00E207CE">
        <w:rPr>
          <w:sz w:val="8"/>
        </w:rPr>
        <w:t xml:space="preserve"> </w:t>
      </w:r>
      <w:r w:rsidRPr="00E207CE">
        <w:rPr>
          <w:rStyle w:val="StyleUnderline"/>
        </w:rPr>
        <w:t>Should the United States threaten to send nuclear bombers to attack North Korea —and then fail to carry out the threat — Doyle would have a point. Until such</w:t>
      </w:r>
      <w:r w:rsidRPr="00E207CE">
        <w:rPr>
          <w:sz w:val="8"/>
        </w:rPr>
        <w:t xml:space="preserve"> a step is taken, </w:t>
      </w:r>
      <w:r w:rsidRPr="00E207CE">
        <w:rPr>
          <w:rStyle w:val="StyleUnderline"/>
        </w:rPr>
        <w:t>using bombers to assure South Korea and deter North Korea</w:t>
      </w:r>
      <w:r w:rsidRPr="00E207CE">
        <w:rPr>
          <w:sz w:val="8"/>
        </w:rPr>
        <w:t xml:space="preserve"> (from attacking South Korea) </w:t>
      </w:r>
      <w:r w:rsidRPr="00E207CE">
        <w:rPr>
          <w:rStyle w:val="Emphasis"/>
        </w:rPr>
        <w:t>it is difficult to argue that nuclear capable bombers are failing to achieve their mission.</w:t>
      </w:r>
      <w:r>
        <w:rPr>
          <w:rStyle w:val="Emphasis"/>
        </w:rPr>
        <w:t xml:space="preserve"> </w:t>
      </w:r>
      <w:r w:rsidRPr="00E207CE">
        <w:rPr>
          <w:sz w:val="8"/>
        </w:rPr>
        <w:t xml:space="preserve">It is also worth noting that the </w:t>
      </w:r>
      <w:r w:rsidRPr="00E207CE">
        <w:rPr>
          <w:rStyle w:val="StyleUnderline"/>
        </w:rPr>
        <w:t>most important aspect of the assurance and deterrence mission American bombers are performing—at present—is assurance to South Korea that the United States has the resolve to use nuclear weapons against North Korea should the necessary circumstances arise.</w:t>
      </w:r>
      <w:r w:rsidRPr="00E207CE">
        <w:rPr>
          <w:sz w:val="8"/>
        </w:rPr>
        <w:t xml:space="preserve"> </w:t>
      </w:r>
      <w:r w:rsidRPr="00E207CE">
        <w:rPr>
          <w:rStyle w:val="StyleUnderline"/>
        </w:rPr>
        <w:t>It would be unwise to forget that South Korea only revealed the existence of its secret nuclear weapons research progra</w:t>
      </w:r>
      <w:r w:rsidRPr="00E207CE">
        <w:rPr>
          <w:sz w:val="8"/>
        </w:rPr>
        <w:t xml:space="preserve">m (1970-1984?) in 2004. </w:t>
      </w:r>
      <w:r w:rsidRPr="00E207CE">
        <w:rPr>
          <w:rStyle w:val="StyleUnderline"/>
        </w:rPr>
        <w:t>While President Park Geun-hye remains formally committed to the Nuclear Non-proliferation Treaty, a 2013 survey of South Koreans found that 66 percent of respondents support an independent nuclear weapon capability for South Korea. This</w:t>
      </w:r>
      <w:r w:rsidRPr="00E207CE">
        <w:rPr>
          <w:sz w:val="8"/>
        </w:rPr>
        <w:t xml:space="preserve"> survey, </w:t>
      </w:r>
      <w:r w:rsidRPr="00E207CE">
        <w:rPr>
          <w:rStyle w:val="StyleUnderline"/>
        </w:rPr>
        <w:t>and more recent research, finds that South Korean confidence in the American nuclear umbrella is wavering.</w:t>
      </w:r>
      <w:r>
        <w:rPr>
          <w:rStyle w:val="StyleUnderline"/>
        </w:rPr>
        <w:t xml:space="preserve"> </w:t>
      </w:r>
      <w:r w:rsidRPr="00E207CE">
        <w:rPr>
          <w:rStyle w:val="StyleUnderline"/>
        </w:rPr>
        <w:t xml:space="preserve">Should American assurance fail in Korea and its government choose to pursue an independent nuclear deterrent, </w:t>
      </w:r>
      <w:r w:rsidRPr="00E207CE">
        <w:rPr>
          <w:rStyle w:val="Emphasis"/>
        </w:rPr>
        <w:t>the region would become be a much more complicated</w:t>
      </w:r>
      <w:r w:rsidRPr="00E207CE">
        <w:rPr>
          <w:rStyle w:val="StyleUnderline"/>
        </w:rPr>
        <w:t xml:space="preserve"> place</w:t>
      </w:r>
      <w:r w:rsidRPr="00E207CE">
        <w:rPr>
          <w:sz w:val="8"/>
        </w:rPr>
        <w:t xml:space="preserve">. Contrary to Doyle’s argument, </w:t>
      </w:r>
      <w:r w:rsidRPr="00E207CE">
        <w:rPr>
          <w:rStyle w:val="Emphasis"/>
        </w:rPr>
        <w:t>flying nuclear capable bombers over South Korea plays an important role in tamping down calls for the South – not to mention Japan and Taiwan – to develop their own nuclear weapons and delivery systems.</w:t>
      </w:r>
    </w:p>
    <w:p w14:paraId="54AF8E07" w14:textId="77777777" w:rsidR="00C02A71" w:rsidRPr="00C02A71" w:rsidRDefault="00C02A71" w:rsidP="00C02A71"/>
    <w:p w14:paraId="09BD3ACC" w14:textId="77777777" w:rsidR="006A219E" w:rsidRDefault="006A219E" w:rsidP="006A219E">
      <w:pPr>
        <w:pStyle w:val="Heading3"/>
      </w:pPr>
      <w:r>
        <w:t xml:space="preserve">AT: Thumpers – 2NC </w:t>
      </w:r>
    </w:p>
    <w:p w14:paraId="3B8569A5" w14:textId="77777777" w:rsidR="006A219E" w:rsidRPr="00374E15" w:rsidRDefault="006A219E" w:rsidP="006A219E">
      <w:pPr>
        <w:pStyle w:val="Heading4"/>
      </w:pPr>
      <w:r w:rsidRPr="00374E15">
        <w:t xml:space="preserve">No thumpers – as long as the US keeps robust troop presence in NEA, it overcomes hiccups to assurance, so the link outweighs </w:t>
      </w:r>
    </w:p>
    <w:p w14:paraId="0832A800" w14:textId="77777777" w:rsidR="006A219E" w:rsidRPr="004C14BE" w:rsidRDefault="006A219E" w:rsidP="006A219E">
      <w:pPr>
        <w:rPr>
          <w:rStyle w:val="Style13ptBold"/>
        </w:rPr>
      </w:pPr>
      <w:r w:rsidRPr="004C14BE">
        <w:rPr>
          <w:rStyle w:val="Style13ptBold"/>
        </w:rPr>
        <w:t xml:space="preserve">Santoro, senior fellow </w:t>
      </w:r>
      <w:r>
        <w:rPr>
          <w:rStyle w:val="Style13ptBold"/>
        </w:rPr>
        <w:t>@</w:t>
      </w:r>
      <w:r w:rsidRPr="004C14BE">
        <w:rPr>
          <w:rStyle w:val="Style13ptBold"/>
        </w:rPr>
        <w:t xml:space="preserve"> Pacific Forum CSIS, 15 </w:t>
      </w:r>
    </w:p>
    <w:p w14:paraId="1A63BF4D" w14:textId="77777777" w:rsidR="006A219E" w:rsidRDefault="006A219E" w:rsidP="006A219E">
      <w:r>
        <w:t xml:space="preserve">(David, and John K. Warden is a WSD-Handa fellow at the Pacific Forum CSIS “Assuring Japan and South Korea in the Second Nuclear Age,” </w:t>
      </w:r>
      <w:hyperlink r:id="rId12" w:history="1">
        <w:r w:rsidRPr="00E14572">
          <w:rPr>
            <w:rStyle w:val="Hyperlink"/>
          </w:rPr>
          <w:t>https://twq.elliott.gwu.edu/sites/twq.elliott.gwu.edu/files/downloads/TWQ_Spring2015_Santoro-Warden.pdf</w:t>
        </w:r>
      </w:hyperlink>
      <w:r>
        <w:t xml:space="preserve">) </w:t>
      </w:r>
    </w:p>
    <w:p w14:paraId="7FAEA265" w14:textId="77777777" w:rsidR="006A219E" w:rsidRDefault="006A219E" w:rsidP="006A219E">
      <w:pPr>
        <w:rPr>
          <w:rStyle w:val="Emphasis"/>
        </w:rPr>
      </w:pPr>
      <w:r w:rsidRPr="00BE4538">
        <w:rPr>
          <w:sz w:val="8"/>
        </w:rPr>
        <w:t>Second</w:t>
      </w:r>
      <w:r w:rsidRPr="009C5155">
        <w:rPr>
          <w:sz w:val="8"/>
          <w:highlight w:val="cyan"/>
        </w:rPr>
        <w:t xml:space="preserve">, </w:t>
      </w:r>
      <w:r w:rsidRPr="009C5155">
        <w:rPr>
          <w:rStyle w:val="StyleUnderline"/>
          <w:highlight w:val="cyan"/>
        </w:rPr>
        <w:t>Washington should</w:t>
      </w:r>
      <w:r w:rsidRPr="009C5155">
        <w:rPr>
          <w:sz w:val="8"/>
          <w:highlight w:val="cyan"/>
        </w:rPr>
        <w:t xml:space="preserve"> </w:t>
      </w:r>
      <w:r w:rsidRPr="009C5155">
        <w:rPr>
          <w:rStyle w:val="StyleUnderline"/>
          <w:highlight w:val="cyan"/>
        </w:rPr>
        <w:t>sustain</w:t>
      </w:r>
      <w:r w:rsidRPr="007756C1">
        <w:rPr>
          <w:rStyle w:val="StyleUnderline"/>
        </w:rPr>
        <w:t xml:space="preserve"> high-level </w:t>
      </w:r>
      <w:r w:rsidRPr="00673D46">
        <w:rPr>
          <w:rStyle w:val="Emphasis"/>
        </w:rPr>
        <w:t xml:space="preserve">political </w:t>
      </w:r>
      <w:r w:rsidRPr="009C5155">
        <w:rPr>
          <w:rStyle w:val="Emphasis"/>
          <w:highlight w:val="cyan"/>
        </w:rPr>
        <w:t>commitment</w:t>
      </w:r>
      <w:r w:rsidRPr="009C5155">
        <w:rPr>
          <w:rStyle w:val="StyleUnderline"/>
          <w:highlight w:val="cyan"/>
        </w:rPr>
        <w:t xml:space="preserve"> to</w:t>
      </w:r>
      <w:r w:rsidRPr="007756C1">
        <w:rPr>
          <w:rStyle w:val="StyleUnderline"/>
        </w:rPr>
        <w:t xml:space="preserve"> the </w:t>
      </w:r>
      <w:r w:rsidRPr="009C5155">
        <w:rPr>
          <w:rStyle w:val="StyleUnderline"/>
          <w:highlight w:val="cyan"/>
        </w:rPr>
        <w:t>rebalance and ensure</w:t>
      </w:r>
      <w:r w:rsidRPr="007756C1">
        <w:rPr>
          <w:rStyle w:val="StyleUnderline"/>
        </w:rPr>
        <w:t xml:space="preserve"> that </w:t>
      </w:r>
      <w:r w:rsidRPr="009C5155">
        <w:rPr>
          <w:rStyle w:val="StyleUnderline"/>
          <w:highlight w:val="cyan"/>
        </w:rPr>
        <w:t>recent increases in</w:t>
      </w:r>
      <w:r w:rsidRPr="007756C1">
        <w:rPr>
          <w:rStyle w:val="StyleUnderline"/>
        </w:rPr>
        <w:t xml:space="preserve"> U.S. </w:t>
      </w:r>
      <w:r w:rsidRPr="009C5155">
        <w:rPr>
          <w:rStyle w:val="StyleUnderline"/>
          <w:highlight w:val="cyan"/>
        </w:rPr>
        <w:t>political, economic, and military engagement in</w:t>
      </w:r>
      <w:r w:rsidRPr="007756C1">
        <w:rPr>
          <w:rStyle w:val="StyleUnderline"/>
        </w:rPr>
        <w:t xml:space="preserve"> the </w:t>
      </w:r>
      <w:r w:rsidRPr="009C5155">
        <w:rPr>
          <w:rStyle w:val="StyleUnderline"/>
          <w:highlight w:val="cyan"/>
        </w:rPr>
        <w:t>Asia</w:t>
      </w:r>
      <w:r w:rsidRPr="007756C1">
        <w:rPr>
          <w:rStyle w:val="StyleUnderline"/>
        </w:rPr>
        <w:t xml:space="preserve">–Pacific </w:t>
      </w:r>
      <w:r w:rsidRPr="009C5155">
        <w:rPr>
          <w:rStyle w:val="StyleUnderline"/>
          <w:highlight w:val="cyan"/>
        </w:rPr>
        <w:t xml:space="preserve">become </w:t>
      </w:r>
      <w:r w:rsidRPr="009C5155">
        <w:rPr>
          <w:rStyle w:val="Emphasis"/>
          <w:highlight w:val="cyan"/>
        </w:rPr>
        <w:t>a long-term trend</w:t>
      </w:r>
      <w:r w:rsidRPr="00BE4538">
        <w:rPr>
          <w:sz w:val="8"/>
        </w:rPr>
        <w:t xml:space="preserve">.62 </w:t>
      </w:r>
      <w:r w:rsidRPr="007756C1">
        <w:rPr>
          <w:rStyle w:val="StyleUnderline"/>
        </w:rPr>
        <w:t xml:space="preserve">It should counter the </w:t>
      </w:r>
      <w:r w:rsidRPr="00673D46">
        <w:rPr>
          <w:rStyle w:val="Emphasis"/>
        </w:rPr>
        <w:t>perception</w:t>
      </w:r>
      <w:r w:rsidRPr="007756C1">
        <w:rPr>
          <w:rStyle w:val="StyleUnderline"/>
        </w:rPr>
        <w:t xml:space="preserve"> that it is more concerned with relations with China than preserving</w:t>
      </w:r>
      <w:r w:rsidRPr="00BE4538">
        <w:rPr>
          <w:sz w:val="8"/>
        </w:rPr>
        <w:t xml:space="preserve"> the </w:t>
      </w:r>
      <w:r w:rsidRPr="007756C1">
        <w:rPr>
          <w:rStyle w:val="StyleUnderline"/>
        </w:rPr>
        <w:t>interests of Japan and South Korea</w:t>
      </w:r>
      <w:r w:rsidRPr="00BE4538">
        <w:rPr>
          <w:sz w:val="8"/>
        </w:rPr>
        <w:t xml:space="preserve"> by continuing to tout the positive role that the U.S.–Japan and U.S.–ROK alliances play in promoting U. S. interests and regional security. </w:t>
      </w:r>
      <w:r w:rsidRPr="009C5155">
        <w:rPr>
          <w:rStyle w:val="StyleUnderline"/>
          <w:highlight w:val="cyan"/>
        </w:rPr>
        <w:t>Washington should</w:t>
      </w:r>
      <w:r w:rsidRPr="00BE4538">
        <w:rPr>
          <w:sz w:val="8"/>
        </w:rPr>
        <w:t xml:space="preserve"> also </w:t>
      </w:r>
      <w:r w:rsidRPr="009C5155">
        <w:rPr>
          <w:rStyle w:val="StyleUnderline"/>
          <w:highlight w:val="cyan"/>
        </w:rPr>
        <w:t>ensure</w:t>
      </w:r>
      <w:r w:rsidRPr="007756C1">
        <w:rPr>
          <w:rStyle w:val="StyleUnderline"/>
        </w:rPr>
        <w:t xml:space="preserve"> that</w:t>
      </w:r>
      <w:r w:rsidRPr="00BE4538">
        <w:rPr>
          <w:sz w:val="8"/>
        </w:rPr>
        <w:t xml:space="preserve">, through agreements like the TPP, </w:t>
      </w:r>
      <w:r w:rsidRPr="009C5155">
        <w:rPr>
          <w:rStyle w:val="StyleUnderline"/>
          <w:highlight w:val="cyan"/>
        </w:rPr>
        <w:t>economic integration</w:t>
      </w:r>
      <w:r w:rsidRPr="007756C1">
        <w:rPr>
          <w:rStyle w:val="StyleUnderline"/>
        </w:rPr>
        <w:t xml:space="preserve"> between the United States and both Japan and South Korea </w:t>
      </w:r>
      <w:r w:rsidRPr="009C5155">
        <w:rPr>
          <w:rStyle w:val="StyleUnderline"/>
          <w:highlight w:val="cyan"/>
        </w:rPr>
        <w:t>increases and that</w:t>
      </w:r>
      <w:r w:rsidRPr="009C5155">
        <w:rPr>
          <w:sz w:val="8"/>
          <w:highlight w:val="cyan"/>
        </w:rPr>
        <w:t xml:space="preserve">, </w:t>
      </w:r>
      <w:r w:rsidRPr="009C5155">
        <w:rPr>
          <w:rStyle w:val="StyleUnderline"/>
          <w:highlight w:val="cyan"/>
        </w:rPr>
        <w:t xml:space="preserve">by maintaining a </w:t>
      </w:r>
      <w:r w:rsidRPr="009C5155">
        <w:rPr>
          <w:rStyle w:val="Emphasis"/>
          <w:sz w:val="26"/>
          <w:highlight w:val="cyan"/>
        </w:rPr>
        <w:t>robust troop presence</w:t>
      </w:r>
      <w:r w:rsidRPr="00673D46">
        <w:rPr>
          <w:rStyle w:val="Emphasis"/>
          <w:sz w:val="26"/>
        </w:rPr>
        <w:t xml:space="preserve"> </w:t>
      </w:r>
      <w:r w:rsidRPr="007756C1">
        <w:rPr>
          <w:rStyle w:val="StyleUnderline"/>
        </w:rPr>
        <w:t>in each country</w:t>
      </w:r>
      <w:r w:rsidRPr="00BE4538">
        <w:rPr>
          <w:sz w:val="8"/>
        </w:rPr>
        <w:t xml:space="preserve">, </w:t>
      </w:r>
      <w:r w:rsidRPr="009C5155">
        <w:rPr>
          <w:rStyle w:val="StyleUnderline"/>
          <w:highlight w:val="cyan"/>
        </w:rPr>
        <w:t xml:space="preserve">military coupling is </w:t>
      </w:r>
      <w:r w:rsidRPr="009C5155">
        <w:rPr>
          <w:rStyle w:val="Emphasis"/>
          <w:highlight w:val="cyan"/>
        </w:rPr>
        <w:t>sustained</w:t>
      </w:r>
      <w:r w:rsidRPr="007756C1">
        <w:rPr>
          <w:rStyle w:val="StyleUnderline"/>
        </w:rPr>
        <w:t>.</w:t>
      </w:r>
      <w:r w:rsidRPr="00BE4538">
        <w:rPr>
          <w:sz w:val="8"/>
        </w:rPr>
        <w:t xml:space="preserve"> In the strategic realm, the United States should make clear that it is not prioritizing strategic stability with China over its relationship with Japan and South Korea. Mutual nuclear vulnerability between the United States and China is a fact, and Beijing likely knows this— yet it continues to call for public U.S. acknowledgement in part to antagonize U.S. allies. Therefore, for the time being, Washington should avoid taking a step that would “have a deleterious influence on U.S. assurance efforts with respect to Japan and other important allies and partners.”63 Over the long run, however, the United States should convince allies that extended deterrence remains credible in a condition of mutual vulnerability. Publicly acknowledging a fact should not strain U.S. alliances. Finally, </w:t>
      </w:r>
      <w:r w:rsidRPr="009C5155">
        <w:rPr>
          <w:rStyle w:val="StyleUnderline"/>
          <w:highlight w:val="cyan"/>
        </w:rPr>
        <w:t>the</w:t>
      </w:r>
      <w:r w:rsidRPr="007756C1">
        <w:rPr>
          <w:rStyle w:val="StyleUnderline"/>
        </w:rPr>
        <w:t xml:space="preserve"> </w:t>
      </w:r>
      <w:r w:rsidRPr="009C5155">
        <w:rPr>
          <w:rStyle w:val="StyleUnderline"/>
          <w:highlight w:val="cyan"/>
        </w:rPr>
        <w:t>U</w:t>
      </w:r>
      <w:r w:rsidRPr="007756C1">
        <w:rPr>
          <w:rStyle w:val="StyleUnderline"/>
        </w:rPr>
        <w:t xml:space="preserve">nited </w:t>
      </w:r>
      <w:r w:rsidRPr="009C5155">
        <w:rPr>
          <w:rStyle w:val="StyleUnderline"/>
          <w:highlight w:val="cyan"/>
        </w:rPr>
        <w:t>S</w:t>
      </w:r>
      <w:r w:rsidRPr="007756C1">
        <w:rPr>
          <w:rStyle w:val="StyleUnderline"/>
        </w:rPr>
        <w:t xml:space="preserve">tates </w:t>
      </w:r>
      <w:r w:rsidRPr="009C5155">
        <w:rPr>
          <w:rStyle w:val="StyleUnderline"/>
          <w:highlight w:val="cyan"/>
        </w:rPr>
        <w:t>should ensure</w:t>
      </w:r>
      <w:r w:rsidRPr="007756C1">
        <w:rPr>
          <w:rStyle w:val="StyleUnderline"/>
        </w:rPr>
        <w:t xml:space="preserve"> that </w:t>
      </w:r>
      <w:r w:rsidRPr="009C5155">
        <w:rPr>
          <w:rStyle w:val="StyleUnderline"/>
          <w:highlight w:val="cyan"/>
        </w:rPr>
        <w:t>actions it takes to strengthen regional security</w:t>
      </w:r>
      <w:r w:rsidRPr="007756C1">
        <w:rPr>
          <w:rStyle w:val="StyleUnderline"/>
        </w:rPr>
        <w:t xml:space="preserve"> architectures </w:t>
      </w:r>
      <w:r w:rsidRPr="009C5155">
        <w:rPr>
          <w:rStyle w:val="Emphasis"/>
          <w:highlight w:val="cyan"/>
        </w:rPr>
        <w:t>are not perceived as a sign of decline</w:t>
      </w:r>
      <w:r w:rsidRPr="009C5155">
        <w:rPr>
          <w:sz w:val="8"/>
          <w:highlight w:val="cyan"/>
        </w:rPr>
        <w:t xml:space="preserve">. </w:t>
      </w:r>
      <w:r w:rsidRPr="009C5155">
        <w:rPr>
          <w:rStyle w:val="StyleUnderline"/>
          <w:highlight w:val="cyan"/>
        </w:rPr>
        <w:t>If the U</w:t>
      </w:r>
      <w:r w:rsidRPr="007756C1">
        <w:rPr>
          <w:rStyle w:val="StyleUnderline"/>
        </w:rPr>
        <w:t xml:space="preserve">nited </w:t>
      </w:r>
      <w:r w:rsidRPr="009C5155">
        <w:rPr>
          <w:rStyle w:val="StyleUnderline"/>
          <w:highlight w:val="cyan"/>
        </w:rPr>
        <w:t>S</w:t>
      </w:r>
      <w:r w:rsidRPr="00673D46">
        <w:rPr>
          <w:rStyle w:val="StyleUnderline"/>
        </w:rPr>
        <w:t>tates</w:t>
      </w:r>
      <w:r w:rsidRPr="009C5155">
        <w:rPr>
          <w:rStyle w:val="StyleUnderline"/>
          <w:highlight w:val="cyan"/>
        </w:rPr>
        <w:t xml:space="preserve"> is,</w:t>
      </w:r>
      <w:r w:rsidRPr="00BE4538">
        <w:rPr>
          <w:sz w:val="8"/>
        </w:rPr>
        <w:t xml:space="preserve"> by contrast, </w:t>
      </w:r>
      <w:r w:rsidRPr="009C5155">
        <w:rPr>
          <w:rStyle w:val="StyleUnderline"/>
          <w:highlight w:val="cyan"/>
        </w:rPr>
        <w:t>viewed as calling on its allies</w:t>
      </w:r>
      <w:r w:rsidRPr="009C5155">
        <w:rPr>
          <w:sz w:val="8"/>
          <w:highlight w:val="cyan"/>
        </w:rPr>
        <w:t xml:space="preserve"> </w:t>
      </w:r>
      <w:r w:rsidRPr="009C5155">
        <w:rPr>
          <w:rStyle w:val="StyleUnderline"/>
          <w:highlight w:val="cyan"/>
        </w:rPr>
        <w:t xml:space="preserve">to fill a role that it can </w:t>
      </w:r>
      <w:r w:rsidRPr="009C5155">
        <w:rPr>
          <w:rStyle w:val="Emphasis"/>
          <w:sz w:val="26"/>
          <w:highlight w:val="cyan"/>
        </w:rPr>
        <w:t>no longer handle</w:t>
      </w:r>
      <w:r w:rsidRPr="009C5155">
        <w:rPr>
          <w:rStyle w:val="StyleUnderline"/>
          <w:highlight w:val="cyan"/>
        </w:rPr>
        <w:t>,</w:t>
      </w:r>
      <w:r w:rsidRPr="009C5155">
        <w:rPr>
          <w:sz w:val="8"/>
          <w:highlight w:val="cyan"/>
        </w:rPr>
        <w:t xml:space="preserve"> </w:t>
      </w:r>
      <w:r w:rsidRPr="009C5155">
        <w:rPr>
          <w:rStyle w:val="StyleUnderline"/>
          <w:highlight w:val="cyan"/>
        </w:rPr>
        <w:t>it would weaken</w:t>
      </w:r>
      <w:r w:rsidRPr="00BE4538">
        <w:rPr>
          <w:sz w:val="8"/>
        </w:rPr>
        <w:t xml:space="preserve"> both </w:t>
      </w:r>
      <w:r w:rsidRPr="00673D46">
        <w:rPr>
          <w:rStyle w:val="Emphasis"/>
          <w:sz w:val="26"/>
        </w:rPr>
        <w:t xml:space="preserve">extended deterrence and </w:t>
      </w:r>
      <w:r w:rsidRPr="009C5155">
        <w:rPr>
          <w:rStyle w:val="Emphasis"/>
          <w:sz w:val="26"/>
          <w:highlight w:val="cyan"/>
        </w:rPr>
        <w:t>assurance</w:t>
      </w:r>
      <w:r w:rsidRPr="007756C1">
        <w:rPr>
          <w:rStyle w:val="Emphasis"/>
        </w:rPr>
        <w:t>.</w:t>
      </w:r>
      <w:r w:rsidRPr="00BE4538">
        <w:rPr>
          <w:sz w:val="8"/>
        </w:rPr>
        <w:t xml:space="preserve"> While the end of the Cold War has reduced the risk of global nuclear war, it has also created a more complex, multipolar nuclear order that is more unnerving to many U.S. allies. </w:t>
      </w:r>
      <w:r w:rsidRPr="007756C1">
        <w:rPr>
          <w:rStyle w:val="StyleUnderline"/>
        </w:rPr>
        <w:t>To fully assure allies in the second nuclear age, the United States must convince them that extended deterrence works simultaneously for multiple nuclear-armed adversaries</w:t>
      </w:r>
      <w:r w:rsidRPr="00BE4538">
        <w:rPr>
          <w:sz w:val="8"/>
        </w:rPr>
        <w:t xml:space="preserve">, with some of whom the U.S. relationship is far more complex than its relationship with the Soviet Union was during the Cold War. It must also show allies that extended deterrence remains credible, even in a world where U.S. nuclear weapons are far less salient. </w:t>
      </w:r>
      <w:r w:rsidRPr="009C5155">
        <w:rPr>
          <w:rStyle w:val="StyleUnderline"/>
          <w:highlight w:val="cyan"/>
        </w:rPr>
        <w:t>Recognizing</w:t>
      </w:r>
      <w:r w:rsidRPr="007756C1">
        <w:rPr>
          <w:rStyle w:val="StyleUnderline"/>
        </w:rPr>
        <w:t xml:space="preserve"> the </w:t>
      </w:r>
      <w:r w:rsidRPr="009C5155">
        <w:rPr>
          <w:rStyle w:val="StyleUnderline"/>
          <w:highlight w:val="cyan"/>
        </w:rPr>
        <w:t>new assurance imperative</w:t>
      </w:r>
      <w:r w:rsidRPr="007756C1">
        <w:rPr>
          <w:rStyle w:val="StyleUnderline"/>
        </w:rPr>
        <w:t xml:space="preserve"> and the consequences should assurance fail</w:t>
      </w:r>
      <w:r w:rsidRPr="00BE4538">
        <w:rPr>
          <w:sz w:val="8"/>
        </w:rPr>
        <w:t xml:space="preserve">, </w:t>
      </w:r>
      <w:r w:rsidRPr="009C5155">
        <w:rPr>
          <w:rStyle w:val="StyleUnderline"/>
          <w:highlight w:val="cyan"/>
        </w:rPr>
        <w:t>the</w:t>
      </w:r>
      <w:r w:rsidRPr="00BE4538">
        <w:rPr>
          <w:sz w:val="8"/>
        </w:rPr>
        <w:t xml:space="preserve"> Obama </w:t>
      </w:r>
      <w:r w:rsidRPr="009C5155">
        <w:rPr>
          <w:rStyle w:val="StyleUnderline"/>
          <w:highlight w:val="cyan"/>
        </w:rPr>
        <w:t>admin</w:t>
      </w:r>
      <w:r w:rsidRPr="00BE4538">
        <w:rPr>
          <w:sz w:val="8"/>
        </w:rPr>
        <w:t xml:space="preserve">istration </w:t>
      </w:r>
      <w:r w:rsidRPr="009C5155">
        <w:rPr>
          <w:rStyle w:val="StyleUnderline"/>
          <w:highlight w:val="cyan"/>
        </w:rPr>
        <w:t xml:space="preserve">has worked relentlessly to strengthen extended </w:t>
      </w:r>
      <w:r w:rsidRPr="009C5155">
        <w:rPr>
          <w:rStyle w:val="Emphasis"/>
          <w:highlight w:val="cyan"/>
        </w:rPr>
        <w:t>deterrence</w:t>
      </w:r>
      <w:r w:rsidRPr="007756C1">
        <w:rPr>
          <w:rStyle w:val="Emphasis"/>
        </w:rPr>
        <w:t xml:space="preserve"> and assurance </w:t>
      </w:r>
      <w:r w:rsidRPr="009C5155">
        <w:rPr>
          <w:rStyle w:val="Emphasis"/>
          <w:highlight w:val="cyan"/>
        </w:rPr>
        <w:t>in Northeast Asia.</w:t>
      </w:r>
      <w:r w:rsidRPr="00BE4538">
        <w:rPr>
          <w:sz w:val="8"/>
        </w:rPr>
        <w:t xml:space="preserve"> The administration has taken steps to strengthen extended deterrence while increasing its political, economic, and military engagement, including establishing regular extended deterrence dialogues with Japan and South Korea. These efforts have achieved considerable progress, but important assurance challenges remain. </w:t>
      </w:r>
      <w:r w:rsidRPr="009C5155">
        <w:rPr>
          <w:rStyle w:val="StyleUnderline"/>
          <w:highlight w:val="cyan"/>
        </w:rPr>
        <w:t>To keep</w:t>
      </w:r>
      <w:r w:rsidRPr="007756C1">
        <w:rPr>
          <w:rStyle w:val="StyleUnderline"/>
        </w:rPr>
        <w:t xml:space="preserve"> </w:t>
      </w:r>
      <w:r w:rsidRPr="009C5155">
        <w:rPr>
          <w:rStyle w:val="StyleUnderline"/>
          <w:highlight w:val="cyan"/>
        </w:rPr>
        <w:t>extended</w:t>
      </w:r>
      <w:r w:rsidRPr="007756C1">
        <w:rPr>
          <w:rStyle w:val="StyleUnderline"/>
        </w:rPr>
        <w:t xml:space="preserve"> </w:t>
      </w:r>
      <w:r w:rsidRPr="009C5155">
        <w:rPr>
          <w:rStyle w:val="StyleUnderline"/>
          <w:highlight w:val="cyan"/>
        </w:rPr>
        <w:t>deterrence credible</w:t>
      </w:r>
      <w:r w:rsidRPr="00BE4538">
        <w:rPr>
          <w:sz w:val="8"/>
        </w:rPr>
        <w:t xml:space="preserve"> in the eyes of allies, </w:t>
      </w:r>
      <w:r w:rsidRPr="009C5155">
        <w:rPr>
          <w:rStyle w:val="StyleUnderline"/>
          <w:highlight w:val="cyan"/>
        </w:rPr>
        <w:t>the U</w:t>
      </w:r>
      <w:r w:rsidRPr="007756C1">
        <w:rPr>
          <w:rStyle w:val="StyleUnderline"/>
        </w:rPr>
        <w:t xml:space="preserve">nited </w:t>
      </w:r>
      <w:r w:rsidRPr="009C5155">
        <w:rPr>
          <w:rStyle w:val="StyleUnderline"/>
          <w:highlight w:val="cyan"/>
        </w:rPr>
        <w:t>S</w:t>
      </w:r>
      <w:r w:rsidRPr="007756C1">
        <w:rPr>
          <w:rStyle w:val="StyleUnderline"/>
        </w:rPr>
        <w:t xml:space="preserve">tates </w:t>
      </w:r>
      <w:r w:rsidRPr="009C5155">
        <w:rPr>
          <w:rStyle w:val="StyleUnderline"/>
          <w:highlight w:val="cyan"/>
        </w:rPr>
        <w:t>must address</w:t>
      </w:r>
      <w:r w:rsidRPr="007756C1">
        <w:rPr>
          <w:rStyle w:val="StyleUnderline"/>
        </w:rPr>
        <w:t xml:space="preserve"> </w:t>
      </w:r>
      <w:r w:rsidRPr="00BE4538">
        <w:rPr>
          <w:sz w:val="8"/>
        </w:rPr>
        <w:t xml:space="preserve">their </w:t>
      </w:r>
      <w:r w:rsidRPr="009C5155">
        <w:rPr>
          <w:rStyle w:val="StyleUnderline"/>
          <w:highlight w:val="cyan"/>
        </w:rPr>
        <w:t>anxiety</w:t>
      </w:r>
      <w:r w:rsidRPr="00BE4538">
        <w:rPr>
          <w:sz w:val="8"/>
        </w:rPr>
        <w:t xml:space="preserve"> about low-level provocations and decoupling pressures </w:t>
      </w:r>
      <w:r w:rsidRPr="009C5155">
        <w:rPr>
          <w:rStyle w:val="StyleUnderline"/>
          <w:highlight w:val="cyan"/>
        </w:rPr>
        <w:t>by sustaining</w:t>
      </w:r>
      <w:r w:rsidRPr="007756C1">
        <w:rPr>
          <w:rStyle w:val="StyleUnderline"/>
        </w:rPr>
        <w:t xml:space="preserve"> key </w:t>
      </w:r>
      <w:r w:rsidRPr="009C5155">
        <w:rPr>
          <w:rStyle w:val="StyleUnderline"/>
          <w:highlight w:val="cyan"/>
        </w:rPr>
        <w:t>conventional</w:t>
      </w:r>
      <w:r w:rsidRPr="00BE4538">
        <w:rPr>
          <w:sz w:val="8"/>
        </w:rPr>
        <w:t xml:space="preserve"> and nuclear </w:t>
      </w:r>
      <w:r w:rsidRPr="009C5155">
        <w:rPr>
          <w:rStyle w:val="StyleUnderline"/>
          <w:highlight w:val="cyan"/>
        </w:rPr>
        <w:t>capabilities</w:t>
      </w:r>
      <w:r w:rsidRPr="00BE4538">
        <w:rPr>
          <w:sz w:val="8"/>
        </w:rPr>
        <w:t xml:space="preserve">, maintaining dialogue and consultations, effectively </w:t>
      </w:r>
      <w:r w:rsidRPr="009C5155">
        <w:rPr>
          <w:rStyle w:val="StyleUnderline"/>
          <w:highlight w:val="cyan"/>
        </w:rPr>
        <w:t>signaling</w:t>
      </w:r>
      <w:r w:rsidRPr="007756C1">
        <w:rPr>
          <w:rStyle w:val="StyleUnderline"/>
        </w:rPr>
        <w:t xml:space="preserve"> U.S. interests and </w:t>
      </w:r>
      <w:r w:rsidRPr="009C5155">
        <w:rPr>
          <w:rStyle w:val="StyleUnderline"/>
          <w:highlight w:val="cyan"/>
        </w:rPr>
        <w:t>resolve</w:t>
      </w:r>
      <w:r w:rsidRPr="00BE4538">
        <w:rPr>
          <w:sz w:val="8"/>
        </w:rPr>
        <w:t xml:space="preserve">, and deepening political and economic integration. </w:t>
      </w:r>
      <w:r w:rsidRPr="007756C1">
        <w:rPr>
          <w:rStyle w:val="StyleUnderline"/>
        </w:rPr>
        <w:t xml:space="preserve">Failing to do so would jeopardize </w:t>
      </w:r>
      <w:r w:rsidRPr="007756C1">
        <w:rPr>
          <w:rStyle w:val="Emphasis"/>
        </w:rPr>
        <w:t>regional security</w:t>
      </w:r>
      <w:r w:rsidRPr="00BE4538">
        <w:rPr>
          <w:sz w:val="8"/>
        </w:rPr>
        <w:t xml:space="preserve">, </w:t>
      </w:r>
      <w:r w:rsidRPr="007756C1">
        <w:rPr>
          <w:rStyle w:val="StyleUnderline"/>
        </w:rPr>
        <w:t>weaken the</w:t>
      </w:r>
      <w:r w:rsidRPr="00BE4538">
        <w:rPr>
          <w:sz w:val="8"/>
        </w:rPr>
        <w:t xml:space="preserve"> U.S. </w:t>
      </w:r>
      <w:r w:rsidRPr="007756C1">
        <w:rPr>
          <w:rStyle w:val="Emphasis"/>
        </w:rPr>
        <w:t>alliance system</w:t>
      </w:r>
      <w:r w:rsidRPr="00BE4538">
        <w:rPr>
          <w:sz w:val="8"/>
        </w:rPr>
        <w:t xml:space="preserve">, </w:t>
      </w:r>
      <w:r w:rsidRPr="007756C1">
        <w:rPr>
          <w:rStyle w:val="StyleUnderline"/>
        </w:rPr>
        <w:t xml:space="preserve">and risk driving allies </w:t>
      </w:r>
      <w:r w:rsidRPr="007756C1">
        <w:rPr>
          <w:rStyle w:val="Emphasis"/>
        </w:rPr>
        <w:t>to develop nuclear weapons capabilities of their own.</w:t>
      </w:r>
    </w:p>
    <w:p w14:paraId="75615D1B" w14:textId="0CD4196D" w:rsidR="006A219E" w:rsidRDefault="006A219E" w:rsidP="006A219E">
      <w:pPr>
        <w:pStyle w:val="Heading3"/>
      </w:pPr>
      <w:r>
        <w:t>AT: Syria/ISIS/Ukraine</w:t>
      </w:r>
    </w:p>
    <w:p w14:paraId="333DCA5F" w14:textId="77777777" w:rsidR="006A219E" w:rsidRDefault="006A219E" w:rsidP="006A219E">
      <w:pPr>
        <w:pStyle w:val="Heading4"/>
      </w:pPr>
      <w:r>
        <w:t xml:space="preserve">There is a distinction between Ukraine and Syria and US commitments towards Northeast Asia – different circumstances dictate Obama will strengthen and maintain commitment towards the US-ROK alliance </w:t>
      </w:r>
    </w:p>
    <w:p w14:paraId="64897833" w14:textId="77777777" w:rsidR="006A219E" w:rsidRDefault="006A219E" w:rsidP="006A219E">
      <w:pPr>
        <w:pStyle w:val="ListParagraph"/>
        <w:numPr>
          <w:ilvl w:val="0"/>
          <w:numId w:val="11"/>
        </w:numPr>
      </w:pPr>
      <w:r>
        <w:t>1. North Korean threat is the most likely nuclear and missile threat to the United States and undercuts nuclear non-proliferation objectives</w:t>
      </w:r>
    </w:p>
    <w:p w14:paraId="08D526A1" w14:textId="77777777" w:rsidR="006A219E" w:rsidRDefault="006A219E" w:rsidP="006A219E">
      <w:pPr>
        <w:pStyle w:val="ListParagraph"/>
        <w:numPr>
          <w:ilvl w:val="0"/>
          <w:numId w:val="11"/>
        </w:numPr>
      </w:pPr>
      <w:r>
        <w:t>2. Wide consensus in Washington that US military credibility in East Asia is key to balance China which is the number one national security concern</w:t>
      </w:r>
    </w:p>
    <w:p w14:paraId="7437A9C1" w14:textId="77777777" w:rsidR="006A219E" w:rsidRPr="00AE42AE" w:rsidRDefault="006A219E" w:rsidP="006A219E">
      <w:pPr>
        <w:pStyle w:val="ListParagraph"/>
        <w:numPr>
          <w:ilvl w:val="0"/>
          <w:numId w:val="11"/>
        </w:numPr>
      </w:pPr>
      <w:r>
        <w:t>3. Non-military relationship has transcended the alliance – 7</w:t>
      </w:r>
      <w:r w:rsidRPr="00AE42AE">
        <w:rPr>
          <w:vertAlign w:val="superscript"/>
        </w:rPr>
        <w:t>th</w:t>
      </w:r>
      <w:r>
        <w:t xml:space="preserve"> largest trading partner, second largest FTA besides NAFTA, nuclear cooperation agreement </w:t>
      </w:r>
    </w:p>
    <w:p w14:paraId="167844F5" w14:textId="77777777" w:rsidR="006A219E" w:rsidRDefault="006A219E" w:rsidP="006A219E">
      <w:r w:rsidRPr="00DF550E">
        <w:rPr>
          <w:rStyle w:val="Heading4Char"/>
        </w:rPr>
        <w:t xml:space="preserve">Niksch 14 </w:t>
      </w:r>
      <w:r>
        <w:t xml:space="preserve">–Larry, ICAS Fellow, is a Specialist in Asian Affairs with the Congressional Research Service of the Library of Congress, “The US Security Role in south korea: issues that test south korean confidence in the US commitment” in Changing Security Dynamics in East Asia: A Post-US Regional Order in the Making? Edited by Elena Atanassova-Cornelis, Frans-Paul van der Putten. </w:t>
      </w:r>
    </w:p>
    <w:p w14:paraId="1EFA1797" w14:textId="77777777" w:rsidR="006A219E" w:rsidRPr="00AE42AE" w:rsidRDefault="006A219E" w:rsidP="006A219E">
      <w:pPr>
        <w:rPr>
          <w:rStyle w:val="Emphasis"/>
        </w:rPr>
      </w:pPr>
      <w:r w:rsidRPr="006A7EE4">
        <w:rPr>
          <w:rStyle w:val="StyleUnderline"/>
        </w:rPr>
        <w:t>Another debate in Washington</w:t>
      </w:r>
      <w:r w:rsidRPr="00BE4538">
        <w:rPr>
          <w:sz w:val="10"/>
        </w:rPr>
        <w:t xml:space="preserve">, this time over President Obama s handling of foreign policy issues, </w:t>
      </w:r>
      <w:r w:rsidRPr="006A7EE4">
        <w:rPr>
          <w:rStyle w:val="StyleUnderline"/>
        </w:rPr>
        <w:t>has also attracted South Korean attention</w:t>
      </w:r>
      <w:r w:rsidRPr="00BE4538">
        <w:rPr>
          <w:sz w:val="10"/>
        </w:rPr>
        <w:t xml:space="preserve"> and questions. </w:t>
      </w:r>
      <w:r w:rsidRPr="009C5155">
        <w:rPr>
          <w:rStyle w:val="StyleUnderline"/>
          <w:highlight w:val="cyan"/>
        </w:rPr>
        <w:t>There is growing criticism of</w:t>
      </w:r>
      <w:r w:rsidRPr="00BE4538">
        <w:rPr>
          <w:sz w:val="10"/>
        </w:rPr>
        <w:t xml:space="preserve"> President </w:t>
      </w:r>
      <w:r w:rsidRPr="009C5155">
        <w:rPr>
          <w:rStyle w:val="StyleUnderline"/>
          <w:highlight w:val="cyan"/>
        </w:rPr>
        <w:t>Obama</w:t>
      </w:r>
      <w:r w:rsidRPr="00BE4538">
        <w:rPr>
          <w:sz w:val="10"/>
        </w:rPr>
        <w:t xml:space="preserve"> in the United States, </w:t>
      </w:r>
      <w:r w:rsidRPr="006A7EE4">
        <w:rPr>
          <w:rStyle w:val="StyleUnderline"/>
        </w:rPr>
        <w:t xml:space="preserve">accusing him of vacillation and </w:t>
      </w:r>
      <w:r w:rsidRPr="009C5155">
        <w:rPr>
          <w:rStyle w:val="StyleUnderline"/>
          <w:highlight w:val="cyan"/>
        </w:rPr>
        <w:t>weakness in</w:t>
      </w:r>
      <w:r w:rsidRPr="006A7EE4">
        <w:rPr>
          <w:rStyle w:val="StyleUnderline"/>
        </w:rPr>
        <w:t xml:space="preserve"> dealing with</w:t>
      </w:r>
      <w:r w:rsidRPr="00BE4538">
        <w:rPr>
          <w:sz w:val="10"/>
        </w:rPr>
        <w:t xml:space="preserve"> crises in </w:t>
      </w:r>
      <w:r w:rsidRPr="009C5155">
        <w:rPr>
          <w:rStyle w:val="StyleUnderline"/>
          <w:highlight w:val="cyan"/>
        </w:rPr>
        <w:t>Syria</w:t>
      </w:r>
      <w:r w:rsidRPr="006A7EE4">
        <w:rPr>
          <w:rStyle w:val="StyleUnderline"/>
        </w:rPr>
        <w:t>, Iraq, Libya, and Ukraine</w:t>
      </w:r>
      <w:r w:rsidRPr="00BE4538">
        <w:rPr>
          <w:sz w:val="10"/>
        </w:rPr>
        <w:t xml:space="preserve">. </w:t>
      </w:r>
      <w:r w:rsidRPr="006A7EE4">
        <w:rPr>
          <w:rStyle w:val="StyleUnderline"/>
        </w:rPr>
        <w:t>South Koreans are raising questions</w:t>
      </w:r>
      <w:r w:rsidRPr="00BE4538">
        <w:rPr>
          <w:sz w:val="10"/>
        </w:rPr>
        <w:t xml:space="preserve">, especially in response to Russia's actions against Ukraine, </w:t>
      </w:r>
      <w:r w:rsidRPr="006A7EE4">
        <w:rPr>
          <w:rStyle w:val="StyleUnderline"/>
        </w:rPr>
        <w:t>as to whether the perceived weak response of Obama would be repeated in a full-scale military crisis with North Korea</w:t>
      </w:r>
      <w:r w:rsidRPr="00BE4538">
        <w:rPr>
          <w:sz w:val="10"/>
        </w:rPr>
        <w:t>. South Korean officials personally have posed the above questions to this author. This author's reply has been that there is a definite attitude of non- intervention in the attitudes of President Obama and his advisers, especially Secretary of State John Kerry and Secretary of Defense Chuck Hagel. T</w:t>
      </w:r>
      <w:r w:rsidRPr="00AE42AE">
        <w:rPr>
          <w:rStyle w:val="StyleUnderline"/>
        </w:rPr>
        <w:t xml:space="preserve">o judge the extent of this attitude in US foreign policy, one should </w:t>
      </w:r>
      <w:r w:rsidRPr="00AE42AE">
        <w:rPr>
          <w:rStyle w:val="Emphasis"/>
        </w:rPr>
        <w:t>define two separate issues</w:t>
      </w:r>
      <w:r w:rsidRPr="00AE42AE">
        <w:rPr>
          <w:rStyle w:val="StyleUnderline"/>
        </w:rPr>
        <w:t>:</w:t>
      </w:r>
      <w:r w:rsidRPr="00BE4538">
        <w:rPr>
          <w:sz w:val="10"/>
        </w:rPr>
        <w:t xml:space="preserve"> </w:t>
      </w:r>
      <w:r w:rsidRPr="00AE42AE">
        <w:rPr>
          <w:rStyle w:val="StyleUnderline"/>
        </w:rPr>
        <w:t>the US wars in Iraq and Afghanistan and related crisis in the</w:t>
      </w:r>
      <w:r w:rsidRPr="00BE4538">
        <w:rPr>
          <w:sz w:val="10"/>
        </w:rPr>
        <w:t xml:space="preserve"> greater </w:t>
      </w:r>
      <w:r w:rsidRPr="00AE42AE">
        <w:rPr>
          <w:rStyle w:val="StyleUnderline"/>
        </w:rPr>
        <w:t>Middle East</w:t>
      </w:r>
      <w:r w:rsidRPr="00BE4538">
        <w:rPr>
          <w:sz w:val="10"/>
        </w:rPr>
        <w:t xml:space="preserve"> (i.e., Syria); </w:t>
      </w:r>
      <w:r w:rsidRPr="00AE42AE">
        <w:rPr>
          <w:rStyle w:val="StyleUnderline"/>
        </w:rPr>
        <w:t>and US defence commitments to Europe and the Western Pacific</w:t>
      </w:r>
      <w:r w:rsidRPr="00BE4538">
        <w:rPr>
          <w:sz w:val="10"/>
        </w:rPr>
        <w:t xml:space="preserve">, the two regions where the United States established and has maintained strong defence commitments since the early 1950s. The </w:t>
      </w:r>
      <w:r w:rsidRPr="00AE42AE">
        <w:rPr>
          <w:rStyle w:val="StyleUnderline"/>
        </w:rPr>
        <w:t>Obama</w:t>
      </w:r>
      <w:r w:rsidRPr="00BE4538">
        <w:rPr>
          <w:sz w:val="10"/>
        </w:rPr>
        <w:t xml:space="preserve"> Administration </w:t>
      </w:r>
      <w:r w:rsidRPr="00AE42AE">
        <w:rPr>
          <w:rStyle w:val="Emphasis"/>
        </w:rPr>
        <w:t>clearly has sought to end US military involvement in Iraq and Afghanistan</w:t>
      </w:r>
      <w:r w:rsidRPr="00BE4538">
        <w:rPr>
          <w:sz w:val="10"/>
        </w:rPr>
        <w:t xml:space="preserve"> (the question of keeping a small, residual US force in Afghanistan after 2014 remains unresolved) </w:t>
      </w:r>
      <w:r w:rsidRPr="00AE42AE">
        <w:rPr>
          <w:rStyle w:val="StyleUnderline"/>
        </w:rPr>
        <w:t>and</w:t>
      </w:r>
      <w:r w:rsidRPr="00BE4538">
        <w:rPr>
          <w:sz w:val="10"/>
        </w:rPr>
        <w:t xml:space="preserve"> </w:t>
      </w:r>
      <w:r w:rsidRPr="00AE42AE">
        <w:rPr>
          <w:rStyle w:val="StyleUnderline"/>
        </w:rPr>
        <w:t>avoid</w:t>
      </w:r>
      <w:r w:rsidRPr="00BE4538">
        <w:rPr>
          <w:sz w:val="10"/>
        </w:rPr>
        <w:t xml:space="preserve"> that kind of </w:t>
      </w:r>
      <w:r w:rsidRPr="00AE42AE">
        <w:rPr>
          <w:rStyle w:val="StyleUnderline"/>
        </w:rPr>
        <w:t>military commitment to</w:t>
      </w:r>
      <w:r w:rsidRPr="00BE4538">
        <w:rPr>
          <w:sz w:val="10"/>
        </w:rPr>
        <w:t xml:space="preserve"> other </w:t>
      </w:r>
      <w:r w:rsidRPr="00AE42AE">
        <w:rPr>
          <w:rStyle w:val="StyleUnderline"/>
        </w:rPr>
        <w:t>Greater Middle East conflicts</w:t>
      </w:r>
      <w:r w:rsidRPr="00BE4538">
        <w:rPr>
          <w:sz w:val="10"/>
        </w:rPr>
        <w:t xml:space="preserve"> such as Syria. There is a majority view in the United States that the Afghanistan and Iraq wars have turned out badly and that key policy objectives have not been attained. </w:t>
      </w:r>
      <w:r w:rsidRPr="00AE42AE">
        <w:rPr>
          <w:rStyle w:val="StyleUnderline"/>
        </w:rPr>
        <w:t>This question regarding Russia has yet to be determined</w:t>
      </w:r>
      <w:r w:rsidRPr="00BE4538">
        <w:rPr>
          <w:sz w:val="10"/>
        </w:rPr>
        <w:t xml:space="preserve">. Putin's actions appear to have taken the Obama Administration by surprise. </w:t>
      </w:r>
      <w:r w:rsidRPr="009C5155">
        <w:rPr>
          <w:rStyle w:val="StyleUnderline"/>
          <w:highlight w:val="cyan"/>
        </w:rPr>
        <w:t xml:space="preserve">However, </w:t>
      </w:r>
      <w:r w:rsidRPr="009C5155">
        <w:rPr>
          <w:rStyle w:val="Emphasis"/>
          <w:highlight w:val="cyan"/>
        </w:rPr>
        <w:t>with regard to Korea and Northeast Asia, there appears to be a different set of circumstances that pulls</w:t>
      </w:r>
      <w:r w:rsidRPr="00AE42AE">
        <w:rPr>
          <w:rStyle w:val="Emphasis"/>
        </w:rPr>
        <w:t xml:space="preserve"> even the </w:t>
      </w:r>
      <w:r w:rsidRPr="009C5155">
        <w:rPr>
          <w:rStyle w:val="Emphasis"/>
          <w:highlight w:val="cyan"/>
        </w:rPr>
        <w:t>Obama</w:t>
      </w:r>
      <w:r w:rsidRPr="00AE42AE">
        <w:rPr>
          <w:rStyle w:val="Emphasis"/>
        </w:rPr>
        <w:t xml:space="preserve"> Administration </w:t>
      </w:r>
      <w:r w:rsidRPr="009C5155">
        <w:rPr>
          <w:rStyle w:val="Emphasis"/>
          <w:highlight w:val="cyan"/>
        </w:rPr>
        <w:t>towards maintaining</w:t>
      </w:r>
      <w:r w:rsidRPr="00AE42AE">
        <w:rPr>
          <w:rStyle w:val="Emphasis"/>
        </w:rPr>
        <w:t xml:space="preserve"> and strengthening </w:t>
      </w:r>
      <w:r w:rsidRPr="009C5155">
        <w:rPr>
          <w:rStyle w:val="Emphasis"/>
          <w:highlight w:val="cyan"/>
        </w:rPr>
        <w:t>US defense commitments to South Korea and Japan</w:t>
      </w:r>
      <w:r w:rsidRPr="00BE4538">
        <w:rPr>
          <w:sz w:val="10"/>
        </w:rPr>
        <w:t xml:space="preserve">. </w:t>
      </w:r>
      <w:r w:rsidRPr="00AE42AE">
        <w:rPr>
          <w:rStyle w:val="Emphasis"/>
        </w:rPr>
        <w:t>One</w:t>
      </w:r>
      <w:r w:rsidRPr="00BE4538">
        <w:rPr>
          <w:sz w:val="10"/>
        </w:rPr>
        <w:t xml:space="preserve"> circumstance is </w:t>
      </w:r>
      <w:r w:rsidRPr="00AE42AE">
        <w:rPr>
          <w:rStyle w:val="StyleUnderline"/>
        </w:rPr>
        <w:t>the rise of a North Korean nuclear weapons capability that</w:t>
      </w:r>
      <w:r w:rsidRPr="00BE4538">
        <w:rPr>
          <w:sz w:val="10"/>
        </w:rPr>
        <w:t xml:space="preserve"> likely </w:t>
      </w:r>
      <w:r w:rsidRPr="00AE42AE">
        <w:rPr>
          <w:rStyle w:val="StyleUnderline"/>
        </w:rPr>
        <w:t>will threaten 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itself</w:t>
      </w:r>
      <w:r w:rsidRPr="00BE4538">
        <w:rPr>
          <w:sz w:val="10"/>
        </w:rPr>
        <w:t xml:space="preserve"> (at least Alaska, Hawaii, and Guam) </w:t>
      </w:r>
      <w:r w:rsidRPr="00AE42AE">
        <w:rPr>
          <w:rStyle w:val="StyleUnderline"/>
        </w:rPr>
        <w:t>within a few years</w:t>
      </w:r>
      <w:r w:rsidRPr="00BE4538">
        <w:rPr>
          <w:sz w:val="10"/>
        </w:rPr>
        <w:t xml:space="preserve">; and the likelihood that North Korea will share this technology with Iran. </w:t>
      </w:r>
      <w:r w:rsidRPr="009C5155">
        <w:rPr>
          <w:rStyle w:val="StyleUnderline"/>
          <w:highlight w:val="cyan"/>
        </w:rPr>
        <w:t>Given the extremist</w:t>
      </w:r>
      <w:r w:rsidRPr="00AE42AE">
        <w:rPr>
          <w:rStyle w:val="StyleUnderline"/>
        </w:rPr>
        <w:t xml:space="preserve"> and secretive </w:t>
      </w:r>
      <w:r w:rsidRPr="009C5155">
        <w:rPr>
          <w:rStyle w:val="StyleUnderline"/>
          <w:highlight w:val="cyan"/>
        </w:rPr>
        <w:t>nature of the</w:t>
      </w:r>
      <w:r w:rsidRPr="009C5155">
        <w:rPr>
          <w:sz w:val="10"/>
          <w:highlight w:val="cyan"/>
        </w:rPr>
        <w:t xml:space="preserve"> </w:t>
      </w:r>
      <w:r w:rsidRPr="009C5155">
        <w:rPr>
          <w:rStyle w:val="StyleUnderline"/>
          <w:highlight w:val="cyan"/>
        </w:rPr>
        <w:t>North Korean regime,</w:t>
      </w:r>
      <w:r w:rsidRPr="00AE42AE">
        <w:rPr>
          <w:rStyle w:val="StyleUnderline"/>
        </w:rPr>
        <w:t xml:space="preserve"> the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will find it impossible to divorce itself from this problem</w:t>
      </w:r>
      <w:r w:rsidRPr="00BE4538">
        <w:rPr>
          <w:sz w:val="10"/>
        </w:rPr>
        <w:t xml:space="preserve">. President Obama and his advisers seem to realize this. A </w:t>
      </w:r>
      <w:r w:rsidRPr="00AE42AE">
        <w:rPr>
          <w:rStyle w:val="Emphasis"/>
        </w:rPr>
        <w:t>second</w:t>
      </w:r>
      <w:r w:rsidRPr="00BE4538">
        <w:rPr>
          <w:sz w:val="10"/>
        </w:rPr>
        <w:t xml:space="preserve"> circumstance is </w:t>
      </w:r>
      <w:r w:rsidRPr="009C5155">
        <w:rPr>
          <w:rStyle w:val="StyleUnderline"/>
          <w:highlight w:val="cyan"/>
        </w:rPr>
        <w:t>the rise of China</w:t>
      </w:r>
      <w:r w:rsidRPr="00BE4538">
        <w:rPr>
          <w:sz w:val="10"/>
        </w:rPr>
        <w:t xml:space="preserve">. </w:t>
      </w:r>
      <w:r w:rsidRPr="00AE42AE">
        <w:rPr>
          <w:rStyle w:val="StyleUnderline"/>
        </w:rPr>
        <w:t>There is a consensus</w:t>
      </w:r>
      <w:r w:rsidRPr="00BE4538">
        <w:rPr>
          <w:sz w:val="10"/>
        </w:rPr>
        <w:t xml:space="preserve"> view in the United States that </w:t>
      </w:r>
      <w:r w:rsidRPr="00AE42AE">
        <w:rPr>
          <w:rStyle w:val="StyleUnderline"/>
        </w:rPr>
        <w:t>relations with China will be a foreign policy</w:t>
      </w:r>
      <w:r w:rsidRPr="00BE4538">
        <w:rPr>
          <w:sz w:val="10"/>
        </w:rPr>
        <w:t xml:space="preserve"> </w:t>
      </w:r>
      <w:r w:rsidRPr="00AE42AE">
        <w:rPr>
          <w:rStyle w:val="StyleUnderline"/>
        </w:rPr>
        <w:t>priority for the foreseeable future</w:t>
      </w:r>
      <w:r w:rsidRPr="00BE4538">
        <w:rPr>
          <w:sz w:val="10"/>
        </w:rPr>
        <w:t xml:space="preserve">. </w:t>
      </w:r>
      <w:r w:rsidRPr="00AE42AE">
        <w:rPr>
          <w:rStyle w:val="StyleUnderline"/>
        </w:rPr>
        <w:t>China's</w:t>
      </w:r>
      <w:r w:rsidRPr="00BE4538">
        <w:rPr>
          <w:sz w:val="10"/>
        </w:rPr>
        <w:t xml:space="preserve"> influential </w:t>
      </w:r>
      <w:r w:rsidRPr="00AE42AE">
        <w:rPr>
          <w:rStyle w:val="StyleUnderline"/>
        </w:rPr>
        <w:t>role in the North Korea issue is well known</w:t>
      </w:r>
      <w:r w:rsidRPr="00BE4538">
        <w:rPr>
          <w:sz w:val="10"/>
        </w:rPr>
        <w:t xml:space="preserve">. </w:t>
      </w:r>
      <w:r w:rsidRPr="00AE42AE">
        <w:rPr>
          <w:rStyle w:val="StyleUnderline"/>
        </w:rPr>
        <w:t>China's outward projection of power</w:t>
      </w:r>
      <w:r w:rsidRPr="00BE4538">
        <w:rPr>
          <w:sz w:val="10"/>
        </w:rPr>
        <w:t xml:space="preserve"> and territorial claims </w:t>
      </w:r>
      <w:r w:rsidRPr="00AE42AE">
        <w:rPr>
          <w:rStyle w:val="StyleUnderline"/>
        </w:rPr>
        <w:t>into the</w:t>
      </w:r>
      <w:r w:rsidRPr="00BE4538">
        <w:rPr>
          <w:sz w:val="10"/>
        </w:rPr>
        <w:t xml:space="preserve"> waters and islands of the </w:t>
      </w:r>
      <w:r w:rsidRPr="00AE42AE">
        <w:rPr>
          <w:rStyle w:val="StyleUnderline"/>
        </w:rPr>
        <w:t>Pacific is</w:t>
      </w:r>
      <w:r w:rsidRPr="00BE4538">
        <w:rPr>
          <w:sz w:val="10"/>
        </w:rPr>
        <w:t xml:space="preserve"> increasingly being </w:t>
      </w:r>
      <w:r w:rsidRPr="00AE42AE">
        <w:rPr>
          <w:rStyle w:val="Emphasis"/>
        </w:rPr>
        <w:t>viewed as a threat to US interests and allies in East Asia</w:t>
      </w:r>
      <w:r w:rsidRPr="00BE4538">
        <w:rPr>
          <w:sz w:val="10"/>
        </w:rPr>
        <w:t xml:space="preserve">. Thus, </w:t>
      </w:r>
      <w:r w:rsidRPr="00AE42AE">
        <w:rPr>
          <w:rStyle w:val="StyleUnderline"/>
        </w:rPr>
        <w:t>there is</w:t>
      </w:r>
      <w:r w:rsidRPr="00BE4538">
        <w:rPr>
          <w:sz w:val="10"/>
        </w:rPr>
        <w:t xml:space="preserve"> a </w:t>
      </w:r>
      <w:r w:rsidRPr="00AE42AE">
        <w:rPr>
          <w:rStyle w:val="StyleUnderline"/>
        </w:rPr>
        <w:t>strong</w:t>
      </w:r>
      <w:r w:rsidRPr="00BE4538">
        <w:rPr>
          <w:sz w:val="10"/>
        </w:rPr>
        <w:t xml:space="preserve"> </w:t>
      </w:r>
      <w:r w:rsidRPr="00AE42AE">
        <w:rPr>
          <w:rStyle w:val="StyleUnderline"/>
        </w:rPr>
        <w:t>pull upon 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to give priority to</w:t>
      </w:r>
      <w:r w:rsidRPr="00BE4538">
        <w:rPr>
          <w:sz w:val="10"/>
        </w:rPr>
        <w:t xml:space="preserve"> dealings with </w:t>
      </w:r>
      <w:r w:rsidRPr="00AE42AE">
        <w:rPr>
          <w:rStyle w:val="StyleUnderline"/>
        </w:rPr>
        <w:t>China</w:t>
      </w:r>
      <w:r w:rsidRPr="00BE4538">
        <w:rPr>
          <w:sz w:val="10"/>
        </w:rPr>
        <w:t xml:space="preserve"> on all of these issues. A </w:t>
      </w:r>
      <w:r w:rsidRPr="00AE42AE">
        <w:rPr>
          <w:rStyle w:val="Emphasis"/>
        </w:rPr>
        <w:t>third</w:t>
      </w:r>
      <w:r w:rsidRPr="00BE4538">
        <w:rPr>
          <w:sz w:val="10"/>
        </w:rPr>
        <w:t xml:space="preserve"> circumstance is </w:t>
      </w:r>
      <w:r w:rsidRPr="009C5155">
        <w:rPr>
          <w:rStyle w:val="StyleUnderline"/>
          <w:highlight w:val="cyan"/>
        </w:rPr>
        <w:t>the non-military relationship between</w:t>
      </w:r>
      <w:r w:rsidRPr="00AE42AE">
        <w:rPr>
          <w:rStyle w:val="StyleUnderline"/>
        </w:rPr>
        <w:t xml:space="preserve"> the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 xml:space="preserve">and </w:t>
      </w:r>
      <w:r w:rsidRPr="009C5155">
        <w:rPr>
          <w:rStyle w:val="StyleUnderline"/>
          <w:highlight w:val="cyan"/>
        </w:rPr>
        <w:t>South Korea</w:t>
      </w:r>
      <w:r w:rsidRPr="00BE4538">
        <w:rPr>
          <w:sz w:val="10"/>
        </w:rPr>
        <w:t xml:space="preserve">. </w:t>
      </w:r>
      <w:r w:rsidRPr="00AE42AE">
        <w:rPr>
          <w:rStyle w:val="StyleUnderline"/>
        </w:rPr>
        <w:t>South Korea's importance to 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has </w:t>
      </w:r>
      <w:r w:rsidRPr="00AE42AE">
        <w:rPr>
          <w:rStyle w:val="Emphasis"/>
        </w:rPr>
        <w:t>transcended the military relationship and the North Korean threat</w:t>
      </w:r>
      <w:r w:rsidRPr="00BE4538">
        <w:rPr>
          <w:sz w:val="10"/>
        </w:rPr>
        <w:t xml:space="preserve">. </w:t>
      </w:r>
      <w:r w:rsidRPr="00AE42AE">
        <w:rPr>
          <w:rStyle w:val="StyleUnderline"/>
        </w:rPr>
        <w:t xml:space="preserve">This is </w:t>
      </w:r>
      <w:r w:rsidRPr="00AE42AE">
        <w:rPr>
          <w:rStyle w:val="Emphasis"/>
        </w:rPr>
        <w:t>widely understood in Washington</w:t>
      </w:r>
      <w:r w:rsidRPr="00BE4538">
        <w:rPr>
          <w:sz w:val="10"/>
        </w:rPr>
        <w:t xml:space="preserve">. </w:t>
      </w:r>
      <w:r w:rsidRPr="00AE42AE">
        <w:rPr>
          <w:rStyle w:val="StyleUnderline"/>
        </w:rPr>
        <w:t>South Korea is 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Emphasis"/>
        </w:rPr>
        <w:t>seventh largest trading partner</w:t>
      </w:r>
      <w:r w:rsidRPr="00BE4538">
        <w:rPr>
          <w:sz w:val="10"/>
        </w:rPr>
        <w:t xml:space="preserve">. Two-way trade was $104 billion in 2013. </w:t>
      </w:r>
      <w:r w:rsidRPr="00AE42AE">
        <w:rPr>
          <w:rStyle w:val="StyleUnderline"/>
        </w:rPr>
        <w:t>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and</w:t>
      </w:r>
      <w:r w:rsidRPr="00BE4538">
        <w:rPr>
          <w:sz w:val="10"/>
        </w:rPr>
        <w:t xml:space="preserve"> the </w:t>
      </w:r>
      <w:r w:rsidRPr="00AE42AE">
        <w:rPr>
          <w:rStyle w:val="StyleUnderline"/>
        </w:rPr>
        <w:t>ROK concluded a</w:t>
      </w:r>
      <w:r w:rsidRPr="00BE4538">
        <w:rPr>
          <w:sz w:val="10"/>
        </w:rPr>
        <w:t xml:space="preserve"> free trade agreement (</w:t>
      </w:r>
      <w:r w:rsidRPr="00AE42AE">
        <w:rPr>
          <w:rStyle w:val="StyleUnderline"/>
        </w:rPr>
        <w:t>FTA</w:t>
      </w:r>
      <w:r w:rsidRPr="00BE4538">
        <w:rPr>
          <w:sz w:val="10"/>
        </w:rPr>
        <w:t xml:space="preserve">) </w:t>
      </w:r>
      <w:r w:rsidRPr="00AE42AE">
        <w:rPr>
          <w:rStyle w:val="StyleUnderline"/>
        </w:rPr>
        <w:t>that is the second largest</w:t>
      </w:r>
      <w:r w:rsidRPr="00BE4538">
        <w:rPr>
          <w:sz w:val="10"/>
        </w:rPr>
        <w:t xml:space="preserve"> US FTA </w:t>
      </w:r>
      <w:r w:rsidRPr="00AE42AE">
        <w:rPr>
          <w:rStyle w:val="StyleUnderline"/>
        </w:rPr>
        <w:t>next to NAFTA</w:t>
      </w:r>
      <w:r w:rsidRPr="00BE4538">
        <w:rPr>
          <w:sz w:val="10"/>
        </w:rPr>
        <w:t xml:space="preserve">. </w:t>
      </w:r>
      <w:r w:rsidRPr="00AE42AE">
        <w:rPr>
          <w:rStyle w:val="StyleUnderline"/>
        </w:rPr>
        <w:t>South Korea and the</w:t>
      </w:r>
      <w:r w:rsidRPr="00BE4538">
        <w:rPr>
          <w:sz w:val="10"/>
        </w:rPr>
        <w:t xml:space="preserve"> </w:t>
      </w:r>
      <w:r w:rsidRPr="00AE42AE">
        <w:rPr>
          <w:rStyle w:val="Emphasis"/>
        </w:rPr>
        <w:t>U</w:t>
      </w:r>
      <w:r w:rsidRPr="00BE4538">
        <w:rPr>
          <w:sz w:val="10"/>
        </w:rPr>
        <w:t xml:space="preserve">nited </w:t>
      </w:r>
      <w:r w:rsidRPr="00AE42AE">
        <w:rPr>
          <w:rStyle w:val="Emphasis"/>
        </w:rPr>
        <w:t>S</w:t>
      </w:r>
      <w:r w:rsidRPr="00BE4538">
        <w:rPr>
          <w:sz w:val="10"/>
        </w:rPr>
        <w:t xml:space="preserve">tates </w:t>
      </w:r>
      <w:r w:rsidRPr="00AE42AE">
        <w:rPr>
          <w:rStyle w:val="StyleUnderline"/>
        </w:rPr>
        <w:t>have a comprehensive agreement on nuclear coop</w:t>
      </w:r>
      <w:r w:rsidRPr="00BE4538">
        <w:rPr>
          <w:sz w:val="10"/>
        </w:rPr>
        <w:t xml:space="preserve">eration, which was due to expire in 2014 but has been extended. Today, South Korea has extensive nuclear power facilities. </w:t>
      </w:r>
      <w:r w:rsidRPr="00AE42AE">
        <w:rPr>
          <w:rStyle w:val="StyleUnderline"/>
        </w:rPr>
        <w:t>Negotiations to extend this agreement</w:t>
      </w:r>
      <w:r w:rsidRPr="00BE4538">
        <w:rPr>
          <w:sz w:val="10"/>
        </w:rPr>
        <w:t xml:space="preserve"> or formulate a new agreement </w:t>
      </w:r>
      <w:r w:rsidRPr="00AE42AE">
        <w:rPr>
          <w:rStyle w:val="StyleUnderline"/>
        </w:rPr>
        <w:t>are under way</w:t>
      </w:r>
      <w:r w:rsidRPr="00BE4538">
        <w:rPr>
          <w:sz w:val="10"/>
        </w:rPr>
        <w:t xml:space="preserve">. The outcome of </w:t>
      </w:r>
      <w:r w:rsidRPr="00AE42AE">
        <w:rPr>
          <w:rStyle w:val="StyleUnderline"/>
        </w:rPr>
        <w:t>these negotiations will define ROK's nuclear policies</w:t>
      </w:r>
      <w:r w:rsidRPr="00BE4538">
        <w:rPr>
          <w:sz w:val="10"/>
        </w:rPr>
        <w:t xml:space="preserve"> for years to come </w:t>
      </w:r>
      <w:r w:rsidRPr="00AE42AE">
        <w:rPr>
          <w:rStyle w:val="StyleUnderline"/>
        </w:rPr>
        <w:t xml:space="preserve">and is an </w:t>
      </w:r>
      <w:r w:rsidRPr="00AE42AE">
        <w:rPr>
          <w:rStyle w:val="Emphasis"/>
        </w:rPr>
        <w:t>important objective in US non-proliferation policy.</w:t>
      </w:r>
    </w:p>
    <w:p w14:paraId="7B67B240" w14:textId="77777777" w:rsidR="006A219E" w:rsidRDefault="006A219E" w:rsidP="006A219E"/>
    <w:p w14:paraId="4238F15C" w14:textId="4B1722A9" w:rsidR="00BB7209" w:rsidRDefault="00BB7209" w:rsidP="006A219E"/>
    <w:p w14:paraId="1D90265F" w14:textId="77777777" w:rsidR="00BB7209" w:rsidRDefault="00BB7209" w:rsidP="00BB7209">
      <w:pPr>
        <w:pStyle w:val="Heading3"/>
      </w:pPr>
      <w:r>
        <w:t xml:space="preserve">AT: Sequestration </w:t>
      </w:r>
    </w:p>
    <w:p w14:paraId="3E1CDD15" w14:textId="77777777" w:rsidR="00BB7209" w:rsidRDefault="00BB7209" w:rsidP="00BB7209">
      <w:pPr>
        <w:pStyle w:val="Heading4"/>
      </w:pPr>
      <w:r>
        <w:t xml:space="preserve">South Korea sees the alliance as credible despite sequestration </w:t>
      </w:r>
    </w:p>
    <w:p w14:paraId="745A4EE9" w14:textId="77777777" w:rsidR="00BB7209" w:rsidRPr="0077459B" w:rsidRDefault="00BB7209" w:rsidP="00BB7209">
      <w:r w:rsidRPr="0077459B">
        <w:rPr>
          <w:rStyle w:val="Heading4Char"/>
        </w:rPr>
        <w:t>Snyder</w:t>
      </w:r>
      <w:r>
        <w:t xml:space="preserve"> 3/28/</w:t>
      </w:r>
      <w:r w:rsidRPr="0077459B">
        <w:rPr>
          <w:rStyle w:val="Heading4Char"/>
        </w:rPr>
        <w:t>15</w:t>
      </w:r>
      <w:r>
        <w:t xml:space="preserve"> – Scott, Senior Fellow for Korea Studies and Director of the Program on U.S.-Korea Policy, “South Korean Middle Power Diplomacy and the U.S. Rebalance” http://thediplomat.com/2015/03/south-korean-middle-power-diplomacy-and-the-u-s-rebalance/</w:t>
      </w:r>
    </w:p>
    <w:p w14:paraId="47922A25" w14:textId="77777777" w:rsidR="00BB7209" w:rsidRDefault="00BB7209" w:rsidP="00BB7209">
      <w:pPr>
        <w:rPr>
          <w:sz w:val="16"/>
        </w:rPr>
      </w:pPr>
      <w:r w:rsidRPr="009C5155">
        <w:rPr>
          <w:rStyle w:val="StyleUnderline"/>
          <w:highlight w:val="cyan"/>
        </w:rPr>
        <w:t>South Korea’s response to the U.S. rebalanc</w:t>
      </w:r>
      <w:r w:rsidRPr="0077459B">
        <w:rPr>
          <w:rStyle w:val="StyleUnderline"/>
        </w:rPr>
        <w:t>e</w:t>
      </w:r>
      <w:r w:rsidRPr="00E92677">
        <w:rPr>
          <w:sz w:val="16"/>
        </w:rPr>
        <w:t xml:space="preserve"> thus far </w:t>
      </w:r>
      <w:r w:rsidRPr="009C5155">
        <w:rPr>
          <w:rStyle w:val="StyleUnderline"/>
          <w:highlight w:val="cyan"/>
        </w:rPr>
        <w:t>has been</w:t>
      </w:r>
      <w:r w:rsidRPr="009C5155">
        <w:rPr>
          <w:sz w:val="16"/>
          <w:highlight w:val="cyan"/>
        </w:rPr>
        <w:t xml:space="preserve"> </w:t>
      </w:r>
      <w:r w:rsidRPr="009C5155">
        <w:rPr>
          <w:rStyle w:val="Emphasis"/>
          <w:highlight w:val="cyan"/>
        </w:rPr>
        <w:t>strongly supportive</w:t>
      </w:r>
      <w:r w:rsidRPr="00E92677">
        <w:rPr>
          <w:sz w:val="16"/>
        </w:rPr>
        <w:t xml:space="preserve">. </w:t>
      </w:r>
      <w:r w:rsidRPr="009C5155">
        <w:rPr>
          <w:rStyle w:val="StyleUnderline"/>
          <w:highlight w:val="cyan"/>
        </w:rPr>
        <w:t>South</w:t>
      </w:r>
      <w:r w:rsidRPr="009C5155">
        <w:rPr>
          <w:sz w:val="16"/>
          <w:highlight w:val="cyan"/>
        </w:rPr>
        <w:t xml:space="preserve"> </w:t>
      </w:r>
      <w:r w:rsidRPr="009C5155">
        <w:rPr>
          <w:rStyle w:val="StyleUnderline"/>
          <w:highlight w:val="cyan"/>
        </w:rPr>
        <w:t>Koreans</w:t>
      </w:r>
      <w:r w:rsidRPr="00E92677">
        <w:rPr>
          <w:sz w:val="16"/>
        </w:rPr>
        <w:t xml:space="preserve"> have </w:t>
      </w:r>
      <w:r w:rsidRPr="009C5155">
        <w:rPr>
          <w:rStyle w:val="StyleUnderline"/>
          <w:highlight w:val="cyan"/>
        </w:rPr>
        <w:t>regarded</w:t>
      </w:r>
      <w:r w:rsidRPr="00E92677">
        <w:rPr>
          <w:sz w:val="16"/>
        </w:rPr>
        <w:t xml:space="preserve"> implementation of </w:t>
      </w:r>
      <w:r w:rsidRPr="009C5155">
        <w:rPr>
          <w:rStyle w:val="StyleUnderline"/>
          <w:highlight w:val="cyan"/>
        </w:rPr>
        <w:t>the rebalance</w:t>
      </w:r>
      <w:r w:rsidRPr="00E92677">
        <w:rPr>
          <w:sz w:val="16"/>
        </w:rPr>
        <w:t xml:space="preserve"> strategy </w:t>
      </w:r>
      <w:r w:rsidRPr="009C5155">
        <w:rPr>
          <w:rStyle w:val="StyleUnderline"/>
          <w:highlight w:val="cyan"/>
        </w:rPr>
        <w:t xml:space="preserve">as </w:t>
      </w:r>
      <w:r w:rsidRPr="009C5155">
        <w:rPr>
          <w:rStyle w:val="Emphasis"/>
          <w:highlight w:val="cyan"/>
        </w:rPr>
        <w:t>credible</w:t>
      </w:r>
      <w:r w:rsidRPr="009C5155">
        <w:rPr>
          <w:sz w:val="16"/>
          <w:highlight w:val="cyan"/>
        </w:rPr>
        <w:t xml:space="preserve">, </w:t>
      </w:r>
      <w:r w:rsidRPr="009C5155">
        <w:rPr>
          <w:rStyle w:val="StyleUnderline"/>
          <w:highlight w:val="cyan"/>
        </w:rPr>
        <w:t>despite</w:t>
      </w:r>
      <w:r w:rsidRPr="00E92677">
        <w:rPr>
          <w:sz w:val="16"/>
        </w:rPr>
        <w:t xml:space="preserve"> the overhang of </w:t>
      </w:r>
      <w:r w:rsidRPr="009C5155">
        <w:rPr>
          <w:rStyle w:val="StyleUnderline"/>
          <w:highlight w:val="cyan"/>
        </w:rPr>
        <w:t>sequestration</w:t>
      </w:r>
      <w:r w:rsidRPr="00E92677">
        <w:rPr>
          <w:sz w:val="16"/>
        </w:rPr>
        <w:t xml:space="preserve">; however, the </w:t>
      </w:r>
      <w:r w:rsidRPr="009C5155">
        <w:rPr>
          <w:rStyle w:val="StyleUnderline"/>
          <w:highlight w:val="cyan"/>
        </w:rPr>
        <w:t>credibility</w:t>
      </w:r>
      <w:r w:rsidRPr="00E92677">
        <w:rPr>
          <w:sz w:val="16"/>
        </w:rPr>
        <w:t xml:space="preserve"> of the U.S. rebalance has probably </w:t>
      </w:r>
      <w:r w:rsidRPr="009C5155">
        <w:rPr>
          <w:rStyle w:val="StyleUnderline"/>
          <w:highlight w:val="cyan"/>
        </w:rPr>
        <w:t>owed</w:t>
      </w:r>
      <w:r w:rsidRPr="009C5155">
        <w:rPr>
          <w:sz w:val="16"/>
          <w:highlight w:val="cyan"/>
        </w:rPr>
        <w:t xml:space="preserve"> </w:t>
      </w:r>
      <w:r w:rsidRPr="009C5155">
        <w:rPr>
          <w:rStyle w:val="StyleUnderline"/>
          <w:highlight w:val="cyan"/>
        </w:rPr>
        <w:t xml:space="preserve">more to </w:t>
      </w:r>
      <w:r w:rsidRPr="009C5155">
        <w:rPr>
          <w:rStyle w:val="Emphasis"/>
          <w:highlight w:val="cyan"/>
        </w:rPr>
        <w:t>the U.S. need to respond to North Korean threats</w:t>
      </w:r>
      <w:r w:rsidRPr="00E92677">
        <w:rPr>
          <w:sz w:val="16"/>
        </w:rPr>
        <w:t xml:space="preserve"> than to the rebalancing strategy itself. The more challenging implications of the U.S. rebalance are related to increased U.S. expectations for South Korean cooperation with other U.S. allies and partners, especially in Southeast Asia but most notably including Japan.</w:t>
      </w:r>
    </w:p>
    <w:p w14:paraId="4D679DB0" w14:textId="77777777" w:rsidR="00BB7209" w:rsidRDefault="00BB7209" w:rsidP="00BB7209">
      <w:pPr>
        <w:pStyle w:val="Heading4"/>
      </w:pPr>
      <w:r>
        <w:t xml:space="preserve">The Special Measures Arrangement guarantees a fully-funded alliance even with budget cuts </w:t>
      </w:r>
    </w:p>
    <w:p w14:paraId="1B195762" w14:textId="77777777" w:rsidR="00BB7209" w:rsidRDefault="00BB7209" w:rsidP="00BB7209">
      <w:r w:rsidRPr="00C01EB9">
        <w:rPr>
          <w:rStyle w:val="Heading4Char"/>
        </w:rPr>
        <w:t>Min</w:t>
      </w:r>
      <w:r>
        <w:t xml:space="preserve"> 4/9/</w:t>
      </w:r>
      <w:r w:rsidRPr="00C01EB9">
        <w:rPr>
          <w:rStyle w:val="Heading4Char"/>
        </w:rPr>
        <w:t>15</w:t>
      </w:r>
      <w:r>
        <w:t xml:space="preserve"> – Lee, Graduate School of International Studies @ Yonsei University, “Recalibrating the Rebalance: A View from South Korea” http://www.theasanforum.org/recalibrating-the-rebalance-a-view-from-south-korea/</w:t>
      </w:r>
    </w:p>
    <w:p w14:paraId="363A1A67" w14:textId="77777777" w:rsidR="00BB7209" w:rsidRPr="00C01EB9" w:rsidRDefault="00BB7209" w:rsidP="00BB7209">
      <w:pPr>
        <w:rPr>
          <w:rStyle w:val="Emphasis"/>
        </w:rPr>
      </w:pPr>
      <w:r w:rsidRPr="00C01EB9">
        <w:rPr>
          <w:sz w:val="16"/>
        </w:rPr>
        <w:t xml:space="preserve">Although </w:t>
      </w:r>
      <w:r w:rsidRPr="009C5155">
        <w:rPr>
          <w:rStyle w:val="StyleUnderline"/>
          <w:highlight w:val="cyan"/>
        </w:rPr>
        <w:t>the next</w:t>
      </w:r>
      <w:r w:rsidRPr="00C01EB9">
        <w:rPr>
          <w:rStyle w:val="StyleUnderline"/>
        </w:rPr>
        <w:t xml:space="preserve"> US </w:t>
      </w:r>
      <w:r w:rsidRPr="009C5155">
        <w:rPr>
          <w:rStyle w:val="StyleUnderline"/>
          <w:highlight w:val="cyan"/>
        </w:rPr>
        <w:t>admin</w:t>
      </w:r>
      <w:r w:rsidRPr="00C01EB9">
        <w:rPr>
          <w:rStyle w:val="StyleUnderline"/>
        </w:rPr>
        <w:t xml:space="preserve">istration </w:t>
      </w:r>
      <w:r w:rsidRPr="009C5155">
        <w:rPr>
          <w:rStyle w:val="StyleUnderline"/>
          <w:highlight w:val="cyan"/>
        </w:rPr>
        <w:t>will continue to fine-tune the rebalance with strong</w:t>
      </w:r>
      <w:r w:rsidRPr="00C01EB9">
        <w:rPr>
          <w:sz w:val="16"/>
        </w:rPr>
        <w:t xml:space="preserve"> bipartisan </w:t>
      </w:r>
      <w:r w:rsidRPr="009C5155">
        <w:rPr>
          <w:rStyle w:val="StyleUnderline"/>
          <w:highlight w:val="cyan"/>
        </w:rPr>
        <w:t>support for sustained</w:t>
      </w:r>
      <w:r w:rsidRPr="00C01EB9">
        <w:rPr>
          <w:rStyle w:val="StyleUnderline"/>
        </w:rPr>
        <w:t xml:space="preserve"> </w:t>
      </w:r>
      <w:r w:rsidRPr="009C5155">
        <w:rPr>
          <w:rStyle w:val="StyleUnderline"/>
          <w:highlight w:val="cyan"/>
        </w:rPr>
        <w:t>engagement in Asia with</w:t>
      </w:r>
      <w:r w:rsidRPr="00C01EB9">
        <w:rPr>
          <w:sz w:val="16"/>
        </w:rPr>
        <w:t xml:space="preserve"> requisite </w:t>
      </w:r>
      <w:r w:rsidRPr="009C5155">
        <w:rPr>
          <w:rStyle w:val="StyleUnderline"/>
          <w:highlight w:val="cyan"/>
        </w:rPr>
        <w:t>US</w:t>
      </w:r>
      <w:r w:rsidRPr="00C01EB9">
        <w:rPr>
          <w:sz w:val="16"/>
        </w:rPr>
        <w:t xml:space="preserve"> forces and </w:t>
      </w:r>
      <w:r w:rsidRPr="009C5155">
        <w:rPr>
          <w:rStyle w:val="StyleUnderline"/>
          <w:highlight w:val="cyan"/>
        </w:rPr>
        <w:t>power</w:t>
      </w:r>
      <w:r w:rsidRPr="009C5155">
        <w:rPr>
          <w:sz w:val="16"/>
          <w:highlight w:val="cyan"/>
        </w:rPr>
        <w:t xml:space="preserve"> </w:t>
      </w:r>
      <w:r w:rsidRPr="009C5155">
        <w:rPr>
          <w:rStyle w:val="StyleUnderline"/>
          <w:highlight w:val="cyan"/>
        </w:rPr>
        <w:t>projection capabilities</w:t>
      </w:r>
      <w:r w:rsidRPr="009C5155">
        <w:rPr>
          <w:sz w:val="16"/>
          <w:highlight w:val="cyan"/>
        </w:rPr>
        <w:t xml:space="preserve">, </w:t>
      </w:r>
      <w:r w:rsidRPr="009C5155">
        <w:rPr>
          <w:rStyle w:val="StyleUnderline"/>
          <w:highlight w:val="cyan"/>
        </w:rPr>
        <w:t>the real barometer</w:t>
      </w:r>
      <w:r w:rsidRPr="00C01EB9">
        <w:rPr>
          <w:sz w:val="16"/>
        </w:rPr>
        <w:t xml:space="preserve"> of America’s rebalance </w:t>
      </w:r>
      <w:r w:rsidRPr="009C5155">
        <w:rPr>
          <w:rStyle w:val="StyleUnderline"/>
          <w:highlight w:val="cyan"/>
        </w:rPr>
        <w:t>is going to rest</w:t>
      </w:r>
      <w:r w:rsidRPr="00C01EB9">
        <w:rPr>
          <w:rStyle w:val="StyleUnderline"/>
        </w:rPr>
        <w:t xml:space="preserve"> </w:t>
      </w:r>
      <w:r w:rsidRPr="009C5155">
        <w:rPr>
          <w:rStyle w:val="StyleUnderline"/>
          <w:highlight w:val="cyan"/>
        </w:rPr>
        <w:t>in</w:t>
      </w:r>
      <w:r w:rsidRPr="00C01EB9">
        <w:rPr>
          <w:sz w:val="16"/>
        </w:rPr>
        <w:t xml:space="preserve"> the availability of US defense resources including </w:t>
      </w:r>
      <w:r w:rsidRPr="009C5155">
        <w:rPr>
          <w:rStyle w:val="StyleUnderline"/>
          <w:highlight w:val="cyan"/>
        </w:rPr>
        <w:t>budgetary commitments</w:t>
      </w:r>
      <w:r w:rsidRPr="00C01EB9">
        <w:rPr>
          <w:sz w:val="16"/>
        </w:rPr>
        <w:t xml:space="preserve">. In this respect, </w:t>
      </w:r>
      <w:r w:rsidRPr="00C01EB9">
        <w:rPr>
          <w:rStyle w:val="StyleUnderline"/>
        </w:rPr>
        <w:t>the</w:t>
      </w:r>
      <w:r w:rsidRPr="00C01EB9">
        <w:rPr>
          <w:sz w:val="16"/>
        </w:rPr>
        <w:t xml:space="preserve"> </w:t>
      </w:r>
      <w:r w:rsidRPr="00C01EB9">
        <w:rPr>
          <w:rStyle w:val="StyleUnderline"/>
        </w:rPr>
        <w:t>signing of a five-year Special Measures Agreement</w:t>
      </w:r>
      <w:r w:rsidRPr="00C01EB9">
        <w:rPr>
          <w:sz w:val="16"/>
        </w:rPr>
        <w:t xml:space="preserve"> (SMA) </w:t>
      </w:r>
      <w:r w:rsidRPr="00C01EB9">
        <w:rPr>
          <w:rStyle w:val="StyleUnderline"/>
        </w:rPr>
        <w:t>in</w:t>
      </w:r>
      <w:r w:rsidRPr="00C01EB9">
        <w:rPr>
          <w:sz w:val="16"/>
        </w:rPr>
        <w:t xml:space="preserve"> January </w:t>
      </w:r>
      <w:r w:rsidRPr="00C01EB9">
        <w:rPr>
          <w:rStyle w:val="StyleUnderline"/>
        </w:rPr>
        <w:t>2014</w:t>
      </w:r>
      <w:r w:rsidRPr="00C01EB9">
        <w:rPr>
          <w:sz w:val="16"/>
        </w:rPr>
        <w:t xml:space="preserve"> </w:t>
      </w:r>
      <w:r w:rsidRPr="00C01EB9">
        <w:rPr>
          <w:rStyle w:val="StyleUnderline"/>
        </w:rPr>
        <w:t>covering defense</w:t>
      </w:r>
      <w:r w:rsidRPr="00C01EB9">
        <w:rPr>
          <w:sz w:val="16"/>
        </w:rPr>
        <w:t xml:space="preserve"> </w:t>
      </w:r>
      <w:r w:rsidRPr="00C01EB9">
        <w:rPr>
          <w:rStyle w:val="StyleUnderline"/>
        </w:rPr>
        <w:t>cost-sharing arrangements between the</w:t>
      </w:r>
      <w:r w:rsidRPr="00C01EB9">
        <w:rPr>
          <w:sz w:val="16"/>
        </w:rPr>
        <w:t xml:space="preserve"> </w:t>
      </w:r>
      <w:r w:rsidRPr="00C01EB9">
        <w:rPr>
          <w:rStyle w:val="Emphasis"/>
        </w:rPr>
        <w:t>U</w:t>
      </w:r>
      <w:r w:rsidRPr="00C01EB9">
        <w:rPr>
          <w:sz w:val="16"/>
        </w:rPr>
        <w:t xml:space="preserve">nited </w:t>
      </w:r>
      <w:r w:rsidRPr="00C01EB9">
        <w:rPr>
          <w:rStyle w:val="Emphasis"/>
        </w:rPr>
        <w:t>S</w:t>
      </w:r>
      <w:r w:rsidRPr="00C01EB9">
        <w:rPr>
          <w:sz w:val="16"/>
        </w:rPr>
        <w:t xml:space="preserve">tates </w:t>
      </w:r>
      <w:r w:rsidRPr="007C1E83">
        <w:rPr>
          <w:rStyle w:val="StyleUnderline"/>
        </w:rPr>
        <w:t xml:space="preserve">and </w:t>
      </w:r>
      <w:r w:rsidRPr="009C5155">
        <w:rPr>
          <w:rStyle w:val="StyleUnderline"/>
          <w:highlight w:val="cyan"/>
        </w:rPr>
        <w:t>South</w:t>
      </w:r>
      <w:r w:rsidRPr="007C1E83">
        <w:rPr>
          <w:rStyle w:val="StyleUnderline"/>
        </w:rPr>
        <w:t xml:space="preserve"> </w:t>
      </w:r>
      <w:r w:rsidRPr="009C5155">
        <w:rPr>
          <w:rStyle w:val="StyleUnderline"/>
          <w:highlight w:val="cyan"/>
        </w:rPr>
        <w:t>Korea was</w:t>
      </w:r>
      <w:r w:rsidRPr="00C01EB9">
        <w:rPr>
          <w:rStyle w:val="StyleUnderline"/>
        </w:rPr>
        <w:t xml:space="preserve"> </w:t>
      </w:r>
      <w:r w:rsidRPr="009C5155">
        <w:rPr>
          <w:rStyle w:val="StyleUnderline"/>
          <w:highlight w:val="cyan"/>
        </w:rPr>
        <w:t>one step</w:t>
      </w:r>
      <w:r w:rsidRPr="009C5155">
        <w:rPr>
          <w:sz w:val="16"/>
          <w:highlight w:val="cyan"/>
        </w:rPr>
        <w:t xml:space="preserve"> </w:t>
      </w:r>
      <w:r w:rsidRPr="009C5155">
        <w:rPr>
          <w:rStyle w:val="StyleUnderline"/>
          <w:highlight w:val="cyan"/>
        </w:rPr>
        <w:t>forward</w:t>
      </w:r>
      <w:r w:rsidRPr="00C01EB9">
        <w:rPr>
          <w:sz w:val="16"/>
        </w:rPr>
        <w:t xml:space="preserve"> in </w:t>
      </w:r>
      <w:r w:rsidRPr="009C5155">
        <w:rPr>
          <w:rStyle w:val="Emphasis"/>
          <w:highlight w:val="cyan"/>
        </w:rPr>
        <w:t>alleviating budgetary pressures</w:t>
      </w:r>
      <w:r w:rsidRPr="009C5155">
        <w:rPr>
          <w:sz w:val="16"/>
          <w:highlight w:val="cyan"/>
        </w:rPr>
        <w:t xml:space="preserve"> </w:t>
      </w:r>
      <w:r w:rsidRPr="009C5155">
        <w:rPr>
          <w:rStyle w:val="StyleUnderline"/>
          <w:highlight w:val="cyan"/>
        </w:rPr>
        <w:t>in the</w:t>
      </w:r>
      <w:r w:rsidRPr="009C5155">
        <w:rPr>
          <w:sz w:val="16"/>
          <w:highlight w:val="cyan"/>
        </w:rPr>
        <w:t xml:space="preserve"> </w:t>
      </w:r>
      <w:r w:rsidRPr="009C5155">
        <w:rPr>
          <w:rStyle w:val="Emphasis"/>
          <w:highlight w:val="cyan"/>
        </w:rPr>
        <w:t>U</w:t>
      </w:r>
      <w:r w:rsidRPr="00C01EB9">
        <w:rPr>
          <w:sz w:val="16"/>
        </w:rPr>
        <w:t xml:space="preserve">nited </w:t>
      </w:r>
      <w:r w:rsidRPr="009C5155">
        <w:rPr>
          <w:rStyle w:val="Emphasis"/>
          <w:highlight w:val="cyan"/>
        </w:rPr>
        <w:t>S</w:t>
      </w:r>
      <w:r w:rsidRPr="00C01EB9">
        <w:rPr>
          <w:sz w:val="16"/>
        </w:rPr>
        <w:t xml:space="preserve">tates. </w:t>
      </w:r>
      <w:r w:rsidRPr="009C5155">
        <w:rPr>
          <w:rStyle w:val="StyleUnderline"/>
          <w:highlight w:val="cyan"/>
        </w:rPr>
        <w:t>Through this</w:t>
      </w:r>
      <w:r w:rsidRPr="00C01EB9">
        <w:rPr>
          <w:sz w:val="16"/>
        </w:rPr>
        <w:t xml:space="preserve"> agreement, </w:t>
      </w:r>
      <w:r w:rsidRPr="009C5155">
        <w:rPr>
          <w:rStyle w:val="Emphasis"/>
          <w:highlight w:val="cyan"/>
        </w:rPr>
        <w:t>the ROK provided USD 866 million to support labor, logistics, and construction to the USFK</w:t>
      </w:r>
      <w:r w:rsidRPr="00C01EB9">
        <w:rPr>
          <w:sz w:val="16"/>
        </w:rPr>
        <w:t xml:space="preserve">. In the end, even with the expanding scope of South Korea’s foreign and security policies with specific reference to the growing need to calibrate its ties with both the United States and China, </w:t>
      </w:r>
      <w:r w:rsidRPr="009C5155">
        <w:rPr>
          <w:rStyle w:val="StyleUnderline"/>
          <w:highlight w:val="cyan"/>
        </w:rPr>
        <w:t>South Korea’s ability as a reliable partner as the US rebalance continues to unfold is</w:t>
      </w:r>
      <w:r w:rsidRPr="009C5155">
        <w:rPr>
          <w:sz w:val="16"/>
          <w:highlight w:val="cyan"/>
        </w:rPr>
        <w:t xml:space="preserve"> </w:t>
      </w:r>
      <w:r w:rsidRPr="009C5155">
        <w:rPr>
          <w:rStyle w:val="Emphasis"/>
          <w:highlight w:val="cyan"/>
        </w:rPr>
        <w:t>unlikely to change</w:t>
      </w:r>
      <w:r w:rsidRPr="00C01EB9">
        <w:rPr>
          <w:sz w:val="16"/>
        </w:rPr>
        <w:t xml:space="preserve">. </w:t>
      </w:r>
      <w:r w:rsidRPr="009C5155">
        <w:rPr>
          <w:rStyle w:val="StyleUnderline"/>
          <w:highlight w:val="cyan"/>
        </w:rPr>
        <w:t>This is</w:t>
      </w:r>
      <w:r w:rsidRPr="009C5155">
        <w:rPr>
          <w:sz w:val="16"/>
          <w:highlight w:val="cyan"/>
        </w:rPr>
        <w:t xml:space="preserve"> </w:t>
      </w:r>
      <w:r w:rsidRPr="007C1E83">
        <w:rPr>
          <w:sz w:val="16"/>
        </w:rPr>
        <w:t>perhaps</w:t>
      </w:r>
      <w:r w:rsidRPr="00C01EB9">
        <w:rPr>
          <w:sz w:val="16"/>
        </w:rPr>
        <w:t xml:space="preserve"> </w:t>
      </w:r>
      <w:r w:rsidRPr="009C5155">
        <w:rPr>
          <w:rStyle w:val="StyleUnderline"/>
          <w:highlight w:val="cyan"/>
        </w:rPr>
        <w:t>the most</w:t>
      </w:r>
      <w:r w:rsidRPr="00C01EB9">
        <w:rPr>
          <w:sz w:val="16"/>
        </w:rPr>
        <w:t xml:space="preserve"> sobering and </w:t>
      </w:r>
      <w:r w:rsidRPr="009C5155">
        <w:rPr>
          <w:rStyle w:val="Emphasis"/>
          <w:highlight w:val="cyan"/>
        </w:rPr>
        <w:t>welcoming by-product of the alliance.</w:t>
      </w:r>
    </w:p>
    <w:p w14:paraId="6E13A60D" w14:textId="77777777" w:rsidR="00BB7209" w:rsidRPr="00E477E2" w:rsidRDefault="00BB7209" w:rsidP="00BB7209">
      <w:pPr>
        <w:rPr>
          <w:sz w:val="16"/>
        </w:rPr>
      </w:pPr>
    </w:p>
    <w:p w14:paraId="1E05E92A" w14:textId="74BCECAD" w:rsidR="006A219E" w:rsidRDefault="006A219E" w:rsidP="006A219E">
      <w:pPr>
        <w:pStyle w:val="Heading3"/>
      </w:pPr>
      <w:r>
        <w:t>AT: North Nukes Kill Credibilit</w:t>
      </w:r>
      <w:r w:rsidR="007C2F60">
        <w:t>y</w:t>
      </w:r>
    </w:p>
    <w:p w14:paraId="0CDEAD45" w14:textId="77777777" w:rsidR="006A219E" w:rsidRPr="000A140B" w:rsidRDefault="006A219E" w:rsidP="006A219E">
      <w:pPr>
        <w:pStyle w:val="Heading4"/>
      </w:pPr>
      <w:r>
        <w:t xml:space="preserve">Prefer short term freak-out – even if modernization is inevitable in the long term other factors can check back but short term nuclearization guarantees war. </w:t>
      </w:r>
    </w:p>
    <w:p w14:paraId="0CC23441" w14:textId="63CEBABC" w:rsidR="006A219E" w:rsidRDefault="006A219E" w:rsidP="006A219E">
      <w:r>
        <w:t xml:space="preserve"> </w:t>
      </w:r>
    </w:p>
    <w:p w14:paraId="0B856340" w14:textId="77777777" w:rsidR="006A219E" w:rsidRDefault="006A219E" w:rsidP="006A219E">
      <w:pPr>
        <w:pStyle w:val="Heading4"/>
      </w:pPr>
      <w:r>
        <w:t xml:space="preserve">US support for ballistic missile defense at a cooperative and local level solves ROK deterrence and credibility concerns over Northern missile and nuclear capabilities </w:t>
      </w:r>
    </w:p>
    <w:p w14:paraId="173D4147" w14:textId="77777777" w:rsidR="006A219E" w:rsidRDefault="006A219E" w:rsidP="006A219E">
      <w:r w:rsidRPr="00AD5B0D">
        <w:rPr>
          <w:rStyle w:val="Heading4Char"/>
        </w:rPr>
        <w:t>Lee</w:t>
      </w:r>
      <w:r>
        <w:t xml:space="preserve"> 5/23/</w:t>
      </w:r>
      <w:r w:rsidRPr="00AD5B0D">
        <w:rPr>
          <w:rStyle w:val="Heading4Char"/>
        </w:rPr>
        <w:t>13</w:t>
      </w:r>
      <w:r>
        <w:t xml:space="preserve"> – Cedric G., Major – US Army, SECURITY COOPERATION AND DETERRENCE IN KOREA, Google Books </w:t>
      </w:r>
    </w:p>
    <w:p w14:paraId="23FE0F05" w14:textId="77777777" w:rsidR="006A219E" w:rsidRDefault="006A219E" w:rsidP="006A219E">
      <w:pPr>
        <w:tabs>
          <w:tab w:val="left" w:pos="2115"/>
        </w:tabs>
        <w:rPr>
          <w:rStyle w:val="Emphasis"/>
        </w:rPr>
      </w:pPr>
      <w:r w:rsidRPr="00296F2B">
        <w:rPr>
          <w:sz w:val="16"/>
        </w:rPr>
        <w:t xml:space="preserve">Strategic Context of Ballistic Missile Defense in South Korea </w:t>
      </w:r>
      <w:r w:rsidRPr="00296F2B">
        <w:rPr>
          <w:rStyle w:val="StyleUnderline"/>
        </w:rPr>
        <w:t>The demonstrated advances of North Korean ballistic missile capabilities</w:t>
      </w:r>
      <w:r w:rsidRPr="00296F2B">
        <w:rPr>
          <w:sz w:val="16"/>
        </w:rPr>
        <w:t xml:space="preserve"> by the successful launch of the Uhna-3 </w:t>
      </w:r>
      <w:r w:rsidRPr="00296F2B">
        <w:rPr>
          <w:rStyle w:val="StyleUnderline"/>
        </w:rPr>
        <w:t>coupled with</w:t>
      </w:r>
      <w:r w:rsidRPr="00296F2B">
        <w:rPr>
          <w:sz w:val="16"/>
        </w:rPr>
        <w:t xml:space="preserve"> the </w:t>
      </w:r>
      <w:r w:rsidRPr="00296F2B">
        <w:rPr>
          <w:rStyle w:val="StyleUnderline"/>
        </w:rPr>
        <w:t>potential of their ability to weaponize their nuclear capability onto the missiles further complicates a deterrent</w:t>
      </w:r>
      <w:r w:rsidRPr="00296F2B">
        <w:rPr>
          <w:sz w:val="16"/>
        </w:rPr>
        <w:t xml:space="preserve"> and defensive </w:t>
      </w:r>
      <w:r w:rsidRPr="00296F2B">
        <w:rPr>
          <w:rStyle w:val="StyleUnderline"/>
        </w:rPr>
        <w:t>challenge for the U.S. and South Korea</w:t>
      </w:r>
      <w:r w:rsidRPr="00296F2B">
        <w:rPr>
          <w:sz w:val="16"/>
        </w:rPr>
        <w:t xml:space="preserve">. North Korean ballistic missiles are an instrument of coercion and give them legitimacy through the threat of the use of this hard power in order to maintain heightened political and military tensions. </w:t>
      </w:r>
      <w:r w:rsidRPr="00296F2B">
        <w:rPr>
          <w:rStyle w:val="StyleUnderline"/>
        </w:rPr>
        <w:t>North Korea continues to pursue</w:t>
      </w:r>
      <w:r w:rsidRPr="00296F2B">
        <w:rPr>
          <w:sz w:val="16"/>
        </w:rPr>
        <w:t xml:space="preserve"> the </w:t>
      </w:r>
      <w:r w:rsidRPr="00296F2B">
        <w:rPr>
          <w:rStyle w:val="StyleUnderline"/>
        </w:rPr>
        <w:t>advancement and production of ballistic missiles</w:t>
      </w:r>
      <w:r w:rsidRPr="00296F2B">
        <w:rPr>
          <w:sz w:val="16"/>
        </w:rPr>
        <w:t xml:space="preserve"> because they can be used effectively against the formidable air power of the U.S and South Korean Air Forces without the expense of maintaining and training a modern Air Force. </w:t>
      </w:r>
      <w:r w:rsidRPr="00296F2B">
        <w:rPr>
          <w:rStyle w:val="StyleUnderline"/>
        </w:rPr>
        <w:t>Ballistic missiles provide North Korea with a high volume of preemptive strike capabilities at</w:t>
      </w:r>
      <w:r w:rsidRPr="00296F2B">
        <w:rPr>
          <w:sz w:val="16"/>
        </w:rPr>
        <w:t xml:space="preserve"> a relatively </w:t>
      </w:r>
      <w:r w:rsidRPr="00296F2B">
        <w:rPr>
          <w:rStyle w:val="StyleUnderline"/>
        </w:rPr>
        <w:t>minimal cost</w:t>
      </w:r>
      <w:r w:rsidRPr="00296F2B">
        <w:rPr>
          <w:sz w:val="16"/>
        </w:rPr>
        <w:t xml:space="preserve">. The burgeoning possibility of a North Korean ballistic missile with a nuclear payload precipitates a requirement for not only deterrence against the use of this capability, but also an effective defense. </w:t>
      </w:r>
      <w:r w:rsidRPr="00296F2B">
        <w:rPr>
          <w:rStyle w:val="StyleUnderline"/>
        </w:rPr>
        <w:t>Maintaining U.S. missile defense forces in South Korea coupled with</w:t>
      </w:r>
      <w:r w:rsidRPr="00296F2B">
        <w:rPr>
          <w:sz w:val="16"/>
        </w:rPr>
        <w:t xml:space="preserve"> the </w:t>
      </w:r>
      <w:r w:rsidRPr="00296F2B">
        <w:rPr>
          <w:rStyle w:val="StyleUnderline"/>
        </w:rPr>
        <w:t xml:space="preserve">security assistance and cooperation efforts through FMS programs to field South Korea with BMD capabilities is a </w:t>
      </w:r>
      <w:r w:rsidRPr="00296F2B">
        <w:rPr>
          <w:rStyle w:val="Emphasis"/>
        </w:rPr>
        <w:t>cornerstone to deterring North Korean ballistic missile and nuclear threats</w:t>
      </w:r>
      <w:r w:rsidRPr="00296F2B">
        <w:rPr>
          <w:sz w:val="16"/>
        </w:rPr>
        <w:t xml:space="preserve">. </w:t>
      </w:r>
      <w:r w:rsidRPr="00296F2B">
        <w:rPr>
          <w:rStyle w:val="StyleUnderline"/>
        </w:rPr>
        <w:t>The direct purpose of U.S.</w:t>
      </w:r>
      <w:r w:rsidRPr="00296F2B">
        <w:rPr>
          <w:sz w:val="16"/>
        </w:rPr>
        <w:t xml:space="preserve"> Ballistic Missile Defense (</w:t>
      </w:r>
      <w:r w:rsidRPr="00296F2B">
        <w:rPr>
          <w:rStyle w:val="StyleUnderline"/>
        </w:rPr>
        <w:t>BMD</w:t>
      </w:r>
      <w:r w:rsidRPr="00296F2B">
        <w:rPr>
          <w:sz w:val="16"/>
        </w:rPr>
        <w:t xml:space="preserve">) </w:t>
      </w:r>
      <w:r w:rsidRPr="00296F2B">
        <w:rPr>
          <w:rStyle w:val="StyleUnderline"/>
        </w:rPr>
        <w:t xml:space="preserve">forces in South Korea is to defeat a North Korean ballistic missile attack in order to </w:t>
      </w:r>
      <w:r w:rsidRPr="00296F2B">
        <w:rPr>
          <w:rStyle w:val="Emphasis"/>
        </w:rPr>
        <w:t>deny gains by frustrating a potential attack</w:t>
      </w:r>
      <w:r w:rsidRPr="00296F2B">
        <w:rPr>
          <w:sz w:val="16"/>
        </w:rPr>
        <w:t xml:space="preserve">.139 </w:t>
      </w:r>
      <w:r w:rsidRPr="00296F2B">
        <w:rPr>
          <w:rStyle w:val="StyleUnderline"/>
        </w:rPr>
        <w:t>The effect of BMD increases the freedom of action of the U.S. and South Korea by permitting less destructive or less immediate retaliation, decreasing the risk to carry out preemptive attacks, and would reduce the risks</w:t>
      </w:r>
      <w:r w:rsidRPr="00296F2B">
        <w:rPr>
          <w:sz w:val="16"/>
        </w:rPr>
        <w:t xml:space="preserve"> and potential costs </w:t>
      </w:r>
      <w:r w:rsidRPr="00296F2B">
        <w:rPr>
          <w:rStyle w:val="StyleUnderline"/>
        </w:rPr>
        <w:t>of</w:t>
      </w:r>
      <w:r w:rsidRPr="00296F2B">
        <w:rPr>
          <w:sz w:val="16"/>
        </w:rPr>
        <w:t xml:space="preserve"> a </w:t>
      </w:r>
      <w:r w:rsidRPr="00296F2B">
        <w:rPr>
          <w:rStyle w:val="StyleUnderline"/>
        </w:rPr>
        <w:t>conventional war with North Korea</w:t>
      </w:r>
      <w:r w:rsidRPr="00296F2B">
        <w:rPr>
          <w:sz w:val="16"/>
        </w:rPr>
        <w:t xml:space="preserve">. </w:t>
      </w:r>
      <w:r w:rsidRPr="00296F2B">
        <w:rPr>
          <w:rStyle w:val="StyleUnderline"/>
        </w:rPr>
        <w:t>This</w:t>
      </w:r>
      <w:r w:rsidRPr="00296F2B">
        <w:rPr>
          <w:sz w:val="16"/>
        </w:rPr>
        <w:t xml:space="preserve"> increased freedom of action created by a credible BMD capability translates into less promising options for North Korea and </w:t>
      </w:r>
      <w:r w:rsidRPr="00296F2B">
        <w:rPr>
          <w:rStyle w:val="Emphasis"/>
        </w:rPr>
        <w:t>contributes to the overall deterrence of both a nuclear and conventional attack from the North</w:t>
      </w:r>
      <w:r w:rsidRPr="00296F2B">
        <w:rPr>
          <w:sz w:val="16"/>
        </w:rPr>
        <w:t xml:space="preserve">.140 </w:t>
      </w:r>
      <w:r w:rsidRPr="00296F2B">
        <w:rPr>
          <w:rStyle w:val="StyleUnderline"/>
        </w:rPr>
        <w:t>In</w:t>
      </w:r>
      <w:r w:rsidRPr="00296F2B">
        <w:rPr>
          <w:sz w:val="16"/>
        </w:rPr>
        <w:t xml:space="preserve"> June </w:t>
      </w:r>
      <w:r w:rsidRPr="00296F2B">
        <w:rPr>
          <w:rStyle w:val="StyleUnderline"/>
        </w:rPr>
        <w:t>2012</w:t>
      </w:r>
      <w:r w:rsidRPr="00296F2B">
        <w:rPr>
          <w:sz w:val="16"/>
        </w:rPr>
        <w:t xml:space="preserve">, U.S. Secretary of Defense Leon </w:t>
      </w:r>
      <w:r w:rsidRPr="00296F2B">
        <w:rPr>
          <w:rStyle w:val="StyleUnderline"/>
        </w:rPr>
        <w:t xml:space="preserve">Panetta emphasized </w:t>
      </w:r>
      <w:r w:rsidRPr="00296F2B">
        <w:rPr>
          <w:rStyle w:val="Emphasis"/>
        </w:rPr>
        <w:t>new initiatives</w:t>
      </w:r>
      <w:r w:rsidRPr="00296F2B">
        <w:rPr>
          <w:sz w:val="16"/>
        </w:rPr>
        <w:t xml:space="preserve"> </w:t>
      </w:r>
      <w:r w:rsidRPr="00296F2B">
        <w:rPr>
          <w:rStyle w:val="StyleUnderline"/>
        </w:rPr>
        <w:t>on missile defense and reiterated the U.S. commitment to maintain current troop levels in South Korea</w:t>
      </w:r>
      <w:r w:rsidRPr="00296F2B">
        <w:rPr>
          <w:sz w:val="16"/>
        </w:rPr>
        <w:t xml:space="preserve">.141 In addition to continued U.S. BMD support to Korea, </w:t>
      </w:r>
      <w:r w:rsidRPr="00296F2B">
        <w:rPr>
          <w:rStyle w:val="StyleUnderline"/>
        </w:rPr>
        <w:t xml:space="preserve">South Korea’s defense ministry has said that it will prioritize its own defense systems against North Korea’s missile and nuclear threats, including Aegis </w:t>
      </w:r>
      <w:r w:rsidRPr="00296F2B">
        <w:rPr>
          <w:sz w:val="16"/>
        </w:rPr>
        <w:t xml:space="preserve">combat </w:t>
      </w:r>
      <w:r w:rsidRPr="00296F2B">
        <w:rPr>
          <w:rStyle w:val="StyleUnderline"/>
        </w:rPr>
        <w:t>destroyers</w:t>
      </w:r>
      <w:r w:rsidRPr="00296F2B">
        <w:rPr>
          <w:sz w:val="16"/>
        </w:rPr>
        <w:t xml:space="preserve">, </w:t>
      </w:r>
      <w:r w:rsidRPr="00296F2B">
        <w:rPr>
          <w:rStyle w:val="StyleUnderline"/>
        </w:rPr>
        <w:t>missile interceptors, and early warning radars</w:t>
      </w:r>
      <w:r w:rsidRPr="00296F2B">
        <w:rPr>
          <w:sz w:val="16"/>
        </w:rPr>
        <w:t xml:space="preserve">.142 </w:t>
      </w:r>
      <w:r w:rsidRPr="00296F2B">
        <w:rPr>
          <w:rStyle w:val="StyleUnderline"/>
        </w:rPr>
        <w:t xml:space="preserve">The continuous increase in U.S. and South Korean investment in missile defense capabilities are due to its </w:t>
      </w:r>
      <w:r w:rsidRPr="00296F2B">
        <w:rPr>
          <w:rStyle w:val="Emphasis"/>
        </w:rPr>
        <w:t>increasing contributions to deterrence</w:t>
      </w:r>
      <w:r w:rsidRPr="00296F2B">
        <w:rPr>
          <w:sz w:val="16"/>
        </w:rPr>
        <w:t xml:space="preserve">, both for protection of the American homeland and of U.S. allies and partners.143 The advancement of North Korea’s nuclear weapon capabilities destabilizes the Pacific region and creates significant foreign policy challenges for the U.S. and its allies in the region. The unpredictability of the North Korean regime and the uncertainty of the probability of a preemptive nuclear attack challenge the effectiveness of U.S. security cooperation and assistance efforts to South Korea as a deterrent. North Korea will continue to leverage their nuclear weapon capability to reinforce their rhetoric of their intention to destroy the U.S. and South Korea in order to benefit from the fear and tension it causes in the region.144 </w:t>
      </w:r>
      <w:r w:rsidRPr="00296F2B">
        <w:rPr>
          <w:rStyle w:val="StyleUnderline"/>
        </w:rPr>
        <w:t>Because South Korea does not have a nuclear weapon capability, the U.S. policy of extended deterrence provides a credible nuclear deterrence against North Korea</w:t>
      </w:r>
      <w:r w:rsidRPr="00296F2B">
        <w:rPr>
          <w:sz w:val="16"/>
        </w:rPr>
        <w:t xml:space="preserve">; </w:t>
      </w:r>
      <w:r w:rsidRPr="00296F2B">
        <w:rPr>
          <w:rStyle w:val="StyleUnderline"/>
        </w:rPr>
        <w:t>however, the necessity of a credible, technologically advanced conventional force can also substitute the deterrent capabilities provided by nuclear weapons</w:t>
      </w:r>
      <w:r w:rsidRPr="00296F2B">
        <w:rPr>
          <w:sz w:val="16"/>
        </w:rPr>
        <w:t xml:space="preserve">.145 Despite the lack of a South Korean nuclear weapons program, </w:t>
      </w:r>
      <w:r w:rsidRPr="00296F2B">
        <w:rPr>
          <w:rStyle w:val="StyleUnderline"/>
        </w:rPr>
        <w:t>the security cooperation and assistance efforts over the course of the last 60 years demonstrates the importance of building the conventional capacity of the South Korean military</w:t>
      </w:r>
      <w:r w:rsidRPr="00296F2B">
        <w:rPr>
          <w:sz w:val="16"/>
        </w:rPr>
        <w:t xml:space="preserve">. Huth and Russett’s expected-utility model of deterrence hypothesizes that strategic nuclear superiority is unlikely to be the most effective means for providing security, but the combination of local military strength and the ties of mutual interest.146 If this theory is true, </w:t>
      </w:r>
      <w:r w:rsidRPr="00296F2B">
        <w:rPr>
          <w:rStyle w:val="Emphasis"/>
        </w:rPr>
        <w:t xml:space="preserve">the efficacy of the South Korean conventional forces and the ties of mutual interest between the U.S. and the ROK are the two most important factors to effectively deter both a conventional and nuclear North Korean attack. </w:t>
      </w:r>
    </w:p>
    <w:p w14:paraId="6CF93EB5" w14:textId="58822BDE" w:rsidR="00BB7209" w:rsidRDefault="006A219E" w:rsidP="006A219E">
      <w:pPr>
        <w:pStyle w:val="Heading4"/>
      </w:pPr>
      <w:r>
        <w:t>And they can’t miniaturize a nuclear warhead</w:t>
      </w:r>
    </w:p>
    <w:p w14:paraId="14D9B94B" w14:textId="77777777" w:rsidR="006A219E" w:rsidRPr="003961F8" w:rsidRDefault="006A219E" w:rsidP="006A219E">
      <w:pPr>
        <w:rPr>
          <w:sz w:val="16"/>
        </w:rPr>
      </w:pPr>
      <w:r w:rsidRPr="003961F8">
        <w:rPr>
          <w:rStyle w:val="Style13ptBold"/>
        </w:rPr>
        <w:t>Fifield, 3/11/2016</w:t>
      </w:r>
      <w:r w:rsidRPr="003961F8">
        <w:rPr>
          <w:sz w:val="16"/>
        </w:rPr>
        <w:t xml:space="preserve"> Anna, Post’s bureau chief in Tokyo, “North Korea’s making a lot of threats these days. How worried should we be?” https://www.washingtonpost.com/news/worldviews/wp/2016/03/11/north-koreas-making-a-lot-of-threats-these-days-how-worried-should-we-be/</w:t>
      </w:r>
    </w:p>
    <w:p w14:paraId="7FA63D52" w14:textId="77777777" w:rsidR="006A219E" w:rsidRPr="003961F8" w:rsidRDefault="006A219E" w:rsidP="006A219E">
      <w:pPr>
        <w:rPr>
          <w:sz w:val="8"/>
        </w:rPr>
      </w:pPr>
      <w:r w:rsidRPr="003961F8">
        <w:rPr>
          <w:rStyle w:val="StyleUnderline"/>
        </w:rPr>
        <w:t>Two things have coincided to make North Korea’s usual barrage of threats particularly ferocious</w:t>
      </w:r>
      <w:r w:rsidRPr="003961F8">
        <w:rPr>
          <w:sz w:val="8"/>
        </w:rPr>
        <w:t xml:space="preserve">: the imposition of tough </w:t>
      </w:r>
      <w:r w:rsidRPr="009C5155">
        <w:rPr>
          <w:rStyle w:val="Emphasis"/>
          <w:highlight w:val="cyan"/>
        </w:rPr>
        <w:t>sanctions</w:t>
      </w:r>
      <w:r w:rsidRPr="003961F8">
        <w:rPr>
          <w:sz w:val="8"/>
        </w:rPr>
        <w:t xml:space="preserve"> through the United Nations, which even China appears to be enforcing, </w:t>
      </w:r>
      <w:r w:rsidRPr="009C5155">
        <w:rPr>
          <w:rStyle w:val="StyleUnderline"/>
          <w:highlight w:val="cyan"/>
        </w:rPr>
        <w:t>and</w:t>
      </w:r>
      <w:r w:rsidRPr="003961F8">
        <w:rPr>
          <w:sz w:val="8"/>
        </w:rPr>
        <w:t xml:space="preserve"> joint U.S.-South Korean </w:t>
      </w:r>
      <w:r w:rsidRPr="009C5155">
        <w:rPr>
          <w:rStyle w:val="Emphasis"/>
          <w:highlight w:val="cyan"/>
        </w:rPr>
        <w:t>military exercises</w:t>
      </w:r>
      <w:r w:rsidRPr="003961F8">
        <w:rPr>
          <w:sz w:val="8"/>
        </w:rPr>
        <w:t xml:space="preserve">, which Pyongyang always views as a pretext for an invasion. Under normal circumstances, either of these would elicit a fierce outcry from Kim Jong Un’s propaganda machine. But the coincidence of the two means it’s particularly vociferous right now. [North Korea fires projectiles into sea after U.N. passes new sanctions] “South Korea and the surrounding nations are imposing the highest pressure on North Korea at the moment,” says Cheong Seong-chang of the Sejong Institute outside Seoul. “Even China has stepped up its level of sanctions against North Korea compared to the past.” </w:t>
      </w:r>
      <w:r w:rsidRPr="009C5155">
        <w:rPr>
          <w:rStyle w:val="StyleUnderline"/>
          <w:highlight w:val="cyan"/>
        </w:rPr>
        <w:t>North Korea has been taking</w:t>
      </w:r>
      <w:r w:rsidRPr="003961F8">
        <w:rPr>
          <w:rStyle w:val="StyleUnderline"/>
        </w:rPr>
        <w:t xml:space="preserve"> every </w:t>
      </w:r>
      <w:r w:rsidRPr="009C5155">
        <w:rPr>
          <w:rStyle w:val="StyleUnderline"/>
          <w:highlight w:val="cyan"/>
        </w:rPr>
        <w:t>opportunity to express its</w:t>
      </w:r>
      <w:r w:rsidRPr="003961F8">
        <w:rPr>
          <w:rStyle w:val="StyleUnderline"/>
        </w:rPr>
        <w:t xml:space="preserve"> strong </w:t>
      </w:r>
      <w:r w:rsidRPr="009C5155">
        <w:rPr>
          <w:rStyle w:val="StyleUnderline"/>
          <w:highlight w:val="cyan"/>
        </w:rPr>
        <w:t>feelings</w:t>
      </w:r>
      <w:r w:rsidRPr="003961F8">
        <w:rPr>
          <w:sz w:val="8"/>
        </w:rPr>
        <w:t xml:space="preserve"> about both, adds Scott Snyder, Korea expert at the Council on Foreign Relations. “You can feel the grievance; you can hear the anxiety related to these circumstances,” he said. So can North Korea really make good on these threats? </w:t>
      </w:r>
      <w:r w:rsidRPr="009C5155">
        <w:rPr>
          <w:rStyle w:val="Emphasis"/>
          <w:highlight w:val="cyan"/>
        </w:rPr>
        <w:t>There’s no proof that North Korea has been able to do the things it claims, like</w:t>
      </w:r>
      <w:r w:rsidRPr="003961F8">
        <w:rPr>
          <w:rStyle w:val="Emphasis"/>
        </w:rPr>
        <w:t xml:space="preserve"> </w:t>
      </w:r>
      <w:r w:rsidRPr="009C5155">
        <w:rPr>
          <w:rStyle w:val="Emphasis"/>
          <w:highlight w:val="cyan"/>
        </w:rPr>
        <w:t>making a</w:t>
      </w:r>
      <w:r w:rsidRPr="003961F8">
        <w:rPr>
          <w:rStyle w:val="Emphasis"/>
        </w:rPr>
        <w:t xml:space="preserve"> nuclear </w:t>
      </w:r>
      <w:r w:rsidRPr="009C5155">
        <w:rPr>
          <w:rStyle w:val="Emphasis"/>
          <w:highlight w:val="cyan"/>
        </w:rPr>
        <w:t>warhead small</w:t>
      </w:r>
      <w:r w:rsidRPr="003961F8">
        <w:rPr>
          <w:rStyle w:val="Emphasis"/>
        </w:rPr>
        <w:t xml:space="preserve"> and light </w:t>
      </w:r>
      <w:r w:rsidRPr="009C5155">
        <w:rPr>
          <w:rStyle w:val="Emphasis"/>
          <w:highlight w:val="cyan"/>
        </w:rPr>
        <w:t>enough to fit on a ballistic missile</w:t>
      </w:r>
      <w:r w:rsidRPr="003961F8">
        <w:rPr>
          <w:rStyle w:val="Emphasis"/>
        </w:rPr>
        <w:t>.</w:t>
      </w:r>
      <w:r>
        <w:rPr>
          <w:rStyle w:val="Emphasis"/>
        </w:rPr>
        <w:t xml:space="preserve"> </w:t>
      </w:r>
      <w:r w:rsidRPr="003961F8">
        <w:rPr>
          <w:sz w:val="8"/>
        </w:rPr>
        <w:t xml:space="preserve">At the moment, </w:t>
      </w:r>
      <w:r w:rsidRPr="009C5155">
        <w:rPr>
          <w:rStyle w:val="StyleUnderline"/>
          <w:highlight w:val="cyan"/>
        </w:rPr>
        <w:t>the value</w:t>
      </w:r>
      <w:r w:rsidRPr="003961F8">
        <w:rPr>
          <w:rStyle w:val="StyleUnderline"/>
        </w:rPr>
        <w:t xml:space="preserve"> of the weapons </w:t>
      </w:r>
      <w:r w:rsidRPr="009C5155">
        <w:rPr>
          <w:rStyle w:val="StyleUnderline"/>
          <w:highlight w:val="cyan"/>
        </w:rPr>
        <w:t xml:space="preserve">seems to be in the </w:t>
      </w:r>
      <w:r w:rsidRPr="009C5155">
        <w:rPr>
          <w:rStyle w:val="Emphasis"/>
          <w:highlight w:val="cyan"/>
        </w:rPr>
        <w:t>threat</w:t>
      </w:r>
      <w:r w:rsidRPr="003961F8">
        <w:rPr>
          <w:rStyle w:val="Emphasis"/>
        </w:rPr>
        <w:t xml:space="preserve"> of using them</w:t>
      </w:r>
      <w:r w:rsidRPr="003961F8">
        <w:rPr>
          <w:rStyle w:val="StyleUnderline"/>
        </w:rPr>
        <w:t xml:space="preserve">, </w:t>
      </w:r>
      <w:r w:rsidRPr="009C5155">
        <w:rPr>
          <w:rStyle w:val="StyleUnderline"/>
          <w:highlight w:val="cyan"/>
        </w:rPr>
        <w:t>not</w:t>
      </w:r>
      <w:r w:rsidRPr="003961F8">
        <w:rPr>
          <w:rStyle w:val="StyleUnderline"/>
        </w:rPr>
        <w:t xml:space="preserve"> in their </w:t>
      </w:r>
      <w:r w:rsidRPr="009C5155">
        <w:rPr>
          <w:rStyle w:val="StyleUnderline"/>
          <w:highlight w:val="cyan"/>
        </w:rPr>
        <w:t xml:space="preserve">actual use. </w:t>
      </w:r>
      <w:r w:rsidRPr="009C5155">
        <w:rPr>
          <w:sz w:val="8"/>
          <w:highlight w:val="cyan"/>
        </w:rPr>
        <w:t>[</w:t>
      </w:r>
      <w:r w:rsidRPr="003961F8">
        <w:rPr>
          <w:sz w:val="8"/>
        </w:rPr>
        <w:t xml:space="preserve">North Korea says it can fit nuclear warheads on ballistic missiles] Some U.S. military leaders have said, however, that it’s reasonable to assume that the North Koreans have been able to make some advances in their weapons of mass destruction program, given the efforts they’ve put into it. Gen. Curtis Scaparrotti, commander of U.S. forces in South Korea, recently told a Senate Armed Services Committee hearing that if Kim "thought his regime were challenged, he states that he would use WMD." Indeed, Koh Yoo-hwan, a North Korea expert at Dongkuk University in Seoul, warns against writing off the threats too quickly. “We have dismissed North Korea’s ‘bluffing’ about being able to make highly enriched uranium in the past, but it turned out to be true, so North Korea’s nuclear capability should not be underestimated.” Argh! So they’re going to nuke us? Steady on. </w:t>
      </w:r>
      <w:r w:rsidRPr="009C5155">
        <w:rPr>
          <w:rStyle w:val="StyleUnderline"/>
          <w:highlight w:val="cyan"/>
        </w:rPr>
        <w:t>Using</w:t>
      </w:r>
      <w:r w:rsidRPr="003961F8">
        <w:rPr>
          <w:rStyle w:val="StyleUnderline"/>
        </w:rPr>
        <w:t xml:space="preserve"> its </w:t>
      </w:r>
      <w:r w:rsidRPr="009C5155">
        <w:rPr>
          <w:rStyle w:val="StyleUnderline"/>
          <w:highlight w:val="cyan"/>
        </w:rPr>
        <w:t xml:space="preserve">nukes </w:t>
      </w:r>
      <w:r w:rsidRPr="009C5155">
        <w:rPr>
          <w:rStyle w:val="Emphasis"/>
          <w:highlight w:val="cyan"/>
        </w:rPr>
        <w:t>would be suicidal</w:t>
      </w:r>
      <w:r w:rsidRPr="003961F8">
        <w:rPr>
          <w:rStyle w:val="Emphasis"/>
        </w:rPr>
        <w:t xml:space="preserve"> </w:t>
      </w:r>
      <w:r w:rsidRPr="009C5155">
        <w:rPr>
          <w:rStyle w:val="Emphasis"/>
          <w:highlight w:val="cyan"/>
        </w:rPr>
        <w:t>for North Korea</w:t>
      </w:r>
      <w:r w:rsidRPr="009C5155">
        <w:rPr>
          <w:sz w:val="8"/>
          <w:highlight w:val="cyan"/>
        </w:rPr>
        <w:t xml:space="preserve">, </w:t>
      </w:r>
      <w:r w:rsidRPr="009C5155">
        <w:rPr>
          <w:rStyle w:val="StyleUnderline"/>
          <w:highlight w:val="cyan"/>
        </w:rPr>
        <w:t>which would</w:t>
      </w:r>
      <w:r w:rsidRPr="003961F8">
        <w:rPr>
          <w:rStyle w:val="StyleUnderline"/>
        </w:rPr>
        <w:t xml:space="preserve"> quickly </w:t>
      </w:r>
      <w:r w:rsidRPr="009C5155">
        <w:rPr>
          <w:rStyle w:val="StyleUnderline"/>
          <w:highlight w:val="cyan"/>
        </w:rPr>
        <w:t>feel the full force of the U</w:t>
      </w:r>
      <w:r w:rsidRPr="003961F8">
        <w:rPr>
          <w:rStyle w:val="StyleUnderline"/>
        </w:rPr>
        <w:t xml:space="preserve">nited </w:t>
      </w:r>
      <w:r w:rsidRPr="009C5155">
        <w:rPr>
          <w:rStyle w:val="StyleUnderline"/>
          <w:highlight w:val="cyan"/>
        </w:rPr>
        <w:t>S</w:t>
      </w:r>
      <w:r w:rsidRPr="003961F8">
        <w:rPr>
          <w:rStyle w:val="StyleUnderline"/>
        </w:rPr>
        <w:t xml:space="preserve">tates’ </w:t>
      </w:r>
      <w:r w:rsidRPr="009C5155">
        <w:rPr>
          <w:rStyle w:val="StyleUnderline"/>
          <w:highlight w:val="cyan"/>
        </w:rPr>
        <w:t>military</w:t>
      </w:r>
      <w:r w:rsidRPr="003961F8">
        <w:rPr>
          <w:rStyle w:val="StyleUnderline"/>
        </w:rPr>
        <w:t xml:space="preserve"> might. It would certainly want to use nuclear weapons to try to repel an invasion, but </w:t>
      </w:r>
      <w:r w:rsidRPr="009C5155">
        <w:rPr>
          <w:rStyle w:val="StyleUnderline"/>
          <w:highlight w:val="cyan"/>
        </w:rPr>
        <w:t>there’s no suggestion that U.S. and South Korean troops will be marching north</w:t>
      </w:r>
      <w:r w:rsidRPr="003961F8">
        <w:rPr>
          <w:rStyle w:val="StyleUnderline"/>
        </w:rPr>
        <w:t xml:space="preserve"> any time soon.</w:t>
      </w:r>
      <w:r>
        <w:rPr>
          <w:rStyle w:val="StyleUnderline"/>
        </w:rPr>
        <w:t xml:space="preserve"> </w:t>
      </w:r>
      <w:r w:rsidRPr="003961F8">
        <w:rPr>
          <w:sz w:val="8"/>
        </w:rPr>
        <w:t xml:space="preserve">[In latest outburst, North Korea’s Kim orders nuclear weapons at the ready] “I </w:t>
      </w:r>
      <w:r w:rsidRPr="009C5155">
        <w:rPr>
          <w:rStyle w:val="StyleUnderline"/>
          <w:highlight w:val="cyan"/>
        </w:rPr>
        <w:t>don’t think war is imminent, but certainly it raises tensions</w:t>
      </w:r>
      <w:r w:rsidRPr="003961F8">
        <w:rPr>
          <w:sz w:val="8"/>
        </w:rPr>
        <w:t>,” said Joel Wit, a former U.S. negotiator with North Korea who is now at the U.S.-Korea Institute at Johns Hopkins University’s School of Advanced International Studies. “North Korea is building nuclear weapons and missiles to defend itself against militarily superior countries.”</w:t>
      </w:r>
    </w:p>
    <w:p w14:paraId="142F29AE" w14:textId="77777777" w:rsidR="007C2F60" w:rsidRPr="00044A62" w:rsidRDefault="007C2F60" w:rsidP="007C2F60">
      <w:pPr>
        <w:pStyle w:val="Heading4"/>
      </w:pPr>
      <w:r>
        <w:t xml:space="preserve">even if they could nuclearize them it still won’t be credible b/c it can’t re-enter the atmosphere. </w:t>
      </w:r>
    </w:p>
    <w:p w14:paraId="705EBB1F" w14:textId="77777777" w:rsidR="007C2F60" w:rsidRDefault="007C2F60" w:rsidP="007C2F60">
      <w:r w:rsidRPr="00A40997">
        <w:rPr>
          <w:rStyle w:val="Heading4Char"/>
        </w:rPr>
        <w:t>Keck</w:t>
      </w:r>
      <w:r>
        <w:t xml:space="preserve"> 10/25/</w:t>
      </w:r>
      <w:r w:rsidRPr="00A40997">
        <w:rPr>
          <w:rStyle w:val="Heading4Char"/>
        </w:rPr>
        <w:t>14</w:t>
      </w:r>
      <w:r>
        <w:t xml:space="preserve"> – Zach, formerly Managing Editor of The Diplomat where he authored The Pacific Realist blog. Previously, he worked as Deputy Editor of e-International Relations and has interned at the Center for a New American Security and in the U.S. Congress, where he worked on defense issues, “US General: North Korea Can Miniaturize Nuke Warheads” http://thediplomat.com/2014/10/us-general-north-korea-can-miniaturize-nuke-warheads/</w:t>
      </w:r>
    </w:p>
    <w:p w14:paraId="7D3D75F7" w14:textId="77777777" w:rsidR="007C2F60" w:rsidRDefault="007C2F60" w:rsidP="007C2F60">
      <w:pPr>
        <w:rPr>
          <w:rStyle w:val="Emphasis"/>
        </w:rPr>
      </w:pPr>
      <w:r w:rsidRPr="00A40997">
        <w:rPr>
          <w:rStyle w:val="StyleUnderline"/>
        </w:rPr>
        <w:t xml:space="preserve">Even when North Korea succeeds in miniaturizing a nuclear warhead, </w:t>
      </w:r>
      <w:r w:rsidRPr="00A40997">
        <w:rPr>
          <w:rStyle w:val="Emphasis"/>
        </w:rPr>
        <w:t>it would still not necessarily have a reliable nuclear deterrent</w:t>
      </w:r>
      <w:r w:rsidRPr="00196322">
        <w:rPr>
          <w:sz w:val="16"/>
        </w:rPr>
        <w:t xml:space="preserve">. As Gaurav </w:t>
      </w:r>
      <w:r w:rsidRPr="00A40997">
        <w:rPr>
          <w:rStyle w:val="StyleUnderline"/>
        </w:rPr>
        <w:t>Kampani, a Post-Doctoral Fellow at the Norwegian Institute of Defence Studies, explained</w:t>
      </w:r>
      <w:r w:rsidRPr="00196322">
        <w:rPr>
          <w:sz w:val="16"/>
        </w:rPr>
        <w:t xml:space="preserve"> in a recent issue of International Security: </w:t>
      </w:r>
      <w:r w:rsidRPr="00A40997">
        <w:rPr>
          <w:rStyle w:val="StyleUnderline"/>
        </w:rPr>
        <w:t>“It is important to draw distinctions between</w:t>
      </w:r>
      <w:r w:rsidRPr="00196322">
        <w:rPr>
          <w:sz w:val="16"/>
        </w:rPr>
        <w:t xml:space="preserve"> the </w:t>
      </w:r>
      <w:r w:rsidRPr="00A40997">
        <w:rPr>
          <w:rStyle w:val="StyleUnderline"/>
        </w:rPr>
        <w:t>development of a nuclear device, a weapon</w:t>
      </w:r>
      <w:r w:rsidRPr="00196322">
        <w:rPr>
          <w:sz w:val="16"/>
        </w:rPr>
        <w:t xml:space="preserve">, the process of </w:t>
      </w:r>
      <w:r w:rsidRPr="00A40997">
        <w:rPr>
          <w:rStyle w:val="StyleUnderline"/>
        </w:rPr>
        <w:t>weaponization, and operationalization</w:t>
      </w:r>
      <w:r w:rsidRPr="00196322">
        <w:rPr>
          <w:sz w:val="16"/>
        </w:rPr>
        <w:t xml:space="preserve">…. A device is an apparatus that presents proof of scientific principle that a nuclear explosion will occur. </w:t>
      </w:r>
      <w:r w:rsidRPr="00196322">
        <w:rPr>
          <w:rStyle w:val="StyleUnderline"/>
        </w:rPr>
        <w:t>The weapon is a rugged and miniaturized version of the device</w:t>
      </w:r>
      <w:r w:rsidRPr="00196322">
        <w:rPr>
          <w:sz w:val="16"/>
        </w:rPr>
        <w:t xml:space="preserve">…. Weaponization is the process of integrating the weapon with delivery systems. Operationalization entails the development of soft institutional and organizational routines. It refers to command and control mechanisms, coordination procedures between scientific and military agencies, and training protocols in the military to deploy and explode weapons.” </w:t>
      </w:r>
      <w:r w:rsidRPr="00196322">
        <w:rPr>
          <w:rStyle w:val="StyleUnderline"/>
        </w:rPr>
        <w:t>Currently, North Korea is working or may have achieved the second part of this sequence.</w:t>
      </w:r>
      <w:r w:rsidRPr="00196322">
        <w:rPr>
          <w:sz w:val="16"/>
        </w:rPr>
        <w:t xml:space="preserve"> </w:t>
      </w:r>
      <w:r w:rsidRPr="00196322">
        <w:rPr>
          <w:rStyle w:val="StyleUnderline"/>
        </w:rPr>
        <w:t xml:space="preserve">Among the challenges it will still face after miniaturized, </w:t>
      </w:r>
      <w:r w:rsidRPr="00196322">
        <w:rPr>
          <w:rStyle w:val="Emphasis"/>
        </w:rPr>
        <w:t>is making sure the warhead is able to survive re-entry into the atmosphere, where it may encounter pressure 20 times the force of gravity and temperatures as high as 2,000 °C.</w:t>
      </w:r>
    </w:p>
    <w:p w14:paraId="6ADFCAA4" w14:textId="77777777" w:rsidR="007C2F60" w:rsidRDefault="007C2F60" w:rsidP="007C2F60">
      <w:pPr>
        <w:pStyle w:val="Heading3"/>
      </w:pPr>
      <w:r>
        <w:t>AT: Low Level Provocations</w:t>
      </w:r>
    </w:p>
    <w:p w14:paraId="266DF57C" w14:textId="77777777" w:rsidR="007C2F60" w:rsidRDefault="007C2F60" w:rsidP="007C2F60">
      <w:pPr>
        <w:pStyle w:val="Heading4"/>
      </w:pPr>
      <w:r>
        <w:t xml:space="preserve">The US has assured its allies in the face of provocations – 3 reasons </w:t>
      </w:r>
    </w:p>
    <w:p w14:paraId="636F4BEB" w14:textId="77777777" w:rsidR="007C2F60" w:rsidRPr="00CE679E" w:rsidRDefault="007C2F60" w:rsidP="007C2F60">
      <w:pPr>
        <w:pStyle w:val="ListParagraph"/>
        <w:numPr>
          <w:ilvl w:val="0"/>
          <w:numId w:val="11"/>
        </w:numPr>
        <w:rPr>
          <w:sz w:val="18"/>
          <w:szCs w:val="18"/>
        </w:rPr>
      </w:pPr>
      <w:r w:rsidRPr="00CE679E">
        <w:rPr>
          <w:sz w:val="18"/>
          <w:szCs w:val="18"/>
        </w:rPr>
        <w:t xml:space="preserve">1. </w:t>
      </w:r>
      <w:r>
        <w:rPr>
          <w:sz w:val="18"/>
          <w:szCs w:val="18"/>
        </w:rPr>
        <w:t>The US</w:t>
      </w:r>
      <w:r w:rsidRPr="00CE679E">
        <w:rPr>
          <w:sz w:val="18"/>
          <w:szCs w:val="18"/>
        </w:rPr>
        <w:t xml:space="preserve"> explicated that nuclear and conventional capabilities don’t need to be used for provocations, which provides clear expectations over the extant of the alliance</w:t>
      </w:r>
    </w:p>
    <w:p w14:paraId="3FC06737" w14:textId="77777777" w:rsidR="007C2F60" w:rsidRPr="00CE679E" w:rsidRDefault="007C2F60" w:rsidP="007C2F60">
      <w:pPr>
        <w:pStyle w:val="ListParagraph"/>
        <w:numPr>
          <w:ilvl w:val="0"/>
          <w:numId w:val="11"/>
        </w:numPr>
        <w:rPr>
          <w:sz w:val="18"/>
          <w:szCs w:val="18"/>
        </w:rPr>
      </w:pPr>
      <w:r w:rsidRPr="00CE679E">
        <w:rPr>
          <w:sz w:val="18"/>
          <w:szCs w:val="18"/>
        </w:rPr>
        <w:t xml:space="preserve">2. The US reaffirmed commitments to its allies – i.e. not transferring OPCON </w:t>
      </w:r>
    </w:p>
    <w:p w14:paraId="53447196" w14:textId="77777777" w:rsidR="007C2F60" w:rsidRPr="00CE679E" w:rsidRDefault="007C2F60" w:rsidP="007C2F60">
      <w:pPr>
        <w:pStyle w:val="ListParagraph"/>
        <w:numPr>
          <w:ilvl w:val="0"/>
          <w:numId w:val="11"/>
        </w:numPr>
        <w:rPr>
          <w:sz w:val="18"/>
          <w:szCs w:val="18"/>
        </w:rPr>
      </w:pPr>
      <w:r w:rsidRPr="00CE679E">
        <w:rPr>
          <w:sz w:val="18"/>
          <w:szCs w:val="18"/>
        </w:rPr>
        <w:t xml:space="preserve">3. The US has created a framework for responding to new provocations – i.e. the 2013 US-South Korea Counter-Provocation Plan </w:t>
      </w:r>
    </w:p>
    <w:p w14:paraId="03C661B6" w14:textId="77777777" w:rsidR="007C2F60" w:rsidRDefault="007C2F60" w:rsidP="007C2F60">
      <w:r w:rsidRPr="00AA3B15">
        <w:rPr>
          <w:rStyle w:val="Heading4Char"/>
        </w:rPr>
        <w:t>Santoro 15</w:t>
      </w:r>
      <w:r>
        <w:t xml:space="preserve"> – David, senior fellow at the Pacific Forum CSIS, “Assuring Japan and South Korea in the Second Nuclear Age” The Washington Quarterly • 38:1 pp. 147–165, </w:t>
      </w:r>
      <w:hyperlink r:id="rId13" w:history="1">
        <w:r w:rsidRPr="000D0EE5">
          <w:rPr>
            <w:rStyle w:val="Hyperlink"/>
          </w:rPr>
          <w:t>https://twq.elliott.gwu.edu/sites/twq.elliott.gwu.edu/files/downloads/TWQ_Spring2015_Santoro-Warden.pdf</w:t>
        </w:r>
      </w:hyperlink>
    </w:p>
    <w:p w14:paraId="6C9F2AE7" w14:textId="77777777" w:rsidR="007C2F60" w:rsidRPr="00CE679E" w:rsidRDefault="007C2F60" w:rsidP="007C2F60">
      <w:r w:rsidRPr="009C5155">
        <w:rPr>
          <w:rStyle w:val="Emphasis"/>
          <w:highlight w:val="cyan"/>
        </w:rPr>
        <w:t>Countering Low-Level Provocations</w:t>
      </w:r>
      <w:r>
        <w:rPr>
          <w:rStyle w:val="Emphasis"/>
        </w:rPr>
        <w:t xml:space="preserve"> </w:t>
      </w:r>
      <w:r w:rsidRPr="00CE679E">
        <w:rPr>
          <w:sz w:val="16"/>
        </w:rPr>
        <w:t xml:space="preserve">Aggression can be divided, according to a formulation by former Deputy Assistant Secretary of Defense Brad Roberts, into three categories: the gray zone, the red zone, and the black-and-white zone.23 The gray zone includes lowlevel provocations during peacetime that are designed to produce political change over time. The red zone includes acts of war during a conflict that an adversary hopes can terminate the conflict without inciting a U.S. nuclear response. The black-and-white zone includes more escalatory conflict termination attempts, such as the use of a nuclear weapon against the United States or its ally, that are almost certain to result in a U.S. nuclear response. Of the three, Japan and South Korea are most concerned with aggression that falls in the gray zone. </w:t>
      </w:r>
      <w:r w:rsidRPr="00CE679E">
        <w:rPr>
          <w:rStyle w:val="StyleUnderline"/>
        </w:rPr>
        <w:t>Provocations by North Korea and</w:t>
      </w:r>
      <w:r w:rsidRPr="00CE679E">
        <w:rPr>
          <w:sz w:val="16"/>
        </w:rPr>
        <w:t xml:space="preserve"> growing assertiveness by </w:t>
      </w:r>
      <w:r w:rsidRPr="00CE679E">
        <w:rPr>
          <w:rStyle w:val="StyleUnderline"/>
        </w:rPr>
        <w:t>China highlight</w:t>
      </w:r>
      <w:r w:rsidRPr="00CE679E">
        <w:rPr>
          <w:sz w:val="16"/>
        </w:rPr>
        <w:t xml:space="preserve"> </w:t>
      </w:r>
      <w:r w:rsidRPr="00CE679E">
        <w:rPr>
          <w:rStyle w:val="StyleUnderline"/>
        </w:rPr>
        <w:t>the gray-zone challenge</w:t>
      </w:r>
      <w:r w:rsidRPr="00CE679E">
        <w:rPr>
          <w:sz w:val="16"/>
        </w:rPr>
        <w:t xml:space="preserve">. Isolated attacks by North Korea—most prominently the sinking of the ROKS Cheonan and the shelling of Yeonpyeong Island in 2010—coupled with frequent military threats are designed to incite fear in the South and coerce Seoul into accepting arrangements on the Peninsula that are more to Pyongyang’s liking.24 China’s provocations, while thus far on a much lower level than North Korea’s, follow a similar playbook. Since the government of Japan purchased the Senkaku/Diaoyu Islands in September 2012, China has frequently sent maritime law enforcement vessels into Japanese territorial waters around the islands (within twelve nautical miles) to challenge Japan’s claim to unquestioned administration.25 China combines this tactic (which is similar to its approach in the South China Sea and often described as ‘salami slicing’) and other forms of coercion (such as the establishment of an air defense identification zone (ADIZ) over the East China Sea) with engagement in the form of diplomacy and trade, and information campaigns to carry out a strategy of coercive diplomacy.26 Through a combination of carrots and sticks, China seeks to, over time, change the status quo. While there are important differences between the tactics and strategies that North Korea and China use and the objectives they seek, </w:t>
      </w:r>
      <w:r w:rsidRPr="00CE679E">
        <w:rPr>
          <w:rStyle w:val="StyleUnderline"/>
        </w:rPr>
        <w:t>these</w:t>
      </w:r>
      <w:r w:rsidRPr="00CE679E">
        <w:rPr>
          <w:sz w:val="16"/>
        </w:rPr>
        <w:t xml:space="preserve"> gray-zone </w:t>
      </w:r>
      <w:r w:rsidRPr="009C5155">
        <w:rPr>
          <w:rStyle w:val="StyleUnderline"/>
          <w:highlight w:val="cyan"/>
        </w:rPr>
        <w:t>provocations create</w:t>
      </w:r>
      <w:r w:rsidRPr="00CE679E">
        <w:rPr>
          <w:sz w:val="16"/>
        </w:rPr>
        <w:t xml:space="preserve"> similar </w:t>
      </w:r>
      <w:r w:rsidRPr="009C5155">
        <w:rPr>
          <w:rStyle w:val="StyleUnderline"/>
          <w:highlight w:val="cyan"/>
        </w:rPr>
        <w:t>assurance challenges in the</w:t>
      </w:r>
      <w:r w:rsidRPr="00CE679E">
        <w:rPr>
          <w:sz w:val="16"/>
        </w:rPr>
        <w:t xml:space="preserve"> U.S.–ROK and U.S.– Japan </w:t>
      </w:r>
      <w:r w:rsidRPr="009C5155">
        <w:rPr>
          <w:rStyle w:val="StyleUnderline"/>
          <w:highlight w:val="cyan"/>
        </w:rPr>
        <w:t>alliances</w:t>
      </w:r>
      <w:r w:rsidRPr="00CE679E">
        <w:rPr>
          <w:rStyle w:val="StyleUnderline"/>
        </w:rPr>
        <w:t xml:space="preserve">. </w:t>
      </w:r>
      <w:r w:rsidRPr="009C5155">
        <w:rPr>
          <w:rStyle w:val="StyleUnderline"/>
          <w:highlight w:val="cyan"/>
        </w:rPr>
        <w:t>South Korea and Japan</w:t>
      </w:r>
      <w:r w:rsidRPr="00CE679E">
        <w:rPr>
          <w:sz w:val="16"/>
        </w:rPr>
        <w:t xml:space="preserve"> respectively </w:t>
      </w:r>
      <w:r w:rsidRPr="009C5155">
        <w:rPr>
          <w:rStyle w:val="StyleUnderline"/>
          <w:highlight w:val="cyan"/>
        </w:rPr>
        <w:t>face threats that are</w:t>
      </w:r>
      <w:r>
        <w:rPr>
          <w:rStyle w:val="StyleUnderline"/>
        </w:rPr>
        <w:t xml:space="preserve"> </w:t>
      </w:r>
      <w:r w:rsidRPr="009C5155">
        <w:rPr>
          <w:rStyle w:val="StyleUnderline"/>
          <w:highlight w:val="cyan"/>
        </w:rPr>
        <w:t>persistent</w:t>
      </w:r>
      <w:r w:rsidRPr="00CE679E">
        <w:rPr>
          <w:sz w:val="16"/>
        </w:rPr>
        <w:t xml:space="preserve">, prominent, </w:t>
      </w:r>
      <w:r w:rsidRPr="009C5155">
        <w:rPr>
          <w:rStyle w:val="StyleUnderline"/>
          <w:highlight w:val="cyan"/>
        </w:rPr>
        <w:t xml:space="preserve">and </w:t>
      </w:r>
      <w:r w:rsidRPr="009C5155">
        <w:rPr>
          <w:rStyle w:val="Emphasis"/>
          <w:highlight w:val="cyan"/>
        </w:rPr>
        <w:t>below the level</w:t>
      </w:r>
      <w:r w:rsidRPr="009C5155">
        <w:rPr>
          <w:rStyle w:val="StyleUnderline"/>
          <w:highlight w:val="cyan"/>
        </w:rPr>
        <w:t xml:space="preserve"> at which the </w:t>
      </w:r>
      <w:r w:rsidRPr="009C5155">
        <w:rPr>
          <w:rStyle w:val="Emphasis"/>
          <w:highlight w:val="cyan"/>
        </w:rPr>
        <w:t>U</w:t>
      </w:r>
      <w:r w:rsidRPr="00CE679E">
        <w:rPr>
          <w:sz w:val="16"/>
        </w:rPr>
        <w:t xml:space="preserve">nited </w:t>
      </w:r>
      <w:r w:rsidRPr="009C5155">
        <w:rPr>
          <w:rStyle w:val="Emphasis"/>
          <w:highlight w:val="cyan"/>
        </w:rPr>
        <w:t>S</w:t>
      </w:r>
      <w:r w:rsidRPr="00CE679E">
        <w:rPr>
          <w:sz w:val="16"/>
        </w:rPr>
        <w:t xml:space="preserve">tates </w:t>
      </w:r>
      <w:r w:rsidRPr="009C5155">
        <w:rPr>
          <w:rStyle w:val="StyleUnderline"/>
          <w:highlight w:val="cyan"/>
        </w:rPr>
        <w:t>is willing to respond with military force</w:t>
      </w:r>
      <w:r w:rsidRPr="00CE679E">
        <w:rPr>
          <w:sz w:val="16"/>
        </w:rPr>
        <w:t xml:space="preserve">. This assurance challenge will only get worse if China and North Korea use similar tactics in cyberspace.27 Provocations are low-level, but affect overall allied perceptions of U.S. security guarantees. Following North Korea’s provocations in 2010, some in Seoul argued that U.S. extended deterrence had failed. Whereas in Tokyo, Jeffrey Lewis notes that “Although nuclear weapons do not play an overt role in managing Chinese maritime incursions, some Japanese analysts believe that nuclear weapons represent a latent capability that matters a great deal in overall assessments of the strategic balance."28 Therefore, to alleviate anxiety in Japan and South Korea, the United States must demonstrate how—despite the limited role of U.S. conventional and nuclear capabilities in countering gray-zone provocations— it can still work with each of them to defend their interests. </w:t>
      </w:r>
      <w:r w:rsidRPr="00CE679E">
        <w:rPr>
          <w:rStyle w:val="StyleUnderline"/>
        </w:rPr>
        <w:t>The</w:t>
      </w:r>
      <w:r w:rsidRPr="00CE679E">
        <w:rPr>
          <w:sz w:val="16"/>
        </w:rPr>
        <w:t xml:space="preserve"> </w:t>
      </w:r>
      <w:r w:rsidRPr="00CE679E">
        <w:rPr>
          <w:rStyle w:val="Emphasis"/>
        </w:rPr>
        <w:t>U</w:t>
      </w:r>
      <w:r w:rsidRPr="00CE679E">
        <w:rPr>
          <w:sz w:val="16"/>
        </w:rPr>
        <w:t xml:space="preserve">nited </w:t>
      </w:r>
      <w:r w:rsidRPr="00CE679E">
        <w:rPr>
          <w:rStyle w:val="Emphasis"/>
        </w:rPr>
        <w:t>S</w:t>
      </w:r>
      <w:r w:rsidRPr="00CE679E">
        <w:rPr>
          <w:sz w:val="16"/>
        </w:rPr>
        <w:t xml:space="preserve">tates </w:t>
      </w:r>
      <w:r w:rsidRPr="00CE679E">
        <w:rPr>
          <w:rStyle w:val="StyleUnderline"/>
        </w:rPr>
        <w:t>has</w:t>
      </w:r>
      <w:r w:rsidRPr="00CE679E">
        <w:rPr>
          <w:sz w:val="16"/>
        </w:rPr>
        <w:t xml:space="preserve"> already </w:t>
      </w:r>
      <w:r w:rsidRPr="00CE679E">
        <w:rPr>
          <w:rStyle w:val="StyleUnderline"/>
        </w:rPr>
        <w:t>taken steps to address the gray-zone assurance</w:t>
      </w:r>
      <w:r w:rsidRPr="00CE679E">
        <w:rPr>
          <w:sz w:val="16"/>
        </w:rPr>
        <w:t xml:space="preserve"> </w:t>
      </w:r>
      <w:r w:rsidRPr="00CE679E">
        <w:rPr>
          <w:rStyle w:val="StyleUnderline"/>
        </w:rPr>
        <w:t>challenge</w:t>
      </w:r>
      <w:r w:rsidRPr="00CE679E">
        <w:rPr>
          <w:sz w:val="16"/>
        </w:rPr>
        <w:t xml:space="preserve">. </w:t>
      </w:r>
      <w:r w:rsidRPr="00CE679E">
        <w:rPr>
          <w:rStyle w:val="Emphasis"/>
        </w:rPr>
        <w:t>First</w:t>
      </w:r>
      <w:r w:rsidRPr="00CE679E">
        <w:rPr>
          <w:sz w:val="16"/>
        </w:rPr>
        <w:t xml:space="preserve">, </w:t>
      </w:r>
      <w:r w:rsidRPr="00CE679E">
        <w:rPr>
          <w:rStyle w:val="StyleUnderline"/>
        </w:rPr>
        <w:t>it</w:t>
      </w:r>
      <w:r w:rsidRPr="00CE679E">
        <w:rPr>
          <w:sz w:val="16"/>
        </w:rPr>
        <w:t xml:space="preserve"> has </w:t>
      </w:r>
      <w:r w:rsidRPr="00CE679E">
        <w:rPr>
          <w:rStyle w:val="StyleUnderline"/>
        </w:rPr>
        <w:t>sought to manage expectations by reiterating</w:t>
      </w:r>
      <w:r w:rsidRPr="00CE679E">
        <w:rPr>
          <w:sz w:val="16"/>
        </w:rPr>
        <w:t xml:space="preserve"> that </w:t>
      </w:r>
      <w:r w:rsidRPr="00CE679E">
        <w:rPr>
          <w:rStyle w:val="StyleUnderline"/>
        </w:rPr>
        <w:t>while</w:t>
      </w:r>
      <w:r w:rsidRPr="00CE679E">
        <w:rPr>
          <w:sz w:val="16"/>
        </w:rPr>
        <w:t xml:space="preserve"> </w:t>
      </w:r>
      <w:r w:rsidRPr="00CE679E">
        <w:rPr>
          <w:rStyle w:val="StyleUnderline"/>
        </w:rPr>
        <w:t>U.S. conventional and nuclear forces continue to play a critical role in deterring</w:t>
      </w:r>
      <w:r>
        <w:rPr>
          <w:rStyle w:val="StyleUnderline"/>
        </w:rPr>
        <w:t xml:space="preserve"> </w:t>
      </w:r>
      <w:r w:rsidRPr="00CE679E">
        <w:rPr>
          <w:rStyle w:val="StyleUnderline"/>
        </w:rPr>
        <w:t>medium- and high-end conflicts</w:t>
      </w:r>
      <w:r w:rsidRPr="00CE679E">
        <w:rPr>
          <w:sz w:val="16"/>
        </w:rPr>
        <w:t xml:space="preserve">, and thus cast a shadow over low-level provocations, </w:t>
      </w:r>
      <w:r w:rsidRPr="009C5155">
        <w:rPr>
          <w:rStyle w:val="Emphasis"/>
          <w:highlight w:val="cyan"/>
        </w:rPr>
        <w:t>they cannot be expected to prevent all provocations</w:t>
      </w:r>
      <w:r w:rsidRPr="00CE679E">
        <w:rPr>
          <w:sz w:val="16"/>
        </w:rPr>
        <w:t xml:space="preserve">. </w:t>
      </w:r>
      <w:r w:rsidRPr="00CE679E">
        <w:rPr>
          <w:rStyle w:val="Emphasis"/>
        </w:rPr>
        <w:t>Second</w:t>
      </w:r>
      <w:r w:rsidRPr="00CE679E">
        <w:rPr>
          <w:sz w:val="16"/>
        </w:rPr>
        <w:t xml:space="preserve">, </w:t>
      </w:r>
      <w:r w:rsidRPr="009C5155">
        <w:rPr>
          <w:rStyle w:val="StyleUnderline"/>
          <w:highlight w:val="cyan"/>
        </w:rPr>
        <w:t>the</w:t>
      </w:r>
      <w:r w:rsidRPr="009C5155">
        <w:rPr>
          <w:sz w:val="16"/>
          <w:highlight w:val="cyan"/>
        </w:rPr>
        <w:t xml:space="preserve"> </w:t>
      </w:r>
      <w:r w:rsidRPr="009C5155">
        <w:rPr>
          <w:rStyle w:val="Emphasis"/>
          <w:highlight w:val="cyan"/>
        </w:rPr>
        <w:t>U</w:t>
      </w:r>
      <w:r w:rsidRPr="00CE679E">
        <w:rPr>
          <w:sz w:val="16"/>
        </w:rPr>
        <w:t xml:space="preserve">nited </w:t>
      </w:r>
      <w:r w:rsidRPr="009C5155">
        <w:rPr>
          <w:rStyle w:val="Emphasis"/>
          <w:highlight w:val="cyan"/>
        </w:rPr>
        <w:t>S</w:t>
      </w:r>
      <w:r w:rsidRPr="00CE679E">
        <w:rPr>
          <w:sz w:val="16"/>
        </w:rPr>
        <w:t xml:space="preserve">tates has </w:t>
      </w:r>
      <w:r w:rsidRPr="009C5155">
        <w:rPr>
          <w:rStyle w:val="StyleUnderline"/>
          <w:highlight w:val="cyan"/>
        </w:rPr>
        <w:t>reiterated</w:t>
      </w:r>
      <w:r w:rsidRPr="00CE679E">
        <w:rPr>
          <w:rStyle w:val="StyleUnderline"/>
        </w:rPr>
        <w:t xml:space="preserve"> its </w:t>
      </w:r>
      <w:r w:rsidRPr="009C5155">
        <w:rPr>
          <w:rStyle w:val="StyleUnderline"/>
          <w:highlight w:val="cyan"/>
        </w:rPr>
        <w:t>political commitments to provide</w:t>
      </w:r>
      <w:r w:rsidRPr="009C5155">
        <w:rPr>
          <w:sz w:val="16"/>
          <w:highlight w:val="cyan"/>
        </w:rPr>
        <w:t xml:space="preserve"> </w:t>
      </w:r>
      <w:r w:rsidRPr="009C5155">
        <w:rPr>
          <w:rStyle w:val="StyleUnderline"/>
          <w:highlight w:val="cyan"/>
        </w:rPr>
        <w:t>for each ally’s defense</w:t>
      </w:r>
      <w:r w:rsidRPr="00CE679E">
        <w:rPr>
          <w:rStyle w:val="StyleUnderline"/>
        </w:rPr>
        <w:t xml:space="preserve">. </w:t>
      </w:r>
      <w:r w:rsidRPr="009C5155">
        <w:rPr>
          <w:rStyle w:val="StyleUnderline"/>
          <w:highlight w:val="cyan"/>
        </w:rPr>
        <w:t>Following North Korea’s</w:t>
      </w:r>
      <w:r w:rsidRPr="00CE679E">
        <w:rPr>
          <w:sz w:val="16"/>
        </w:rPr>
        <w:t xml:space="preserve"> 2010 </w:t>
      </w:r>
      <w:r w:rsidRPr="009C5155">
        <w:rPr>
          <w:rStyle w:val="StyleUnderline"/>
          <w:highlight w:val="cyan"/>
        </w:rPr>
        <w:t>provocations</w:t>
      </w:r>
      <w:r w:rsidRPr="00CE679E">
        <w:rPr>
          <w:sz w:val="16"/>
        </w:rPr>
        <w:t xml:space="preserve">, the </w:t>
      </w:r>
      <w:r w:rsidRPr="009C5155">
        <w:rPr>
          <w:rStyle w:val="StyleUnderline"/>
          <w:highlight w:val="cyan"/>
        </w:rPr>
        <w:t>Obama</w:t>
      </w:r>
      <w:r w:rsidRPr="00CE679E">
        <w:rPr>
          <w:sz w:val="16"/>
        </w:rPr>
        <w:t xml:space="preserve"> administration </w:t>
      </w:r>
      <w:r w:rsidRPr="009C5155">
        <w:rPr>
          <w:rStyle w:val="StyleUnderline"/>
          <w:highlight w:val="cyan"/>
        </w:rPr>
        <w:t>assured South Korea by acceding</w:t>
      </w:r>
      <w:r w:rsidRPr="00CE679E">
        <w:rPr>
          <w:sz w:val="16"/>
        </w:rPr>
        <w:t xml:space="preserve"> to its request </w:t>
      </w:r>
      <w:r w:rsidRPr="009C5155">
        <w:rPr>
          <w:rStyle w:val="StyleUnderline"/>
          <w:highlight w:val="cyan"/>
        </w:rPr>
        <w:t>to delay</w:t>
      </w:r>
      <w:r w:rsidRPr="00CE679E">
        <w:rPr>
          <w:rStyle w:val="StyleUnderline"/>
        </w:rPr>
        <w:t xml:space="preserve"> the</w:t>
      </w:r>
      <w:r w:rsidRPr="00CE679E">
        <w:rPr>
          <w:sz w:val="16"/>
        </w:rPr>
        <w:t xml:space="preserve"> </w:t>
      </w:r>
      <w:r w:rsidRPr="00CE679E">
        <w:rPr>
          <w:rStyle w:val="StyleUnderline"/>
        </w:rPr>
        <w:t>transfer of</w:t>
      </w:r>
      <w:r w:rsidRPr="00CE679E">
        <w:rPr>
          <w:sz w:val="16"/>
        </w:rPr>
        <w:t xml:space="preserve"> wartime operational control (</w:t>
      </w:r>
      <w:r w:rsidRPr="009C5155">
        <w:rPr>
          <w:rStyle w:val="StyleUnderline"/>
          <w:highlight w:val="cyan"/>
        </w:rPr>
        <w:t>OPCON</w:t>
      </w:r>
      <w:r w:rsidRPr="00CE679E">
        <w:rPr>
          <w:sz w:val="16"/>
        </w:rPr>
        <w:t xml:space="preserve">) over allied forces on the Korean peninsula to South Korea.29 </w:t>
      </w:r>
      <w:r w:rsidRPr="00CE679E">
        <w:rPr>
          <w:rStyle w:val="StyleUnderline"/>
        </w:rPr>
        <w:t>In</w:t>
      </w:r>
      <w:r w:rsidRPr="00CE679E">
        <w:rPr>
          <w:sz w:val="16"/>
        </w:rPr>
        <w:t xml:space="preserve"> April </w:t>
      </w:r>
      <w:r w:rsidRPr="00CE679E">
        <w:rPr>
          <w:rStyle w:val="StyleUnderline"/>
        </w:rPr>
        <w:t>2014</w:t>
      </w:r>
      <w:r w:rsidRPr="00CE679E">
        <w:rPr>
          <w:sz w:val="16"/>
        </w:rPr>
        <w:t xml:space="preserve">, President </w:t>
      </w:r>
      <w:r w:rsidRPr="00CE679E">
        <w:rPr>
          <w:rStyle w:val="StyleUnderline"/>
        </w:rPr>
        <w:t>Obama went</w:t>
      </w:r>
      <w:r w:rsidRPr="00CE679E">
        <w:rPr>
          <w:sz w:val="16"/>
        </w:rPr>
        <w:t xml:space="preserve"> as far as </w:t>
      </w:r>
      <w:r w:rsidRPr="00CE679E">
        <w:rPr>
          <w:rStyle w:val="StyleUnderline"/>
        </w:rPr>
        <w:t>stating publicly</w:t>
      </w:r>
      <w:r w:rsidRPr="00CE679E">
        <w:rPr>
          <w:sz w:val="16"/>
        </w:rPr>
        <w:t xml:space="preserve"> that </w:t>
      </w:r>
      <w:r w:rsidRPr="00CE679E">
        <w:rPr>
          <w:rStyle w:val="StyleUnderline"/>
        </w:rPr>
        <w:t>the</w:t>
      </w:r>
      <w:r w:rsidRPr="00CE679E">
        <w:rPr>
          <w:sz w:val="16"/>
        </w:rPr>
        <w:t xml:space="preserve"> U.S. treaty </w:t>
      </w:r>
      <w:r w:rsidRPr="00CE679E">
        <w:rPr>
          <w:rStyle w:val="StyleUnderline"/>
        </w:rPr>
        <w:t>commitment to Japan “covers all</w:t>
      </w:r>
      <w:r>
        <w:rPr>
          <w:rStyle w:val="StyleUnderline"/>
        </w:rPr>
        <w:t xml:space="preserve"> </w:t>
      </w:r>
      <w:r w:rsidRPr="00CE679E">
        <w:rPr>
          <w:rStyle w:val="StyleUnderline"/>
        </w:rPr>
        <w:t>territories</w:t>
      </w:r>
      <w:r w:rsidRPr="00CE679E">
        <w:rPr>
          <w:sz w:val="16"/>
        </w:rPr>
        <w:t xml:space="preserve"> under Japan’s administration, </w:t>
      </w:r>
      <w:r w:rsidRPr="00CE679E">
        <w:rPr>
          <w:rStyle w:val="StyleUnderline"/>
        </w:rPr>
        <w:t>including the Senkaku Islands</w:t>
      </w:r>
      <w:r w:rsidRPr="00CE679E">
        <w:rPr>
          <w:sz w:val="16"/>
        </w:rPr>
        <w:t xml:space="preserve">.”30 </w:t>
      </w:r>
      <w:r w:rsidRPr="00CE679E">
        <w:rPr>
          <w:rStyle w:val="StyleUnderline"/>
        </w:rPr>
        <w:t>This</w:t>
      </w:r>
      <w:r w:rsidRPr="00CE679E">
        <w:rPr>
          <w:sz w:val="16"/>
        </w:rPr>
        <w:t xml:space="preserve"> statement </w:t>
      </w:r>
      <w:r w:rsidRPr="00CE679E">
        <w:rPr>
          <w:rStyle w:val="StyleUnderline"/>
        </w:rPr>
        <w:t>was</w:t>
      </w:r>
      <w:r w:rsidRPr="00CE679E">
        <w:rPr>
          <w:sz w:val="16"/>
        </w:rPr>
        <w:t>, according to a Japanese participant at the Pacific Forum CSIS’s most recent U.S.–Japan Strategic Dialogue, “</w:t>
      </w:r>
      <w:r w:rsidRPr="00CE679E">
        <w:rPr>
          <w:rStyle w:val="Emphasis"/>
        </w:rPr>
        <w:t>a big reassurance</w:t>
      </w:r>
      <w:r w:rsidRPr="00CE679E">
        <w:rPr>
          <w:sz w:val="16"/>
        </w:rPr>
        <w:t xml:space="preserve">.”31 </w:t>
      </w:r>
      <w:r w:rsidRPr="00CE679E">
        <w:rPr>
          <w:rStyle w:val="StyleUnderline"/>
        </w:rPr>
        <w:t xml:space="preserve">Finally, </w:t>
      </w:r>
      <w:r w:rsidRPr="009C5155">
        <w:rPr>
          <w:rStyle w:val="StyleUnderline"/>
          <w:highlight w:val="cyan"/>
        </w:rPr>
        <w:t>the</w:t>
      </w:r>
      <w:r w:rsidRPr="009C5155">
        <w:rPr>
          <w:sz w:val="16"/>
          <w:highlight w:val="cyan"/>
        </w:rPr>
        <w:t xml:space="preserve"> </w:t>
      </w:r>
      <w:r w:rsidRPr="009C5155">
        <w:rPr>
          <w:rStyle w:val="Emphasis"/>
          <w:highlight w:val="cyan"/>
        </w:rPr>
        <w:t>U</w:t>
      </w:r>
      <w:r w:rsidRPr="00CE679E">
        <w:rPr>
          <w:sz w:val="16"/>
        </w:rPr>
        <w:t xml:space="preserve">nited </w:t>
      </w:r>
      <w:r w:rsidRPr="009C5155">
        <w:rPr>
          <w:rStyle w:val="Emphasis"/>
          <w:highlight w:val="cyan"/>
        </w:rPr>
        <w:t>S</w:t>
      </w:r>
      <w:r w:rsidRPr="00CE679E">
        <w:rPr>
          <w:sz w:val="16"/>
        </w:rPr>
        <w:t xml:space="preserve">tates has </w:t>
      </w:r>
      <w:r w:rsidRPr="009C5155">
        <w:rPr>
          <w:rStyle w:val="StyleUnderline"/>
          <w:highlight w:val="cyan"/>
        </w:rPr>
        <w:t>increased joint planning with allies to improve</w:t>
      </w:r>
      <w:r w:rsidRPr="00CE679E">
        <w:rPr>
          <w:sz w:val="16"/>
        </w:rPr>
        <w:t xml:space="preserve"> intelligence, surveillance, and reconnaissance (</w:t>
      </w:r>
      <w:r w:rsidRPr="009C5155">
        <w:rPr>
          <w:rStyle w:val="StyleUnderline"/>
          <w:highlight w:val="cyan"/>
        </w:rPr>
        <w:t>ISR</w:t>
      </w:r>
      <w:r w:rsidRPr="009C5155">
        <w:rPr>
          <w:sz w:val="16"/>
          <w:highlight w:val="cyan"/>
        </w:rPr>
        <w:t xml:space="preserve">) </w:t>
      </w:r>
      <w:r w:rsidRPr="009C5155">
        <w:rPr>
          <w:rStyle w:val="StyleUnderline"/>
          <w:highlight w:val="cyan"/>
        </w:rPr>
        <w:t xml:space="preserve">and </w:t>
      </w:r>
      <w:r w:rsidRPr="009C5155">
        <w:rPr>
          <w:rStyle w:val="Emphasis"/>
          <w:highlight w:val="cyan"/>
        </w:rPr>
        <w:t>crystalize appropriate responses to future provocations</w:t>
      </w:r>
      <w:r w:rsidRPr="009C5155">
        <w:rPr>
          <w:sz w:val="16"/>
          <w:highlight w:val="cyan"/>
        </w:rPr>
        <w:t>.</w:t>
      </w:r>
      <w:r w:rsidRPr="00CE679E">
        <w:rPr>
          <w:sz w:val="16"/>
        </w:rPr>
        <w:t xml:space="preserve"> The first step in countering provocations is a clear operational picture and constant patrol, but the ability to see must be supplemented with flexible response options that include clearly defined roles for the United States and its allies.32 </w:t>
      </w:r>
      <w:r w:rsidRPr="00CE679E">
        <w:rPr>
          <w:rStyle w:val="StyleUnderline"/>
        </w:rPr>
        <w:t>With South Korea</w:t>
      </w:r>
      <w:r w:rsidRPr="00CE679E">
        <w:rPr>
          <w:sz w:val="16"/>
        </w:rPr>
        <w:t xml:space="preserve">, </w:t>
      </w:r>
      <w:r w:rsidRPr="00CE679E">
        <w:rPr>
          <w:rStyle w:val="StyleUnderline"/>
        </w:rPr>
        <w:t xml:space="preserve">consultations resulted in the </w:t>
      </w:r>
      <w:r w:rsidRPr="00CE679E">
        <w:rPr>
          <w:rStyle w:val="Emphasis"/>
        </w:rPr>
        <w:t>2013 U.S.–South</w:t>
      </w:r>
      <w:r>
        <w:rPr>
          <w:rStyle w:val="Emphasis"/>
        </w:rPr>
        <w:t xml:space="preserve"> </w:t>
      </w:r>
      <w:r w:rsidRPr="00CE679E">
        <w:rPr>
          <w:rStyle w:val="Emphasis"/>
        </w:rPr>
        <w:t>Korea Counter-Provocation Plan</w:t>
      </w:r>
      <w:r w:rsidRPr="00CE679E">
        <w:rPr>
          <w:sz w:val="16"/>
        </w:rPr>
        <w:t xml:space="preserve">, </w:t>
      </w:r>
      <w:r w:rsidRPr="00CE679E">
        <w:rPr>
          <w:rStyle w:val="StyleUnderline"/>
        </w:rPr>
        <w:t>which calls for</w:t>
      </w:r>
      <w:r>
        <w:rPr>
          <w:rStyle w:val="StyleUnderline"/>
        </w:rPr>
        <w:t xml:space="preserve"> </w:t>
      </w:r>
      <w:r w:rsidRPr="00CE679E">
        <w:rPr>
          <w:rStyle w:val="StyleUnderline"/>
        </w:rPr>
        <w:t xml:space="preserve">an </w:t>
      </w:r>
      <w:r w:rsidRPr="00CE679E">
        <w:rPr>
          <w:rStyle w:val="Emphasis"/>
        </w:rPr>
        <w:t>immediate, proportional response with similar</w:t>
      </w:r>
      <w:r>
        <w:rPr>
          <w:rStyle w:val="Emphasis"/>
        </w:rPr>
        <w:t xml:space="preserve"> </w:t>
      </w:r>
      <w:r w:rsidRPr="00CE679E">
        <w:rPr>
          <w:rStyle w:val="Emphasis"/>
        </w:rPr>
        <w:t>weapons if North Korea carries out another</w:t>
      </w:r>
      <w:r>
        <w:rPr>
          <w:rStyle w:val="Emphasis"/>
        </w:rPr>
        <w:t xml:space="preserve"> </w:t>
      </w:r>
      <w:r w:rsidRPr="00CE679E">
        <w:rPr>
          <w:rStyle w:val="Emphasis"/>
        </w:rPr>
        <w:t>provocation</w:t>
      </w:r>
      <w:r w:rsidRPr="00CE679E">
        <w:rPr>
          <w:sz w:val="16"/>
        </w:rPr>
        <w:t xml:space="preserve">.33 </w:t>
      </w:r>
      <w:r w:rsidRPr="00CE679E">
        <w:rPr>
          <w:rStyle w:val="StyleUnderline"/>
        </w:rPr>
        <w:t>With Japan, discussions</w:t>
      </w:r>
      <w:r w:rsidRPr="00CE679E">
        <w:rPr>
          <w:sz w:val="16"/>
        </w:rPr>
        <w:t xml:space="preserve"> have </w:t>
      </w:r>
      <w:r w:rsidRPr="00CE679E">
        <w:rPr>
          <w:rStyle w:val="StyleUnderline"/>
        </w:rPr>
        <w:t>occurred under</w:t>
      </w:r>
      <w:r w:rsidRPr="00CE679E">
        <w:rPr>
          <w:sz w:val="16"/>
        </w:rPr>
        <w:t xml:space="preserve"> the auspices of the revision of </w:t>
      </w:r>
      <w:r w:rsidRPr="00CE679E">
        <w:rPr>
          <w:rStyle w:val="StyleUnderline"/>
        </w:rPr>
        <w:t>the U.S.–Japan Defense Cooperation Guidelines</w:t>
      </w:r>
      <w:r w:rsidRPr="00CE679E">
        <w:rPr>
          <w:sz w:val="16"/>
        </w:rPr>
        <w:t xml:space="preserve">, whose interim report emphasizes improved coordination to counter threats to Japan’s security.34 </w:t>
      </w:r>
    </w:p>
    <w:p w14:paraId="476C00CD" w14:textId="77777777" w:rsidR="00D84198" w:rsidRDefault="00D84198" w:rsidP="00D84198">
      <w:pPr>
        <w:pStyle w:val="Heading2"/>
      </w:pPr>
      <w:r>
        <w:t xml:space="preserve">Link Walls </w:t>
      </w:r>
    </w:p>
    <w:p w14:paraId="17B077A0" w14:textId="77777777" w:rsidR="00D84198" w:rsidRDefault="00D84198" w:rsidP="00D84198">
      <w:pPr>
        <w:pStyle w:val="Heading3"/>
      </w:pPr>
      <w:r>
        <w:t>Generic Link Wall – 2NC</w:t>
      </w:r>
    </w:p>
    <w:p w14:paraId="67EA0333" w14:textId="77777777" w:rsidR="00D84198" w:rsidRPr="00B40669" w:rsidRDefault="00D84198" w:rsidP="00D84198">
      <w:pPr>
        <w:pStyle w:val="Heading4"/>
      </w:pPr>
      <w:r>
        <w:t>The plan causes South Korea to nuclearize –</w:t>
      </w:r>
    </w:p>
    <w:p w14:paraId="17899FB6" w14:textId="77777777" w:rsidR="00D84198" w:rsidRDefault="00D84198" w:rsidP="00D84198">
      <w:pPr>
        <w:pStyle w:val="Heading4"/>
      </w:pPr>
      <w:r>
        <w:t xml:space="preserve">1. </w:t>
      </w:r>
      <w:r w:rsidRPr="00B40669">
        <w:rPr>
          <w:u w:val="single"/>
        </w:rPr>
        <w:t>Hypervigilance</w:t>
      </w:r>
      <w:r>
        <w:t xml:space="preserve"> by Koreans regarding the alliance means that the plan gets conflated </w:t>
      </w:r>
      <w:r>
        <w:rPr>
          <w:u w:val="single"/>
        </w:rPr>
        <w:t>its termination</w:t>
      </w:r>
      <w:r>
        <w:t xml:space="preserve"> and undermines beliefs that the US will follow through in supporting the ROK against North Korea. Forces them to increase their offensive capabilities – empirically proven – they </w:t>
      </w:r>
      <w:r w:rsidRPr="001A45F4">
        <w:rPr>
          <w:u w:val="single"/>
        </w:rPr>
        <w:t xml:space="preserve">pushed for delaying </w:t>
      </w:r>
      <w:r>
        <w:rPr>
          <w:u w:val="single"/>
        </w:rPr>
        <w:t>alterations</w:t>
      </w:r>
      <w:r>
        <w:t xml:space="preserve"> because of abandonment fears – That’s Pinkston. </w:t>
      </w:r>
    </w:p>
    <w:p w14:paraId="15C0B6FA" w14:textId="77777777" w:rsidR="00D84198" w:rsidRDefault="00D84198" w:rsidP="00D84198">
      <w:pPr>
        <w:pStyle w:val="Heading4"/>
        <w:rPr>
          <w:u w:val="single"/>
        </w:rPr>
      </w:pPr>
      <w:r>
        <w:t xml:space="preserve">Have a high threshold for their no nuclearization evidence – </w:t>
      </w:r>
      <w:r w:rsidRPr="0038029C">
        <w:rPr>
          <w:u w:val="single"/>
        </w:rPr>
        <w:t>all of it is hypothetical</w:t>
      </w:r>
      <w:r>
        <w:t xml:space="preserve"> about why the plan shouldn’t cause a collapse of assurance but </w:t>
      </w:r>
      <w:r w:rsidRPr="0038029C">
        <w:rPr>
          <w:u w:val="single"/>
        </w:rPr>
        <w:t xml:space="preserve">doesn’t speak to the actual perceptions </w:t>
      </w:r>
      <w:r>
        <w:t xml:space="preserve">of Korean leaders. We </w:t>
      </w:r>
      <w:r w:rsidRPr="000A732E">
        <w:t xml:space="preserve">don’t need to win that </w:t>
      </w:r>
      <w:r>
        <w:t xml:space="preserve">deterrence capabilities actually decreases </w:t>
      </w:r>
      <w:r w:rsidRPr="000A732E">
        <w:rPr>
          <w:u w:val="single"/>
        </w:rPr>
        <w:t>just that there i</w:t>
      </w:r>
      <w:r>
        <w:rPr>
          <w:u w:val="single"/>
        </w:rPr>
        <w:t xml:space="preserve">s the perception that they will by South Korea. </w:t>
      </w:r>
    </w:p>
    <w:p w14:paraId="1D384E98" w14:textId="77777777" w:rsidR="00D84198" w:rsidRDefault="00D84198" w:rsidP="00D84198">
      <w:pPr>
        <w:pStyle w:val="Heading4"/>
      </w:pPr>
      <w:r>
        <w:t xml:space="preserve">And this controls the uniqueness debates – even if South Korea might be questioning US assurances maintaining presence reassures them through the physical tripwire – only the plan </w:t>
      </w:r>
      <w:r w:rsidRPr="00044D91">
        <w:rPr>
          <w:u w:val="single"/>
        </w:rPr>
        <w:t>pushes them over the brink</w:t>
      </w:r>
      <w:r>
        <w:t xml:space="preserve">. This is uniquely </w:t>
      </w:r>
      <w:r w:rsidRPr="00044D91">
        <w:rPr>
          <w:u w:val="single"/>
        </w:rPr>
        <w:t xml:space="preserve">magnified by the northern H-Bomb test </w:t>
      </w:r>
      <w:r>
        <w:t xml:space="preserve">– withdrawal would uniquely freak out of the South. </w:t>
      </w:r>
    </w:p>
    <w:p w14:paraId="142BD26C" w14:textId="77777777" w:rsidR="00D84198" w:rsidRPr="00270F93" w:rsidRDefault="00D84198" w:rsidP="00D84198">
      <w:pPr>
        <w:pStyle w:val="Heading4"/>
      </w:pPr>
      <w:r>
        <w:t>2</w:t>
      </w:r>
      <w:r w:rsidRPr="00270F93">
        <w:t>. Empirics prove</w:t>
      </w:r>
      <w:r>
        <w:t xml:space="preserve"> – reductions trigger nuclearization</w:t>
      </w:r>
    </w:p>
    <w:p w14:paraId="70342B5C" w14:textId="77777777" w:rsidR="00D84198" w:rsidRPr="003A6B6A" w:rsidRDefault="00D84198" w:rsidP="00D84198">
      <w:r w:rsidRPr="003A6B6A">
        <w:rPr>
          <w:b/>
          <w:bCs/>
          <w:sz w:val="24"/>
          <w:u w:val="single"/>
        </w:rPr>
        <w:t>Bleek and Lorber 13</w:t>
      </w:r>
      <w:r w:rsidRPr="003A6B6A">
        <w:t xml:space="preserve"> (Philipp Bleek: Assistant Professor of Nonproliferation and Terrorism Studies at Monterey Institute of International Studies, a Graduate School of Middlebury College, Eric Lorber: PhD Candidate at the Department of Political Science at Duke University, 2/28/2013, “Friends Don’t Let Friends Proliferate: Credibility, Security Assurances, and Allied Nuclear Proliferation, http://posse.gatech.edu/sites/posse.gatech.edu/files/BleekLorberISAISA'13.pdf)</w:t>
      </w:r>
    </w:p>
    <w:p w14:paraId="1C70561F" w14:textId="77777777" w:rsidR="00D84198" w:rsidRPr="003A6B6A" w:rsidRDefault="00D84198" w:rsidP="00D84198">
      <w:pPr>
        <w:rPr>
          <w:sz w:val="14"/>
        </w:rPr>
      </w:pPr>
      <w:r w:rsidRPr="003A6B6A">
        <w:rPr>
          <w:sz w:val="14"/>
        </w:rPr>
        <w:t xml:space="preserve">South Korea is one of the few countries to have launched a nuclear weapons program while enjoying a U.S. nuclear security assurance. Yet, </w:t>
      </w:r>
      <w:r w:rsidRPr="003A6B6A">
        <w:rPr>
          <w:b/>
          <w:u w:val="single"/>
        </w:rPr>
        <w:t xml:space="preserve">while </w:t>
      </w:r>
      <w:r w:rsidRPr="009C5155">
        <w:rPr>
          <w:b/>
          <w:highlight w:val="cyan"/>
          <w:u w:val="single"/>
        </w:rPr>
        <w:t xml:space="preserve">the country did engage in proliferation </w:t>
      </w:r>
      <w:r w:rsidRPr="003A6B6A">
        <w:rPr>
          <w:b/>
          <w:u w:val="single"/>
        </w:rPr>
        <w:t xml:space="preserve">activity </w:t>
      </w:r>
      <w:r w:rsidRPr="009C5155">
        <w:rPr>
          <w:b/>
          <w:highlight w:val="cyan"/>
          <w:u w:val="single"/>
        </w:rPr>
        <w:t>while under U.S. protection</w:t>
      </w:r>
      <w:r w:rsidRPr="003A6B6A">
        <w:rPr>
          <w:b/>
          <w:iCs/>
          <w:u w:val="single"/>
          <w:bdr w:val="single" w:sz="24" w:space="0" w:color="auto"/>
        </w:rPr>
        <w:t xml:space="preserve">, South </w:t>
      </w:r>
      <w:r w:rsidRPr="009C5155">
        <w:rPr>
          <w:b/>
          <w:iCs/>
          <w:highlight w:val="cyan"/>
          <w:u w:val="single"/>
          <w:bdr w:val="single" w:sz="24" w:space="0" w:color="auto"/>
        </w:rPr>
        <w:t>Korea’s activity ebbed</w:t>
      </w:r>
      <w:r w:rsidRPr="003A6B6A">
        <w:rPr>
          <w:b/>
          <w:iCs/>
          <w:u w:val="single"/>
          <w:bdr w:val="single" w:sz="24" w:space="0" w:color="auto"/>
        </w:rPr>
        <w:t xml:space="preserve"> and flowed at least partly </w:t>
      </w:r>
      <w:r w:rsidRPr="009C5155">
        <w:rPr>
          <w:b/>
          <w:iCs/>
          <w:highlight w:val="cyan"/>
          <w:u w:val="single"/>
          <w:bdr w:val="single" w:sz="24" w:space="0" w:color="auto"/>
        </w:rPr>
        <w:t>in response to how committed it believed the United States was</w:t>
      </w:r>
      <w:r w:rsidRPr="003A6B6A">
        <w:rPr>
          <w:b/>
          <w:iCs/>
          <w:u w:val="single"/>
          <w:bdr w:val="single" w:sz="24" w:space="0" w:color="auto"/>
        </w:rPr>
        <w:t xml:space="preserve"> to a close strategic relationship. In particular, </w:t>
      </w:r>
      <w:r w:rsidRPr="009C5155">
        <w:rPr>
          <w:b/>
          <w:iCs/>
          <w:highlight w:val="cyan"/>
          <w:u w:val="single"/>
          <w:bdr w:val="single" w:sz="24" w:space="0" w:color="auto"/>
        </w:rPr>
        <w:t>increases in joint-operations</w:t>
      </w:r>
      <w:r w:rsidRPr="003A6B6A">
        <w:rPr>
          <w:sz w:val="14"/>
        </w:rPr>
        <w:t xml:space="preserve">, joint nuclear planning, </w:t>
      </w:r>
      <w:r w:rsidRPr="009C5155">
        <w:rPr>
          <w:b/>
          <w:iCs/>
          <w:highlight w:val="cyan"/>
          <w:u w:val="single"/>
          <w:bdr w:val="single" w:sz="24" w:space="0" w:color="auto"/>
        </w:rPr>
        <w:t>and the decision to keep large numbers of troops on the</w:t>
      </w:r>
      <w:r w:rsidRPr="003A6B6A">
        <w:rPr>
          <w:b/>
          <w:iCs/>
          <w:u w:val="single"/>
          <w:bdr w:val="single" w:sz="24" w:space="0" w:color="auto"/>
        </w:rPr>
        <w:t xml:space="preserve"> Korean </w:t>
      </w:r>
      <w:r w:rsidRPr="009C5155">
        <w:rPr>
          <w:b/>
          <w:iCs/>
          <w:highlight w:val="cyan"/>
          <w:u w:val="single"/>
          <w:bdr w:val="single" w:sz="24" w:space="0" w:color="auto"/>
        </w:rPr>
        <w:t>peninsula helped persuade the</w:t>
      </w:r>
      <w:r w:rsidRPr="003A6B6A">
        <w:rPr>
          <w:b/>
          <w:iCs/>
          <w:u w:val="single"/>
          <w:bdr w:val="single" w:sz="24" w:space="0" w:color="auto"/>
        </w:rPr>
        <w:t xml:space="preserve"> South </w:t>
      </w:r>
      <w:r w:rsidRPr="009C5155">
        <w:rPr>
          <w:b/>
          <w:iCs/>
          <w:highlight w:val="cyan"/>
          <w:u w:val="single"/>
          <w:bdr w:val="single" w:sz="24" w:space="0" w:color="auto"/>
        </w:rPr>
        <w:t>Koreans that the United States was committed to</w:t>
      </w:r>
      <w:r w:rsidRPr="003A6B6A">
        <w:rPr>
          <w:b/>
          <w:iCs/>
          <w:u w:val="single"/>
          <w:bdr w:val="single" w:sz="24" w:space="0" w:color="auto"/>
        </w:rPr>
        <w:t xml:space="preserve"> South Korean </w:t>
      </w:r>
      <w:r w:rsidRPr="009C5155">
        <w:rPr>
          <w:b/>
          <w:iCs/>
          <w:highlight w:val="cyan"/>
          <w:u w:val="single"/>
          <w:bdr w:val="single" w:sz="24" w:space="0" w:color="auto"/>
        </w:rPr>
        <w:t>security. These</w:t>
      </w:r>
      <w:r w:rsidRPr="003A6B6A">
        <w:rPr>
          <w:b/>
          <w:iCs/>
          <w:u w:val="single"/>
          <w:bdr w:val="single" w:sz="24" w:space="0" w:color="auto"/>
        </w:rPr>
        <w:t xml:space="preserve"> factors </w:t>
      </w:r>
      <w:r w:rsidRPr="009C5155">
        <w:rPr>
          <w:b/>
          <w:iCs/>
          <w:highlight w:val="cyan"/>
          <w:u w:val="single"/>
          <w:bdr w:val="single" w:sz="24" w:space="0" w:color="auto"/>
        </w:rPr>
        <w:t xml:space="preserve">led to a </w:t>
      </w:r>
      <w:r w:rsidRPr="003A6B6A">
        <w:rPr>
          <w:b/>
          <w:iCs/>
          <w:u w:val="single"/>
          <w:bdr w:val="single" w:sz="24" w:space="0" w:color="auto"/>
        </w:rPr>
        <w:t xml:space="preserve">decrease and </w:t>
      </w:r>
      <w:r w:rsidRPr="009C5155">
        <w:rPr>
          <w:b/>
          <w:iCs/>
          <w:highlight w:val="cyan"/>
          <w:u w:val="single"/>
          <w:bdr w:val="single" w:sz="24" w:space="0" w:color="auto"/>
        </w:rPr>
        <w:t>cessation in</w:t>
      </w:r>
      <w:r w:rsidRPr="003A6B6A">
        <w:rPr>
          <w:b/>
          <w:iCs/>
          <w:u w:val="single"/>
          <w:bdr w:val="single" w:sz="24" w:space="0" w:color="auto"/>
        </w:rPr>
        <w:t xml:space="preserve"> South Korean </w:t>
      </w:r>
      <w:r w:rsidRPr="009C5155">
        <w:rPr>
          <w:b/>
          <w:iCs/>
          <w:highlight w:val="cyan"/>
          <w:u w:val="single"/>
          <w:bdr w:val="single" w:sz="24" w:space="0" w:color="auto"/>
        </w:rPr>
        <w:t>proliferation</w:t>
      </w:r>
      <w:r w:rsidRPr="003A6B6A">
        <w:rPr>
          <w:b/>
          <w:iCs/>
          <w:u w:val="single"/>
          <w:bdr w:val="single" w:sz="24" w:space="0" w:color="auto"/>
        </w:rPr>
        <w:t xml:space="preserve"> activity. </w:t>
      </w:r>
      <w:r w:rsidRPr="009C5155">
        <w:rPr>
          <w:b/>
          <w:iCs/>
          <w:highlight w:val="cyan"/>
          <w:u w:val="single"/>
          <w:bdr w:val="single" w:sz="24" w:space="0" w:color="auto"/>
        </w:rPr>
        <w:t>Conversely</w:t>
      </w:r>
      <w:r w:rsidRPr="003A6B6A">
        <w:rPr>
          <w:b/>
          <w:iCs/>
          <w:u w:val="single"/>
          <w:bdr w:val="single" w:sz="24" w:space="0" w:color="auto"/>
        </w:rPr>
        <w:t xml:space="preserve">, U.S. </w:t>
      </w:r>
      <w:r w:rsidRPr="009C5155">
        <w:rPr>
          <w:b/>
          <w:iCs/>
          <w:highlight w:val="cyan"/>
          <w:u w:val="single"/>
          <w:bdr w:val="single" w:sz="24" w:space="0" w:color="auto"/>
        </w:rPr>
        <w:t>decisions to significantly reduce</w:t>
      </w:r>
      <w:r w:rsidRPr="003A6B6A">
        <w:rPr>
          <w:b/>
          <w:iCs/>
          <w:u w:val="single"/>
          <w:bdr w:val="single" w:sz="24" w:space="0" w:color="auto"/>
        </w:rPr>
        <w:t xml:space="preserve"> troop </w:t>
      </w:r>
      <w:r w:rsidRPr="009C5155">
        <w:rPr>
          <w:b/>
          <w:iCs/>
          <w:highlight w:val="cyan"/>
          <w:u w:val="single"/>
          <w:bdr w:val="single" w:sz="24" w:space="0" w:color="auto"/>
        </w:rPr>
        <w:t>deployments</w:t>
      </w:r>
      <w:r w:rsidRPr="003A6B6A">
        <w:rPr>
          <w:b/>
          <w:iCs/>
          <w:u w:val="single"/>
          <w:bdr w:val="single" w:sz="24" w:space="0" w:color="auto"/>
        </w:rPr>
        <w:t xml:space="preserve"> quickly </w:t>
      </w:r>
      <w:r w:rsidRPr="009C5155">
        <w:rPr>
          <w:b/>
          <w:iCs/>
          <w:highlight w:val="cyan"/>
          <w:u w:val="single"/>
          <w:bdr w:val="single" w:sz="24" w:space="0" w:color="auto"/>
        </w:rPr>
        <w:t>helped catalyze</w:t>
      </w:r>
      <w:r w:rsidRPr="003A6B6A">
        <w:rPr>
          <w:b/>
          <w:iCs/>
          <w:u w:val="single"/>
          <w:bdr w:val="single" w:sz="24" w:space="0" w:color="auto"/>
        </w:rPr>
        <w:t xml:space="preserve"> further </w:t>
      </w:r>
      <w:r w:rsidRPr="009C5155">
        <w:rPr>
          <w:b/>
          <w:iCs/>
          <w:highlight w:val="cyan"/>
          <w:u w:val="single"/>
          <w:bdr w:val="single" w:sz="24" w:space="0" w:color="auto"/>
        </w:rPr>
        <w:t>development of the</w:t>
      </w:r>
      <w:r w:rsidRPr="003A6B6A">
        <w:rPr>
          <w:b/>
          <w:iCs/>
          <w:u w:val="single"/>
          <w:bdr w:val="single" w:sz="24" w:space="0" w:color="auto"/>
        </w:rPr>
        <w:t xml:space="preserve"> South Korean </w:t>
      </w:r>
      <w:r w:rsidRPr="009C5155">
        <w:rPr>
          <w:b/>
          <w:iCs/>
          <w:highlight w:val="cyan"/>
          <w:u w:val="single"/>
          <w:bdr w:val="single" w:sz="24" w:space="0" w:color="auto"/>
        </w:rPr>
        <w:t>weapon</w:t>
      </w:r>
      <w:r w:rsidRPr="003A6B6A">
        <w:rPr>
          <w:sz w:val="14"/>
        </w:rPr>
        <w:t xml:space="preserve">. This section explores South Korea’s proliferation activity through the prism of its relationship with the United States, paying particular attention to why – at certain times – the U.S. security assurance helped prevent South Korean proliferation whereas it failed at others. </w:t>
      </w:r>
      <w:r w:rsidRPr="003A6B6A">
        <w:rPr>
          <w:b/>
          <w:u w:val="single"/>
        </w:rPr>
        <w:t>The military alliance – and concomitant security assurances – between the United States and the Republic of Korea (ROK) developed immediately following the Korean War</w:t>
      </w:r>
      <w:r w:rsidRPr="003A6B6A">
        <w:rPr>
          <w:sz w:val="14"/>
        </w:rPr>
        <w:t xml:space="preserve">. In October of 1953, the two countries signed the Mutual Defense Treaty, which put in place a framework for military cooperation if either country were subject to armed attack. Although the language of the agreement is somewhat ambiguous with regard to explicit defense commitments, both the additional language the U.S. Senate added on ratification and statements by policymakers on both sides suggest </w:t>
      </w:r>
      <w:r w:rsidRPr="003A6B6A">
        <w:rPr>
          <w:b/>
          <w:u w:val="single"/>
        </w:rPr>
        <w:t>the agreement is viewed as a defense pact commitment.</w:t>
      </w:r>
      <w:r w:rsidRPr="003A6B6A">
        <w:rPr>
          <w:sz w:val="14"/>
        </w:rPr>
        <w:t xml:space="preserve"> 21 </w:t>
      </w:r>
      <w:r w:rsidRPr="003A6B6A">
        <w:rPr>
          <w:b/>
          <w:u w:val="single"/>
        </w:rPr>
        <w:t>As part of the treaty, the United States extended its nuclear umbrella over South Korea and stationed conventional forces south of the 38th parallel</w:t>
      </w:r>
      <w:r w:rsidRPr="003A6B6A">
        <w:rPr>
          <w:sz w:val="14"/>
        </w:rPr>
        <w:t xml:space="preserve">. 22 While primarily military in nature, the treaty also significantly deepened the relationship between the Unites States and South Korea. Through the Military Assistance Program, to which South Korea had access because of the treaty, the United States provided approximately $6 billion worth of aid to South Korea in the 30 years following the end of the Korean War. 23 These funds spurred significant growth in South Korea during the 1960s and 70s and helped the country prosper economically during those years. 24 </w:t>
      </w:r>
      <w:r w:rsidRPr="003A6B6A">
        <w:rPr>
          <w:b/>
          <w:u w:val="single"/>
        </w:rPr>
        <w:t>In the late 1960s, however, the South Koreans began to question the United States’ commitment</w:t>
      </w:r>
      <w:r w:rsidRPr="003A6B6A">
        <w:rPr>
          <w:sz w:val="14"/>
        </w:rPr>
        <w:t xml:space="preserve">. 25 President Richard </w:t>
      </w:r>
      <w:r w:rsidRPr="003A6B6A">
        <w:rPr>
          <w:b/>
          <w:u w:val="single"/>
        </w:rPr>
        <w:t>Nixon’s announcement of the Guam Doctrine</w:t>
      </w:r>
      <w:r w:rsidRPr="003A6B6A">
        <w:rPr>
          <w:sz w:val="14"/>
        </w:rPr>
        <w:t xml:space="preserve"> in the summer of 1968 </w:t>
      </w:r>
      <w:r w:rsidRPr="003A6B6A">
        <w:rPr>
          <w:b/>
          <w:u w:val="single"/>
        </w:rPr>
        <w:t>sent shockwaves throughout the South Korean strategic community, as many saw it as an indication that the United States was increasingly unlikely to come to the aid of its ally</w:t>
      </w:r>
      <w:r w:rsidRPr="003A6B6A">
        <w:rPr>
          <w:sz w:val="14"/>
        </w:rPr>
        <w:t xml:space="preserve">. 26 The Guam Doctrine, while emphasizing that the United States would continue abiding by its treaty commitments and nuclear guarantees, also advocated burden-sharing by allied nations whereby those allies – not the United States – would provide the primary manpower for their own defense. 27 In accord with this doctrinal shift, </w:t>
      </w:r>
      <w:r w:rsidRPr="003A6B6A">
        <w:rPr>
          <w:b/>
          <w:u w:val="single"/>
        </w:rPr>
        <w:t>the United States pulled out one of its two infantry divisions in South Korea in 1970</w:t>
      </w:r>
      <w:r w:rsidRPr="003A6B6A">
        <w:rPr>
          <w:sz w:val="14"/>
        </w:rPr>
        <w:t xml:space="preserve">. 28 </w:t>
      </w:r>
      <w:r w:rsidRPr="003A6B6A">
        <w:rPr>
          <w:b/>
          <w:iCs/>
          <w:u w:val="single"/>
          <w:bdr w:val="single" w:sz="24" w:space="0" w:color="auto"/>
        </w:rPr>
        <w:t>The announcement and implementation of the Guam Doctrine catalyzed the development of the South Korean nuclear weapons program.</w:t>
      </w:r>
      <w:r w:rsidRPr="003A6B6A">
        <w:rPr>
          <w:sz w:val="14"/>
        </w:rPr>
        <w:t xml:space="preserve"> As the U.S. policy towards East Asia under President Nixon came into focus, </w:t>
      </w:r>
      <w:r w:rsidRPr="003A6B6A">
        <w:rPr>
          <w:b/>
          <w:u w:val="single"/>
        </w:rPr>
        <w:t>the South Koreans established</w:t>
      </w:r>
      <w:r w:rsidRPr="003A6B6A">
        <w:rPr>
          <w:sz w:val="14"/>
        </w:rPr>
        <w:t xml:space="preserve"> an agency, </w:t>
      </w:r>
      <w:r w:rsidRPr="003A6B6A">
        <w:rPr>
          <w:b/>
          <w:u w:val="single"/>
        </w:rPr>
        <w:t>the Weapons Exploitation Committee (WEC), to oversee the development of South Korean nuclear weapons</w:t>
      </w:r>
      <w:r w:rsidRPr="003A6B6A">
        <w:rPr>
          <w:sz w:val="14"/>
        </w:rPr>
        <w:t xml:space="preserve">. During the next five years, the WEC purchased nuclear components on the world market and entered into secret negotiations with the French to purchase reprocessing technologies. 29 While the South Koreans secretly acquired many of the requisite components for an indigenous nuclear weapon capability, </w:t>
      </w:r>
      <w:r w:rsidRPr="003A6B6A">
        <w:rPr>
          <w:b/>
          <w:u w:val="single"/>
        </w:rPr>
        <w:t>U.S. actions continued to undercut the credibility of the U.S. commitment. Following Nixon’s resignation and Gerald Ford’s assumption of the Presidency, the United States announced the Pacific Doctrine, which advocated a similar approach to the Guam Doctrine, focusing on burden sharing</w:t>
      </w:r>
      <w:r w:rsidRPr="003A6B6A">
        <w:rPr>
          <w:sz w:val="14"/>
        </w:rPr>
        <w:t xml:space="preserve">. While President Ford provided positive assurances that the United States would not continue scaling down its troop levels in the ROK, South Korean policymakers were unsure whether U.S. domestic politics would force changes in that position in the coming years. 30 As a result of this continued uncertainty surrounding the credibility of the U.S. commitment, South Korean decision makers decided to develop nuclear weapons as a way to ensure the country’s security in the case of an American decision not to protect its ally. 31 Indeed, </w:t>
      </w:r>
      <w:r w:rsidRPr="003A6B6A">
        <w:rPr>
          <w:b/>
          <w:iCs/>
          <w:u w:val="single"/>
          <w:bdr w:val="single" w:sz="24" w:space="0" w:color="auto"/>
        </w:rPr>
        <w:t>South Korean President Park told the Washington Post that his country would actively pursue the nuclear option if the U.S. withdrew its nuclear umbrella</w:t>
      </w:r>
      <w:r w:rsidRPr="003A6B6A">
        <w:rPr>
          <w:sz w:val="14"/>
        </w:rPr>
        <w:t xml:space="preserve">. 32 South Korea’s decision to develop nuclear weapons did not go unnoticed by Washington. By 1974, the U.S. Atomic Energy Commission recognized the WEC’s attempts to covertly acquire nuclear materials on the international black market. 33 Further, when the United States discovered the negotiations between South Korea and France for nuclear technology, it attempted to thwart the transaction.34 U.S. diplomats threatened the South Korean government with U.S. military troop reductions and a substantial reduction in economic assistance. 35 Donald Rumsfeld, a member of the American negotiating mission, reportedly told the ROK that the United States would, “‘review its entire spectrum of its relations with the ROK,’ including economic and security arrangements, if Seoul insisted on developing nuclear weapons.”36 While temporarily ceasing its proliferation activities, the South Koreans continued to pursue the technology required to produce nuclear weapons. In January 1976, they began secretly negotiating with the French for a second time. However, the Americans quickly discovered evidence of the discussion and again threatened the South Koreans. 37 Likewise the Americans stopped a transfer of plutonium reprocessing technology from Canada to South Korea in 1977, again attempting to prevent the ROK from developing a nuclear weapons capability. 38 Parallel to the South Korean search for the components to develop nuclear weapons, the strategic relationship with the United States continued to erode. </w:t>
      </w:r>
      <w:r w:rsidRPr="003A6B6A">
        <w:rPr>
          <w:b/>
          <w:u w:val="single"/>
        </w:rPr>
        <w:t>In 1977, upon President Jimmy Carter’s election, the United States instituted a new strategic policy towards South Korea that deeply undermined the credibility of the U.S. security assurance</w:t>
      </w:r>
      <w:r w:rsidRPr="003A6B6A">
        <w:rPr>
          <w:sz w:val="14"/>
        </w:rPr>
        <w:t xml:space="preserve">. In Presidential Review Memorandum 13 (PRM 13), </w:t>
      </w:r>
      <w:r w:rsidRPr="009C5155">
        <w:rPr>
          <w:b/>
          <w:highlight w:val="cyan"/>
          <w:u w:val="single"/>
        </w:rPr>
        <w:t>Carter called for a reduction in U.S. forces</w:t>
      </w:r>
      <w:r w:rsidRPr="003A6B6A">
        <w:rPr>
          <w:b/>
          <w:u w:val="single"/>
        </w:rPr>
        <w:t xml:space="preserve"> in South Korea</w:t>
      </w:r>
      <w:r w:rsidRPr="003A6B6A">
        <w:rPr>
          <w:sz w:val="14"/>
        </w:rPr>
        <w:t xml:space="preserve"> on the grounds that the country was economically stable and should provide for more of its own defense. 39 </w:t>
      </w:r>
      <w:r w:rsidRPr="003A6B6A">
        <w:rPr>
          <w:b/>
          <w:u w:val="single"/>
        </w:rPr>
        <w:t>This planned reduction caused significant concern in South Korea that the United States’ nuclear guarantee was fraying</w:t>
      </w:r>
      <w:r w:rsidRPr="003A6B6A">
        <w:rPr>
          <w:sz w:val="14"/>
        </w:rPr>
        <w:t xml:space="preserve">. </w:t>
      </w:r>
      <w:r w:rsidRPr="009C5155">
        <w:rPr>
          <w:sz w:val="14"/>
          <w:highlight w:val="cyan"/>
        </w:rPr>
        <w:t>40</w:t>
      </w:r>
      <w:r w:rsidRPr="009C5155">
        <w:rPr>
          <w:b/>
          <w:iCs/>
          <w:highlight w:val="cyan"/>
          <w:u w:val="single"/>
          <w:bdr w:val="single" w:sz="24" w:space="0" w:color="auto"/>
        </w:rPr>
        <w:t xml:space="preserve">Following the announcement </w:t>
      </w:r>
      <w:r w:rsidRPr="003A6B6A">
        <w:rPr>
          <w:b/>
          <w:iCs/>
          <w:u w:val="single"/>
          <w:bdr w:val="single" w:sz="24" w:space="0" w:color="auto"/>
        </w:rPr>
        <w:t>of the policy</w:t>
      </w:r>
      <w:r w:rsidRPr="009C5155">
        <w:rPr>
          <w:b/>
          <w:iCs/>
          <w:highlight w:val="cyan"/>
          <w:u w:val="single"/>
          <w:bdr w:val="single" w:sz="24" w:space="0" w:color="auto"/>
        </w:rPr>
        <w:t xml:space="preserve">, the </w:t>
      </w:r>
      <w:r w:rsidRPr="003A6B6A">
        <w:rPr>
          <w:b/>
          <w:iCs/>
          <w:u w:val="single"/>
          <w:bdr w:val="single" w:sz="24" w:space="0" w:color="auto"/>
        </w:rPr>
        <w:t xml:space="preserve">South Korean </w:t>
      </w:r>
      <w:r w:rsidRPr="009C5155">
        <w:rPr>
          <w:b/>
          <w:iCs/>
          <w:highlight w:val="cyan"/>
          <w:u w:val="single"/>
          <w:bdr w:val="single" w:sz="24" w:space="0" w:color="auto"/>
        </w:rPr>
        <w:t xml:space="preserve">government responded by redoubling their efforts to </w:t>
      </w:r>
      <w:r w:rsidRPr="003A6B6A">
        <w:rPr>
          <w:b/>
          <w:iCs/>
          <w:u w:val="single"/>
          <w:bdr w:val="single" w:sz="24" w:space="0" w:color="auto"/>
        </w:rPr>
        <w:t xml:space="preserve">both </w:t>
      </w:r>
      <w:r w:rsidRPr="009C5155">
        <w:rPr>
          <w:b/>
          <w:iCs/>
          <w:highlight w:val="cyan"/>
          <w:u w:val="single"/>
          <w:bdr w:val="single" w:sz="24" w:space="0" w:color="auto"/>
        </w:rPr>
        <w:t>acquire nuclear weapons and convince the United States that if it did not halt its troop reductions, South Korea would go nuclear.</w:t>
      </w:r>
      <w:r w:rsidRPr="003A6B6A">
        <w:rPr>
          <w:sz w:val="14"/>
        </w:rPr>
        <w:t xml:space="preserve"> 41 In particular, </w:t>
      </w:r>
      <w:r w:rsidRPr="003A6B6A">
        <w:rPr>
          <w:b/>
          <w:u w:val="single"/>
        </w:rPr>
        <w:t>South Korean officials</w:t>
      </w:r>
      <w:r w:rsidRPr="003A6B6A">
        <w:rPr>
          <w:sz w:val="14"/>
        </w:rPr>
        <w:t xml:space="preserve"> traveled to Washington and </w:t>
      </w:r>
      <w:r w:rsidRPr="003A6B6A">
        <w:rPr>
          <w:b/>
          <w:u w:val="single"/>
        </w:rPr>
        <w:t>led a lobbying campaign to make it clear that if the U.S. security commitment was not fortified, the South Koreans would continue to develop nuclear weapons</w:t>
      </w:r>
      <w:r w:rsidRPr="003A6B6A">
        <w:rPr>
          <w:sz w:val="14"/>
        </w:rPr>
        <w:t xml:space="preserve">. While President Carter’s policies caused anxiety among South Korean policy makers, President </w:t>
      </w:r>
      <w:r w:rsidRPr="003A6B6A">
        <w:rPr>
          <w:b/>
          <w:iCs/>
          <w:u w:val="single"/>
          <w:bdr w:val="single" w:sz="24" w:space="0" w:color="auto"/>
        </w:rPr>
        <w:t>Reagan’s approach reassured them and re-cemented the credibility of the U.S. security assurance</w:t>
      </w:r>
      <w:r w:rsidRPr="003A6B6A">
        <w:rPr>
          <w:sz w:val="14"/>
        </w:rPr>
        <w:t xml:space="preserve">.42 In 1981, the Reagan administration proposed an incentive-punishment deal to South Korea: in exchange for shuttering the nuclear program, the country would receive a reinvigorated security assurance. Refusal however would result in increasingly harsh sanctions and a cutoff from U.S. security and economic aid. 43 The positive elements of the deal provided the South Koreans with precisely what they desired: an increased, credible U.S. commitment to defend them militarily, including: Elevation of the U.S.-ROK mutual security cooperation formula to that of the North Atlantic Treaty Organization (NATO Pattern); combined training, cross-servicing and mutual support activities similar to those contained in the NATO Mutual Support Act of 1979; complete termination of all U.S. ground, air, and naval withdrawals from South Korea; stepped-up security assistance to strengthen South Korea’s defense industry and armed forces; and increased military sales credits at higher levels and assistance to the ROK economy to help it absorb the costs of defense purchase.44 While the offer of the re-invigorated security assurance provided the South Koreans with a strong incentive to adopt the deal, the threat of further reductions in U.S. armed forces and assistance if they continued with their program provided the country with additional incentives. Given that </w:t>
      </w:r>
      <w:r w:rsidRPr="003A6B6A">
        <w:rPr>
          <w:b/>
          <w:iCs/>
          <w:u w:val="single"/>
          <w:bdr w:val="single" w:sz="24" w:space="0" w:color="auto"/>
        </w:rPr>
        <w:t>the South Koreans had sought nuclear weapons because of a perceived dwindling in American commitments to the country</w:t>
      </w:r>
      <w:r w:rsidRPr="003A6B6A">
        <w:rPr>
          <w:sz w:val="14"/>
        </w:rPr>
        <w:t xml:space="preserve">, not accepting this deal would further exacerbate that decline. Thus, </w:t>
      </w:r>
      <w:r w:rsidRPr="003A6B6A">
        <w:rPr>
          <w:b/>
          <w:iCs/>
          <w:u w:val="single"/>
          <w:bdr w:val="single" w:sz="24" w:space="0" w:color="auto"/>
        </w:rPr>
        <w:t>the decision to shutter the nuclear program provided the South Koreans with precisely what they desired (a re-invigorated security assurance) while preventing a circumstance they wanted to avoid (a further reduction in security commitments from the United States</w:t>
      </w:r>
      <w:r w:rsidRPr="003A6B6A">
        <w:rPr>
          <w:b/>
          <w:u w:val="single"/>
        </w:rPr>
        <w:t>). The South Korean case illustrates that security assurances can prevent allied nuclear proliferation.</w:t>
      </w:r>
      <w:r w:rsidRPr="003A6B6A">
        <w:rPr>
          <w:sz w:val="14"/>
        </w:rPr>
        <w:t xml:space="preserve"> Indeed, prior to the late 1960s, the </w:t>
      </w:r>
      <w:r w:rsidRPr="003A6B6A">
        <w:rPr>
          <w:b/>
          <w:u w:val="single"/>
        </w:rPr>
        <w:t>South Koreans did not seek to acquire nuclear weapons and only when they perceived the U.S. security assurance as wavering did their pursuit begin in earnest</w:t>
      </w:r>
      <w:r w:rsidRPr="003A6B6A">
        <w:rPr>
          <w:b/>
          <w:iCs/>
          <w:u w:val="single"/>
          <w:bdr w:val="single" w:sz="24" w:space="0" w:color="auto"/>
        </w:rPr>
        <w:t>. It is clear that a re-invigorated U.S. security assurance in the 1980s did prevent proliferation activity.</w:t>
      </w:r>
      <w:r w:rsidRPr="003A6B6A">
        <w:rPr>
          <w:sz w:val="14"/>
        </w:rPr>
        <w:t xml:space="preserve"> Indeed, during the 1970s, the South Koreans, perceiving the fraying of the U.S. nuclear umbrella and a general reduction in the American commitment to security on the peninsula, actively pursued nuclear weapons. Beyond illustrating that such assurances can prevent allied proliferation, </w:t>
      </w:r>
      <w:r w:rsidRPr="003A6B6A">
        <w:rPr>
          <w:b/>
          <w:iCs/>
          <w:u w:val="single"/>
          <w:bdr w:val="single" w:sz="24" w:space="0" w:color="auto"/>
        </w:rPr>
        <w:t>the South Korean case also suggests what makes these assurances effective</w:t>
      </w:r>
      <w:r w:rsidRPr="003A6B6A">
        <w:rPr>
          <w:sz w:val="14"/>
        </w:rPr>
        <w:t>. During the period from the mid-1960s to the mid-1980s—</w:t>
      </w:r>
      <w:r w:rsidRPr="009C5155">
        <w:rPr>
          <w:b/>
          <w:iCs/>
          <w:highlight w:val="cyan"/>
          <w:u w:val="single"/>
          <w:bdr w:val="single" w:sz="24" w:space="0" w:color="auto"/>
        </w:rPr>
        <w:t>when South Korea pushed to develop nuclear weapons—the United States repeatedly catalyzed South Korean fears by announcing reductions in its commitment to the country</w:t>
      </w:r>
      <w:r w:rsidRPr="003A6B6A">
        <w:rPr>
          <w:sz w:val="14"/>
        </w:rPr>
        <w:t xml:space="preserve">. Under Nixon, the United States adopted the Guam policy, which removed a number of U.S. troops from the country and emphasized a burden-sharing approach. Likewise in the cases of Ford and Carter, both </w:t>
      </w:r>
      <w:r w:rsidRPr="003A6B6A">
        <w:rPr>
          <w:b/>
          <w:u w:val="single"/>
        </w:rPr>
        <w:t>Presidents</w:t>
      </w:r>
      <w:r w:rsidRPr="003A6B6A">
        <w:rPr>
          <w:sz w:val="14"/>
        </w:rPr>
        <w:t xml:space="preserve"> adopted a similar policy and decidedly </w:t>
      </w:r>
      <w:r w:rsidRPr="003A6B6A">
        <w:rPr>
          <w:b/>
          <w:u w:val="single"/>
        </w:rPr>
        <w:t>did not re-strengthen U.S. force deployments on the peninsula</w:t>
      </w:r>
      <w:r w:rsidRPr="003A6B6A">
        <w:rPr>
          <w:b/>
          <w:iCs/>
          <w:u w:val="single"/>
          <w:bdr w:val="single" w:sz="24" w:space="0" w:color="auto"/>
        </w:rPr>
        <w:t>. As a result, the South Koreans continued to feel that the U.S. assurance was less-than-credible and pushed for the development of nuclear weapons. Only when</w:t>
      </w:r>
      <w:r w:rsidRPr="003A6B6A">
        <w:rPr>
          <w:sz w:val="14"/>
        </w:rPr>
        <w:t xml:space="preserve"> President </w:t>
      </w:r>
      <w:r w:rsidRPr="003A6B6A">
        <w:rPr>
          <w:b/>
          <w:iCs/>
          <w:u w:val="single"/>
          <w:bdr w:val="single" w:sz="24" w:space="0" w:color="auto"/>
        </w:rPr>
        <w:t>Reagan came to power and offered the South Koreans a strongly reinvigorated assurance did the country desist in its efforts</w:t>
      </w:r>
      <w:r w:rsidRPr="003A6B6A">
        <w:rPr>
          <w:sz w:val="14"/>
        </w:rPr>
        <w:t xml:space="preserve">. This dynamic suggests certain factors that increase the effectiveness of the U.S. security assurance in preventing allied nuclear proliferation. Most broadly, </w:t>
      </w:r>
      <w:r w:rsidRPr="009C5155">
        <w:rPr>
          <w:b/>
          <w:highlight w:val="cyan"/>
          <w:u w:val="single"/>
        </w:rPr>
        <w:t>actions increasing the credibility of the patron’s security assurances</w:t>
      </w:r>
      <w:r w:rsidRPr="003A6B6A">
        <w:rPr>
          <w:b/>
          <w:u w:val="single"/>
        </w:rPr>
        <w:t xml:space="preserve"> in the eyes of the ally help </w:t>
      </w:r>
      <w:r w:rsidRPr="009C5155">
        <w:rPr>
          <w:b/>
          <w:highlight w:val="cyan"/>
          <w:u w:val="single"/>
        </w:rPr>
        <w:t>prevent allied proliferation</w:t>
      </w:r>
      <w:r w:rsidRPr="003A6B6A">
        <w:rPr>
          <w:b/>
          <w:iCs/>
          <w:u w:val="single"/>
          <w:bdr w:val="single" w:sz="24" w:space="0" w:color="auto"/>
        </w:rPr>
        <w:t xml:space="preserve">. The logic here is simple: when an ally finds its patron’s security assurances credible, it will be less likely to engage in proliferation </w:t>
      </w:r>
      <w:r w:rsidRPr="003A6B6A">
        <w:rPr>
          <w:b/>
          <w:u w:val="single"/>
        </w:rPr>
        <w:t>activity. In the South Korean case, the ROK perceived certain actions taken by the United States as evidence of the credibility of its assurance</w:t>
      </w:r>
      <w:r w:rsidRPr="003A6B6A">
        <w:rPr>
          <w:sz w:val="14"/>
        </w:rPr>
        <w:t xml:space="preserve">. For example, when Nixon and Carter announced troop reductions, the ROK viewed this policy change as an indication that the United States might not be committed to its security and that its assurance was therefore not credible. As a result, the ROK pushed ahead in its nuclear development. Conversely, when Reagan offered the South Koreans a re-invigorated strategic relationship – coupled with the threat of a significant cooling between the countries – they perceived the change as an indication of renewed U.S. commitment to South Korean security interests and consequently ended proliferation activity. More specifically, the South Korean case suggests that certain short-term policies can increase the credibility of an ally’s security assurance and make it more effective. </w:t>
      </w:r>
      <w:r w:rsidRPr="00817968">
        <w:rPr>
          <w:rStyle w:val="Emphasis"/>
        </w:rPr>
        <w:t xml:space="preserve">Most notably, </w:t>
      </w:r>
      <w:r w:rsidRPr="009C5155">
        <w:rPr>
          <w:rStyle w:val="Emphasis"/>
          <w:highlight w:val="cyan"/>
        </w:rPr>
        <w:t>adjustments in troop levels appear to have played a substantial role in making the security assurance more or less effective</w:t>
      </w:r>
      <w:r w:rsidRPr="003A6B6A">
        <w:rPr>
          <w:sz w:val="14"/>
        </w:rPr>
        <w:t xml:space="preserve">. For example, </w:t>
      </w:r>
      <w:r w:rsidRPr="003A6B6A">
        <w:rPr>
          <w:b/>
          <w:u w:val="single"/>
        </w:rPr>
        <w:t>When Nixon</w:t>
      </w:r>
      <w:r w:rsidRPr="003A6B6A">
        <w:rPr>
          <w:sz w:val="14"/>
        </w:rPr>
        <w:t xml:space="preserve"> announced and implemented the Guam Doctrine and Carter implemented PRM 13 – both of which </w:t>
      </w:r>
      <w:r w:rsidRPr="003A6B6A">
        <w:rPr>
          <w:b/>
          <w:i/>
          <w:u w:val="single"/>
        </w:rPr>
        <w:t>significantly reduced</w:t>
      </w:r>
      <w:r w:rsidRPr="003A6B6A">
        <w:rPr>
          <w:b/>
          <w:u w:val="single"/>
        </w:rPr>
        <w:t xml:space="preserve"> American troop commitments to South Korea – the country began quickly moving ahead in developing nuclear weapons</w:t>
      </w:r>
      <w:r w:rsidRPr="003A6B6A">
        <w:rPr>
          <w:sz w:val="14"/>
        </w:rPr>
        <w:t xml:space="preserve">. Only when Reagan offered to stop troop reductions – and increase military aid in a number of other ways – did the South Koreans cease their proliferation activity. Increases in joint-cooperation and planning also played an important role in increasing the effectiveness of the assurance. </w:t>
      </w:r>
      <w:r w:rsidRPr="003A6B6A">
        <w:rPr>
          <w:b/>
          <w:iCs/>
          <w:u w:val="single"/>
          <w:bdr w:val="single" w:sz="24" w:space="0" w:color="auto"/>
        </w:rPr>
        <w:t>Part of the reason South Korea perceived a withering U.S. security commitment was the way in which Presidents Nixon and Carter announced new strategic doctrines without much consultation</w:t>
      </w:r>
      <w:r w:rsidRPr="003A6B6A">
        <w:rPr>
          <w:sz w:val="14"/>
        </w:rPr>
        <w:t xml:space="preserve">. However, Reagan’s offer of increased consultations reassured the South Koreans that the United States would not take measures decreasing South Korean security without at least discussing the issue with the South. Overall, these short-term policies directly influenced the credibility of the American assurance in the eyes of the South Koreans. </w:t>
      </w:r>
      <w:r w:rsidRPr="003A6B6A">
        <w:rPr>
          <w:b/>
          <w:u w:val="single"/>
        </w:rPr>
        <w:t>When the United States stopped troop reductions and increased joint planning and information sharing with South Korea, the ROK likewise ended its proliferation activity</w:t>
      </w:r>
      <w:r w:rsidRPr="003A6B6A">
        <w:rPr>
          <w:sz w:val="14"/>
        </w:rPr>
        <w:t xml:space="preserve">. Key to this pattern was how those short-term policies affected South Korean perceptions of the credibility of the American assurance; </w:t>
      </w:r>
      <w:r w:rsidRPr="009C5155">
        <w:rPr>
          <w:b/>
          <w:highlight w:val="cyan"/>
          <w:u w:val="single"/>
        </w:rPr>
        <w:t>when the U</w:t>
      </w:r>
      <w:r w:rsidRPr="003A6B6A">
        <w:rPr>
          <w:b/>
          <w:u w:val="single"/>
        </w:rPr>
        <w:t xml:space="preserve">nited </w:t>
      </w:r>
      <w:r w:rsidRPr="009C5155">
        <w:rPr>
          <w:b/>
          <w:highlight w:val="cyan"/>
          <w:u w:val="single"/>
        </w:rPr>
        <w:t>S</w:t>
      </w:r>
      <w:r w:rsidRPr="003A6B6A">
        <w:rPr>
          <w:b/>
          <w:u w:val="single"/>
        </w:rPr>
        <w:t xml:space="preserve">tates </w:t>
      </w:r>
      <w:r w:rsidRPr="009C5155">
        <w:rPr>
          <w:b/>
          <w:highlight w:val="cyan"/>
          <w:u w:val="single"/>
        </w:rPr>
        <w:t>took actions</w:t>
      </w:r>
      <w:r w:rsidRPr="003A6B6A">
        <w:rPr>
          <w:b/>
          <w:u w:val="single"/>
        </w:rPr>
        <w:t xml:space="preserve"> </w:t>
      </w:r>
      <w:r w:rsidRPr="009C5155">
        <w:rPr>
          <w:b/>
          <w:highlight w:val="cyan"/>
          <w:u w:val="single"/>
        </w:rPr>
        <w:t>which undermined</w:t>
      </w:r>
      <w:r w:rsidRPr="003A6B6A">
        <w:rPr>
          <w:b/>
          <w:u w:val="single"/>
        </w:rPr>
        <w:t xml:space="preserve"> the </w:t>
      </w:r>
      <w:r w:rsidRPr="009C5155">
        <w:rPr>
          <w:b/>
          <w:highlight w:val="cyan"/>
          <w:u w:val="single"/>
        </w:rPr>
        <w:t>credibility of its assurance</w:t>
      </w:r>
      <w:r w:rsidRPr="003A6B6A">
        <w:rPr>
          <w:b/>
          <w:u w:val="single"/>
        </w:rPr>
        <w:t xml:space="preserve"> to aid the South Koreans in the event of war (</w:t>
      </w:r>
      <w:r w:rsidRPr="009C5155">
        <w:rPr>
          <w:b/>
          <w:iCs/>
          <w:highlight w:val="cyan"/>
          <w:u w:val="single"/>
          <w:bdr w:val="single" w:sz="24" w:space="0" w:color="auto"/>
        </w:rPr>
        <w:t>such as by removing</w:t>
      </w:r>
      <w:r w:rsidRPr="003A6B6A">
        <w:rPr>
          <w:b/>
          <w:iCs/>
          <w:u w:val="single"/>
          <w:bdr w:val="single" w:sz="24" w:space="0" w:color="auto"/>
        </w:rPr>
        <w:t xml:space="preserve"> U.S. </w:t>
      </w:r>
      <w:r w:rsidRPr="009C5155">
        <w:rPr>
          <w:b/>
          <w:iCs/>
          <w:highlight w:val="cyan"/>
          <w:u w:val="single"/>
          <w:bdr w:val="single" w:sz="24" w:space="0" w:color="auto"/>
        </w:rPr>
        <w:t>troops</w:t>
      </w:r>
      <w:r w:rsidRPr="003A6B6A">
        <w:rPr>
          <w:b/>
          <w:iCs/>
          <w:u w:val="single"/>
          <w:bdr w:val="single" w:sz="24" w:space="0" w:color="auto"/>
        </w:rPr>
        <w:t xml:space="preserve"> stationed in the country</w:t>
      </w:r>
      <w:r w:rsidRPr="003A6B6A">
        <w:rPr>
          <w:b/>
          <w:u w:val="single"/>
        </w:rPr>
        <w:t xml:space="preserve">), </w:t>
      </w:r>
      <w:r w:rsidRPr="009C5155">
        <w:rPr>
          <w:b/>
          <w:highlight w:val="cyan"/>
          <w:u w:val="single"/>
        </w:rPr>
        <w:t>the South Koreans pushed forward in developing an independent nuclear program</w:t>
      </w:r>
      <w:r w:rsidRPr="003A6B6A">
        <w:rPr>
          <w:sz w:val="14"/>
        </w:rPr>
        <w:t xml:space="preserve">. Conversely, when the United States took actions that increased the credibility of the assurance (such as by increasing joint-planning and consultations with the South Koreans), the South Koreans stopped their proliferation activity. </w:t>
      </w:r>
    </w:p>
    <w:p w14:paraId="1CA493BE" w14:textId="77777777" w:rsidR="00D84198" w:rsidRDefault="00D84198" w:rsidP="00D84198">
      <w:pPr>
        <w:pStyle w:val="Heading4"/>
      </w:pPr>
      <w:r>
        <w:t>3. Spills over throughout the region and casues regional prolif</w:t>
      </w:r>
    </w:p>
    <w:p w14:paraId="70C4A781" w14:textId="77777777" w:rsidR="00D84198" w:rsidRPr="00044D91" w:rsidRDefault="00D84198" w:rsidP="00D84198">
      <w:pPr>
        <w:rPr>
          <w:sz w:val="16"/>
        </w:rPr>
      </w:pPr>
      <w:r w:rsidRPr="009C5155">
        <w:rPr>
          <w:rStyle w:val="Style13ptBold"/>
          <w:highlight w:val="cyan"/>
        </w:rPr>
        <w:t>Pinkston,</w:t>
      </w:r>
      <w:r w:rsidRPr="00044D91">
        <w:rPr>
          <w:rStyle w:val="Style13ptBold"/>
        </w:rPr>
        <w:t xml:space="preserve"> Ph.D. is a lecturer in international relations with Troy University, </w:t>
      </w:r>
      <w:r w:rsidRPr="009C5155">
        <w:rPr>
          <w:rStyle w:val="Style13ptBold"/>
          <w:highlight w:val="cyan"/>
        </w:rPr>
        <w:t>and Work</w:t>
      </w:r>
      <w:r w:rsidRPr="00044D91">
        <w:rPr>
          <w:rStyle w:val="Style13ptBold"/>
        </w:rPr>
        <w:t xml:space="preserve">, Ph.D. student at the Jackson School of International Studies University of Washington, </w:t>
      </w:r>
      <w:r w:rsidRPr="009C5155">
        <w:rPr>
          <w:rStyle w:val="Style13ptBold"/>
          <w:highlight w:val="cyan"/>
        </w:rPr>
        <w:t>1/28</w:t>
      </w:r>
      <w:r w:rsidRPr="00044D91">
        <w:rPr>
          <w:rStyle w:val="Style13ptBold"/>
        </w:rPr>
        <w:t>/2016</w:t>
      </w:r>
      <w:r w:rsidRPr="00044D91">
        <w:rPr>
          <w:sz w:val="16"/>
        </w:rPr>
        <w:t xml:space="preserve"> Daniel and Clint, “New Realities, Old Fears: Escalation on the Korean Peninsula” http://thediplomat.com/2016/01/new-realities-old-fears-escalation-on-the-korean-peninsula/</w:t>
      </w:r>
    </w:p>
    <w:p w14:paraId="435AE4A4" w14:textId="77777777" w:rsidR="00D84198" w:rsidRPr="00FA260A" w:rsidRDefault="00D84198" w:rsidP="00D84198">
      <w:pPr>
        <w:rPr>
          <w:sz w:val="8"/>
        </w:rPr>
      </w:pPr>
      <w:r w:rsidRPr="00FA260A">
        <w:rPr>
          <w:sz w:val="8"/>
        </w:rPr>
        <w:t xml:space="preserve">However, while the Nixon Doctrine aimed to provide space for a more flexible U.S. commitment predicated on increased South Korean capabilities, it contained an inherent contradiction. On the one hand, </w:t>
      </w:r>
      <w:r w:rsidRPr="009C5155">
        <w:rPr>
          <w:rStyle w:val="StyleUnderline"/>
          <w:highlight w:val="cyan"/>
        </w:rPr>
        <w:t>U.S. military drawdowns</w:t>
      </w:r>
      <w:r w:rsidRPr="00FA260A">
        <w:rPr>
          <w:rStyle w:val="StyleUnderline"/>
        </w:rPr>
        <w:t xml:space="preserve"> </w:t>
      </w:r>
      <w:r w:rsidRPr="009C5155">
        <w:rPr>
          <w:rStyle w:val="StyleUnderline"/>
          <w:highlight w:val="cyan"/>
        </w:rPr>
        <w:t>undermined South Korean confidence in the credibility of</w:t>
      </w:r>
      <w:r w:rsidRPr="00FA260A">
        <w:rPr>
          <w:rStyle w:val="StyleUnderline"/>
        </w:rPr>
        <w:t xml:space="preserve"> the </w:t>
      </w:r>
      <w:r w:rsidRPr="009C5155">
        <w:rPr>
          <w:rStyle w:val="StyleUnderline"/>
          <w:highlight w:val="cyan"/>
        </w:rPr>
        <w:t>U.S.</w:t>
      </w:r>
      <w:r w:rsidRPr="00FA260A">
        <w:rPr>
          <w:rStyle w:val="StyleUnderline"/>
        </w:rPr>
        <w:t xml:space="preserve"> political </w:t>
      </w:r>
      <w:r w:rsidRPr="009C5155">
        <w:rPr>
          <w:rStyle w:val="StyleUnderline"/>
          <w:highlight w:val="cyan"/>
        </w:rPr>
        <w:t>commitment</w:t>
      </w:r>
      <w:r w:rsidRPr="00FA260A">
        <w:rPr>
          <w:sz w:val="8"/>
        </w:rPr>
        <w:t xml:space="preserve"> (</w:t>
      </w:r>
      <w:r w:rsidRPr="00FA260A">
        <w:rPr>
          <w:rStyle w:val="Emphasis"/>
        </w:rPr>
        <w:t xml:space="preserve">i.e., Washington’s willingness </w:t>
      </w:r>
      <w:r w:rsidRPr="009C5155">
        <w:rPr>
          <w:rStyle w:val="Emphasis"/>
          <w:highlight w:val="cyan"/>
        </w:rPr>
        <w:t>to honor the M</w:t>
      </w:r>
      <w:r w:rsidRPr="00FA260A">
        <w:rPr>
          <w:rStyle w:val="Emphasis"/>
        </w:rPr>
        <w:t xml:space="preserve">utual </w:t>
      </w:r>
      <w:r w:rsidRPr="009C5155">
        <w:rPr>
          <w:rStyle w:val="Emphasis"/>
          <w:highlight w:val="cyan"/>
        </w:rPr>
        <w:t>D</w:t>
      </w:r>
      <w:r w:rsidRPr="00FA260A">
        <w:rPr>
          <w:rStyle w:val="Emphasis"/>
        </w:rPr>
        <w:t xml:space="preserve">efense </w:t>
      </w:r>
      <w:r w:rsidRPr="009C5155">
        <w:rPr>
          <w:rStyle w:val="Emphasis"/>
          <w:highlight w:val="cyan"/>
        </w:rPr>
        <w:t>T</w:t>
      </w:r>
      <w:r w:rsidRPr="00FA260A">
        <w:rPr>
          <w:rStyle w:val="Emphasis"/>
        </w:rPr>
        <w:t xml:space="preserve">reaty), </w:t>
      </w:r>
      <w:r w:rsidRPr="009C5155">
        <w:rPr>
          <w:rStyle w:val="Emphasis"/>
          <w:highlight w:val="cyan"/>
        </w:rPr>
        <w:t>and</w:t>
      </w:r>
      <w:r w:rsidRPr="00FA260A">
        <w:rPr>
          <w:rStyle w:val="Emphasis"/>
        </w:rPr>
        <w:t xml:space="preserve"> thus </w:t>
      </w:r>
      <w:r w:rsidRPr="009C5155">
        <w:rPr>
          <w:rStyle w:val="Emphasis"/>
          <w:highlight w:val="cyan"/>
        </w:rPr>
        <w:t>fostered South Korean</w:t>
      </w:r>
      <w:r w:rsidRPr="00FA260A">
        <w:rPr>
          <w:rStyle w:val="Emphasis"/>
        </w:rPr>
        <w:t xml:space="preserve"> </w:t>
      </w:r>
      <w:r w:rsidRPr="009C5155">
        <w:rPr>
          <w:rStyle w:val="Emphasis"/>
          <w:highlight w:val="cyan"/>
        </w:rPr>
        <w:t>policies divergent from those of the U.S</w:t>
      </w:r>
      <w:r w:rsidRPr="00FA260A">
        <w:rPr>
          <w:rStyle w:val="Emphasis"/>
        </w:rPr>
        <w:t>.</w:t>
      </w:r>
      <w:r w:rsidRPr="00FA260A">
        <w:rPr>
          <w:sz w:val="8"/>
        </w:rPr>
        <w:t xml:space="preserve"> On the other hand, </w:t>
      </w:r>
      <w:r w:rsidRPr="00FA260A">
        <w:rPr>
          <w:rStyle w:val="StyleUnderline"/>
        </w:rPr>
        <w:t xml:space="preserve">U.S. </w:t>
      </w:r>
      <w:r w:rsidRPr="009C5155">
        <w:rPr>
          <w:rStyle w:val="StyleUnderline"/>
          <w:highlight w:val="cyan"/>
        </w:rPr>
        <w:t>pressure on the ROK to take on more</w:t>
      </w:r>
      <w:r w:rsidRPr="00FA260A">
        <w:rPr>
          <w:rStyle w:val="StyleUnderline"/>
        </w:rPr>
        <w:t xml:space="preserve"> operational </w:t>
      </w:r>
      <w:r w:rsidRPr="009C5155">
        <w:rPr>
          <w:rStyle w:val="StyleUnderline"/>
          <w:highlight w:val="cyan"/>
        </w:rPr>
        <w:t>responsibilities</w:t>
      </w:r>
      <w:r w:rsidRPr="00FA260A">
        <w:rPr>
          <w:rStyle w:val="StyleUnderline"/>
        </w:rPr>
        <w:t xml:space="preserve"> and to pursue defense modernization </w:t>
      </w:r>
      <w:r w:rsidRPr="009C5155">
        <w:rPr>
          <w:rStyle w:val="Emphasis"/>
          <w:highlight w:val="cyan"/>
        </w:rPr>
        <w:t>gave the South</w:t>
      </w:r>
      <w:r w:rsidRPr="00FA260A">
        <w:rPr>
          <w:rStyle w:val="Emphasis"/>
        </w:rPr>
        <w:t xml:space="preserve"> Koreans the </w:t>
      </w:r>
      <w:r w:rsidRPr="009C5155">
        <w:rPr>
          <w:rStyle w:val="Emphasis"/>
          <w:highlight w:val="cyan"/>
        </w:rPr>
        <w:t>opportunity and capability to act</w:t>
      </w:r>
      <w:r w:rsidRPr="00FA260A">
        <w:rPr>
          <w:rStyle w:val="Emphasis"/>
        </w:rPr>
        <w:t xml:space="preserve"> on these policy differences. </w:t>
      </w:r>
      <w:r w:rsidRPr="009C5155">
        <w:rPr>
          <w:rStyle w:val="StyleUnderline"/>
          <w:highlight w:val="cyan"/>
        </w:rPr>
        <w:t>This had implications for escalation</w:t>
      </w:r>
      <w:r w:rsidRPr="00FA260A">
        <w:rPr>
          <w:rStyle w:val="StyleUnderline"/>
        </w:rPr>
        <w:t xml:space="preserve"> or instability both in immediate and larger, strategic terms</w:t>
      </w:r>
      <w:r w:rsidRPr="00FA260A">
        <w:rPr>
          <w:sz w:val="8"/>
        </w:rPr>
        <w:t xml:space="preserve">. First, in the case of a North Korean provocation, the </w:t>
      </w:r>
      <w:r w:rsidRPr="009C5155">
        <w:rPr>
          <w:rStyle w:val="StyleUnderline"/>
          <w:highlight w:val="cyan"/>
        </w:rPr>
        <w:t>South Koreans</w:t>
      </w:r>
      <w:r w:rsidRPr="00FA260A">
        <w:rPr>
          <w:rStyle w:val="StyleUnderline"/>
        </w:rPr>
        <w:t xml:space="preserve">, now deployed in frontline positions </w:t>
      </w:r>
      <w:r w:rsidRPr="009C5155">
        <w:rPr>
          <w:rStyle w:val="StyleUnderline"/>
          <w:highlight w:val="cyan"/>
        </w:rPr>
        <w:t>might react more forcefully</w:t>
      </w:r>
      <w:r w:rsidRPr="00FA260A">
        <w:rPr>
          <w:rStyle w:val="StyleUnderline"/>
        </w:rPr>
        <w:t xml:space="preserve"> than before</w:t>
      </w:r>
      <w:r w:rsidRPr="00FA260A">
        <w:rPr>
          <w:sz w:val="8"/>
        </w:rPr>
        <w:t xml:space="preserve"> </w:t>
      </w:r>
      <w:r w:rsidRPr="009C5155">
        <w:rPr>
          <w:rStyle w:val="Emphasis"/>
          <w:highlight w:val="cyan"/>
        </w:rPr>
        <w:t>since the Americans would not be there to ensure that the alliance exercised restraint</w:t>
      </w:r>
      <w:r w:rsidRPr="00FA260A">
        <w:rPr>
          <w:rStyle w:val="Emphasis"/>
        </w:rPr>
        <w:t xml:space="preserve"> to avoid escalation</w:t>
      </w:r>
      <w:r w:rsidRPr="00FA260A">
        <w:rPr>
          <w:sz w:val="8"/>
        </w:rPr>
        <w:t xml:space="preserve">. </w:t>
      </w:r>
      <w:r w:rsidRPr="00FA260A">
        <w:rPr>
          <w:rStyle w:val="StyleUnderline"/>
        </w:rPr>
        <w:t xml:space="preserve">Second, </w:t>
      </w:r>
      <w:r w:rsidRPr="009C5155">
        <w:rPr>
          <w:rStyle w:val="StyleUnderline"/>
          <w:highlight w:val="cyan"/>
        </w:rPr>
        <w:t>doubting</w:t>
      </w:r>
      <w:r w:rsidRPr="00FA260A">
        <w:rPr>
          <w:rStyle w:val="StyleUnderline"/>
        </w:rPr>
        <w:t xml:space="preserve"> </w:t>
      </w:r>
      <w:r w:rsidRPr="009C5155">
        <w:rPr>
          <w:rStyle w:val="StyleUnderline"/>
          <w:highlight w:val="cyan"/>
        </w:rPr>
        <w:t>U.S. willingness</w:t>
      </w:r>
      <w:r w:rsidRPr="00FA260A">
        <w:rPr>
          <w:rStyle w:val="StyleUnderline"/>
        </w:rPr>
        <w:t xml:space="preserve"> to honor its commitment in the case of deterrence failure, </w:t>
      </w:r>
      <w:r w:rsidRPr="00FA260A">
        <w:rPr>
          <w:rStyle w:val="Emphasis"/>
        </w:rPr>
        <w:t xml:space="preserve">the </w:t>
      </w:r>
      <w:r w:rsidRPr="009C5155">
        <w:rPr>
          <w:rStyle w:val="Emphasis"/>
          <w:highlight w:val="cyan"/>
        </w:rPr>
        <w:t>South Koreans might</w:t>
      </w:r>
      <w:r w:rsidRPr="00FA260A">
        <w:rPr>
          <w:rStyle w:val="Emphasis"/>
        </w:rPr>
        <w:t xml:space="preserve"> </w:t>
      </w:r>
      <w:r w:rsidRPr="009C5155">
        <w:rPr>
          <w:rStyle w:val="Emphasis"/>
          <w:highlight w:val="cyan"/>
        </w:rPr>
        <w:t>seek an independent nuclear deterrent</w:t>
      </w:r>
      <w:r w:rsidRPr="00FA260A">
        <w:rPr>
          <w:rStyle w:val="Emphasis"/>
        </w:rPr>
        <w:t>.</w:t>
      </w:r>
      <w:r>
        <w:rPr>
          <w:rStyle w:val="Emphasis"/>
        </w:rPr>
        <w:t xml:space="preserve"> </w:t>
      </w:r>
      <w:r w:rsidRPr="00FA260A">
        <w:rPr>
          <w:sz w:val="8"/>
        </w:rPr>
        <w:t xml:space="preserve">U.S. officials were firmly aware of these possibilities, and subsequently discovered Park’s secret nuclear weapons program. </w:t>
      </w:r>
      <w:r w:rsidRPr="00FA260A">
        <w:rPr>
          <w:rStyle w:val="StyleUnderline"/>
        </w:rPr>
        <w:t xml:space="preserve">Consequently, </w:t>
      </w:r>
      <w:r w:rsidRPr="009C5155">
        <w:rPr>
          <w:rStyle w:val="StyleUnderline"/>
          <w:highlight w:val="cyan"/>
        </w:rPr>
        <w:t>in order to curtail Park’s</w:t>
      </w:r>
      <w:r w:rsidRPr="00FA260A">
        <w:rPr>
          <w:rStyle w:val="StyleUnderline"/>
        </w:rPr>
        <w:t xml:space="preserve"> nuclear </w:t>
      </w:r>
      <w:r w:rsidRPr="009C5155">
        <w:rPr>
          <w:rStyle w:val="StyleUnderline"/>
          <w:highlight w:val="cyan"/>
        </w:rPr>
        <w:t>ambitions, the U.S. provided a</w:t>
      </w:r>
      <w:r w:rsidRPr="00FA260A">
        <w:rPr>
          <w:rStyle w:val="StyleUnderline"/>
        </w:rPr>
        <w:t xml:space="preserve"> more </w:t>
      </w:r>
      <w:r w:rsidRPr="009C5155">
        <w:rPr>
          <w:rStyle w:val="StyleUnderline"/>
          <w:highlight w:val="cyan"/>
        </w:rPr>
        <w:t>credible security assurance</w:t>
      </w:r>
      <w:r w:rsidRPr="00FA260A">
        <w:rPr>
          <w:sz w:val="8"/>
        </w:rPr>
        <w:t xml:space="preserve"> in the form of weapons sales, military technology transfers, and large-scale military exercises. Yet the Nixon Doctrine was never meant to signal complete retrenchment from the region or South Korea. Ultimately, U.S. strategists doubted, as Kissinger wrote, “the ability of our allies to assume their own defense completely and we feared that the removal of our shield might tempt aggression.” For Kissinger, the need to reaffirm the stability of the U.S. commitment was only reinforced by the disaster of Vietnam and the ignominious final withdrawal in the spring of 1975. In December that year, President Gerald Ford announced his own Ford or Pacific Doctrine, stating: “American strength is basic to any stable balance of power in the Pacific.” Nonetheless, despite such reaffirmations, the precariousness of American forward deployments and security commitment to South Korea was once again laid bare following the P’anmunjŏm axe murder incident in August 1976. The axe murders in the JSA once again revealed the intrinsic difficulties for the U.S. Despite the inclination of some U.S. officials to retaliate, they could not guarantee the North Korean would not escalate the situation. In addition, these same officials doubted they could adequately explain or justify to Congress such potentially destabilizing retaliatory strikes as a response to the death of two U.S. officers. Kissinger noted: “Our explanation would look very weak”. The South Koreans themselves expressed concern or uncertainty regarding a U.S. response Again, Kissinger added: “Every time I wanted to hit hard at the North Koreans last week I was told that Park didn’t want to take military action. Now I gather he wants to do something.” Three months after the axe murders and operation Paul Bunyan, which deployed a massive show of force to the region, Jimmy Carter won the presidential election after having run on a platform that promised to withdraw U.S. forces from Korea. Memories of the Vietnam debacle were fresh in the minds of American voters who wished to avoid becoming embroiled in another Asian land war. Carter’s personal aversion to Park’s record on human rights is well documented. To make matters even worse for the alliance, U.S. public support for the ROK plummeted in the wake of the “Koreagate” bribery scandal in 1976 whereby South Korean businessman Pak Tong-sŏn admitted to having bribed U.S. Congressmen in an effort to reverse Nixon’s Guam Doctrine and U.S. military withdrawal’s from the ROK. </w:t>
      </w:r>
      <w:r w:rsidRPr="009C5155">
        <w:rPr>
          <w:rStyle w:val="StyleUnderline"/>
          <w:highlight w:val="cyan"/>
        </w:rPr>
        <w:t>South Koreans were not the only East Asian allies troubled</w:t>
      </w:r>
      <w:r w:rsidRPr="00FA260A">
        <w:rPr>
          <w:rStyle w:val="StyleUnderline"/>
        </w:rPr>
        <w:t xml:space="preserve"> by Carter’s plan to withdraw U.S. forces from the ROK. </w:t>
      </w:r>
      <w:r w:rsidRPr="009C5155">
        <w:rPr>
          <w:rStyle w:val="StyleUnderline"/>
          <w:highlight w:val="cyan"/>
        </w:rPr>
        <w:t>Japan</w:t>
      </w:r>
      <w:r w:rsidRPr="00FA260A">
        <w:rPr>
          <w:rStyle w:val="StyleUnderline"/>
        </w:rPr>
        <w:t xml:space="preserve"> quietly </w:t>
      </w:r>
      <w:r w:rsidRPr="009C5155">
        <w:rPr>
          <w:rStyle w:val="StyleUnderline"/>
          <w:highlight w:val="cyan"/>
        </w:rPr>
        <w:t>protested in the belief</w:t>
      </w:r>
      <w:r w:rsidRPr="00FA260A">
        <w:rPr>
          <w:rStyle w:val="StyleUnderline"/>
        </w:rPr>
        <w:t xml:space="preserve"> that the </w:t>
      </w:r>
      <w:r w:rsidRPr="009C5155">
        <w:rPr>
          <w:rStyle w:val="StyleUnderline"/>
          <w:highlight w:val="cyan"/>
        </w:rPr>
        <w:t xml:space="preserve">security of the ROK was </w:t>
      </w:r>
      <w:r w:rsidRPr="009C5155">
        <w:rPr>
          <w:rStyle w:val="Emphasis"/>
          <w:highlight w:val="cyan"/>
        </w:rPr>
        <w:t>critical for Japan’s security</w:t>
      </w:r>
      <w:r w:rsidRPr="00FA260A">
        <w:rPr>
          <w:sz w:val="8"/>
        </w:rPr>
        <w:t xml:space="preserve">, and </w:t>
      </w:r>
      <w:r w:rsidRPr="009C5155">
        <w:rPr>
          <w:rStyle w:val="StyleUnderline"/>
          <w:highlight w:val="cyan"/>
        </w:rPr>
        <w:t>Singapore</w:t>
      </w:r>
      <w:r w:rsidRPr="00044D91">
        <w:rPr>
          <w:rStyle w:val="StyleUnderline"/>
        </w:rPr>
        <w:t>’s</w:t>
      </w:r>
      <w:r w:rsidRPr="00FA260A">
        <w:rPr>
          <w:rStyle w:val="StyleUnderline"/>
        </w:rPr>
        <w:t xml:space="preserve"> Prime Minister</w:t>
      </w:r>
      <w:r w:rsidRPr="00FA260A">
        <w:rPr>
          <w:sz w:val="8"/>
        </w:rPr>
        <w:t xml:space="preserve"> Lee Kuan Yew </w:t>
      </w:r>
      <w:r w:rsidRPr="009C5155">
        <w:rPr>
          <w:rStyle w:val="Emphasis"/>
          <w:highlight w:val="cyan"/>
        </w:rPr>
        <w:t>said the plan raised</w:t>
      </w:r>
      <w:r w:rsidRPr="00FA260A">
        <w:rPr>
          <w:rStyle w:val="Emphasis"/>
        </w:rPr>
        <w:t xml:space="preserve"> </w:t>
      </w:r>
      <w:r w:rsidRPr="009C5155">
        <w:rPr>
          <w:rStyle w:val="Emphasis"/>
          <w:highlight w:val="cyan"/>
        </w:rPr>
        <w:t>suspicions about Washington’s</w:t>
      </w:r>
      <w:r w:rsidRPr="00FA260A">
        <w:rPr>
          <w:rStyle w:val="Emphasis"/>
        </w:rPr>
        <w:t xml:space="preserve"> security </w:t>
      </w:r>
      <w:r w:rsidRPr="009C5155">
        <w:rPr>
          <w:rStyle w:val="Emphasis"/>
          <w:highlight w:val="cyan"/>
        </w:rPr>
        <w:t>commitments for the whole region</w:t>
      </w:r>
      <w:r w:rsidRPr="00FA260A">
        <w:rPr>
          <w:sz w:val="8"/>
        </w:rPr>
        <w:t>. Eventually, bureaucratic</w:t>
      </w:r>
      <w:r w:rsidRPr="00FA260A">
        <w:rPr>
          <w:rStyle w:val="StyleUnderline"/>
        </w:rPr>
        <w:t xml:space="preserve"> </w:t>
      </w:r>
      <w:r w:rsidRPr="009C5155">
        <w:rPr>
          <w:rStyle w:val="StyleUnderline"/>
          <w:highlight w:val="cyan"/>
        </w:rPr>
        <w:t>pushback</w:t>
      </w:r>
      <w:r w:rsidRPr="00FA260A">
        <w:rPr>
          <w:rStyle w:val="StyleUnderline"/>
        </w:rPr>
        <w:t xml:space="preserve"> </w:t>
      </w:r>
      <w:r w:rsidRPr="00FA260A">
        <w:rPr>
          <w:sz w:val="8"/>
        </w:rPr>
        <w:t xml:space="preserve">in Washington, in addition to a revised assessment of the North Korean military build-up in the 1970s, </w:t>
      </w:r>
      <w:r w:rsidRPr="009C5155">
        <w:rPr>
          <w:rStyle w:val="StyleUnderline"/>
          <w:highlight w:val="cyan"/>
        </w:rPr>
        <w:t>led Carter to postpone his plan to withdraw</w:t>
      </w:r>
      <w:r w:rsidRPr="00FA260A">
        <w:rPr>
          <w:rStyle w:val="StyleUnderline"/>
        </w:rPr>
        <w:t xml:space="preserve"> ground forces and to cancel plans to withdraw</w:t>
      </w:r>
      <w:r w:rsidRPr="00B474F6">
        <w:rPr>
          <w:rStyle w:val="StyleUnderline"/>
        </w:rPr>
        <w:t xml:space="preserve"> </w:t>
      </w:r>
      <w:r w:rsidRPr="00B474F6">
        <w:rPr>
          <w:sz w:val="14"/>
          <w:szCs w:val="14"/>
        </w:rPr>
        <w:t>air and naval forces from the ROK</w:t>
      </w:r>
      <w:r w:rsidRPr="00FA260A">
        <w:rPr>
          <w:rStyle w:val="StyleUnderline"/>
        </w:rPr>
        <w:t>. Nevertheless, ROK fears of abandonment</w:t>
      </w:r>
      <w:r w:rsidRPr="00FA260A">
        <w:rPr>
          <w:sz w:val="8"/>
        </w:rPr>
        <w:t xml:space="preserve"> </w:t>
      </w:r>
      <w:r w:rsidRPr="00FA260A">
        <w:rPr>
          <w:rStyle w:val="Emphasis"/>
        </w:rPr>
        <w:t>did not really begin to subside until President Reagan reversed the policy</w:t>
      </w:r>
      <w:r w:rsidRPr="00FA260A">
        <w:rPr>
          <w:sz w:val="8"/>
        </w:rPr>
        <w:t xml:space="preserve"> upon entering office in 1981.</w:t>
      </w:r>
    </w:p>
    <w:p w14:paraId="11024D42" w14:textId="77777777" w:rsidR="00D84198" w:rsidRPr="00617CF2" w:rsidRDefault="00D84198" w:rsidP="00D84198"/>
    <w:p w14:paraId="205AA31D" w14:textId="77777777" w:rsidR="00D84198" w:rsidRDefault="00D84198" w:rsidP="00D84198">
      <w:pPr>
        <w:pStyle w:val="Heading4"/>
      </w:pPr>
      <w:r>
        <w:t>4. Concerns over China rise and interoperability</w:t>
      </w:r>
    </w:p>
    <w:p w14:paraId="5030439C" w14:textId="77777777" w:rsidR="00D84198" w:rsidRPr="007C0E86" w:rsidRDefault="00D84198" w:rsidP="00D84198">
      <w:r w:rsidRPr="007C0E86">
        <w:rPr>
          <w:rStyle w:val="Heading4Char"/>
        </w:rPr>
        <w:t>CSIS 12</w:t>
      </w:r>
      <w:r>
        <w:t xml:space="preserve"> – CSIS Report – U.S. Force Posture Strategy in the Asia Paci</w:t>
      </w:r>
      <w:r>
        <w:softHyphen/>
        <w:t>c Region: An Independent Assessment, http://csis.org/files/publication/120814_FINAL_PACOM_optimized.pdf</w:t>
      </w:r>
    </w:p>
    <w:p w14:paraId="669E9ABA" w14:textId="77777777" w:rsidR="00D84198" w:rsidRDefault="00D84198" w:rsidP="00D84198">
      <w:pPr>
        <w:tabs>
          <w:tab w:val="left" w:pos="3960"/>
        </w:tabs>
        <w:rPr>
          <w:rStyle w:val="Emphasis"/>
        </w:rPr>
      </w:pPr>
      <w:r w:rsidRPr="009C5155">
        <w:rPr>
          <w:rStyle w:val="StyleUnderline"/>
          <w:highlight w:val="cyan"/>
        </w:rPr>
        <w:t>The</w:t>
      </w:r>
      <w:r w:rsidRPr="007C0E86">
        <w:rPr>
          <w:sz w:val="16"/>
        </w:rPr>
        <w:t xml:space="preserve"> mainstream </w:t>
      </w:r>
      <w:r w:rsidRPr="009C5155">
        <w:rPr>
          <w:rStyle w:val="StyleUnderline"/>
          <w:highlight w:val="cyan"/>
        </w:rPr>
        <w:t>South Korean</w:t>
      </w:r>
      <w:r w:rsidRPr="007C0E86">
        <w:rPr>
          <w:rStyle w:val="StyleUnderline"/>
        </w:rPr>
        <w:t xml:space="preserve"> </w:t>
      </w:r>
      <w:r w:rsidRPr="009C5155">
        <w:rPr>
          <w:rStyle w:val="StyleUnderline"/>
          <w:highlight w:val="cyan"/>
        </w:rPr>
        <w:t>public</w:t>
      </w:r>
      <w:r w:rsidRPr="007C0E86">
        <w:rPr>
          <w:rStyle w:val="StyleUnderline"/>
        </w:rPr>
        <w:t xml:space="preserve">, business community, international investors, and </w:t>
      </w:r>
      <w:r w:rsidRPr="009C5155">
        <w:rPr>
          <w:rStyle w:val="StyleUnderline"/>
          <w:highlight w:val="cyan"/>
        </w:rPr>
        <w:t>political elite</w:t>
      </w:r>
      <w:r w:rsidRPr="007C0E86">
        <w:rPr>
          <w:sz w:val="16"/>
        </w:rPr>
        <w:t xml:space="preserve"> (with the exception of the far left) </w:t>
      </w:r>
      <w:r w:rsidRPr="009C5155">
        <w:rPr>
          <w:rStyle w:val="Emphasis"/>
          <w:highlight w:val="cyan"/>
        </w:rPr>
        <w:t>remain</w:t>
      </w:r>
      <w:r w:rsidRPr="007C0E86">
        <w:rPr>
          <w:rStyle w:val="Emphasis"/>
        </w:rPr>
        <w:t xml:space="preserve"> highly </w:t>
      </w:r>
      <w:r w:rsidRPr="009C5155">
        <w:rPr>
          <w:rStyle w:val="Emphasis"/>
          <w:highlight w:val="cyan"/>
        </w:rPr>
        <w:t xml:space="preserve">sensitive to any reduction in </w:t>
      </w:r>
      <w:r w:rsidRPr="00E33307">
        <w:rPr>
          <w:rStyle w:val="Emphasis"/>
        </w:rPr>
        <w:t>U.</w:t>
      </w:r>
      <w:r w:rsidRPr="007C0E86">
        <w:rPr>
          <w:rStyle w:val="Emphasis"/>
        </w:rPr>
        <w:t xml:space="preserve">S. ground </w:t>
      </w:r>
      <w:r w:rsidRPr="009C5155">
        <w:rPr>
          <w:rStyle w:val="Emphasis"/>
          <w:highlight w:val="cyan"/>
        </w:rPr>
        <w:t>forces</w:t>
      </w:r>
      <w:r w:rsidRPr="007C0E86">
        <w:rPr>
          <w:rStyle w:val="Emphasis"/>
        </w:rPr>
        <w:t xml:space="preserve"> on the peninsula</w:t>
      </w:r>
      <w:r w:rsidRPr="007C0E86">
        <w:rPr>
          <w:sz w:val="16"/>
        </w:rPr>
        <w:t xml:space="preserve">, particularly </w:t>
      </w:r>
      <w:r w:rsidRPr="009C5155">
        <w:rPr>
          <w:rStyle w:val="StyleUnderline"/>
          <w:highlight w:val="cyan"/>
        </w:rPr>
        <w:t xml:space="preserve">given </w:t>
      </w:r>
      <w:r w:rsidRPr="009C5155">
        <w:rPr>
          <w:rStyle w:val="Emphasis"/>
          <w:highlight w:val="cyan"/>
        </w:rPr>
        <w:t>increasing North Korean provocations,</w:t>
      </w:r>
      <w:r w:rsidRPr="007C0E86">
        <w:rPr>
          <w:rStyle w:val="Emphasis"/>
        </w:rPr>
        <w:t xml:space="preserve"> nuclear capabilities, and missile weapons capabilities</w:t>
      </w:r>
      <w:r w:rsidRPr="009C5155">
        <w:rPr>
          <w:sz w:val="16"/>
          <w:highlight w:val="cyan"/>
        </w:rPr>
        <w:t xml:space="preserve">, </w:t>
      </w:r>
      <w:r w:rsidRPr="009C5155">
        <w:rPr>
          <w:rStyle w:val="StyleUnderline"/>
          <w:highlight w:val="cyan"/>
        </w:rPr>
        <w:t xml:space="preserve">as well as </w:t>
      </w:r>
      <w:r w:rsidRPr="009C5155">
        <w:rPr>
          <w:rStyle w:val="Emphasis"/>
          <w:highlight w:val="cyan"/>
        </w:rPr>
        <w:t>China’s growing strategic influence</w:t>
      </w:r>
      <w:r w:rsidRPr="007C0E86">
        <w:rPr>
          <w:rStyle w:val="Emphasis"/>
        </w:rPr>
        <w:t xml:space="preserve"> over the North</w:t>
      </w:r>
      <w:r w:rsidRPr="007C0E86">
        <w:rPr>
          <w:sz w:val="16"/>
        </w:rPr>
        <w:t xml:space="preserve">. The flags of the 8th Army and 2ID and </w:t>
      </w:r>
      <w:r w:rsidRPr="007C0E86">
        <w:rPr>
          <w:rStyle w:val="StyleUnderline"/>
        </w:rPr>
        <w:t>the U.S. pledge</w:t>
      </w:r>
      <w:r w:rsidRPr="007C0E86">
        <w:rPr>
          <w:sz w:val="16"/>
        </w:rPr>
        <w:t xml:space="preserve"> in 2008 </w:t>
      </w:r>
      <w:r w:rsidRPr="007C0E86">
        <w:rPr>
          <w:rStyle w:val="StyleUnderline"/>
        </w:rPr>
        <w:t>to retain</w:t>
      </w:r>
      <w:r w:rsidRPr="007C0E86">
        <w:rPr>
          <w:sz w:val="16"/>
        </w:rPr>
        <w:t xml:space="preserve"> a floor of </w:t>
      </w:r>
      <w:r w:rsidRPr="007C0E86">
        <w:rPr>
          <w:rStyle w:val="StyleUnderline"/>
        </w:rPr>
        <w:t>28,500 personnel</w:t>
      </w:r>
      <w:r w:rsidRPr="007C0E86">
        <w:rPr>
          <w:sz w:val="16"/>
        </w:rPr>
        <w:t xml:space="preserve"> on the peninsula </w:t>
      </w:r>
      <w:r w:rsidRPr="007C0E86">
        <w:rPr>
          <w:rStyle w:val="StyleUnderline"/>
        </w:rPr>
        <w:t>remain</w:t>
      </w:r>
      <w:r w:rsidRPr="007C0E86">
        <w:rPr>
          <w:sz w:val="16"/>
        </w:rPr>
        <w:t xml:space="preserve"> </w:t>
      </w:r>
      <w:r w:rsidRPr="007C0E86">
        <w:rPr>
          <w:rStyle w:val="Emphasis"/>
        </w:rPr>
        <w:t>important symbols of U.S. commitment and are important for operational efficiency in combating the range of North Korean threats,</w:t>
      </w:r>
      <w:r w:rsidRPr="007C0E86">
        <w:rPr>
          <w:sz w:val="16"/>
        </w:rPr>
        <w:t xml:space="preserve"> including but not limited to WMD.58 </w:t>
      </w:r>
      <w:r w:rsidRPr="009C5155">
        <w:rPr>
          <w:rStyle w:val="StyleUnderline"/>
          <w:highlight w:val="cyan"/>
        </w:rPr>
        <w:t>The ROK government handled the withdrawal of one brigade</w:t>
      </w:r>
      <w:r w:rsidRPr="007C0E86">
        <w:rPr>
          <w:sz w:val="16"/>
        </w:rPr>
        <w:t xml:space="preserve"> from the 2ID </w:t>
      </w:r>
      <w:r w:rsidRPr="009C5155">
        <w:rPr>
          <w:rStyle w:val="StyleUnderline"/>
          <w:highlight w:val="cyan"/>
        </w:rPr>
        <w:t xml:space="preserve">well in 2004 but </w:t>
      </w:r>
      <w:r w:rsidRPr="009C5155">
        <w:rPr>
          <w:rStyle w:val="Emphasis"/>
          <w:highlight w:val="cyan"/>
        </w:rPr>
        <w:t>remains vigilant against any plans to reduce the remaining brigade</w:t>
      </w:r>
      <w:r w:rsidRPr="007C0E86">
        <w:rPr>
          <w:sz w:val="16"/>
        </w:rPr>
        <w:t xml:space="preserve">. The </w:t>
      </w:r>
      <w:r w:rsidRPr="009C5155">
        <w:rPr>
          <w:rStyle w:val="StyleUnderline"/>
          <w:highlight w:val="cyan"/>
        </w:rPr>
        <w:t>mechanized infantry</w:t>
      </w:r>
      <w:r w:rsidRPr="007C0E86">
        <w:rPr>
          <w:sz w:val="16"/>
        </w:rPr>
        <w:t xml:space="preserve"> brigade </w:t>
      </w:r>
      <w:r w:rsidRPr="009C5155">
        <w:rPr>
          <w:rStyle w:val="StyleUnderline"/>
          <w:highlight w:val="cyan"/>
        </w:rPr>
        <w:t>remains important</w:t>
      </w:r>
      <w:r w:rsidRPr="007C0E86">
        <w:rPr>
          <w:rStyle w:val="StyleUnderline"/>
        </w:rPr>
        <w:t xml:space="preserve"> not only as a symbol of </w:t>
      </w:r>
      <w:r w:rsidRPr="007C0E86">
        <w:rPr>
          <w:rStyle w:val="Emphasis"/>
        </w:rPr>
        <w:t>commitment and deterrence</w:t>
      </w:r>
      <w:r w:rsidRPr="007C0E86">
        <w:rPr>
          <w:rStyle w:val="StyleUnderline"/>
        </w:rPr>
        <w:t xml:space="preserve"> but also </w:t>
      </w:r>
      <w:r w:rsidRPr="009C5155">
        <w:rPr>
          <w:rStyle w:val="StyleUnderline"/>
          <w:highlight w:val="cyan"/>
        </w:rPr>
        <w:t xml:space="preserve">for shaping </w:t>
      </w:r>
      <w:r w:rsidRPr="009C5155">
        <w:rPr>
          <w:rStyle w:val="Emphasis"/>
          <w:highlight w:val="cyan"/>
        </w:rPr>
        <w:t>cooperation and interoperability</w:t>
      </w:r>
      <w:r w:rsidRPr="009C5155">
        <w:rPr>
          <w:sz w:val="16"/>
          <w:highlight w:val="cyan"/>
        </w:rPr>
        <w:t xml:space="preserve"> </w:t>
      </w:r>
      <w:r w:rsidRPr="009C5155">
        <w:rPr>
          <w:rStyle w:val="StyleUnderline"/>
          <w:highlight w:val="cyan"/>
        </w:rPr>
        <w:t>with ROK Army units</w:t>
      </w:r>
      <w:r w:rsidRPr="009C5155">
        <w:rPr>
          <w:sz w:val="16"/>
          <w:highlight w:val="cyan"/>
        </w:rPr>
        <w:t>,</w:t>
      </w:r>
      <w:r w:rsidRPr="007C0E86">
        <w:rPr>
          <w:sz w:val="16"/>
        </w:rPr>
        <w:t xml:space="preserve"> physical security for U.S. command elements, and NEO. Moreover, </w:t>
      </w:r>
      <w:r w:rsidRPr="007C0E86">
        <w:rPr>
          <w:rStyle w:val="StyleUnderline"/>
        </w:rPr>
        <w:t xml:space="preserve">the </w:t>
      </w:r>
      <w:r w:rsidRPr="009C5155">
        <w:rPr>
          <w:rStyle w:val="StyleUnderline"/>
          <w:highlight w:val="cyan"/>
        </w:rPr>
        <w:t xml:space="preserve">presence of combat units forward </w:t>
      </w:r>
      <w:r w:rsidRPr="009C5155">
        <w:rPr>
          <w:rStyle w:val="Emphasis"/>
          <w:highlight w:val="cyan"/>
        </w:rPr>
        <w:t>reinforces the credibility of extended nuclear deterrence at a time when the ROK and Japanese governments are seeking reassurance</w:t>
      </w:r>
      <w:r w:rsidRPr="007C0E86">
        <w:rPr>
          <w:rStyle w:val="Emphasis"/>
        </w:rPr>
        <w:t xml:space="preserve"> </w:t>
      </w:r>
      <w:r w:rsidRPr="009C5155">
        <w:rPr>
          <w:rStyle w:val="Emphasis"/>
          <w:highlight w:val="cyan"/>
        </w:rPr>
        <w:t>in the context of increasing North Korean and Chinese capabilities</w:t>
      </w:r>
      <w:r w:rsidRPr="007C0E86">
        <w:rPr>
          <w:rStyle w:val="Emphasis"/>
        </w:rPr>
        <w:t>.</w:t>
      </w:r>
      <w:r w:rsidRPr="007C0E86">
        <w:rPr>
          <w:sz w:val="16"/>
        </w:rPr>
        <w:t xml:space="preserve"> The United States has not taken any steps to replace the brigade removed from the 2ID in 2004, but </w:t>
      </w:r>
      <w:r w:rsidRPr="007C0E86">
        <w:rPr>
          <w:rStyle w:val="StyleUnderline"/>
        </w:rPr>
        <w:t>there would be</w:t>
      </w:r>
      <w:r w:rsidRPr="007C0E86">
        <w:rPr>
          <w:sz w:val="16"/>
        </w:rPr>
        <w:t xml:space="preserve"> clear </w:t>
      </w:r>
      <w:r w:rsidRPr="007C0E86">
        <w:rPr>
          <w:rStyle w:val="StyleUnderline"/>
        </w:rPr>
        <w:t xml:space="preserve">advantages to augmenting the 2ID with </w:t>
      </w:r>
      <w:r w:rsidRPr="007C0E86">
        <w:t>a</w:t>
      </w:r>
      <w:r w:rsidRPr="007C0E86">
        <w:rPr>
          <w:sz w:val="16"/>
        </w:rPr>
        <w:t xml:space="preserve"> ROK brigade or </w:t>
      </w:r>
      <w:r w:rsidRPr="007C0E86">
        <w:rPr>
          <w:rStyle w:val="StyleUnderline"/>
        </w:rPr>
        <w:t>rotational units from the U.S. Army National Guard and Reserve</w:t>
      </w:r>
      <w:r w:rsidRPr="007C0E86">
        <w:rPr>
          <w:sz w:val="16"/>
        </w:rPr>
        <w:t xml:space="preserve">. The former would become a forcing function for bilateral U.S.-ROK interoperability, and the latter would increase familiarization for CONUS-based units that would have to reinforce in the event of contingencies on the peninsula. The </w:t>
      </w:r>
      <w:r w:rsidRPr="007C0E86">
        <w:rPr>
          <w:rStyle w:val="StyleUnderline"/>
        </w:rPr>
        <w:t>project team found that South Korean officials reacted positively to the idea of rotating a National Guard brigade through the ROK for training</w:t>
      </w:r>
      <w:r w:rsidRPr="007C0E86">
        <w:rPr>
          <w:sz w:val="16"/>
        </w:rPr>
        <w:t xml:space="preserve">. </w:t>
      </w:r>
      <w:r w:rsidRPr="007C0E86">
        <w:rPr>
          <w:rStyle w:val="StyleUnderline"/>
        </w:rPr>
        <w:t>However, this positive view was associated with the “plus-up” scenario—i.e., when this brigade would rotate through in addition to a baseline of force presence on the peninsula</w:t>
      </w:r>
      <w:r w:rsidRPr="007C0E86">
        <w:rPr>
          <w:sz w:val="16"/>
        </w:rPr>
        <w:t xml:space="preserve">. </w:t>
      </w:r>
      <w:r w:rsidRPr="007C0E86">
        <w:rPr>
          <w:rStyle w:val="Emphasis"/>
        </w:rPr>
        <w:t xml:space="preserve">The </w:t>
      </w:r>
      <w:r w:rsidRPr="00484847">
        <w:rPr>
          <w:rStyle w:val="Emphasis"/>
        </w:rPr>
        <w:t>views were decidedly less enthusiastic when this proposal was seen as replacing a standing brigade in South Korea.</w:t>
      </w:r>
      <w:r w:rsidRPr="007C0E86">
        <w:rPr>
          <w:rStyle w:val="Emphasis"/>
        </w:rPr>
        <w:t xml:space="preserve"> </w:t>
      </w:r>
    </w:p>
    <w:p w14:paraId="6DA2B05A" w14:textId="77777777" w:rsidR="00D84198" w:rsidRDefault="00D84198" w:rsidP="00D84198">
      <w:pPr>
        <w:tabs>
          <w:tab w:val="left" w:pos="3960"/>
        </w:tabs>
        <w:rPr>
          <w:rStyle w:val="Emphasis"/>
        </w:rPr>
      </w:pPr>
    </w:p>
    <w:p w14:paraId="15546449" w14:textId="77777777" w:rsidR="00D84198" w:rsidRDefault="00D84198" w:rsidP="00D84198">
      <w:pPr>
        <w:pStyle w:val="Heading3"/>
      </w:pPr>
      <w:r w:rsidRPr="002B02E9">
        <w:t>Rotational Presence – 2NC</w:t>
      </w:r>
    </w:p>
    <w:p w14:paraId="1EB95C62" w14:textId="77777777" w:rsidR="00AE2E29" w:rsidRPr="00B40669" w:rsidRDefault="00AE2E29" w:rsidP="00AE2E29">
      <w:pPr>
        <w:pStyle w:val="Heading4"/>
      </w:pPr>
      <w:r>
        <w:t>The plan causes South Korea to nuclearize –</w:t>
      </w:r>
    </w:p>
    <w:p w14:paraId="4819D2D3" w14:textId="28A37C5A" w:rsidR="00AE2E29" w:rsidRDefault="00AE2E29" w:rsidP="00AE2E29">
      <w:pPr>
        <w:pStyle w:val="Heading4"/>
      </w:pPr>
      <w:r w:rsidRPr="00B40669">
        <w:rPr>
          <w:u w:val="single"/>
        </w:rPr>
        <w:t>Hypervigilance</w:t>
      </w:r>
      <w:r>
        <w:t xml:space="preserve"> by Koreans regarding the alliance means that the plan gets conflated </w:t>
      </w:r>
      <w:r>
        <w:rPr>
          <w:u w:val="single"/>
        </w:rPr>
        <w:t>its termination</w:t>
      </w:r>
      <w:r>
        <w:t xml:space="preserve"> and undermines beliefs that the US will follow through in supporting the ROK against North Korea. Forces them to increase their offensive capabilities – empirically proven – they </w:t>
      </w:r>
      <w:r w:rsidRPr="001A45F4">
        <w:rPr>
          <w:u w:val="single"/>
        </w:rPr>
        <w:t xml:space="preserve">pushed for delaying </w:t>
      </w:r>
      <w:r>
        <w:rPr>
          <w:u w:val="single"/>
        </w:rPr>
        <w:t>alterations</w:t>
      </w:r>
      <w:r>
        <w:t xml:space="preserve"> because of abandonment fears – That’s Pinkston. </w:t>
      </w:r>
    </w:p>
    <w:p w14:paraId="21B9BD79" w14:textId="77777777" w:rsidR="00AE2E29" w:rsidRDefault="00AE2E29" w:rsidP="00AE2E29">
      <w:pPr>
        <w:pStyle w:val="Heading4"/>
        <w:rPr>
          <w:u w:val="single"/>
        </w:rPr>
      </w:pPr>
      <w:r>
        <w:t xml:space="preserve">Have a high threshold for their no nuclearization evidence – </w:t>
      </w:r>
      <w:r w:rsidRPr="0038029C">
        <w:rPr>
          <w:u w:val="single"/>
        </w:rPr>
        <w:t>all of it is hypothetical</w:t>
      </w:r>
      <w:r>
        <w:t xml:space="preserve"> about why the plan shouldn’t cause a collapse of assurance but </w:t>
      </w:r>
      <w:r w:rsidRPr="0038029C">
        <w:rPr>
          <w:u w:val="single"/>
        </w:rPr>
        <w:t xml:space="preserve">doesn’t speak to the actual perceptions </w:t>
      </w:r>
      <w:r>
        <w:t xml:space="preserve">of Korean leaders. We </w:t>
      </w:r>
      <w:r w:rsidRPr="000A732E">
        <w:t xml:space="preserve">don’t need to win that </w:t>
      </w:r>
      <w:r>
        <w:t xml:space="preserve">deterrence capabilities actually decreases </w:t>
      </w:r>
      <w:r w:rsidRPr="000A732E">
        <w:rPr>
          <w:u w:val="single"/>
        </w:rPr>
        <w:t>just that there i</w:t>
      </w:r>
      <w:r>
        <w:rPr>
          <w:u w:val="single"/>
        </w:rPr>
        <w:t xml:space="preserve">s the perception that they will by South Korea. </w:t>
      </w:r>
    </w:p>
    <w:p w14:paraId="0C0A44C3" w14:textId="77777777" w:rsidR="00AE2E29" w:rsidRPr="00AE2E29" w:rsidRDefault="00AE2E29" w:rsidP="00AE2E29"/>
    <w:p w14:paraId="6197F419" w14:textId="77777777" w:rsidR="00D84198" w:rsidRDefault="00D84198" w:rsidP="00D84198">
      <w:pPr>
        <w:pStyle w:val="Heading4"/>
      </w:pPr>
      <w:r>
        <w:t xml:space="preserve">1. Rotational presence is perceived as removing the tripwire. </w:t>
      </w:r>
    </w:p>
    <w:p w14:paraId="1D7C4A09" w14:textId="77777777" w:rsidR="00D84198" w:rsidRPr="002B02E9" w:rsidRDefault="00D84198" w:rsidP="00D84198">
      <w:pPr>
        <w:rPr>
          <w:sz w:val="16"/>
        </w:rPr>
      </w:pPr>
      <w:r w:rsidRPr="002B02E9">
        <w:rPr>
          <w:rStyle w:val="Style13ptBold"/>
        </w:rPr>
        <w:t>Sang-ho, 4/16/2015</w:t>
      </w:r>
      <w:r w:rsidRPr="002B02E9">
        <w:rPr>
          <w:sz w:val="16"/>
        </w:rPr>
        <w:t xml:space="preserve"> Song, Korea Herald Correspondent, “[News Focus] Questions raised over rotational U.S. forces” http://www.koreaherald.com/view.php?ud=20150416000655</w:t>
      </w:r>
    </w:p>
    <w:p w14:paraId="443104C6" w14:textId="77777777" w:rsidR="00D84198" w:rsidRDefault="00D84198" w:rsidP="00D84198">
      <w:pPr>
        <w:rPr>
          <w:sz w:val="10"/>
        </w:rPr>
      </w:pPr>
      <w:r w:rsidRPr="009C5155">
        <w:rPr>
          <w:rStyle w:val="StyleUnderline"/>
          <w:highlight w:val="cyan"/>
        </w:rPr>
        <w:t>Concerns about the</w:t>
      </w:r>
      <w:r w:rsidRPr="002B02E9">
        <w:rPr>
          <w:rStyle w:val="StyleUnderline"/>
        </w:rPr>
        <w:t xml:space="preserve"> possible </w:t>
      </w:r>
      <w:r w:rsidRPr="009C5155">
        <w:rPr>
          <w:rStyle w:val="StyleUnderline"/>
          <w:highlight w:val="cyan"/>
        </w:rPr>
        <w:t>downsides of</w:t>
      </w:r>
      <w:r w:rsidRPr="002B02E9">
        <w:rPr>
          <w:rStyle w:val="StyleUnderline"/>
        </w:rPr>
        <w:t xml:space="preserve"> the </w:t>
      </w:r>
      <w:r w:rsidRPr="009C5155">
        <w:rPr>
          <w:rStyle w:val="StyleUnderline"/>
          <w:highlight w:val="cyan"/>
        </w:rPr>
        <w:t>rotational deployment</w:t>
      </w:r>
      <w:r w:rsidRPr="002B02E9">
        <w:rPr>
          <w:sz w:val="10"/>
        </w:rPr>
        <w:t xml:space="preserve"> mostly </w:t>
      </w:r>
      <w:r w:rsidRPr="009C5155">
        <w:rPr>
          <w:rStyle w:val="StyleUnderline"/>
          <w:highlight w:val="cyan"/>
        </w:rPr>
        <w:t>revolve around</w:t>
      </w:r>
      <w:r w:rsidRPr="002B02E9">
        <w:rPr>
          <w:sz w:val="10"/>
        </w:rPr>
        <w:t xml:space="preserve"> the </w:t>
      </w:r>
      <w:r w:rsidRPr="009C5155">
        <w:rPr>
          <w:rStyle w:val="StyleUnderline"/>
          <w:highlight w:val="cyan"/>
        </w:rPr>
        <w:t>increasing</w:t>
      </w:r>
      <w:r w:rsidRPr="002B02E9">
        <w:rPr>
          <w:rStyle w:val="StyleUnderline"/>
        </w:rPr>
        <w:t xml:space="preserve"> “</w:t>
      </w:r>
      <w:r w:rsidRPr="009C5155">
        <w:rPr>
          <w:rStyle w:val="StyleUnderline"/>
          <w:highlight w:val="cyan"/>
        </w:rPr>
        <w:t>strategic flexibility” of</w:t>
      </w:r>
      <w:r w:rsidRPr="002B02E9">
        <w:rPr>
          <w:rStyle w:val="StyleUnderline"/>
        </w:rPr>
        <w:t xml:space="preserve"> U.S. </w:t>
      </w:r>
      <w:r w:rsidRPr="009C5155">
        <w:rPr>
          <w:rStyle w:val="StyleUnderline"/>
          <w:highlight w:val="cyan"/>
        </w:rPr>
        <w:t>troops</w:t>
      </w:r>
      <w:r w:rsidRPr="002B02E9">
        <w:rPr>
          <w:sz w:val="10"/>
        </w:rPr>
        <w:t xml:space="preserve"> ― </w:t>
      </w:r>
      <w:r w:rsidRPr="009C5155">
        <w:rPr>
          <w:rStyle w:val="Emphasis"/>
          <w:highlight w:val="cyan"/>
        </w:rPr>
        <w:t>an abiding source of friction in the</w:t>
      </w:r>
      <w:r w:rsidRPr="002B02E9">
        <w:rPr>
          <w:rStyle w:val="Emphasis"/>
        </w:rPr>
        <w:t xml:space="preserve"> South Korea-U.S. </w:t>
      </w:r>
      <w:r w:rsidRPr="009C5155">
        <w:rPr>
          <w:rStyle w:val="Emphasis"/>
          <w:highlight w:val="cyan"/>
        </w:rPr>
        <w:t>alliance</w:t>
      </w:r>
      <w:r w:rsidRPr="002B02E9">
        <w:rPr>
          <w:rStyle w:val="Emphasis"/>
        </w:rPr>
        <w:t>.</w:t>
      </w:r>
      <w:r>
        <w:rPr>
          <w:rStyle w:val="Emphasis"/>
        </w:rPr>
        <w:t xml:space="preserve"> </w:t>
      </w:r>
      <w:r w:rsidRPr="002B02E9">
        <w:rPr>
          <w:sz w:val="10"/>
        </w:rPr>
        <w:t>“</w:t>
      </w:r>
      <w:r w:rsidRPr="009C5155">
        <w:rPr>
          <w:rStyle w:val="StyleUnderline"/>
          <w:highlight w:val="cyan"/>
        </w:rPr>
        <w:t>The</w:t>
      </w:r>
      <w:r w:rsidRPr="002B02E9">
        <w:rPr>
          <w:rStyle w:val="StyleUnderline"/>
        </w:rPr>
        <w:t xml:space="preserve"> USFK’s </w:t>
      </w:r>
      <w:r w:rsidRPr="009C5155">
        <w:rPr>
          <w:rStyle w:val="StyleUnderline"/>
          <w:highlight w:val="cyan"/>
        </w:rPr>
        <w:t>flexible deployment would</w:t>
      </w:r>
      <w:r w:rsidRPr="002B02E9">
        <w:rPr>
          <w:sz w:val="10"/>
        </w:rPr>
        <w:t xml:space="preserve"> essentially </w:t>
      </w:r>
      <w:r w:rsidRPr="002B02E9">
        <w:rPr>
          <w:rStyle w:val="StyleUnderline"/>
        </w:rPr>
        <w:t>limit their vulnerability to a</w:t>
      </w:r>
      <w:r w:rsidRPr="002B02E9">
        <w:rPr>
          <w:sz w:val="10"/>
        </w:rPr>
        <w:t xml:space="preserve"> potential surprise </w:t>
      </w:r>
      <w:r w:rsidRPr="002B02E9">
        <w:rPr>
          <w:rStyle w:val="StyleUnderline"/>
        </w:rPr>
        <w:t xml:space="preserve">attack by North Korea ― </w:t>
      </w:r>
      <w:r w:rsidRPr="002B02E9">
        <w:rPr>
          <w:rStyle w:val="Emphasis"/>
        </w:rPr>
        <w:t xml:space="preserve">by </w:t>
      </w:r>
      <w:r w:rsidRPr="009C5155">
        <w:rPr>
          <w:rStyle w:val="Emphasis"/>
          <w:highlight w:val="cyan"/>
        </w:rPr>
        <w:t>lessen</w:t>
      </w:r>
      <w:r w:rsidRPr="002B02E9">
        <w:rPr>
          <w:rStyle w:val="Emphasis"/>
        </w:rPr>
        <w:t xml:space="preserve">ing </w:t>
      </w:r>
      <w:r w:rsidRPr="009C5155">
        <w:rPr>
          <w:rStyle w:val="Emphasis"/>
          <w:highlight w:val="cyan"/>
        </w:rPr>
        <w:t>the ‘tripwire’ effect of having U.S. forces close to the D</w:t>
      </w:r>
      <w:r w:rsidRPr="002B02E9">
        <w:rPr>
          <w:rStyle w:val="Emphasis"/>
        </w:rPr>
        <w:t>e</w:t>
      </w:r>
      <w:r w:rsidRPr="009C5155">
        <w:rPr>
          <w:rStyle w:val="Emphasis"/>
          <w:highlight w:val="cyan"/>
        </w:rPr>
        <w:t>m</w:t>
      </w:r>
      <w:r w:rsidRPr="002B02E9">
        <w:rPr>
          <w:rStyle w:val="Emphasis"/>
        </w:rPr>
        <w:t xml:space="preserve">ilitarized </w:t>
      </w:r>
      <w:r w:rsidRPr="009C5155">
        <w:rPr>
          <w:rStyle w:val="Emphasis"/>
          <w:highlight w:val="cyan"/>
        </w:rPr>
        <w:t>Z</w:t>
      </w:r>
      <w:r w:rsidRPr="002B02E9">
        <w:rPr>
          <w:rStyle w:val="Emphasis"/>
        </w:rPr>
        <w:t>one,</w:t>
      </w:r>
      <w:r w:rsidRPr="002B02E9">
        <w:rPr>
          <w:sz w:val="10"/>
        </w:rPr>
        <w:t xml:space="preserve"> </w:t>
      </w:r>
      <w:r w:rsidRPr="002B02E9">
        <w:rPr>
          <w:rStyle w:val="StyleUnderline"/>
        </w:rPr>
        <w:t xml:space="preserve">but more </w:t>
      </w:r>
      <w:r w:rsidRPr="009C5155">
        <w:rPr>
          <w:rStyle w:val="StyleUnderline"/>
          <w:highlight w:val="cyan"/>
        </w:rPr>
        <w:t>importantly</w:t>
      </w:r>
      <w:r w:rsidRPr="002B02E9">
        <w:rPr>
          <w:sz w:val="10"/>
        </w:rPr>
        <w:t xml:space="preserve">, also provide greater latitude for new supporting roles, </w:t>
      </w:r>
      <w:r w:rsidRPr="002B02E9">
        <w:rPr>
          <w:rStyle w:val="StyleUnderline"/>
        </w:rPr>
        <w:t xml:space="preserve">missions and </w:t>
      </w:r>
      <w:r w:rsidRPr="009C5155">
        <w:rPr>
          <w:rStyle w:val="StyleUnderline"/>
          <w:highlight w:val="cyan"/>
        </w:rPr>
        <w:t>capabilities</w:t>
      </w:r>
      <w:r w:rsidRPr="002B02E9">
        <w:rPr>
          <w:rStyle w:val="StyleUnderline"/>
        </w:rPr>
        <w:t xml:space="preserve"> that </w:t>
      </w:r>
      <w:r w:rsidRPr="009C5155">
        <w:rPr>
          <w:rStyle w:val="StyleUnderline"/>
          <w:highlight w:val="cyan"/>
        </w:rPr>
        <w:t>would cover wider</w:t>
      </w:r>
      <w:r w:rsidRPr="002B02E9">
        <w:rPr>
          <w:sz w:val="10"/>
        </w:rPr>
        <w:t xml:space="preserve"> multifunctional, expeditionary context, including regional </w:t>
      </w:r>
      <w:r w:rsidRPr="009C5155">
        <w:rPr>
          <w:rStyle w:val="StyleUnderline"/>
          <w:highlight w:val="cyan"/>
        </w:rPr>
        <w:t xml:space="preserve">contingencies </w:t>
      </w:r>
      <w:r w:rsidRPr="009C5155">
        <w:rPr>
          <w:rStyle w:val="Emphasis"/>
          <w:highlight w:val="cyan"/>
        </w:rPr>
        <w:t>beyond the</w:t>
      </w:r>
      <w:r w:rsidRPr="002B02E9">
        <w:rPr>
          <w:rStyle w:val="Emphasis"/>
        </w:rPr>
        <w:t xml:space="preserve"> Korean </w:t>
      </w:r>
      <w:r w:rsidRPr="009C5155">
        <w:rPr>
          <w:rStyle w:val="Emphasis"/>
          <w:highlight w:val="cyan"/>
        </w:rPr>
        <w:t>Peninsula</w:t>
      </w:r>
      <w:r w:rsidRPr="002B02E9">
        <w:rPr>
          <w:sz w:val="10"/>
        </w:rPr>
        <w:t xml:space="preserve">,” said Raska. “However, </w:t>
      </w:r>
      <w:r w:rsidRPr="002B02E9">
        <w:rPr>
          <w:rStyle w:val="StyleUnderline"/>
        </w:rPr>
        <w:t xml:space="preserve">some </w:t>
      </w:r>
      <w:r w:rsidRPr="009C5155">
        <w:rPr>
          <w:rStyle w:val="StyleUnderline"/>
          <w:highlight w:val="cyan"/>
        </w:rPr>
        <w:t>Koreans</w:t>
      </w:r>
      <w:r w:rsidRPr="002B02E9">
        <w:rPr>
          <w:rStyle w:val="StyleUnderline"/>
        </w:rPr>
        <w:t xml:space="preserve"> have </w:t>
      </w:r>
      <w:r w:rsidRPr="009C5155">
        <w:rPr>
          <w:rStyle w:val="StyleUnderline"/>
          <w:highlight w:val="cyan"/>
        </w:rPr>
        <w:t>interpreted the</w:t>
      </w:r>
      <w:r w:rsidRPr="002B02E9">
        <w:rPr>
          <w:rStyle w:val="StyleUnderline"/>
        </w:rPr>
        <w:t xml:space="preserve"> proposed </w:t>
      </w:r>
      <w:r w:rsidRPr="009C5155">
        <w:rPr>
          <w:rStyle w:val="StyleUnderline"/>
          <w:highlight w:val="cyan"/>
        </w:rPr>
        <w:t>changes as a removal of the</w:t>
      </w:r>
      <w:r w:rsidRPr="002B02E9">
        <w:rPr>
          <w:rStyle w:val="StyleUnderline"/>
        </w:rPr>
        <w:t xml:space="preserve"> traditional frontline ‘</w:t>
      </w:r>
      <w:r w:rsidRPr="009C5155">
        <w:rPr>
          <w:rStyle w:val="StyleUnderline"/>
          <w:highlight w:val="cyan"/>
        </w:rPr>
        <w:t>trip-wire’</w:t>
      </w:r>
      <w:r w:rsidRPr="002B02E9">
        <w:rPr>
          <w:rStyle w:val="StyleUnderline"/>
        </w:rPr>
        <w:t xml:space="preserve"> </w:t>
      </w:r>
      <w:r w:rsidRPr="002B02E9">
        <w:rPr>
          <w:rStyle w:val="Emphasis"/>
        </w:rPr>
        <w:t xml:space="preserve">deterrent </w:t>
      </w:r>
      <w:r w:rsidRPr="009C5155">
        <w:rPr>
          <w:rStyle w:val="Emphasis"/>
          <w:highlight w:val="cyan"/>
        </w:rPr>
        <w:t>and</w:t>
      </w:r>
      <w:r w:rsidRPr="002B02E9">
        <w:rPr>
          <w:rStyle w:val="Emphasis"/>
        </w:rPr>
        <w:t xml:space="preserve"> </w:t>
      </w:r>
      <w:r w:rsidRPr="009C5155">
        <w:rPr>
          <w:rStyle w:val="Emphasis"/>
          <w:highlight w:val="cyan"/>
        </w:rPr>
        <w:t>commitment to defend South Korea</w:t>
      </w:r>
      <w:r w:rsidRPr="002B02E9">
        <w:rPr>
          <w:sz w:val="10"/>
        </w:rPr>
        <w:t xml:space="preserve">.” </w:t>
      </w:r>
      <w:r w:rsidRPr="002B02E9">
        <w:rPr>
          <w:rStyle w:val="StyleUnderline"/>
        </w:rPr>
        <w:t>South Korea has long wanted U.S. troops here to focus entirely on deterring its communist neighbor</w:t>
      </w:r>
      <w:r w:rsidRPr="002B02E9">
        <w:rPr>
          <w:sz w:val="10"/>
        </w:rPr>
        <w:t xml:space="preserve">, </w:t>
      </w:r>
      <w:r w:rsidRPr="002B02E9">
        <w:rPr>
          <w:rStyle w:val="StyleUnderline"/>
        </w:rPr>
        <w:t>which has constantly posed security threats</w:t>
      </w:r>
      <w:r w:rsidRPr="002B02E9">
        <w:rPr>
          <w:sz w:val="10"/>
        </w:rPr>
        <w:t xml:space="preserve"> with its pursuit of nuclear arms and longer-range ballistic missiles.</w:t>
      </w:r>
    </w:p>
    <w:p w14:paraId="2791010A" w14:textId="77777777" w:rsidR="00D84198" w:rsidRPr="002B02E9" w:rsidRDefault="00D84198" w:rsidP="00D84198">
      <w:pPr>
        <w:pStyle w:val="Heading4"/>
      </w:pPr>
      <w:r>
        <w:t>That guarantees they nuclearize.</w:t>
      </w:r>
    </w:p>
    <w:p w14:paraId="00E19FB3" w14:textId="77777777" w:rsidR="00D84198" w:rsidRPr="006669FD" w:rsidRDefault="00D84198" w:rsidP="00D84198">
      <w:pPr>
        <w:rPr>
          <w:sz w:val="16"/>
        </w:rPr>
      </w:pPr>
      <w:r w:rsidRPr="006669FD">
        <w:rPr>
          <w:rStyle w:val="Style13ptBold"/>
        </w:rPr>
        <w:t>SCW 4/18/2015</w:t>
      </w:r>
      <w:r w:rsidRPr="006669FD">
        <w:rPr>
          <w:sz w:val="16"/>
        </w:rPr>
        <w:t xml:space="preserve"> – Small Crowded World, International Security Blog written by a graduate student at the Fletcher School of Law and Diplomacy @ Tufts University, “South Korea Abandonment Fears” http://smallcrowdedworld.com/2015/04/18/south-korea-abandonment-fears/</w:t>
      </w:r>
    </w:p>
    <w:p w14:paraId="6AB838F1" w14:textId="77777777" w:rsidR="00D84198" w:rsidRDefault="00D84198" w:rsidP="00D84198">
      <w:pPr>
        <w:rPr>
          <w:rStyle w:val="Emphasis"/>
        </w:rPr>
      </w:pPr>
      <w:r w:rsidRPr="00C428E5">
        <w:rPr>
          <w:rStyle w:val="StyleUnderline"/>
        </w:rPr>
        <w:t xml:space="preserve">Throughout the history of the alliance, </w:t>
      </w:r>
      <w:r w:rsidRPr="009C5155">
        <w:rPr>
          <w:rStyle w:val="StyleUnderline"/>
          <w:highlight w:val="cyan"/>
        </w:rPr>
        <w:t>South Korea</w:t>
      </w:r>
      <w:r w:rsidRPr="002B02E9">
        <w:rPr>
          <w:sz w:val="8"/>
        </w:rPr>
        <w:t xml:space="preserve"> has </w:t>
      </w:r>
      <w:r w:rsidRPr="00C428E5">
        <w:rPr>
          <w:rStyle w:val="StyleUnderline"/>
        </w:rPr>
        <w:t xml:space="preserve">faced </w:t>
      </w:r>
      <w:r w:rsidRPr="009C5155">
        <w:rPr>
          <w:rStyle w:val="Emphasis"/>
          <w:highlight w:val="cyan"/>
        </w:rPr>
        <w:t>abandonment fears</w:t>
      </w:r>
      <w:r w:rsidRPr="009C5155">
        <w:rPr>
          <w:sz w:val="8"/>
          <w:highlight w:val="cyan"/>
        </w:rPr>
        <w:t xml:space="preserve"> </w:t>
      </w:r>
      <w:r w:rsidRPr="009C5155">
        <w:rPr>
          <w:rStyle w:val="StyleUnderline"/>
          <w:highlight w:val="cyan"/>
        </w:rPr>
        <w:t>stem</w:t>
      </w:r>
      <w:r w:rsidRPr="00C428E5">
        <w:rPr>
          <w:rStyle w:val="StyleUnderline"/>
        </w:rPr>
        <w:t xml:space="preserve">ming </w:t>
      </w:r>
      <w:r w:rsidRPr="009C5155">
        <w:rPr>
          <w:rStyle w:val="StyleUnderline"/>
          <w:highlight w:val="cyan"/>
        </w:rPr>
        <w:t>from</w:t>
      </w:r>
      <w:r w:rsidRPr="009C5155">
        <w:rPr>
          <w:sz w:val="8"/>
          <w:highlight w:val="cyan"/>
        </w:rPr>
        <w:t xml:space="preserve"> </w:t>
      </w:r>
      <w:r w:rsidRPr="009C5155">
        <w:rPr>
          <w:rStyle w:val="StyleUnderline"/>
          <w:highlight w:val="cyan"/>
        </w:rPr>
        <w:t>the possibility</w:t>
      </w:r>
      <w:r w:rsidRPr="002B02E9">
        <w:rPr>
          <w:sz w:val="8"/>
        </w:rPr>
        <w:t xml:space="preserve"> that </w:t>
      </w:r>
      <w:r w:rsidRPr="009C5155">
        <w:rPr>
          <w:rStyle w:val="StyleUnderline"/>
          <w:highlight w:val="cyan"/>
        </w:rPr>
        <w:t>their</w:t>
      </w:r>
      <w:r w:rsidRPr="00C428E5">
        <w:rPr>
          <w:rStyle w:val="StyleUnderline"/>
        </w:rPr>
        <w:t xml:space="preserve"> great power </w:t>
      </w:r>
      <w:r w:rsidRPr="009C5155">
        <w:rPr>
          <w:rStyle w:val="StyleUnderline"/>
          <w:highlight w:val="cyan"/>
        </w:rPr>
        <w:t>sponsor would remove</w:t>
      </w:r>
      <w:r w:rsidRPr="00C428E5">
        <w:rPr>
          <w:rStyle w:val="StyleUnderline"/>
        </w:rPr>
        <w:t xml:space="preserve"> its </w:t>
      </w:r>
      <w:r w:rsidRPr="009C5155">
        <w:rPr>
          <w:rStyle w:val="StyleUnderline"/>
          <w:highlight w:val="cyan"/>
        </w:rPr>
        <w:t>troops</w:t>
      </w:r>
      <w:r w:rsidRPr="00C428E5">
        <w:rPr>
          <w:rStyle w:val="StyleUnderline"/>
        </w:rPr>
        <w:t xml:space="preserve"> from the</w:t>
      </w:r>
      <w:r w:rsidRPr="002B02E9">
        <w:rPr>
          <w:sz w:val="8"/>
        </w:rPr>
        <w:t xml:space="preserve"> Korean </w:t>
      </w:r>
      <w:r w:rsidRPr="00C428E5">
        <w:rPr>
          <w:rStyle w:val="StyleUnderline"/>
        </w:rPr>
        <w:t>peninsula</w:t>
      </w:r>
      <w:r w:rsidRPr="002B02E9">
        <w:rPr>
          <w:sz w:val="8"/>
        </w:rPr>
        <w:t xml:space="preserve"> </w:t>
      </w:r>
      <w:r w:rsidRPr="00C428E5">
        <w:rPr>
          <w:rStyle w:val="StyleUnderline"/>
        </w:rPr>
        <w:t>and end or weaken the alliance</w:t>
      </w:r>
      <w:r w:rsidRPr="002B02E9">
        <w:rPr>
          <w:sz w:val="8"/>
        </w:rPr>
        <w:t xml:space="preserve">. </w:t>
      </w:r>
      <w:r w:rsidRPr="00C428E5">
        <w:rPr>
          <w:rStyle w:val="StyleUnderline"/>
        </w:rPr>
        <w:t xml:space="preserve">South Korea’s fear is </w:t>
      </w:r>
      <w:r w:rsidRPr="009C5155">
        <w:rPr>
          <w:rStyle w:val="StyleUnderline"/>
          <w:highlight w:val="cyan"/>
        </w:rPr>
        <w:t>a</w:t>
      </w:r>
      <w:r w:rsidRPr="00C428E5">
        <w:rPr>
          <w:rStyle w:val="StyleUnderline"/>
        </w:rPr>
        <w:t xml:space="preserve"> reasonable </w:t>
      </w:r>
      <w:r w:rsidRPr="009C5155">
        <w:rPr>
          <w:rStyle w:val="Emphasis"/>
          <w:highlight w:val="cyan"/>
        </w:rPr>
        <w:t>reflection of historical events</w:t>
      </w:r>
      <w:r w:rsidRPr="009C5155">
        <w:rPr>
          <w:sz w:val="8"/>
          <w:highlight w:val="cyan"/>
        </w:rPr>
        <w:t>.</w:t>
      </w:r>
      <w:r w:rsidRPr="002B02E9">
        <w:rPr>
          <w:sz w:val="8"/>
        </w:rPr>
        <w:t xml:space="preserve"> In 1950, Kim Il </w:t>
      </w:r>
      <w:r w:rsidRPr="009C5155">
        <w:rPr>
          <w:rStyle w:val="StyleUnderline"/>
          <w:highlight w:val="cyan"/>
        </w:rPr>
        <w:t>Sung’s decision to invade South Korea depended on his belief</w:t>
      </w:r>
      <w:r w:rsidRPr="002B02E9">
        <w:rPr>
          <w:sz w:val="8"/>
        </w:rPr>
        <w:t xml:space="preserve"> that </w:t>
      </w:r>
      <w:r w:rsidRPr="009C5155">
        <w:rPr>
          <w:rStyle w:val="StyleUnderline"/>
          <w:highlight w:val="cyan"/>
        </w:rPr>
        <w:t>the</w:t>
      </w:r>
      <w:r w:rsidRPr="009C5155">
        <w:rPr>
          <w:sz w:val="8"/>
          <w:highlight w:val="cyan"/>
        </w:rPr>
        <w:t xml:space="preserve"> </w:t>
      </w:r>
      <w:r w:rsidRPr="009C5155">
        <w:rPr>
          <w:rStyle w:val="Emphasis"/>
          <w:highlight w:val="cyan"/>
        </w:rPr>
        <w:t>U</w:t>
      </w:r>
      <w:r w:rsidRPr="002B02E9">
        <w:rPr>
          <w:sz w:val="8"/>
        </w:rPr>
        <w:t xml:space="preserve">nited </w:t>
      </w:r>
      <w:r w:rsidRPr="009C5155">
        <w:rPr>
          <w:rStyle w:val="Emphasis"/>
          <w:highlight w:val="cyan"/>
        </w:rPr>
        <w:t>S</w:t>
      </w:r>
      <w:r w:rsidRPr="002B02E9">
        <w:rPr>
          <w:sz w:val="8"/>
        </w:rPr>
        <w:t xml:space="preserve">tates </w:t>
      </w:r>
      <w:r w:rsidRPr="009C5155">
        <w:rPr>
          <w:rStyle w:val="StyleUnderline"/>
          <w:highlight w:val="cyan"/>
        </w:rPr>
        <w:t>would not come to Seoul’s rescue</w:t>
      </w:r>
      <w:r w:rsidRPr="002B02E9">
        <w:rPr>
          <w:sz w:val="8"/>
        </w:rPr>
        <w:t xml:space="preserve">. </w:t>
      </w:r>
      <w:r w:rsidRPr="00C428E5">
        <w:rPr>
          <w:rStyle w:val="StyleUnderline"/>
        </w:rPr>
        <w:t xml:space="preserve">Even today, </w:t>
      </w:r>
      <w:r w:rsidRPr="00C428E5">
        <w:rPr>
          <w:rStyle w:val="Emphasis"/>
        </w:rPr>
        <w:t>South Korean fears of abandonment persist despite the current strength of the alliance</w:t>
      </w:r>
      <w:r w:rsidRPr="002B02E9">
        <w:rPr>
          <w:sz w:val="8"/>
        </w:rPr>
        <w:t xml:space="preserve">. The United States is a global actor with a variety of interests that make it difficult to maintain focus on any one relationship, no matter the importance. Since the involvement of the United States covers the globe, it often has to react to unplanned circumstances that take attention away from declared policies and long-term strategies. </w:t>
      </w:r>
      <w:r w:rsidRPr="00C428E5">
        <w:rPr>
          <w:rStyle w:val="StyleUnderline"/>
        </w:rPr>
        <w:t>Two times</w:t>
      </w:r>
      <w:r w:rsidRPr="002B02E9">
        <w:rPr>
          <w:sz w:val="8"/>
        </w:rPr>
        <w:t xml:space="preserve"> that </w:t>
      </w:r>
      <w:r w:rsidRPr="00C428E5">
        <w:rPr>
          <w:rStyle w:val="StyleUnderline"/>
        </w:rPr>
        <w:t>ROK abandonment fears were especially acute were during the Nixon and Carter administrations</w:t>
      </w:r>
      <w:r w:rsidRPr="002B02E9">
        <w:rPr>
          <w:sz w:val="8"/>
        </w:rPr>
        <w:t>. a</w:t>
      </w:r>
      <w:r w:rsidRPr="002B02E9">
        <w:rPr>
          <w:sz w:val="2"/>
          <w:szCs w:val="16"/>
        </w:rPr>
        <w:t>) The Nixon Doctrine and the Opening to China On November 3, 1969, on a stopover in Guam and during the Vietnam War, President Nixon delivered the three points of the Nixon Doctrine. The three points were: “First, the United States will keep all of its treaty commitments. Second, we shall provide a shield if a nuclear power threatens the freedom of a nation allied with us or of a nation whose survival we consider vital to our security. Third, in cases involving other types of aggression, we shall furnish military and economic assistance when requested in accordance with our treaty commitments. But we shall look to the nation directly threatened to assume the primary responsibility of providing the manpower for its defense.[i]” Of the three points in the Nixon Doctrine, point three was the most important, because it signaled that the United States was shifting the primary security burden to its Asian allies. Nixon added in the same speech “Asia if for Asians… We must avoid the kind of policy that will make countries in Asia so dependent upon us that we are dragged into conflicts such as the one we have in Vietnam.”[ii] More than just a speech, this policy resulted in the reduction of U.S. Military personnel in Asia from 727,300 in 1969 to 284,000 in 1971 and in South Korea from 63,000 to 43,000.[iii] Then South Korean President Park Chung Hee saw this military withdrawal as sign of U.S. disengagement, telling his aide Kim Seong Jin that it was “a message to the Korean people that we won’t rescue you if North Korea invades again.”[iv] The withdrawals were not the only reason for President Park’s concerns at the time. In the years before the Nixon Doctrine, during the Lyndon Johnson administration, the United States had reacted passively to several North Korean provocations directed at both South Korean and U.S. personnel. One prominent example was the January 21, 1968 attack by North Korean commandos against the Blue House aimed at assassinating President Park. This state directed attack and attempted assassination against the head of an allied state resulted in no meaningful U.S. counteraction except to warn President Park not to retaliate against North Korea.[v] Even when North Korea acted against U.S. citizens, it refused to retaliate forcefully against North Korea. The most famous example of this is North Korea’s capture of the USS Pueblo two days after the Blue House attack. The USS Pueblo was a U.S. naval intelligence ship that North Korea captured while it was sailing in international waters. During the capture, North Korean forces killed one U.S. sailor, and in captivity, and even tortured, the remaining crew of 82 for 355 days. In spite of this, instead of retaliating, the United States issued an apology to the DPRK to ensure the crew could return home.[vi] For South Korea, the lack of U.S. reaction to North Korea’s provocations caused doubts about the seriousness of the U.S. security guarantee, and signaled to the North Koreans that the alliance was weak. President Nixon gave South Korea even more reason for concern during his détente with communist China. During the Korean War, the U.S. intervened because they saw North Korea’s invasion as a part of larger communist aggression, which justified spending U.S. lives and resources to turn it back. It was a major policy change to go from fighting Chinese communist “volunteer forces” in 1950 to sending secret delegations to Beijing to discuss possibilities of cooperation, and one that caused unease in Seoul about U.S. commitments to standing up to communist forces on the Korean peninsula. This threatened the relevance of the anti-communist U.S.-ROK alliance, as well as opened the possibility that the PRC would ask for concessions harmful to the ROK’s security, such as Chinese Premier Chou Enlai’s request to Henry Kissinger to remove all U.S. forces from the Korean peninsula.[vii] The Nixon administration’s handling of the ROK during these years led President Park to later write, “this series of developments contained an almost unprecedented peril to our people’s survival.”[viii] During the early 1970s, this fear of abandonment had real consequences, such as President Park’s decision to pursue a clandestine nuclear weapons program, including negotiating with France to buy the technology necessary to create plutonium for a nuclear weapon. The ROK only quit the nuclear program after the U.S. discovered it in 1976.[ix] Another outcome was President Park’s Yusin reforms, which he started in 1972 and included the imposition of martial law, dissolution of the National Assembly and the banning of all antigovernment activity. This policy led to abuses such as jailing and torture of political dissidents and opposition figures. One of the reasons given for the Yusin reforms was the fear of U.S. unreliability and external threats that necessitated tighter domestic control.[x] South Korea is a small country, and during Nixon’s presidency was still relatively poor and weak. However, despite this, during the Vietnam War, the ROK proved their commitment to the U.S.-ROK alliance by sending 312,853 soldiers to fight alongside U.S. forces, more than any other U.S. ally did.[xi] It is understandable that strategic interests dictate U.S. foreign policy, rather than a sense of warm feelings towards South Korea, especially South Korea under the rule of an authoritarian leader like Park Chung Hee. However, this neglect can have serious implications negatively affect U.S. strategy in East Asia. If President Park had been successful in building a nuclear weapon, it would have effected security calculations of every other power in the region, and would have harmed the overall goal of U.S. nuclear nonproliferation. President Nixon’s options in Asia were constrained by the failure of U.S. strategy in Vietnam, so the removal of U.S. troops from the Korean Peninsula as well as the caution demonstrated in response to North Korean provocations were arguably prudent responses to reality. However, the lack of attention towards a partner that had fought and died alongside the United Sates in Vietnam was shortsighted and weakened the U.S.-ROK relationship during President Park’s time in office. b) President Carter and the Threat of Total Withdrawal</w:t>
      </w:r>
      <w:r w:rsidRPr="002B02E9">
        <w:rPr>
          <w:rStyle w:val="StyleUnderline"/>
          <w:sz w:val="16"/>
          <w:szCs w:val="16"/>
        </w:rPr>
        <w:t xml:space="preserve"> </w:t>
      </w:r>
      <w:r w:rsidRPr="008D6864">
        <w:rPr>
          <w:rStyle w:val="StyleUnderline"/>
        </w:rPr>
        <w:t>President Nixon created his policies based on a reaction to the failed Vietnam War</w:t>
      </w:r>
      <w:r w:rsidRPr="002B02E9">
        <w:rPr>
          <w:sz w:val="8"/>
        </w:rPr>
        <w:t xml:space="preserve"> and they affected all U.S. allies in Asia. In addition, </w:t>
      </w:r>
      <w:r w:rsidRPr="008D6864">
        <w:rPr>
          <w:rStyle w:val="StyleUnderline"/>
        </w:rPr>
        <w:t>Nixon did not call for a total withdrawal of U.S. troops from South Kore</w:t>
      </w:r>
      <w:r w:rsidRPr="002B02E9">
        <w:rPr>
          <w:sz w:val="8"/>
        </w:rPr>
        <w:t xml:space="preserve">a. President </w:t>
      </w:r>
      <w:r w:rsidRPr="008D6864">
        <w:rPr>
          <w:rStyle w:val="StyleUnderline"/>
        </w:rPr>
        <w:t>Carter</w:t>
      </w:r>
      <w:r w:rsidRPr="002B02E9">
        <w:rPr>
          <w:sz w:val="8"/>
        </w:rPr>
        <w:t xml:space="preserve"> (1977-1981) </w:t>
      </w:r>
      <w:r w:rsidRPr="008D6864">
        <w:rPr>
          <w:rStyle w:val="StyleUnderline"/>
        </w:rPr>
        <w:t>took a different approach</w:t>
      </w:r>
      <w:r w:rsidRPr="002B02E9">
        <w:rPr>
          <w:sz w:val="8"/>
        </w:rPr>
        <w:t xml:space="preserve"> towards South Korea by </w:t>
      </w:r>
      <w:r w:rsidRPr="008D6864">
        <w:rPr>
          <w:rStyle w:val="StyleUnderline"/>
        </w:rPr>
        <w:t>calling for the complete withdrawal of U.S. troops from South Korea</w:t>
      </w:r>
      <w:r w:rsidRPr="002B02E9">
        <w:rPr>
          <w:sz w:val="8"/>
        </w:rPr>
        <w:t xml:space="preserve">. President Carter used the call to withdraw as part of his presidential campaign, and his desire to withdraw American troops came from, at least partially, his repulsion towards the human rights record of ROK President Park. Similar to the Nixon Administration, President Carter neglected ROK concerns and interests when developing his plan to withdraw troops from South Korea. In this case, President Carter developed his plan without consulting the ROK, and even, through Vice President Mondale, notified Japan of his intention to withdraw U.S. troops from Korea one month earlier than notifying the ROK.[xii] This lack of consultation deeply angered President Park, and even resulted in a tense meeting in 1979 when Carter came to visit South Korea for a summit. During a meeting at the summit, Park lectured Carter for forty-five minutes about why pulling all the troops out of South Korea was ill advised, despite Carter’s staffers telling him earlier that Carter did not wish to speak about the troop withdrawal issue at the summit, deeply angering Carter.[xiii] </w:t>
      </w:r>
      <w:r w:rsidRPr="009C5155">
        <w:rPr>
          <w:rStyle w:val="StyleUnderline"/>
          <w:highlight w:val="cyan"/>
        </w:rPr>
        <w:t>One reason why Seoul is</w:t>
      </w:r>
      <w:r w:rsidRPr="008D6864">
        <w:rPr>
          <w:rStyle w:val="StyleUnderline"/>
        </w:rPr>
        <w:t xml:space="preserve"> so </w:t>
      </w:r>
      <w:r w:rsidRPr="009C5155">
        <w:rPr>
          <w:rStyle w:val="StyleUnderline"/>
          <w:highlight w:val="cyan"/>
        </w:rPr>
        <w:t xml:space="preserve">concerned </w:t>
      </w:r>
      <w:r w:rsidRPr="007737B2">
        <w:rPr>
          <w:rStyle w:val="StyleUnderline"/>
        </w:rPr>
        <w:t>by</w:t>
      </w:r>
      <w:r w:rsidRPr="008D6864">
        <w:rPr>
          <w:rStyle w:val="StyleUnderline"/>
        </w:rPr>
        <w:t xml:space="preserve"> the prospect of a complete </w:t>
      </w:r>
      <w:r w:rsidRPr="007737B2">
        <w:rPr>
          <w:rStyle w:val="StyleUnderline"/>
        </w:rPr>
        <w:t>U.S. troop withdrawal</w:t>
      </w:r>
      <w:r w:rsidRPr="008D6864">
        <w:rPr>
          <w:rStyle w:val="StyleUnderline"/>
        </w:rPr>
        <w:t xml:space="preserve"> </w:t>
      </w:r>
      <w:r w:rsidRPr="009C5155">
        <w:rPr>
          <w:rStyle w:val="StyleUnderline"/>
          <w:highlight w:val="cyan"/>
        </w:rPr>
        <w:t xml:space="preserve">was </w:t>
      </w:r>
      <w:r w:rsidRPr="009C5155">
        <w:rPr>
          <w:rStyle w:val="Emphasis"/>
          <w:highlight w:val="cyan"/>
        </w:rPr>
        <w:t>the</w:t>
      </w:r>
      <w:r w:rsidRPr="008D6864">
        <w:rPr>
          <w:rStyle w:val="Emphasis"/>
        </w:rPr>
        <w:t xml:space="preserve"> importance of the </w:t>
      </w:r>
      <w:r w:rsidRPr="009C5155">
        <w:rPr>
          <w:rStyle w:val="Emphasis"/>
          <w:highlight w:val="cyan"/>
        </w:rPr>
        <w:t>tripwire function</w:t>
      </w:r>
      <w:r w:rsidRPr="008D6864">
        <w:rPr>
          <w:rStyle w:val="Emphasis"/>
        </w:rPr>
        <w:t xml:space="preserve"> U.S. troops play on the Korean peninsula</w:t>
      </w:r>
      <w:r w:rsidRPr="002B02E9">
        <w:rPr>
          <w:sz w:val="8"/>
        </w:rPr>
        <w:t xml:space="preserve">. </w:t>
      </w:r>
      <w:r w:rsidRPr="008D6864">
        <w:rPr>
          <w:rStyle w:val="StyleUnderline"/>
        </w:rPr>
        <w:t xml:space="preserve">If there are U.S. troops in South Korea, than North Korea would kill them in any invasion. </w:t>
      </w:r>
      <w:r w:rsidRPr="009C5155">
        <w:rPr>
          <w:rStyle w:val="StyleUnderline"/>
          <w:highlight w:val="cyan"/>
        </w:rPr>
        <w:t>If North Korea kills U.S. troops</w:t>
      </w:r>
      <w:r w:rsidRPr="002B02E9">
        <w:rPr>
          <w:sz w:val="8"/>
        </w:rPr>
        <w:t xml:space="preserve">, than </w:t>
      </w:r>
      <w:r w:rsidRPr="009C5155">
        <w:rPr>
          <w:rStyle w:val="StyleUnderline"/>
          <w:highlight w:val="cyan"/>
        </w:rPr>
        <w:t xml:space="preserve">it will </w:t>
      </w:r>
      <w:r w:rsidRPr="009C5155">
        <w:rPr>
          <w:rStyle w:val="Emphasis"/>
          <w:highlight w:val="cyan"/>
        </w:rPr>
        <w:t>ensure</w:t>
      </w:r>
      <w:r w:rsidRPr="002B02E9">
        <w:rPr>
          <w:sz w:val="8"/>
        </w:rPr>
        <w:t xml:space="preserve"> </w:t>
      </w:r>
      <w:r w:rsidRPr="008D6864">
        <w:rPr>
          <w:rStyle w:val="StyleUnderline"/>
        </w:rPr>
        <w:t xml:space="preserve">that </w:t>
      </w:r>
      <w:r w:rsidRPr="009C5155">
        <w:rPr>
          <w:rStyle w:val="StyleUnderline"/>
          <w:highlight w:val="cyan"/>
        </w:rPr>
        <w:t>the</w:t>
      </w:r>
      <w:r w:rsidRPr="009C5155">
        <w:rPr>
          <w:sz w:val="8"/>
          <w:highlight w:val="cyan"/>
        </w:rPr>
        <w:t xml:space="preserve"> </w:t>
      </w:r>
      <w:r w:rsidRPr="009C5155">
        <w:rPr>
          <w:rStyle w:val="Emphasis"/>
          <w:highlight w:val="cyan"/>
        </w:rPr>
        <w:t>U</w:t>
      </w:r>
      <w:r w:rsidRPr="002B02E9">
        <w:rPr>
          <w:sz w:val="8"/>
        </w:rPr>
        <w:t xml:space="preserve">nited </w:t>
      </w:r>
      <w:r w:rsidRPr="009C5155">
        <w:rPr>
          <w:rStyle w:val="Emphasis"/>
          <w:highlight w:val="cyan"/>
        </w:rPr>
        <w:t>S</w:t>
      </w:r>
      <w:r w:rsidRPr="002B02E9">
        <w:rPr>
          <w:sz w:val="8"/>
        </w:rPr>
        <w:t xml:space="preserve">tates </w:t>
      </w:r>
      <w:r w:rsidRPr="009C5155">
        <w:rPr>
          <w:rStyle w:val="Emphasis"/>
          <w:highlight w:val="cyan"/>
        </w:rPr>
        <w:t>will</w:t>
      </w:r>
      <w:r w:rsidRPr="008D6864">
        <w:rPr>
          <w:rStyle w:val="Emphasis"/>
        </w:rPr>
        <w:t xml:space="preserve"> become involved in </w:t>
      </w:r>
      <w:r w:rsidRPr="009C5155">
        <w:rPr>
          <w:rStyle w:val="Emphasis"/>
          <w:highlight w:val="cyan"/>
        </w:rPr>
        <w:t>fight</w:t>
      </w:r>
      <w:r w:rsidRPr="008D6864">
        <w:rPr>
          <w:rStyle w:val="Emphasis"/>
        </w:rPr>
        <w:t>ing North Korea and pushing them out of South Korea again</w:t>
      </w:r>
      <w:r w:rsidRPr="002B02E9">
        <w:rPr>
          <w:sz w:val="8"/>
        </w:rPr>
        <w:t xml:space="preserve">. </w:t>
      </w:r>
      <w:r w:rsidRPr="008D6864">
        <w:rPr>
          <w:rStyle w:val="StyleUnderline"/>
        </w:rPr>
        <w:t>If</w:t>
      </w:r>
      <w:r w:rsidRPr="002B02E9">
        <w:rPr>
          <w:sz w:val="8"/>
        </w:rPr>
        <w:t xml:space="preserve"> President </w:t>
      </w:r>
      <w:r w:rsidRPr="008D6864">
        <w:rPr>
          <w:rStyle w:val="StyleUnderline"/>
        </w:rPr>
        <w:t>Carter had</w:t>
      </w:r>
      <w:r w:rsidRPr="002B02E9">
        <w:rPr>
          <w:sz w:val="8"/>
        </w:rPr>
        <w:t xml:space="preserve"> successfully </w:t>
      </w:r>
      <w:r w:rsidRPr="009C5155">
        <w:rPr>
          <w:rStyle w:val="StyleUnderline"/>
          <w:highlight w:val="cyan"/>
        </w:rPr>
        <w:t>withdrawn</w:t>
      </w:r>
      <w:r w:rsidRPr="008D6864">
        <w:rPr>
          <w:rStyle w:val="StyleUnderline"/>
        </w:rPr>
        <w:t xml:space="preserve"> all U.S. </w:t>
      </w:r>
      <w:r w:rsidRPr="009C5155">
        <w:rPr>
          <w:rStyle w:val="StyleUnderline"/>
          <w:highlight w:val="cyan"/>
        </w:rPr>
        <w:t>troops</w:t>
      </w:r>
      <w:r w:rsidRPr="002B02E9">
        <w:rPr>
          <w:sz w:val="8"/>
        </w:rPr>
        <w:t xml:space="preserve"> from the ROK, </w:t>
      </w:r>
      <w:r w:rsidRPr="008D6864">
        <w:rPr>
          <w:rStyle w:val="Emphasis"/>
        </w:rPr>
        <w:t xml:space="preserve">it would have removed the tripwire function, </w:t>
      </w:r>
      <w:r w:rsidRPr="009C5155">
        <w:rPr>
          <w:rStyle w:val="Emphasis"/>
          <w:highlight w:val="cyan"/>
        </w:rPr>
        <w:t>signal</w:t>
      </w:r>
      <w:r w:rsidRPr="008D6864">
        <w:rPr>
          <w:rStyle w:val="Emphasis"/>
        </w:rPr>
        <w:t xml:space="preserve">ing to the DPRK that </w:t>
      </w:r>
      <w:r w:rsidRPr="009C5155">
        <w:rPr>
          <w:rStyle w:val="Emphasis"/>
          <w:highlight w:val="cyan"/>
        </w:rPr>
        <w:t>U.S. support</w:t>
      </w:r>
      <w:r w:rsidRPr="008D6864">
        <w:rPr>
          <w:rStyle w:val="Emphasis"/>
        </w:rPr>
        <w:t xml:space="preserve"> was </w:t>
      </w:r>
      <w:r w:rsidRPr="009C5155">
        <w:rPr>
          <w:rStyle w:val="Emphasis"/>
          <w:highlight w:val="cyan"/>
        </w:rPr>
        <w:t>no longer guaranteed</w:t>
      </w:r>
      <w:r w:rsidRPr="002B02E9">
        <w:rPr>
          <w:sz w:val="8"/>
        </w:rPr>
        <w:t xml:space="preserve">. </w:t>
      </w:r>
      <w:r w:rsidRPr="008D6864">
        <w:rPr>
          <w:rStyle w:val="StyleUnderline"/>
        </w:rPr>
        <w:t>While Carter insisted</w:t>
      </w:r>
      <w:r w:rsidRPr="002B02E9">
        <w:rPr>
          <w:sz w:val="8"/>
        </w:rPr>
        <w:t xml:space="preserve"> that </w:t>
      </w:r>
      <w:r w:rsidRPr="008D6864">
        <w:rPr>
          <w:rStyle w:val="StyleUnderline"/>
        </w:rPr>
        <w:t>the U.S. would maintain its treaty obligations, would provide air coverage, and</w:t>
      </w:r>
      <w:r w:rsidRPr="002B02E9">
        <w:rPr>
          <w:sz w:val="8"/>
        </w:rPr>
        <w:t xml:space="preserve"> would </w:t>
      </w:r>
      <w:r w:rsidRPr="008D6864">
        <w:rPr>
          <w:rStyle w:val="StyleUnderline"/>
        </w:rPr>
        <w:t>help the ROK build up their forces</w:t>
      </w:r>
      <w:r w:rsidRPr="002B02E9">
        <w:rPr>
          <w:sz w:val="8"/>
        </w:rPr>
        <w:t xml:space="preserve">, after the Vietnam War, </w:t>
      </w:r>
      <w:r w:rsidRPr="007737B2">
        <w:rPr>
          <w:rStyle w:val="Emphasis"/>
        </w:rPr>
        <w:t xml:space="preserve">it was </w:t>
      </w:r>
      <w:r w:rsidRPr="009C5155">
        <w:rPr>
          <w:rStyle w:val="Emphasis"/>
          <w:highlight w:val="cyan"/>
        </w:rPr>
        <w:t>unlikely that</w:t>
      </w:r>
      <w:r w:rsidRPr="008D6864">
        <w:rPr>
          <w:rStyle w:val="Emphasis"/>
        </w:rPr>
        <w:t xml:space="preserve"> the </w:t>
      </w:r>
      <w:r w:rsidRPr="009C5155">
        <w:rPr>
          <w:rStyle w:val="Emphasis"/>
          <w:highlight w:val="cyan"/>
        </w:rPr>
        <w:t>U.S. people were willing to support</w:t>
      </w:r>
      <w:r w:rsidRPr="008D6864">
        <w:rPr>
          <w:rStyle w:val="Emphasis"/>
        </w:rPr>
        <w:t xml:space="preserve"> another large-scale </w:t>
      </w:r>
      <w:r w:rsidRPr="009C5155">
        <w:rPr>
          <w:rStyle w:val="Emphasis"/>
          <w:highlight w:val="cyan"/>
        </w:rPr>
        <w:t>ground war</w:t>
      </w:r>
      <w:r w:rsidRPr="008D6864">
        <w:rPr>
          <w:rStyle w:val="Emphasis"/>
        </w:rPr>
        <w:t xml:space="preserve"> in mainland Asia.</w:t>
      </w:r>
      <w:r>
        <w:rPr>
          <w:rStyle w:val="Emphasis"/>
        </w:rPr>
        <w:t xml:space="preserve"> </w:t>
      </w:r>
      <w:r w:rsidRPr="002B02E9">
        <w:rPr>
          <w:sz w:val="8"/>
        </w:rPr>
        <w:t xml:space="preserve">Ultimately, despite Carter’s absolutist goals, during his time in office he only withdrew about 3,000 U.S. troops from the ROK.[xiv] Carter predicated his withdrawal plan on the belief that South Korea would be able to defend itself from another DPRK invasion. Ultimately, it was the discovery that this assumption was false that prevented the withdrawal from taking place. During the Nixon administration and the first part of the Carter presidency, the U.S. intelligence community had predicted that ROK and DPRK forces had reached a rough parity so that neither side would be able to successfully invade the other. Part of this judgment was based on how little attention U.S. intelligence officials paid to North Korea during the Vietnam War, as well as the difficulty in obtaining good intelligence from a closed state such as North Korea. [xv] This assessment changed due to the work of John Armstrong, an Army officer who was assigned to analysis intelligence about North Korea during this time. Armstrong discovered that North Korea’s military was far stronger than had been previously assumed. Armstrong’s work influenced Army generals, members of Carter’s own bureaucracy, and Congressmen, who then put pressure on Carter to reconsider the withdrawal.[xvi] Three weeks after Carter’s trip to Seoul, his National Security Advisor Zbigniew Brzezinski announced that the U.S. would postpone further troop withdrawals until 1981, and would depend on “credible indications that a satisfactory military balance has been restored.”[xvii] The deadline was made meaningless when Carter lost the election for his second term and Ronald Reagan became president. c) Modern Day Fear of Abandonment </w:t>
      </w:r>
      <w:r w:rsidRPr="008D6864">
        <w:rPr>
          <w:rStyle w:val="StyleUnderline"/>
        </w:rPr>
        <w:t>After</w:t>
      </w:r>
      <w:r w:rsidRPr="002B02E9">
        <w:rPr>
          <w:sz w:val="8"/>
        </w:rPr>
        <w:t xml:space="preserve"> President </w:t>
      </w:r>
      <w:r w:rsidRPr="008D6864">
        <w:rPr>
          <w:rStyle w:val="StyleUnderline"/>
        </w:rPr>
        <w:t>Carter, no other U.S. president has attempted to withdraw all the U.S. ground troops from South Korea</w:t>
      </w:r>
      <w:r w:rsidRPr="002B02E9">
        <w:rPr>
          <w:sz w:val="8"/>
        </w:rPr>
        <w:t xml:space="preserve">. However, </w:t>
      </w:r>
      <w:r w:rsidRPr="008D6864">
        <w:rPr>
          <w:rStyle w:val="Emphasis"/>
        </w:rPr>
        <w:t xml:space="preserve">this does not mean that the </w:t>
      </w:r>
      <w:r w:rsidRPr="007737B2">
        <w:rPr>
          <w:rStyle w:val="Emphasis"/>
        </w:rPr>
        <w:t>ROK fear of abandonment</w:t>
      </w:r>
      <w:r w:rsidRPr="008D6864">
        <w:rPr>
          <w:rStyle w:val="Emphasis"/>
        </w:rPr>
        <w:t xml:space="preserve"> has disappeared</w:t>
      </w:r>
      <w:r w:rsidRPr="002B02E9">
        <w:rPr>
          <w:sz w:val="8"/>
        </w:rPr>
        <w:t xml:space="preserve">, or that it is not possible for the U.S. to change their alliance policy in ways that affect ROK security. One recent example of this is Secretary of Defense Donald Rumsfeld’s announcement in 2003 that he intended to withdraw or relocate U.S. forces in 2013, believing them to be an outdated remnant of the Cold War. The reasoning that Rumsfeld offered was similar to that of President Carter, with Rumsfeld pointing out that since South Korea had a power economy and a better-equipped military, Seoul had “all the capability in the world of providing the kind of up-front deterrent that’s needed.”[xviii] The Iraq War was highly unpopular in South Korea, however the threat of the U.S downgrading alliance ties was enough to convince the South Korean government to send ROK forces to Iraq when the United States requested it.[xix] However, as the Nixon Doctrine demonstrated, ROK participation in U.S. wars does not guarantee strong ally relationships and a downgrading of the alliance may still occur. For example, in 2004, the U.S. moved 3,600 U.S. troops from South Korea to Iraq.[xx] </w:t>
      </w:r>
      <w:r w:rsidRPr="008D6864">
        <w:rPr>
          <w:rStyle w:val="StyleUnderline"/>
        </w:rPr>
        <w:t>For the</w:t>
      </w:r>
      <w:r w:rsidRPr="002B02E9">
        <w:rPr>
          <w:sz w:val="8"/>
        </w:rPr>
        <w:t xml:space="preserve"> </w:t>
      </w:r>
      <w:r w:rsidRPr="008D6864">
        <w:rPr>
          <w:rStyle w:val="Emphasis"/>
        </w:rPr>
        <w:t>U</w:t>
      </w:r>
      <w:r w:rsidRPr="002B02E9">
        <w:rPr>
          <w:sz w:val="8"/>
        </w:rPr>
        <w:t xml:space="preserve">nited </w:t>
      </w:r>
      <w:r w:rsidRPr="008D6864">
        <w:rPr>
          <w:rStyle w:val="Emphasis"/>
        </w:rPr>
        <w:t>S</w:t>
      </w:r>
      <w:r w:rsidRPr="002B02E9">
        <w:rPr>
          <w:sz w:val="8"/>
        </w:rPr>
        <w:t xml:space="preserve">tates, </w:t>
      </w:r>
      <w:r w:rsidRPr="008D6864">
        <w:rPr>
          <w:rStyle w:val="StyleUnderline"/>
        </w:rPr>
        <w:t>it is important to be aware of abandonment fears of its allies</w:t>
      </w:r>
      <w:r w:rsidRPr="002B02E9">
        <w:rPr>
          <w:sz w:val="8"/>
        </w:rPr>
        <w:t xml:space="preserve">. Awareness of these fears does not mean that U.S. strategy should be held hostage to them, but like in all relationships communication is important. Rather than consult with the ROK, President Nixon and Carter made plans that had serious implications for ROK security unilaterally and even let other parties know before South Korea. </w:t>
      </w:r>
      <w:r w:rsidRPr="009C5155">
        <w:rPr>
          <w:rStyle w:val="StyleUnderline"/>
          <w:highlight w:val="cyan"/>
        </w:rPr>
        <w:t>ROK</w:t>
      </w:r>
      <w:r w:rsidRPr="008D6864">
        <w:rPr>
          <w:rStyle w:val="StyleUnderline"/>
        </w:rPr>
        <w:t xml:space="preserve"> feelings of </w:t>
      </w:r>
      <w:r w:rsidRPr="009C5155">
        <w:rPr>
          <w:rStyle w:val="StyleUnderline"/>
          <w:highlight w:val="cyan"/>
        </w:rPr>
        <w:t>insecurity can result in</w:t>
      </w:r>
      <w:r w:rsidRPr="008D6864">
        <w:rPr>
          <w:rStyle w:val="StyleUnderline"/>
        </w:rPr>
        <w:t xml:space="preserve"> outcomes that are not in the</w:t>
      </w:r>
      <w:r w:rsidRPr="002B02E9">
        <w:rPr>
          <w:sz w:val="8"/>
        </w:rPr>
        <w:t xml:space="preserve"> </w:t>
      </w:r>
      <w:r w:rsidRPr="008D6864">
        <w:rPr>
          <w:rStyle w:val="Emphasis"/>
        </w:rPr>
        <w:t>U</w:t>
      </w:r>
      <w:r w:rsidRPr="002B02E9">
        <w:rPr>
          <w:sz w:val="8"/>
        </w:rPr>
        <w:t xml:space="preserve">nited </w:t>
      </w:r>
      <w:r w:rsidRPr="008D6864">
        <w:rPr>
          <w:rStyle w:val="Emphasis"/>
        </w:rPr>
        <w:t>S</w:t>
      </w:r>
      <w:r w:rsidRPr="002B02E9">
        <w:rPr>
          <w:sz w:val="8"/>
        </w:rPr>
        <w:t xml:space="preserve">tates </w:t>
      </w:r>
      <w:r w:rsidRPr="008D6864">
        <w:rPr>
          <w:rStyle w:val="StyleUnderline"/>
        </w:rPr>
        <w:t xml:space="preserve">best interest, </w:t>
      </w:r>
      <w:r w:rsidRPr="008D6864">
        <w:rPr>
          <w:rStyle w:val="Emphasis"/>
        </w:rPr>
        <w:t xml:space="preserve">such </w:t>
      </w:r>
      <w:r w:rsidRPr="009C5155">
        <w:rPr>
          <w:rStyle w:val="Emphasis"/>
          <w:highlight w:val="cyan"/>
        </w:rPr>
        <w:t>a</w:t>
      </w:r>
      <w:r w:rsidRPr="008D6864">
        <w:rPr>
          <w:rStyle w:val="Emphasis"/>
        </w:rPr>
        <w:t xml:space="preserve">s President Park Chung Hee’s secret </w:t>
      </w:r>
      <w:r w:rsidRPr="009C5155">
        <w:rPr>
          <w:rStyle w:val="Emphasis"/>
          <w:highlight w:val="cyan"/>
        </w:rPr>
        <w:t>plan to build a nuclear weapon</w:t>
      </w:r>
      <w:r w:rsidRPr="002B02E9">
        <w:rPr>
          <w:sz w:val="8"/>
        </w:rPr>
        <w:t xml:space="preserve">. For the ROK, it is important to realize that the U.S-ROK alliance is not an iron clad guarantee, but a relationship that the ROK needs to tend carefully. President Carter was clear that Americans found President Parxk Chung Hee’s human rights violations repugnant and that this divergence in the U.S. and ROK government’s values was a cause in the planned troop withdrawal. While currently, the ROK is a liberal democratic country that is closely aligned to the United States, maintaining close relations should remain a priority and should not be taken for granted. However, </w:t>
      </w:r>
      <w:r w:rsidRPr="009C5155">
        <w:rPr>
          <w:rStyle w:val="StyleUnderline"/>
          <w:highlight w:val="cyan"/>
        </w:rPr>
        <w:t>no matter how much communication and relationship</w:t>
      </w:r>
      <w:r w:rsidRPr="008D6864">
        <w:rPr>
          <w:rStyle w:val="StyleUnderline"/>
        </w:rPr>
        <w:t xml:space="preserve"> building the</w:t>
      </w:r>
      <w:r w:rsidRPr="002B02E9">
        <w:rPr>
          <w:sz w:val="8"/>
        </w:rPr>
        <w:t xml:space="preserve"> </w:t>
      </w:r>
      <w:r w:rsidRPr="008D6864">
        <w:rPr>
          <w:rStyle w:val="Emphasis"/>
        </w:rPr>
        <w:t>U</w:t>
      </w:r>
      <w:r w:rsidRPr="002B02E9">
        <w:rPr>
          <w:sz w:val="8"/>
        </w:rPr>
        <w:t xml:space="preserve">nited </w:t>
      </w:r>
      <w:r w:rsidRPr="008D6864">
        <w:rPr>
          <w:rStyle w:val="Emphasis"/>
        </w:rPr>
        <w:t>S</w:t>
      </w:r>
      <w:r w:rsidRPr="002B02E9">
        <w:rPr>
          <w:sz w:val="8"/>
        </w:rPr>
        <w:t xml:space="preserve">tates </w:t>
      </w:r>
      <w:r w:rsidRPr="008D6864">
        <w:rPr>
          <w:rStyle w:val="StyleUnderline"/>
        </w:rPr>
        <w:t xml:space="preserve">and the ROK commit to, </w:t>
      </w:r>
      <w:r w:rsidRPr="009C5155">
        <w:rPr>
          <w:rStyle w:val="StyleUnderline"/>
          <w:highlight w:val="cyan"/>
        </w:rPr>
        <w:t xml:space="preserve">as the weaker partner in the relationship it is likely that </w:t>
      </w:r>
      <w:r w:rsidRPr="009C5155">
        <w:rPr>
          <w:rStyle w:val="Emphasis"/>
          <w:highlight w:val="cyan"/>
        </w:rPr>
        <w:t>the ROK’s abandonment fear will play an important role</w:t>
      </w:r>
      <w:r w:rsidRPr="008D6864">
        <w:rPr>
          <w:rStyle w:val="Emphasis"/>
        </w:rPr>
        <w:t xml:space="preserve"> in the alliance as long as it exists.</w:t>
      </w:r>
    </w:p>
    <w:p w14:paraId="02FF48B8" w14:textId="20A7CB04" w:rsidR="0060211C" w:rsidRDefault="0060211C" w:rsidP="00D84198">
      <w:pPr>
        <w:pStyle w:val="Heading4"/>
      </w:pPr>
      <w:r>
        <w:t>2. South Korea only likes rotational presence when it was in addition to the baseline presence – the plan removes that baseline</w:t>
      </w:r>
    </w:p>
    <w:p w14:paraId="068306FE" w14:textId="77777777" w:rsidR="0060211C" w:rsidRDefault="0060211C" w:rsidP="0060211C">
      <w:r>
        <w:t xml:space="preserve">Gregory </w:t>
      </w:r>
      <w:r w:rsidRPr="006776B5">
        <w:rPr>
          <w:rStyle w:val="Style13ptBold"/>
        </w:rPr>
        <w:t>Kiley 12</w:t>
      </w:r>
      <w:r>
        <w:t xml:space="preserve">, senior associate at the Center for Strategic and International Studies focusing on national security and economics, et al., August 2012, “U.S. Force Posture Strategy in the Asia Pacific Region: An Independent Assessment,” </w:t>
      </w:r>
      <w:hyperlink r:id="rId14" w:history="1">
        <w:r w:rsidRPr="00837DD2">
          <w:rPr>
            <w:rStyle w:val="Hyperlink"/>
          </w:rPr>
          <w:t>http://csis.org/files/publication/120814_FINAL_PACOM_optimized.pdf</w:t>
        </w:r>
      </w:hyperlink>
    </w:p>
    <w:p w14:paraId="6BAFDF64" w14:textId="77777777" w:rsidR="0060211C" w:rsidRPr="0060211C" w:rsidRDefault="0060211C" w:rsidP="0060211C">
      <w:pPr>
        <w:rPr>
          <w:sz w:val="10"/>
        </w:rPr>
      </w:pPr>
      <w:r w:rsidRPr="009C5155">
        <w:rPr>
          <w:rStyle w:val="StyleUnderline"/>
          <w:highlight w:val="cyan"/>
        </w:rPr>
        <w:t>The</w:t>
      </w:r>
      <w:r w:rsidRPr="00AB18D9">
        <w:rPr>
          <w:rStyle w:val="StyleUnderline"/>
        </w:rPr>
        <w:t xml:space="preserve"> mainstream </w:t>
      </w:r>
      <w:r w:rsidRPr="009C5155">
        <w:rPr>
          <w:rStyle w:val="StyleUnderline"/>
          <w:highlight w:val="cyan"/>
        </w:rPr>
        <w:t>South Korean</w:t>
      </w:r>
      <w:r w:rsidRPr="00AB18D9">
        <w:rPr>
          <w:rStyle w:val="StyleUnderline"/>
        </w:rPr>
        <w:t xml:space="preserve"> public</w:t>
      </w:r>
      <w:r w:rsidRPr="0060211C">
        <w:rPr>
          <w:sz w:val="10"/>
        </w:rPr>
        <w:t xml:space="preserve">, business community, international investors, </w:t>
      </w:r>
      <w:r w:rsidRPr="00AB18D9">
        <w:rPr>
          <w:rStyle w:val="StyleUnderline"/>
        </w:rPr>
        <w:t xml:space="preserve">and </w:t>
      </w:r>
      <w:r w:rsidRPr="009C5155">
        <w:rPr>
          <w:rStyle w:val="StyleUnderline"/>
          <w:highlight w:val="cyan"/>
        </w:rPr>
        <w:t>political elite</w:t>
      </w:r>
      <w:r w:rsidRPr="0060211C">
        <w:rPr>
          <w:sz w:val="10"/>
        </w:rPr>
        <w:t xml:space="preserve"> (with the exception of the far left) </w:t>
      </w:r>
      <w:r w:rsidRPr="009C5155">
        <w:rPr>
          <w:rStyle w:val="StyleUnderline"/>
          <w:highlight w:val="cyan"/>
        </w:rPr>
        <w:t xml:space="preserve">remain </w:t>
      </w:r>
      <w:r w:rsidRPr="009C5155">
        <w:rPr>
          <w:rStyle w:val="Emphasis"/>
          <w:highlight w:val="cyan"/>
        </w:rPr>
        <w:t>highly sensitive to any reduction</w:t>
      </w:r>
      <w:r w:rsidRPr="009C5155">
        <w:rPr>
          <w:rStyle w:val="StyleUnderline"/>
          <w:highlight w:val="cyan"/>
        </w:rPr>
        <w:t xml:space="preserve"> in U.S. ground forces</w:t>
      </w:r>
      <w:r w:rsidRPr="00AB18D9">
        <w:rPr>
          <w:rStyle w:val="StyleUnderline"/>
        </w:rPr>
        <w:t xml:space="preserve"> on the peninsula</w:t>
      </w:r>
      <w:r w:rsidRPr="0060211C">
        <w:rPr>
          <w:sz w:val="10"/>
        </w:rPr>
        <w:t xml:space="preserve">, </w:t>
      </w:r>
      <w:r w:rsidRPr="00AB18D9">
        <w:rPr>
          <w:rStyle w:val="StyleUnderline"/>
        </w:rPr>
        <w:t xml:space="preserve">particularly </w:t>
      </w:r>
      <w:r w:rsidRPr="009C5155">
        <w:rPr>
          <w:rStyle w:val="StyleUnderline"/>
          <w:highlight w:val="cyan"/>
        </w:rPr>
        <w:t>given increasing North Korean provocations, nuclear</w:t>
      </w:r>
      <w:r w:rsidRPr="0060211C">
        <w:rPr>
          <w:sz w:val="10"/>
        </w:rPr>
        <w:t xml:space="preserve"> capabilities, </w:t>
      </w:r>
      <w:r w:rsidRPr="009C5155">
        <w:rPr>
          <w:rStyle w:val="StyleUnderline"/>
          <w:highlight w:val="cyan"/>
        </w:rPr>
        <w:t>and missile</w:t>
      </w:r>
      <w:r w:rsidRPr="00AB18D9">
        <w:rPr>
          <w:rStyle w:val="StyleUnderline"/>
        </w:rPr>
        <w:t xml:space="preserve"> weapons </w:t>
      </w:r>
      <w:r w:rsidRPr="009C5155">
        <w:rPr>
          <w:rStyle w:val="StyleUnderline"/>
          <w:highlight w:val="cyan"/>
        </w:rPr>
        <w:t>capabilities</w:t>
      </w:r>
      <w:r w:rsidRPr="00AB18D9">
        <w:rPr>
          <w:rStyle w:val="StyleUnderline"/>
        </w:rPr>
        <w:t xml:space="preserve">, as well as </w:t>
      </w:r>
      <w:r w:rsidRPr="009C5155">
        <w:rPr>
          <w:rStyle w:val="StyleUnderline"/>
          <w:highlight w:val="cyan"/>
        </w:rPr>
        <w:t>China‘s growing</w:t>
      </w:r>
      <w:r w:rsidRPr="00AB18D9">
        <w:rPr>
          <w:rStyle w:val="StyleUnderline"/>
        </w:rPr>
        <w:t xml:space="preserve"> strategic </w:t>
      </w:r>
      <w:r w:rsidRPr="009C5155">
        <w:rPr>
          <w:rStyle w:val="StyleUnderline"/>
          <w:highlight w:val="cyan"/>
        </w:rPr>
        <w:t>influence</w:t>
      </w:r>
      <w:r w:rsidRPr="0060211C">
        <w:rPr>
          <w:sz w:val="10"/>
        </w:rPr>
        <w:t xml:space="preserve"> over the North. The flags of the 8th Army and 2nd Infantry Division and </w:t>
      </w:r>
      <w:r w:rsidRPr="009C5155">
        <w:rPr>
          <w:rStyle w:val="StyleUnderline"/>
          <w:highlight w:val="cyan"/>
        </w:rPr>
        <w:t xml:space="preserve">the U.S. </w:t>
      </w:r>
      <w:r w:rsidRPr="009C5155">
        <w:rPr>
          <w:rStyle w:val="Emphasis"/>
          <w:highlight w:val="cyan"/>
        </w:rPr>
        <w:t>pledge</w:t>
      </w:r>
      <w:r w:rsidRPr="0060211C">
        <w:rPr>
          <w:sz w:val="10"/>
        </w:rPr>
        <w:t xml:space="preserve"> in 2008 </w:t>
      </w:r>
      <w:r w:rsidRPr="009C5155">
        <w:rPr>
          <w:rStyle w:val="StyleUnderline"/>
          <w:highlight w:val="cyan"/>
        </w:rPr>
        <w:t xml:space="preserve">to </w:t>
      </w:r>
      <w:r w:rsidRPr="009C5155">
        <w:rPr>
          <w:rStyle w:val="Emphasis"/>
          <w:highlight w:val="cyan"/>
        </w:rPr>
        <w:t>retain a floor of</w:t>
      </w:r>
      <w:r w:rsidRPr="00AB18D9">
        <w:rPr>
          <w:rStyle w:val="Emphasis"/>
        </w:rPr>
        <w:t xml:space="preserve"> 28,500</w:t>
      </w:r>
      <w:r>
        <w:rPr>
          <w:rStyle w:val="Emphasis"/>
        </w:rPr>
        <w:t xml:space="preserve"> [</w:t>
      </w:r>
      <w:r w:rsidRPr="009C5155">
        <w:rPr>
          <w:rStyle w:val="Emphasis"/>
          <w:highlight w:val="cyan"/>
        </w:rPr>
        <w:t>twenty-eight thousand] personnel</w:t>
      </w:r>
      <w:r w:rsidRPr="0060211C">
        <w:rPr>
          <w:sz w:val="10"/>
        </w:rPr>
        <w:t xml:space="preserve"> on the peninsula </w:t>
      </w:r>
      <w:r w:rsidRPr="009C5155">
        <w:rPr>
          <w:rStyle w:val="StyleUnderline"/>
          <w:highlight w:val="cyan"/>
        </w:rPr>
        <w:t xml:space="preserve">remain </w:t>
      </w:r>
      <w:r w:rsidRPr="009C5155">
        <w:rPr>
          <w:rStyle w:val="Emphasis"/>
          <w:highlight w:val="cyan"/>
        </w:rPr>
        <w:t>important symbols of U.S. commitment</w:t>
      </w:r>
      <w:r w:rsidRPr="009C5155">
        <w:rPr>
          <w:rStyle w:val="StyleUnderline"/>
          <w:highlight w:val="cyan"/>
        </w:rPr>
        <w:t xml:space="preserve"> and are </w:t>
      </w:r>
      <w:r w:rsidRPr="009C5155">
        <w:rPr>
          <w:rStyle w:val="Emphasis"/>
          <w:highlight w:val="cyan"/>
        </w:rPr>
        <w:t>important for operational efficiency</w:t>
      </w:r>
      <w:r w:rsidRPr="009C5155">
        <w:rPr>
          <w:rStyle w:val="StyleUnderline"/>
          <w:highlight w:val="cyan"/>
        </w:rPr>
        <w:t xml:space="preserve"> in combating</w:t>
      </w:r>
      <w:r w:rsidRPr="00AB18D9">
        <w:rPr>
          <w:rStyle w:val="StyleUnderline"/>
        </w:rPr>
        <w:t xml:space="preserve"> the range of </w:t>
      </w:r>
      <w:r w:rsidRPr="009C5155">
        <w:rPr>
          <w:rStyle w:val="StyleUnderline"/>
          <w:highlight w:val="cyan"/>
        </w:rPr>
        <w:t>North Korean</w:t>
      </w:r>
      <w:r w:rsidRPr="0060211C">
        <w:rPr>
          <w:sz w:val="10"/>
        </w:rPr>
        <w:t xml:space="preserve"> threats, including but not limited to </w:t>
      </w:r>
      <w:r w:rsidRPr="009C5155">
        <w:rPr>
          <w:rStyle w:val="StyleUnderline"/>
          <w:highlight w:val="cyan"/>
        </w:rPr>
        <w:t>WMD</w:t>
      </w:r>
      <w:r w:rsidRPr="0060211C">
        <w:rPr>
          <w:sz w:val="10"/>
        </w:rPr>
        <w:t xml:space="preserve">.58 </w:t>
      </w:r>
      <w:r w:rsidRPr="009C5155">
        <w:rPr>
          <w:rStyle w:val="StyleUnderline"/>
          <w:highlight w:val="cyan"/>
        </w:rPr>
        <w:t>The ROK</w:t>
      </w:r>
      <w:r w:rsidRPr="00AB18D9">
        <w:rPr>
          <w:rStyle w:val="StyleUnderline"/>
        </w:rPr>
        <w:t xml:space="preserve"> government </w:t>
      </w:r>
      <w:r w:rsidRPr="009C5155">
        <w:rPr>
          <w:rStyle w:val="StyleUnderline"/>
          <w:highlight w:val="cyan"/>
        </w:rPr>
        <w:t>handled the withdrawal of one brigade</w:t>
      </w:r>
      <w:r w:rsidRPr="0060211C">
        <w:rPr>
          <w:sz w:val="10"/>
        </w:rPr>
        <w:t xml:space="preserve"> from the 2ID </w:t>
      </w:r>
      <w:r w:rsidRPr="009C5155">
        <w:rPr>
          <w:rStyle w:val="StyleUnderline"/>
          <w:highlight w:val="cyan"/>
        </w:rPr>
        <w:t>well</w:t>
      </w:r>
      <w:r w:rsidRPr="0060211C">
        <w:rPr>
          <w:sz w:val="10"/>
        </w:rPr>
        <w:t xml:space="preserve"> in 2004 </w:t>
      </w:r>
      <w:r w:rsidRPr="009C5155">
        <w:rPr>
          <w:rStyle w:val="StyleUnderline"/>
          <w:highlight w:val="cyan"/>
        </w:rPr>
        <w:t xml:space="preserve">but </w:t>
      </w:r>
      <w:r w:rsidRPr="009C5155">
        <w:rPr>
          <w:rStyle w:val="Emphasis"/>
          <w:highlight w:val="cyan"/>
        </w:rPr>
        <w:t>remains vigilant against any plans to reduce the remaining brigade</w:t>
      </w:r>
      <w:r w:rsidRPr="009C5155">
        <w:rPr>
          <w:rStyle w:val="StyleUnderline"/>
          <w:highlight w:val="cyan"/>
        </w:rPr>
        <w:t>. The</w:t>
      </w:r>
      <w:r w:rsidRPr="00AB18D9">
        <w:rPr>
          <w:rStyle w:val="StyleUnderline"/>
        </w:rPr>
        <w:t xml:space="preserve"> mechanized infantry </w:t>
      </w:r>
      <w:r w:rsidRPr="009C5155">
        <w:rPr>
          <w:rStyle w:val="StyleUnderline"/>
          <w:highlight w:val="cyan"/>
        </w:rPr>
        <w:t xml:space="preserve">brigade remains important not only as a </w:t>
      </w:r>
      <w:r w:rsidRPr="009C5155">
        <w:rPr>
          <w:rStyle w:val="Emphasis"/>
          <w:highlight w:val="cyan"/>
        </w:rPr>
        <w:t>symbol of</w:t>
      </w:r>
      <w:r w:rsidRPr="00AB18D9">
        <w:rPr>
          <w:rStyle w:val="Emphasis"/>
        </w:rPr>
        <w:t xml:space="preserve"> commitment and </w:t>
      </w:r>
      <w:r w:rsidRPr="009C5155">
        <w:rPr>
          <w:rStyle w:val="Emphasis"/>
          <w:highlight w:val="cyan"/>
        </w:rPr>
        <w:t>deterrence</w:t>
      </w:r>
      <w:r w:rsidRPr="009C5155">
        <w:rPr>
          <w:rStyle w:val="StyleUnderline"/>
          <w:highlight w:val="cyan"/>
        </w:rPr>
        <w:t>, but</w:t>
      </w:r>
      <w:r w:rsidRPr="00AB18D9">
        <w:rPr>
          <w:rStyle w:val="StyleUnderline"/>
        </w:rPr>
        <w:t xml:space="preserve"> also </w:t>
      </w:r>
      <w:r w:rsidRPr="009C5155">
        <w:rPr>
          <w:rStyle w:val="StyleUnderline"/>
          <w:highlight w:val="cyan"/>
        </w:rPr>
        <w:t xml:space="preserve">for </w:t>
      </w:r>
      <w:r w:rsidRPr="009C5155">
        <w:rPr>
          <w:rStyle w:val="Emphasis"/>
          <w:highlight w:val="cyan"/>
        </w:rPr>
        <w:t>shaping cooperation and interoperability with ROK Army</w:t>
      </w:r>
      <w:r w:rsidRPr="0060211C">
        <w:rPr>
          <w:sz w:val="10"/>
        </w:rPr>
        <w:t xml:space="preserve"> units, physical security for U.S. command elements, and NEO. Moreover, </w:t>
      </w:r>
      <w:r w:rsidRPr="009C5155">
        <w:rPr>
          <w:rStyle w:val="StyleUnderline"/>
          <w:highlight w:val="cyan"/>
        </w:rPr>
        <w:t>the presence of combat units forward reinforces</w:t>
      </w:r>
      <w:r w:rsidRPr="00AB18D9">
        <w:rPr>
          <w:rStyle w:val="StyleUnderline"/>
        </w:rPr>
        <w:t xml:space="preserve"> the </w:t>
      </w:r>
      <w:r w:rsidRPr="009C5155">
        <w:rPr>
          <w:rStyle w:val="StyleUnderline"/>
          <w:highlight w:val="cyan"/>
        </w:rPr>
        <w:t>credibility of extended nuclear deterrence</w:t>
      </w:r>
      <w:r w:rsidRPr="0060211C">
        <w:rPr>
          <w:sz w:val="10"/>
        </w:rPr>
        <w:t xml:space="preserve"> at a time </w:t>
      </w:r>
      <w:r w:rsidRPr="00AB18D9">
        <w:rPr>
          <w:rStyle w:val="StyleUnderline"/>
        </w:rPr>
        <w:t>when the ROK and Japanese governments are seeking reassurance</w:t>
      </w:r>
      <w:r w:rsidRPr="0060211C">
        <w:rPr>
          <w:sz w:val="10"/>
        </w:rPr>
        <w:t xml:space="preserve"> in the context of increasing North Korean and Chinese capabilities. The United States has not taken any steps to replace the brigade removed from 2ID in 2004, but there would be clear advantages to augmenting the 2ID with a ROK brigade or </w:t>
      </w:r>
      <w:r w:rsidRPr="00AB18D9">
        <w:rPr>
          <w:rStyle w:val="StyleUnderline"/>
        </w:rPr>
        <w:t>rotational units</w:t>
      </w:r>
      <w:r w:rsidRPr="0060211C">
        <w:rPr>
          <w:sz w:val="10"/>
        </w:rPr>
        <w:t xml:space="preserve"> from the U.S. Army National Guard and Reserve. The former would become a forcing function for bilateral U.S.-ROK interoperability and the latter </w:t>
      </w:r>
      <w:r w:rsidRPr="00AB18D9">
        <w:rPr>
          <w:rStyle w:val="StyleUnderline"/>
        </w:rPr>
        <w:t>would increase familiarization for CONUS-based units</w:t>
      </w:r>
      <w:r w:rsidRPr="0060211C">
        <w:rPr>
          <w:sz w:val="10"/>
        </w:rPr>
        <w:t xml:space="preserve"> that would have to reinforce in the event of contingencies on the peninsula. The project team found that </w:t>
      </w:r>
      <w:r w:rsidRPr="009C5155">
        <w:rPr>
          <w:rStyle w:val="StyleUnderline"/>
          <w:highlight w:val="cyan"/>
        </w:rPr>
        <w:t>South Korean officials reacted positively to</w:t>
      </w:r>
      <w:r w:rsidRPr="0060211C">
        <w:rPr>
          <w:sz w:val="10"/>
        </w:rPr>
        <w:t xml:space="preserve"> the idea of </w:t>
      </w:r>
      <w:r w:rsidRPr="009C5155">
        <w:rPr>
          <w:rStyle w:val="StyleUnderline"/>
          <w:highlight w:val="cyan"/>
        </w:rPr>
        <w:t>rotating a</w:t>
      </w:r>
      <w:r w:rsidRPr="0060211C">
        <w:rPr>
          <w:sz w:val="10"/>
        </w:rPr>
        <w:t xml:space="preserve"> National </w:t>
      </w:r>
      <w:r w:rsidRPr="009C5155">
        <w:rPr>
          <w:rStyle w:val="StyleUnderline"/>
          <w:highlight w:val="cyan"/>
        </w:rPr>
        <w:t>Guard brigade</w:t>
      </w:r>
      <w:r w:rsidRPr="0060211C">
        <w:rPr>
          <w:sz w:val="10"/>
        </w:rPr>
        <w:t xml:space="preserve"> through the ROK for training. </w:t>
      </w:r>
      <w:r w:rsidRPr="009C5155">
        <w:rPr>
          <w:rStyle w:val="StyleUnderline"/>
          <w:highlight w:val="cyan"/>
        </w:rPr>
        <w:t>However, this positive</w:t>
      </w:r>
      <w:r>
        <w:rPr>
          <w:rStyle w:val="StyleUnderline"/>
        </w:rPr>
        <w:t xml:space="preserve"> view </w:t>
      </w:r>
      <w:r w:rsidRPr="009C5155">
        <w:rPr>
          <w:rStyle w:val="StyleUnderline"/>
          <w:highlight w:val="cyan"/>
        </w:rPr>
        <w:t>was associated with the “plus-up scenario</w:t>
      </w:r>
      <w:r w:rsidRPr="00AB18D9">
        <w:rPr>
          <w:rStyle w:val="StyleUnderline"/>
        </w:rPr>
        <w:t xml:space="preserve">” i.e., </w:t>
      </w:r>
      <w:r w:rsidRPr="009C5155">
        <w:rPr>
          <w:rStyle w:val="StyleUnderline"/>
          <w:highlight w:val="cyan"/>
        </w:rPr>
        <w:t>when this brigade would rotate</w:t>
      </w:r>
      <w:r w:rsidRPr="00AB18D9">
        <w:rPr>
          <w:rStyle w:val="StyleUnderline"/>
        </w:rPr>
        <w:t xml:space="preserve"> through </w:t>
      </w:r>
      <w:r w:rsidRPr="009C5155">
        <w:rPr>
          <w:rStyle w:val="Emphasis"/>
          <w:highlight w:val="cyan"/>
        </w:rPr>
        <w:t>in addition to a baseline</w:t>
      </w:r>
      <w:r w:rsidRPr="00AB18D9">
        <w:rPr>
          <w:rStyle w:val="Emphasis"/>
        </w:rPr>
        <w:t xml:space="preserve"> of force </w:t>
      </w:r>
      <w:r w:rsidRPr="009C5155">
        <w:rPr>
          <w:rStyle w:val="Emphasis"/>
          <w:highlight w:val="cyan"/>
        </w:rPr>
        <w:t>presence on the peninsula</w:t>
      </w:r>
      <w:r w:rsidRPr="0060211C">
        <w:rPr>
          <w:sz w:val="10"/>
        </w:rPr>
        <w:t xml:space="preserve">. The </w:t>
      </w:r>
      <w:r w:rsidRPr="009C5155">
        <w:rPr>
          <w:rStyle w:val="StyleUnderline"/>
          <w:highlight w:val="cyan"/>
        </w:rPr>
        <w:t xml:space="preserve">views were </w:t>
      </w:r>
      <w:r w:rsidRPr="009C5155">
        <w:rPr>
          <w:rStyle w:val="Emphasis"/>
          <w:highlight w:val="cyan"/>
        </w:rPr>
        <w:t>decidedly less enthusiastic when this</w:t>
      </w:r>
      <w:r w:rsidRPr="00AB18D9">
        <w:rPr>
          <w:rStyle w:val="Emphasis"/>
        </w:rPr>
        <w:t xml:space="preserve"> proposal </w:t>
      </w:r>
      <w:r w:rsidRPr="009C5155">
        <w:rPr>
          <w:rStyle w:val="Emphasis"/>
          <w:highlight w:val="cyan"/>
        </w:rPr>
        <w:t>was seen as replacing a standing brigade</w:t>
      </w:r>
      <w:r w:rsidRPr="00AB18D9">
        <w:rPr>
          <w:rStyle w:val="Emphasis"/>
        </w:rPr>
        <w:t xml:space="preserve"> in South Korea</w:t>
      </w:r>
      <w:r w:rsidRPr="0060211C">
        <w:rPr>
          <w:sz w:val="10"/>
        </w:rPr>
        <w:t>.</w:t>
      </w:r>
    </w:p>
    <w:p w14:paraId="67B833CA" w14:textId="77777777" w:rsidR="0060211C" w:rsidRPr="0060211C" w:rsidRDefault="0060211C" w:rsidP="0060211C"/>
    <w:p w14:paraId="77998B4E" w14:textId="16956C60" w:rsidR="006A219E" w:rsidRDefault="0060211C" w:rsidP="00D84198">
      <w:pPr>
        <w:pStyle w:val="Heading4"/>
      </w:pPr>
      <w:r>
        <w:t>3</w:t>
      </w:r>
      <w:r w:rsidR="00D84198">
        <w:t>. Low threshold for a link – decreasing the forces right on the line causes nuclearization due to belief of a collapse of the MDT</w:t>
      </w:r>
    </w:p>
    <w:p w14:paraId="6C37D30F" w14:textId="77777777" w:rsidR="00D84198" w:rsidRPr="00044D91" w:rsidRDefault="00D84198" w:rsidP="00D84198">
      <w:pPr>
        <w:rPr>
          <w:sz w:val="16"/>
        </w:rPr>
      </w:pPr>
      <w:r w:rsidRPr="009C5155">
        <w:rPr>
          <w:rStyle w:val="Style13ptBold"/>
          <w:highlight w:val="cyan"/>
        </w:rPr>
        <w:t>Pinkston,</w:t>
      </w:r>
      <w:r w:rsidRPr="00044D91">
        <w:rPr>
          <w:rStyle w:val="Style13ptBold"/>
        </w:rPr>
        <w:t xml:space="preserve"> Ph.D. is a lecturer in international relations with Troy University, </w:t>
      </w:r>
      <w:r w:rsidRPr="009C5155">
        <w:rPr>
          <w:rStyle w:val="Style13ptBold"/>
          <w:highlight w:val="cyan"/>
        </w:rPr>
        <w:t>and Work</w:t>
      </w:r>
      <w:r w:rsidRPr="00044D91">
        <w:rPr>
          <w:rStyle w:val="Style13ptBold"/>
        </w:rPr>
        <w:t xml:space="preserve">, Ph.D. student at the Jackson School of International Studies University of Washington, </w:t>
      </w:r>
      <w:r w:rsidRPr="009C5155">
        <w:rPr>
          <w:rStyle w:val="Style13ptBold"/>
          <w:highlight w:val="cyan"/>
        </w:rPr>
        <w:t>1/28</w:t>
      </w:r>
      <w:r w:rsidRPr="00044D91">
        <w:rPr>
          <w:rStyle w:val="Style13ptBold"/>
        </w:rPr>
        <w:t>/2016</w:t>
      </w:r>
      <w:r w:rsidRPr="00044D91">
        <w:rPr>
          <w:sz w:val="16"/>
        </w:rPr>
        <w:t xml:space="preserve"> Daniel and Clint, “New Realities, Old Fears: Escalation on the Korean Peninsula” http://thediplomat.com/2016/01/new-realities-old-fears-escalation-on-the-korean-peninsula/</w:t>
      </w:r>
    </w:p>
    <w:p w14:paraId="34A8D93B" w14:textId="77777777" w:rsidR="00D84198" w:rsidRPr="00FA260A" w:rsidRDefault="00D84198" w:rsidP="00D84198">
      <w:pPr>
        <w:rPr>
          <w:sz w:val="8"/>
        </w:rPr>
      </w:pPr>
      <w:r w:rsidRPr="00FA260A">
        <w:rPr>
          <w:sz w:val="8"/>
        </w:rPr>
        <w:t xml:space="preserve">However, while the Nixon Doctrine aimed to provide space for a more flexible U.S. commitment predicated on increased South Korean capabilities, it contained an inherent contradiction. On the one hand, </w:t>
      </w:r>
      <w:r w:rsidRPr="009C5155">
        <w:rPr>
          <w:rStyle w:val="StyleUnderline"/>
          <w:highlight w:val="cyan"/>
        </w:rPr>
        <w:t>U.S. military drawdowns</w:t>
      </w:r>
      <w:r w:rsidRPr="00FA260A">
        <w:rPr>
          <w:rStyle w:val="StyleUnderline"/>
        </w:rPr>
        <w:t xml:space="preserve"> </w:t>
      </w:r>
      <w:r w:rsidRPr="009C5155">
        <w:rPr>
          <w:rStyle w:val="StyleUnderline"/>
          <w:highlight w:val="cyan"/>
        </w:rPr>
        <w:t>undermined South Korean confidence in the credibility of</w:t>
      </w:r>
      <w:r w:rsidRPr="00FA260A">
        <w:rPr>
          <w:rStyle w:val="StyleUnderline"/>
        </w:rPr>
        <w:t xml:space="preserve"> the </w:t>
      </w:r>
      <w:r w:rsidRPr="009C5155">
        <w:rPr>
          <w:rStyle w:val="StyleUnderline"/>
          <w:highlight w:val="cyan"/>
        </w:rPr>
        <w:t>U.S.</w:t>
      </w:r>
      <w:r w:rsidRPr="00FA260A">
        <w:rPr>
          <w:rStyle w:val="StyleUnderline"/>
        </w:rPr>
        <w:t xml:space="preserve"> political </w:t>
      </w:r>
      <w:r w:rsidRPr="009C5155">
        <w:rPr>
          <w:rStyle w:val="StyleUnderline"/>
          <w:highlight w:val="cyan"/>
        </w:rPr>
        <w:t>commitment</w:t>
      </w:r>
      <w:r w:rsidRPr="00FA260A">
        <w:rPr>
          <w:sz w:val="8"/>
        </w:rPr>
        <w:t xml:space="preserve"> (</w:t>
      </w:r>
      <w:r w:rsidRPr="00FA260A">
        <w:rPr>
          <w:rStyle w:val="Emphasis"/>
        </w:rPr>
        <w:t xml:space="preserve">i.e., Washington’s willingness </w:t>
      </w:r>
      <w:r w:rsidRPr="009C5155">
        <w:rPr>
          <w:rStyle w:val="Emphasis"/>
          <w:highlight w:val="cyan"/>
        </w:rPr>
        <w:t>to honor the M</w:t>
      </w:r>
      <w:r w:rsidRPr="00FA260A">
        <w:rPr>
          <w:rStyle w:val="Emphasis"/>
        </w:rPr>
        <w:t xml:space="preserve">utual </w:t>
      </w:r>
      <w:r w:rsidRPr="009C5155">
        <w:rPr>
          <w:rStyle w:val="Emphasis"/>
          <w:highlight w:val="cyan"/>
        </w:rPr>
        <w:t>D</w:t>
      </w:r>
      <w:r w:rsidRPr="00FA260A">
        <w:rPr>
          <w:rStyle w:val="Emphasis"/>
        </w:rPr>
        <w:t xml:space="preserve">efense </w:t>
      </w:r>
      <w:r w:rsidRPr="009C5155">
        <w:rPr>
          <w:rStyle w:val="Emphasis"/>
          <w:highlight w:val="cyan"/>
        </w:rPr>
        <w:t>T</w:t>
      </w:r>
      <w:r w:rsidRPr="00FA260A">
        <w:rPr>
          <w:rStyle w:val="Emphasis"/>
        </w:rPr>
        <w:t xml:space="preserve">reaty), </w:t>
      </w:r>
      <w:r w:rsidRPr="009C5155">
        <w:rPr>
          <w:rStyle w:val="Emphasis"/>
          <w:highlight w:val="cyan"/>
        </w:rPr>
        <w:t>and</w:t>
      </w:r>
      <w:r w:rsidRPr="00FA260A">
        <w:rPr>
          <w:rStyle w:val="Emphasis"/>
        </w:rPr>
        <w:t xml:space="preserve"> thus </w:t>
      </w:r>
      <w:r w:rsidRPr="009C5155">
        <w:rPr>
          <w:rStyle w:val="Emphasis"/>
          <w:highlight w:val="cyan"/>
        </w:rPr>
        <w:t>fostered South Korean</w:t>
      </w:r>
      <w:r w:rsidRPr="00FA260A">
        <w:rPr>
          <w:rStyle w:val="Emphasis"/>
        </w:rPr>
        <w:t xml:space="preserve"> </w:t>
      </w:r>
      <w:r w:rsidRPr="009C5155">
        <w:rPr>
          <w:rStyle w:val="Emphasis"/>
          <w:highlight w:val="cyan"/>
        </w:rPr>
        <w:t>policies divergent from those of the U.S</w:t>
      </w:r>
      <w:r w:rsidRPr="00FA260A">
        <w:rPr>
          <w:rStyle w:val="Emphasis"/>
        </w:rPr>
        <w:t>.</w:t>
      </w:r>
      <w:r w:rsidRPr="00FA260A">
        <w:rPr>
          <w:sz w:val="8"/>
        </w:rPr>
        <w:t xml:space="preserve"> On the other hand, </w:t>
      </w:r>
      <w:r w:rsidRPr="00FA260A">
        <w:rPr>
          <w:rStyle w:val="StyleUnderline"/>
        </w:rPr>
        <w:t xml:space="preserve">U.S. </w:t>
      </w:r>
      <w:r w:rsidRPr="009C5155">
        <w:rPr>
          <w:rStyle w:val="StyleUnderline"/>
          <w:highlight w:val="cyan"/>
        </w:rPr>
        <w:t>pressure on the ROK to take on more</w:t>
      </w:r>
      <w:r w:rsidRPr="00FA260A">
        <w:rPr>
          <w:rStyle w:val="StyleUnderline"/>
        </w:rPr>
        <w:t xml:space="preserve"> operational </w:t>
      </w:r>
      <w:r w:rsidRPr="009C5155">
        <w:rPr>
          <w:rStyle w:val="StyleUnderline"/>
          <w:highlight w:val="cyan"/>
        </w:rPr>
        <w:t>responsibilities</w:t>
      </w:r>
      <w:r w:rsidRPr="00FA260A">
        <w:rPr>
          <w:rStyle w:val="StyleUnderline"/>
        </w:rPr>
        <w:t xml:space="preserve"> and to pursue defense modernization </w:t>
      </w:r>
      <w:r w:rsidRPr="009C5155">
        <w:rPr>
          <w:rStyle w:val="Emphasis"/>
          <w:highlight w:val="cyan"/>
        </w:rPr>
        <w:t>gave the South</w:t>
      </w:r>
      <w:r w:rsidRPr="00FA260A">
        <w:rPr>
          <w:rStyle w:val="Emphasis"/>
        </w:rPr>
        <w:t xml:space="preserve"> Koreans the </w:t>
      </w:r>
      <w:r w:rsidRPr="009C5155">
        <w:rPr>
          <w:rStyle w:val="Emphasis"/>
          <w:highlight w:val="cyan"/>
        </w:rPr>
        <w:t>opportunity and capability to act</w:t>
      </w:r>
      <w:r w:rsidRPr="00FA260A">
        <w:rPr>
          <w:rStyle w:val="Emphasis"/>
        </w:rPr>
        <w:t xml:space="preserve"> on these policy differences. </w:t>
      </w:r>
      <w:r w:rsidRPr="009C5155">
        <w:rPr>
          <w:rStyle w:val="StyleUnderline"/>
          <w:highlight w:val="cyan"/>
        </w:rPr>
        <w:t>This had implications for escalation</w:t>
      </w:r>
      <w:r w:rsidRPr="00FA260A">
        <w:rPr>
          <w:rStyle w:val="StyleUnderline"/>
        </w:rPr>
        <w:t xml:space="preserve"> or instability both in immediate and larger, strategic terms</w:t>
      </w:r>
      <w:r w:rsidRPr="00FA260A">
        <w:rPr>
          <w:sz w:val="8"/>
        </w:rPr>
        <w:t xml:space="preserve">. First, in the case of a North Korean provocation, the </w:t>
      </w:r>
      <w:r w:rsidRPr="009C5155">
        <w:rPr>
          <w:rStyle w:val="StyleUnderline"/>
          <w:highlight w:val="cyan"/>
        </w:rPr>
        <w:t>South Koreans</w:t>
      </w:r>
      <w:r w:rsidRPr="00FA260A">
        <w:rPr>
          <w:rStyle w:val="StyleUnderline"/>
        </w:rPr>
        <w:t xml:space="preserve">, now </w:t>
      </w:r>
      <w:r w:rsidRPr="009C5155">
        <w:rPr>
          <w:rStyle w:val="Emphasis"/>
          <w:highlight w:val="cyan"/>
        </w:rPr>
        <w:t>deployed in frontline positions</w:t>
      </w:r>
      <w:r w:rsidRPr="00FA260A">
        <w:rPr>
          <w:rStyle w:val="StyleUnderline"/>
        </w:rPr>
        <w:t xml:space="preserve"> </w:t>
      </w:r>
      <w:r w:rsidRPr="009C5155">
        <w:rPr>
          <w:rStyle w:val="StyleUnderline"/>
          <w:highlight w:val="cyan"/>
        </w:rPr>
        <w:t xml:space="preserve">might </w:t>
      </w:r>
      <w:r w:rsidRPr="009C5155">
        <w:rPr>
          <w:rStyle w:val="Emphasis"/>
          <w:highlight w:val="cyan"/>
        </w:rPr>
        <w:t>react more forcefully</w:t>
      </w:r>
      <w:r w:rsidRPr="00FA260A">
        <w:rPr>
          <w:rStyle w:val="StyleUnderline"/>
        </w:rPr>
        <w:t xml:space="preserve"> than before</w:t>
      </w:r>
      <w:r w:rsidRPr="00FA260A">
        <w:rPr>
          <w:sz w:val="8"/>
        </w:rPr>
        <w:t xml:space="preserve"> </w:t>
      </w:r>
      <w:r w:rsidRPr="009C5155">
        <w:rPr>
          <w:rStyle w:val="Emphasis"/>
          <w:highlight w:val="cyan"/>
        </w:rPr>
        <w:t>since the Americans would not be there to ensure that the alliance exercised restraint</w:t>
      </w:r>
      <w:r w:rsidRPr="00FA260A">
        <w:rPr>
          <w:rStyle w:val="Emphasis"/>
        </w:rPr>
        <w:t xml:space="preserve"> to avoid escalation</w:t>
      </w:r>
      <w:r w:rsidRPr="00FA260A">
        <w:rPr>
          <w:sz w:val="8"/>
        </w:rPr>
        <w:t xml:space="preserve">. </w:t>
      </w:r>
      <w:r w:rsidRPr="00FA260A">
        <w:rPr>
          <w:rStyle w:val="StyleUnderline"/>
        </w:rPr>
        <w:t xml:space="preserve">Second, </w:t>
      </w:r>
      <w:r w:rsidRPr="009C5155">
        <w:rPr>
          <w:rStyle w:val="StyleUnderline"/>
          <w:highlight w:val="cyan"/>
        </w:rPr>
        <w:t>doubting</w:t>
      </w:r>
      <w:r w:rsidRPr="00FA260A">
        <w:rPr>
          <w:rStyle w:val="StyleUnderline"/>
        </w:rPr>
        <w:t xml:space="preserve"> </w:t>
      </w:r>
      <w:r w:rsidRPr="009C5155">
        <w:rPr>
          <w:rStyle w:val="StyleUnderline"/>
          <w:highlight w:val="cyan"/>
        </w:rPr>
        <w:t>U.S. willingness</w:t>
      </w:r>
      <w:r w:rsidRPr="00FA260A">
        <w:rPr>
          <w:rStyle w:val="StyleUnderline"/>
        </w:rPr>
        <w:t xml:space="preserve"> to honor its commitment in the case of deterrence failure, </w:t>
      </w:r>
      <w:r w:rsidRPr="00FA260A">
        <w:rPr>
          <w:rStyle w:val="Emphasis"/>
        </w:rPr>
        <w:t xml:space="preserve">the </w:t>
      </w:r>
      <w:r w:rsidRPr="009C5155">
        <w:rPr>
          <w:rStyle w:val="Emphasis"/>
          <w:highlight w:val="cyan"/>
        </w:rPr>
        <w:t>South Koreans might</w:t>
      </w:r>
      <w:r w:rsidRPr="00FA260A">
        <w:rPr>
          <w:rStyle w:val="Emphasis"/>
        </w:rPr>
        <w:t xml:space="preserve"> </w:t>
      </w:r>
      <w:r w:rsidRPr="009C5155">
        <w:rPr>
          <w:rStyle w:val="Emphasis"/>
          <w:highlight w:val="cyan"/>
        </w:rPr>
        <w:t>seek an independent nuclear deterrent</w:t>
      </w:r>
      <w:r w:rsidRPr="00FA260A">
        <w:rPr>
          <w:rStyle w:val="Emphasis"/>
        </w:rPr>
        <w:t>.</w:t>
      </w:r>
      <w:r>
        <w:rPr>
          <w:rStyle w:val="Emphasis"/>
        </w:rPr>
        <w:t xml:space="preserve"> </w:t>
      </w:r>
      <w:r w:rsidRPr="00FA260A">
        <w:rPr>
          <w:sz w:val="8"/>
        </w:rPr>
        <w:t xml:space="preserve">U.S. officials were firmly aware of these possibilities, and subsequently discovered Park’s secret nuclear weapons program. </w:t>
      </w:r>
      <w:r w:rsidRPr="00FA260A">
        <w:rPr>
          <w:rStyle w:val="StyleUnderline"/>
        </w:rPr>
        <w:t xml:space="preserve">Consequently, </w:t>
      </w:r>
      <w:r w:rsidRPr="009C5155">
        <w:rPr>
          <w:rStyle w:val="StyleUnderline"/>
          <w:highlight w:val="cyan"/>
        </w:rPr>
        <w:t>in order to curtail Park’s</w:t>
      </w:r>
      <w:r w:rsidRPr="00FA260A">
        <w:rPr>
          <w:rStyle w:val="StyleUnderline"/>
        </w:rPr>
        <w:t xml:space="preserve"> nuclear </w:t>
      </w:r>
      <w:r w:rsidRPr="009C5155">
        <w:rPr>
          <w:rStyle w:val="StyleUnderline"/>
          <w:highlight w:val="cyan"/>
        </w:rPr>
        <w:t>ambitions, the U.S. provided a</w:t>
      </w:r>
      <w:r w:rsidRPr="00FA260A">
        <w:rPr>
          <w:rStyle w:val="StyleUnderline"/>
        </w:rPr>
        <w:t xml:space="preserve"> more </w:t>
      </w:r>
      <w:r w:rsidRPr="009C5155">
        <w:rPr>
          <w:rStyle w:val="StyleUnderline"/>
          <w:highlight w:val="cyan"/>
        </w:rPr>
        <w:t>credible security assurance</w:t>
      </w:r>
      <w:r w:rsidRPr="00FA260A">
        <w:rPr>
          <w:sz w:val="8"/>
        </w:rPr>
        <w:t xml:space="preserve"> in the form of weapons sales, military technology transfers, and large-scale military exercises. Yet the Nixon Doctrine was never meant to signal complete retrenchment from the region or South Korea. Ultimately, U.S. strategists doubted, as Kissinger wrote, “the ability of our allies to assume their own defense completely and we feared that the removal of our shield might tempt aggression.” For Kissinger, the need to reaffirm the stability of the U.S. commitment was only reinforced by the disaster of Vietnam and the ignominious final withdrawal in the spring of 1975. In December that year, President Gerald Ford announced his own Ford or Pacific Doctrine, stating: “American strength is basic to any stable balance of power in the Pacific.” Nonetheless, despite such reaffirmations, the precariousness of American forward deployments and security commitment to South Korea was once again laid bare following the P’anmunjŏm axe murder incident in August 1976. The axe murders in the JSA once again revealed the intrinsic difficulties for the U.S. Despite the inclination of some U.S. officials to retaliate, they could not guarantee the North Korean would not escalate the situation. In addition, these same officials doubted they could adequately explain or justify to Congress such potentially destabilizing retaliatory strikes as a response to the death of two U.S. officers. Kissinger noted: “Our explanation would look very weak”. The South Koreans themselves expressed concern or uncertainty regarding a U.S. response Again, Kissinger added: “Every time I wanted to hit hard at the North Koreans last week I was told that Park didn’t want to take military action. Now I gather he wants to do something.” Three months after the axe murders and operation Paul Bunyan, which deployed a massive show of force to the region, Jimmy Carter won the presidential election after having run on a platform that promised to withdraw U.S. forces from Korea. Memories of the Vietnam debacle were fresh in the minds of American voters who wished to avoid becoming embroiled in another Asian land war. Carter’s personal aversion to Park’s record on human rights is well documented. To make matters even worse for the alliance, U.S. public support for the ROK plummeted in the wake of the “Koreagate” bribery scandal in 1976 whereby South Korean businessman Pak Tong-sŏn admitted to having bribed U.S. Congressmen in an effort to reverse Nixon’s Guam Doctrine and U.S. military withdrawal’s from the ROK. </w:t>
      </w:r>
      <w:r w:rsidRPr="009C5155">
        <w:rPr>
          <w:rStyle w:val="StyleUnderline"/>
          <w:highlight w:val="cyan"/>
        </w:rPr>
        <w:t>South Koreans were not the only East Asian allies troubled</w:t>
      </w:r>
      <w:r w:rsidRPr="00FA260A">
        <w:rPr>
          <w:rStyle w:val="StyleUnderline"/>
        </w:rPr>
        <w:t xml:space="preserve"> by Carter’s plan to withdraw U.S. forces from the ROK. </w:t>
      </w:r>
      <w:r w:rsidRPr="009C5155">
        <w:rPr>
          <w:rStyle w:val="StyleUnderline"/>
          <w:highlight w:val="cyan"/>
        </w:rPr>
        <w:t>Japan</w:t>
      </w:r>
      <w:r w:rsidRPr="00FA260A">
        <w:rPr>
          <w:rStyle w:val="StyleUnderline"/>
        </w:rPr>
        <w:t xml:space="preserve"> quietly </w:t>
      </w:r>
      <w:r w:rsidRPr="009C5155">
        <w:rPr>
          <w:rStyle w:val="StyleUnderline"/>
          <w:highlight w:val="cyan"/>
        </w:rPr>
        <w:t>protested in the belief</w:t>
      </w:r>
      <w:r w:rsidRPr="00FA260A">
        <w:rPr>
          <w:rStyle w:val="StyleUnderline"/>
        </w:rPr>
        <w:t xml:space="preserve"> that the </w:t>
      </w:r>
      <w:r w:rsidRPr="009C5155">
        <w:rPr>
          <w:rStyle w:val="StyleUnderline"/>
          <w:highlight w:val="cyan"/>
        </w:rPr>
        <w:t xml:space="preserve">security of the ROK was </w:t>
      </w:r>
      <w:r w:rsidRPr="009C5155">
        <w:rPr>
          <w:rStyle w:val="Emphasis"/>
          <w:highlight w:val="cyan"/>
        </w:rPr>
        <w:t>critical for Japan’s security</w:t>
      </w:r>
      <w:r w:rsidRPr="00FA260A">
        <w:rPr>
          <w:sz w:val="8"/>
        </w:rPr>
        <w:t xml:space="preserve">, and </w:t>
      </w:r>
      <w:r w:rsidRPr="009C5155">
        <w:rPr>
          <w:rStyle w:val="StyleUnderline"/>
          <w:highlight w:val="cyan"/>
        </w:rPr>
        <w:t>Singapore</w:t>
      </w:r>
      <w:r w:rsidRPr="00044D91">
        <w:rPr>
          <w:rStyle w:val="StyleUnderline"/>
        </w:rPr>
        <w:t>’s</w:t>
      </w:r>
      <w:r w:rsidRPr="00FA260A">
        <w:rPr>
          <w:rStyle w:val="StyleUnderline"/>
        </w:rPr>
        <w:t xml:space="preserve"> Prime Minister</w:t>
      </w:r>
      <w:r w:rsidRPr="00FA260A">
        <w:rPr>
          <w:sz w:val="8"/>
        </w:rPr>
        <w:t xml:space="preserve"> Lee Kuan Yew </w:t>
      </w:r>
      <w:r w:rsidRPr="009C5155">
        <w:rPr>
          <w:rStyle w:val="Emphasis"/>
          <w:highlight w:val="cyan"/>
        </w:rPr>
        <w:t>said the plan raised</w:t>
      </w:r>
      <w:r w:rsidRPr="00FA260A">
        <w:rPr>
          <w:rStyle w:val="Emphasis"/>
        </w:rPr>
        <w:t xml:space="preserve"> </w:t>
      </w:r>
      <w:r w:rsidRPr="009C5155">
        <w:rPr>
          <w:rStyle w:val="Emphasis"/>
          <w:highlight w:val="cyan"/>
        </w:rPr>
        <w:t>suspicions about Washington’s</w:t>
      </w:r>
      <w:r w:rsidRPr="00FA260A">
        <w:rPr>
          <w:rStyle w:val="Emphasis"/>
        </w:rPr>
        <w:t xml:space="preserve"> security </w:t>
      </w:r>
      <w:r w:rsidRPr="009C5155">
        <w:rPr>
          <w:rStyle w:val="Emphasis"/>
          <w:highlight w:val="cyan"/>
        </w:rPr>
        <w:t>commitments for the whole region</w:t>
      </w:r>
      <w:r w:rsidRPr="00FA260A">
        <w:rPr>
          <w:sz w:val="8"/>
        </w:rPr>
        <w:t>. Eventually, bureaucratic</w:t>
      </w:r>
      <w:r w:rsidRPr="00FA260A">
        <w:rPr>
          <w:rStyle w:val="StyleUnderline"/>
        </w:rPr>
        <w:t xml:space="preserve"> </w:t>
      </w:r>
      <w:r w:rsidRPr="009C5155">
        <w:rPr>
          <w:rStyle w:val="StyleUnderline"/>
          <w:highlight w:val="cyan"/>
        </w:rPr>
        <w:t>pushback</w:t>
      </w:r>
      <w:r w:rsidRPr="00FA260A">
        <w:rPr>
          <w:rStyle w:val="StyleUnderline"/>
        </w:rPr>
        <w:t xml:space="preserve"> </w:t>
      </w:r>
      <w:r w:rsidRPr="00FA260A">
        <w:rPr>
          <w:sz w:val="8"/>
        </w:rPr>
        <w:t xml:space="preserve">in Washington, in addition to a revised assessment of the North Korean military build-up in the 1970s, </w:t>
      </w:r>
      <w:r w:rsidRPr="009C5155">
        <w:rPr>
          <w:rStyle w:val="StyleUnderline"/>
          <w:highlight w:val="cyan"/>
        </w:rPr>
        <w:t>led Carter to postpone his plan to withdraw</w:t>
      </w:r>
      <w:r w:rsidRPr="00FA260A">
        <w:rPr>
          <w:rStyle w:val="StyleUnderline"/>
        </w:rPr>
        <w:t xml:space="preserve"> ground forces and to cancel plans to withdraw air and naval forces from the ROK. Nevertheless, ROK fears of abandonment</w:t>
      </w:r>
      <w:r w:rsidRPr="00FA260A">
        <w:rPr>
          <w:sz w:val="8"/>
        </w:rPr>
        <w:t xml:space="preserve"> </w:t>
      </w:r>
      <w:r w:rsidRPr="00FA260A">
        <w:rPr>
          <w:rStyle w:val="Emphasis"/>
        </w:rPr>
        <w:t>did not really begin to subside until President Reagan reversed the policy</w:t>
      </w:r>
      <w:r w:rsidRPr="00FA260A">
        <w:rPr>
          <w:sz w:val="8"/>
        </w:rPr>
        <w:t xml:space="preserve"> upon entering office in 1981.</w:t>
      </w:r>
    </w:p>
    <w:p w14:paraId="5EB00B6A" w14:textId="77777777" w:rsidR="00D52B3D" w:rsidRDefault="00D52B3D" w:rsidP="00D52B3D">
      <w:pPr>
        <w:pStyle w:val="Heading4"/>
      </w:pPr>
      <w:r w:rsidRPr="00821E5A">
        <w:t>3.</w:t>
      </w:r>
      <w:r w:rsidRPr="00E4001B">
        <w:t xml:space="preserve"> </w:t>
      </w:r>
      <w:r>
        <w:t xml:space="preserve">South Korea is extremely sensitive to even small reductions in US troops given increasing North Korean provocations and nuclear proliferation – withdrawal undercuts nuclear assurance credibility </w:t>
      </w:r>
    </w:p>
    <w:p w14:paraId="22B2D3DA" w14:textId="77777777" w:rsidR="00D52B3D" w:rsidRPr="007C0E86" w:rsidRDefault="00D52B3D" w:rsidP="00D52B3D">
      <w:r w:rsidRPr="007C0E86">
        <w:rPr>
          <w:rStyle w:val="Heading4Char"/>
        </w:rPr>
        <w:t>CSIS 12</w:t>
      </w:r>
      <w:r>
        <w:t xml:space="preserve"> – CSIS Report – U.S. Force Posture Strategy in the Asia Paci</w:t>
      </w:r>
      <w:r>
        <w:softHyphen/>
        <w:t>c Region: An Independent Assessment, http://csis.org/files/publication/120814_FINAL_PACOM_optimized.pdf</w:t>
      </w:r>
    </w:p>
    <w:p w14:paraId="41760CB7" w14:textId="77777777" w:rsidR="00D52B3D" w:rsidRDefault="00D52B3D" w:rsidP="00D52B3D">
      <w:pPr>
        <w:tabs>
          <w:tab w:val="left" w:pos="3960"/>
        </w:tabs>
        <w:rPr>
          <w:rStyle w:val="Emphasis"/>
        </w:rPr>
      </w:pPr>
      <w:r w:rsidRPr="007C0E86">
        <w:rPr>
          <w:rStyle w:val="StyleUnderline"/>
        </w:rPr>
        <w:t>The</w:t>
      </w:r>
      <w:r w:rsidRPr="007C0E86">
        <w:rPr>
          <w:sz w:val="16"/>
        </w:rPr>
        <w:t xml:space="preserve"> mainstream </w:t>
      </w:r>
      <w:r w:rsidRPr="009C5155">
        <w:rPr>
          <w:rStyle w:val="StyleUnderline"/>
          <w:highlight w:val="cyan"/>
        </w:rPr>
        <w:t>South Korean public</w:t>
      </w:r>
      <w:r w:rsidRPr="007C0E86">
        <w:rPr>
          <w:rStyle w:val="StyleUnderline"/>
        </w:rPr>
        <w:t xml:space="preserve">, business community, international investors, </w:t>
      </w:r>
      <w:r w:rsidRPr="009C5155">
        <w:rPr>
          <w:rStyle w:val="StyleUnderline"/>
          <w:highlight w:val="cyan"/>
        </w:rPr>
        <w:t>and political elite</w:t>
      </w:r>
      <w:r w:rsidRPr="007C0E86">
        <w:rPr>
          <w:sz w:val="16"/>
        </w:rPr>
        <w:t xml:space="preserve"> (with the exception of the far left) </w:t>
      </w:r>
      <w:r w:rsidRPr="009C5155">
        <w:rPr>
          <w:rStyle w:val="Emphasis"/>
          <w:highlight w:val="cyan"/>
        </w:rPr>
        <w:t>remain highly sensitive to any reduction in U.S. ground forces</w:t>
      </w:r>
      <w:r w:rsidRPr="007C0E86">
        <w:rPr>
          <w:rStyle w:val="Emphasis"/>
        </w:rPr>
        <w:t xml:space="preserve"> on the peninsula</w:t>
      </w:r>
      <w:r w:rsidRPr="007C0E86">
        <w:rPr>
          <w:sz w:val="16"/>
        </w:rPr>
        <w:t xml:space="preserve">, particularly </w:t>
      </w:r>
      <w:r w:rsidRPr="009C5155">
        <w:rPr>
          <w:rStyle w:val="StyleUnderline"/>
          <w:highlight w:val="cyan"/>
        </w:rPr>
        <w:t xml:space="preserve">given </w:t>
      </w:r>
      <w:r w:rsidRPr="009C5155">
        <w:rPr>
          <w:rStyle w:val="Emphasis"/>
          <w:highlight w:val="cyan"/>
        </w:rPr>
        <w:t>increasing North Korean provocations, nuclear capabilities</w:t>
      </w:r>
      <w:r w:rsidRPr="007C0E86">
        <w:rPr>
          <w:rStyle w:val="Emphasis"/>
        </w:rPr>
        <w:t>, and missile weapons capabilities</w:t>
      </w:r>
      <w:r w:rsidRPr="007C0E86">
        <w:rPr>
          <w:sz w:val="16"/>
        </w:rPr>
        <w:t xml:space="preserve">, </w:t>
      </w:r>
      <w:r w:rsidRPr="009C5155">
        <w:rPr>
          <w:rStyle w:val="StyleUnderline"/>
          <w:highlight w:val="cyan"/>
        </w:rPr>
        <w:t xml:space="preserve">as well as </w:t>
      </w:r>
      <w:r w:rsidRPr="009C5155">
        <w:rPr>
          <w:rStyle w:val="Emphasis"/>
          <w:highlight w:val="cyan"/>
        </w:rPr>
        <w:t>China’s growing strategic influence</w:t>
      </w:r>
      <w:r w:rsidRPr="007C0E86">
        <w:rPr>
          <w:rStyle w:val="Emphasis"/>
        </w:rPr>
        <w:t xml:space="preserve"> over the North</w:t>
      </w:r>
      <w:r w:rsidRPr="007C0E86">
        <w:rPr>
          <w:sz w:val="16"/>
        </w:rPr>
        <w:t xml:space="preserve">. The flags of the 8th Army and 2ID and </w:t>
      </w:r>
      <w:r w:rsidRPr="009C5155">
        <w:rPr>
          <w:rStyle w:val="StyleUnderline"/>
          <w:highlight w:val="cyan"/>
        </w:rPr>
        <w:t>the U.S. pledge</w:t>
      </w:r>
      <w:r w:rsidRPr="007C0E86">
        <w:rPr>
          <w:sz w:val="16"/>
        </w:rPr>
        <w:t xml:space="preserve"> in 2008 </w:t>
      </w:r>
      <w:r w:rsidRPr="009C5155">
        <w:rPr>
          <w:rStyle w:val="StyleUnderline"/>
          <w:highlight w:val="cyan"/>
        </w:rPr>
        <w:t>to retain</w:t>
      </w:r>
      <w:r w:rsidRPr="007C0E86">
        <w:rPr>
          <w:sz w:val="16"/>
        </w:rPr>
        <w:t xml:space="preserve"> a floor of </w:t>
      </w:r>
      <w:r w:rsidRPr="009C5155">
        <w:rPr>
          <w:rStyle w:val="StyleUnderline"/>
          <w:highlight w:val="cyan"/>
        </w:rPr>
        <w:t>28,500 personnel</w:t>
      </w:r>
      <w:r w:rsidRPr="007C0E86">
        <w:rPr>
          <w:sz w:val="16"/>
        </w:rPr>
        <w:t xml:space="preserve"> on the peninsula </w:t>
      </w:r>
      <w:r w:rsidRPr="009C5155">
        <w:rPr>
          <w:rStyle w:val="StyleUnderline"/>
          <w:highlight w:val="cyan"/>
        </w:rPr>
        <w:t>remain</w:t>
      </w:r>
      <w:r w:rsidRPr="009C5155">
        <w:rPr>
          <w:sz w:val="16"/>
          <w:highlight w:val="cyan"/>
        </w:rPr>
        <w:t xml:space="preserve"> </w:t>
      </w:r>
      <w:r w:rsidRPr="009C5155">
        <w:rPr>
          <w:rStyle w:val="Emphasis"/>
          <w:highlight w:val="cyan"/>
        </w:rPr>
        <w:t>important symbols of U.S. commitment</w:t>
      </w:r>
      <w:r w:rsidRPr="007C0E86">
        <w:rPr>
          <w:rStyle w:val="Emphasis"/>
        </w:rPr>
        <w:t xml:space="preserve"> and are important for operational efficiency in combating the range of North Korean threats,</w:t>
      </w:r>
      <w:r w:rsidRPr="007C0E86">
        <w:rPr>
          <w:sz w:val="16"/>
        </w:rPr>
        <w:t xml:space="preserve"> including but not limited to WMD.58 </w:t>
      </w:r>
      <w:r w:rsidRPr="009C5155">
        <w:rPr>
          <w:rStyle w:val="StyleUnderline"/>
          <w:highlight w:val="cyan"/>
        </w:rPr>
        <w:t>The ROK</w:t>
      </w:r>
      <w:r w:rsidRPr="007C0E86">
        <w:rPr>
          <w:rStyle w:val="StyleUnderline"/>
        </w:rPr>
        <w:t xml:space="preserve"> government </w:t>
      </w:r>
      <w:r w:rsidRPr="009C5155">
        <w:rPr>
          <w:rStyle w:val="StyleUnderline"/>
          <w:highlight w:val="cyan"/>
        </w:rPr>
        <w:t>handled the withdrawal of one brigade</w:t>
      </w:r>
      <w:r w:rsidRPr="007C0E86">
        <w:rPr>
          <w:sz w:val="16"/>
        </w:rPr>
        <w:t xml:space="preserve"> from the 2ID </w:t>
      </w:r>
      <w:r w:rsidRPr="009C5155">
        <w:rPr>
          <w:rStyle w:val="StyleUnderline"/>
          <w:highlight w:val="cyan"/>
        </w:rPr>
        <w:t xml:space="preserve">well in 2004 but </w:t>
      </w:r>
      <w:r w:rsidRPr="009C5155">
        <w:rPr>
          <w:rStyle w:val="Emphasis"/>
          <w:highlight w:val="cyan"/>
        </w:rPr>
        <w:t>remains vigilant against any plans to reduce the remaining brigade</w:t>
      </w:r>
      <w:r w:rsidRPr="007C0E86">
        <w:rPr>
          <w:sz w:val="16"/>
        </w:rPr>
        <w:t xml:space="preserve">. The </w:t>
      </w:r>
      <w:r w:rsidRPr="009C5155">
        <w:rPr>
          <w:rStyle w:val="StyleUnderline"/>
          <w:highlight w:val="cyan"/>
        </w:rPr>
        <w:t>mechanized infantry</w:t>
      </w:r>
      <w:r w:rsidRPr="007C0E86">
        <w:rPr>
          <w:sz w:val="16"/>
        </w:rPr>
        <w:t xml:space="preserve"> brigade </w:t>
      </w:r>
      <w:r w:rsidRPr="009C5155">
        <w:rPr>
          <w:rStyle w:val="StyleUnderline"/>
          <w:highlight w:val="cyan"/>
        </w:rPr>
        <w:t>remains important</w:t>
      </w:r>
      <w:r w:rsidRPr="007C0E86">
        <w:rPr>
          <w:rStyle w:val="StyleUnderline"/>
        </w:rPr>
        <w:t xml:space="preserve"> not only as a symbol of </w:t>
      </w:r>
      <w:r w:rsidRPr="007C0E86">
        <w:rPr>
          <w:rStyle w:val="Emphasis"/>
        </w:rPr>
        <w:t>commitment and deterrence</w:t>
      </w:r>
      <w:r w:rsidRPr="007C0E86">
        <w:rPr>
          <w:rStyle w:val="StyleUnderline"/>
        </w:rPr>
        <w:t xml:space="preserve"> but also </w:t>
      </w:r>
      <w:r w:rsidRPr="009C5155">
        <w:rPr>
          <w:rStyle w:val="StyleUnderline"/>
          <w:highlight w:val="cyan"/>
        </w:rPr>
        <w:t xml:space="preserve">for shaping </w:t>
      </w:r>
      <w:r w:rsidRPr="009C5155">
        <w:rPr>
          <w:rStyle w:val="Emphasis"/>
          <w:highlight w:val="cyan"/>
        </w:rPr>
        <w:t>cooperation and interoperability</w:t>
      </w:r>
      <w:r w:rsidRPr="009C5155">
        <w:rPr>
          <w:sz w:val="16"/>
          <w:highlight w:val="cyan"/>
        </w:rPr>
        <w:t xml:space="preserve"> </w:t>
      </w:r>
      <w:r w:rsidRPr="009C5155">
        <w:rPr>
          <w:rStyle w:val="StyleUnderline"/>
          <w:highlight w:val="cyan"/>
        </w:rPr>
        <w:t>with ROK Army units</w:t>
      </w:r>
      <w:r w:rsidRPr="007C0E86">
        <w:rPr>
          <w:sz w:val="16"/>
        </w:rPr>
        <w:t xml:space="preserve">, physical security for U.S. command elements, and NEO. Moreover, </w:t>
      </w:r>
      <w:r w:rsidRPr="007C0E86">
        <w:rPr>
          <w:rStyle w:val="StyleUnderline"/>
        </w:rPr>
        <w:t xml:space="preserve">the </w:t>
      </w:r>
      <w:r w:rsidRPr="009C5155">
        <w:rPr>
          <w:rStyle w:val="StyleUnderline"/>
          <w:highlight w:val="cyan"/>
        </w:rPr>
        <w:t>presence of combat units forward</w:t>
      </w:r>
      <w:r w:rsidRPr="007C0E86">
        <w:rPr>
          <w:rStyle w:val="StyleUnderline"/>
        </w:rPr>
        <w:t xml:space="preserve"> </w:t>
      </w:r>
      <w:r w:rsidRPr="009C5155">
        <w:rPr>
          <w:rStyle w:val="Emphasis"/>
          <w:highlight w:val="cyan"/>
        </w:rPr>
        <w:t>reinforces the credibility of extended nuclear deterrence at a time when the ROK</w:t>
      </w:r>
      <w:r w:rsidRPr="007C0E86">
        <w:rPr>
          <w:rStyle w:val="Emphasis"/>
        </w:rPr>
        <w:t xml:space="preserve"> and Japanese governments </w:t>
      </w:r>
      <w:r w:rsidRPr="009C5155">
        <w:rPr>
          <w:rStyle w:val="Emphasis"/>
          <w:highlight w:val="cyan"/>
        </w:rPr>
        <w:t>are seeking reassurance</w:t>
      </w:r>
      <w:r w:rsidRPr="007C0E86">
        <w:rPr>
          <w:rStyle w:val="Emphasis"/>
        </w:rPr>
        <w:t xml:space="preserve"> in the context of increasing North Korean and Chinese capabilities.</w:t>
      </w:r>
      <w:r w:rsidRPr="007C0E86">
        <w:rPr>
          <w:sz w:val="16"/>
        </w:rPr>
        <w:t xml:space="preserve"> The United States has not taken any steps to replace the brigade removed from the 2ID in 2004, but </w:t>
      </w:r>
      <w:r w:rsidRPr="007C0E86">
        <w:rPr>
          <w:rStyle w:val="StyleUnderline"/>
        </w:rPr>
        <w:t>there would be</w:t>
      </w:r>
      <w:r w:rsidRPr="007C0E86">
        <w:rPr>
          <w:sz w:val="16"/>
        </w:rPr>
        <w:t xml:space="preserve"> clear </w:t>
      </w:r>
      <w:r w:rsidRPr="007C0E86">
        <w:rPr>
          <w:rStyle w:val="StyleUnderline"/>
        </w:rPr>
        <w:t xml:space="preserve">advantages to augmenting the 2ID with </w:t>
      </w:r>
      <w:r w:rsidRPr="007C0E86">
        <w:t>a</w:t>
      </w:r>
      <w:r w:rsidRPr="007C0E86">
        <w:rPr>
          <w:sz w:val="16"/>
        </w:rPr>
        <w:t xml:space="preserve"> ROK brigade or </w:t>
      </w:r>
      <w:r w:rsidRPr="009C5155">
        <w:rPr>
          <w:rStyle w:val="StyleUnderline"/>
          <w:highlight w:val="cyan"/>
        </w:rPr>
        <w:t>rotational units</w:t>
      </w:r>
      <w:r w:rsidRPr="007C0E86">
        <w:rPr>
          <w:rStyle w:val="StyleUnderline"/>
        </w:rPr>
        <w:t xml:space="preserve"> from the U.S. Army National Guard and Reserve</w:t>
      </w:r>
      <w:r w:rsidRPr="007C0E86">
        <w:rPr>
          <w:sz w:val="16"/>
        </w:rPr>
        <w:t xml:space="preserve">. The former would become a forcing function for bilateral U.S.-ROK interoperability, and the latter would increase familiarization for CONUS-based units that would have to reinforce in the event of contingencies on the peninsula. The </w:t>
      </w:r>
      <w:r w:rsidRPr="007C0E86">
        <w:rPr>
          <w:rStyle w:val="StyleUnderline"/>
        </w:rPr>
        <w:t>project team found that South Korean officials reacted positively to the idea of rotating a National Guard brigade through the ROK for training</w:t>
      </w:r>
      <w:r w:rsidRPr="007C0E86">
        <w:rPr>
          <w:sz w:val="16"/>
        </w:rPr>
        <w:t xml:space="preserve">. </w:t>
      </w:r>
      <w:r w:rsidRPr="007C0E86">
        <w:rPr>
          <w:rStyle w:val="StyleUnderline"/>
        </w:rPr>
        <w:t>However, this positive view was associated with the “plus-up” scenario—i.e., when this brigade would rotate through in addition to a baseline of force presence on the peninsula</w:t>
      </w:r>
      <w:r w:rsidRPr="007C0E86">
        <w:rPr>
          <w:sz w:val="16"/>
        </w:rPr>
        <w:t xml:space="preserve">. </w:t>
      </w:r>
      <w:r w:rsidRPr="00755D11">
        <w:rPr>
          <w:rStyle w:val="Emphasis"/>
        </w:rPr>
        <w:t xml:space="preserve">The </w:t>
      </w:r>
      <w:r w:rsidRPr="009C5155">
        <w:rPr>
          <w:rStyle w:val="Emphasis"/>
          <w:highlight w:val="cyan"/>
        </w:rPr>
        <w:t>views were decidedly less enthusiastic when this</w:t>
      </w:r>
      <w:r w:rsidRPr="007C0E86">
        <w:rPr>
          <w:rStyle w:val="Emphasis"/>
        </w:rPr>
        <w:t xml:space="preserve"> </w:t>
      </w:r>
      <w:r w:rsidRPr="009C5155">
        <w:rPr>
          <w:rStyle w:val="Emphasis"/>
          <w:highlight w:val="cyan"/>
        </w:rPr>
        <w:t>proposal was seen as replacing a standing brigade i</w:t>
      </w:r>
      <w:r w:rsidRPr="007C0E86">
        <w:rPr>
          <w:rStyle w:val="Emphasis"/>
        </w:rPr>
        <w:t xml:space="preserve">n South Korea. </w:t>
      </w:r>
    </w:p>
    <w:p w14:paraId="68D29CFF" w14:textId="77777777" w:rsidR="00D52B3D" w:rsidRDefault="00D52B3D" w:rsidP="00D52B3D">
      <w:pPr>
        <w:pStyle w:val="Heading4"/>
      </w:pPr>
    </w:p>
    <w:p w14:paraId="72DDDEA4" w14:textId="77777777" w:rsidR="00D52B3D" w:rsidRPr="00821E5A" w:rsidRDefault="00D52B3D" w:rsidP="00D52B3D">
      <w:pPr>
        <w:pStyle w:val="Heading4"/>
      </w:pPr>
      <w:r w:rsidRPr="00821E5A">
        <w:t xml:space="preserve"> </w:t>
      </w:r>
      <w:r>
        <w:t xml:space="preserve">Continual presence is key to assurances. </w:t>
      </w:r>
      <w:r w:rsidRPr="00821E5A">
        <w:t xml:space="preserve"> </w:t>
      </w:r>
    </w:p>
    <w:p w14:paraId="44B32B05" w14:textId="77777777" w:rsidR="00D52B3D" w:rsidRPr="00E0561C" w:rsidRDefault="00D52B3D" w:rsidP="00D52B3D">
      <w:pPr>
        <w:rPr>
          <w:rStyle w:val="StyleUnderline"/>
          <w:u w:val="none"/>
        </w:rPr>
      </w:pPr>
      <w:r>
        <w:t xml:space="preserve">Justin V. </w:t>
      </w:r>
      <w:r w:rsidRPr="00E73E65">
        <w:rPr>
          <w:rStyle w:val="Style13ptBold"/>
        </w:rPr>
        <w:t>Anderson</w:t>
      </w:r>
      <w:r>
        <w:t>, Senior National Security Policy Analyst with SAIC, Jeffrey A. Larsen, Senior Scientist with Science Applications International Corporation (SAIC), Polly M. Holdorf, National Security Analyst with Toeroek Associates, SEPTEMBER 20</w:t>
      </w:r>
      <w:r w:rsidRPr="00E73E65">
        <w:rPr>
          <w:rStyle w:val="Style13ptBold"/>
        </w:rPr>
        <w:t>13</w:t>
      </w:r>
      <w:r>
        <w:t>, "Extended Deterrence and Allied Assurance: Key Concepts and Current Challenges for U.S. Policy", US AIR FORCE INSTITUTE FOR NATIONAL SECURITY STUDIES, www.usafa.edu/df/inss/OCP/OCP69.pdf</w:t>
      </w:r>
    </w:p>
    <w:p w14:paraId="288638F5" w14:textId="77777777" w:rsidR="00D52B3D" w:rsidRDefault="00D52B3D" w:rsidP="00D52B3D">
      <w:pPr>
        <w:rPr>
          <w:rStyle w:val="StyleUnderline"/>
        </w:rPr>
      </w:pPr>
      <w:r w:rsidRPr="00481E98">
        <w:rPr>
          <w:rStyle w:val="Emphasis"/>
        </w:rPr>
        <w:t>Key Issues for Asian-Pacific Extended Deterrence and Assurance</w:t>
      </w:r>
      <w:r>
        <w:rPr>
          <w:rStyle w:val="Emphasis"/>
        </w:rPr>
        <w:t xml:space="preserve"> </w:t>
      </w:r>
      <w:r w:rsidRPr="00481E98">
        <w:rPr>
          <w:rStyle w:val="Emphasis"/>
        </w:rPr>
        <w:t>Strategies</w:t>
      </w:r>
      <w:r>
        <w:rPr>
          <w:rStyle w:val="Emphasis"/>
        </w:rPr>
        <w:t xml:space="preserve"> </w:t>
      </w:r>
      <w:r w:rsidRPr="00481E98">
        <w:rPr>
          <w:rStyle w:val="StyleUnderline"/>
        </w:rPr>
        <w:t>The effectiveness and viability of U.S. extended deterrence and</w:t>
      </w:r>
      <w:r>
        <w:rPr>
          <w:rStyle w:val="StyleUnderline"/>
        </w:rPr>
        <w:t xml:space="preserve"> </w:t>
      </w:r>
      <w:r w:rsidRPr="00481E98">
        <w:rPr>
          <w:rStyle w:val="StyleUnderline"/>
        </w:rPr>
        <w:t>assurance strategies in the Asia-Pacific will face a number of near- and</w:t>
      </w:r>
      <w:r>
        <w:rPr>
          <w:rStyle w:val="StyleUnderline"/>
        </w:rPr>
        <w:t xml:space="preserve"> </w:t>
      </w:r>
      <w:r w:rsidRPr="00481E98">
        <w:rPr>
          <w:rStyle w:val="StyleUnderline"/>
        </w:rPr>
        <w:t>long-term tests within this dynamic and volatile region.</w:t>
      </w:r>
      <w:r>
        <w:rPr>
          <w:rStyle w:val="StyleUnderline"/>
        </w:rPr>
        <w:t xml:space="preserve"> </w:t>
      </w:r>
      <w:r w:rsidRPr="00481E98">
        <w:rPr>
          <w:rStyle w:val="StyleUnderline"/>
        </w:rPr>
        <w:t>The United States currently provides a visible nuclear extended</w:t>
      </w:r>
      <w:r>
        <w:rPr>
          <w:rStyle w:val="StyleUnderline"/>
        </w:rPr>
        <w:t xml:space="preserve"> </w:t>
      </w:r>
      <w:r w:rsidRPr="00481E98">
        <w:rPr>
          <w:rStyle w:val="StyleUnderline"/>
        </w:rPr>
        <w:t>deterrent capability in the form of B-52 and B-2 bombers rotating</w:t>
      </w:r>
      <w:r>
        <w:rPr>
          <w:rStyle w:val="StyleUnderline"/>
        </w:rPr>
        <w:t xml:space="preserve"> </w:t>
      </w:r>
      <w:r w:rsidRPr="00481E98">
        <w:rPr>
          <w:rStyle w:val="StyleUnderline"/>
        </w:rPr>
        <w:t>through Guam and patrolling the skies over the Western Pacific</w:t>
      </w:r>
      <w:r w:rsidRPr="00481E98">
        <w:rPr>
          <w:sz w:val="16"/>
        </w:rPr>
        <w:t xml:space="preserve">.309 </w:t>
      </w:r>
      <w:r w:rsidRPr="00481E98">
        <w:rPr>
          <w:rStyle w:val="StyleUnderline"/>
        </w:rPr>
        <w:t>This</w:t>
      </w:r>
      <w:r>
        <w:rPr>
          <w:rStyle w:val="StyleUnderline"/>
        </w:rPr>
        <w:t xml:space="preserve"> </w:t>
      </w:r>
      <w:r w:rsidRPr="00481E98">
        <w:rPr>
          <w:rStyle w:val="StyleUnderline"/>
        </w:rPr>
        <w:t>strategy of maintaining a “continuous presence” of visible U.S. aircraft in</w:t>
      </w:r>
      <w:r>
        <w:rPr>
          <w:rStyle w:val="StyleUnderline"/>
        </w:rPr>
        <w:t xml:space="preserve"> </w:t>
      </w:r>
      <w:r w:rsidRPr="00481E98">
        <w:rPr>
          <w:rStyle w:val="StyleUnderline"/>
        </w:rPr>
        <w:t>the Asia-Pacific ensures that potential adversaries are always aware the</w:t>
      </w:r>
      <w:r>
        <w:rPr>
          <w:rStyle w:val="StyleUnderline"/>
        </w:rPr>
        <w:t xml:space="preserve"> </w:t>
      </w:r>
      <w:r w:rsidRPr="00481E98">
        <w:rPr>
          <w:rStyle w:val="StyleUnderline"/>
        </w:rPr>
        <w:t>United States has nuclear-capable forces in theater. The strategy,</w:t>
      </w:r>
      <w:r>
        <w:rPr>
          <w:rStyle w:val="StyleUnderline"/>
        </w:rPr>
        <w:t xml:space="preserve"> </w:t>
      </w:r>
      <w:r w:rsidRPr="00481E98">
        <w:rPr>
          <w:rStyle w:val="StyleUnderline"/>
        </w:rPr>
        <w:t xml:space="preserve">however, faces challenges from both allies and adversaries. </w:t>
      </w:r>
      <w:r w:rsidRPr="00481E98">
        <w:rPr>
          <w:rStyle w:val="Emphasis"/>
        </w:rPr>
        <w:t>Some</w:t>
      </w:r>
      <w:r w:rsidRPr="00481E98">
        <w:rPr>
          <w:rStyle w:val="StyleUnderline"/>
        </w:rPr>
        <w:t xml:space="preserve"> politicians and commentators in Japan and ROK, for example, </w:t>
      </w:r>
      <w:r w:rsidRPr="00481E98">
        <w:rPr>
          <w:rStyle w:val="Emphasis"/>
        </w:rPr>
        <w:t xml:space="preserve">have either argued for their own countries to develop an independent nuclear </w:t>
      </w:r>
      <w:r w:rsidRPr="00594459">
        <w:rPr>
          <w:rStyle w:val="Emphasis"/>
        </w:rPr>
        <w:t xml:space="preserve">deterrent or called for the United States to permanently station nuclear forces on their territory. These calls represent an implicit challenge to the assurance value of the “continuous presence” strategy and its reliance on nuclear capable forces that are visible within the region, but geographically distant from the countries they are intended to protect. </w:t>
      </w:r>
      <w:r w:rsidRPr="00481E98">
        <w:rPr>
          <w:rStyle w:val="StyleUnderline"/>
        </w:rPr>
        <w:t>Second, if the nuclear and ballistic missile arsenals of potential</w:t>
      </w:r>
      <w:r>
        <w:rPr>
          <w:rStyle w:val="StyleUnderline"/>
        </w:rPr>
        <w:t xml:space="preserve"> </w:t>
      </w:r>
      <w:r w:rsidRPr="00481E98">
        <w:rPr>
          <w:rStyle w:val="StyleUnderline"/>
        </w:rPr>
        <w:t>adversaries within the region continue to grow, and if these actors</w:t>
      </w:r>
      <w:r>
        <w:rPr>
          <w:rStyle w:val="StyleUnderline"/>
        </w:rPr>
        <w:t xml:space="preserve"> </w:t>
      </w:r>
      <w:r w:rsidRPr="00481E98">
        <w:rPr>
          <w:rStyle w:val="StyleUnderline"/>
        </w:rPr>
        <w:t>continue to improve their A2/AD capabilities, allies and adversaries may</w:t>
      </w:r>
      <w:r>
        <w:rPr>
          <w:rStyle w:val="StyleUnderline"/>
        </w:rPr>
        <w:t xml:space="preserve"> </w:t>
      </w:r>
      <w:r w:rsidRPr="00481E98">
        <w:rPr>
          <w:rStyle w:val="StyleUnderline"/>
        </w:rPr>
        <w:t>begin to question the deterrent value of U.S. strategic bombers rotating</w:t>
      </w:r>
      <w:r>
        <w:rPr>
          <w:rStyle w:val="StyleUnderline"/>
        </w:rPr>
        <w:t xml:space="preserve"> </w:t>
      </w:r>
      <w:r w:rsidRPr="00481E98">
        <w:rPr>
          <w:rStyle w:val="StyleUnderline"/>
        </w:rPr>
        <w:t>through Guam, as these aircraft are limited in number and may be</w:t>
      </w:r>
      <w:r>
        <w:rPr>
          <w:rStyle w:val="StyleUnderline"/>
        </w:rPr>
        <w:t xml:space="preserve"> </w:t>
      </w:r>
      <w:r w:rsidRPr="00481E98">
        <w:rPr>
          <w:rStyle w:val="StyleUnderline"/>
        </w:rPr>
        <w:t>viewed as vulnerable on this central landing and transit point for their</w:t>
      </w:r>
      <w:r>
        <w:rPr>
          <w:rStyle w:val="StyleUnderline"/>
        </w:rPr>
        <w:t xml:space="preserve"> </w:t>
      </w:r>
      <w:r w:rsidRPr="00481E98">
        <w:rPr>
          <w:rStyle w:val="StyleUnderline"/>
        </w:rPr>
        <w:t>operations within the Asia-Pacific theater.</w:t>
      </w:r>
      <w:r>
        <w:rPr>
          <w:rStyle w:val="StyleUnderline"/>
        </w:rPr>
        <w:t xml:space="preserve"> </w:t>
      </w:r>
      <w:r w:rsidRPr="00481E98">
        <w:rPr>
          <w:rStyle w:val="StyleUnderline"/>
        </w:rPr>
        <w:t>In addition, the extended deterrence mechanisms established</w:t>
      </w:r>
      <w:r>
        <w:rPr>
          <w:rStyle w:val="StyleUnderline"/>
        </w:rPr>
        <w:t xml:space="preserve"> </w:t>
      </w:r>
      <w:r w:rsidRPr="00481E98">
        <w:rPr>
          <w:rStyle w:val="StyleUnderline"/>
        </w:rPr>
        <w:t>with Japan and the ROK have addressed both allies’ increasing interest</w:t>
      </w:r>
      <w:r>
        <w:rPr>
          <w:rStyle w:val="StyleUnderline"/>
        </w:rPr>
        <w:t xml:space="preserve"> </w:t>
      </w:r>
      <w:r w:rsidRPr="00481E98">
        <w:rPr>
          <w:rStyle w:val="StyleUnderline"/>
        </w:rPr>
        <w:t>in close engagement with the United States on nuclear deterrence issues.</w:t>
      </w:r>
      <w:r>
        <w:rPr>
          <w:rStyle w:val="StyleUnderline"/>
        </w:rPr>
        <w:t xml:space="preserve"> </w:t>
      </w:r>
      <w:r w:rsidRPr="00481E98">
        <w:rPr>
          <w:sz w:val="16"/>
        </w:rPr>
        <w:t xml:space="preserve">In the near-term, their establishment and early sessions have assured both parties of the U.S. commitment to maintaining a nuclear umbrella over their respective states. </w:t>
      </w:r>
      <w:r w:rsidRPr="00481E98">
        <w:rPr>
          <w:rStyle w:val="Emphasis"/>
        </w:rPr>
        <w:t>In the future</w:t>
      </w:r>
      <w:r w:rsidRPr="00481E98">
        <w:rPr>
          <w:sz w:val="16"/>
        </w:rPr>
        <w:t xml:space="preserve">, however, </w:t>
      </w:r>
      <w:r w:rsidRPr="00481E98">
        <w:rPr>
          <w:rStyle w:val="Emphasis"/>
        </w:rPr>
        <w:t>the United States will have to prepare for increasingly sophisticated questions from allies on nuclear strategies and plans</w:t>
      </w:r>
      <w:r w:rsidRPr="00481E98">
        <w:rPr>
          <w:rStyle w:val="StyleUnderline"/>
        </w:rPr>
        <w:t>, as well as increasingly detailed requests</w:t>
      </w:r>
      <w:r>
        <w:rPr>
          <w:rStyle w:val="StyleUnderline"/>
        </w:rPr>
        <w:t xml:space="preserve"> </w:t>
      </w:r>
      <w:r w:rsidRPr="00481E98">
        <w:rPr>
          <w:rStyle w:val="StyleUnderline"/>
        </w:rPr>
        <w:t>regarding what Tokyo and Seoul view as necessary for their defense.</w:t>
      </w:r>
      <w:r>
        <w:rPr>
          <w:rStyle w:val="StyleUnderline"/>
        </w:rPr>
        <w:t xml:space="preserve"> </w:t>
      </w:r>
      <w:r w:rsidRPr="00481E98">
        <w:rPr>
          <w:sz w:val="16"/>
        </w:rPr>
        <w:t xml:space="preserve">While these mechanisms are likely to increase the closeness of the defense relationship with both countries, the United States will also need to prepare for the likelihood that it may have to deny some of these requests. In short, </w:t>
      </w:r>
      <w:r w:rsidRPr="00481E98">
        <w:rPr>
          <w:rStyle w:val="Emphasis"/>
        </w:rPr>
        <w:t>an unquestioning acceptance of the U.S. nuclear extended deterrent</w:t>
      </w:r>
      <w:r w:rsidRPr="00481E98">
        <w:rPr>
          <w:rStyle w:val="StyleUnderline"/>
        </w:rPr>
        <w:t xml:space="preserve"> – a long-standing status quo that suited the interests</w:t>
      </w:r>
      <w:r>
        <w:rPr>
          <w:rStyle w:val="StyleUnderline"/>
        </w:rPr>
        <w:t xml:space="preserve"> </w:t>
      </w:r>
      <w:r w:rsidRPr="00481E98">
        <w:rPr>
          <w:rStyle w:val="StyleUnderline"/>
        </w:rPr>
        <w:t xml:space="preserve">of Washington, Tokyo, and Seoul – </w:t>
      </w:r>
      <w:r w:rsidRPr="00481E98">
        <w:rPr>
          <w:rStyle w:val="Emphasis"/>
        </w:rPr>
        <w:t>no longer exists</w:t>
      </w:r>
      <w:r w:rsidRPr="00481E98">
        <w:rPr>
          <w:sz w:val="16"/>
        </w:rPr>
        <w:t xml:space="preserve">. This may not necessarily raise doubts within allied capitals about the nuclear umbrella, but on this and other fronts, </w:t>
      </w:r>
      <w:r w:rsidRPr="00481E98">
        <w:rPr>
          <w:rStyle w:val="StyleUnderline"/>
        </w:rPr>
        <w:t>the United States and these allies are</w:t>
      </w:r>
      <w:r>
        <w:rPr>
          <w:rStyle w:val="StyleUnderline"/>
        </w:rPr>
        <w:t xml:space="preserve"> </w:t>
      </w:r>
      <w:r w:rsidRPr="00481E98">
        <w:rPr>
          <w:rStyle w:val="StyleUnderline"/>
        </w:rPr>
        <w:t>entering a new and untested phase of their defense relationship.</w:t>
      </w:r>
      <w:r>
        <w:rPr>
          <w:rStyle w:val="StyleUnderline"/>
        </w:rPr>
        <w:t xml:space="preserve"> </w:t>
      </w:r>
      <w:r w:rsidRPr="00481E98">
        <w:rPr>
          <w:sz w:val="16"/>
        </w:rPr>
        <w:t xml:space="preserve">More broadly, </w:t>
      </w:r>
      <w:r w:rsidRPr="00481E98">
        <w:rPr>
          <w:rStyle w:val="StyleUnderline"/>
        </w:rPr>
        <w:t>the credibility of U.S. extended deterrence and</w:t>
      </w:r>
      <w:r>
        <w:rPr>
          <w:rStyle w:val="StyleUnderline"/>
        </w:rPr>
        <w:t xml:space="preserve"> </w:t>
      </w:r>
      <w:r w:rsidRPr="00481E98">
        <w:rPr>
          <w:rStyle w:val="StyleUnderline"/>
        </w:rPr>
        <w:t>assurance strategies across the Asia-Pacific will hinge on</w:t>
      </w:r>
      <w:r w:rsidRPr="00481E98">
        <w:rPr>
          <w:sz w:val="16"/>
        </w:rPr>
        <w:t xml:space="preserve"> two factors: 1) </w:t>
      </w:r>
      <w:r w:rsidRPr="00481E98">
        <w:rPr>
          <w:rStyle w:val="StyleUnderline"/>
        </w:rPr>
        <w:t>clear development and communication of the strategy and force structure</w:t>
      </w:r>
      <w:r>
        <w:rPr>
          <w:rStyle w:val="StyleUnderline"/>
        </w:rPr>
        <w:t xml:space="preserve"> </w:t>
      </w:r>
      <w:r w:rsidRPr="00481E98">
        <w:rPr>
          <w:rStyle w:val="StyleUnderline"/>
        </w:rPr>
        <w:t>implications of the “rebalance” to the region</w:t>
      </w:r>
      <w:r w:rsidRPr="00481E98">
        <w:rPr>
          <w:sz w:val="16"/>
        </w:rPr>
        <w:t xml:space="preserve">, and; 2) the U.S.-China relationship and the degree to which it is characterized by strategic stability. Both allies and adversaries remain uncertain of the full implications of the January 2012 “rebalance.” In general, Asian-Pacific capitals have viewed this development – and recent decisions to increase U.S. force rotations in Australia, Singapore, and elsewhere – through the lens of their existing relationship with the United States. Significantly, key allies such as Australia have quietly expressed support for these moves while simultaneously preaching caution in regard to their potential impact on China. Allies and partners hope for a stable balance between the U.S. and China in the Asian-Pacific, but believe this will likely represent a delicate relationship for some time to come. </w:t>
      </w:r>
      <w:r w:rsidRPr="00481E98">
        <w:rPr>
          <w:rStyle w:val="Emphasis"/>
        </w:rPr>
        <w:t>For the United States, the challenge may ultimately prove to be one of available resources</w:t>
      </w:r>
      <w:r w:rsidRPr="00481E98">
        <w:rPr>
          <w:rStyle w:val="StyleUnderline"/>
        </w:rPr>
        <w:t>, even with an increased emphasis on the</w:t>
      </w:r>
      <w:r>
        <w:rPr>
          <w:rStyle w:val="StyleUnderline"/>
        </w:rPr>
        <w:t xml:space="preserve"> </w:t>
      </w:r>
      <w:r w:rsidRPr="00481E98">
        <w:rPr>
          <w:rStyle w:val="StyleUnderline"/>
        </w:rPr>
        <w:t xml:space="preserve">region. </w:t>
      </w:r>
      <w:r w:rsidRPr="00481E98">
        <w:rPr>
          <w:rStyle w:val="Emphasis"/>
        </w:rPr>
        <w:t xml:space="preserve">Regional adversaries are clearly attentive to, and concerned by, the U.S. conventional, nuclear, and missile defense presence in the AsiaPacific. The deterrent value of these forces, however, may diminish if they are dispersed across the region. At the same time, their assurance value will not be high if the United States cannot convince its numerous but scattered allies and partners that it has sufficient resources for their defense. </w:t>
      </w:r>
      <w:r w:rsidRPr="00481E98">
        <w:rPr>
          <w:rStyle w:val="StyleUnderline"/>
        </w:rPr>
        <w:t>For the foreseeable future, this will prove a continual challenge</w:t>
      </w:r>
      <w:r>
        <w:rPr>
          <w:rStyle w:val="StyleUnderline"/>
        </w:rPr>
        <w:t xml:space="preserve"> </w:t>
      </w:r>
      <w:r w:rsidRPr="00481E98">
        <w:rPr>
          <w:rStyle w:val="StyleUnderline"/>
        </w:rPr>
        <w:t>for U.S. military officials, defense planners, and diplomats responding to</w:t>
      </w:r>
      <w:r>
        <w:rPr>
          <w:rStyle w:val="StyleUnderline"/>
        </w:rPr>
        <w:t xml:space="preserve"> </w:t>
      </w:r>
      <w:r w:rsidRPr="00481E98">
        <w:rPr>
          <w:rStyle w:val="StyleUnderline"/>
        </w:rPr>
        <w:t>both security challenges and allied requests in this strategically vital</w:t>
      </w:r>
      <w:r>
        <w:rPr>
          <w:rStyle w:val="StyleUnderline"/>
        </w:rPr>
        <w:t xml:space="preserve"> </w:t>
      </w:r>
      <w:r w:rsidRPr="00481E98">
        <w:rPr>
          <w:rStyle w:val="StyleUnderline"/>
        </w:rPr>
        <w:t xml:space="preserve">region. </w:t>
      </w:r>
    </w:p>
    <w:p w14:paraId="466BB15F" w14:textId="77777777" w:rsidR="00D52B3D" w:rsidRDefault="00D52B3D" w:rsidP="00D52B3D">
      <w:pPr>
        <w:pStyle w:val="Heading3"/>
      </w:pPr>
      <w:r>
        <w:t>OPCON – 2NC</w:t>
      </w:r>
    </w:p>
    <w:p w14:paraId="2C80770F" w14:textId="77777777" w:rsidR="00D52B3D" w:rsidRDefault="00D52B3D" w:rsidP="00D52B3D">
      <w:pPr>
        <w:pStyle w:val="Heading4"/>
      </w:pPr>
      <w:r>
        <w:t xml:space="preserve">OPCON transfer causes South Korea to nuclearize – hypervigilance regarding troop changes means that the plan gets conflated </w:t>
      </w:r>
      <w:r w:rsidRPr="00271604">
        <w:rPr>
          <w:u w:val="single"/>
        </w:rPr>
        <w:t>with the opening to overall withdrawal</w:t>
      </w:r>
      <w:r>
        <w:t xml:space="preserve"> of US forces – empirically proven – they </w:t>
      </w:r>
      <w:r w:rsidRPr="001A45F4">
        <w:rPr>
          <w:u w:val="single"/>
        </w:rPr>
        <w:t>pushed for delaying transition</w:t>
      </w:r>
      <w:r>
        <w:t xml:space="preserve"> because of that – That’s Pinkston. </w:t>
      </w:r>
    </w:p>
    <w:p w14:paraId="57644ED1" w14:textId="77777777" w:rsidR="00D52B3D" w:rsidRPr="000A732E" w:rsidRDefault="00D52B3D" w:rsidP="00D52B3D">
      <w:pPr>
        <w:pStyle w:val="Heading4"/>
        <w:rPr>
          <w:u w:val="single"/>
        </w:rPr>
      </w:pPr>
      <w:r>
        <w:t xml:space="preserve">Have a high threshold for their no link evidence – </w:t>
      </w:r>
      <w:r w:rsidRPr="0038029C">
        <w:rPr>
          <w:u w:val="single"/>
        </w:rPr>
        <w:t>all of it is hypothetical</w:t>
      </w:r>
      <w:r>
        <w:t xml:space="preserve"> about why the plan shouldn’t cause a collapse of assurance but </w:t>
      </w:r>
      <w:r w:rsidRPr="0038029C">
        <w:rPr>
          <w:u w:val="single"/>
        </w:rPr>
        <w:t xml:space="preserve">doesn’t speak to the actual perceptions </w:t>
      </w:r>
      <w:r>
        <w:t xml:space="preserve">of Korean leaders. We </w:t>
      </w:r>
      <w:r w:rsidRPr="000A732E">
        <w:t xml:space="preserve">don’t need to win that troops </w:t>
      </w:r>
      <w:r>
        <w:t xml:space="preserve">are actually withdrawn </w:t>
      </w:r>
      <w:r w:rsidRPr="000A732E">
        <w:rPr>
          <w:u w:val="single"/>
        </w:rPr>
        <w:t xml:space="preserve">just that there is the perception that they will.  </w:t>
      </w:r>
    </w:p>
    <w:p w14:paraId="3E3095FF" w14:textId="77777777" w:rsidR="00D52B3D" w:rsidRPr="006C2229" w:rsidRDefault="00D52B3D" w:rsidP="00D52B3D">
      <w:pPr>
        <w:pStyle w:val="Heading4"/>
      </w:pPr>
      <w:r>
        <w:t xml:space="preserve">OPCON transfer causes abandonment fears – even if South Korea has the capability to beat the North they don’t perceive that as such. </w:t>
      </w:r>
    </w:p>
    <w:p w14:paraId="68F72AF4" w14:textId="77777777" w:rsidR="00D52B3D" w:rsidRPr="00201DB1" w:rsidRDefault="00D52B3D" w:rsidP="00D52B3D">
      <w:pPr>
        <w:rPr>
          <w:sz w:val="16"/>
        </w:rPr>
      </w:pPr>
      <w:r w:rsidRPr="00201DB1">
        <w:rPr>
          <w:rStyle w:val="Style13ptBold"/>
        </w:rPr>
        <w:t>Smallwood, MA in Asian Studies from Sejong University and Center for Global Research Correspondent, 2014</w:t>
      </w:r>
      <w:r w:rsidRPr="00201DB1">
        <w:rPr>
          <w:sz w:val="16"/>
        </w:rPr>
        <w:t xml:space="preserve"> Stewart, “South Korea’s Armed Forces to Remain Fully under US Military Command” 10/30 http://www.globalresearch.ca/south-koreas-armed-forces-to-remain-fully-under-us-military-command/5410849</w:t>
      </w:r>
    </w:p>
    <w:p w14:paraId="6D37D23E" w14:textId="77777777" w:rsidR="00D52B3D" w:rsidRDefault="00D52B3D" w:rsidP="00D52B3D">
      <w:pPr>
        <w:rPr>
          <w:sz w:val="14"/>
        </w:rPr>
      </w:pPr>
      <w:r w:rsidRPr="009C5155">
        <w:rPr>
          <w:rStyle w:val="StyleUnderline"/>
          <w:highlight w:val="cyan"/>
        </w:rPr>
        <w:t xml:space="preserve">South Korean officials say the U.S. </w:t>
      </w:r>
      <w:r w:rsidRPr="009C5155">
        <w:rPr>
          <w:rStyle w:val="Emphasis"/>
          <w:highlight w:val="cyan"/>
        </w:rPr>
        <w:t>must have control</w:t>
      </w:r>
      <w:r w:rsidRPr="009C5155">
        <w:rPr>
          <w:sz w:val="14"/>
          <w:highlight w:val="cyan"/>
        </w:rPr>
        <w:t xml:space="preserve"> </w:t>
      </w:r>
      <w:r w:rsidRPr="009C5155">
        <w:rPr>
          <w:rStyle w:val="StyleUnderline"/>
          <w:highlight w:val="cyan"/>
        </w:rPr>
        <w:t>of both</w:t>
      </w:r>
      <w:r w:rsidRPr="00201DB1">
        <w:rPr>
          <w:rStyle w:val="StyleUnderline"/>
        </w:rPr>
        <w:t xml:space="preserve"> American and S.K. military </w:t>
      </w:r>
      <w:r w:rsidRPr="009C5155">
        <w:rPr>
          <w:rStyle w:val="StyleUnderline"/>
          <w:highlight w:val="cyan"/>
        </w:rPr>
        <w:t>operations</w:t>
      </w:r>
      <w:r w:rsidRPr="006C2229">
        <w:rPr>
          <w:sz w:val="14"/>
        </w:rPr>
        <w:t xml:space="preserve"> to most effectively deter North Korea and maintain coordinated military activities. </w:t>
      </w:r>
      <w:r w:rsidRPr="00201DB1">
        <w:rPr>
          <w:rStyle w:val="StyleUnderline"/>
        </w:rPr>
        <w:t xml:space="preserve">They insist this would be </w:t>
      </w:r>
      <w:r w:rsidRPr="00201DB1">
        <w:rPr>
          <w:rStyle w:val="Emphasis"/>
        </w:rPr>
        <w:t>impossible</w:t>
      </w:r>
      <w:r w:rsidRPr="00201DB1">
        <w:rPr>
          <w:rStyle w:val="StyleUnderline"/>
        </w:rPr>
        <w:t xml:space="preserve"> under a typical alliance system where both nations have independent control</w:t>
      </w:r>
      <w:r w:rsidRPr="006C2229">
        <w:rPr>
          <w:sz w:val="14"/>
        </w:rPr>
        <w:t xml:space="preserve"> of military decisions. Vice Defense Minister Baek Seung-joo told the Wall Street Journal last week, “The most important thing is whether we can really deter North Korea from going to war, and I think we need more time to be able to do so.” Specifically, </w:t>
      </w:r>
      <w:r w:rsidRPr="009C5155">
        <w:rPr>
          <w:rStyle w:val="StyleUnderline"/>
          <w:highlight w:val="cyan"/>
        </w:rPr>
        <w:t>officials</w:t>
      </w:r>
      <w:r w:rsidRPr="006C2229">
        <w:rPr>
          <w:sz w:val="14"/>
        </w:rPr>
        <w:t xml:space="preserve"> from the current administration have </w:t>
      </w:r>
      <w:r w:rsidRPr="009C5155">
        <w:rPr>
          <w:rStyle w:val="StyleUnderline"/>
          <w:highlight w:val="cyan"/>
        </w:rPr>
        <w:t>argued that before a transfer</w:t>
      </w:r>
      <w:r w:rsidRPr="00201DB1">
        <w:rPr>
          <w:rStyle w:val="StyleUnderline"/>
        </w:rPr>
        <w:t xml:space="preserve"> happens </w:t>
      </w:r>
      <w:r w:rsidRPr="009C5155">
        <w:rPr>
          <w:rStyle w:val="StyleUnderline"/>
          <w:highlight w:val="cyan"/>
        </w:rPr>
        <w:t>South Korea must be able to destroy North Korean missiles</w:t>
      </w:r>
      <w:r w:rsidRPr="00201DB1">
        <w:rPr>
          <w:rStyle w:val="StyleUnderline"/>
        </w:rPr>
        <w:t xml:space="preserve"> on their pads before they are launched</w:t>
      </w:r>
      <w:r w:rsidRPr="006C2229">
        <w:rPr>
          <w:sz w:val="14"/>
        </w:rPr>
        <w:t xml:space="preserve"> (the so-called “kill chain” capability) and also develop their own missile defense program to intercept North Korean missiles. In other words, before they they have operational command, </w:t>
      </w:r>
      <w:r w:rsidRPr="00201DB1">
        <w:rPr>
          <w:rStyle w:val="StyleUnderline"/>
        </w:rPr>
        <w:t xml:space="preserve">they want to be able to destroy North Korea’s conventional and defensive second strike ability in the event South Korea were to launch a preemptive war. </w:t>
      </w:r>
      <w:r w:rsidRPr="00FF2912">
        <w:rPr>
          <w:rStyle w:val="StyleUnderline"/>
        </w:rPr>
        <w:t>This i</w:t>
      </w:r>
      <w:r w:rsidRPr="009C5155">
        <w:rPr>
          <w:rStyle w:val="StyleUnderline"/>
          <w:highlight w:val="cyan"/>
        </w:rPr>
        <w:t>s</w:t>
      </w:r>
      <w:r w:rsidRPr="00201DB1">
        <w:rPr>
          <w:rStyle w:val="StyleUnderline"/>
        </w:rPr>
        <w:t xml:space="preserve"> a goal that is </w:t>
      </w:r>
      <w:r w:rsidRPr="00201DB1">
        <w:rPr>
          <w:rStyle w:val="Emphasis"/>
        </w:rPr>
        <w:t>almost entirely unrealistic and is more akin to total domination</w:t>
      </w:r>
      <w:r w:rsidRPr="00201DB1">
        <w:rPr>
          <w:rStyle w:val="StyleUnderline"/>
        </w:rPr>
        <w:t xml:space="preserve"> than actual deterrence</w:t>
      </w:r>
      <w:r w:rsidRPr="006C2229">
        <w:rPr>
          <w:sz w:val="14"/>
        </w:rPr>
        <w:t xml:space="preserve">. </w:t>
      </w:r>
      <w:r w:rsidRPr="009C5155">
        <w:rPr>
          <w:rStyle w:val="StyleUnderline"/>
          <w:highlight w:val="cyan"/>
        </w:rPr>
        <w:t>Vice Minister Baek</w:t>
      </w:r>
      <w:r w:rsidRPr="00201DB1">
        <w:rPr>
          <w:rStyle w:val="StyleUnderline"/>
        </w:rPr>
        <w:t xml:space="preserve"> also </w:t>
      </w:r>
      <w:r w:rsidRPr="009C5155">
        <w:rPr>
          <w:rStyle w:val="StyleUnderline"/>
          <w:highlight w:val="cyan"/>
        </w:rPr>
        <w:t>said</w:t>
      </w:r>
      <w:r w:rsidRPr="006C2229">
        <w:rPr>
          <w:sz w:val="14"/>
        </w:rPr>
        <w:t xml:space="preserve"> regarding the non-transfer, “</w:t>
      </w:r>
      <w:r w:rsidRPr="009C5155">
        <w:rPr>
          <w:rStyle w:val="StyleUnderline"/>
          <w:highlight w:val="cyan"/>
        </w:rPr>
        <w:t>Any possible reduction or pullout</w:t>
      </w:r>
      <w:r w:rsidRPr="00201DB1">
        <w:rPr>
          <w:rStyle w:val="StyleUnderline"/>
        </w:rPr>
        <w:t xml:space="preserve"> of U.S. military troops in South Korea </w:t>
      </w:r>
      <w:r w:rsidRPr="009C5155">
        <w:rPr>
          <w:rStyle w:val="Emphasis"/>
          <w:highlight w:val="cyan"/>
        </w:rPr>
        <w:t>could give a wrong signal to North Korea</w:t>
      </w:r>
      <w:r w:rsidRPr="00201DB1">
        <w:rPr>
          <w:rStyle w:val="Emphasis"/>
        </w:rPr>
        <w:t xml:space="preserve"> </w:t>
      </w:r>
      <w:r w:rsidRPr="009C5155">
        <w:rPr>
          <w:rStyle w:val="Emphasis"/>
          <w:highlight w:val="cyan"/>
        </w:rPr>
        <w:t>or other countries</w:t>
      </w:r>
      <w:r w:rsidRPr="00201DB1">
        <w:rPr>
          <w:rStyle w:val="Emphasis"/>
        </w:rPr>
        <w:t xml:space="preserve"> in the region</w:t>
      </w:r>
      <w:r w:rsidRPr="006C2229">
        <w:rPr>
          <w:sz w:val="14"/>
        </w:rPr>
        <w:t xml:space="preserve">…. We should approach this issue very carefully.” But there is nothing in this that requires American troops to pullout if South Korea took control of its own wartime military command. Indeed, nothing short of physically removing U.S. troops from their perch is likely to have that effect. The U.S. has at least a handful of unofficial reasons for keeping troops in South Korea, including maintaining a foothold on the mainland of East Asia directed at both China and Russia and padding the budgets of contractors that do everything from supplying the weapons to peeling the potatoes for American troops. South Korean officials may or may not truly believe the delusion that the U.S. is constantly on the verge of sending its “bravest and brightest” home (a laughable concept for the critical-minded), but this notion comes up regularly here in discussions on national security. In turn, </w:t>
      </w:r>
      <w:r w:rsidRPr="009C5155">
        <w:rPr>
          <w:rStyle w:val="StyleUnderline"/>
          <w:highlight w:val="cyan"/>
        </w:rPr>
        <w:t>South Korea doesn’t want U.S. troops in-country just to protect against North Korea</w:t>
      </w:r>
      <w:r w:rsidRPr="006C2229">
        <w:rPr>
          <w:sz w:val="14"/>
        </w:rPr>
        <w:t xml:space="preserve">. This may even be a secondary factor in the overall picture considering North Korea is, bluff and bluster aside, a military power in perpetual decline. The South is far richer and has a much more modern and well-oiled military compared to the North’s crumbling combat infrastructure. The only advantages North Korea has are its manpower–a factor virtually irrelevant in modern warfare–and its still-undeliverable nuclear weapons, which North Korea developed in response to the threatening posture of the United States. While it is hard to know exactly how much S.K. officials actually believe of their own anti-North Korean rhetoric, Vice Minister </w:t>
      </w:r>
      <w:r w:rsidRPr="00201DB1">
        <w:rPr>
          <w:rStyle w:val="StyleUnderline"/>
        </w:rPr>
        <w:t xml:space="preserve">Baek’s allusion to “other countries in the region” is surely significant in that most </w:t>
      </w:r>
      <w:r w:rsidRPr="009C5155">
        <w:rPr>
          <w:rStyle w:val="StyleUnderline"/>
          <w:highlight w:val="cyan"/>
        </w:rPr>
        <w:t>Koreans</w:t>
      </w:r>
      <w:r w:rsidRPr="003615D8">
        <w:rPr>
          <w:rStyle w:val="StyleUnderline"/>
        </w:rPr>
        <w:t xml:space="preserve"> still see the U.S. presence</w:t>
      </w:r>
      <w:r w:rsidRPr="006C2229">
        <w:rPr>
          <w:sz w:val="14"/>
        </w:rPr>
        <w:t xml:space="preserve"> </w:t>
      </w:r>
      <w:r w:rsidRPr="003615D8">
        <w:rPr>
          <w:rStyle w:val="Emphasis"/>
        </w:rPr>
        <w:t>as a means to buffer against both China and Japan</w:t>
      </w:r>
      <w:r w:rsidRPr="006C2229">
        <w:rPr>
          <w:sz w:val="14"/>
        </w:rPr>
        <w:t xml:space="preserve"> </w:t>
      </w:r>
      <w:r w:rsidRPr="003615D8">
        <w:rPr>
          <w:rStyle w:val="StyleUnderline"/>
        </w:rPr>
        <w:t xml:space="preserve">and </w:t>
      </w:r>
      <w:r w:rsidRPr="009C5155">
        <w:rPr>
          <w:rStyle w:val="StyleUnderline"/>
          <w:highlight w:val="cyan"/>
        </w:rPr>
        <w:t>view maintenance of OPCON</w:t>
      </w:r>
      <w:r w:rsidRPr="003615D8">
        <w:rPr>
          <w:rStyle w:val="StyleUnderline"/>
        </w:rPr>
        <w:t xml:space="preserve"> </w:t>
      </w:r>
      <w:r w:rsidRPr="009C5155">
        <w:rPr>
          <w:rStyle w:val="Emphasis"/>
          <w:highlight w:val="cyan"/>
        </w:rPr>
        <w:t>as the way to ensure the U.S. doesn’t leave the peninsula</w:t>
      </w:r>
      <w:r w:rsidRPr="009C5155">
        <w:rPr>
          <w:sz w:val="14"/>
          <w:highlight w:val="cyan"/>
        </w:rPr>
        <w:t xml:space="preserve"> (</w:t>
      </w:r>
      <w:r w:rsidRPr="009C5155">
        <w:rPr>
          <w:rStyle w:val="StyleUnderline"/>
          <w:highlight w:val="cyan"/>
        </w:rPr>
        <w:t>which is</w:t>
      </w:r>
      <w:r w:rsidRPr="009C5155">
        <w:rPr>
          <w:sz w:val="14"/>
          <w:highlight w:val="cyan"/>
        </w:rPr>
        <w:t xml:space="preserve"> </w:t>
      </w:r>
      <w:r w:rsidRPr="00FF2912">
        <w:rPr>
          <w:sz w:val="14"/>
        </w:rPr>
        <w:t xml:space="preserve">probably </w:t>
      </w:r>
      <w:r w:rsidRPr="009C5155">
        <w:rPr>
          <w:rStyle w:val="StyleUnderline"/>
          <w:highlight w:val="cyan"/>
        </w:rPr>
        <w:t xml:space="preserve">why </w:t>
      </w:r>
      <w:r w:rsidRPr="00FF2912">
        <w:rPr>
          <w:rStyle w:val="StyleUnderline"/>
        </w:rPr>
        <w:t xml:space="preserve">Vice Minister </w:t>
      </w:r>
      <w:r w:rsidRPr="009C5155">
        <w:rPr>
          <w:rStyle w:val="StyleUnderline"/>
          <w:highlight w:val="cyan"/>
        </w:rPr>
        <w:t xml:space="preserve">Baek seems to </w:t>
      </w:r>
      <w:r w:rsidRPr="00FF2912">
        <w:rPr>
          <w:rStyle w:val="StyleUnderline"/>
        </w:rPr>
        <w:t xml:space="preserve">be </w:t>
      </w:r>
      <w:r w:rsidRPr="009C5155">
        <w:rPr>
          <w:rStyle w:val="Emphasis"/>
          <w:highlight w:val="cyan"/>
        </w:rPr>
        <w:t>directly link</w:t>
      </w:r>
      <w:r w:rsidRPr="00FF2912">
        <w:rPr>
          <w:rStyle w:val="Emphasis"/>
        </w:rPr>
        <w:t>ing</w:t>
      </w:r>
      <w:r w:rsidRPr="009C5155">
        <w:rPr>
          <w:rStyle w:val="Emphasis"/>
          <w:highlight w:val="cyan"/>
        </w:rPr>
        <w:t xml:space="preserve"> OPCON with </w:t>
      </w:r>
      <w:r w:rsidRPr="00FF2912">
        <w:rPr>
          <w:rStyle w:val="Emphasis"/>
        </w:rPr>
        <w:t xml:space="preserve">an American troop </w:t>
      </w:r>
      <w:r w:rsidRPr="009C5155">
        <w:rPr>
          <w:rStyle w:val="Emphasis"/>
          <w:highlight w:val="cyan"/>
        </w:rPr>
        <w:t xml:space="preserve">pullout). </w:t>
      </w:r>
      <w:r w:rsidRPr="00FF2912">
        <w:rPr>
          <w:sz w:val="14"/>
        </w:rPr>
        <w:t>The crucial issue facing South Korea in this era is how</w:t>
      </w:r>
      <w:r w:rsidRPr="0045407B">
        <w:rPr>
          <w:sz w:val="14"/>
        </w:rPr>
        <w:t xml:space="preserve"> long they can have what the current administration seems to consider the best of both worlds</w:t>
      </w:r>
      <w:r w:rsidRPr="006C2229">
        <w:rPr>
          <w:sz w:val="14"/>
        </w:rPr>
        <w:t>–maintaining strong economic ties with China, the South’s number one trading partner, while remaining, at best, a junior ally of the U.S. as it attempts to preserve military hegemony in the pacific, a policy that antagonizes Beijing. We see South Korea attempting to balance this role on a regular basis as it agrees to purchase the terrible F-35 and the ineffective Global Hawk drone, almost certainly based upon pressure from U.S. diplomats, while so far putting off implementing the THAAD missile defense system in South Korea, partly because this would represent a serious provocation for both China and Russia (but also because they want their own defense companies to reap the profits of the ongoing conflict with North Korea).</w:t>
      </w:r>
      <w:r w:rsidRPr="0003206E">
        <w:rPr>
          <w:rStyle w:val="StyleUnderline"/>
        </w:rPr>
        <w:t>The assumption</w:t>
      </w:r>
      <w:r w:rsidRPr="006C2229">
        <w:rPr>
          <w:sz w:val="14"/>
        </w:rPr>
        <w:t xml:space="preserve"> in South Korea seems to be that this is a tightrope the country has to walk, but it might be useful to consider once again whether or not this </w:t>
      </w:r>
      <w:r w:rsidRPr="0003206E">
        <w:rPr>
          <w:rStyle w:val="StyleUnderline"/>
        </w:rPr>
        <w:t>is</w:t>
      </w:r>
      <w:r w:rsidRPr="006C2229">
        <w:rPr>
          <w:sz w:val="14"/>
        </w:rPr>
        <w:t xml:space="preserve"> really the case. With the 11th highest military budget in the world, </w:t>
      </w:r>
      <w:r w:rsidRPr="0003206E">
        <w:rPr>
          <w:rStyle w:val="StyleUnderline"/>
        </w:rPr>
        <w:t>South Korea likely has more than sufficient deterrent capability</w:t>
      </w:r>
      <w:r w:rsidRPr="006C2229">
        <w:rPr>
          <w:sz w:val="14"/>
        </w:rPr>
        <w:t xml:space="preserve"> against any country in the region and there is just too much economic interdependence between China, Japan and South Korea for conflict to ever be a viable option. </w:t>
      </w:r>
      <w:r w:rsidRPr="0003206E">
        <w:rPr>
          <w:rStyle w:val="Emphasis"/>
        </w:rPr>
        <w:t xml:space="preserve">Despite this, </w:t>
      </w:r>
      <w:r w:rsidRPr="009C5155">
        <w:rPr>
          <w:rStyle w:val="StyleUnderline"/>
          <w:highlight w:val="cyan"/>
        </w:rPr>
        <w:t>people in South Korea</w:t>
      </w:r>
      <w:r w:rsidRPr="0003206E">
        <w:rPr>
          <w:rStyle w:val="StyleUnderline"/>
        </w:rPr>
        <w:t xml:space="preserve"> generally </w:t>
      </w:r>
      <w:r w:rsidRPr="009C5155">
        <w:rPr>
          <w:rStyle w:val="StyleUnderline"/>
          <w:highlight w:val="cyan"/>
        </w:rPr>
        <w:t xml:space="preserve">think about national security </w:t>
      </w:r>
      <w:r w:rsidRPr="009C5155">
        <w:rPr>
          <w:rStyle w:val="Emphasis"/>
          <w:highlight w:val="cyan"/>
        </w:rPr>
        <w:t>based two great myths</w:t>
      </w:r>
      <w:r w:rsidRPr="006C2229">
        <w:rPr>
          <w:sz w:val="14"/>
        </w:rPr>
        <w:t xml:space="preserve">: </w:t>
      </w:r>
      <w:r w:rsidRPr="0003206E">
        <w:rPr>
          <w:rStyle w:val="StyleUnderline"/>
        </w:rPr>
        <w:t xml:space="preserve">that </w:t>
      </w:r>
      <w:r w:rsidRPr="009C5155">
        <w:rPr>
          <w:rStyle w:val="StyleUnderline"/>
          <w:highlight w:val="cyan"/>
        </w:rPr>
        <w:t>the North is still</w:t>
      </w:r>
      <w:r w:rsidRPr="0003206E">
        <w:rPr>
          <w:rStyle w:val="StyleUnderline"/>
        </w:rPr>
        <w:t xml:space="preserve"> a </w:t>
      </w:r>
      <w:r w:rsidRPr="009C5155">
        <w:rPr>
          <w:rStyle w:val="StyleUnderline"/>
          <w:highlight w:val="cyan"/>
        </w:rPr>
        <w:t>strong</w:t>
      </w:r>
      <w:r w:rsidRPr="0003206E">
        <w:rPr>
          <w:rStyle w:val="StyleUnderline"/>
        </w:rPr>
        <w:t xml:space="preserve"> military force, </w:t>
      </w:r>
      <w:r w:rsidRPr="009C5155">
        <w:rPr>
          <w:rStyle w:val="StyleUnderline"/>
          <w:highlight w:val="cyan"/>
        </w:rPr>
        <w:t xml:space="preserve">and that the South </w:t>
      </w:r>
      <w:r w:rsidRPr="009C5155">
        <w:rPr>
          <w:rStyle w:val="Emphasis"/>
          <w:highlight w:val="cyan"/>
        </w:rPr>
        <w:t>remains</w:t>
      </w:r>
      <w:r w:rsidRPr="0003206E">
        <w:rPr>
          <w:rStyle w:val="Emphasis"/>
        </w:rPr>
        <w:t xml:space="preserve"> a </w:t>
      </w:r>
      <w:r w:rsidRPr="009C5155">
        <w:rPr>
          <w:rStyle w:val="Emphasis"/>
          <w:highlight w:val="cyan"/>
        </w:rPr>
        <w:t>weak</w:t>
      </w:r>
      <w:r w:rsidRPr="0003206E">
        <w:rPr>
          <w:rStyle w:val="Emphasis"/>
        </w:rPr>
        <w:t xml:space="preserve"> state incapable of taking care of itself</w:t>
      </w:r>
      <w:r w:rsidRPr="006C2229">
        <w:rPr>
          <w:sz w:val="14"/>
        </w:rPr>
        <w:t xml:space="preserve"> against the rest of its regional neighbors. </w:t>
      </w:r>
      <w:r w:rsidRPr="0003206E">
        <w:rPr>
          <w:rStyle w:val="StyleUnderline"/>
        </w:rPr>
        <w:t xml:space="preserve">Far too many people in South Korea and abroad believe North Korea </w:t>
      </w:r>
      <w:r w:rsidRPr="0003206E">
        <w:rPr>
          <w:rStyle w:val="Emphasis"/>
        </w:rPr>
        <w:t>will flood over the Demilitarized Zone</w:t>
      </w:r>
      <w:r w:rsidRPr="006C2229">
        <w:rPr>
          <w:sz w:val="14"/>
        </w:rPr>
        <w:t xml:space="preserve"> separating the Koreas or that the region would somehow erupt </w:t>
      </w:r>
      <w:r w:rsidRPr="0003206E">
        <w:rPr>
          <w:rStyle w:val="Emphasis"/>
        </w:rPr>
        <w:t>in chaos by default were the U.S. to lessen its footprint and were South Korea to pursue greater military independence.</w:t>
      </w:r>
      <w:r w:rsidRPr="006C2229">
        <w:rPr>
          <w:sz w:val="14"/>
        </w:rPr>
        <w:t>This is the case for several reasons</w:t>
      </w:r>
      <w:r w:rsidRPr="0003206E">
        <w:rPr>
          <w:rStyle w:val="StyleUnderline"/>
        </w:rPr>
        <w:t xml:space="preserve">. It is a result of the </w:t>
      </w:r>
      <w:r w:rsidRPr="00201DB1">
        <w:rPr>
          <w:rStyle w:val="Emphasis"/>
        </w:rPr>
        <w:t>complex</w:t>
      </w:r>
      <w:r w:rsidRPr="0003206E">
        <w:rPr>
          <w:rStyle w:val="Emphasis"/>
        </w:rPr>
        <w:t xml:space="preserve"> of inferiority engendered by Japan’s pre-WWII occupation and</w:t>
      </w:r>
      <w:r>
        <w:rPr>
          <w:rStyle w:val="Emphasis"/>
        </w:rPr>
        <w:t xml:space="preserve"> </w:t>
      </w:r>
      <w:r w:rsidRPr="0003206E">
        <w:rPr>
          <w:rStyle w:val="Emphasis"/>
        </w:rPr>
        <w:t>centuries of interference by China</w:t>
      </w:r>
      <w:r w:rsidRPr="006C2229">
        <w:rPr>
          <w:sz w:val="14"/>
        </w:rPr>
        <w:t xml:space="preserve">. It </w:t>
      </w:r>
      <w:r w:rsidRPr="0003206E">
        <w:rPr>
          <w:rStyle w:val="StyleUnderline"/>
        </w:rPr>
        <w:t xml:space="preserve">is also a manifestation of the </w:t>
      </w:r>
      <w:r w:rsidRPr="0003206E">
        <w:rPr>
          <w:rStyle w:val="Emphasis"/>
        </w:rPr>
        <w:t>trauma</w:t>
      </w:r>
      <w:r w:rsidRPr="0003206E">
        <w:rPr>
          <w:rStyle w:val="StyleUnderline"/>
        </w:rPr>
        <w:t xml:space="preserve"> resulting from the horrors of the Korean War</w:t>
      </w:r>
      <w:r w:rsidRPr="006C2229">
        <w:rPr>
          <w:sz w:val="14"/>
        </w:rPr>
        <w:t xml:space="preserve">, though official South Korean memory has crucially whitewashed the atrocities committed by the U.S. and the South Korean government before and after this conflict. </w:t>
      </w:r>
      <w:r w:rsidRPr="009C5155">
        <w:rPr>
          <w:rStyle w:val="StyleUnderline"/>
          <w:highlight w:val="cyan"/>
        </w:rPr>
        <w:t>It is</w:t>
      </w:r>
      <w:r w:rsidRPr="0003206E">
        <w:rPr>
          <w:rStyle w:val="StyleUnderline"/>
        </w:rPr>
        <w:t xml:space="preserve"> also </w:t>
      </w:r>
      <w:r w:rsidRPr="009C5155">
        <w:rPr>
          <w:rStyle w:val="StyleUnderline"/>
          <w:highlight w:val="cyan"/>
        </w:rPr>
        <w:t xml:space="preserve">the outcome of </w:t>
      </w:r>
      <w:r w:rsidRPr="009C5155">
        <w:rPr>
          <w:rStyle w:val="Emphasis"/>
          <w:highlight w:val="cyan"/>
        </w:rPr>
        <w:t>continual fear-mongering</w:t>
      </w:r>
      <w:r w:rsidRPr="009C5155">
        <w:rPr>
          <w:sz w:val="14"/>
          <w:highlight w:val="cyan"/>
        </w:rPr>
        <w:t xml:space="preserve"> </w:t>
      </w:r>
      <w:r w:rsidRPr="009C5155">
        <w:rPr>
          <w:rStyle w:val="StyleUnderline"/>
          <w:highlight w:val="cyan"/>
        </w:rPr>
        <w:t>by the South Korean media</w:t>
      </w:r>
      <w:r w:rsidRPr="006C2229">
        <w:rPr>
          <w:sz w:val="14"/>
        </w:rPr>
        <w:t xml:space="preserve">. </w:t>
      </w:r>
      <w:r w:rsidRPr="0003206E">
        <w:rPr>
          <w:rStyle w:val="StyleUnderline"/>
        </w:rPr>
        <w:t xml:space="preserve">Finally, </w:t>
      </w:r>
      <w:r w:rsidRPr="009C5155">
        <w:rPr>
          <w:rStyle w:val="StyleUnderline"/>
          <w:highlight w:val="cyan"/>
        </w:rPr>
        <w:t>South Koreans are educated</w:t>
      </w:r>
      <w:r w:rsidRPr="0003206E">
        <w:rPr>
          <w:rStyle w:val="StyleUnderline"/>
        </w:rPr>
        <w:t xml:space="preserve"> in school and </w:t>
      </w:r>
      <w:r w:rsidRPr="009C5155">
        <w:rPr>
          <w:rStyle w:val="StyleUnderline"/>
          <w:highlight w:val="cyan"/>
        </w:rPr>
        <w:t>during mandatory military service that South Korea shook off Japan and the North</w:t>
      </w:r>
      <w:r w:rsidRPr="006C2229">
        <w:rPr>
          <w:sz w:val="14"/>
        </w:rPr>
        <w:t xml:space="preserve">, achieved great economic development, </w:t>
      </w:r>
      <w:r w:rsidRPr="009C5155">
        <w:rPr>
          <w:rStyle w:val="StyleUnderline"/>
          <w:highlight w:val="cyan"/>
        </w:rPr>
        <w:t>and became a free</w:t>
      </w:r>
      <w:r w:rsidRPr="0003206E">
        <w:rPr>
          <w:rStyle w:val="StyleUnderline"/>
        </w:rPr>
        <w:t xml:space="preserve"> and democratic </w:t>
      </w:r>
      <w:r w:rsidRPr="009C5155">
        <w:rPr>
          <w:rStyle w:val="StyleUnderline"/>
          <w:highlight w:val="cyan"/>
        </w:rPr>
        <w:t xml:space="preserve">state </w:t>
      </w:r>
      <w:r w:rsidRPr="009C5155">
        <w:rPr>
          <w:rStyle w:val="Emphasis"/>
          <w:highlight w:val="cyan"/>
        </w:rPr>
        <w:t>thanks to U.S. protection</w:t>
      </w:r>
      <w:r w:rsidRPr="0003206E">
        <w:rPr>
          <w:rStyle w:val="Emphasis"/>
        </w:rPr>
        <w:t xml:space="preserve"> and friendship</w:t>
      </w:r>
      <w:r w:rsidRPr="006C2229">
        <w:rPr>
          <w:sz w:val="14"/>
        </w:rPr>
        <w:t>–a simplistic narrative that is full of exaggeration and outright falsehood.</w:t>
      </w:r>
    </w:p>
    <w:p w14:paraId="11897B2E" w14:textId="77777777" w:rsidR="00D52B3D" w:rsidRDefault="00D52B3D" w:rsidP="00D52B3D">
      <w:pPr>
        <w:pStyle w:val="Heading4"/>
      </w:pPr>
      <w:r>
        <w:t xml:space="preserve">And process matters – even if in theory Korea is fine with OPCON the aff’s unilateral transition post consultations agreed to delay it causes them to have abandonment fears – empirically proven. </w:t>
      </w:r>
    </w:p>
    <w:p w14:paraId="6247417E" w14:textId="77777777" w:rsidR="00D52B3D" w:rsidRPr="006E2FD9" w:rsidRDefault="00D52B3D" w:rsidP="00D52B3D">
      <w:pPr>
        <w:rPr>
          <w:sz w:val="16"/>
        </w:rPr>
      </w:pPr>
      <w:r w:rsidRPr="009C5155">
        <w:rPr>
          <w:rStyle w:val="Style13ptBold"/>
          <w:highlight w:val="cyan"/>
        </w:rPr>
        <w:t>Whyte,</w:t>
      </w:r>
      <w:r w:rsidRPr="006E2FD9">
        <w:rPr>
          <w:rStyle w:val="Style13ptBold"/>
        </w:rPr>
        <w:t xml:space="preserve"> International Relations Professional looking for opportunities related to International Security and Pacific Asia, </w:t>
      </w:r>
      <w:r w:rsidRPr="009C5155">
        <w:rPr>
          <w:rStyle w:val="Style13ptBold"/>
          <w:highlight w:val="cyan"/>
        </w:rPr>
        <w:t>6/22/2015</w:t>
      </w:r>
      <w:r w:rsidRPr="006E2FD9">
        <w:rPr>
          <w:rStyle w:val="Style13ptBold"/>
        </w:rPr>
        <w:t xml:space="preserve"> </w:t>
      </w:r>
      <w:r w:rsidRPr="006E2FD9">
        <w:rPr>
          <w:sz w:val="16"/>
        </w:rPr>
        <w:t>Leon, “Evolution of the U.S.-ROK Alliance: Abandonment Fears” http://thediplomat.com/2015/06/evolution-of-the-u-s-rok-alliance-abandonment-fears/</w:t>
      </w:r>
    </w:p>
    <w:p w14:paraId="62A857F0" w14:textId="77777777" w:rsidR="00D52B3D" w:rsidRDefault="00D52B3D" w:rsidP="00D52B3D">
      <w:pPr>
        <w:rPr>
          <w:rStyle w:val="Emphasis"/>
        </w:rPr>
      </w:pPr>
      <w:r w:rsidRPr="00ED7429">
        <w:rPr>
          <w:sz w:val="14"/>
        </w:rPr>
        <w:t xml:space="preserve">After Carter, </w:t>
      </w:r>
      <w:r w:rsidRPr="00ED7429">
        <w:rPr>
          <w:rStyle w:val="StyleUnderline"/>
        </w:rPr>
        <w:t>no other U.S. president has attempted to withdraw all U.S. ground troops from South Korea. However</w:t>
      </w:r>
      <w:r w:rsidRPr="00ED7429">
        <w:rPr>
          <w:sz w:val="14"/>
        </w:rPr>
        <w:t xml:space="preserve">, </w:t>
      </w:r>
      <w:r w:rsidRPr="00ED7429">
        <w:rPr>
          <w:rStyle w:val="Emphasis"/>
        </w:rPr>
        <w:t xml:space="preserve">this does not mean that the ROK fear of abandonment has disappeared, </w:t>
      </w:r>
      <w:r w:rsidRPr="00ED7429">
        <w:rPr>
          <w:rStyle w:val="StyleUnderline"/>
        </w:rPr>
        <w:t>or that it is not possible for the U.S. to change their alliance policy</w:t>
      </w:r>
      <w:r w:rsidRPr="00ED7429">
        <w:rPr>
          <w:sz w:val="14"/>
        </w:rPr>
        <w:t xml:space="preserve"> in ways that affect ROK security. One recent example of this is Secretary of Defense Donald Rumsfeld’s announcement in 2003 that he intended to withdraw or relocate U.S. forces in 2013, believing them to be an outdated remnant of the Cold War. The reasoning that Rumsfeld offered was similar to that of Carter, with Rumsfeld pointing out that since South Korea had a powerful economy and a better-equipped military, Seoul had “all the capability in the world of providing the kind of up-front deterrent that’s needed.” The Iraq War was highly unpopular in South Korea; however, the threat of the U.S downgrading alliance ties was enough to convince the South Korean government to send ROK forces to Iraq when the United States requested it. Yet, as the Nixon Doctrine demonstrated, ROK participation in U.S. wars does not guarantee strong alliance relationships – a downgrading could still occur. For example, in 2004, the U.S. moved 3,600 U.S. troops from South Korea to Iraq. </w:t>
      </w:r>
      <w:r w:rsidRPr="00ED7429">
        <w:rPr>
          <w:rStyle w:val="StyleUnderline"/>
        </w:rPr>
        <w:t xml:space="preserve">For the United States, </w:t>
      </w:r>
      <w:r w:rsidRPr="009C5155">
        <w:rPr>
          <w:rStyle w:val="StyleUnderline"/>
          <w:highlight w:val="cyan"/>
        </w:rPr>
        <w:t>it is important to be aware of abandonment fears</w:t>
      </w:r>
      <w:r w:rsidRPr="00ED7429">
        <w:rPr>
          <w:rStyle w:val="StyleUnderline"/>
        </w:rPr>
        <w:t xml:space="preserve"> of its allies. Awareness</w:t>
      </w:r>
      <w:r w:rsidRPr="00ED7429">
        <w:rPr>
          <w:sz w:val="14"/>
        </w:rPr>
        <w:t xml:space="preserve"> of these fears </w:t>
      </w:r>
      <w:r w:rsidRPr="00ED7429">
        <w:rPr>
          <w:rStyle w:val="Emphasis"/>
        </w:rPr>
        <w:t>does not mean that U.S. strategy should be held hostage to them</w:t>
      </w:r>
      <w:r w:rsidRPr="00ED7429">
        <w:rPr>
          <w:sz w:val="14"/>
        </w:rPr>
        <w:t xml:space="preserve">, </w:t>
      </w:r>
      <w:r w:rsidRPr="00ED7429">
        <w:rPr>
          <w:rStyle w:val="StyleUnderline"/>
        </w:rPr>
        <w:t>but</w:t>
      </w:r>
      <w:r w:rsidRPr="00ED7429">
        <w:rPr>
          <w:sz w:val="14"/>
        </w:rPr>
        <w:t xml:space="preserve"> as in all relationships </w:t>
      </w:r>
      <w:r w:rsidRPr="009C5155">
        <w:rPr>
          <w:rStyle w:val="Emphasis"/>
          <w:highlight w:val="cyan"/>
        </w:rPr>
        <w:t>communication is important</w:t>
      </w:r>
      <w:r w:rsidRPr="009C5155">
        <w:rPr>
          <w:rStyle w:val="StyleUnderline"/>
          <w:highlight w:val="cyan"/>
        </w:rPr>
        <w:t>. Rather than consult</w:t>
      </w:r>
      <w:r w:rsidRPr="00ED7429">
        <w:rPr>
          <w:rStyle w:val="StyleUnderline"/>
        </w:rPr>
        <w:t xml:space="preserve"> </w:t>
      </w:r>
      <w:r w:rsidRPr="009C5155">
        <w:rPr>
          <w:rStyle w:val="StyleUnderline"/>
          <w:highlight w:val="cyan"/>
        </w:rPr>
        <w:t>with the ROK</w:t>
      </w:r>
      <w:r w:rsidRPr="009C5155">
        <w:rPr>
          <w:sz w:val="14"/>
          <w:highlight w:val="cyan"/>
        </w:rPr>
        <w:t xml:space="preserve">, </w:t>
      </w:r>
      <w:r w:rsidRPr="009C5155">
        <w:rPr>
          <w:rStyle w:val="StyleUnderline"/>
          <w:highlight w:val="cyan"/>
        </w:rPr>
        <w:t>Nixon and Carter unilaterally made plans</w:t>
      </w:r>
      <w:r w:rsidRPr="00ED7429">
        <w:rPr>
          <w:sz w:val="14"/>
        </w:rPr>
        <w:t xml:space="preserve"> </w:t>
      </w:r>
      <w:r w:rsidRPr="00ED7429">
        <w:rPr>
          <w:rStyle w:val="Emphasis"/>
        </w:rPr>
        <w:t>that had serious implications for ROK security, and even let other parties know before South Korea</w:t>
      </w:r>
      <w:r w:rsidRPr="00ED7429">
        <w:rPr>
          <w:sz w:val="14"/>
        </w:rPr>
        <w:t xml:space="preserve">. </w:t>
      </w:r>
      <w:r w:rsidRPr="009C5155">
        <w:rPr>
          <w:rStyle w:val="StyleUnderline"/>
          <w:highlight w:val="cyan"/>
        </w:rPr>
        <w:t>ROK feelings of insecurity</w:t>
      </w:r>
      <w:r w:rsidRPr="00ED7429">
        <w:rPr>
          <w:rStyle w:val="StyleUnderline"/>
        </w:rPr>
        <w:t xml:space="preserve"> can </w:t>
      </w:r>
      <w:r w:rsidRPr="009C5155">
        <w:rPr>
          <w:rStyle w:val="StyleUnderline"/>
          <w:highlight w:val="cyan"/>
        </w:rPr>
        <w:t>result</w:t>
      </w:r>
      <w:r w:rsidRPr="00ED7429">
        <w:rPr>
          <w:sz w:val="14"/>
        </w:rPr>
        <w:t xml:space="preserve"> </w:t>
      </w:r>
      <w:r w:rsidRPr="009C5155">
        <w:rPr>
          <w:rStyle w:val="Emphasis"/>
          <w:highlight w:val="cyan"/>
        </w:rPr>
        <w:t>in outcomes</w:t>
      </w:r>
      <w:r w:rsidRPr="00ED7429">
        <w:rPr>
          <w:rStyle w:val="Emphasis"/>
        </w:rPr>
        <w:t xml:space="preserve"> that are </w:t>
      </w:r>
      <w:r w:rsidRPr="009C5155">
        <w:rPr>
          <w:rStyle w:val="Emphasis"/>
          <w:highlight w:val="cyan"/>
        </w:rPr>
        <w:t>not in America’s best interests, such as Park’s secret plan to build a nuclear weapon.</w:t>
      </w:r>
      <w:r>
        <w:rPr>
          <w:rStyle w:val="Emphasis"/>
        </w:rPr>
        <w:t xml:space="preserve"> </w:t>
      </w:r>
      <w:r w:rsidRPr="00ED7429">
        <w:rPr>
          <w:rStyle w:val="StyleUnderline"/>
        </w:rPr>
        <w:t>For the ROK, it is important to realize that the U.S-ROK alliance is not an iron-clad guarantee</w:t>
      </w:r>
      <w:r w:rsidRPr="00ED7429">
        <w:rPr>
          <w:sz w:val="14"/>
        </w:rPr>
        <w:t xml:space="preserve">, but a relationship that the ROK needs to tend carefully. Carter was clear that Americans found Park Chung Hee’s human rights violations repugnant and that this divergence in the U.S. and ROK government’s values was a factor in the planned troop withdrawal. </w:t>
      </w:r>
      <w:r w:rsidRPr="00ED7429">
        <w:rPr>
          <w:rStyle w:val="StyleUnderline"/>
        </w:rPr>
        <w:t>While the ROK is today a liberal democracy that is closely aligned to the United States, maintaining close relations should remain a priority and should not be taken for granted. However, no matter how much communication and relationship building the United States and the ROK commit to</w:t>
      </w:r>
      <w:r w:rsidRPr="00ED7429">
        <w:rPr>
          <w:sz w:val="14"/>
        </w:rPr>
        <w:t>, as the weaker partner in the relationship</w:t>
      </w:r>
      <w:r w:rsidRPr="00ED7429">
        <w:rPr>
          <w:rStyle w:val="Emphasis"/>
        </w:rPr>
        <w:t xml:space="preserve">, it is likely that </w:t>
      </w:r>
      <w:r w:rsidRPr="009C5155">
        <w:rPr>
          <w:rStyle w:val="Emphasis"/>
          <w:highlight w:val="cyan"/>
        </w:rPr>
        <w:t>the ROK’s abandonment fear will play an important role in the alliance</w:t>
      </w:r>
      <w:r w:rsidRPr="00ED7429">
        <w:rPr>
          <w:rStyle w:val="Emphasis"/>
        </w:rPr>
        <w:t xml:space="preserve"> as long as it exists.</w:t>
      </w:r>
    </w:p>
    <w:p w14:paraId="6F4271DE" w14:textId="77777777" w:rsidR="00D52B3D" w:rsidRDefault="00D52B3D" w:rsidP="00D52B3D">
      <w:pPr>
        <w:pStyle w:val="Heading4"/>
      </w:pPr>
      <w:r>
        <w:t xml:space="preserve">And transfer destroys the alliance. </w:t>
      </w:r>
    </w:p>
    <w:p w14:paraId="63175020" w14:textId="77777777" w:rsidR="00D52B3D" w:rsidRPr="008E403C" w:rsidRDefault="00D52B3D" w:rsidP="00D52B3D">
      <w:pPr>
        <w:rPr>
          <w:sz w:val="16"/>
        </w:rPr>
      </w:pPr>
      <w:r>
        <w:rPr>
          <w:rStyle w:val="Style13ptBold"/>
        </w:rPr>
        <w:t>Duk-gun, 200</w:t>
      </w:r>
      <w:r w:rsidRPr="002F2D7C">
        <w:rPr>
          <w:rStyle w:val="Style13ptBold"/>
        </w:rPr>
        <w:t>8</w:t>
      </w:r>
      <w:r>
        <w:rPr>
          <w:rStyle w:val="Style13ptBold"/>
        </w:rPr>
        <w:t xml:space="preserve"> </w:t>
      </w:r>
      <w:r w:rsidRPr="008E403C">
        <w:rPr>
          <w:sz w:val="16"/>
        </w:rPr>
        <w:t>(Byun, 10-6, South Korea legislators urge delay of US, South troop control transfer, BBC Monitoring Asia Pacific – Political, Yonhap, Lexis Nexis)</w:t>
      </w:r>
    </w:p>
    <w:p w14:paraId="1069CCD8" w14:textId="77777777" w:rsidR="00D52B3D" w:rsidRPr="008E403C" w:rsidRDefault="00D52B3D" w:rsidP="00D52B3D">
      <w:pPr>
        <w:rPr>
          <w:sz w:val="10"/>
        </w:rPr>
      </w:pPr>
      <w:r w:rsidRPr="008E403C">
        <w:rPr>
          <w:sz w:val="10"/>
        </w:rPr>
        <w:t xml:space="preserve">"It is a clear fact that the </w:t>
      </w:r>
      <w:r w:rsidRPr="009C5155">
        <w:rPr>
          <w:rStyle w:val="StyleUnderline"/>
          <w:highlight w:val="cyan"/>
        </w:rPr>
        <w:t>OPCON transfer will leave a critical defence vacuum</w:t>
      </w:r>
      <w:r w:rsidRPr="008B291B">
        <w:rPr>
          <w:rStyle w:val="StyleUnderline"/>
        </w:rPr>
        <w:t xml:space="preserve"> if it is done while our military lacks adequate deterrence against North Korea and there are no significant changes in North Korea's military threats," said</w:t>
      </w:r>
      <w:r w:rsidRPr="008E403C">
        <w:rPr>
          <w:sz w:val="10"/>
        </w:rPr>
        <w:t xml:space="preserve"> Rep. Kim </w:t>
      </w:r>
      <w:r w:rsidRPr="008B291B">
        <w:rPr>
          <w:rStyle w:val="StyleUnderline"/>
        </w:rPr>
        <w:t>Sung-hoi of the ruling</w:t>
      </w:r>
      <w:r w:rsidRPr="008E403C">
        <w:rPr>
          <w:sz w:val="10"/>
        </w:rPr>
        <w:t xml:space="preserve"> Grand National Party (</w:t>
      </w:r>
      <w:r w:rsidRPr="008B291B">
        <w:rPr>
          <w:rStyle w:val="StyleUnderline"/>
        </w:rPr>
        <w:t>GNP</w:t>
      </w:r>
      <w:r w:rsidRPr="008E403C">
        <w:rPr>
          <w:sz w:val="10"/>
        </w:rPr>
        <w:t xml:space="preserve">), </w:t>
      </w:r>
      <w:r w:rsidRPr="008B291B">
        <w:rPr>
          <w:rStyle w:val="StyleUnderline"/>
        </w:rPr>
        <w:t>a member of the parliamentary defence committee</w:t>
      </w:r>
      <w:r w:rsidRPr="008E403C">
        <w:rPr>
          <w:sz w:val="10"/>
        </w:rPr>
        <w:t>.</w:t>
      </w:r>
      <w:r w:rsidRPr="008E403C">
        <w:rPr>
          <w:sz w:val="12"/>
        </w:rPr>
        <w:t>¶</w:t>
      </w:r>
      <w:r w:rsidRPr="008E403C">
        <w:rPr>
          <w:sz w:val="10"/>
        </w:rPr>
        <w:t xml:space="preserve"> The Assembly committee on Monday began its three-week inspection of the Defence Ministry and related offices, which include the office of the Joint Chiefs of Staff and the headquarters of all three armed branches.</w:t>
      </w:r>
      <w:r w:rsidRPr="008E403C">
        <w:rPr>
          <w:sz w:val="12"/>
        </w:rPr>
        <w:t>¶</w:t>
      </w:r>
      <w:r w:rsidRPr="008E403C">
        <w:rPr>
          <w:sz w:val="10"/>
        </w:rPr>
        <w:t xml:space="preserve"> </w:t>
      </w:r>
      <w:r w:rsidRPr="009C5155">
        <w:rPr>
          <w:rStyle w:val="StyleUnderline"/>
          <w:highlight w:val="cyan"/>
        </w:rPr>
        <w:t>Kim, a retired Army colonel, claimed</w:t>
      </w:r>
      <w:r w:rsidRPr="008B291B">
        <w:rPr>
          <w:rStyle w:val="StyleUnderline"/>
        </w:rPr>
        <w:t xml:space="preserve"> the </w:t>
      </w:r>
      <w:r w:rsidRPr="009C5155">
        <w:rPr>
          <w:rStyle w:val="StyleUnderline"/>
          <w:highlight w:val="cyan"/>
        </w:rPr>
        <w:t>OPCON</w:t>
      </w:r>
      <w:r w:rsidRPr="008B291B">
        <w:rPr>
          <w:rStyle w:val="StyleUnderline"/>
        </w:rPr>
        <w:t xml:space="preserve"> transfer </w:t>
      </w:r>
      <w:r w:rsidRPr="009C5155">
        <w:rPr>
          <w:rStyle w:val="StyleUnderline"/>
          <w:highlight w:val="cyan"/>
        </w:rPr>
        <w:t>could</w:t>
      </w:r>
      <w:r w:rsidRPr="008B291B">
        <w:rPr>
          <w:rStyle w:val="StyleUnderline"/>
        </w:rPr>
        <w:t xml:space="preserve"> also </w:t>
      </w:r>
      <w:r w:rsidRPr="009C5155">
        <w:rPr>
          <w:rStyle w:val="StyleUnderline"/>
          <w:highlight w:val="cyan"/>
        </w:rPr>
        <w:t>lead to</w:t>
      </w:r>
      <w:r w:rsidRPr="008B291B">
        <w:rPr>
          <w:rStyle w:val="StyleUnderline"/>
        </w:rPr>
        <w:t xml:space="preserve"> the </w:t>
      </w:r>
      <w:r w:rsidRPr="009C5155">
        <w:rPr>
          <w:rStyle w:val="StyleUnderline"/>
          <w:highlight w:val="cyan"/>
        </w:rPr>
        <w:t>complete withdrawal</w:t>
      </w:r>
      <w:r w:rsidRPr="008B291B">
        <w:rPr>
          <w:rStyle w:val="StyleUnderline"/>
        </w:rPr>
        <w:t xml:space="preserve"> of US troops stationed in Korea</w:t>
      </w:r>
      <w:r w:rsidRPr="008E403C">
        <w:rPr>
          <w:sz w:val="10"/>
        </w:rPr>
        <w:t>, a legacy of the 1950-53 Korean War.</w:t>
      </w:r>
      <w:r w:rsidRPr="008E403C">
        <w:rPr>
          <w:sz w:val="12"/>
        </w:rPr>
        <w:t>¶</w:t>
      </w:r>
      <w:r w:rsidRPr="008E403C">
        <w:rPr>
          <w:sz w:val="10"/>
        </w:rPr>
        <w:t xml:space="preserve"> "</w:t>
      </w:r>
      <w:r w:rsidRPr="009C5155">
        <w:rPr>
          <w:rStyle w:val="StyleUnderline"/>
          <w:highlight w:val="cyan"/>
        </w:rPr>
        <w:t>When US forces have OPCON</w:t>
      </w:r>
      <w:r w:rsidRPr="009C5155">
        <w:rPr>
          <w:sz w:val="10"/>
          <w:highlight w:val="cyan"/>
        </w:rPr>
        <w:t xml:space="preserve"> (</w:t>
      </w:r>
      <w:r w:rsidRPr="008E403C">
        <w:rPr>
          <w:sz w:val="10"/>
        </w:rPr>
        <w:t xml:space="preserve">over South Korean troops), </w:t>
      </w:r>
      <w:r w:rsidRPr="008B291B">
        <w:rPr>
          <w:rStyle w:val="StyleUnderline"/>
        </w:rPr>
        <w:t xml:space="preserve">then, as a key participant in the Korean War, </w:t>
      </w:r>
      <w:r w:rsidRPr="009C5155">
        <w:rPr>
          <w:rStyle w:val="StyleUnderline"/>
          <w:highlight w:val="cyan"/>
        </w:rPr>
        <w:t>they have a duty to remain in South Korea</w:t>
      </w:r>
      <w:r w:rsidRPr="008E403C">
        <w:rPr>
          <w:sz w:val="10"/>
        </w:rPr>
        <w:t xml:space="preserve">. </w:t>
      </w:r>
      <w:r w:rsidRPr="008B291B">
        <w:rPr>
          <w:rStyle w:val="StyleUnderline"/>
        </w:rPr>
        <w:t xml:space="preserve">But </w:t>
      </w:r>
      <w:r w:rsidRPr="009C5155">
        <w:rPr>
          <w:rStyle w:val="StyleUnderline"/>
          <w:highlight w:val="cyan"/>
        </w:rPr>
        <w:t>if OPCON is transfered</w:t>
      </w:r>
      <w:r w:rsidRPr="008B291B">
        <w:rPr>
          <w:rStyle w:val="StyleUnderline"/>
        </w:rPr>
        <w:t xml:space="preserve"> to South Korea, </w:t>
      </w:r>
      <w:r w:rsidRPr="009C5155">
        <w:rPr>
          <w:rStyle w:val="StyleUnderline"/>
          <w:highlight w:val="cyan"/>
        </w:rPr>
        <w:t>US forces will</w:t>
      </w:r>
      <w:r w:rsidRPr="008B291B">
        <w:rPr>
          <w:rStyle w:val="StyleUnderline"/>
        </w:rPr>
        <w:t xml:space="preserve"> </w:t>
      </w:r>
      <w:r w:rsidRPr="009C5155">
        <w:rPr>
          <w:rStyle w:val="StyleUnderline"/>
          <w:highlight w:val="cyan"/>
        </w:rPr>
        <w:t>become</w:t>
      </w:r>
      <w:r w:rsidRPr="008B291B">
        <w:rPr>
          <w:rStyle w:val="StyleUnderline"/>
        </w:rPr>
        <w:t xml:space="preserve"> simply </w:t>
      </w:r>
      <w:r w:rsidRPr="009C5155">
        <w:rPr>
          <w:rStyle w:val="StyleUnderline"/>
          <w:highlight w:val="cyan"/>
        </w:rPr>
        <w:t>a support unit and</w:t>
      </w:r>
      <w:r w:rsidRPr="008B291B">
        <w:rPr>
          <w:rStyle w:val="StyleUnderline"/>
        </w:rPr>
        <w:t xml:space="preserve"> thus </w:t>
      </w:r>
      <w:r w:rsidRPr="009C5155">
        <w:rPr>
          <w:rStyle w:val="StyleUnderline"/>
          <w:highlight w:val="cyan"/>
        </w:rPr>
        <w:t>have no reason to stay</w:t>
      </w:r>
      <w:r w:rsidRPr="008B291B">
        <w:rPr>
          <w:rStyle w:val="StyleUnderline"/>
        </w:rPr>
        <w:t xml:space="preserve"> here and pay for its own (maintenance) costs</w:t>
      </w:r>
      <w:r w:rsidRPr="008E403C">
        <w:rPr>
          <w:sz w:val="10"/>
        </w:rPr>
        <w:t>," he said.</w:t>
      </w:r>
      <w:r w:rsidRPr="008E403C">
        <w:rPr>
          <w:sz w:val="12"/>
        </w:rPr>
        <w:t>¶</w:t>
      </w:r>
      <w:r w:rsidRPr="008E403C">
        <w:rPr>
          <w:sz w:val="10"/>
        </w:rPr>
        <w:t xml:space="preserve"> Another ruling party member of the National Assembly Defence Committee, Kim Ok-lee, noted </w:t>
      </w:r>
      <w:r w:rsidRPr="008B291B">
        <w:rPr>
          <w:rStyle w:val="Emphasis"/>
        </w:rPr>
        <w:t xml:space="preserve">the </w:t>
      </w:r>
      <w:r w:rsidRPr="009C5155">
        <w:rPr>
          <w:rStyle w:val="Emphasis"/>
          <w:highlight w:val="cyan"/>
        </w:rPr>
        <w:t>OPCON transfer could</w:t>
      </w:r>
      <w:r w:rsidRPr="008B291B">
        <w:rPr>
          <w:rStyle w:val="Emphasis"/>
        </w:rPr>
        <w:t xml:space="preserve"> also </w:t>
      </w:r>
      <w:r w:rsidRPr="009C5155">
        <w:rPr>
          <w:rStyle w:val="Emphasis"/>
          <w:highlight w:val="cyan"/>
        </w:rPr>
        <w:t>destroy the very foundation of the</w:t>
      </w:r>
      <w:r w:rsidRPr="008B291B">
        <w:rPr>
          <w:rStyle w:val="Emphasis"/>
        </w:rPr>
        <w:t xml:space="preserve"> South Korea-US </w:t>
      </w:r>
      <w:r w:rsidRPr="009C5155">
        <w:rPr>
          <w:rStyle w:val="Emphasis"/>
          <w:highlight w:val="cyan"/>
        </w:rPr>
        <w:t>alliance</w:t>
      </w:r>
      <w:r w:rsidRPr="008E403C">
        <w:rPr>
          <w:sz w:val="10"/>
        </w:rPr>
        <w:t>, which she said has kept in place the strategic balance of power in the Northeast Asian region as well as on the Korean Peninsula for over half a century.</w:t>
      </w:r>
      <w:r w:rsidRPr="008E403C">
        <w:rPr>
          <w:sz w:val="12"/>
        </w:rPr>
        <w:t>¶</w:t>
      </w:r>
      <w:r w:rsidRPr="008E403C">
        <w:rPr>
          <w:sz w:val="10"/>
        </w:rPr>
        <w:t xml:space="preserve"> The 60-year-old lawmaker also said </w:t>
      </w:r>
      <w:r w:rsidRPr="009C5155">
        <w:rPr>
          <w:rStyle w:val="Emphasis"/>
          <w:highlight w:val="cyan"/>
        </w:rPr>
        <w:t>nearly 7 million people nationwide, including 21 former defence ministers and 21 former chairmen of the J</w:t>
      </w:r>
      <w:r w:rsidRPr="008B291B">
        <w:rPr>
          <w:rStyle w:val="Emphasis"/>
        </w:rPr>
        <w:t xml:space="preserve">oint </w:t>
      </w:r>
      <w:r w:rsidRPr="009C5155">
        <w:rPr>
          <w:rStyle w:val="Emphasis"/>
          <w:highlight w:val="cyan"/>
        </w:rPr>
        <w:t>C</w:t>
      </w:r>
      <w:r w:rsidRPr="008B291B">
        <w:rPr>
          <w:rStyle w:val="Emphasis"/>
        </w:rPr>
        <w:t xml:space="preserve">hiefs of </w:t>
      </w:r>
      <w:r w:rsidRPr="009C5155">
        <w:rPr>
          <w:rStyle w:val="Emphasis"/>
          <w:highlight w:val="cyan"/>
        </w:rPr>
        <w:t>S</w:t>
      </w:r>
      <w:r w:rsidRPr="008B291B">
        <w:rPr>
          <w:rStyle w:val="Emphasis"/>
        </w:rPr>
        <w:t xml:space="preserve">taff, have already </w:t>
      </w:r>
      <w:r w:rsidRPr="009C5155">
        <w:rPr>
          <w:rStyle w:val="Emphasis"/>
          <w:highlight w:val="cyan"/>
        </w:rPr>
        <w:t>signed a petition calling for the scrapping of</w:t>
      </w:r>
      <w:r w:rsidRPr="008B291B">
        <w:rPr>
          <w:rStyle w:val="Emphasis"/>
        </w:rPr>
        <w:t xml:space="preserve"> the 2012 </w:t>
      </w:r>
      <w:r w:rsidRPr="009C5155">
        <w:rPr>
          <w:rStyle w:val="Emphasis"/>
          <w:highlight w:val="cyan"/>
        </w:rPr>
        <w:t>transfer of OPCON</w:t>
      </w:r>
      <w:r w:rsidRPr="009C5155">
        <w:rPr>
          <w:sz w:val="10"/>
          <w:highlight w:val="cyan"/>
        </w:rPr>
        <w:t>.</w:t>
      </w:r>
    </w:p>
    <w:p w14:paraId="45E43F8D" w14:textId="77777777" w:rsidR="00D52B3D" w:rsidRDefault="00D52B3D" w:rsidP="00D52B3D">
      <w:pPr>
        <w:pStyle w:val="Heading4"/>
      </w:pPr>
      <w:r>
        <w:t xml:space="preserve">Specifically OPCON is key to the US extended deterrent. </w:t>
      </w:r>
    </w:p>
    <w:p w14:paraId="6066F031" w14:textId="77777777" w:rsidR="00D52B3D" w:rsidRPr="006D15EA" w:rsidRDefault="00D52B3D" w:rsidP="00D52B3D">
      <w:r w:rsidRPr="006D15EA">
        <w:t xml:space="preserve">Emily Cura </w:t>
      </w:r>
      <w:r w:rsidRPr="006D15EA">
        <w:rPr>
          <w:rStyle w:val="Style13ptBold"/>
        </w:rPr>
        <w:t>Saunders 15</w:t>
      </w:r>
      <w:r w:rsidRPr="006D15EA">
        <w:t>, Ph.D. in Political Science, Claremont Graduate University, 2015, “To Pursue an Independent Nuclear Deterrent or Not? Japan and South Korea’s Nuclear Decision Making Models,” in Nuclear Threats and Security Challenges, ed. Apikyan, p. 30-32</w:t>
      </w:r>
    </w:p>
    <w:p w14:paraId="68197E2F" w14:textId="77777777" w:rsidR="00D52B3D" w:rsidRDefault="00D52B3D" w:rsidP="00D52B3D">
      <w:pPr>
        <w:rPr>
          <w:rStyle w:val="StyleUnderline"/>
        </w:rPr>
      </w:pPr>
      <w:r w:rsidRPr="00001519">
        <w:rPr>
          <w:sz w:val="10"/>
        </w:rPr>
        <w:t xml:space="preserve">There is little doubt that the acts of aggression from North Korea to South Korea have been egregious over the past decades. </w:t>
      </w:r>
      <w:r w:rsidRPr="00C16239">
        <w:rPr>
          <w:rStyle w:val="StyleUnderline"/>
        </w:rPr>
        <w:t>The Korean peninsula rests on a perpetual verge of conflict</w:t>
      </w:r>
      <w:r w:rsidRPr="00001519">
        <w:rPr>
          <w:sz w:val="10"/>
        </w:rPr>
        <w:t xml:space="preserve">, with anywhere from 25 to 30,000 troops from the United States standing in the middle. </w:t>
      </w:r>
      <w:r w:rsidRPr="009C5155">
        <w:rPr>
          <w:rStyle w:val="StyleUnderline"/>
          <w:highlight w:val="cyan"/>
        </w:rPr>
        <w:t>South Korea has previously begun</w:t>
      </w:r>
      <w:r w:rsidRPr="00C16239">
        <w:rPr>
          <w:rStyle w:val="StyleUnderline"/>
        </w:rPr>
        <w:t xml:space="preserve"> the early </w:t>
      </w:r>
      <w:r w:rsidRPr="009C5155">
        <w:rPr>
          <w:rStyle w:val="StyleUnderline"/>
          <w:highlight w:val="cyan"/>
        </w:rPr>
        <w:t>steps</w:t>
      </w:r>
      <w:r w:rsidRPr="00C16239">
        <w:rPr>
          <w:rStyle w:val="StyleUnderline"/>
        </w:rPr>
        <w:t xml:space="preserve"> necessary </w:t>
      </w:r>
      <w:r w:rsidRPr="009C5155">
        <w:rPr>
          <w:rStyle w:val="StyleUnderline"/>
          <w:highlight w:val="cyan"/>
        </w:rPr>
        <w:t>for a nuclear weapon</w:t>
      </w:r>
      <w:r w:rsidRPr="00C16239">
        <w:rPr>
          <w:rStyle w:val="StyleUnderline"/>
        </w:rPr>
        <w:t>s program at least once in the relatively short history since the armistice</w:t>
      </w:r>
      <w:r w:rsidRPr="00001519">
        <w:rPr>
          <w:sz w:val="10"/>
        </w:rPr>
        <w:t xml:space="preserve">.-'1 </w:t>
      </w:r>
      <w:r w:rsidRPr="00C16239">
        <w:rPr>
          <w:rStyle w:val="StyleUnderline"/>
        </w:rPr>
        <w:t>This</w:t>
      </w:r>
      <w:r w:rsidRPr="00001519">
        <w:rPr>
          <w:sz w:val="10"/>
        </w:rPr>
        <w:t xml:space="preserve"> effort </w:t>
      </w:r>
      <w:r w:rsidRPr="00C16239">
        <w:rPr>
          <w:rStyle w:val="StyleUnderline"/>
        </w:rPr>
        <w:t xml:space="preserve">came at a time </w:t>
      </w:r>
      <w:r w:rsidRPr="009C5155">
        <w:rPr>
          <w:rStyle w:val="StyleUnderline"/>
          <w:highlight w:val="cyan"/>
        </w:rPr>
        <w:t xml:space="preserve">when South Korea was facing </w:t>
      </w:r>
      <w:r w:rsidRPr="009C5155">
        <w:rPr>
          <w:rStyle w:val="Emphasis"/>
          <w:highlight w:val="cyan"/>
        </w:rPr>
        <w:t>major</w:t>
      </w:r>
      <w:r w:rsidRPr="006D15EA">
        <w:rPr>
          <w:rStyle w:val="Emphasis"/>
        </w:rPr>
        <w:t xml:space="preserve"> security </w:t>
      </w:r>
      <w:r w:rsidRPr="009C5155">
        <w:rPr>
          <w:rStyle w:val="Emphasis"/>
          <w:highlight w:val="cyan"/>
        </w:rPr>
        <w:t>infractions from the north</w:t>
      </w:r>
      <w:r w:rsidRPr="009C5155">
        <w:rPr>
          <w:rStyle w:val="StyleUnderline"/>
          <w:highlight w:val="cyan"/>
        </w:rPr>
        <w:t>, and</w:t>
      </w:r>
      <w:r w:rsidRPr="00C16239">
        <w:rPr>
          <w:rStyle w:val="StyleUnderline"/>
        </w:rPr>
        <w:t xml:space="preserve"> had </w:t>
      </w:r>
      <w:r w:rsidRPr="009C5155">
        <w:rPr>
          <w:rStyle w:val="Emphasis"/>
          <w:highlight w:val="cyan"/>
        </w:rPr>
        <w:t>lost confidence in the U</w:t>
      </w:r>
      <w:r w:rsidRPr="00001519">
        <w:rPr>
          <w:sz w:val="10"/>
        </w:rPr>
        <w:t xml:space="preserve">nited </w:t>
      </w:r>
      <w:r w:rsidRPr="009C5155">
        <w:rPr>
          <w:rStyle w:val="Emphasis"/>
          <w:highlight w:val="cyan"/>
        </w:rPr>
        <w:t>S</w:t>
      </w:r>
      <w:r w:rsidRPr="00001519">
        <w:rPr>
          <w:sz w:val="10"/>
        </w:rPr>
        <w:t>tate</w:t>
      </w:r>
      <w:r w:rsidRPr="006D15EA">
        <w:rPr>
          <w:rStyle w:val="Emphasis"/>
        </w:rPr>
        <w:t>s' promises to protect</w:t>
      </w:r>
      <w:r w:rsidRPr="00001519">
        <w:rPr>
          <w:sz w:val="10"/>
        </w:rPr>
        <w:t xml:space="preserve">. What are the regional/confidence issues that face South Korea today? Are these extreme enough for South Korea to begin a nuclear weapons program? How can the United States assuage the fear of abandonment and manage the security environment? On October 9, 2006, North Korea conducted an underground nuclear test. This came years after the 1994 nuclear crisis when North Korea threatened to leave the NPT, giving its compulsory 90 days and reneging on day 89, thus opening the door to pull out with one days' notice, which they did in 2003. The test, while egregious, was not so surprising to many in the international community, as North Korea was moving in the direction of nuclear weapons for some time. The United Nations Security Council (UNSC) was quick to act in adopting Resolution 1718 which imposed sanctions on North Korea.27 North Korea continued its provocations with another purported test in 2009, and again in 2013. These provocations have been continued by North Korea by doing things like cutting off communications with South Korea and shutting down the Kaesong Industrial Complex. </w:t>
      </w:r>
      <w:r w:rsidRPr="00C16239">
        <w:rPr>
          <w:rStyle w:val="StyleUnderline"/>
        </w:rPr>
        <w:t>While the nuclear provocations are</w:t>
      </w:r>
      <w:r w:rsidRPr="00001519">
        <w:rPr>
          <w:sz w:val="10"/>
        </w:rPr>
        <w:t xml:space="preserve"> certainly </w:t>
      </w:r>
      <w:r w:rsidRPr="00C16239">
        <w:rPr>
          <w:rStyle w:val="StyleUnderline"/>
        </w:rPr>
        <w:t>alarming. North Korea has also engaged in several conventional aggravations</w:t>
      </w:r>
      <w:r w:rsidRPr="00001519">
        <w:rPr>
          <w:sz w:val="10"/>
        </w:rPr>
        <w:t xml:space="preserve"> as well. Most notable is perhaps the sinking of one of South Koreas warships, Cheonan, which killed 46 soldiers.28 Six months later. North Korea shelled a South Korean island, Yeonpyeong, killing two marines and injuring many more marines and civilians, not to mention setting several homes ablaze.2'' Guthe and Scheber explain that as a result of the regional security issues. </w:t>
      </w:r>
      <w:r w:rsidRPr="00C16239">
        <w:rPr>
          <w:rStyle w:val="StyleUnderline"/>
        </w:rPr>
        <w:t>South Korea has indicated interest in exchanges with the U</w:t>
      </w:r>
      <w:r w:rsidRPr="00001519">
        <w:rPr>
          <w:sz w:val="10"/>
        </w:rPr>
        <w:t xml:space="preserve">nited </w:t>
      </w:r>
      <w:r w:rsidRPr="00C16239">
        <w:rPr>
          <w:rStyle w:val="StyleUnderline"/>
        </w:rPr>
        <w:t>S</w:t>
      </w:r>
      <w:r w:rsidRPr="00001519">
        <w:rPr>
          <w:sz w:val="10"/>
        </w:rPr>
        <w:t xml:space="preserve">tates </w:t>
      </w:r>
      <w:r w:rsidRPr="00C16239">
        <w:rPr>
          <w:rStyle w:val="StyleUnderline"/>
        </w:rPr>
        <w:t>on</w:t>
      </w:r>
      <w:r w:rsidRPr="00001519">
        <w:rPr>
          <w:sz w:val="10"/>
        </w:rPr>
        <w:t xml:space="preserve"> a number of topics, such as </w:t>
      </w:r>
      <w:r w:rsidRPr="00C16239">
        <w:rPr>
          <w:rStyle w:val="StyleUnderline"/>
        </w:rPr>
        <w:t>the military implications of the North Korean nuclear threat, scenarios in which nuclear weapons might play a part</w:t>
      </w:r>
      <w:r w:rsidRPr="00001519">
        <w:rPr>
          <w:sz w:val="10"/>
        </w:rPr>
        <w:t xml:space="preserve">, the </w:t>
      </w:r>
      <w:r w:rsidRPr="00C16239">
        <w:rPr>
          <w:rStyle w:val="StyleUnderline"/>
        </w:rPr>
        <w:t>relationships among the capabilities for extended deterrence</w:t>
      </w:r>
      <w:r w:rsidRPr="00001519">
        <w:rPr>
          <w:sz w:val="10"/>
        </w:rPr>
        <w:t xml:space="preserve"> (nuclear forces, conventional strike capabilities, and missile defenses), </w:t>
      </w:r>
      <w:r w:rsidRPr="00C16239">
        <w:rPr>
          <w:rStyle w:val="StyleUnderline"/>
        </w:rPr>
        <w:t>the forces</w:t>
      </w:r>
      <w:r w:rsidRPr="00001519">
        <w:rPr>
          <w:sz w:val="10"/>
        </w:rPr>
        <w:t xml:space="preserve"> (dual-capable aircraft and strategic nuclear arms) </w:t>
      </w:r>
      <w:r w:rsidRPr="00C16239">
        <w:rPr>
          <w:rStyle w:val="StyleUnderline"/>
        </w:rPr>
        <w:t>that back the U.S. nuclear guarantee, the ways in which nuclear weapons might be used</w:t>
      </w:r>
      <w:r w:rsidRPr="00001519">
        <w:rPr>
          <w:sz w:val="10"/>
        </w:rPr>
        <w:t xml:space="preserve">, and the extent to which South Korea might participate in nuclear related decision-making.1" </w:t>
      </w:r>
      <w:r w:rsidRPr="00C16239">
        <w:rPr>
          <w:rStyle w:val="StyleUnderline"/>
        </w:rPr>
        <w:t>Security issues and provocations led South Korea to wonder if it is time to develop their own nuclear deterrent</w:t>
      </w:r>
      <w:r w:rsidRPr="00001519">
        <w:rPr>
          <w:sz w:val="10"/>
        </w:rPr>
        <w:t xml:space="preserve">. The Los Angeles Times reported that "Separate opinion </w:t>
      </w:r>
      <w:r w:rsidRPr="009C5155">
        <w:rPr>
          <w:rStyle w:val="StyleUnderline"/>
          <w:highlight w:val="cyan"/>
        </w:rPr>
        <w:t>polls</w:t>
      </w:r>
      <w:r w:rsidRPr="00001519">
        <w:rPr>
          <w:sz w:val="10"/>
        </w:rPr>
        <w:t xml:space="preserve"> taken this year by the Asan Institute for Policy Studies and Gallup Korea </w:t>
      </w:r>
      <w:r w:rsidRPr="009C5155">
        <w:rPr>
          <w:rStyle w:val="StyleUnderline"/>
          <w:highlight w:val="cyan"/>
        </w:rPr>
        <w:t>showed</w:t>
      </w:r>
      <w:r w:rsidRPr="00001519">
        <w:rPr>
          <w:sz w:val="10"/>
        </w:rPr>
        <w:t xml:space="preserve"> nearly </w:t>
      </w:r>
      <w:r w:rsidRPr="009C5155">
        <w:rPr>
          <w:rStyle w:val="Emphasis"/>
          <w:highlight w:val="cyan"/>
        </w:rPr>
        <w:t>two-thirds of South Koreans</w:t>
      </w:r>
      <w:r w:rsidRPr="009C5155">
        <w:rPr>
          <w:rStyle w:val="StyleUnderline"/>
          <w:highlight w:val="cyan"/>
        </w:rPr>
        <w:t xml:space="preserve"> in support of nuclear weapons</w:t>
      </w:r>
      <w:r w:rsidRPr="00001519">
        <w:rPr>
          <w:sz w:val="10"/>
        </w:rPr>
        <w:t xml:space="preserve">, preferably </w:t>
      </w:r>
      <w:r w:rsidRPr="00C16239">
        <w:rPr>
          <w:rStyle w:val="StyleUnderline"/>
        </w:rPr>
        <w:t>under their own control</w:t>
      </w:r>
      <w:r w:rsidRPr="00001519">
        <w:rPr>
          <w:sz w:val="10"/>
        </w:rPr>
        <w:t xml:space="preserve">."31 "Preferably under their own control" is a highly significant piece of this polling data. This begs the question, </w:t>
      </w:r>
      <w:r w:rsidRPr="009C5155">
        <w:rPr>
          <w:rStyle w:val="StyleUnderline"/>
          <w:highlight w:val="cyan"/>
        </w:rPr>
        <w:t>with rising</w:t>
      </w:r>
      <w:r w:rsidRPr="00C16239">
        <w:rPr>
          <w:rStyle w:val="StyleUnderline"/>
        </w:rPr>
        <w:t xml:space="preserve"> regional </w:t>
      </w:r>
      <w:r w:rsidRPr="009C5155">
        <w:rPr>
          <w:rStyle w:val="StyleUnderline"/>
          <w:highlight w:val="cyan"/>
        </w:rPr>
        <w:t>tensions, how can the U</w:t>
      </w:r>
      <w:r w:rsidRPr="00001519">
        <w:rPr>
          <w:sz w:val="10"/>
        </w:rPr>
        <w:t xml:space="preserve">nited </w:t>
      </w:r>
      <w:r w:rsidRPr="009C5155">
        <w:rPr>
          <w:rStyle w:val="StyleUnderline"/>
          <w:highlight w:val="cyan"/>
        </w:rPr>
        <w:t>S</w:t>
      </w:r>
      <w:r w:rsidRPr="00001519">
        <w:rPr>
          <w:sz w:val="10"/>
        </w:rPr>
        <w:t xml:space="preserve">tates </w:t>
      </w:r>
      <w:r w:rsidRPr="009C5155">
        <w:rPr>
          <w:rStyle w:val="Emphasis"/>
          <w:highlight w:val="cyan"/>
        </w:rPr>
        <w:t>bolster</w:t>
      </w:r>
      <w:r w:rsidRPr="006D15EA">
        <w:rPr>
          <w:rStyle w:val="Emphasis"/>
        </w:rPr>
        <w:t xml:space="preserve"> their </w:t>
      </w:r>
      <w:r w:rsidRPr="009C5155">
        <w:rPr>
          <w:rStyle w:val="Emphasis"/>
          <w:highlight w:val="cyan"/>
        </w:rPr>
        <w:t>security commitments</w:t>
      </w:r>
      <w:r w:rsidRPr="006D15EA">
        <w:rPr>
          <w:rStyle w:val="Emphasis"/>
        </w:rPr>
        <w:t xml:space="preserve"> to South Korea</w:t>
      </w:r>
      <w:r w:rsidRPr="00C16239">
        <w:rPr>
          <w:rStyle w:val="StyleUnderline"/>
        </w:rPr>
        <w:t xml:space="preserve"> </w:t>
      </w:r>
      <w:r w:rsidRPr="009C5155">
        <w:rPr>
          <w:rStyle w:val="StyleUnderline"/>
          <w:highlight w:val="cyan"/>
        </w:rPr>
        <w:t xml:space="preserve">so that they </w:t>
      </w:r>
      <w:r w:rsidRPr="009C5155">
        <w:rPr>
          <w:rStyle w:val="Emphasis"/>
          <w:highlight w:val="cyan"/>
        </w:rPr>
        <w:t>need not develop an independent nuclear deterrent?</w:t>
      </w:r>
      <w:r w:rsidRPr="00001519">
        <w:rPr>
          <w:sz w:val="10"/>
        </w:rPr>
        <w:t xml:space="preserve"> </w:t>
      </w:r>
      <w:r w:rsidRPr="009C5155">
        <w:rPr>
          <w:rStyle w:val="StyleUnderline"/>
          <w:highlight w:val="cyan"/>
        </w:rPr>
        <w:t>There are</w:t>
      </w:r>
      <w:r w:rsidRPr="00001519">
        <w:rPr>
          <w:sz w:val="10"/>
        </w:rPr>
        <w:t xml:space="preserve"> three </w:t>
      </w:r>
      <w:r w:rsidRPr="009C5155">
        <w:rPr>
          <w:rStyle w:val="StyleUnderline"/>
          <w:highlight w:val="cyan"/>
        </w:rPr>
        <w:t>issues that have</w:t>
      </w:r>
      <w:r w:rsidRPr="009C46CC">
        <w:rPr>
          <w:rStyle w:val="StyleUnderline"/>
        </w:rPr>
        <w:t xml:space="preserve"> a </w:t>
      </w:r>
      <w:r w:rsidRPr="009C5155">
        <w:rPr>
          <w:rStyle w:val="StyleUnderline"/>
          <w:highlight w:val="cyan"/>
        </w:rPr>
        <w:t>direct impact on Seoul's</w:t>
      </w:r>
      <w:r w:rsidRPr="009C46CC">
        <w:rPr>
          <w:rStyle w:val="StyleUnderline"/>
        </w:rPr>
        <w:t xml:space="preserve"> level of </w:t>
      </w:r>
      <w:r w:rsidRPr="009C5155">
        <w:rPr>
          <w:rStyle w:val="StyleUnderline"/>
          <w:highlight w:val="cyan"/>
        </w:rPr>
        <w:t>confidence in the extended nuclear deterrent</w:t>
      </w:r>
      <w:r w:rsidRPr="00001519">
        <w:rPr>
          <w:sz w:val="10"/>
        </w:rPr>
        <w:t>; the Operational Control (</w:t>
      </w:r>
      <w:r w:rsidRPr="009C46CC">
        <w:rPr>
          <w:rStyle w:val="StyleUnderline"/>
        </w:rPr>
        <w:t>OPCON</w:t>
      </w:r>
      <w:r w:rsidRPr="00001519">
        <w:rPr>
          <w:sz w:val="10"/>
        </w:rPr>
        <w:t xml:space="preserve">) of combined United States/South Korean forces transfer, troop levels and trip line movement, and the 2010 Nuclear Posture Review (NPR). Each of which will be explored next. </w:t>
      </w:r>
      <w:r w:rsidRPr="009C46CC">
        <w:rPr>
          <w:rStyle w:val="StyleUnderline"/>
        </w:rPr>
        <w:t>Part of the long alliance with South Korea was the establishment of the</w:t>
      </w:r>
      <w:r w:rsidRPr="00001519">
        <w:rPr>
          <w:sz w:val="10"/>
        </w:rPr>
        <w:t xml:space="preserve"> Combined Forces Command (</w:t>
      </w:r>
      <w:r w:rsidRPr="009C46CC">
        <w:rPr>
          <w:rStyle w:val="StyleUnderline"/>
        </w:rPr>
        <w:t>CFC</w:t>
      </w:r>
      <w:r w:rsidRPr="00001519">
        <w:rPr>
          <w:sz w:val="10"/>
        </w:rPr>
        <w:t xml:space="preserve">) in the 1970s. This structure encompasses as plan under which South Korea maintains operational control over its forces during peacetime, however, during wartime, the United States has control over both their forces, as well as South Korea's.32 This </w:t>
      </w:r>
      <w:r w:rsidRPr="009C5155">
        <w:rPr>
          <w:rStyle w:val="StyleUnderline"/>
          <w:highlight w:val="cyan"/>
        </w:rPr>
        <w:t>OPCON</w:t>
      </w:r>
      <w:r w:rsidRPr="00001519">
        <w:rPr>
          <w:sz w:val="10"/>
        </w:rPr>
        <w:t xml:space="preserve"> arrangement made sense to both the United States and South Korea for the political, security, and regional climate of the 1970s. It </w:t>
      </w:r>
      <w:r w:rsidRPr="009C5155">
        <w:rPr>
          <w:rStyle w:val="StyleUnderline"/>
          <w:highlight w:val="cyan"/>
        </w:rPr>
        <w:t>was</w:t>
      </w:r>
      <w:r w:rsidRPr="00001519">
        <w:rPr>
          <w:sz w:val="10"/>
        </w:rPr>
        <w:t xml:space="preserve"> also </w:t>
      </w:r>
      <w:r w:rsidRPr="009C5155">
        <w:rPr>
          <w:rStyle w:val="StyleUnderline"/>
          <w:highlight w:val="cyan"/>
        </w:rPr>
        <w:t>used as a carrot to prevent</w:t>
      </w:r>
      <w:r w:rsidRPr="009C46CC">
        <w:rPr>
          <w:rStyle w:val="StyleUnderline"/>
        </w:rPr>
        <w:t xml:space="preserve"> the then South Korean administration from further nuclear </w:t>
      </w:r>
      <w:r w:rsidRPr="009C5155">
        <w:rPr>
          <w:rStyle w:val="StyleUnderline"/>
          <w:highlight w:val="cyan"/>
        </w:rPr>
        <w:t>prolif</w:t>
      </w:r>
      <w:r w:rsidRPr="009C46CC">
        <w:rPr>
          <w:rStyle w:val="StyleUnderline"/>
        </w:rPr>
        <w:t>eration</w:t>
      </w:r>
      <w:r w:rsidRPr="00001519">
        <w:rPr>
          <w:sz w:val="10"/>
        </w:rPr>
        <w:t xml:space="preserve"> activities. </w:t>
      </w:r>
      <w:r w:rsidRPr="009C5155">
        <w:rPr>
          <w:rStyle w:val="StyleUnderline"/>
          <w:highlight w:val="cyan"/>
        </w:rPr>
        <w:t>In 2007</w:t>
      </w:r>
      <w:r w:rsidRPr="00001519">
        <w:rPr>
          <w:sz w:val="10"/>
        </w:rPr>
        <w:t xml:space="preserve">, however, under a much different climate and with the South Korean weapons program in the past, </w:t>
      </w:r>
      <w:r w:rsidRPr="009C5155">
        <w:rPr>
          <w:rStyle w:val="StyleUnderline"/>
          <w:highlight w:val="cyan"/>
        </w:rPr>
        <w:t>the U</w:t>
      </w:r>
      <w:r w:rsidRPr="009C46CC">
        <w:rPr>
          <w:rStyle w:val="StyleUnderline"/>
        </w:rPr>
        <w:t xml:space="preserve">nited </w:t>
      </w:r>
      <w:r w:rsidRPr="009C5155">
        <w:rPr>
          <w:rStyle w:val="StyleUnderline"/>
          <w:highlight w:val="cyan"/>
        </w:rPr>
        <w:t>S</w:t>
      </w:r>
      <w:r w:rsidRPr="009C46CC">
        <w:rPr>
          <w:rStyle w:val="StyleUnderline"/>
        </w:rPr>
        <w:t xml:space="preserve">tates decided to revisit their force commitment to the OPCON and </w:t>
      </w:r>
      <w:r w:rsidRPr="009C5155">
        <w:rPr>
          <w:rStyle w:val="StyleUnderline"/>
          <w:highlight w:val="cyan"/>
        </w:rPr>
        <w:t>planned</w:t>
      </w:r>
      <w:r w:rsidRPr="009C46CC">
        <w:rPr>
          <w:rStyle w:val="StyleUnderline"/>
        </w:rPr>
        <w:t xml:space="preserve"> for </w:t>
      </w:r>
      <w:r w:rsidRPr="009C5155">
        <w:rPr>
          <w:rStyle w:val="StyleUnderline"/>
          <w:highlight w:val="cyan"/>
        </w:rPr>
        <w:t>a</w:t>
      </w:r>
      <w:r w:rsidRPr="009C46CC">
        <w:rPr>
          <w:rStyle w:val="StyleUnderline"/>
        </w:rPr>
        <w:t xml:space="preserve"> 2012 </w:t>
      </w:r>
      <w:r w:rsidRPr="009C5155">
        <w:rPr>
          <w:rStyle w:val="StyleUnderline"/>
          <w:highlight w:val="cyan"/>
        </w:rPr>
        <w:t>transfer</w:t>
      </w:r>
      <w:r w:rsidRPr="00001519">
        <w:rPr>
          <w:sz w:val="10"/>
        </w:rPr>
        <w:t xml:space="preserve">, meaning South Korea would have control over its forces in both peacetime and wartime. </w:t>
      </w:r>
      <w:r w:rsidRPr="009C5155">
        <w:rPr>
          <w:rStyle w:val="Emphasis"/>
          <w:highlight w:val="cyan"/>
        </w:rPr>
        <w:t>This</w:t>
      </w:r>
      <w:r w:rsidRPr="009C46CC">
        <w:rPr>
          <w:rStyle w:val="Emphasis"/>
        </w:rPr>
        <w:t xml:space="preserve"> suggestion from the United States </w:t>
      </w:r>
      <w:r w:rsidRPr="009C5155">
        <w:rPr>
          <w:rStyle w:val="Emphasis"/>
          <w:highlight w:val="cyan"/>
        </w:rPr>
        <w:t>was met with anxiety</w:t>
      </w:r>
      <w:r w:rsidRPr="009C46CC">
        <w:rPr>
          <w:rStyle w:val="Emphasis"/>
        </w:rPr>
        <w:t xml:space="preserve"> on the part of South Korea</w:t>
      </w:r>
      <w:r w:rsidRPr="00001519">
        <w:rPr>
          <w:sz w:val="10"/>
        </w:rPr>
        <w:t xml:space="preserve">, and as such the United States has pushed the transfer to 2015 at the request of President Lee Myung-bak.33 </w:t>
      </w:r>
      <w:r w:rsidRPr="009C5155">
        <w:rPr>
          <w:rStyle w:val="Emphasis"/>
          <w:highlight w:val="cyan"/>
        </w:rPr>
        <w:t>Pushing the date of</w:t>
      </w:r>
      <w:r w:rsidRPr="009C46CC">
        <w:rPr>
          <w:rStyle w:val="Emphasis"/>
        </w:rPr>
        <w:t xml:space="preserve"> the </w:t>
      </w:r>
      <w:r w:rsidRPr="009C5155">
        <w:rPr>
          <w:rStyle w:val="Emphasis"/>
          <w:highlight w:val="cyan"/>
        </w:rPr>
        <w:t>transfer is one way the U</w:t>
      </w:r>
      <w:r w:rsidRPr="009C46CC">
        <w:rPr>
          <w:rStyle w:val="Emphasis"/>
        </w:rPr>
        <w:t xml:space="preserve">nited </w:t>
      </w:r>
      <w:r w:rsidRPr="009C5155">
        <w:rPr>
          <w:rStyle w:val="Emphasis"/>
          <w:highlight w:val="cyan"/>
        </w:rPr>
        <w:t>S</w:t>
      </w:r>
      <w:r w:rsidRPr="009C46CC">
        <w:rPr>
          <w:rStyle w:val="Emphasis"/>
        </w:rPr>
        <w:t xml:space="preserve">tates </w:t>
      </w:r>
      <w:r w:rsidRPr="009C5155">
        <w:rPr>
          <w:rStyle w:val="Emphasis"/>
          <w:highlight w:val="cyan"/>
        </w:rPr>
        <w:t>can assuage</w:t>
      </w:r>
      <w:r w:rsidRPr="009C46CC">
        <w:rPr>
          <w:rStyle w:val="Emphasis"/>
        </w:rPr>
        <w:t xml:space="preserve"> the anxieties of </w:t>
      </w:r>
      <w:r w:rsidRPr="009C5155">
        <w:rPr>
          <w:rStyle w:val="Emphasis"/>
          <w:highlight w:val="cyan"/>
        </w:rPr>
        <w:t>South Korean officials.</w:t>
      </w:r>
      <w:r w:rsidRPr="00001519">
        <w:rPr>
          <w:sz w:val="10"/>
        </w:rPr>
        <w:t xml:space="preserve"> </w:t>
      </w:r>
      <w:r w:rsidRPr="009C46CC">
        <w:rPr>
          <w:rStyle w:val="StyleUnderline"/>
        </w:rPr>
        <w:t xml:space="preserve">Ben Rhodes, President </w:t>
      </w:r>
      <w:r w:rsidRPr="009C5155">
        <w:rPr>
          <w:rStyle w:val="StyleUnderline"/>
          <w:highlight w:val="cyan"/>
        </w:rPr>
        <w:t>Obama's deputy national security advisor for strategic communication</w:t>
      </w:r>
      <w:r w:rsidRPr="009C46CC">
        <w:rPr>
          <w:rStyle w:val="StyleUnderline"/>
        </w:rPr>
        <w:t xml:space="preserve"> has </w:t>
      </w:r>
      <w:r w:rsidRPr="009C5155">
        <w:rPr>
          <w:rStyle w:val="StyleUnderline"/>
          <w:highlight w:val="cyan"/>
        </w:rPr>
        <w:t>described the delay as a "</w:t>
      </w:r>
      <w:r w:rsidRPr="009C5155">
        <w:rPr>
          <w:rStyle w:val="Emphasis"/>
          <w:highlight w:val="cyan"/>
        </w:rPr>
        <w:t>key signal, particularly given the current state</w:t>
      </w:r>
      <w:r w:rsidRPr="009C46CC">
        <w:rPr>
          <w:rStyle w:val="StyleUnderline"/>
        </w:rPr>
        <w:t xml:space="preserve"> of play </w:t>
      </w:r>
      <w:r w:rsidRPr="009C5155">
        <w:rPr>
          <w:rStyle w:val="StyleUnderline"/>
          <w:highlight w:val="cyan"/>
        </w:rPr>
        <w:t>on the</w:t>
      </w:r>
      <w:r w:rsidRPr="009C46CC">
        <w:rPr>
          <w:rStyle w:val="StyleUnderline"/>
        </w:rPr>
        <w:t xml:space="preserve"> Korean </w:t>
      </w:r>
      <w:r w:rsidRPr="009C5155">
        <w:rPr>
          <w:rStyle w:val="StyleUnderline"/>
          <w:highlight w:val="cyan"/>
        </w:rPr>
        <w:t xml:space="preserve">Peninsula, about the </w:t>
      </w:r>
      <w:r w:rsidRPr="009C5155">
        <w:rPr>
          <w:rStyle w:val="Emphasis"/>
          <w:highlight w:val="cyan"/>
        </w:rPr>
        <w:t>depth of America's commitment to the alliance and</w:t>
      </w:r>
      <w:r w:rsidRPr="009C46CC">
        <w:rPr>
          <w:rStyle w:val="Emphasis"/>
        </w:rPr>
        <w:t xml:space="preserve"> to the </w:t>
      </w:r>
      <w:r w:rsidRPr="009C5155">
        <w:rPr>
          <w:rStyle w:val="Emphasis"/>
          <w:highlight w:val="cyan"/>
        </w:rPr>
        <w:t>stability</w:t>
      </w:r>
      <w:r w:rsidRPr="009C46CC">
        <w:rPr>
          <w:rStyle w:val="Emphasis"/>
        </w:rPr>
        <w:t xml:space="preserve"> and security of the region</w:t>
      </w:r>
      <w:r w:rsidRPr="009C46CC">
        <w:rPr>
          <w:rStyle w:val="StyleUnderline"/>
        </w:rPr>
        <w:t>."</w:t>
      </w:r>
      <w:r w:rsidRPr="00001519">
        <w:rPr>
          <w:sz w:val="10"/>
        </w:rPr>
        <w:t xml:space="preserve">34 </w:t>
      </w:r>
      <w:r w:rsidRPr="009C46CC">
        <w:rPr>
          <w:rStyle w:val="StyleUnderline"/>
        </w:rPr>
        <w:t xml:space="preserve">Given the most recent North Korean nuclear test, it is unlikely that the United States will transfer OPCON in 2015. As recently reported, </w:t>
      </w:r>
      <w:r w:rsidRPr="009C5155">
        <w:rPr>
          <w:rStyle w:val="StyleUnderline"/>
          <w:highlight w:val="cyan"/>
        </w:rPr>
        <w:t>both countries will assess</w:t>
      </w:r>
      <w:r w:rsidRPr="009C46CC">
        <w:rPr>
          <w:rStyle w:val="StyleUnderline"/>
        </w:rPr>
        <w:t xml:space="preserve"> the readiness of such </w:t>
      </w:r>
      <w:r w:rsidRPr="009C5155">
        <w:rPr>
          <w:rStyle w:val="StyleUnderline"/>
          <w:highlight w:val="cyan"/>
        </w:rPr>
        <w:t>a transfer</w:t>
      </w:r>
      <w:r w:rsidRPr="009C46CC">
        <w:rPr>
          <w:rStyle w:val="StyleUnderline"/>
        </w:rPr>
        <w:t xml:space="preserve"> to the Korean military </w:t>
      </w:r>
      <w:r w:rsidRPr="009C5155">
        <w:rPr>
          <w:rStyle w:val="StyleUnderline"/>
          <w:highlight w:val="cyan"/>
        </w:rPr>
        <w:t>in 2018, with th</w:t>
      </w:r>
      <w:r w:rsidRPr="009C46CC">
        <w:rPr>
          <w:rStyle w:val="StyleUnderline"/>
        </w:rPr>
        <w:t xml:space="preserve">e OPCON transfer </w:t>
      </w:r>
      <w:r w:rsidRPr="009C5155">
        <w:rPr>
          <w:rStyle w:val="StyleUnderline"/>
          <w:highlight w:val="cyan"/>
        </w:rPr>
        <w:t>target date in 2020.</w:t>
      </w:r>
    </w:p>
    <w:p w14:paraId="350AD0FA" w14:textId="77777777" w:rsidR="00D52B3D" w:rsidRPr="00A65B86" w:rsidRDefault="00D52B3D" w:rsidP="00D52B3D">
      <w:pPr>
        <w:pStyle w:val="Heading4"/>
      </w:pPr>
      <w:r w:rsidRPr="00A65B86">
        <w:t xml:space="preserve">The plan </w:t>
      </w:r>
      <w:r>
        <w:t xml:space="preserve">freaks out South Korea --- portends full withdrawal </w:t>
      </w:r>
    </w:p>
    <w:p w14:paraId="7AFFE2FB" w14:textId="77777777" w:rsidR="00D52B3D" w:rsidRDefault="00D52B3D" w:rsidP="00D52B3D">
      <w:r w:rsidRPr="00A65B86">
        <w:rPr>
          <w:rStyle w:val="Heading4Char"/>
        </w:rPr>
        <w:t>Bandow</w:t>
      </w:r>
      <w:r>
        <w:t xml:space="preserve"> 9/4/</w:t>
      </w:r>
      <w:r w:rsidRPr="00A65B86">
        <w:rPr>
          <w:rStyle w:val="Heading4Char"/>
        </w:rPr>
        <w:t>15</w:t>
      </w:r>
      <w:r>
        <w:t xml:space="preserve"> --- Doug, you know, “Newsflash: The U.S.-South Korea Military Alliance Isn't Working” http://nationalinterest.org/feature/newsflash-the-us-south-korea-military-alliance-isnt-working-13772</w:t>
      </w:r>
    </w:p>
    <w:p w14:paraId="45B3A10F" w14:textId="77777777" w:rsidR="00D52B3D" w:rsidRPr="00A65B86" w:rsidRDefault="00D52B3D" w:rsidP="00D52B3D">
      <w:pPr>
        <w:rPr>
          <w:rStyle w:val="Emphasis"/>
        </w:rPr>
      </w:pPr>
      <w:r>
        <w:t xml:space="preserve">Indeed, </w:t>
      </w:r>
      <w:r w:rsidRPr="009C5155">
        <w:rPr>
          <w:rStyle w:val="StyleUnderline"/>
          <w:highlight w:val="cyan"/>
        </w:rPr>
        <w:t>the South</w:t>
      </w:r>
      <w:r w:rsidRPr="00A65B86">
        <w:rPr>
          <w:rStyle w:val="StyleUnderline"/>
        </w:rPr>
        <w:t xml:space="preserve"> has </w:t>
      </w:r>
      <w:r>
        <w:t xml:space="preserve">even </w:t>
      </w:r>
      <w:r w:rsidRPr="009C5155">
        <w:rPr>
          <w:rStyle w:val="StyleUnderline"/>
          <w:highlight w:val="cyan"/>
        </w:rPr>
        <w:t>surrendered control of its armed forces to the</w:t>
      </w:r>
      <w:r w:rsidRPr="00A65B86">
        <w:rPr>
          <w:rStyle w:val="StyleUnderline"/>
        </w:rPr>
        <w:t xml:space="preserve"> </w:t>
      </w:r>
      <w:r w:rsidRPr="009C5155">
        <w:rPr>
          <w:rStyle w:val="Emphasis"/>
          <w:highlight w:val="cyan"/>
        </w:rPr>
        <w:t>U</w:t>
      </w:r>
      <w:r>
        <w:t xml:space="preserve">nited </w:t>
      </w:r>
      <w:r w:rsidRPr="009C5155">
        <w:rPr>
          <w:rStyle w:val="Emphasis"/>
          <w:highlight w:val="cyan"/>
        </w:rPr>
        <w:t>S</w:t>
      </w:r>
      <w:r>
        <w:t xml:space="preserve">tates. Wartime </w:t>
      </w:r>
      <w:r w:rsidRPr="00A65B86">
        <w:t xml:space="preserve">operational control, or </w:t>
      </w:r>
      <w:r w:rsidRPr="009C5155">
        <w:rPr>
          <w:rStyle w:val="Emphasis"/>
          <w:highlight w:val="cyan"/>
        </w:rPr>
        <w:t>OPCON</w:t>
      </w:r>
      <w:r w:rsidRPr="009C5155">
        <w:rPr>
          <w:highlight w:val="cyan"/>
        </w:rPr>
        <w:t xml:space="preserve">, </w:t>
      </w:r>
      <w:r w:rsidRPr="009C5155">
        <w:rPr>
          <w:rStyle w:val="StyleUnderline"/>
          <w:highlight w:val="cyan"/>
        </w:rPr>
        <w:t>goes to the American military</w:t>
      </w:r>
      <w:r w:rsidRPr="00A65B86">
        <w:rPr>
          <w:rStyle w:val="StyleUnderline"/>
        </w:rPr>
        <w:t>. Decades have gone by, but</w:t>
      </w:r>
      <w:r w:rsidRPr="00A65B86">
        <w:t xml:space="preserve"> the </w:t>
      </w:r>
      <w:r w:rsidRPr="009C5155">
        <w:rPr>
          <w:rStyle w:val="Emphasis"/>
          <w:highlight w:val="cyan"/>
        </w:rPr>
        <w:t>South Koreans say they</w:t>
      </w:r>
      <w:r w:rsidRPr="00A65B86">
        <w:rPr>
          <w:rStyle w:val="Emphasis"/>
        </w:rPr>
        <w:t xml:space="preserve"> still </w:t>
      </w:r>
      <w:r w:rsidRPr="009C5155">
        <w:rPr>
          <w:rStyle w:val="Emphasis"/>
          <w:highlight w:val="cyan"/>
        </w:rPr>
        <w:t>aren’t ready to manage their own troops.</w:t>
      </w:r>
      <w:r w:rsidRPr="00A65B86">
        <w:rPr>
          <w:rStyle w:val="Emphasis"/>
        </w:rPr>
        <w:t xml:space="preserve"> </w:t>
      </w:r>
      <w:r w:rsidRPr="00A65B86">
        <w:t xml:space="preserve">Some </w:t>
      </w:r>
      <w:r w:rsidRPr="009C5155">
        <w:rPr>
          <w:rStyle w:val="StyleUnderline"/>
          <w:highlight w:val="cyan"/>
        </w:rPr>
        <w:t>officials</w:t>
      </w:r>
      <w:r w:rsidRPr="00A65B86">
        <w:rPr>
          <w:rStyle w:val="StyleUnderline"/>
        </w:rPr>
        <w:t xml:space="preserve"> candidly </w:t>
      </w:r>
      <w:r w:rsidRPr="009C5155">
        <w:rPr>
          <w:rStyle w:val="StyleUnderline"/>
          <w:highlight w:val="cyan"/>
        </w:rPr>
        <w:t>admit</w:t>
      </w:r>
      <w:r>
        <w:t xml:space="preserve"> that </w:t>
      </w:r>
      <w:r w:rsidRPr="009C5155">
        <w:rPr>
          <w:rStyle w:val="Emphasis"/>
          <w:highlight w:val="cyan"/>
        </w:rPr>
        <w:t>they fear taking control might encourage Washington to bring home its forces</w:t>
      </w:r>
      <w:r>
        <w:t xml:space="preserve">. Thus, </w:t>
      </w:r>
      <w:r w:rsidRPr="009C5155">
        <w:rPr>
          <w:rStyle w:val="StyleUnderline"/>
          <w:highlight w:val="cyan"/>
        </w:rPr>
        <w:t>dependence has become a strat</w:t>
      </w:r>
      <w:r w:rsidRPr="00A65B86">
        <w:rPr>
          <w:rStyle w:val="StyleUnderline"/>
        </w:rPr>
        <w:t xml:space="preserve">egy </w:t>
      </w:r>
      <w:r w:rsidRPr="009C5155">
        <w:rPr>
          <w:rStyle w:val="StyleUnderline"/>
          <w:highlight w:val="cyan"/>
        </w:rPr>
        <w:t xml:space="preserve">to </w:t>
      </w:r>
      <w:r w:rsidRPr="009C5155">
        <w:rPr>
          <w:rStyle w:val="Emphasis"/>
          <w:highlight w:val="cyan"/>
        </w:rPr>
        <w:t>ensure</w:t>
      </w:r>
      <w:r w:rsidRPr="00A65B86">
        <w:rPr>
          <w:rStyle w:val="Emphasis"/>
        </w:rPr>
        <w:t xml:space="preserve"> a continued </w:t>
      </w:r>
      <w:r w:rsidRPr="009C5155">
        <w:rPr>
          <w:rStyle w:val="Emphasis"/>
          <w:highlight w:val="cyan"/>
        </w:rPr>
        <w:t>place on America’s defense dole.</w:t>
      </w:r>
    </w:p>
    <w:p w14:paraId="17368941" w14:textId="77777777" w:rsidR="00D52B3D" w:rsidRDefault="00D52B3D" w:rsidP="00D52B3D">
      <w:pPr>
        <w:rPr>
          <w:rStyle w:val="StyleUnderline"/>
        </w:rPr>
      </w:pPr>
    </w:p>
    <w:p w14:paraId="0AF7FC08" w14:textId="7250AB89" w:rsidR="005670FC" w:rsidRDefault="005670FC" w:rsidP="005670FC">
      <w:pPr>
        <w:pStyle w:val="Heading3"/>
      </w:pPr>
      <w:r>
        <w:t>Training Exercises – 2NC</w:t>
      </w:r>
    </w:p>
    <w:p w14:paraId="7D3EADD0" w14:textId="77777777" w:rsidR="00697524" w:rsidRPr="00B40669" w:rsidRDefault="00697524" w:rsidP="00697524">
      <w:pPr>
        <w:pStyle w:val="Heading4"/>
      </w:pPr>
      <w:r>
        <w:t>The plan causes South Korea to nuclearize –</w:t>
      </w:r>
    </w:p>
    <w:p w14:paraId="689EF22E" w14:textId="77777777" w:rsidR="00697524" w:rsidRDefault="00697524" w:rsidP="00697524">
      <w:pPr>
        <w:pStyle w:val="Heading4"/>
      </w:pPr>
      <w:r>
        <w:t xml:space="preserve">1. </w:t>
      </w:r>
      <w:r w:rsidRPr="00B40669">
        <w:rPr>
          <w:u w:val="single"/>
        </w:rPr>
        <w:t>Hypervigilance</w:t>
      </w:r>
      <w:r>
        <w:t xml:space="preserve"> by Koreans regarding the alliance means that the plan gets conflated </w:t>
      </w:r>
      <w:r>
        <w:rPr>
          <w:u w:val="single"/>
        </w:rPr>
        <w:t>its termination</w:t>
      </w:r>
      <w:r>
        <w:t xml:space="preserve"> and undermines beliefs that the US will follow through in supporting the ROK against North Korea. Forces them to increase their offensive capabilities – empirically proven – they </w:t>
      </w:r>
      <w:r w:rsidRPr="001A45F4">
        <w:rPr>
          <w:u w:val="single"/>
        </w:rPr>
        <w:t xml:space="preserve">pushed for delaying </w:t>
      </w:r>
      <w:r>
        <w:rPr>
          <w:u w:val="single"/>
        </w:rPr>
        <w:t>alterations</w:t>
      </w:r>
      <w:r>
        <w:t xml:space="preserve"> because of abandonment fears – That’s Pinkston. </w:t>
      </w:r>
    </w:p>
    <w:p w14:paraId="34BDC506" w14:textId="77777777" w:rsidR="00697524" w:rsidRDefault="00697524" w:rsidP="00697524">
      <w:pPr>
        <w:pStyle w:val="Heading4"/>
        <w:rPr>
          <w:u w:val="single"/>
        </w:rPr>
      </w:pPr>
      <w:r>
        <w:t xml:space="preserve">Have a high threshold for their no nuclearization evidence – </w:t>
      </w:r>
      <w:r w:rsidRPr="0038029C">
        <w:rPr>
          <w:u w:val="single"/>
        </w:rPr>
        <w:t>all of it is hypothetical</w:t>
      </w:r>
      <w:r>
        <w:t xml:space="preserve"> about why the plan shouldn’t cause a collapse of assurance but </w:t>
      </w:r>
      <w:r w:rsidRPr="0038029C">
        <w:rPr>
          <w:u w:val="single"/>
        </w:rPr>
        <w:t xml:space="preserve">doesn’t speak to the actual perceptions </w:t>
      </w:r>
      <w:r>
        <w:t xml:space="preserve">of Korean leaders. We </w:t>
      </w:r>
      <w:r w:rsidRPr="000A732E">
        <w:t xml:space="preserve">don’t need to win that </w:t>
      </w:r>
      <w:r>
        <w:t xml:space="preserve">deterrence capabilities actually decreases </w:t>
      </w:r>
      <w:r w:rsidRPr="000A732E">
        <w:rPr>
          <w:u w:val="single"/>
        </w:rPr>
        <w:t>just that there i</w:t>
      </w:r>
      <w:r>
        <w:rPr>
          <w:u w:val="single"/>
        </w:rPr>
        <w:t xml:space="preserve">s the perception that they will by South Korea. </w:t>
      </w:r>
    </w:p>
    <w:p w14:paraId="7740B779" w14:textId="31BD4154" w:rsidR="005670FC" w:rsidRPr="005670FC" w:rsidRDefault="005670FC" w:rsidP="005670FC">
      <w:pPr>
        <w:pStyle w:val="Heading4"/>
      </w:pPr>
      <w:r>
        <w:t xml:space="preserve">Training exercises are key to the credibility of the nuclear umbrella. </w:t>
      </w:r>
    </w:p>
    <w:p w14:paraId="731F1D35" w14:textId="77777777" w:rsidR="005670FC" w:rsidRPr="000416D9" w:rsidRDefault="005670FC" w:rsidP="005670FC">
      <w:pPr>
        <w:rPr>
          <w:sz w:val="16"/>
        </w:rPr>
      </w:pPr>
      <w:r w:rsidRPr="000416D9">
        <w:rPr>
          <w:rStyle w:val="Style13ptBold"/>
        </w:rPr>
        <w:t>Shimbum, 3/8/2016</w:t>
      </w:r>
      <w:r w:rsidRPr="000416D9">
        <w:rPr>
          <w:sz w:val="16"/>
        </w:rPr>
        <w:t xml:space="preserve"> Yomiuri, Japan News Correspondent, “Enhance U.S.-South Korea deterrence to block reckless actions by N. Korea” http://the-japan-news.com/news/article/0002796836</w:t>
      </w:r>
    </w:p>
    <w:p w14:paraId="07BB60BA" w14:textId="77777777" w:rsidR="00C64DC9" w:rsidRDefault="005670FC" w:rsidP="00C64DC9">
      <w:pPr>
        <w:rPr>
          <w:rStyle w:val="Emphasis"/>
        </w:rPr>
      </w:pPr>
      <w:r w:rsidRPr="000416D9">
        <w:rPr>
          <w:rStyle w:val="StyleUnderline"/>
        </w:rPr>
        <w:t xml:space="preserve">To prevent reckless action by North Korea amid a </w:t>
      </w:r>
      <w:r w:rsidRPr="000416D9">
        <w:rPr>
          <w:rStyle w:val="Emphasis"/>
        </w:rPr>
        <w:t>heightening of tensions</w:t>
      </w:r>
      <w:r w:rsidRPr="000416D9">
        <w:rPr>
          <w:sz w:val="8"/>
        </w:rPr>
        <w:t xml:space="preserve"> on the Korean Peninsula, </w:t>
      </w:r>
      <w:r w:rsidRPr="000416D9">
        <w:rPr>
          <w:rStyle w:val="StyleUnderline"/>
        </w:rPr>
        <w:t>it is</w:t>
      </w:r>
      <w:r w:rsidRPr="000416D9">
        <w:rPr>
          <w:sz w:val="8"/>
        </w:rPr>
        <w:t xml:space="preserve"> </w:t>
      </w:r>
      <w:r w:rsidRPr="000416D9">
        <w:rPr>
          <w:rStyle w:val="Emphasis"/>
        </w:rPr>
        <w:t>indispensable that the deterrence of the U.S.-South Korea alliance is adequately embodied</w:t>
      </w:r>
      <w:r w:rsidRPr="000416D9">
        <w:rPr>
          <w:sz w:val="8"/>
        </w:rPr>
        <w:t xml:space="preserve">. </w:t>
      </w:r>
      <w:r w:rsidRPr="000416D9">
        <w:rPr>
          <w:rStyle w:val="StyleUnderline"/>
        </w:rPr>
        <w:t xml:space="preserve">U.S. and South Korean forces have </w:t>
      </w:r>
      <w:r w:rsidRPr="000416D9">
        <w:rPr>
          <w:rStyle w:val="Emphasis"/>
        </w:rPr>
        <w:t>launched joint military drills</w:t>
      </w:r>
      <w:r w:rsidRPr="000416D9">
        <w:rPr>
          <w:sz w:val="8"/>
        </w:rPr>
        <w:t xml:space="preserve"> in various locations in South Korea. </w:t>
      </w:r>
      <w:r w:rsidRPr="000416D9">
        <w:rPr>
          <w:rStyle w:val="StyleUnderline"/>
        </w:rPr>
        <w:t>The exercises are held annually</w:t>
      </w:r>
      <w:r w:rsidRPr="000416D9">
        <w:rPr>
          <w:sz w:val="8"/>
        </w:rPr>
        <w:t xml:space="preserve"> in spring, </w:t>
      </w:r>
      <w:r w:rsidRPr="000416D9">
        <w:rPr>
          <w:rStyle w:val="StyleUnderline"/>
        </w:rPr>
        <w:t>but this year’s are the largest in scale in response</w:t>
      </w:r>
      <w:r w:rsidRPr="000416D9">
        <w:rPr>
          <w:sz w:val="8"/>
        </w:rPr>
        <w:t xml:space="preserve"> to the North’s recent nuclear test and long-range missile launch. More than 310,000 troops are participating. </w:t>
      </w:r>
      <w:r w:rsidRPr="000416D9">
        <w:rPr>
          <w:rStyle w:val="StyleUnderline"/>
        </w:rPr>
        <w:t>The U.S. military will</w:t>
      </w:r>
      <w:r w:rsidRPr="000416D9">
        <w:rPr>
          <w:sz w:val="8"/>
        </w:rPr>
        <w:t xml:space="preserve"> </w:t>
      </w:r>
      <w:r w:rsidRPr="000416D9">
        <w:rPr>
          <w:rStyle w:val="Emphasis"/>
        </w:rPr>
        <w:t>mobilize a nuclear aircraft carrier, stealth strategic bombers and other weapons.</w:t>
      </w:r>
      <w:r w:rsidRPr="000416D9">
        <w:rPr>
          <w:sz w:val="8"/>
        </w:rPr>
        <w:t xml:space="preserve"> Additionally, U.S. and South Korean </w:t>
      </w:r>
      <w:r w:rsidRPr="000416D9">
        <w:rPr>
          <w:rStyle w:val="StyleUnderline"/>
        </w:rPr>
        <w:t>marine corps will conduct landing operations using amphibious assault ships. U.S. special forces that arrived in South Korea will reportedly conduct assault exercises targeting VIPs.</w:t>
      </w:r>
      <w:r>
        <w:rPr>
          <w:rStyle w:val="StyleUnderline"/>
        </w:rPr>
        <w:t xml:space="preserve"> </w:t>
      </w:r>
      <w:r w:rsidRPr="000416D9">
        <w:rPr>
          <w:rStyle w:val="StyleUnderline"/>
        </w:rPr>
        <w:t xml:space="preserve">The joint drills are aimed at preparing for not only a large-scale ground war like the Korean War, but also a </w:t>
      </w:r>
      <w:r w:rsidRPr="000416D9">
        <w:rPr>
          <w:rStyle w:val="Emphasis"/>
        </w:rPr>
        <w:t>variety of contingency scenarios</w:t>
      </w:r>
      <w:r w:rsidRPr="000416D9">
        <w:rPr>
          <w:sz w:val="8"/>
        </w:rPr>
        <w:t xml:space="preserve">. </w:t>
      </w:r>
      <w:r w:rsidRPr="000416D9">
        <w:rPr>
          <w:rStyle w:val="StyleUnderline"/>
        </w:rPr>
        <w:t xml:space="preserve">By showing that they will not rule out preemptive strikes, the United States and South Korea have </w:t>
      </w:r>
      <w:r w:rsidRPr="000416D9">
        <w:rPr>
          <w:rStyle w:val="Emphasis"/>
        </w:rPr>
        <w:t>issued a strong warning to the North that it should exercise self-restraint regarding military action.</w:t>
      </w:r>
      <w:r>
        <w:rPr>
          <w:rStyle w:val="Emphasis"/>
        </w:rPr>
        <w:t xml:space="preserve"> </w:t>
      </w:r>
      <w:r w:rsidRPr="000416D9">
        <w:rPr>
          <w:rStyle w:val="StyleUnderline"/>
        </w:rPr>
        <w:t xml:space="preserve">Through the participation of strategic bombers capable of carrying nuclear bombs, the United States is likely </w:t>
      </w:r>
      <w:r w:rsidRPr="000416D9">
        <w:rPr>
          <w:rStyle w:val="Emphasis"/>
        </w:rPr>
        <w:t>aiming to demonstrate the effectiveness of the “nuclear umbrella</w:t>
      </w:r>
      <w:r w:rsidRPr="000416D9">
        <w:rPr>
          <w:sz w:val="8"/>
        </w:rPr>
        <w:t xml:space="preserve">” </w:t>
      </w:r>
      <w:r w:rsidRPr="000416D9">
        <w:rPr>
          <w:rStyle w:val="Emphasis"/>
        </w:rPr>
        <w:t xml:space="preserve">it provides for South Korea, and thus calm opinions emerging within the South </w:t>
      </w:r>
    </w:p>
    <w:p w14:paraId="5955B0A8" w14:textId="74E90B21" w:rsidR="00C64DC9" w:rsidRDefault="00C64DC9" w:rsidP="00C64DC9">
      <w:pPr>
        <w:pStyle w:val="Heading4"/>
      </w:pPr>
      <w:r>
        <w:t xml:space="preserve">Uniquely key post nuclear tests – training excercises are key to credibility. </w:t>
      </w:r>
    </w:p>
    <w:p w14:paraId="476712BE" w14:textId="77777777" w:rsidR="00C64DC9" w:rsidRPr="00717DD4" w:rsidRDefault="00C64DC9" w:rsidP="00C64DC9">
      <w:pPr>
        <w:rPr>
          <w:b/>
          <w:sz w:val="24"/>
        </w:rPr>
      </w:pPr>
      <w:r w:rsidRPr="00717DD4">
        <w:rPr>
          <w:b/>
          <w:sz w:val="24"/>
        </w:rPr>
        <w:t>Hersman, CSIS Project on Nuclear Issues director, 1-6-16</w:t>
      </w:r>
    </w:p>
    <w:p w14:paraId="5846EA93" w14:textId="77777777" w:rsidR="00C64DC9" w:rsidRPr="00717DD4" w:rsidRDefault="00C64DC9" w:rsidP="00C64DC9">
      <w:r>
        <w:t>(Rebecca, “North Korea's Nuclear Provocation”, csis.org/publication/north-koreas-nuclear-provocation)</w:t>
      </w:r>
    </w:p>
    <w:p w14:paraId="33A1E44B" w14:textId="77777777" w:rsidR="00C64DC9" w:rsidRPr="00611673" w:rsidRDefault="00C64DC9" w:rsidP="00C64DC9">
      <w:pPr>
        <w:rPr>
          <w:sz w:val="10"/>
        </w:rPr>
      </w:pPr>
      <w:r w:rsidRPr="00611673">
        <w:rPr>
          <w:sz w:val="10"/>
        </w:rPr>
        <w:t xml:space="preserve">Q3: What are the </w:t>
      </w:r>
      <w:r w:rsidRPr="009C5155">
        <w:rPr>
          <w:rStyle w:val="StyleUnderline"/>
          <w:highlight w:val="cyan"/>
        </w:rPr>
        <w:t>implications of North Korea’s test</w:t>
      </w:r>
      <w:r w:rsidRPr="0061183A">
        <w:rPr>
          <w:rStyle w:val="StyleUnderline"/>
        </w:rPr>
        <w:t xml:space="preserve"> for U.S. alliances in East Asia and extended deterrence?</w:t>
      </w:r>
      <w:r>
        <w:rPr>
          <w:rStyle w:val="StyleUnderline"/>
        </w:rPr>
        <w:t xml:space="preserve"> </w:t>
      </w:r>
      <w:r w:rsidRPr="00611673">
        <w:rPr>
          <w:sz w:val="10"/>
        </w:rPr>
        <w:t xml:space="preserve">A3: </w:t>
      </w:r>
      <w:r w:rsidRPr="009C5155">
        <w:rPr>
          <w:rStyle w:val="StyleUnderline"/>
          <w:highlight w:val="cyan"/>
        </w:rPr>
        <w:t>Japan and</w:t>
      </w:r>
      <w:r w:rsidRPr="0061183A">
        <w:rPr>
          <w:rStyle w:val="StyleUnderline"/>
        </w:rPr>
        <w:t xml:space="preserve"> South </w:t>
      </w:r>
      <w:r w:rsidRPr="009C5155">
        <w:rPr>
          <w:rStyle w:val="StyleUnderline"/>
          <w:highlight w:val="cyan"/>
        </w:rPr>
        <w:t>Korea</w:t>
      </w:r>
      <w:r w:rsidRPr="00611673">
        <w:rPr>
          <w:sz w:val="10"/>
        </w:rPr>
        <w:t>—</w:t>
      </w:r>
      <w:r w:rsidRPr="009C5155">
        <w:rPr>
          <w:rStyle w:val="StyleUnderline"/>
          <w:highlight w:val="cyan"/>
        </w:rPr>
        <w:t>two critical allies</w:t>
      </w:r>
      <w:r w:rsidRPr="0061183A">
        <w:rPr>
          <w:rStyle w:val="StyleUnderline"/>
        </w:rPr>
        <w:t xml:space="preserve"> in Asia</w:t>
      </w:r>
      <w:r w:rsidRPr="00611673">
        <w:rPr>
          <w:sz w:val="10"/>
        </w:rPr>
        <w:t>, each with their own defense treaties with the United States—</w:t>
      </w:r>
      <w:r w:rsidRPr="009C5155">
        <w:rPr>
          <w:rStyle w:val="StyleUnderline"/>
          <w:highlight w:val="cyan"/>
        </w:rPr>
        <w:t>are</w:t>
      </w:r>
      <w:r w:rsidRPr="0061183A">
        <w:rPr>
          <w:rStyle w:val="StyleUnderline"/>
        </w:rPr>
        <w:t xml:space="preserve"> undoubtedly </w:t>
      </w:r>
      <w:r w:rsidRPr="009C5155">
        <w:rPr>
          <w:rStyle w:val="Emphasis"/>
          <w:highlight w:val="cyan"/>
        </w:rPr>
        <w:t>looking to us for assurances</w:t>
      </w:r>
      <w:r w:rsidRPr="00611673">
        <w:rPr>
          <w:sz w:val="10"/>
        </w:rPr>
        <w:t xml:space="preserve"> that we would intervene with military aid </w:t>
      </w:r>
      <w:r w:rsidRPr="0061183A">
        <w:rPr>
          <w:rStyle w:val="StyleUnderline"/>
        </w:rPr>
        <w:t>should they be attacked by North Korea</w:t>
      </w:r>
      <w:r w:rsidRPr="00611673">
        <w:rPr>
          <w:sz w:val="10"/>
        </w:rPr>
        <w:t xml:space="preserve">. </w:t>
      </w:r>
      <w:r w:rsidRPr="009C5155">
        <w:rPr>
          <w:rStyle w:val="StyleUnderline"/>
          <w:highlight w:val="cyan"/>
        </w:rPr>
        <w:t>Both nations rely upon the U</w:t>
      </w:r>
      <w:r w:rsidRPr="00611673">
        <w:rPr>
          <w:sz w:val="10"/>
        </w:rPr>
        <w:t xml:space="preserve">nited </w:t>
      </w:r>
      <w:r w:rsidRPr="009C5155">
        <w:rPr>
          <w:rStyle w:val="StyleUnderline"/>
          <w:highlight w:val="cyan"/>
        </w:rPr>
        <w:t>S</w:t>
      </w:r>
      <w:r w:rsidRPr="009C5155">
        <w:rPr>
          <w:sz w:val="10"/>
          <w:highlight w:val="cyan"/>
        </w:rPr>
        <w:t>t</w:t>
      </w:r>
      <w:r w:rsidRPr="00611673">
        <w:rPr>
          <w:sz w:val="10"/>
        </w:rPr>
        <w:t xml:space="preserve">ates’ nuclear </w:t>
      </w:r>
      <w:r w:rsidRPr="0061183A">
        <w:rPr>
          <w:rStyle w:val="StyleUnderline"/>
        </w:rPr>
        <w:t>ex</w:t>
      </w:r>
      <w:r w:rsidRPr="009C5155">
        <w:rPr>
          <w:rStyle w:val="StyleUnderline"/>
          <w:highlight w:val="cyan"/>
        </w:rPr>
        <w:t>tended deterrence commitment to respond to</w:t>
      </w:r>
      <w:r w:rsidRPr="0061183A">
        <w:rPr>
          <w:rStyle w:val="StyleUnderline"/>
        </w:rPr>
        <w:t xml:space="preserve"> the threat posed by </w:t>
      </w:r>
      <w:r w:rsidRPr="009C5155">
        <w:rPr>
          <w:rStyle w:val="StyleUnderline"/>
          <w:highlight w:val="cyan"/>
        </w:rPr>
        <w:t>North Korea’s nuclear program</w:t>
      </w:r>
      <w:r w:rsidRPr="00611673">
        <w:rPr>
          <w:sz w:val="10"/>
        </w:rPr>
        <w:t xml:space="preserve">. It is, indeed, at least partially </w:t>
      </w:r>
      <w:r w:rsidRPr="009C5155">
        <w:rPr>
          <w:rStyle w:val="Emphasis"/>
          <w:highlight w:val="cyan"/>
        </w:rPr>
        <w:t>the credibility of this commitment</w:t>
      </w:r>
      <w:r w:rsidRPr="00611673">
        <w:rPr>
          <w:sz w:val="10"/>
        </w:rPr>
        <w:t xml:space="preserve"> that </w:t>
      </w:r>
      <w:r w:rsidRPr="009C5155">
        <w:rPr>
          <w:rStyle w:val="StyleUnderline"/>
          <w:highlight w:val="cyan"/>
        </w:rPr>
        <w:t>keeps each</w:t>
      </w:r>
      <w:r w:rsidRPr="0061183A">
        <w:rPr>
          <w:rStyle w:val="StyleUnderline"/>
        </w:rPr>
        <w:t xml:space="preserve"> security </w:t>
      </w:r>
      <w:r w:rsidRPr="009C5155">
        <w:rPr>
          <w:rStyle w:val="StyleUnderline"/>
          <w:highlight w:val="cyan"/>
        </w:rPr>
        <w:t>alliance intact</w:t>
      </w:r>
      <w:r w:rsidRPr="0061183A">
        <w:rPr>
          <w:rStyle w:val="StyleUnderline"/>
        </w:rPr>
        <w:t xml:space="preserve"> and dissuades Japan and South Korea</w:t>
      </w:r>
      <w:r w:rsidRPr="00611673">
        <w:rPr>
          <w:sz w:val="10"/>
        </w:rPr>
        <w:t>—</w:t>
      </w:r>
      <w:r w:rsidRPr="0061183A">
        <w:rPr>
          <w:rStyle w:val="StyleUnderline"/>
        </w:rPr>
        <w:t>nations with significant advanced technical capabilities and economic resources</w:t>
      </w:r>
      <w:r w:rsidRPr="00611673">
        <w:rPr>
          <w:sz w:val="10"/>
        </w:rPr>
        <w:t>—</w:t>
      </w:r>
      <w:r w:rsidRPr="0061183A">
        <w:rPr>
          <w:rStyle w:val="StyleUnderline"/>
        </w:rPr>
        <w:t>from considering the nuclear option themselves</w:t>
      </w:r>
      <w:r w:rsidRPr="00611673">
        <w:rPr>
          <w:sz w:val="10"/>
        </w:rPr>
        <w:t xml:space="preserve">. </w:t>
      </w:r>
      <w:r w:rsidRPr="0061183A">
        <w:rPr>
          <w:rStyle w:val="StyleUnderline"/>
        </w:rPr>
        <w:t>These alliances have come under strain</w:t>
      </w:r>
      <w:r w:rsidRPr="00611673">
        <w:rPr>
          <w:sz w:val="10"/>
        </w:rPr>
        <w:t xml:space="preserve"> in recent years, </w:t>
      </w:r>
      <w:r w:rsidRPr="0061183A">
        <w:rPr>
          <w:rStyle w:val="StyleUnderline"/>
        </w:rPr>
        <w:t>with some in all three countries questioning whether these guarantees continue to have value.</w:t>
      </w:r>
      <w:r w:rsidRPr="00611673">
        <w:rPr>
          <w:sz w:val="10"/>
        </w:rPr>
        <w:t xml:space="preserve"> </w:t>
      </w:r>
      <w:r w:rsidRPr="009C5155">
        <w:rPr>
          <w:rStyle w:val="StyleUnderline"/>
          <w:highlight w:val="cyan"/>
        </w:rPr>
        <w:t>North Korea’s persistent provocation</w:t>
      </w:r>
      <w:r w:rsidRPr="0061183A">
        <w:rPr>
          <w:rStyle w:val="StyleUnderline"/>
        </w:rPr>
        <w:t>s</w:t>
      </w:r>
      <w:r w:rsidRPr="00611673">
        <w:rPr>
          <w:sz w:val="10"/>
        </w:rPr>
        <w:t xml:space="preserve">, most visibly through nuclear tests, </w:t>
      </w:r>
      <w:r w:rsidRPr="0061183A">
        <w:rPr>
          <w:rStyle w:val="StyleUnderline"/>
        </w:rPr>
        <w:t>have</w:t>
      </w:r>
      <w:r w:rsidRPr="00611673">
        <w:rPr>
          <w:sz w:val="10"/>
        </w:rPr>
        <w:t xml:space="preserve"> only further </w:t>
      </w:r>
      <w:r w:rsidRPr="009C5155">
        <w:rPr>
          <w:rStyle w:val="StyleUnderline"/>
          <w:highlight w:val="cyan"/>
        </w:rPr>
        <w:t>chipped away at the desire to</w:t>
      </w:r>
      <w:r w:rsidRPr="0061183A">
        <w:rPr>
          <w:rStyle w:val="StyleUnderline"/>
        </w:rPr>
        <w:t xml:space="preserve"> </w:t>
      </w:r>
      <w:r w:rsidRPr="009C5155">
        <w:rPr>
          <w:rStyle w:val="StyleUnderline"/>
          <w:highlight w:val="cyan"/>
        </w:rPr>
        <w:t>remain reliant on the U</w:t>
      </w:r>
      <w:r w:rsidRPr="00611673">
        <w:rPr>
          <w:sz w:val="10"/>
        </w:rPr>
        <w:t xml:space="preserve">nited </w:t>
      </w:r>
      <w:r w:rsidRPr="009C5155">
        <w:rPr>
          <w:rStyle w:val="StyleUnderline"/>
          <w:highlight w:val="cyan"/>
        </w:rPr>
        <w:t>S</w:t>
      </w:r>
      <w:r w:rsidRPr="00611673">
        <w:rPr>
          <w:sz w:val="10"/>
        </w:rPr>
        <w:t xml:space="preserve">tates’ </w:t>
      </w:r>
      <w:r w:rsidRPr="0061183A">
        <w:rPr>
          <w:rStyle w:val="StyleUnderline"/>
        </w:rPr>
        <w:t>promises</w:t>
      </w:r>
      <w:r w:rsidRPr="00611673">
        <w:rPr>
          <w:sz w:val="10"/>
        </w:rPr>
        <w:t xml:space="preserve">. The </w:t>
      </w:r>
      <w:r w:rsidRPr="009C5155">
        <w:rPr>
          <w:rStyle w:val="StyleUnderline"/>
          <w:highlight w:val="cyan"/>
        </w:rPr>
        <w:t>U</w:t>
      </w:r>
      <w:r w:rsidRPr="0061183A">
        <w:rPr>
          <w:rStyle w:val="StyleUnderline"/>
        </w:rPr>
        <w:t xml:space="preserve">nited </w:t>
      </w:r>
      <w:r w:rsidRPr="009C5155">
        <w:rPr>
          <w:rStyle w:val="StyleUnderline"/>
          <w:highlight w:val="cyan"/>
        </w:rPr>
        <w:t>S</w:t>
      </w:r>
      <w:r w:rsidRPr="0061183A">
        <w:rPr>
          <w:rStyle w:val="StyleUnderline"/>
        </w:rPr>
        <w:t xml:space="preserve">tates </w:t>
      </w:r>
      <w:r w:rsidRPr="009C5155">
        <w:rPr>
          <w:rStyle w:val="StyleUnderline"/>
          <w:highlight w:val="cyan"/>
        </w:rPr>
        <w:t>must now respond in tandem with Japan and South Korea:</w:t>
      </w:r>
      <w:r w:rsidRPr="009C5155">
        <w:rPr>
          <w:sz w:val="10"/>
          <w:highlight w:val="cyan"/>
        </w:rPr>
        <w:t xml:space="preserve"> </w:t>
      </w:r>
      <w:r w:rsidRPr="009C5155">
        <w:rPr>
          <w:rStyle w:val="Emphasis"/>
          <w:highlight w:val="cyan"/>
        </w:rPr>
        <w:t>failing to do so in the face of this newest test would</w:t>
      </w:r>
      <w:r w:rsidRPr="00611673">
        <w:rPr>
          <w:sz w:val="10"/>
        </w:rPr>
        <w:t xml:space="preserve"> not only </w:t>
      </w:r>
      <w:r w:rsidRPr="009C5155">
        <w:rPr>
          <w:rStyle w:val="Emphasis"/>
          <w:highlight w:val="cyan"/>
        </w:rPr>
        <w:t>erode security conditions in East Asia, it would</w:t>
      </w:r>
      <w:r w:rsidRPr="00611673">
        <w:rPr>
          <w:sz w:val="10"/>
        </w:rPr>
        <w:t xml:space="preserve"> also </w:t>
      </w:r>
      <w:r w:rsidRPr="0061183A">
        <w:rPr>
          <w:rStyle w:val="Emphasis"/>
        </w:rPr>
        <w:t xml:space="preserve">threaten to </w:t>
      </w:r>
      <w:r w:rsidRPr="009C5155">
        <w:rPr>
          <w:rStyle w:val="Emphasis"/>
          <w:highlight w:val="cyan"/>
        </w:rPr>
        <w:t>weaken the international nonproliferation regime</w:t>
      </w:r>
      <w:r w:rsidRPr="00611673">
        <w:rPr>
          <w:sz w:val="10"/>
        </w:rPr>
        <w:t xml:space="preserve">. The United States might look to this latest provocation as an opening for promoting recent positive trends in bilateral relations between Japan and South Korea in order to improve trilateral cooperation. Q4: What are some recommendations and next steps for the United States? A4: For now the world is focused on further sanctions. However, North Korea is already a pariah state with a devastated economy. Additional sanctions may have political value as a statement of resolve, but it is hard to see how they can generate impacts that are meaningful and coercive. Given North Korea’s erratic and risk-tolerant behavior, U.S. and regional responses must be accompanied by more effective counter-provocation and counter-escalation strategies and redoubled efforts to improve our deterrence posture and messaging toward North Korea. There are some concrete steps the United States can take. First, continue to pursue strong action through the UN Security Council, focusing consequences not only on North Korea itself but increasingly on any other member of the international community that fails to fully implement all relevant resolutions and/or supports or enables the North Korean nuclear program in any way. Second, consider enhanced detection technologies that can support transparency and confidence-building measures and reduce chances of miscalculation. Perhaps such efforts could include the overt emplacement and monitoring of enhanced detection and sample collection platforms along the demilitarized zone, the Chinese border, or nearby international waters. Additionally, </w:t>
      </w:r>
      <w:r w:rsidRPr="009C5155">
        <w:rPr>
          <w:rStyle w:val="StyleUnderline"/>
          <w:highlight w:val="cyan"/>
        </w:rPr>
        <w:t>we should diversify</w:t>
      </w:r>
      <w:r w:rsidRPr="0061183A">
        <w:rPr>
          <w:rStyle w:val="StyleUnderline"/>
        </w:rPr>
        <w:t xml:space="preserve"> the </w:t>
      </w:r>
      <w:r w:rsidRPr="009C5155">
        <w:rPr>
          <w:rStyle w:val="StyleUnderline"/>
          <w:highlight w:val="cyan"/>
        </w:rPr>
        <w:t>means and mechanisms by which the U</w:t>
      </w:r>
      <w:r w:rsidRPr="00611673">
        <w:rPr>
          <w:sz w:val="10"/>
        </w:rPr>
        <w:t xml:space="preserve">nited </w:t>
      </w:r>
      <w:r w:rsidRPr="009C5155">
        <w:rPr>
          <w:rStyle w:val="StyleUnderline"/>
          <w:highlight w:val="cyan"/>
        </w:rPr>
        <w:t>S</w:t>
      </w:r>
      <w:r w:rsidRPr="00611673">
        <w:rPr>
          <w:sz w:val="10"/>
        </w:rPr>
        <w:t xml:space="preserve">tates </w:t>
      </w:r>
      <w:r w:rsidRPr="009C5155">
        <w:rPr>
          <w:rStyle w:val="StyleUnderline"/>
          <w:highlight w:val="cyan"/>
        </w:rPr>
        <w:t>can</w:t>
      </w:r>
      <w:r w:rsidRPr="00611673">
        <w:rPr>
          <w:sz w:val="10"/>
        </w:rPr>
        <w:t xml:space="preserve"> </w:t>
      </w:r>
      <w:r w:rsidRPr="009C5155">
        <w:rPr>
          <w:rStyle w:val="StyleUnderline"/>
          <w:highlight w:val="cyan"/>
        </w:rPr>
        <w:t>signal</w:t>
      </w:r>
      <w:r w:rsidRPr="00611673">
        <w:rPr>
          <w:sz w:val="10"/>
        </w:rPr>
        <w:t xml:space="preserve"> and message </w:t>
      </w:r>
      <w:r w:rsidRPr="009C5155">
        <w:rPr>
          <w:rStyle w:val="StyleUnderline"/>
          <w:highlight w:val="cyan"/>
        </w:rPr>
        <w:t>to</w:t>
      </w:r>
      <w:r w:rsidRPr="00611673">
        <w:rPr>
          <w:sz w:val="10"/>
        </w:rPr>
        <w:t xml:space="preserve"> both </w:t>
      </w:r>
      <w:r w:rsidRPr="009C5155">
        <w:rPr>
          <w:rStyle w:val="StyleUnderline"/>
          <w:highlight w:val="cyan"/>
        </w:rPr>
        <w:t>assure a</w:t>
      </w:r>
      <w:r w:rsidRPr="0061183A">
        <w:rPr>
          <w:rStyle w:val="StyleUnderline"/>
        </w:rPr>
        <w:t xml:space="preserve">llies and deter escalation. </w:t>
      </w:r>
      <w:r w:rsidRPr="009C5155">
        <w:rPr>
          <w:rStyle w:val="StyleUnderline"/>
          <w:highlight w:val="cyan"/>
        </w:rPr>
        <w:t>This</w:t>
      </w:r>
      <w:r w:rsidRPr="00611673">
        <w:rPr>
          <w:sz w:val="10"/>
        </w:rPr>
        <w:t xml:space="preserve"> </w:t>
      </w:r>
      <w:r w:rsidRPr="009C5155">
        <w:rPr>
          <w:rStyle w:val="StyleUnderline"/>
          <w:highlight w:val="cyan"/>
        </w:rPr>
        <w:t>can include</w:t>
      </w:r>
      <w:r w:rsidRPr="00611673">
        <w:rPr>
          <w:sz w:val="10"/>
        </w:rPr>
        <w:t xml:space="preserve"> </w:t>
      </w:r>
      <w:r w:rsidRPr="009C5155">
        <w:rPr>
          <w:rStyle w:val="Emphasis"/>
          <w:highlight w:val="cyan"/>
        </w:rPr>
        <w:t>demonstrations of capability, joint exercises</w:t>
      </w:r>
      <w:r w:rsidRPr="00611673">
        <w:rPr>
          <w:sz w:val="10"/>
        </w:rPr>
        <w:t xml:space="preserve">, enhanced military support in areas like missile defense, as well as clear, straightforward statements of our commitment to security in the region. Finally, the United States should improve capabilities to locate, secure, disable, or remove nuclear weapons in the face of instability or conflict. </w:t>
      </w:r>
      <w:r w:rsidRPr="0061183A">
        <w:rPr>
          <w:rStyle w:val="StyleUnderline"/>
        </w:rPr>
        <w:t>Kim Jong-un should not feel that his nuclear weapons and supporting delivery systems are off-limits</w:t>
      </w:r>
      <w:r w:rsidRPr="00611673">
        <w:rPr>
          <w:sz w:val="10"/>
        </w:rPr>
        <w:t xml:space="preserve"> or beyond reach.</w:t>
      </w:r>
    </w:p>
    <w:p w14:paraId="702DCBFA" w14:textId="3A7A6376" w:rsidR="001C616E" w:rsidRDefault="001C616E" w:rsidP="00C64DC9">
      <w:r>
        <w:t xml:space="preserve">Perception is </w:t>
      </w:r>
      <w:r w:rsidRPr="00516362">
        <w:rPr>
          <w:u w:val="single"/>
        </w:rPr>
        <w:t>critical</w:t>
      </w:r>
      <w:r>
        <w:t xml:space="preserve"> and </w:t>
      </w:r>
      <w:r w:rsidRPr="00516362">
        <w:rPr>
          <w:u w:val="single"/>
        </w:rPr>
        <w:t>immediate</w:t>
      </w:r>
      <w:r>
        <w:t xml:space="preserve"> – </w:t>
      </w:r>
      <w:r w:rsidRPr="00516362">
        <w:rPr>
          <w:u w:val="single"/>
        </w:rPr>
        <w:t>the devil is in the details</w:t>
      </w:r>
      <w:r>
        <w:t xml:space="preserve"> – even small troop movements can trigger the DA </w:t>
      </w:r>
    </w:p>
    <w:p w14:paraId="27F71727" w14:textId="77777777" w:rsidR="001C616E" w:rsidRPr="00516362" w:rsidRDefault="001C616E" w:rsidP="001C616E">
      <w:r w:rsidRPr="00516362">
        <w:rPr>
          <w:rStyle w:val="Heading4Char"/>
        </w:rPr>
        <w:t>Bleek 13</w:t>
      </w:r>
      <w:r>
        <w:t xml:space="preserve"> – Philipp C., Assistant Professor @ the Nonproliferation and Terrorism Studies Program @ the Monterey Institute of International Studies, “Friends Don’t Let Friends Proliferate: Credibility, Security Assurances, and Allied Nuclear Proliferation” “http://posse.gatech.edu/sites/posse.gatech.edu/files/BleekLorberISAISA'13.pdf</w:t>
      </w:r>
    </w:p>
    <w:p w14:paraId="4D400B35" w14:textId="77777777" w:rsidR="001C616E" w:rsidRDefault="001C616E" w:rsidP="001C616E">
      <w:pPr>
        <w:rPr>
          <w:sz w:val="16"/>
        </w:rPr>
      </w:pPr>
      <w:r w:rsidRPr="00516362">
        <w:rPr>
          <w:sz w:val="16"/>
        </w:rPr>
        <w:t xml:space="preserve">Our research suggests that </w:t>
      </w:r>
      <w:r w:rsidRPr="00224D84">
        <w:rPr>
          <w:rStyle w:val="StyleUnderline"/>
        </w:rPr>
        <w:t>certain factors</w:t>
      </w:r>
      <w:r w:rsidRPr="00516362">
        <w:rPr>
          <w:sz w:val="16"/>
        </w:rPr>
        <w:t xml:space="preserve"> do </w:t>
      </w:r>
      <w:r w:rsidRPr="00516362">
        <w:rPr>
          <w:rStyle w:val="StyleUnderline"/>
        </w:rPr>
        <w:t>increase the likelihood</w:t>
      </w:r>
      <w:r w:rsidRPr="00516362">
        <w:rPr>
          <w:sz w:val="16"/>
        </w:rPr>
        <w:t xml:space="preserve"> that </w:t>
      </w:r>
      <w:r w:rsidRPr="009C5155">
        <w:rPr>
          <w:rStyle w:val="StyleUnderline"/>
          <w:highlight w:val="cyan"/>
        </w:rPr>
        <w:t>security assurances</w:t>
      </w:r>
      <w:r w:rsidRPr="00516362">
        <w:rPr>
          <w:sz w:val="16"/>
        </w:rPr>
        <w:t xml:space="preserve"> will </w:t>
      </w:r>
      <w:r w:rsidRPr="009C5155">
        <w:rPr>
          <w:rStyle w:val="Emphasis"/>
          <w:highlight w:val="cyan"/>
        </w:rPr>
        <w:t>prevent</w:t>
      </w:r>
      <w:r w:rsidRPr="009C5155">
        <w:rPr>
          <w:sz w:val="16"/>
          <w:highlight w:val="cyan"/>
        </w:rPr>
        <w:t xml:space="preserve"> </w:t>
      </w:r>
      <w:r w:rsidRPr="009C5155">
        <w:rPr>
          <w:rStyle w:val="Emphasis"/>
          <w:highlight w:val="cyan"/>
        </w:rPr>
        <w:t>allied nuclear prolif</w:t>
      </w:r>
      <w:r w:rsidRPr="00516362">
        <w:rPr>
          <w:rStyle w:val="Emphasis"/>
        </w:rPr>
        <w:t>eration</w:t>
      </w:r>
      <w:r w:rsidRPr="00516362">
        <w:rPr>
          <w:sz w:val="16"/>
        </w:rPr>
        <w:t xml:space="preserve">.9 </w:t>
      </w:r>
      <w:r w:rsidRPr="00224D84">
        <w:rPr>
          <w:rStyle w:val="StyleUnderline"/>
        </w:rPr>
        <w:t xml:space="preserve">The ally’s </w:t>
      </w:r>
      <w:r w:rsidRPr="00224D84">
        <w:rPr>
          <w:rStyle w:val="Emphasis"/>
        </w:rPr>
        <w:t>perception</w:t>
      </w:r>
      <w:r w:rsidRPr="00224D84">
        <w:rPr>
          <w:sz w:val="16"/>
        </w:rPr>
        <w:t xml:space="preserve"> </w:t>
      </w:r>
      <w:r w:rsidRPr="00224D84">
        <w:rPr>
          <w:rStyle w:val="StyleUnderline"/>
        </w:rPr>
        <w:t>of</w:t>
      </w:r>
      <w:r w:rsidRPr="00516362">
        <w:rPr>
          <w:sz w:val="16"/>
        </w:rPr>
        <w:t xml:space="preserve"> the </w:t>
      </w:r>
      <w:r w:rsidRPr="00224D84">
        <w:rPr>
          <w:rStyle w:val="Emphasis"/>
        </w:rPr>
        <w:t>credibility</w:t>
      </w:r>
      <w:r w:rsidRPr="00224D84">
        <w:rPr>
          <w:sz w:val="16"/>
        </w:rPr>
        <w:t xml:space="preserve"> </w:t>
      </w:r>
      <w:r w:rsidRPr="00224D84">
        <w:rPr>
          <w:rStyle w:val="StyleUnderline"/>
        </w:rPr>
        <w:t>of the patron’s assurance is</w:t>
      </w:r>
      <w:r w:rsidRPr="00224D84">
        <w:rPr>
          <w:sz w:val="16"/>
        </w:rPr>
        <w:t xml:space="preserve"> </w:t>
      </w:r>
      <w:r w:rsidRPr="00224D84">
        <w:rPr>
          <w:rStyle w:val="Emphasis"/>
        </w:rPr>
        <w:t>extremely important</w:t>
      </w:r>
      <w:r w:rsidRPr="00516362">
        <w:rPr>
          <w:sz w:val="16"/>
        </w:rPr>
        <w:t xml:space="preserve">; in both cases, </w:t>
      </w:r>
      <w:r w:rsidRPr="009C5155">
        <w:rPr>
          <w:rStyle w:val="StyleUnderline"/>
          <w:highlight w:val="cyan"/>
        </w:rPr>
        <w:t>South Korean</w:t>
      </w:r>
      <w:r w:rsidRPr="00516362">
        <w:rPr>
          <w:sz w:val="16"/>
        </w:rPr>
        <w:t xml:space="preserve"> and British </w:t>
      </w:r>
      <w:r w:rsidRPr="009C5155">
        <w:rPr>
          <w:rStyle w:val="StyleUnderline"/>
          <w:highlight w:val="cyan"/>
        </w:rPr>
        <w:t>perceptions of</w:t>
      </w:r>
      <w:r w:rsidRPr="00516362">
        <w:rPr>
          <w:sz w:val="16"/>
        </w:rPr>
        <w:t xml:space="preserve"> the credibility of the </w:t>
      </w:r>
      <w:r w:rsidRPr="009C5155">
        <w:rPr>
          <w:rStyle w:val="StyleUnderline"/>
          <w:highlight w:val="cyan"/>
        </w:rPr>
        <w:t>assurance</w:t>
      </w:r>
      <w:r w:rsidRPr="00516362">
        <w:rPr>
          <w:sz w:val="16"/>
        </w:rPr>
        <w:t xml:space="preserve"> – and the robustness of the overall relationship – </w:t>
      </w:r>
      <w:r w:rsidRPr="009C5155">
        <w:rPr>
          <w:rStyle w:val="Emphasis"/>
          <w:highlight w:val="cyan"/>
        </w:rPr>
        <w:t xml:space="preserve">played a major role </w:t>
      </w:r>
      <w:r w:rsidRPr="00224D84">
        <w:rPr>
          <w:rStyle w:val="Emphasis"/>
        </w:rPr>
        <w:t>in their proliferation decisions</w:t>
      </w:r>
      <w:r w:rsidRPr="00516362">
        <w:rPr>
          <w:sz w:val="16"/>
        </w:rPr>
        <w:t xml:space="preserve">. The logic is straightforward: </w:t>
      </w:r>
      <w:r w:rsidRPr="00224D84">
        <w:rPr>
          <w:rStyle w:val="StyleUnderline"/>
        </w:rPr>
        <w:t>if</w:t>
      </w:r>
      <w:r w:rsidRPr="00516362">
        <w:rPr>
          <w:rStyle w:val="StyleUnderline"/>
        </w:rPr>
        <w:t xml:space="preserve"> the ally believes</w:t>
      </w:r>
      <w:r w:rsidRPr="00516362">
        <w:rPr>
          <w:sz w:val="16"/>
        </w:rPr>
        <w:t xml:space="preserve"> that the </w:t>
      </w:r>
      <w:r w:rsidRPr="00224D84">
        <w:rPr>
          <w:rStyle w:val="StyleUnderline"/>
        </w:rPr>
        <w:t>assurance is credible</w:t>
      </w:r>
      <w:r w:rsidRPr="00516362">
        <w:rPr>
          <w:rStyle w:val="StyleUnderline"/>
        </w:rPr>
        <w:t xml:space="preserve"> and</w:t>
      </w:r>
      <w:r w:rsidRPr="00516362">
        <w:rPr>
          <w:sz w:val="16"/>
        </w:rPr>
        <w:t xml:space="preserve"> that </w:t>
      </w:r>
      <w:r w:rsidRPr="00516362">
        <w:rPr>
          <w:rStyle w:val="StyleUnderline"/>
        </w:rPr>
        <w:t>the patron is committed</w:t>
      </w:r>
      <w:r w:rsidRPr="00516362">
        <w:rPr>
          <w:sz w:val="16"/>
        </w:rPr>
        <w:t xml:space="preserve"> to the ally’s security, </w:t>
      </w:r>
      <w:r w:rsidRPr="00224D84">
        <w:rPr>
          <w:rStyle w:val="Emphasis"/>
        </w:rPr>
        <w:t>it will be less likely to engage in prolif</w:t>
      </w:r>
      <w:r w:rsidRPr="00516362">
        <w:rPr>
          <w:rStyle w:val="Emphasis"/>
        </w:rPr>
        <w:t>eration activity</w:t>
      </w:r>
      <w:r w:rsidRPr="00516362">
        <w:rPr>
          <w:sz w:val="16"/>
        </w:rPr>
        <w:t xml:space="preserve">. </w:t>
      </w:r>
      <w:r w:rsidRPr="009C5155">
        <w:rPr>
          <w:rStyle w:val="StyleUnderline"/>
          <w:highlight w:val="cyan"/>
        </w:rPr>
        <w:t>As</w:t>
      </w:r>
      <w:r w:rsidRPr="00516362">
        <w:rPr>
          <w:sz w:val="16"/>
        </w:rPr>
        <w:t xml:space="preserve"> both </w:t>
      </w:r>
      <w:r w:rsidRPr="009C5155">
        <w:rPr>
          <w:rStyle w:val="StyleUnderline"/>
          <w:highlight w:val="cyan"/>
        </w:rPr>
        <w:t>South Korea</w:t>
      </w:r>
      <w:r w:rsidRPr="00516362">
        <w:rPr>
          <w:sz w:val="16"/>
        </w:rPr>
        <w:t xml:space="preserve"> and the United Kingdom </w:t>
      </w:r>
      <w:r w:rsidRPr="009C5155">
        <w:rPr>
          <w:rStyle w:val="StyleUnderline"/>
          <w:highlight w:val="cyan"/>
        </w:rPr>
        <w:t>feared</w:t>
      </w:r>
      <w:r w:rsidRPr="00516362">
        <w:rPr>
          <w:sz w:val="16"/>
        </w:rPr>
        <w:t xml:space="preserve"> that </w:t>
      </w:r>
      <w:r w:rsidRPr="009C5155">
        <w:rPr>
          <w:rStyle w:val="StyleUnderline"/>
          <w:highlight w:val="cyan"/>
        </w:rPr>
        <w:t>the</w:t>
      </w:r>
      <w:r w:rsidRPr="009C5155">
        <w:rPr>
          <w:sz w:val="16"/>
          <w:highlight w:val="cyan"/>
        </w:rPr>
        <w:t xml:space="preserve"> </w:t>
      </w:r>
      <w:r w:rsidRPr="009C5155">
        <w:rPr>
          <w:rStyle w:val="Emphasis"/>
          <w:highlight w:val="cyan"/>
        </w:rPr>
        <w:t>U</w:t>
      </w:r>
      <w:r w:rsidRPr="00516362">
        <w:rPr>
          <w:sz w:val="16"/>
        </w:rPr>
        <w:t xml:space="preserve">nited </w:t>
      </w:r>
      <w:r w:rsidRPr="009C5155">
        <w:rPr>
          <w:rStyle w:val="Emphasis"/>
          <w:highlight w:val="cyan"/>
        </w:rPr>
        <w:t>S</w:t>
      </w:r>
      <w:r w:rsidRPr="00516362">
        <w:rPr>
          <w:sz w:val="16"/>
        </w:rPr>
        <w:t xml:space="preserve">tates </w:t>
      </w:r>
      <w:r w:rsidRPr="009C5155">
        <w:rPr>
          <w:rStyle w:val="StyleUnderline"/>
          <w:highlight w:val="cyan"/>
        </w:rPr>
        <w:t>was becoming less invested</w:t>
      </w:r>
      <w:r w:rsidRPr="00516362">
        <w:rPr>
          <w:sz w:val="16"/>
        </w:rPr>
        <w:t xml:space="preserve"> in their security, </w:t>
      </w:r>
      <w:r w:rsidRPr="009C5155">
        <w:rPr>
          <w:rStyle w:val="Emphasis"/>
          <w:highlight w:val="cyan"/>
        </w:rPr>
        <w:t>they increased</w:t>
      </w:r>
      <w:r w:rsidRPr="00516362">
        <w:rPr>
          <w:rStyle w:val="Emphasis"/>
        </w:rPr>
        <w:t xml:space="preserve"> their </w:t>
      </w:r>
      <w:r w:rsidRPr="009C5155">
        <w:rPr>
          <w:rStyle w:val="Emphasis"/>
          <w:highlight w:val="cyan"/>
        </w:rPr>
        <w:t>prolif</w:t>
      </w:r>
      <w:r w:rsidRPr="00516362">
        <w:rPr>
          <w:rStyle w:val="Emphasis"/>
        </w:rPr>
        <w:t xml:space="preserve">eration </w:t>
      </w:r>
      <w:r w:rsidRPr="009C5155">
        <w:rPr>
          <w:rStyle w:val="Emphasis"/>
          <w:highlight w:val="cyan"/>
        </w:rPr>
        <w:t>activity</w:t>
      </w:r>
      <w:r w:rsidRPr="00516362">
        <w:rPr>
          <w:sz w:val="16"/>
        </w:rPr>
        <w:t xml:space="preserve">. </w:t>
      </w:r>
      <w:r w:rsidRPr="00516362">
        <w:rPr>
          <w:rStyle w:val="StyleUnderline"/>
        </w:rPr>
        <w:t>Only when the ally began to perceive</w:t>
      </w:r>
      <w:r w:rsidRPr="00516362">
        <w:rPr>
          <w:sz w:val="16"/>
        </w:rPr>
        <w:t xml:space="preserve"> that </w:t>
      </w:r>
      <w:r w:rsidRPr="00516362">
        <w:rPr>
          <w:rStyle w:val="StyleUnderline"/>
        </w:rPr>
        <w:t>the</w:t>
      </w:r>
      <w:r w:rsidRPr="00516362">
        <w:rPr>
          <w:sz w:val="16"/>
        </w:rPr>
        <w:t xml:space="preserve"> </w:t>
      </w:r>
      <w:r w:rsidRPr="00516362">
        <w:rPr>
          <w:rStyle w:val="Emphasis"/>
        </w:rPr>
        <w:t>U</w:t>
      </w:r>
      <w:r w:rsidRPr="00516362">
        <w:rPr>
          <w:sz w:val="16"/>
        </w:rPr>
        <w:t xml:space="preserve">nited </w:t>
      </w:r>
      <w:r w:rsidRPr="00516362">
        <w:rPr>
          <w:rStyle w:val="Emphasis"/>
        </w:rPr>
        <w:t>S</w:t>
      </w:r>
      <w:r w:rsidRPr="00516362">
        <w:rPr>
          <w:sz w:val="16"/>
        </w:rPr>
        <w:t xml:space="preserve">tates </w:t>
      </w:r>
      <w:r w:rsidRPr="00516362">
        <w:rPr>
          <w:rStyle w:val="StyleUnderline"/>
        </w:rPr>
        <w:t>was</w:t>
      </w:r>
      <w:r w:rsidRPr="00516362">
        <w:rPr>
          <w:sz w:val="16"/>
        </w:rPr>
        <w:t xml:space="preserve"> </w:t>
      </w:r>
      <w:r w:rsidRPr="00516362">
        <w:rPr>
          <w:rStyle w:val="Emphasis"/>
        </w:rPr>
        <w:t>firmly invested</w:t>
      </w:r>
      <w:r w:rsidRPr="00516362">
        <w:rPr>
          <w:sz w:val="16"/>
        </w:rPr>
        <w:t xml:space="preserve"> in its security </w:t>
      </w:r>
      <w:r w:rsidRPr="00516362">
        <w:rPr>
          <w:rStyle w:val="StyleUnderline"/>
        </w:rPr>
        <w:t xml:space="preserve">did it </w:t>
      </w:r>
      <w:r w:rsidRPr="00516362">
        <w:rPr>
          <w:rStyle w:val="Emphasis"/>
        </w:rPr>
        <w:t>curb its proliferation activity</w:t>
      </w:r>
      <w:r w:rsidRPr="00516362">
        <w:rPr>
          <w:rStyle w:val="StyleUnderline"/>
        </w:rPr>
        <w:t>.</w:t>
      </w:r>
      <w:r>
        <w:rPr>
          <w:sz w:val="16"/>
        </w:rPr>
        <w:t>T</w:t>
      </w:r>
      <w:r w:rsidRPr="00516362">
        <w:rPr>
          <w:sz w:val="16"/>
        </w:rPr>
        <w:t xml:space="preserve">his analysis also suggests that </w:t>
      </w:r>
      <w:r w:rsidRPr="009C5155">
        <w:rPr>
          <w:rStyle w:val="Emphasis"/>
          <w:highlight w:val="cyan"/>
        </w:rPr>
        <w:t>the devil is in the details</w:t>
      </w:r>
      <w:r w:rsidRPr="00516362">
        <w:rPr>
          <w:sz w:val="16"/>
        </w:rPr>
        <w:t xml:space="preserve"> when it comes to the proliferating curbing effects of security assurances.. The cases indicate that </w:t>
      </w:r>
      <w:r w:rsidRPr="00516362">
        <w:rPr>
          <w:rStyle w:val="StyleUnderline"/>
        </w:rPr>
        <w:t xml:space="preserve">certain factors, such as </w:t>
      </w:r>
      <w:r w:rsidRPr="009C5155">
        <w:rPr>
          <w:rStyle w:val="Emphasis"/>
          <w:highlight w:val="cyan"/>
        </w:rPr>
        <w:t>troop deployments and reductions</w:t>
      </w:r>
      <w:r w:rsidRPr="009C5155">
        <w:rPr>
          <w:sz w:val="16"/>
          <w:highlight w:val="cyan"/>
        </w:rPr>
        <w:t xml:space="preserve">, </w:t>
      </w:r>
      <w:r w:rsidRPr="009C5155">
        <w:rPr>
          <w:rStyle w:val="StyleUnderline"/>
          <w:highlight w:val="cyan"/>
        </w:rPr>
        <w:t>can</w:t>
      </w:r>
      <w:r w:rsidRPr="00516362">
        <w:rPr>
          <w:sz w:val="16"/>
        </w:rPr>
        <w:t xml:space="preserve"> help </w:t>
      </w:r>
      <w:r w:rsidRPr="009C5155">
        <w:rPr>
          <w:rStyle w:val="StyleUnderline"/>
          <w:highlight w:val="cyan"/>
        </w:rPr>
        <w:t xml:space="preserve">determine whether the security assurance is </w:t>
      </w:r>
      <w:r w:rsidRPr="009C5155">
        <w:rPr>
          <w:rStyle w:val="Emphasis"/>
          <w:highlight w:val="cyan"/>
        </w:rPr>
        <w:t>credible</w:t>
      </w:r>
      <w:r w:rsidRPr="009C5155">
        <w:rPr>
          <w:sz w:val="16"/>
          <w:highlight w:val="cyan"/>
        </w:rPr>
        <w:t xml:space="preserve"> – </w:t>
      </w:r>
      <w:r w:rsidRPr="009C5155">
        <w:rPr>
          <w:rStyle w:val="StyleUnderline"/>
          <w:highlight w:val="cyan"/>
        </w:rPr>
        <w:t>and</w:t>
      </w:r>
      <w:r w:rsidRPr="00516362">
        <w:rPr>
          <w:sz w:val="16"/>
        </w:rPr>
        <w:t xml:space="preserve"> therefore whether it is </w:t>
      </w:r>
      <w:r w:rsidRPr="009C5155">
        <w:rPr>
          <w:rStyle w:val="StyleUnderline"/>
          <w:highlight w:val="cyan"/>
        </w:rPr>
        <w:t xml:space="preserve">more or less likely to </w:t>
      </w:r>
      <w:r w:rsidRPr="009C5155">
        <w:rPr>
          <w:rStyle w:val="Emphasis"/>
          <w:highlight w:val="cyan"/>
        </w:rPr>
        <w:t>deter allied prolif</w:t>
      </w:r>
      <w:r w:rsidRPr="00A05C8E">
        <w:rPr>
          <w:rStyle w:val="Emphasis"/>
        </w:rPr>
        <w:t>eration</w:t>
      </w:r>
      <w:r w:rsidRPr="00516362">
        <w:rPr>
          <w:sz w:val="16"/>
        </w:rPr>
        <w:t>. In addition, as our analysis of the United Kingdom makes clear, even in circumstances where proliferation is highly likely, an assurance can – if coupled with these arrangements – still affect the speed and way in which a country proliferates.</w:t>
      </w:r>
    </w:p>
    <w:p w14:paraId="575FB82F" w14:textId="77777777" w:rsidR="005670FC" w:rsidRPr="005670FC" w:rsidRDefault="005670FC" w:rsidP="005670FC"/>
    <w:p w14:paraId="53C147FF" w14:textId="77777777" w:rsidR="00697524" w:rsidRDefault="00697524" w:rsidP="00697524">
      <w:pPr>
        <w:pStyle w:val="Heading3"/>
      </w:pPr>
      <w:r>
        <w:t xml:space="preserve">Generic Link – 2NC </w:t>
      </w:r>
    </w:p>
    <w:p w14:paraId="38F3F254" w14:textId="77777777" w:rsidR="00697524" w:rsidRPr="0035067D" w:rsidRDefault="00697524" w:rsidP="00697524">
      <w:pPr>
        <w:pStyle w:val="Heading4"/>
      </w:pPr>
      <w:r w:rsidRPr="0035067D">
        <w:t xml:space="preserve">Withdrawal causes prolif – (bargaining power, security dilemma, rivalry) </w:t>
      </w:r>
    </w:p>
    <w:p w14:paraId="01A4618D" w14:textId="77777777" w:rsidR="00697524" w:rsidRPr="00BF054B" w:rsidRDefault="00697524" w:rsidP="00697524">
      <w:pPr>
        <w:rPr>
          <w:rStyle w:val="Style13ptBold"/>
        </w:rPr>
      </w:pPr>
      <w:r w:rsidRPr="00BF054B">
        <w:rPr>
          <w:rStyle w:val="Style13ptBold"/>
        </w:rPr>
        <w:t>Brands, Assistant Professor of Public Policy and History at Duke University, 15</w:t>
      </w:r>
    </w:p>
    <w:p w14:paraId="1A3F1A51" w14:textId="77777777" w:rsidR="00697524" w:rsidRDefault="00697524" w:rsidP="00697524">
      <w:r>
        <w:t>(Hal, “Fools Rush Out? The Flawed Logic of Offshore Balancing,” https://twq.elliott.gwu.edu/fools-rush-out-flawed-logic-offshore-balancing)</w:t>
      </w:r>
    </w:p>
    <w:p w14:paraId="01E162D5" w14:textId="77777777" w:rsidR="00697524" w:rsidRDefault="00697524" w:rsidP="00697524">
      <w:pPr>
        <w:rPr>
          <w:rStyle w:val="Emphasis"/>
        </w:rPr>
      </w:pPr>
      <w:r w:rsidRPr="00414F2E">
        <w:rPr>
          <w:sz w:val="14"/>
        </w:rPr>
        <w:t xml:space="preserve">The fundamental reason is that </w:t>
      </w:r>
      <w:r w:rsidRPr="00414F2E">
        <w:rPr>
          <w:rStyle w:val="StyleUnderline"/>
        </w:rPr>
        <w:t xml:space="preserve">both </w:t>
      </w:r>
      <w:r w:rsidRPr="009C5155">
        <w:rPr>
          <w:rStyle w:val="StyleUnderline"/>
          <w:highlight w:val="cyan"/>
        </w:rPr>
        <w:t>U.S. influence and international stability are</w:t>
      </w:r>
      <w:r w:rsidRPr="00414F2E">
        <w:rPr>
          <w:sz w:val="14"/>
        </w:rPr>
        <w:t xml:space="preserve"> thoroughly </w:t>
      </w:r>
      <w:r w:rsidRPr="009C5155">
        <w:rPr>
          <w:rStyle w:val="StyleUnderline"/>
          <w:highlight w:val="cyan"/>
        </w:rPr>
        <w:t xml:space="preserve">interwoven with </w:t>
      </w:r>
      <w:r w:rsidRPr="009C5155">
        <w:rPr>
          <w:rStyle w:val="Emphasis"/>
          <w:highlight w:val="cyan"/>
        </w:rPr>
        <w:t>a robust U.S. forward presence</w:t>
      </w:r>
      <w:r w:rsidRPr="00414F2E">
        <w:rPr>
          <w:sz w:val="14"/>
        </w:rPr>
        <w:t xml:space="preserve">. Regarding influence, the protection that Washington has afforded its allies has equally afforded the United States great sway over those allies’ policies.43 During the Cold War and after, for instance, </w:t>
      </w:r>
      <w:r w:rsidRPr="009C5155">
        <w:rPr>
          <w:rStyle w:val="StyleUnderline"/>
          <w:highlight w:val="cyan"/>
        </w:rPr>
        <w:t>the U</w:t>
      </w:r>
      <w:r w:rsidRPr="00414F2E">
        <w:rPr>
          <w:rStyle w:val="StyleUnderline"/>
        </w:rPr>
        <w:t xml:space="preserve">nited </w:t>
      </w:r>
      <w:r w:rsidRPr="009C5155">
        <w:rPr>
          <w:rStyle w:val="StyleUnderline"/>
          <w:highlight w:val="cyan"/>
        </w:rPr>
        <w:t>S</w:t>
      </w:r>
      <w:r w:rsidRPr="00414F2E">
        <w:rPr>
          <w:rStyle w:val="StyleUnderline"/>
        </w:rPr>
        <w:t xml:space="preserve">tates has </w:t>
      </w:r>
      <w:r w:rsidRPr="009C5155">
        <w:rPr>
          <w:rStyle w:val="StyleUnderline"/>
          <w:highlight w:val="cyan"/>
        </w:rPr>
        <w:t>used</w:t>
      </w:r>
      <w:r w:rsidRPr="00414F2E">
        <w:rPr>
          <w:rStyle w:val="StyleUnderline"/>
        </w:rPr>
        <w:t xml:space="preserve"> the </w:t>
      </w:r>
      <w:r w:rsidRPr="009C5155">
        <w:rPr>
          <w:rStyle w:val="StyleUnderline"/>
          <w:highlight w:val="cyan"/>
        </w:rPr>
        <w:t>influence</w:t>
      </w:r>
      <w:r w:rsidRPr="00414F2E">
        <w:rPr>
          <w:rStyle w:val="StyleUnderline"/>
        </w:rPr>
        <w:t xml:space="preserve"> provided by its security posture </w:t>
      </w:r>
      <w:r w:rsidRPr="009C5155">
        <w:rPr>
          <w:rStyle w:val="StyleUnderline"/>
          <w:highlight w:val="cyan"/>
        </w:rPr>
        <w:t xml:space="preserve">to </w:t>
      </w:r>
      <w:r w:rsidRPr="009C5155">
        <w:rPr>
          <w:rStyle w:val="Emphasis"/>
          <w:highlight w:val="cyan"/>
        </w:rPr>
        <w:t>veto allies’ pursuit of nuclear weapons</w:t>
      </w:r>
      <w:r w:rsidRPr="009C5155">
        <w:rPr>
          <w:sz w:val="14"/>
          <w:highlight w:val="cyan"/>
        </w:rPr>
        <w:t xml:space="preserve">, </w:t>
      </w:r>
      <w:r w:rsidRPr="00EB60DE">
        <w:rPr>
          <w:sz w:val="14"/>
        </w:rPr>
        <w:t>to</w:t>
      </w:r>
      <w:r w:rsidRPr="00414F2E">
        <w:rPr>
          <w:sz w:val="14"/>
        </w:rPr>
        <w:t xml:space="preserve"> obtain more advantageous terms in financial and trade agreements, and even to affect the composition of allied nations’ governments.44 More broadly, </w:t>
      </w:r>
      <w:r w:rsidRPr="00414F2E">
        <w:rPr>
          <w:rStyle w:val="StyleUnderline"/>
        </w:rPr>
        <w:t xml:space="preserve">it has used its alliances as vehicles for shaping political, security, and economic agendas </w:t>
      </w:r>
      <w:r w:rsidRPr="00414F2E">
        <w:rPr>
          <w:sz w:val="14"/>
        </w:rPr>
        <w:t xml:space="preserve">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One can tell a similar story about the relative stability of the post-war order. As even some leading offshore balancers have acknowledged, the lack of conflict in regions like Europe in recent decades is not something that has occurred naturally. It has occurred because the “American pacifier” has suppressed precisely the dynamics that previously fostered geopolitical turmoil. That pacifier has limited arms races and security competitions by providing the protection that allows other countries to under-build their militaries. </w:t>
      </w:r>
      <w:r w:rsidRPr="00414F2E">
        <w:rPr>
          <w:rStyle w:val="StyleUnderline"/>
        </w:rPr>
        <w:t xml:space="preserve">It has soothed historical rivalries by affording a </w:t>
      </w:r>
      <w:r w:rsidRPr="00414F2E">
        <w:rPr>
          <w:rStyle w:val="Emphasis"/>
        </w:rPr>
        <w:t>climate of security</w:t>
      </w:r>
      <w:r w:rsidRPr="00414F2E">
        <w:rPr>
          <w:rStyle w:val="StyleUnderline"/>
        </w:rPr>
        <w:t xml:space="preserve"> in which powerful countries like Germany and </w:t>
      </w:r>
      <w:r w:rsidRPr="00414F2E">
        <w:rPr>
          <w:rStyle w:val="Emphasis"/>
        </w:rPr>
        <w:t>Japan</w:t>
      </w:r>
      <w:r w:rsidRPr="00414F2E">
        <w:rPr>
          <w:rStyle w:val="StyleUnderline"/>
        </w:rPr>
        <w:t xml:space="preserve"> could be revived economically and reintegrated into thriving and </w:t>
      </w:r>
      <w:r w:rsidRPr="00414F2E">
        <w:rPr>
          <w:rStyle w:val="Emphasis"/>
        </w:rPr>
        <w:t>fairly cooperative regional orders</w:t>
      </w:r>
      <w:r w:rsidRPr="00414F2E">
        <w:rPr>
          <w:sz w:val="14"/>
        </w:rPr>
        <w:t xml:space="preserve">. </w:t>
      </w:r>
      <w:r w:rsidRPr="009C5155">
        <w:rPr>
          <w:rStyle w:val="StyleUnderline"/>
          <w:highlight w:val="cyan"/>
        </w:rPr>
        <w:t>It has induced caution in the behavior of allies and adversaries alike</w:t>
      </w:r>
      <w:r w:rsidRPr="009C5155">
        <w:rPr>
          <w:sz w:val="14"/>
          <w:highlight w:val="cyan"/>
        </w:rPr>
        <w:t xml:space="preserve">, </w:t>
      </w:r>
      <w:r w:rsidRPr="009C5155">
        <w:rPr>
          <w:rStyle w:val="Emphasis"/>
          <w:highlight w:val="cyan"/>
        </w:rPr>
        <w:t>deterring aggression and dissuading other destabilizing behavior</w:t>
      </w:r>
      <w:r w:rsidRPr="00414F2E">
        <w:rPr>
          <w:rStyle w:val="Emphasis"/>
        </w:rPr>
        <w:t>.</w:t>
      </w:r>
      <w:r w:rsidRPr="00414F2E">
        <w:rPr>
          <w:sz w:val="14"/>
        </w:rPr>
        <w:t xml:space="preserve"> As John Mearsheimer has noted, the United States “effectively acts as a night watchman,” lending order to an otherwise disorderly and anarchical environment.45 </w:t>
      </w:r>
      <w:r w:rsidRPr="009C5155">
        <w:rPr>
          <w:rStyle w:val="Emphasis"/>
          <w:highlight w:val="cyan"/>
        </w:rPr>
        <w:t>What would happen if Washington backed away</w:t>
      </w:r>
      <w:r w:rsidRPr="00414F2E">
        <w:rPr>
          <w:sz w:val="14"/>
        </w:rPr>
        <w:t xml:space="preserve"> from this role? The most logical answer is that </w:t>
      </w:r>
      <w:r w:rsidRPr="00414F2E">
        <w:rPr>
          <w:rStyle w:val="Emphasis"/>
        </w:rPr>
        <w:t>both U.S. influence and global stability would suffer</w:t>
      </w:r>
      <w:r w:rsidRPr="00414F2E">
        <w:rPr>
          <w:sz w:val="14"/>
        </w:rPr>
        <w:t xml:space="preserve">. With respect to influence, </w:t>
      </w:r>
      <w:r w:rsidRPr="009C5155">
        <w:rPr>
          <w:rStyle w:val="StyleUnderline"/>
          <w:highlight w:val="cyan"/>
        </w:rPr>
        <w:t>the U</w:t>
      </w:r>
      <w:r w:rsidRPr="00414F2E">
        <w:rPr>
          <w:sz w:val="14"/>
        </w:rPr>
        <w:t xml:space="preserve">nited </w:t>
      </w:r>
      <w:r w:rsidRPr="009C5155">
        <w:rPr>
          <w:rStyle w:val="StyleUnderline"/>
          <w:highlight w:val="cyan"/>
        </w:rPr>
        <w:t>S</w:t>
      </w:r>
      <w:r w:rsidRPr="00414F2E">
        <w:rPr>
          <w:sz w:val="14"/>
        </w:rPr>
        <w:t xml:space="preserve">tates </w:t>
      </w:r>
      <w:r w:rsidRPr="009C5155">
        <w:rPr>
          <w:rStyle w:val="StyleUnderline"/>
          <w:highlight w:val="cyan"/>
        </w:rPr>
        <w:t>would</w:t>
      </w:r>
      <w:r w:rsidRPr="00414F2E">
        <w:rPr>
          <w:sz w:val="14"/>
        </w:rPr>
        <w:t xml:space="preserve"> effectively </w:t>
      </w:r>
      <w:r w:rsidRPr="00414F2E">
        <w:rPr>
          <w:rStyle w:val="StyleUnderline"/>
        </w:rPr>
        <w:t xml:space="preserve">be </w:t>
      </w:r>
      <w:r w:rsidRPr="009C5155">
        <w:rPr>
          <w:rStyle w:val="StyleUnderline"/>
          <w:highlight w:val="cyan"/>
        </w:rPr>
        <w:t>surrender</w:t>
      </w:r>
      <w:r w:rsidRPr="00414F2E">
        <w:rPr>
          <w:rStyle w:val="StyleUnderline"/>
        </w:rPr>
        <w:t xml:space="preserve">ing </w:t>
      </w:r>
      <w:r w:rsidRPr="009C5155">
        <w:rPr>
          <w:rStyle w:val="StyleUnderline"/>
          <w:highlight w:val="cyan"/>
        </w:rPr>
        <w:t xml:space="preserve">the </w:t>
      </w:r>
      <w:r w:rsidRPr="009C5155">
        <w:rPr>
          <w:rStyle w:val="Emphasis"/>
          <w:highlight w:val="cyan"/>
        </w:rPr>
        <w:t>most powerful bargaining chip</w:t>
      </w:r>
      <w:r w:rsidRPr="00414F2E">
        <w:rPr>
          <w:sz w:val="14"/>
        </w:rPr>
        <w:t xml:space="preserve"> it </w:t>
      </w:r>
      <w:r w:rsidRPr="00414F2E">
        <w:rPr>
          <w:rStyle w:val="StyleUnderline"/>
        </w:rPr>
        <w:t>has traditionally wielded in dealing with friends and allies</w:t>
      </w:r>
      <w:r w:rsidRPr="00414F2E">
        <w:rPr>
          <w:sz w:val="14"/>
        </w:rPr>
        <w:t xml:space="preserve">, and </w:t>
      </w:r>
      <w:r w:rsidRPr="009C5155">
        <w:rPr>
          <w:rStyle w:val="StyleUnderline"/>
          <w:highlight w:val="cyan"/>
        </w:rPr>
        <w:t>jeopardizing the position of leadership it has used to shape</w:t>
      </w:r>
      <w:r w:rsidRPr="00414F2E">
        <w:rPr>
          <w:rStyle w:val="StyleUnderline"/>
        </w:rPr>
        <w:t xml:space="preserve"> bilateral and </w:t>
      </w:r>
      <w:r w:rsidRPr="009C5155">
        <w:rPr>
          <w:rStyle w:val="StyleUnderline"/>
          <w:highlight w:val="cyan"/>
        </w:rPr>
        <w:t>regional agendas</w:t>
      </w:r>
      <w:r w:rsidRPr="00414F2E">
        <w:rPr>
          <w:rStyle w:val="StyleUnderline"/>
        </w:rPr>
        <w:t xml:space="preserve"> </w:t>
      </w:r>
      <w:r w:rsidRPr="00414F2E">
        <w:rPr>
          <w:sz w:val="14"/>
        </w:rPr>
        <w:t xml:space="preserve">for decades. The consequences would seem no less damaging where stability is concerned.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9C5155">
        <w:rPr>
          <w:rStyle w:val="Emphasis"/>
          <w:highlight w:val="cyan"/>
        </w:rPr>
        <w:t>removing the American pacifier would liberate the more destabilizing influences</w:t>
      </w:r>
      <w:r w:rsidRPr="00414F2E">
        <w:rPr>
          <w:sz w:val="14"/>
        </w:rPr>
        <w:t xml:space="preserve"> that U.S. policy had previously stifled. Long-</w:t>
      </w:r>
      <w:r w:rsidRPr="00414F2E">
        <w:rPr>
          <w:rStyle w:val="StyleUnderline"/>
        </w:rPr>
        <w:t>dormant security competitions might reawaken</w:t>
      </w:r>
      <w:r w:rsidRPr="00414F2E">
        <w:rPr>
          <w:sz w:val="14"/>
        </w:rPr>
        <w:t xml:space="preserve"> as countries armed themselves more vigorously; </w:t>
      </w:r>
      <w:r w:rsidRPr="009C5155">
        <w:rPr>
          <w:rStyle w:val="StyleUnderline"/>
          <w:highlight w:val="cyan"/>
        </w:rPr>
        <w:t>historical antagonism</w:t>
      </w:r>
      <w:r w:rsidRPr="00414F2E">
        <w:rPr>
          <w:rStyle w:val="StyleUnderline"/>
        </w:rPr>
        <w:t>s</w:t>
      </w:r>
      <w:r w:rsidRPr="00414F2E">
        <w:rPr>
          <w:sz w:val="14"/>
        </w:rPr>
        <w:t xml:space="preserve"> between old rivals </w:t>
      </w:r>
      <w:r w:rsidRPr="00414F2E">
        <w:rPr>
          <w:rStyle w:val="StyleUnderline"/>
        </w:rPr>
        <w:t xml:space="preserve">might </w:t>
      </w:r>
      <w:r w:rsidRPr="009C5155">
        <w:rPr>
          <w:rStyle w:val="StyleUnderline"/>
          <w:highlight w:val="cyan"/>
        </w:rPr>
        <w:t xml:space="preserve">reemerge in the absence of a </w:t>
      </w:r>
      <w:r w:rsidRPr="009C5155">
        <w:rPr>
          <w:rStyle w:val="Emphasis"/>
          <w:highlight w:val="cyan"/>
        </w:rPr>
        <w:t>robust U.S. presence</w:t>
      </w:r>
      <w:r w:rsidRPr="00414F2E">
        <w:rPr>
          <w:rStyle w:val="StyleUnderline"/>
        </w:rPr>
        <w:t xml:space="preserve"> and the </w:t>
      </w:r>
      <w:r w:rsidRPr="00414F2E">
        <w:rPr>
          <w:rStyle w:val="Emphasis"/>
        </w:rPr>
        <w:t>reassurance it provides</w:t>
      </w:r>
      <w:r w:rsidRPr="00414F2E">
        <w:rPr>
          <w:sz w:val="14"/>
        </w:rPr>
        <w:t xml:space="preserve">. Moreover, countries that seek to revise existing regional orders in their favor—think Russia in Europe, or China in Asia—might indeed applaud U.S. retrenchment, but they might just as plausibly feel empowered to more assertively press their interests. If the United States has been a kind of Leviathan in key regions, Mearsheimer acknowledges, then “take away that Leviathan and there is likely to be big trouble.”46 Scanning the global horizon today, one can easily see where such trouble might arise. In Europe, a revisionist Russia is already destabilizing its neighbors and contesting the post-Cold War settlement in the region. In the Gulf and broader Middle East, the threat of Iranian ascendancy has stoked region-wide tensions manifesting in proxy wars and hints of an incipient arms race, even as that region also contends with a severe threat to its stability in the form of the Islamic State. </w:t>
      </w:r>
      <w:r w:rsidRPr="00414F2E">
        <w:rPr>
          <w:rStyle w:val="StyleUnderline"/>
        </w:rPr>
        <w:t>In East Asia, a rising China is challenging the regional status quo in numerous ways, sounding alarms among its neighbors</w:t>
      </w:r>
      <w:r w:rsidRPr="00414F2E">
        <w:rPr>
          <w:sz w:val="14"/>
        </w:rPr>
        <w:t xml:space="preserve">—many of whom also have historical grievances against each other. In these circumstances, </w:t>
      </w:r>
      <w:r w:rsidRPr="00414F2E">
        <w:rPr>
          <w:rStyle w:val="StyleUnderline"/>
        </w:rPr>
        <w:t xml:space="preserve">removing the American pacifier would likely yield not low-cost stability, but increased </w:t>
      </w:r>
      <w:r w:rsidRPr="00414F2E">
        <w:rPr>
          <w:rStyle w:val="Emphasis"/>
        </w:rPr>
        <w:t>conflict and upheaval</w:t>
      </w:r>
      <w:r w:rsidRPr="00414F2E">
        <w:rPr>
          <w:rStyle w:val="StyleUnderline"/>
        </w:rPr>
        <w:t>.</w:t>
      </w:r>
      <w:r>
        <w:rPr>
          <w:rStyle w:val="StyleUnderline"/>
        </w:rPr>
        <w:t xml:space="preserve"> </w:t>
      </w:r>
      <w:r w:rsidRPr="00414F2E">
        <w:rPr>
          <w:rStyle w:val="StyleUnderline"/>
        </w:rPr>
        <w:t>That</w:t>
      </w:r>
      <w:r w:rsidRPr="00414F2E">
        <w:rPr>
          <w:sz w:val="14"/>
        </w:rPr>
        <w:t xml:space="preserve"> conflict and upheaval, in turn, </w:t>
      </w:r>
      <w:r w:rsidRPr="00414F2E">
        <w:rPr>
          <w:rStyle w:val="Emphasis"/>
        </w:rPr>
        <w:t>would be quite damaging to U.S. interest</w:t>
      </w:r>
      <w:r w:rsidRPr="00414F2E">
        <w:rPr>
          <w:sz w:val="14"/>
        </w:rPr>
        <w:t xml:space="preserve">s even if it did not result in the nightmare scenario of a hostile power dominating a key region. </w:t>
      </w:r>
      <w:r w:rsidRPr="009C5155">
        <w:rPr>
          <w:rStyle w:val="StyleUnderline"/>
          <w:highlight w:val="cyan"/>
        </w:rPr>
        <w:t>It is hard</w:t>
      </w:r>
      <w:r w:rsidRPr="00414F2E">
        <w:rPr>
          <w:rStyle w:val="StyleUnderline"/>
        </w:rPr>
        <w:t xml:space="preserve"> </w:t>
      </w:r>
      <w:r w:rsidRPr="009C5155">
        <w:rPr>
          <w:rStyle w:val="StyleUnderline"/>
          <w:highlight w:val="cyan"/>
        </w:rPr>
        <w:t>to imagine</w:t>
      </w:r>
      <w:r w:rsidRPr="00414F2E">
        <w:rPr>
          <w:sz w:val="14"/>
        </w:rPr>
        <w:t xml:space="preserve">, for instance, that </w:t>
      </w:r>
      <w:r w:rsidRPr="00414F2E">
        <w:rPr>
          <w:rStyle w:val="StyleUnderline"/>
        </w:rPr>
        <w:t xml:space="preserve">increased </w:t>
      </w:r>
      <w:r w:rsidRPr="009C5155">
        <w:rPr>
          <w:rStyle w:val="StyleUnderline"/>
          <w:highlight w:val="cyan"/>
        </w:rPr>
        <w:t>instability and acrimony would produce</w:t>
      </w:r>
      <w:r w:rsidRPr="00414F2E">
        <w:rPr>
          <w:rStyle w:val="StyleUnderline"/>
        </w:rPr>
        <w:t xml:space="preserve"> the </w:t>
      </w:r>
      <w:r w:rsidRPr="009C5155">
        <w:rPr>
          <w:rStyle w:val="Emphasis"/>
          <w:highlight w:val="cyan"/>
        </w:rPr>
        <w:t>robust multilateral cooperation necessary to deal with transnational threats</w:t>
      </w:r>
      <w:r w:rsidRPr="006F2D35">
        <w:rPr>
          <w:rStyle w:val="Emphasis"/>
        </w:rPr>
        <w:t xml:space="preserve"> from pandemics to piracy</w:t>
      </w:r>
      <w:r w:rsidRPr="00414F2E">
        <w:rPr>
          <w:sz w:val="14"/>
        </w:rPr>
        <w:t xml:space="preserve">. </w:t>
      </w:r>
      <w:r w:rsidRPr="006F2D35">
        <w:rPr>
          <w:rStyle w:val="StyleUnderline"/>
        </w:rPr>
        <w:t>More problematic</w:t>
      </w:r>
      <w:r w:rsidRPr="00414F2E">
        <w:rPr>
          <w:sz w:val="14"/>
        </w:rPr>
        <w:t xml:space="preserve"> still </w:t>
      </w:r>
      <w:r w:rsidRPr="006F2D35">
        <w:rPr>
          <w:rStyle w:val="StyleUnderline"/>
        </w:rPr>
        <w:t>might be the economic consequences</w:t>
      </w:r>
      <w:r w:rsidRPr="00414F2E">
        <w:rPr>
          <w:sz w:val="14"/>
        </w:rPr>
        <w:t xml:space="preserve">. As scholars like Michael Mandelbaum have argued, </w:t>
      </w:r>
      <w:r w:rsidRPr="006F2D35">
        <w:rPr>
          <w:rStyle w:val="StyleUnderline"/>
        </w:rPr>
        <w:t>the enormous progress toward global prosperity and integration that has occurred</w:t>
      </w:r>
      <w:r w:rsidRPr="00414F2E">
        <w:rPr>
          <w:sz w:val="14"/>
        </w:rPr>
        <w:t xml:space="preserve"> since World War II (and now the Cold War) </w:t>
      </w:r>
      <w:r w:rsidRPr="006F2D35">
        <w:rPr>
          <w:rStyle w:val="StyleUnderline"/>
        </w:rPr>
        <w:t>has come in the climate of relative stability and security provided largely by the United States</w:t>
      </w:r>
      <w:r w:rsidRPr="00414F2E">
        <w:rPr>
          <w:sz w:val="14"/>
        </w:rPr>
        <w:t xml:space="preserve">.47 One simply cannot confidently predict that this progress would endure amid escalating geopolitical competition in regions of enormous importance to the world economy. Perhaps </w:t>
      </w:r>
      <w:r w:rsidRPr="00414F2E">
        <w:rPr>
          <w:rStyle w:val="StyleUnderline"/>
        </w:rPr>
        <w:t>the greatest risk that</w:t>
      </w:r>
      <w:r w:rsidRPr="00414F2E">
        <w:rPr>
          <w:sz w:val="14"/>
        </w:rPr>
        <w:t xml:space="preserve"> a strategy of offshore balancing would run, of course, </w:t>
      </w:r>
      <w:r w:rsidRPr="00414F2E">
        <w:rPr>
          <w:rStyle w:val="StyleUnderline"/>
        </w:rPr>
        <w:t>is that a key region might not be able to maintain its</w:t>
      </w:r>
      <w:r w:rsidRPr="00414F2E">
        <w:rPr>
          <w:sz w:val="14"/>
        </w:rPr>
        <w:t xml:space="preserve"> own </w:t>
      </w:r>
      <w:r w:rsidRPr="00414F2E">
        <w:rPr>
          <w:rStyle w:val="StyleUnderline"/>
        </w:rPr>
        <w:t>balance</w:t>
      </w:r>
      <w:r w:rsidRPr="00414F2E">
        <w:rPr>
          <w:sz w:val="14"/>
        </w:rPr>
        <w:t xml:space="preserve"> following U.S. retrenchment. That prospect might have seemed far-fetched in the early post-Cold War era, and it remains unlikely in the immediate future. But </w:t>
      </w:r>
      <w:r w:rsidRPr="00414F2E">
        <w:rPr>
          <w:rStyle w:val="StyleUnderline"/>
        </w:rPr>
        <w:t>in East Asia</w:t>
      </w:r>
      <w:r w:rsidRPr="00414F2E">
        <w:rPr>
          <w:sz w:val="14"/>
        </w:rPr>
        <w:t xml:space="preserve"> particularly, the rise and growing assertiveness of </w:t>
      </w:r>
      <w:r w:rsidRPr="00414F2E">
        <w:rPr>
          <w:rStyle w:val="StyleUnderline"/>
        </w:rPr>
        <w:t>China has highlighted</w:t>
      </w:r>
      <w:r w:rsidRPr="00414F2E">
        <w:rPr>
          <w:sz w:val="14"/>
        </w:rPr>
        <w:t xml:space="preserve"> the medium-to long-term </w:t>
      </w:r>
      <w:r w:rsidRPr="00414F2E">
        <w:rPr>
          <w:rStyle w:val="StyleUnderline"/>
        </w:rPr>
        <w:t>danger that a hostile power could</w:t>
      </w:r>
      <w:r w:rsidRPr="00414F2E">
        <w:rPr>
          <w:sz w:val="14"/>
        </w:rPr>
        <w:t xml:space="preserve"> in fact </w:t>
      </w:r>
      <w:r w:rsidRPr="00414F2E">
        <w:rPr>
          <w:rStyle w:val="StyleUnderline"/>
        </w:rPr>
        <w:t>gain</w:t>
      </w:r>
      <w:r w:rsidRPr="00414F2E">
        <w:rPr>
          <w:sz w:val="14"/>
        </w:rPr>
        <w:t xml:space="preserve"> regional </w:t>
      </w:r>
      <w:r w:rsidRPr="00414F2E">
        <w:rPr>
          <w:rStyle w:val="StyleUnderline"/>
        </w:rPr>
        <w:t>primacy</w:t>
      </w:r>
      <w:r w:rsidRPr="00414F2E">
        <w:rPr>
          <w:sz w:val="14"/>
        </w:rPr>
        <w:t xml:space="preserve">. If China’s economy continues to grow rapidly, and if Beijing continues to increase military spending by 10 percent or more each year, then </w:t>
      </w:r>
      <w:r w:rsidRPr="00414F2E">
        <w:rPr>
          <w:rStyle w:val="StyleUnderline"/>
        </w:rPr>
        <w:t>its neighbors</w:t>
      </w:r>
      <w:r w:rsidRPr="00414F2E">
        <w:rPr>
          <w:sz w:val="14"/>
        </w:rPr>
        <w:t xml:space="preserve"> will ultimately </w:t>
      </w:r>
      <w:r w:rsidRPr="00414F2E">
        <w:rPr>
          <w:rStyle w:val="StyleUnderline"/>
        </w:rPr>
        <w:t>face grave challenges</w:t>
      </w:r>
      <w:r w:rsidRPr="00414F2E">
        <w:rPr>
          <w:sz w:val="14"/>
        </w:rPr>
        <w:t xml:space="preserve"> in </w:t>
      </w:r>
      <w:r w:rsidRPr="00414F2E">
        <w:rPr>
          <w:rStyle w:val="StyleUnderline"/>
        </w:rPr>
        <w:t>containing Chinese power</w:t>
      </w:r>
      <w:r w:rsidRPr="00414F2E">
        <w:rPr>
          <w:sz w:val="14"/>
        </w:rPr>
        <w:t xml:space="preserve"> even if they join forces in that endeavor.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offshore balancing becomes a dangerous and potentially self-defeating strategy. As mentioned above, </w:t>
      </w:r>
      <w:r w:rsidRPr="00414F2E">
        <w:rPr>
          <w:rStyle w:val="Emphasis"/>
        </w:rPr>
        <w:t xml:space="preserve">it </w:t>
      </w:r>
      <w:r w:rsidRPr="009C5155">
        <w:rPr>
          <w:rStyle w:val="Emphasis"/>
          <w:highlight w:val="cyan"/>
        </w:rPr>
        <w:t>could lead countries like Japan and South Korea to seek nuclear weapons</w:t>
      </w:r>
      <w:r w:rsidRPr="009C5155">
        <w:rPr>
          <w:sz w:val="14"/>
          <w:highlight w:val="cyan"/>
        </w:rPr>
        <w:t>,</w:t>
      </w:r>
      <w:r w:rsidRPr="00414F2E">
        <w:rPr>
          <w:sz w:val="14"/>
        </w:rPr>
        <w:t xml:space="preserve"> thereby </w:t>
      </w:r>
      <w:r w:rsidRPr="009C5155">
        <w:rPr>
          <w:rStyle w:val="StyleUnderline"/>
          <w:highlight w:val="cyan"/>
        </w:rPr>
        <w:t>stoking arms races</w:t>
      </w:r>
      <w:r w:rsidRPr="00414F2E">
        <w:rPr>
          <w:rStyle w:val="StyleUnderline"/>
        </w:rPr>
        <w:t xml:space="preserve"> and elevating regional tensions</w:t>
      </w:r>
      <w:r w:rsidRPr="00414F2E">
        <w:rPr>
          <w:sz w:val="14"/>
        </w:rPr>
        <w:t xml:space="preserve">. Alternatively, and perhaps more worryingly, it might encourage the scenario that offshore balancers seek to avoid, by easing China’s ascent to regional hegemony. As Robert Gilpin has written, “Retrenchment by its very nature is an indication of relative weakness and declining power, and thus retrenchment can have a deteriorating effect on relations with allies and rivals.”49 </w:t>
      </w:r>
      <w:r w:rsidRPr="00414F2E">
        <w:rPr>
          <w:rStyle w:val="StyleUnderline"/>
        </w:rPr>
        <w:t>In East Asia today, U</w:t>
      </w:r>
      <w:r w:rsidRPr="00831ED9">
        <w:rPr>
          <w:rStyle w:val="StyleUnderline"/>
        </w:rPr>
        <w:t xml:space="preserve">.S. allies </w:t>
      </w:r>
      <w:r w:rsidRPr="009C5155">
        <w:rPr>
          <w:rStyle w:val="StyleUnderline"/>
          <w:highlight w:val="cyan"/>
        </w:rPr>
        <w:t>rely on U.S. reassurance to navigate increasingly fraught relationships with a more assertive China</w:t>
      </w:r>
      <w:r w:rsidRPr="00414F2E">
        <w:rPr>
          <w:rStyle w:val="StyleUnderline"/>
        </w:rPr>
        <w:t xml:space="preserve"> precisely </w:t>
      </w:r>
      <w:r w:rsidRPr="009C5155">
        <w:rPr>
          <w:rStyle w:val="StyleUnderline"/>
          <w:highlight w:val="cyan"/>
        </w:rPr>
        <w:t>because they</w:t>
      </w:r>
      <w:r w:rsidRPr="00414F2E">
        <w:rPr>
          <w:rStyle w:val="StyleUnderline"/>
        </w:rPr>
        <w:t xml:space="preserve"> understand that they will </w:t>
      </w:r>
      <w:r w:rsidRPr="009C5155">
        <w:rPr>
          <w:rStyle w:val="StyleUnderline"/>
          <w:highlight w:val="cyan"/>
        </w:rPr>
        <w:t>have great trouble balancing Beijing</w:t>
      </w:r>
      <w:r w:rsidRPr="00414F2E">
        <w:rPr>
          <w:rStyle w:val="StyleUnderline"/>
        </w:rPr>
        <w:t xml:space="preserve"> on their own</w:t>
      </w:r>
      <w:r w:rsidRPr="00414F2E">
        <w:rPr>
          <w:sz w:val="14"/>
        </w:rPr>
        <w:t xml:space="preserve">. </w:t>
      </w:r>
      <w:r w:rsidRPr="009C5155">
        <w:rPr>
          <w:rStyle w:val="StyleUnderline"/>
          <w:highlight w:val="cyan"/>
        </w:rPr>
        <w:t>A significant</w:t>
      </w:r>
      <w:r w:rsidRPr="00414F2E">
        <w:rPr>
          <w:rStyle w:val="StyleUnderline"/>
        </w:rPr>
        <w:t xml:space="preserve"> U.S. </w:t>
      </w:r>
      <w:r w:rsidRPr="009C5155">
        <w:rPr>
          <w:rStyle w:val="StyleUnderline"/>
          <w:highlight w:val="cyan"/>
        </w:rPr>
        <w:t>retrenchment</w:t>
      </w:r>
      <w:r w:rsidRPr="00414F2E">
        <w:rPr>
          <w:rStyle w:val="StyleUnderline"/>
        </w:rPr>
        <w:t xml:space="preserve"> </w:t>
      </w:r>
      <w:r w:rsidRPr="00831ED9">
        <w:rPr>
          <w:rStyle w:val="StyleUnderline"/>
        </w:rPr>
        <w:t>might</w:t>
      </w:r>
      <w:r w:rsidRPr="00414F2E">
        <w:rPr>
          <w:rStyle w:val="StyleUnderline"/>
        </w:rPr>
        <w:t xml:space="preserve"> therefore </w:t>
      </w:r>
      <w:r w:rsidRPr="009C5155">
        <w:rPr>
          <w:rStyle w:val="StyleUnderline"/>
          <w:highlight w:val="cyan"/>
        </w:rPr>
        <w:t>tempt</w:t>
      </w:r>
      <w:r w:rsidRPr="00414F2E">
        <w:rPr>
          <w:rStyle w:val="StyleUnderline"/>
        </w:rPr>
        <w:t xml:space="preserve"> these </w:t>
      </w:r>
      <w:r w:rsidRPr="009C5155">
        <w:rPr>
          <w:rStyle w:val="StyleUnderline"/>
          <w:highlight w:val="cyan"/>
        </w:rPr>
        <w:t xml:space="preserve">countries </w:t>
      </w:r>
      <w:r w:rsidRPr="009C5155">
        <w:rPr>
          <w:rStyle w:val="Emphasis"/>
          <w:highlight w:val="cyan"/>
        </w:rPr>
        <w:t>to acquiesce to</w:t>
      </w:r>
      <w:r w:rsidRPr="00414F2E">
        <w:rPr>
          <w:rStyle w:val="Emphasis"/>
        </w:rPr>
        <w:t xml:space="preserve">, or bandwagon with, </w:t>
      </w:r>
      <w:r w:rsidRPr="009C5155">
        <w:rPr>
          <w:rStyle w:val="Emphasis"/>
          <w:highlight w:val="cyan"/>
        </w:rPr>
        <w:t>a rising China</w:t>
      </w:r>
      <w:r w:rsidRPr="00414F2E">
        <w:rPr>
          <w:rStyle w:val="Emphasis"/>
        </w:rPr>
        <w:t xml:space="preserve"> </w:t>
      </w:r>
      <w:r w:rsidRPr="00414F2E">
        <w:rPr>
          <w:sz w:val="14"/>
        </w:rPr>
        <w:t xml:space="preserve">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w:t>
      </w:r>
      <w:r w:rsidRPr="00414F2E">
        <w:rPr>
          <w:rStyle w:val="StyleUnderline"/>
        </w:rPr>
        <w:t>if one expects that Asian countries will be unable to counter China themselves</w:t>
      </w:r>
      <w:r w:rsidRPr="00414F2E">
        <w:rPr>
          <w:sz w:val="14"/>
        </w:rPr>
        <w:t xml:space="preserve">, then </w:t>
      </w:r>
      <w:r w:rsidRPr="00831ED9">
        <w:rPr>
          <w:rStyle w:val="Emphasis"/>
        </w:rPr>
        <w:t>reducing</w:t>
      </w:r>
      <w:r w:rsidRPr="00414F2E">
        <w:rPr>
          <w:rStyle w:val="Emphasis"/>
        </w:rPr>
        <w:t xml:space="preserve"> U.S. influence and leverage in the region is a curious policy.</w:t>
      </w:r>
      <w:r w:rsidRPr="00414F2E">
        <w:rPr>
          <w:sz w:val="14"/>
        </w:rPr>
        <w:t xml:space="preserve"> Offshore balancing might promise to preserve a stable and advantageous environment while reducing U.S. burdens. But upon closer analysis, </w:t>
      </w:r>
      <w:r w:rsidRPr="00414F2E">
        <w:rPr>
          <w:rStyle w:val="Emphasis"/>
        </w:rPr>
        <w:t>the probable outcomes of the strategy seem more perilous and destabilizing than its proponents acknowledge.</w:t>
      </w:r>
    </w:p>
    <w:p w14:paraId="1E95615A" w14:textId="1B6F2A94" w:rsidR="00B474F6" w:rsidRDefault="00B474F6" w:rsidP="00D52B3D">
      <w:pPr>
        <w:pStyle w:val="Heading3"/>
      </w:pPr>
      <w:r>
        <w:t>Navy Link – 2NC</w:t>
      </w:r>
    </w:p>
    <w:p w14:paraId="09479D6E" w14:textId="0333BC3A" w:rsidR="00B474F6" w:rsidRDefault="00B474F6" w:rsidP="00B474F6">
      <w:pPr>
        <w:pStyle w:val="Heading4"/>
      </w:pPr>
      <w:r>
        <w:t>Withdrawal of naval assets spills over throughout the region – empriics prove</w:t>
      </w:r>
    </w:p>
    <w:p w14:paraId="72C89FC2" w14:textId="77777777" w:rsidR="00B474F6" w:rsidRPr="00044D91" w:rsidRDefault="00B474F6" w:rsidP="00B474F6">
      <w:pPr>
        <w:rPr>
          <w:sz w:val="16"/>
        </w:rPr>
      </w:pPr>
      <w:r w:rsidRPr="009C5155">
        <w:rPr>
          <w:rStyle w:val="Style13ptBold"/>
          <w:highlight w:val="cyan"/>
        </w:rPr>
        <w:t>Pinkston,</w:t>
      </w:r>
      <w:r w:rsidRPr="00044D91">
        <w:rPr>
          <w:rStyle w:val="Style13ptBold"/>
        </w:rPr>
        <w:t xml:space="preserve"> Ph.D. is a lecturer in international relations with Troy University, </w:t>
      </w:r>
      <w:r w:rsidRPr="009C5155">
        <w:rPr>
          <w:rStyle w:val="Style13ptBold"/>
          <w:highlight w:val="cyan"/>
        </w:rPr>
        <w:t>and Work</w:t>
      </w:r>
      <w:r w:rsidRPr="00044D91">
        <w:rPr>
          <w:rStyle w:val="Style13ptBold"/>
        </w:rPr>
        <w:t xml:space="preserve">, Ph.D. student at the Jackson School of International Studies University of Washington, </w:t>
      </w:r>
      <w:r w:rsidRPr="009C5155">
        <w:rPr>
          <w:rStyle w:val="Style13ptBold"/>
          <w:highlight w:val="cyan"/>
        </w:rPr>
        <w:t>1/28</w:t>
      </w:r>
      <w:r w:rsidRPr="00044D91">
        <w:rPr>
          <w:rStyle w:val="Style13ptBold"/>
        </w:rPr>
        <w:t>/2016</w:t>
      </w:r>
      <w:r w:rsidRPr="00044D91">
        <w:rPr>
          <w:sz w:val="16"/>
        </w:rPr>
        <w:t xml:space="preserve"> Daniel and Clint, “New Realities, Old Fears: Escalation on the Korean Peninsula” http://thediplomat.com/2016/01/new-realities-old-fears-escalation-on-the-korean-peninsula/</w:t>
      </w:r>
    </w:p>
    <w:p w14:paraId="15A5D981" w14:textId="77777777" w:rsidR="00B474F6" w:rsidRPr="00B474F6" w:rsidRDefault="00B474F6" w:rsidP="00B474F6">
      <w:pPr>
        <w:rPr>
          <w:sz w:val="8"/>
        </w:rPr>
      </w:pPr>
      <w:r w:rsidRPr="00B474F6">
        <w:rPr>
          <w:sz w:val="8"/>
        </w:rPr>
        <w:t xml:space="preserve">However, while the Nixon Doctrine aimed to provide space for a more flexible U.S. commitment predicated on increased South Korean capabilities, it contained an inherent contradiction. On the one hand, </w:t>
      </w:r>
      <w:r w:rsidRPr="009C5155">
        <w:rPr>
          <w:rStyle w:val="StyleUnderline"/>
          <w:highlight w:val="cyan"/>
        </w:rPr>
        <w:t>U.S. military drawdowns</w:t>
      </w:r>
      <w:r w:rsidRPr="00FA260A">
        <w:rPr>
          <w:rStyle w:val="StyleUnderline"/>
        </w:rPr>
        <w:t xml:space="preserve"> </w:t>
      </w:r>
      <w:r w:rsidRPr="009C5155">
        <w:rPr>
          <w:rStyle w:val="StyleUnderline"/>
          <w:highlight w:val="cyan"/>
        </w:rPr>
        <w:t>undermined South Korean confidence in the credibility of</w:t>
      </w:r>
      <w:r w:rsidRPr="00FA260A">
        <w:rPr>
          <w:rStyle w:val="StyleUnderline"/>
        </w:rPr>
        <w:t xml:space="preserve"> the </w:t>
      </w:r>
      <w:r w:rsidRPr="009C5155">
        <w:rPr>
          <w:rStyle w:val="StyleUnderline"/>
          <w:highlight w:val="cyan"/>
        </w:rPr>
        <w:t>U.S.</w:t>
      </w:r>
      <w:r w:rsidRPr="00FA260A">
        <w:rPr>
          <w:rStyle w:val="StyleUnderline"/>
        </w:rPr>
        <w:t xml:space="preserve"> political </w:t>
      </w:r>
      <w:r w:rsidRPr="009C5155">
        <w:rPr>
          <w:rStyle w:val="StyleUnderline"/>
          <w:highlight w:val="cyan"/>
        </w:rPr>
        <w:t>commitment</w:t>
      </w:r>
      <w:r w:rsidRPr="00B474F6">
        <w:rPr>
          <w:sz w:val="8"/>
        </w:rPr>
        <w:t xml:space="preserve"> (</w:t>
      </w:r>
      <w:r w:rsidRPr="00FA260A">
        <w:rPr>
          <w:rStyle w:val="Emphasis"/>
        </w:rPr>
        <w:t xml:space="preserve">i.e., Washington’s willingness </w:t>
      </w:r>
      <w:r w:rsidRPr="009C5155">
        <w:rPr>
          <w:rStyle w:val="Emphasis"/>
          <w:highlight w:val="cyan"/>
        </w:rPr>
        <w:t>to honor the M</w:t>
      </w:r>
      <w:r w:rsidRPr="00FA260A">
        <w:rPr>
          <w:rStyle w:val="Emphasis"/>
        </w:rPr>
        <w:t xml:space="preserve">utual </w:t>
      </w:r>
      <w:r w:rsidRPr="009C5155">
        <w:rPr>
          <w:rStyle w:val="Emphasis"/>
          <w:highlight w:val="cyan"/>
        </w:rPr>
        <w:t>D</w:t>
      </w:r>
      <w:r w:rsidRPr="00FA260A">
        <w:rPr>
          <w:rStyle w:val="Emphasis"/>
        </w:rPr>
        <w:t xml:space="preserve">efense </w:t>
      </w:r>
      <w:r w:rsidRPr="009C5155">
        <w:rPr>
          <w:rStyle w:val="Emphasis"/>
          <w:highlight w:val="cyan"/>
        </w:rPr>
        <w:t>T</w:t>
      </w:r>
      <w:r w:rsidRPr="00FA260A">
        <w:rPr>
          <w:rStyle w:val="Emphasis"/>
        </w:rPr>
        <w:t xml:space="preserve">reaty), </w:t>
      </w:r>
      <w:r w:rsidRPr="009C5155">
        <w:rPr>
          <w:rStyle w:val="Emphasis"/>
          <w:highlight w:val="cyan"/>
        </w:rPr>
        <w:t>and</w:t>
      </w:r>
      <w:r w:rsidRPr="00FA260A">
        <w:rPr>
          <w:rStyle w:val="Emphasis"/>
        </w:rPr>
        <w:t xml:space="preserve"> thus </w:t>
      </w:r>
      <w:r w:rsidRPr="009C5155">
        <w:rPr>
          <w:rStyle w:val="Emphasis"/>
          <w:highlight w:val="cyan"/>
        </w:rPr>
        <w:t>fostered South Korean</w:t>
      </w:r>
      <w:r w:rsidRPr="00FA260A">
        <w:rPr>
          <w:rStyle w:val="Emphasis"/>
        </w:rPr>
        <w:t xml:space="preserve"> </w:t>
      </w:r>
      <w:r w:rsidRPr="009C5155">
        <w:rPr>
          <w:rStyle w:val="Emphasis"/>
          <w:highlight w:val="cyan"/>
        </w:rPr>
        <w:t>policies divergent from those of the U.S</w:t>
      </w:r>
      <w:r w:rsidRPr="00FA260A">
        <w:rPr>
          <w:rStyle w:val="Emphasis"/>
        </w:rPr>
        <w:t>.</w:t>
      </w:r>
      <w:r w:rsidRPr="00B474F6">
        <w:rPr>
          <w:sz w:val="8"/>
        </w:rPr>
        <w:t xml:space="preserve"> On the other hand, </w:t>
      </w:r>
      <w:r w:rsidRPr="00FA260A">
        <w:rPr>
          <w:rStyle w:val="StyleUnderline"/>
        </w:rPr>
        <w:t xml:space="preserve">U.S. </w:t>
      </w:r>
      <w:r w:rsidRPr="009C5155">
        <w:rPr>
          <w:rStyle w:val="StyleUnderline"/>
          <w:highlight w:val="cyan"/>
        </w:rPr>
        <w:t>pressure on the ROK to take on more</w:t>
      </w:r>
      <w:r w:rsidRPr="00FA260A">
        <w:rPr>
          <w:rStyle w:val="StyleUnderline"/>
        </w:rPr>
        <w:t xml:space="preserve"> operational </w:t>
      </w:r>
      <w:r w:rsidRPr="009C5155">
        <w:rPr>
          <w:rStyle w:val="StyleUnderline"/>
          <w:highlight w:val="cyan"/>
        </w:rPr>
        <w:t>responsibilities</w:t>
      </w:r>
      <w:r w:rsidRPr="00FA260A">
        <w:rPr>
          <w:rStyle w:val="StyleUnderline"/>
        </w:rPr>
        <w:t xml:space="preserve"> and to pursue defense modernization </w:t>
      </w:r>
      <w:r w:rsidRPr="009C5155">
        <w:rPr>
          <w:rStyle w:val="Emphasis"/>
          <w:highlight w:val="cyan"/>
        </w:rPr>
        <w:t>gave the South</w:t>
      </w:r>
      <w:r w:rsidRPr="00FA260A">
        <w:rPr>
          <w:rStyle w:val="Emphasis"/>
        </w:rPr>
        <w:t xml:space="preserve"> Koreans the </w:t>
      </w:r>
      <w:r w:rsidRPr="009C5155">
        <w:rPr>
          <w:rStyle w:val="Emphasis"/>
          <w:highlight w:val="cyan"/>
        </w:rPr>
        <w:t>opportunity and capability to act</w:t>
      </w:r>
      <w:r w:rsidRPr="00FA260A">
        <w:rPr>
          <w:rStyle w:val="Emphasis"/>
        </w:rPr>
        <w:t xml:space="preserve"> on these policy differences. </w:t>
      </w:r>
      <w:r w:rsidRPr="009C5155">
        <w:rPr>
          <w:rStyle w:val="StyleUnderline"/>
          <w:highlight w:val="cyan"/>
        </w:rPr>
        <w:t>This had implications for escalation</w:t>
      </w:r>
      <w:r w:rsidRPr="00FA260A">
        <w:rPr>
          <w:rStyle w:val="StyleUnderline"/>
        </w:rPr>
        <w:t xml:space="preserve"> or instability both in immediate and larger, strategic terms</w:t>
      </w:r>
      <w:r w:rsidRPr="00B474F6">
        <w:rPr>
          <w:sz w:val="8"/>
        </w:rPr>
        <w:t xml:space="preserve">. First, in the case of a North Korean provocation, the </w:t>
      </w:r>
      <w:r w:rsidRPr="009C5155">
        <w:rPr>
          <w:rStyle w:val="StyleUnderline"/>
          <w:highlight w:val="cyan"/>
        </w:rPr>
        <w:t>South Koreans</w:t>
      </w:r>
      <w:r w:rsidRPr="00FA260A">
        <w:rPr>
          <w:rStyle w:val="StyleUnderline"/>
        </w:rPr>
        <w:t xml:space="preserve">, now deployed in frontline positions </w:t>
      </w:r>
      <w:r w:rsidRPr="009C5155">
        <w:rPr>
          <w:rStyle w:val="StyleUnderline"/>
          <w:highlight w:val="cyan"/>
        </w:rPr>
        <w:t>might react more forcefully</w:t>
      </w:r>
      <w:r w:rsidRPr="00FA260A">
        <w:rPr>
          <w:rStyle w:val="StyleUnderline"/>
        </w:rPr>
        <w:t xml:space="preserve"> than before</w:t>
      </w:r>
      <w:r w:rsidRPr="00B474F6">
        <w:rPr>
          <w:sz w:val="8"/>
        </w:rPr>
        <w:t xml:space="preserve"> </w:t>
      </w:r>
      <w:r w:rsidRPr="009C5155">
        <w:rPr>
          <w:rStyle w:val="Emphasis"/>
          <w:highlight w:val="cyan"/>
        </w:rPr>
        <w:t>since the Americans would not be there to ensure that the alliance exercised restraint</w:t>
      </w:r>
      <w:r w:rsidRPr="00FA260A">
        <w:rPr>
          <w:rStyle w:val="Emphasis"/>
        </w:rPr>
        <w:t xml:space="preserve"> to avoid escalation</w:t>
      </w:r>
      <w:r w:rsidRPr="00B474F6">
        <w:rPr>
          <w:sz w:val="8"/>
        </w:rPr>
        <w:t xml:space="preserve">. </w:t>
      </w:r>
      <w:r w:rsidRPr="00FA260A">
        <w:rPr>
          <w:rStyle w:val="StyleUnderline"/>
        </w:rPr>
        <w:t xml:space="preserve">Second, </w:t>
      </w:r>
      <w:r w:rsidRPr="009C5155">
        <w:rPr>
          <w:rStyle w:val="StyleUnderline"/>
          <w:highlight w:val="cyan"/>
        </w:rPr>
        <w:t>doubting</w:t>
      </w:r>
      <w:r w:rsidRPr="00FA260A">
        <w:rPr>
          <w:rStyle w:val="StyleUnderline"/>
        </w:rPr>
        <w:t xml:space="preserve"> </w:t>
      </w:r>
      <w:r w:rsidRPr="009C5155">
        <w:rPr>
          <w:rStyle w:val="StyleUnderline"/>
          <w:highlight w:val="cyan"/>
        </w:rPr>
        <w:t>U.S. willingness</w:t>
      </w:r>
      <w:r w:rsidRPr="00FA260A">
        <w:rPr>
          <w:rStyle w:val="StyleUnderline"/>
        </w:rPr>
        <w:t xml:space="preserve"> to honor its commitment in the case of deterrence failure, </w:t>
      </w:r>
      <w:r w:rsidRPr="00FA260A">
        <w:rPr>
          <w:rStyle w:val="Emphasis"/>
        </w:rPr>
        <w:t xml:space="preserve">the </w:t>
      </w:r>
      <w:r w:rsidRPr="009C5155">
        <w:rPr>
          <w:rStyle w:val="Emphasis"/>
          <w:highlight w:val="cyan"/>
        </w:rPr>
        <w:t>South Koreans might</w:t>
      </w:r>
      <w:r w:rsidRPr="00FA260A">
        <w:rPr>
          <w:rStyle w:val="Emphasis"/>
        </w:rPr>
        <w:t xml:space="preserve"> </w:t>
      </w:r>
      <w:r w:rsidRPr="009C5155">
        <w:rPr>
          <w:rStyle w:val="Emphasis"/>
          <w:highlight w:val="cyan"/>
        </w:rPr>
        <w:t>seek an independent nuclear deterrent</w:t>
      </w:r>
      <w:r w:rsidRPr="00FA260A">
        <w:rPr>
          <w:rStyle w:val="Emphasis"/>
        </w:rPr>
        <w:t>.</w:t>
      </w:r>
      <w:r>
        <w:rPr>
          <w:rStyle w:val="Emphasis"/>
        </w:rPr>
        <w:t xml:space="preserve"> </w:t>
      </w:r>
      <w:r w:rsidRPr="00B474F6">
        <w:rPr>
          <w:sz w:val="8"/>
        </w:rPr>
        <w:t xml:space="preserve">U.S. officials were firmly aware of these possibilities, and subsequently discovered Park’s secret nuclear weapons program. </w:t>
      </w:r>
      <w:r w:rsidRPr="00FA260A">
        <w:rPr>
          <w:rStyle w:val="StyleUnderline"/>
        </w:rPr>
        <w:t xml:space="preserve">Consequently, </w:t>
      </w:r>
      <w:r w:rsidRPr="009C5155">
        <w:rPr>
          <w:rStyle w:val="StyleUnderline"/>
          <w:highlight w:val="cyan"/>
        </w:rPr>
        <w:t>in order to curtail Park’s</w:t>
      </w:r>
      <w:r w:rsidRPr="00FA260A">
        <w:rPr>
          <w:rStyle w:val="StyleUnderline"/>
        </w:rPr>
        <w:t xml:space="preserve"> nuclear </w:t>
      </w:r>
      <w:r w:rsidRPr="009C5155">
        <w:rPr>
          <w:rStyle w:val="StyleUnderline"/>
          <w:highlight w:val="cyan"/>
        </w:rPr>
        <w:t>ambitions, the U.S. provided a</w:t>
      </w:r>
      <w:r w:rsidRPr="00FA260A">
        <w:rPr>
          <w:rStyle w:val="StyleUnderline"/>
        </w:rPr>
        <w:t xml:space="preserve"> more </w:t>
      </w:r>
      <w:r w:rsidRPr="009C5155">
        <w:rPr>
          <w:rStyle w:val="StyleUnderline"/>
          <w:highlight w:val="cyan"/>
        </w:rPr>
        <w:t>credible security assurance</w:t>
      </w:r>
      <w:r w:rsidRPr="00B474F6">
        <w:rPr>
          <w:sz w:val="8"/>
        </w:rPr>
        <w:t xml:space="preserve"> in the form of weapons sales, military technology transfers, and large-scale military exercises. Yet the Nixon Doctrine was never meant to signal complete retrenchment from the region or South Korea. Ultimately, U.S. strategists doubted, as Kissinger wrote, “the ability of our allies to assume their own defense completely and we feared that the removal of our shield might tempt aggression.” For Kissinger, the need to reaffirm the stability of the U.S. commitment was only reinforced by the disaster of Vietnam and the ignominious final withdrawal in the spring of 1975. In December that year, President Gerald Ford announced his own Ford or Pacific Doctrine, stating: “American strength is basic to any stable balance of power in the Pacific.” Nonetheless, despite such reaffirmations, the precariousness of American forward deployments and security commitment to South Korea was once again laid bare following the P’anmunjŏm axe murder incident in August 1976. The axe murders in the JSA once again revealed the intrinsic difficulties for the U.S. Despite the inclination of some U.S. officials to retaliate, they could not guarantee the North Korean would not escalate the situation. In addition, these same officials doubted they could adequately explain or justify to Congress such potentially destabilizing retaliatory strikes as a response to the death of two U.S. officers. Kissinger noted: “Our explanation would look very weak”. The South Koreans themselves expressed concern or uncertainty regarding a U.S. response Again, Kissinger added: “Every time I wanted to hit hard at the North Koreans last week I was told that Park didn’t want to take military action. Now I gather he wants to do something.” Three months after the axe murders and operation Paul Bunyan, which deployed a massive show of force to the region, Jimmy Carter won the presidential election after having run on a platform that promised to withdraw U.S. forces from Korea. Memories of the Vietnam debacle were fresh in the minds of American voters who wished to avoid becoming embroiled in another Asian land war. Carter’s personal aversion to Park’s record on human rights is well documented. To make matters even worse for the alliance, U.S. public support for the ROK plummeted in the wake of the “Koreagate” bribery scandal in 1976 whereby South Korean businessman Pak Tong-sŏn admitted to having bribed U.S. Congressmen in an effort to reverse Nixon’s Guam Doctrine and U.S. military withdrawal’s from the ROK. </w:t>
      </w:r>
      <w:r w:rsidRPr="009C5155">
        <w:rPr>
          <w:rStyle w:val="StyleUnderline"/>
          <w:highlight w:val="cyan"/>
        </w:rPr>
        <w:t>South Koreans were not the only East Asian allies troubled</w:t>
      </w:r>
      <w:r w:rsidRPr="00FA260A">
        <w:rPr>
          <w:rStyle w:val="StyleUnderline"/>
        </w:rPr>
        <w:t xml:space="preserve"> by Carter’s plan to withdraw U.S. forces from the ROK. </w:t>
      </w:r>
      <w:r w:rsidRPr="009C5155">
        <w:rPr>
          <w:rStyle w:val="StyleUnderline"/>
          <w:highlight w:val="cyan"/>
        </w:rPr>
        <w:t>Japan</w:t>
      </w:r>
      <w:r w:rsidRPr="00FA260A">
        <w:rPr>
          <w:rStyle w:val="StyleUnderline"/>
        </w:rPr>
        <w:t xml:space="preserve"> quietly </w:t>
      </w:r>
      <w:r w:rsidRPr="009C5155">
        <w:rPr>
          <w:rStyle w:val="StyleUnderline"/>
          <w:highlight w:val="cyan"/>
        </w:rPr>
        <w:t>protested in the belief</w:t>
      </w:r>
      <w:r w:rsidRPr="00FA260A">
        <w:rPr>
          <w:rStyle w:val="StyleUnderline"/>
        </w:rPr>
        <w:t xml:space="preserve"> that the </w:t>
      </w:r>
      <w:r w:rsidRPr="009C5155">
        <w:rPr>
          <w:rStyle w:val="StyleUnderline"/>
          <w:highlight w:val="cyan"/>
        </w:rPr>
        <w:t xml:space="preserve">security of the ROK was </w:t>
      </w:r>
      <w:r w:rsidRPr="009C5155">
        <w:rPr>
          <w:rStyle w:val="Emphasis"/>
          <w:highlight w:val="cyan"/>
        </w:rPr>
        <w:t>critical for Japan’s security</w:t>
      </w:r>
      <w:r w:rsidRPr="00B474F6">
        <w:rPr>
          <w:sz w:val="8"/>
        </w:rPr>
        <w:t xml:space="preserve">, and </w:t>
      </w:r>
      <w:r w:rsidRPr="009C5155">
        <w:rPr>
          <w:rStyle w:val="StyleUnderline"/>
          <w:highlight w:val="cyan"/>
        </w:rPr>
        <w:t>Singapore</w:t>
      </w:r>
      <w:r w:rsidRPr="00044D91">
        <w:rPr>
          <w:rStyle w:val="StyleUnderline"/>
        </w:rPr>
        <w:t>’s</w:t>
      </w:r>
      <w:r w:rsidRPr="00FA260A">
        <w:rPr>
          <w:rStyle w:val="StyleUnderline"/>
        </w:rPr>
        <w:t xml:space="preserve"> Prime Minister</w:t>
      </w:r>
      <w:r w:rsidRPr="00B474F6">
        <w:rPr>
          <w:sz w:val="8"/>
        </w:rPr>
        <w:t xml:space="preserve"> Lee Kuan Yew </w:t>
      </w:r>
      <w:r w:rsidRPr="009C5155">
        <w:rPr>
          <w:rStyle w:val="Emphasis"/>
          <w:highlight w:val="cyan"/>
        </w:rPr>
        <w:t>said the plan raised</w:t>
      </w:r>
      <w:r w:rsidRPr="00FA260A">
        <w:rPr>
          <w:rStyle w:val="Emphasis"/>
        </w:rPr>
        <w:t xml:space="preserve"> </w:t>
      </w:r>
      <w:r w:rsidRPr="009C5155">
        <w:rPr>
          <w:rStyle w:val="Emphasis"/>
          <w:highlight w:val="cyan"/>
        </w:rPr>
        <w:t>suspicions about Washington’s</w:t>
      </w:r>
      <w:r w:rsidRPr="00FA260A">
        <w:rPr>
          <w:rStyle w:val="Emphasis"/>
        </w:rPr>
        <w:t xml:space="preserve"> security </w:t>
      </w:r>
      <w:r w:rsidRPr="009C5155">
        <w:rPr>
          <w:rStyle w:val="Emphasis"/>
          <w:highlight w:val="cyan"/>
        </w:rPr>
        <w:t>commitments for the whole region</w:t>
      </w:r>
      <w:r w:rsidRPr="00B474F6">
        <w:rPr>
          <w:sz w:val="8"/>
        </w:rPr>
        <w:t>. Eventually, bureaucratic</w:t>
      </w:r>
      <w:r w:rsidRPr="00FA260A">
        <w:rPr>
          <w:rStyle w:val="StyleUnderline"/>
        </w:rPr>
        <w:t xml:space="preserve"> </w:t>
      </w:r>
      <w:r w:rsidRPr="009C5155">
        <w:rPr>
          <w:rStyle w:val="StyleUnderline"/>
          <w:highlight w:val="cyan"/>
        </w:rPr>
        <w:t>pushback</w:t>
      </w:r>
      <w:r w:rsidRPr="00FA260A">
        <w:rPr>
          <w:rStyle w:val="StyleUnderline"/>
        </w:rPr>
        <w:t xml:space="preserve"> </w:t>
      </w:r>
      <w:r w:rsidRPr="00B474F6">
        <w:rPr>
          <w:sz w:val="8"/>
        </w:rPr>
        <w:t xml:space="preserve">in Washington, in addition to a revised assessment of the North Korean military build-up in the 1970s, </w:t>
      </w:r>
      <w:r w:rsidRPr="009C5155">
        <w:rPr>
          <w:rStyle w:val="StyleUnderline"/>
          <w:highlight w:val="cyan"/>
        </w:rPr>
        <w:t xml:space="preserve">led Carter to </w:t>
      </w:r>
      <w:r w:rsidRPr="00A77C42">
        <w:rPr>
          <w:sz w:val="12"/>
          <w:szCs w:val="12"/>
        </w:rPr>
        <w:t>postpone his plan to withdraw ground forces and to</w:t>
      </w:r>
      <w:r w:rsidRPr="00A77C42">
        <w:rPr>
          <w:rStyle w:val="StyleUnderline"/>
          <w:sz w:val="12"/>
          <w:szCs w:val="12"/>
        </w:rPr>
        <w:t xml:space="preserve"> </w:t>
      </w:r>
      <w:r w:rsidRPr="009C5155">
        <w:rPr>
          <w:rStyle w:val="StyleUnderline"/>
          <w:highlight w:val="cyan"/>
        </w:rPr>
        <w:t>cancel plans to withdraw</w:t>
      </w:r>
      <w:r w:rsidRPr="00FA260A">
        <w:rPr>
          <w:rStyle w:val="StyleUnderline"/>
        </w:rPr>
        <w:t xml:space="preserve"> </w:t>
      </w:r>
      <w:r w:rsidRPr="00B474F6">
        <w:rPr>
          <w:sz w:val="8"/>
        </w:rPr>
        <w:t xml:space="preserve">air and </w:t>
      </w:r>
      <w:r w:rsidRPr="009C5155">
        <w:rPr>
          <w:rStyle w:val="Emphasis"/>
          <w:highlight w:val="cyan"/>
        </w:rPr>
        <w:t>naval forces from the ROK</w:t>
      </w:r>
      <w:r w:rsidRPr="00FA260A">
        <w:rPr>
          <w:rStyle w:val="StyleUnderline"/>
        </w:rPr>
        <w:t>. Nevertheless, ROK fears of abandonment</w:t>
      </w:r>
      <w:r w:rsidRPr="00B474F6">
        <w:rPr>
          <w:sz w:val="8"/>
        </w:rPr>
        <w:t xml:space="preserve"> </w:t>
      </w:r>
      <w:r w:rsidRPr="00FA260A">
        <w:rPr>
          <w:rStyle w:val="Emphasis"/>
        </w:rPr>
        <w:t>did not really begin to subside until President Reagan reversed the policy</w:t>
      </w:r>
      <w:r w:rsidRPr="00B474F6">
        <w:rPr>
          <w:sz w:val="8"/>
        </w:rPr>
        <w:t xml:space="preserve"> upon entering office in 1981.</w:t>
      </w:r>
    </w:p>
    <w:p w14:paraId="4DFFF77E" w14:textId="10B2A441" w:rsidR="001E0315" w:rsidRDefault="001E0315" w:rsidP="001E0315">
      <w:pPr>
        <w:pStyle w:val="Heading4"/>
      </w:pPr>
      <w:r>
        <w:t xml:space="preserve">And process matters – even if in theory Korea is fine with naval withdrawal the aff’s unilateral transition post consultations agreed to delay it causes them to have abandonment fears – empirically proven. </w:t>
      </w:r>
    </w:p>
    <w:p w14:paraId="6FC6751C" w14:textId="77777777" w:rsidR="001E0315" w:rsidRPr="006E2FD9" w:rsidRDefault="001E0315" w:rsidP="001E0315">
      <w:pPr>
        <w:rPr>
          <w:sz w:val="16"/>
        </w:rPr>
      </w:pPr>
      <w:r w:rsidRPr="009C5155">
        <w:rPr>
          <w:rStyle w:val="Style13ptBold"/>
          <w:highlight w:val="cyan"/>
        </w:rPr>
        <w:t>Whyte,</w:t>
      </w:r>
      <w:r w:rsidRPr="006E2FD9">
        <w:rPr>
          <w:rStyle w:val="Style13ptBold"/>
        </w:rPr>
        <w:t xml:space="preserve"> International Relations Professional looking for opportunities related to International Security and Pacific Asia, </w:t>
      </w:r>
      <w:r w:rsidRPr="009C5155">
        <w:rPr>
          <w:rStyle w:val="Style13ptBold"/>
          <w:highlight w:val="cyan"/>
        </w:rPr>
        <w:t>6/22/2015</w:t>
      </w:r>
      <w:r w:rsidRPr="006E2FD9">
        <w:rPr>
          <w:rStyle w:val="Style13ptBold"/>
        </w:rPr>
        <w:t xml:space="preserve"> </w:t>
      </w:r>
      <w:r w:rsidRPr="006E2FD9">
        <w:rPr>
          <w:sz w:val="16"/>
        </w:rPr>
        <w:t>Leon, “Evolution of the U.S.-ROK Alliance: Abandonment Fears” http://thediplomat.com/2015/06/evolution-of-the-u-s-rok-alliance-abandonment-fears/</w:t>
      </w:r>
    </w:p>
    <w:p w14:paraId="2B87B94C" w14:textId="77777777" w:rsidR="001E0315" w:rsidRDefault="001E0315" w:rsidP="001E0315">
      <w:pPr>
        <w:rPr>
          <w:rStyle w:val="Emphasis"/>
        </w:rPr>
      </w:pPr>
      <w:r w:rsidRPr="00ED7429">
        <w:rPr>
          <w:sz w:val="14"/>
        </w:rPr>
        <w:t xml:space="preserve">After Carter, </w:t>
      </w:r>
      <w:r w:rsidRPr="00ED7429">
        <w:rPr>
          <w:rStyle w:val="StyleUnderline"/>
        </w:rPr>
        <w:t>no other U.S. president has attempted to withdraw all U.S. ground troops from South Korea. However</w:t>
      </w:r>
      <w:r w:rsidRPr="00ED7429">
        <w:rPr>
          <w:sz w:val="14"/>
        </w:rPr>
        <w:t xml:space="preserve">, </w:t>
      </w:r>
      <w:r w:rsidRPr="00ED7429">
        <w:rPr>
          <w:rStyle w:val="Emphasis"/>
        </w:rPr>
        <w:t xml:space="preserve">this does not mean that the ROK fear of abandonment has disappeared, </w:t>
      </w:r>
      <w:r w:rsidRPr="00ED7429">
        <w:rPr>
          <w:rStyle w:val="StyleUnderline"/>
        </w:rPr>
        <w:t>or that it is not possible for the U.S. to change their alliance policy</w:t>
      </w:r>
      <w:r w:rsidRPr="00ED7429">
        <w:rPr>
          <w:sz w:val="14"/>
        </w:rPr>
        <w:t xml:space="preserve"> in ways that affect ROK security. One recent example of this is Secretary of Defense Donald Rumsfeld’s announcement in 2003 that he intended to withdraw or relocate U.S. forces in 2013, believing them to be an outdated remnant of the Cold War. The reasoning that Rumsfeld offered was similar to that of Carter, with Rumsfeld pointing out that since South Korea had a powerful economy and a better-equipped military, Seoul had “all the capability in the world of providing the kind of up-front deterrent that’s needed.” The Iraq War was highly unpopular in South Korea; however, the threat of the U.S downgrading alliance ties was enough to convince the South Korean government to send ROK forces to Iraq when the United States requested it. Yet, as the Nixon Doctrine demonstrated, ROK participation in U.S. wars does not guarantee strong alliance relationships – a downgrading could still occur. For example, in 2004, the U.S. moved 3,600 U.S. troops from South Korea to Iraq. </w:t>
      </w:r>
      <w:r w:rsidRPr="00ED7429">
        <w:rPr>
          <w:rStyle w:val="StyleUnderline"/>
        </w:rPr>
        <w:t xml:space="preserve">For the United States, </w:t>
      </w:r>
      <w:r w:rsidRPr="009C5155">
        <w:rPr>
          <w:rStyle w:val="StyleUnderline"/>
          <w:highlight w:val="cyan"/>
        </w:rPr>
        <w:t>it is important to be aware of abandonment fears</w:t>
      </w:r>
      <w:r w:rsidRPr="00ED7429">
        <w:rPr>
          <w:rStyle w:val="StyleUnderline"/>
        </w:rPr>
        <w:t xml:space="preserve"> of its allies. Awareness</w:t>
      </w:r>
      <w:r w:rsidRPr="00ED7429">
        <w:rPr>
          <w:sz w:val="14"/>
        </w:rPr>
        <w:t xml:space="preserve"> of these fears </w:t>
      </w:r>
      <w:r w:rsidRPr="00ED7429">
        <w:rPr>
          <w:rStyle w:val="Emphasis"/>
        </w:rPr>
        <w:t>does not mean that U.S. strategy should be held hostage to them</w:t>
      </w:r>
      <w:r w:rsidRPr="00ED7429">
        <w:rPr>
          <w:sz w:val="14"/>
        </w:rPr>
        <w:t xml:space="preserve">, </w:t>
      </w:r>
      <w:r w:rsidRPr="00ED7429">
        <w:rPr>
          <w:rStyle w:val="StyleUnderline"/>
        </w:rPr>
        <w:t>but</w:t>
      </w:r>
      <w:r w:rsidRPr="00ED7429">
        <w:rPr>
          <w:sz w:val="14"/>
        </w:rPr>
        <w:t xml:space="preserve"> as in all relationships </w:t>
      </w:r>
      <w:r w:rsidRPr="009C5155">
        <w:rPr>
          <w:rStyle w:val="Emphasis"/>
          <w:highlight w:val="cyan"/>
        </w:rPr>
        <w:t>communication is important</w:t>
      </w:r>
      <w:r w:rsidRPr="009C5155">
        <w:rPr>
          <w:rStyle w:val="StyleUnderline"/>
          <w:highlight w:val="cyan"/>
        </w:rPr>
        <w:t>. Rather than consult</w:t>
      </w:r>
      <w:r w:rsidRPr="00ED7429">
        <w:rPr>
          <w:rStyle w:val="StyleUnderline"/>
        </w:rPr>
        <w:t xml:space="preserve"> </w:t>
      </w:r>
      <w:r w:rsidRPr="009C5155">
        <w:rPr>
          <w:rStyle w:val="StyleUnderline"/>
          <w:highlight w:val="cyan"/>
        </w:rPr>
        <w:t>with the ROK</w:t>
      </w:r>
      <w:r w:rsidRPr="009C5155">
        <w:rPr>
          <w:sz w:val="14"/>
          <w:highlight w:val="cyan"/>
        </w:rPr>
        <w:t xml:space="preserve">, </w:t>
      </w:r>
      <w:r w:rsidRPr="009C5155">
        <w:rPr>
          <w:rStyle w:val="StyleUnderline"/>
          <w:highlight w:val="cyan"/>
        </w:rPr>
        <w:t>Nixon and Carter unilaterally made plans</w:t>
      </w:r>
      <w:r w:rsidRPr="00ED7429">
        <w:rPr>
          <w:sz w:val="14"/>
        </w:rPr>
        <w:t xml:space="preserve"> </w:t>
      </w:r>
      <w:r w:rsidRPr="00ED7429">
        <w:rPr>
          <w:rStyle w:val="Emphasis"/>
        </w:rPr>
        <w:t>that had serious implications for ROK security, and even let other parties know before South Korea</w:t>
      </w:r>
      <w:r w:rsidRPr="00ED7429">
        <w:rPr>
          <w:sz w:val="14"/>
        </w:rPr>
        <w:t xml:space="preserve">. </w:t>
      </w:r>
      <w:r w:rsidRPr="009C5155">
        <w:rPr>
          <w:rStyle w:val="StyleUnderline"/>
          <w:highlight w:val="cyan"/>
        </w:rPr>
        <w:t>ROK feelings of insecurity</w:t>
      </w:r>
      <w:r w:rsidRPr="00ED7429">
        <w:rPr>
          <w:rStyle w:val="StyleUnderline"/>
        </w:rPr>
        <w:t xml:space="preserve"> can </w:t>
      </w:r>
      <w:r w:rsidRPr="009C5155">
        <w:rPr>
          <w:rStyle w:val="StyleUnderline"/>
          <w:highlight w:val="cyan"/>
        </w:rPr>
        <w:t>result</w:t>
      </w:r>
      <w:r w:rsidRPr="00ED7429">
        <w:rPr>
          <w:sz w:val="14"/>
        </w:rPr>
        <w:t xml:space="preserve"> </w:t>
      </w:r>
      <w:r w:rsidRPr="009C5155">
        <w:rPr>
          <w:rStyle w:val="Emphasis"/>
          <w:highlight w:val="cyan"/>
        </w:rPr>
        <w:t>in outcomes</w:t>
      </w:r>
      <w:r w:rsidRPr="00ED7429">
        <w:rPr>
          <w:rStyle w:val="Emphasis"/>
        </w:rPr>
        <w:t xml:space="preserve"> that are </w:t>
      </w:r>
      <w:r w:rsidRPr="009C5155">
        <w:rPr>
          <w:rStyle w:val="Emphasis"/>
          <w:highlight w:val="cyan"/>
        </w:rPr>
        <w:t>not in America’s best interests, such as Park’s secret plan to build a nuclear weapon.</w:t>
      </w:r>
      <w:r>
        <w:rPr>
          <w:rStyle w:val="Emphasis"/>
        </w:rPr>
        <w:t xml:space="preserve"> </w:t>
      </w:r>
      <w:r w:rsidRPr="00ED7429">
        <w:rPr>
          <w:rStyle w:val="StyleUnderline"/>
        </w:rPr>
        <w:t>For the ROK, it is important to realize that the U.S-ROK alliance is not an iron-clad guarantee</w:t>
      </w:r>
      <w:r w:rsidRPr="00ED7429">
        <w:rPr>
          <w:sz w:val="14"/>
        </w:rPr>
        <w:t xml:space="preserve">, but a relationship that the ROK needs to tend carefully. Carter was clear that Americans found Park Chung Hee’s human rights violations repugnant and that this divergence in the U.S. and ROK government’s values was a factor in the planned troop withdrawal. </w:t>
      </w:r>
      <w:r w:rsidRPr="00ED7429">
        <w:rPr>
          <w:rStyle w:val="StyleUnderline"/>
        </w:rPr>
        <w:t>While the ROK is today a liberal democracy that is closely aligned to the United States, maintaining close relations should remain a priority and should not be taken for granted. However, no matter how much communication and relationship building the United States and the ROK commit to</w:t>
      </w:r>
      <w:r w:rsidRPr="00ED7429">
        <w:rPr>
          <w:sz w:val="14"/>
        </w:rPr>
        <w:t>, as the weaker partner in the relationship</w:t>
      </w:r>
      <w:r w:rsidRPr="00ED7429">
        <w:rPr>
          <w:rStyle w:val="Emphasis"/>
        </w:rPr>
        <w:t xml:space="preserve">, it is likely that </w:t>
      </w:r>
      <w:r w:rsidRPr="009C5155">
        <w:rPr>
          <w:rStyle w:val="Emphasis"/>
          <w:highlight w:val="cyan"/>
        </w:rPr>
        <w:t>the ROK’s abandonment fear will play an important role in the alliance</w:t>
      </w:r>
      <w:r w:rsidRPr="00ED7429">
        <w:rPr>
          <w:rStyle w:val="Emphasis"/>
        </w:rPr>
        <w:t xml:space="preserve"> as long as it exists.</w:t>
      </w:r>
    </w:p>
    <w:p w14:paraId="2C3DE760" w14:textId="1FFACD08" w:rsidR="001E0315" w:rsidRDefault="001E0315" w:rsidP="001E0315">
      <w:pPr>
        <w:pStyle w:val="Heading4"/>
      </w:pPr>
      <w:r>
        <w:t xml:space="preserve">Perception is </w:t>
      </w:r>
      <w:r w:rsidRPr="00516362">
        <w:rPr>
          <w:u w:val="single"/>
        </w:rPr>
        <w:t>critical</w:t>
      </w:r>
      <w:r>
        <w:t xml:space="preserve"> and </w:t>
      </w:r>
      <w:r w:rsidRPr="00516362">
        <w:rPr>
          <w:u w:val="single"/>
        </w:rPr>
        <w:t>immediate</w:t>
      </w:r>
      <w:r>
        <w:t xml:space="preserve"> – </w:t>
      </w:r>
      <w:r w:rsidRPr="00516362">
        <w:rPr>
          <w:u w:val="single"/>
        </w:rPr>
        <w:t>the devil is in the details</w:t>
      </w:r>
      <w:r>
        <w:t xml:space="preserve"> – even small movements can trigger the DA </w:t>
      </w:r>
    </w:p>
    <w:p w14:paraId="5DE21774" w14:textId="77777777" w:rsidR="001E0315" w:rsidRPr="00516362" w:rsidRDefault="001E0315" w:rsidP="001E0315">
      <w:r w:rsidRPr="00516362">
        <w:rPr>
          <w:rStyle w:val="Heading4Char"/>
        </w:rPr>
        <w:t>Bleek 13</w:t>
      </w:r>
      <w:r>
        <w:t xml:space="preserve"> – Philipp C., Assistant Professor @ the Nonproliferation and Terrorism Studies Program @ the Monterey Institute of International Studies, “Friends Don’t Let Friends Proliferate: Credibility, Security Assurances, and Allied Nuclear Proliferation” “http://posse.gatech.edu/sites/posse.gatech.edu/files/BleekLorberISAISA'13.pdf</w:t>
      </w:r>
    </w:p>
    <w:p w14:paraId="45AAA537" w14:textId="77777777" w:rsidR="001E0315" w:rsidRPr="001E0315" w:rsidRDefault="001E0315" w:rsidP="001E0315">
      <w:pPr>
        <w:rPr>
          <w:sz w:val="10"/>
        </w:rPr>
      </w:pPr>
      <w:r w:rsidRPr="001E0315">
        <w:rPr>
          <w:sz w:val="10"/>
        </w:rPr>
        <w:t xml:space="preserve">Our research suggests that </w:t>
      </w:r>
      <w:r w:rsidRPr="00224D84">
        <w:rPr>
          <w:rStyle w:val="StyleUnderline"/>
        </w:rPr>
        <w:t>certain factors</w:t>
      </w:r>
      <w:r w:rsidRPr="001E0315">
        <w:rPr>
          <w:sz w:val="10"/>
        </w:rPr>
        <w:t xml:space="preserve"> do </w:t>
      </w:r>
      <w:r w:rsidRPr="00516362">
        <w:rPr>
          <w:rStyle w:val="StyleUnderline"/>
        </w:rPr>
        <w:t>increase the likelihood</w:t>
      </w:r>
      <w:r w:rsidRPr="001E0315">
        <w:rPr>
          <w:sz w:val="10"/>
        </w:rPr>
        <w:t xml:space="preserve"> that </w:t>
      </w:r>
      <w:r w:rsidRPr="009C5155">
        <w:rPr>
          <w:rStyle w:val="StyleUnderline"/>
          <w:highlight w:val="cyan"/>
        </w:rPr>
        <w:t>security assurances</w:t>
      </w:r>
      <w:r w:rsidRPr="001E0315">
        <w:rPr>
          <w:sz w:val="10"/>
        </w:rPr>
        <w:t xml:space="preserve"> will </w:t>
      </w:r>
      <w:r w:rsidRPr="009C5155">
        <w:rPr>
          <w:rStyle w:val="Emphasis"/>
          <w:highlight w:val="cyan"/>
        </w:rPr>
        <w:t>prevent</w:t>
      </w:r>
      <w:r w:rsidRPr="009C5155">
        <w:rPr>
          <w:sz w:val="10"/>
          <w:highlight w:val="cyan"/>
        </w:rPr>
        <w:t xml:space="preserve"> </w:t>
      </w:r>
      <w:r w:rsidRPr="009C5155">
        <w:rPr>
          <w:rStyle w:val="Emphasis"/>
          <w:highlight w:val="cyan"/>
        </w:rPr>
        <w:t>allied nuclear prolif</w:t>
      </w:r>
      <w:r w:rsidRPr="00516362">
        <w:rPr>
          <w:rStyle w:val="Emphasis"/>
        </w:rPr>
        <w:t>eration</w:t>
      </w:r>
      <w:r w:rsidRPr="001E0315">
        <w:rPr>
          <w:sz w:val="10"/>
        </w:rPr>
        <w:t xml:space="preserve">.9 </w:t>
      </w:r>
      <w:r w:rsidRPr="00224D84">
        <w:rPr>
          <w:rStyle w:val="StyleUnderline"/>
        </w:rPr>
        <w:t xml:space="preserve">The ally’s </w:t>
      </w:r>
      <w:r w:rsidRPr="00224D84">
        <w:rPr>
          <w:rStyle w:val="Emphasis"/>
        </w:rPr>
        <w:t>perception</w:t>
      </w:r>
      <w:r w:rsidRPr="001E0315">
        <w:rPr>
          <w:sz w:val="10"/>
        </w:rPr>
        <w:t xml:space="preserve"> </w:t>
      </w:r>
      <w:r w:rsidRPr="00224D84">
        <w:rPr>
          <w:rStyle w:val="StyleUnderline"/>
        </w:rPr>
        <w:t>of</w:t>
      </w:r>
      <w:r w:rsidRPr="001E0315">
        <w:rPr>
          <w:sz w:val="10"/>
        </w:rPr>
        <w:t xml:space="preserve"> the </w:t>
      </w:r>
      <w:r w:rsidRPr="00224D84">
        <w:rPr>
          <w:rStyle w:val="Emphasis"/>
        </w:rPr>
        <w:t>credibility</w:t>
      </w:r>
      <w:r w:rsidRPr="001E0315">
        <w:rPr>
          <w:sz w:val="10"/>
        </w:rPr>
        <w:t xml:space="preserve"> </w:t>
      </w:r>
      <w:r w:rsidRPr="00224D84">
        <w:rPr>
          <w:rStyle w:val="StyleUnderline"/>
        </w:rPr>
        <w:t>of the patron’s assurance is</w:t>
      </w:r>
      <w:r w:rsidRPr="001E0315">
        <w:rPr>
          <w:sz w:val="10"/>
        </w:rPr>
        <w:t xml:space="preserve"> </w:t>
      </w:r>
      <w:r w:rsidRPr="00224D84">
        <w:rPr>
          <w:rStyle w:val="Emphasis"/>
        </w:rPr>
        <w:t>extremely important</w:t>
      </w:r>
      <w:r w:rsidRPr="001E0315">
        <w:rPr>
          <w:sz w:val="10"/>
        </w:rPr>
        <w:t xml:space="preserve">; in both cases, </w:t>
      </w:r>
      <w:r w:rsidRPr="009C5155">
        <w:rPr>
          <w:rStyle w:val="StyleUnderline"/>
          <w:highlight w:val="cyan"/>
        </w:rPr>
        <w:t>South Korean</w:t>
      </w:r>
      <w:r w:rsidRPr="001E0315">
        <w:rPr>
          <w:sz w:val="10"/>
        </w:rPr>
        <w:t xml:space="preserve"> and British </w:t>
      </w:r>
      <w:r w:rsidRPr="009C5155">
        <w:rPr>
          <w:rStyle w:val="StyleUnderline"/>
          <w:highlight w:val="cyan"/>
        </w:rPr>
        <w:t>perceptions of</w:t>
      </w:r>
      <w:r w:rsidRPr="001E0315">
        <w:rPr>
          <w:sz w:val="10"/>
        </w:rPr>
        <w:t xml:space="preserve"> the credibility of the </w:t>
      </w:r>
      <w:r w:rsidRPr="009C5155">
        <w:rPr>
          <w:rStyle w:val="StyleUnderline"/>
          <w:highlight w:val="cyan"/>
        </w:rPr>
        <w:t>assurance</w:t>
      </w:r>
      <w:r w:rsidRPr="001E0315">
        <w:rPr>
          <w:sz w:val="10"/>
        </w:rPr>
        <w:t xml:space="preserve"> – and the robustness of the overall relationship – </w:t>
      </w:r>
      <w:r w:rsidRPr="009C5155">
        <w:rPr>
          <w:rStyle w:val="Emphasis"/>
          <w:highlight w:val="cyan"/>
        </w:rPr>
        <w:t xml:space="preserve">played a major role </w:t>
      </w:r>
      <w:r w:rsidRPr="00224D84">
        <w:rPr>
          <w:rStyle w:val="Emphasis"/>
        </w:rPr>
        <w:t>in their proliferation decisions</w:t>
      </w:r>
      <w:r w:rsidRPr="001E0315">
        <w:rPr>
          <w:sz w:val="10"/>
        </w:rPr>
        <w:t xml:space="preserve">. The logic is straightforward: </w:t>
      </w:r>
      <w:r w:rsidRPr="00224D84">
        <w:rPr>
          <w:rStyle w:val="StyleUnderline"/>
        </w:rPr>
        <w:t>if</w:t>
      </w:r>
      <w:r w:rsidRPr="00516362">
        <w:rPr>
          <w:rStyle w:val="StyleUnderline"/>
        </w:rPr>
        <w:t xml:space="preserve"> the ally believes</w:t>
      </w:r>
      <w:r w:rsidRPr="001E0315">
        <w:rPr>
          <w:sz w:val="10"/>
        </w:rPr>
        <w:t xml:space="preserve"> that the </w:t>
      </w:r>
      <w:r w:rsidRPr="00224D84">
        <w:rPr>
          <w:rStyle w:val="StyleUnderline"/>
        </w:rPr>
        <w:t>assurance is credible</w:t>
      </w:r>
      <w:r w:rsidRPr="00516362">
        <w:rPr>
          <w:rStyle w:val="StyleUnderline"/>
        </w:rPr>
        <w:t xml:space="preserve"> and</w:t>
      </w:r>
      <w:r w:rsidRPr="001E0315">
        <w:rPr>
          <w:sz w:val="10"/>
        </w:rPr>
        <w:t xml:space="preserve"> that </w:t>
      </w:r>
      <w:r w:rsidRPr="00516362">
        <w:rPr>
          <w:rStyle w:val="StyleUnderline"/>
        </w:rPr>
        <w:t>the patron is committed</w:t>
      </w:r>
      <w:r w:rsidRPr="001E0315">
        <w:rPr>
          <w:sz w:val="10"/>
        </w:rPr>
        <w:t xml:space="preserve"> to the ally’s security, </w:t>
      </w:r>
      <w:r w:rsidRPr="00224D84">
        <w:rPr>
          <w:rStyle w:val="Emphasis"/>
        </w:rPr>
        <w:t>it will be less likely to engage in prolif</w:t>
      </w:r>
      <w:r w:rsidRPr="00516362">
        <w:rPr>
          <w:rStyle w:val="Emphasis"/>
        </w:rPr>
        <w:t>eration activity</w:t>
      </w:r>
      <w:r w:rsidRPr="001E0315">
        <w:rPr>
          <w:sz w:val="10"/>
        </w:rPr>
        <w:t xml:space="preserve">. </w:t>
      </w:r>
      <w:r w:rsidRPr="009C5155">
        <w:rPr>
          <w:rStyle w:val="StyleUnderline"/>
          <w:highlight w:val="cyan"/>
        </w:rPr>
        <w:t>As</w:t>
      </w:r>
      <w:r w:rsidRPr="001E0315">
        <w:rPr>
          <w:sz w:val="10"/>
        </w:rPr>
        <w:t xml:space="preserve"> both </w:t>
      </w:r>
      <w:r w:rsidRPr="009C5155">
        <w:rPr>
          <w:rStyle w:val="StyleUnderline"/>
          <w:highlight w:val="cyan"/>
        </w:rPr>
        <w:t>South Korea</w:t>
      </w:r>
      <w:r w:rsidRPr="001E0315">
        <w:rPr>
          <w:sz w:val="10"/>
        </w:rPr>
        <w:t xml:space="preserve"> and the United Kingdom </w:t>
      </w:r>
      <w:r w:rsidRPr="009C5155">
        <w:rPr>
          <w:rStyle w:val="StyleUnderline"/>
          <w:highlight w:val="cyan"/>
        </w:rPr>
        <w:t>feared</w:t>
      </w:r>
      <w:r w:rsidRPr="001E0315">
        <w:rPr>
          <w:sz w:val="10"/>
        </w:rPr>
        <w:t xml:space="preserve"> that </w:t>
      </w:r>
      <w:r w:rsidRPr="009C5155">
        <w:rPr>
          <w:rStyle w:val="StyleUnderline"/>
          <w:highlight w:val="cyan"/>
        </w:rPr>
        <w:t>the</w:t>
      </w:r>
      <w:r w:rsidRPr="009C5155">
        <w:rPr>
          <w:sz w:val="10"/>
          <w:highlight w:val="cyan"/>
        </w:rPr>
        <w:t xml:space="preserve"> </w:t>
      </w:r>
      <w:r w:rsidRPr="009C5155">
        <w:rPr>
          <w:rStyle w:val="Emphasis"/>
          <w:highlight w:val="cyan"/>
        </w:rPr>
        <w:t>U</w:t>
      </w:r>
      <w:r w:rsidRPr="001E0315">
        <w:rPr>
          <w:sz w:val="10"/>
        </w:rPr>
        <w:t xml:space="preserve">nited </w:t>
      </w:r>
      <w:r w:rsidRPr="009C5155">
        <w:rPr>
          <w:rStyle w:val="Emphasis"/>
          <w:highlight w:val="cyan"/>
        </w:rPr>
        <w:t>S</w:t>
      </w:r>
      <w:r w:rsidRPr="001E0315">
        <w:rPr>
          <w:sz w:val="10"/>
        </w:rPr>
        <w:t xml:space="preserve">tates </w:t>
      </w:r>
      <w:r w:rsidRPr="009C5155">
        <w:rPr>
          <w:rStyle w:val="StyleUnderline"/>
          <w:highlight w:val="cyan"/>
        </w:rPr>
        <w:t>was becoming less invested</w:t>
      </w:r>
      <w:r w:rsidRPr="001E0315">
        <w:rPr>
          <w:sz w:val="10"/>
        </w:rPr>
        <w:t xml:space="preserve"> in their security, </w:t>
      </w:r>
      <w:r w:rsidRPr="009C5155">
        <w:rPr>
          <w:rStyle w:val="Emphasis"/>
          <w:highlight w:val="cyan"/>
        </w:rPr>
        <w:t>they increased</w:t>
      </w:r>
      <w:r w:rsidRPr="00516362">
        <w:rPr>
          <w:rStyle w:val="Emphasis"/>
        </w:rPr>
        <w:t xml:space="preserve"> their </w:t>
      </w:r>
      <w:r w:rsidRPr="009C5155">
        <w:rPr>
          <w:rStyle w:val="Emphasis"/>
          <w:highlight w:val="cyan"/>
        </w:rPr>
        <w:t>prolif</w:t>
      </w:r>
      <w:r w:rsidRPr="00516362">
        <w:rPr>
          <w:rStyle w:val="Emphasis"/>
        </w:rPr>
        <w:t xml:space="preserve">eration </w:t>
      </w:r>
      <w:r w:rsidRPr="009C5155">
        <w:rPr>
          <w:rStyle w:val="Emphasis"/>
          <w:highlight w:val="cyan"/>
        </w:rPr>
        <w:t>activity</w:t>
      </w:r>
      <w:r w:rsidRPr="001E0315">
        <w:rPr>
          <w:sz w:val="10"/>
        </w:rPr>
        <w:t xml:space="preserve">. </w:t>
      </w:r>
      <w:r w:rsidRPr="00516362">
        <w:rPr>
          <w:rStyle w:val="StyleUnderline"/>
        </w:rPr>
        <w:t>Only when the ally began to perceive</w:t>
      </w:r>
      <w:r w:rsidRPr="001E0315">
        <w:rPr>
          <w:sz w:val="10"/>
        </w:rPr>
        <w:t xml:space="preserve"> that </w:t>
      </w:r>
      <w:r w:rsidRPr="00516362">
        <w:rPr>
          <w:rStyle w:val="StyleUnderline"/>
        </w:rPr>
        <w:t>the</w:t>
      </w:r>
      <w:r w:rsidRPr="001E0315">
        <w:rPr>
          <w:sz w:val="10"/>
        </w:rPr>
        <w:t xml:space="preserve"> </w:t>
      </w:r>
      <w:r w:rsidRPr="00516362">
        <w:rPr>
          <w:rStyle w:val="Emphasis"/>
        </w:rPr>
        <w:t>U</w:t>
      </w:r>
      <w:r w:rsidRPr="001E0315">
        <w:rPr>
          <w:sz w:val="10"/>
        </w:rPr>
        <w:t xml:space="preserve">nited </w:t>
      </w:r>
      <w:r w:rsidRPr="00516362">
        <w:rPr>
          <w:rStyle w:val="Emphasis"/>
        </w:rPr>
        <w:t>S</w:t>
      </w:r>
      <w:r w:rsidRPr="001E0315">
        <w:rPr>
          <w:sz w:val="10"/>
        </w:rPr>
        <w:t xml:space="preserve">tates </w:t>
      </w:r>
      <w:r w:rsidRPr="00516362">
        <w:rPr>
          <w:rStyle w:val="StyleUnderline"/>
        </w:rPr>
        <w:t>was</w:t>
      </w:r>
      <w:r w:rsidRPr="001E0315">
        <w:rPr>
          <w:sz w:val="10"/>
        </w:rPr>
        <w:t xml:space="preserve"> </w:t>
      </w:r>
      <w:r w:rsidRPr="00516362">
        <w:rPr>
          <w:rStyle w:val="Emphasis"/>
        </w:rPr>
        <w:t>firmly invested</w:t>
      </w:r>
      <w:r w:rsidRPr="001E0315">
        <w:rPr>
          <w:sz w:val="10"/>
        </w:rPr>
        <w:t xml:space="preserve"> in its security </w:t>
      </w:r>
      <w:r w:rsidRPr="00516362">
        <w:rPr>
          <w:rStyle w:val="StyleUnderline"/>
        </w:rPr>
        <w:t xml:space="preserve">did it </w:t>
      </w:r>
      <w:r w:rsidRPr="00516362">
        <w:rPr>
          <w:rStyle w:val="Emphasis"/>
        </w:rPr>
        <w:t>curb its proliferation activity</w:t>
      </w:r>
      <w:r w:rsidRPr="00516362">
        <w:rPr>
          <w:rStyle w:val="StyleUnderline"/>
        </w:rPr>
        <w:t>.</w:t>
      </w:r>
      <w:r w:rsidRPr="001E0315">
        <w:rPr>
          <w:sz w:val="10"/>
        </w:rPr>
        <w:t xml:space="preserve">This analysis also suggests that </w:t>
      </w:r>
      <w:r w:rsidRPr="009C5155">
        <w:rPr>
          <w:rStyle w:val="Emphasis"/>
          <w:highlight w:val="cyan"/>
        </w:rPr>
        <w:t>the devil is in the details</w:t>
      </w:r>
      <w:r w:rsidRPr="001E0315">
        <w:rPr>
          <w:sz w:val="10"/>
        </w:rPr>
        <w:t xml:space="preserve"> when it comes to the proliferating curbing effects of security assurances.. The cases indicate that </w:t>
      </w:r>
      <w:r w:rsidRPr="00516362">
        <w:rPr>
          <w:rStyle w:val="StyleUnderline"/>
        </w:rPr>
        <w:t xml:space="preserve">certain factors, such as </w:t>
      </w:r>
      <w:r w:rsidRPr="001E0315">
        <w:rPr>
          <w:sz w:val="10"/>
          <w:szCs w:val="18"/>
        </w:rPr>
        <w:t>troop deployments and</w:t>
      </w:r>
      <w:r w:rsidRPr="009C5155">
        <w:rPr>
          <w:rStyle w:val="Emphasis"/>
          <w:sz w:val="18"/>
          <w:szCs w:val="18"/>
          <w:highlight w:val="cyan"/>
        </w:rPr>
        <w:t xml:space="preserve"> </w:t>
      </w:r>
      <w:r w:rsidRPr="009C5155">
        <w:rPr>
          <w:rStyle w:val="Emphasis"/>
          <w:highlight w:val="cyan"/>
        </w:rPr>
        <w:t>reductions</w:t>
      </w:r>
      <w:r w:rsidRPr="009C5155">
        <w:rPr>
          <w:sz w:val="10"/>
          <w:highlight w:val="cyan"/>
        </w:rPr>
        <w:t xml:space="preserve">, </w:t>
      </w:r>
      <w:r w:rsidRPr="009C5155">
        <w:rPr>
          <w:rStyle w:val="StyleUnderline"/>
          <w:highlight w:val="cyan"/>
        </w:rPr>
        <w:t>can</w:t>
      </w:r>
      <w:r w:rsidRPr="001E0315">
        <w:rPr>
          <w:sz w:val="10"/>
        </w:rPr>
        <w:t xml:space="preserve"> help </w:t>
      </w:r>
      <w:r w:rsidRPr="009C5155">
        <w:rPr>
          <w:rStyle w:val="StyleUnderline"/>
          <w:highlight w:val="cyan"/>
        </w:rPr>
        <w:t xml:space="preserve">determine whether the security assurance is </w:t>
      </w:r>
      <w:r w:rsidRPr="009C5155">
        <w:rPr>
          <w:rStyle w:val="Emphasis"/>
          <w:highlight w:val="cyan"/>
        </w:rPr>
        <w:t>credible</w:t>
      </w:r>
      <w:r w:rsidRPr="009C5155">
        <w:rPr>
          <w:sz w:val="10"/>
          <w:highlight w:val="cyan"/>
        </w:rPr>
        <w:t xml:space="preserve"> – </w:t>
      </w:r>
      <w:r w:rsidRPr="009C5155">
        <w:rPr>
          <w:rStyle w:val="StyleUnderline"/>
          <w:highlight w:val="cyan"/>
        </w:rPr>
        <w:t>and</w:t>
      </w:r>
      <w:r w:rsidRPr="001E0315">
        <w:rPr>
          <w:sz w:val="10"/>
        </w:rPr>
        <w:t xml:space="preserve"> therefore whether it is </w:t>
      </w:r>
      <w:r w:rsidRPr="009C5155">
        <w:rPr>
          <w:rStyle w:val="StyleUnderline"/>
          <w:highlight w:val="cyan"/>
        </w:rPr>
        <w:t xml:space="preserve">more or less likely to </w:t>
      </w:r>
      <w:r w:rsidRPr="009C5155">
        <w:rPr>
          <w:rStyle w:val="Emphasis"/>
          <w:highlight w:val="cyan"/>
        </w:rPr>
        <w:t>deter allied prolif</w:t>
      </w:r>
      <w:r w:rsidRPr="00A05C8E">
        <w:rPr>
          <w:rStyle w:val="Emphasis"/>
        </w:rPr>
        <w:t>eration</w:t>
      </w:r>
      <w:r w:rsidRPr="001E0315">
        <w:rPr>
          <w:sz w:val="10"/>
        </w:rPr>
        <w:t>. In addition, as our analysis of the United Kingdom makes clear, even in circumstances where proliferation is highly likely, an assurance can – if coupled with these arrangements – still affect the speed and way in which a country proliferates.</w:t>
      </w:r>
    </w:p>
    <w:p w14:paraId="30F00670" w14:textId="77777777" w:rsidR="00B474F6" w:rsidRPr="00B474F6" w:rsidRDefault="00B474F6" w:rsidP="00B474F6"/>
    <w:p w14:paraId="223C3D0F" w14:textId="77777777" w:rsidR="00D52B3D" w:rsidRDefault="00D52B3D" w:rsidP="00D52B3D">
      <w:pPr>
        <w:pStyle w:val="Heading3"/>
      </w:pPr>
      <w:r>
        <w:t>AT: We’re not the Old OPCON</w:t>
      </w:r>
    </w:p>
    <w:p w14:paraId="7BFF35FF" w14:textId="77777777" w:rsidR="00D52B3D" w:rsidRDefault="00D52B3D" w:rsidP="00D52B3D">
      <w:pPr>
        <w:pStyle w:val="Heading4"/>
      </w:pPr>
      <w:r>
        <w:t xml:space="preserve">Doesn’t matter – all of the link work prove that its perceived as breaking the alliance. </w:t>
      </w:r>
    </w:p>
    <w:p w14:paraId="08C777C5" w14:textId="77777777" w:rsidR="00D52B3D" w:rsidRDefault="00D52B3D" w:rsidP="00D52B3D">
      <w:pPr>
        <w:pStyle w:val="Heading4"/>
      </w:pPr>
      <w:r>
        <w:t xml:space="preserve">The aff cannot be that – that deal is a way to maintain an interim command structure – this structure will be DISBANDED after operational control is ceded back to South Korea.  </w:t>
      </w:r>
    </w:p>
    <w:p w14:paraId="674A650E" w14:textId="77777777" w:rsidR="00D52B3D" w:rsidRPr="002B1C2B" w:rsidRDefault="00D52B3D" w:rsidP="00D52B3D">
      <w:pPr>
        <w:rPr>
          <w:sz w:val="16"/>
        </w:rPr>
      </w:pPr>
      <w:r w:rsidRPr="002B1C2B">
        <w:rPr>
          <w:rStyle w:val="Style13ptBold"/>
        </w:rPr>
        <w:t>The Korea Times, 2013</w:t>
      </w:r>
      <w:r w:rsidRPr="002B1C2B">
        <w:rPr>
          <w:sz w:val="16"/>
        </w:rPr>
        <w:t xml:space="preserve"> “New joint command” http://www.koreatimes.co.kr/www/news/opinon/2015/10/202_136836.html</w:t>
      </w:r>
    </w:p>
    <w:p w14:paraId="2C13B589" w14:textId="77777777" w:rsidR="00D52B3D" w:rsidRPr="002B1C2B" w:rsidRDefault="00D52B3D" w:rsidP="00D52B3D">
      <w:pPr>
        <w:rPr>
          <w:sz w:val="10"/>
        </w:rPr>
      </w:pPr>
      <w:r w:rsidRPr="009C5155">
        <w:rPr>
          <w:rStyle w:val="StyleUnderline"/>
          <w:highlight w:val="cyan"/>
        </w:rPr>
        <w:t>South Korea and the U</w:t>
      </w:r>
      <w:r w:rsidRPr="002B1C2B">
        <w:rPr>
          <w:rStyle w:val="StyleUnderline"/>
        </w:rPr>
        <w:t xml:space="preserve">nited </w:t>
      </w:r>
      <w:r w:rsidRPr="009C5155">
        <w:rPr>
          <w:rStyle w:val="StyleUnderline"/>
          <w:highlight w:val="cyan"/>
        </w:rPr>
        <w:t>S</w:t>
      </w:r>
      <w:r w:rsidRPr="002B1C2B">
        <w:rPr>
          <w:rStyle w:val="StyleUnderline"/>
        </w:rPr>
        <w:t xml:space="preserve">tates </w:t>
      </w:r>
      <w:r w:rsidRPr="009C5155">
        <w:rPr>
          <w:rStyle w:val="StyleUnderline"/>
          <w:highlight w:val="cyan"/>
        </w:rPr>
        <w:t>have</w:t>
      </w:r>
      <w:r w:rsidRPr="002B1C2B">
        <w:rPr>
          <w:rStyle w:val="StyleUnderline"/>
        </w:rPr>
        <w:t xml:space="preserve"> </w:t>
      </w:r>
      <w:r w:rsidRPr="006B2FF7">
        <w:rPr>
          <w:rStyle w:val="Emphasis"/>
        </w:rPr>
        <w:t>tentatively</w:t>
      </w:r>
      <w:r w:rsidRPr="002B1C2B">
        <w:rPr>
          <w:rStyle w:val="Emphasis"/>
        </w:rPr>
        <w:t xml:space="preserve"> </w:t>
      </w:r>
      <w:r w:rsidRPr="009C5155">
        <w:rPr>
          <w:rStyle w:val="Emphasis"/>
          <w:highlight w:val="cyan"/>
        </w:rPr>
        <w:t>agreed</w:t>
      </w:r>
      <w:r w:rsidRPr="009C5155">
        <w:rPr>
          <w:sz w:val="10"/>
          <w:highlight w:val="cyan"/>
        </w:rPr>
        <w:t xml:space="preserve"> </w:t>
      </w:r>
      <w:r w:rsidRPr="009C5155">
        <w:rPr>
          <w:rStyle w:val="StyleUnderline"/>
          <w:highlight w:val="cyan"/>
        </w:rPr>
        <w:t>to create</w:t>
      </w:r>
      <w:r w:rsidRPr="009C5155">
        <w:rPr>
          <w:sz w:val="10"/>
          <w:highlight w:val="cyan"/>
        </w:rPr>
        <w:t xml:space="preserve"> </w:t>
      </w:r>
      <w:r w:rsidRPr="009C5155">
        <w:rPr>
          <w:rStyle w:val="Emphasis"/>
          <w:highlight w:val="cyan"/>
        </w:rPr>
        <w:t>a new joint command</w:t>
      </w:r>
      <w:r w:rsidRPr="002B1C2B">
        <w:rPr>
          <w:rStyle w:val="Emphasis"/>
        </w:rPr>
        <w:t xml:space="preserve"> </w:t>
      </w:r>
      <w:r w:rsidRPr="002B1C2B">
        <w:rPr>
          <w:sz w:val="10"/>
        </w:rPr>
        <w:t xml:space="preserve">similar to their current Combined Forces Command (CFC) </w:t>
      </w:r>
      <w:r w:rsidRPr="009C5155">
        <w:rPr>
          <w:rStyle w:val="Emphasis"/>
          <w:sz w:val="32"/>
          <w:szCs w:val="32"/>
          <w:highlight w:val="cyan"/>
        </w:rPr>
        <w:t>that will be disbanded after the transfer of</w:t>
      </w:r>
      <w:r w:rsidRPr="002B1C2B">
        <w:rPr>
          <w:rStyle w:val="Emphasis"/>
        </w:rPr>
        <w:t xml:space="preserve"> wartime operational control (</w:t>
      </w:r>
      <w:r w:rsidRPr="009C5155">
        <w:rPr>
          <w:rStyle w:val="Emphasis"/>
          <w:sz w:val="30"/>
          <w:szCs w:val="30"/>
          <w:highlight w:val="cyan"/>
        </w:rPr>
        <w:t>OPCON</w:t>
      </w:r>
      <w:r w:rsidRPr="002B1C2B">
        <w:rPr>
          <w:rStyle w:val="Emphasis"/>
        </w:rPr>
        <w:t>) in 2015.</w:t>
      </w:r>
      <w:r w:rsidRPr="002B1C2B">
        <w:rPr>
          <w:sz w:val="10"/>
        </w:rPr>
        <w:t xml:space="preserve"> </w:t>
      </w:r>
      <w:r w:rsidRPr="009C5155">
        <w:rPr>
          <w:rStyle w:val="StyleUnderline"/>
          <w:highlight w:val="cyan"/>
        </w:rPr>
        <w:t>Under the agreement</w:t>
      </w:r>
      <w:r w:rsidRPr="002B1C2B">
        <w:rPr>
          <w:sz w:val="10"/>
        </w:rPr>
        <w:t xml:space="preserve"> reached between the allies' chiefs of staff in April, </w:t>
      </w:r>
      <w:r w:rsidRPr="009C5155">
        <w:rPr>
          <w:rStyle w:val="StyleUnderline"/>
          <w:highlight w:val="cyan"/>
        </w:rPr>
        <w:t>a</w:t>
      </w:r>
      <w:r w:rsidRPr="002B1C2B">
        <w:rPr>
          <w:sz w:val="10"/>
        </w:rPr>
        <w:t xml:space="preserve"> four-star </w:t>
      </w:r>
      <w:r w:rsidRPr="009C5155">
        <w:rPr>
          <w:rStyle w:val="Emphasis"/>
          <w:highlight w:val="cyan"/>
        </w:rPr>
        <w:t>Korean general will head the newly created command</w:t>
      </w:r>
      <w:r w:rsidRPr="002B1C2B">
        <w:rPr>
          <w:sz w:val="10"/>
        </w:rPr>
        <w:t xml:space="preserve">, tentatively named the Combined Theater Command, </w:t>
      </w:r>
      <w:r w:rsidRPr="009C5155">
        <w:rPr>
          <w:rStyle w:val="Emphasis"/>
          <w:highlight w:val="cyan"/>
        </w:rPr>
        <w:t>while an American general will be its deputy commander</w:t>
      </w:r>
      <w:r w:rsidRPr="002B1C2B">
        <w:rPr>
          <w:sz w:val="10"/>
        </w:rPr>
        <w:t xml:space="preserve">. Seoul and Washington initially agreed to scrap the CFC and set up two separate commands after the OPCON transition, raising fears about the allies' operational efficiency and U.S. security commitments on the Korean Peninsula. But </w:t>
      </w:r>
      <w:r w:rsidRPr="002B1C2B">
        <w:rPr>
          <w:rStyle w:val="StyleUnderline"/>
        </w:rPr>
        <w:t>the new agreement paves the way for a joint command similar to the CFC, often described as an ideal command structure, to be created and will help ease entrenched concern about defense readiness</w:t>
      </w:r>
      <w:r w:rsidRPr="002B1C2B">
        <w:rPr>
          <w:sz w:val="10"/>
        </w:rPr>
        <w:t xml:space="preserve"> after the OPCON occurs.</w:t>
      </w:r>
    </w:p>
    <w:p w14:paraId="0B280E62" w14:textId="77777777" w:rsidR="00D52B3D" w:rsidRPr="00BA201B" w:rsidRDefault="00D52B3D" w:rsidP="00D52B3D"/>
    <w:p w14:paraId="44B8015E" w14:textId="77777777" w:rsidR="00D52B3D" w:rsidRDefault="00D52B3D" w:rsidP="00D52B3D">
      <w:pPr>
        <w:pStyle w:val="Heading3"/>
      </w:pPr>
      <w:r>
        <w:t xml:space="preserve">AT: Air/Naval Fill-in </w:t>
      </w:r>
    </w:p>
    <w:p w14:paraId="62193B9A" w14:textId="77777777" w:rsidR="00D52B3D" w:rsidRDefault="00D52B3D" w:rsidP="00D52B3D">
      <w:pPr>
        <w:pStyle w:val="Heading4"/>
      </w:pPr>
      <w:r>
        <w:t xml:space="preserve">Air and naval power fill-in </w:t>
      </w:r>
      <w:r w:rsidRPr="006A7EE4">
        <w:rPr>
          <w:u w:val="single"/>
        </w:rPr>
        <w:t>don’t meet the threshold</w:t>
      </w:r>
      <w:r>
        <w:t xml:space="preserve"> for credibility and deterrence – ground troops are </w:t>
      </w:r>
      <w:r w:rsidRPr="006A7EE4">
        <w:rPr>
          <w:u w:val="single"/>
        </w:rPr>
        <w:t>necessary</w:t>
      </w:r>
      <w:r>
        <w:t xml:space="preserve"> for assurance </w:t>
      </w:r>
    </w:p>
    <w:p w14:paraId="7D107595" w14:textId="77777777" w:rsidR="00D52B3D" w:rsidRDefault="00D52B3D" w:rsidP="00D52B3D">
      <w:r w:rsidRPr="00DF550E">
        <w:rPr>
          <w:rStyle w:val="Heading4Char"/>
        </w:rPr>
        <w:t xml:space="preserve">Niksch 14 </w:t>
      </w:r>
      <w:r>
        <w:t xml:space="preserve">–Larry, ICAS Fellow, is a Specialist in Asian Affairs with the Congressional Research Service of the Library of Congress, “The US Security Role in south korea: issues that test south korean confidence in the US commitment” in Changing Security Dynamics in East Asia: A Post-US Regional Order in the Making? Edited by Elena Atanassova-Cornelis, Frans-Paul van der Putten. </w:t>
      </w:r>
    </w:p>
    <w:p w14:paraId="7B7BD1E2" w14:textId="77777777" w:rsidR="00D52B3D" w:rsidRDefault="00D52B3D" w:rsidP="00D52B3D">
      <w:pPr>
        <w:rPr>
          <w:rStyle w:val="Emphasis"/>
        </w:rPr>
      </w:pPr>
      <w:r w:rsidRPr="00DF550E">
        <w:rPr>
          <w:sz w:val="16"/>
        </w:rPr>
        <w:t xml:space="preserve">The real impact could be that </w:t>
      </w:r>
      <w:r w:rsidRPr="00DF550E">
        <w:rPr>
          <w:rStyle w:val="StyleUnderline"/>
        </w:rPr>
        <w:t>a separate US command could influence the Pentagon</w:t>
      </w:r>
      <w:r w:rsidRPr="00DF550E">
        <w:rPr>
          <w:sz w:val="16"/>
        </w:rPr>
        <w:t xml:space="preserve"> that </w:t>
      </w:r>
      <w:r w:rsidRPr="00DF550E">
        <w:rPr>
          <w:rStyle w:val="StyleUnderline"/>
        </w:rPr>
        <w:t>US ground</w:t>
      </w:r>
      <w:r w:rsidRPr="00DF550E">
        <w:rPr>
          <w:sz w:val="16"/>
        </w:rPr>
        <w:t xml:space="preserve"> </w:t>
      </w:r>
      <w:r w:rsidRPr="00DF550E">
        <w:rPr>
          <w:rStyle w:val="StyleUnderline"/>
        </w:rPr>
        <w:t>combat forces</w:t>
      </w:r>
      <w:r w:rsidRPr="00DF550E">
        <w:rPr>
          <w:sz w:val="16"/>
        </w:rPr>
        <w:t xml:space="preserve"> (the remainder of the Second Division) </w:t>
      </w:r>
      <w:r w:rsidRPr="00DF550E">
        <w:rPr>
          <w:rStyle w:val="StyleUnderline"/>
        </w:rPr>
        <w:t>should be withdrawn from South Korea since</w:t>
      </w:r>
      <w:r w:rsidRPr="00DF550E">
        <w:rPr>
          <w:sz w:val="16"/>
        </w:rPr>
        <w:t xml:space="preserve"> </w:t>
      </w:r>
      <w:r w:rsidRPr="00DF550E">
        <w:rPr>
          <w:rStyle w:val="StyleUnderline"/>
        </w:rPr>
        <w:t>the ROK command would be responsible for ground forces</w:t>
      </w:r>
      <w:r w:rsidRPr="00DF550E">
        <w:rPr>
          <w:sz w:val="16"/>
        </w:rPr>
        <w:t xml:space="preserve">. </w:t>
      </w:r>
      <w:r w:rsidRPr="00DF550E">
        <w:rPr>
          <w:rStyle w:val="StyleUnderline"/>
        </w:rPr>
        <w:t>The Pentagon could decide</w:t>
      </w:r>
      <w:r w:rsidRPr="00DF550E">
        <w:rPr>
          <w:sz w:val="16"/>
        </w:rPr>
        <w:t xml:space="preserve"> that </w:t>
      </w:r>
      <w:r w:rsidRPr="00DF550E">
        <w:rPr>
          <w:rStyle w:val="StyleUnderline"/>
        </w:rPr>
        <w:t>the separate US command should direct only US air and naval forces as the new main US role in defending South Korea</w:t>
      </w:r>
      <w:r w:rsidRPr="00DF550E">
        <w:rPr>
          <w:sz w:val="16"/>
        </w:rPr>
        <w:t xml:space="preserve">. </w:t>
      </w:r>
      <w:r w:rsidRPr="009C5155">
        <w:rPr>
          <w:rStyle w:val="Emphasis"/>
          <w:highlight w:val="cyan"/>
        </w:rPr>
        <w:t>South Koreans</w:t>
      </w:r>
      <w:r w:rsidRPr="00DF550E">
        <w:rPr>
          <w:rStyle w:val="Emphasis"/>
        </w:rPr>
        <w:t xml:space="preserve"> have long </w:t>
      </w:r>
      <w:r w:rsidRPr="009C5155">
        <w:rPr>
          <w:rStyle w:val="Emphasis"/>
          <w:highlight w:val="cyan"/>
        </w:rPr>
        <w:t>judge</w:t>
      </w:r>
      <w:r w:rsidRPr="00DF550E">
        <w:rPr>
          <w:rStyle w:val="Emphasis"/>
        </w:rPr>
        <w:t xml:space="preserve">d the </w:t>
      </w:r>
      <w:r w:rsidRPr="009C5155">
        <w:rPr>
          <w:rStyle w:val="Emphasis"/>
          <w:highlight w:val="cyan"/>
        </w:rPr>
        <w:t>US defense commitment by the size of</w:t>
      </w:r>
      <w:r w:rsidRPr="00DF550E">
        <w:rPr>
          <w:rStyle w:val="Emphasis"/>
        </w:rPr>
        <w:t xml:space="preserve"> US </w:t>
      </w:r>
      <w:r w:rsidRPr="009C5155">
        <w:rPr>
          <w:rStyle w:val="Emphasis"/>
          <w:highlight w:val="cyan"/>
        </w:rPr>
        <w:t>ground forces</w:t>
      </w:r>
      <w:r w:rsidRPr="00DF550E">
        <w:rPr>
          <w:rStyle w:val="Emphasis"/>
        </w:rPr>
        <w:t xml:space="preserve"> in South Korea</w:t>
      </w:r>
      <w:r w:rsidRPr="00DF550E">
        <w:rPr>
          <w:sz w:val="16"/>
        </w:rPr>
        <w:t xml:space="preserve">. </w:t>
      </w:r>
      <w:r w:rsidRPr="009C5155">
        <w:rPr>
          <w:rStyle w:val="StyleUnderline"/>
          <w:highlight w:val="cyan"/>
        </w:rPr>
        <w:t>They</w:t>
      </w:r>
      <w:r w:rsidRPr="00DF550E">
        <w:rPr>
          <w:rStyle w:val="StyleUnderline"/>
        </w:rPr>
        <w:t xml:space="preserve"> believe</w:t>
      </w:r>
      <w:r w:rsidRPr="00DF550E">
        <w:rPr>
          <w:sz w:val="16"/>
        </w:rPr>
        <w:t xml:space="preserve"> that </w:t>
      </w:r>
      <w:r w:rsidRPr="00DF550E">
        <w:rPr>
          <w:rStyle w:val="StyleUnderline"/>
        </w:rPr>
        <w:t xml:space="preserve">US ground forces </w:t>
      </w:r>
      <w:r w:rsidRPr="009C5155">
        <w:rPr>
          <w:rStyle w:val="Emphasis"/>
          <w:highlight w:val="cyan"/>
        </w:rPr>
        <w:t>send a stronger signal to them and</w:t>
      </w:r>
      <w:r w:rsidRPr="00DF550E">
        <w:rPr>
          <w:rStyle w:val="Emphasis"/>
        </w:rPr>
        <w:t xml:space="preserve"> to </w:t>
      </w:r>
      <w:r w:rsidRPr="009C5155">
        <w:rPr>
          <w:rStyle w:val="Emphasis"/>
          <w:highlight w:val="cyan"/>
        </w:rPr>
        <w:t xml:space="preserve">North Korea of the permanence of </w:t>
      </w:r>
      <w:r w:rsidRPr="00214D56">
        <w:rPr>
          <w:rStyle w:val="Emphasis"/>
        </w:rPr>
        <w:t xml:space="preserve">the </w:t>
      </w:r>
      <w:r w:rsidRPr="009C5155">
        <w:rPr>
          <w:rStyle w:val="Emphasis"/>
          <w:highlight w:val="cyan"/>
        </w:rPr>
        <w:t>US defence</w:t>
      </w:r>
      <w:r w:rsidRPr="00DF550E">
        <w:rPr>
          <w:rStyle w:val="Emphasis"/>
        </w:rPr>
        <w:t xml:space="preserve"> commitment </w:t>
      </w:r>
      <w:r w:rsidRPr="009C5155">
        <w:rPr>
          <w:rStyle w:val="Emphasis"/>
          <w:highlight w:val="cyan"/>
        </w:rPr>
        <w:t>than do air or naval forces</w:t>
      </w:r>
      <w:r w:rsidRPr="00DF550E">
        <w:rPr>
          <w:sz w:val="16"/>
        </w:rPr>
        <w:t xml:space="preserve">. For many years, </w:t>
      </w:r>
      <w:r w:rsidRPr="00214D56">
        <w:rPr>
          <w:rStyle w:val="StyleUnderline"/>
        </w:rPr>
        <w:t>US ground forces</w:t>
      </w:r>
      <w:r w:rsidRPr="00DF550E">
        <w:rPr>
          <w:rStyle w:val="StyleUnderline"/>
        </w:rPr>
        <w:t xml:space="preserve"> on the</w:t>
      </w:r>
      <w:r w:rsidRPr="00DF550E">
        <w:rPr>
          <w:sz w:val="16"/>
        </w:rPr>
        <w:t xml:space="preserve"> </w:t>
      </w:r>
      <w:r w:rsidRPr="00DF550E">
        <w:rPr>
          <w:rStyle w:val="Emphasis"/>
        </w:rPr>
        <w:t>d</w:t>
      </w:r>
      <w:r w:rsidRPr="00DF550E">
        <w:rPr>
          <w:sz w:val="16"/>
        </w:rPr>
        <w:t>e</w:t>
      </w:r>
      <w:r w:rsidRPr="00DF550E">
        <w:rPr>
          <w:rStyle w:val="Emphasis"/>
        </w:rPr>
        <w:t>m</w:t>
      </w:r>
      <w:r w:rsidRPr="00DF550E">
        <w:rPr>
          <w:sz w:val="16"/>
        </w:rPr>
        <w:t xml:space="preserve">ilitarized </w:t>
      </w:r>
      <w:r w:rsidRPr="00DF550E">
        <w:rPr>
          <w:rStyle w:val="Emphasis"/>
        </w:rPr>
        <w:t>z</w:t>
      </w:r>
      <w:r w:rsidRPr="00DF550E">
        <w:rPr>
          <w:sz w:val="16"/>
        </w:rPr>
        <w:t xml:space="preserve">one </w:t>
      </w:r>
      <w:r w:rsidRPr="00214D56">
        <w:rPr>
          <w:rStyle w:val="StyleUnderline"/>
        </w:rPr>
        <w:t>were</w:t>
      </w:r>
      <w:r w:rsidRPr="00DF550E">
        <w:rPr>
          <w:rStyle w:val="StyleUnderline"/>
        </w:rPr>
        <w:t xml:space="preserve"> described as a ‘</w:t>
      </w:r>
      <w:r w:rsidRPr="00DF550E">
        <w:rPr>
          <w:rStyle w:val="Emphasis"/>
        </w:rPr>
        <w:t>trip wire’</w:t>
      </w:r>
      <w:r w:rsidRPr="00DF550E">
        <w:rPr>
          <w:sz w:val="16"/>
        </w:rPr>
        <w:t xml:space="preserve"> </w:t>
      </w:r>
      <w:r w:rsidRPr="00DF550E">
        <w:rPr>
          <w:rStyle w:val="StyleUnderline"/>
        </w:rPr>
        <w:t xml:space="preserve">that </w:t>
      </w:r>
      <w:r w:rsidRPr="00DF550E">
        <w:rPr>
          <w:rStyle w:val="Emphasis"/>
        </w:rPr>
        <w:t>assured US military involvement if North Korea attacked</w:t>
      </w:r>
      <w:r w:rsidRPr="00DF550E">
        <w:rPr>
          <w:sz w:val="16"/>
        </w:rPr>
        <w:t xml:space="preserve">. </w:t>
      </w:r>
      <w:r w:rsidRPr="00DF550E">
        <w:rPr>
          <w:rStyle w:val="StyleUnderline"/>
        </w:rPr>
        <w:t xml:space="preserve">Many American </w:t>
      </w:r>
      <w:r w:rsidRPr="009C5155">
        <w:rPr>
          <w:rStyle w:val="StyleUnderline"/>
          <w:highlight w:val="cyan"/>
        </w:rPr>
        <w:t>experts</w:t>
      </w:r>
      <w:r w:rsidRPr="009C5155">
        <w:rPr>
          <w:sz w:val="16"/>
          <w:highlight w:val="cyan"/>
        </w:rPr>
        <w:t xml:space="preserve"> </w:t>
      </w:r>
      <w:r w:rsidRPr="009C5155">
        <w:rPr>
          <w:rStyle w:val="StyleUnderline"/>
          <w:highlight w:val="cyan"/>
        </w:rPr>
        <w:t>believe this</w:t>
      </w:r>
      <w:r w:rsidRPr="00DF550E">
        <w:rPr>
          <w:sz w:val="16"/>
        </w:rPr>
        <w:t xml:space="preserve"> South Korean </w:t>
      </w:r>
      <w:r w:rsidRPr="009C5155">
        <w:rPr>
          <w:rStyle w:val="StyleUnderline"/>
          <w:highlight w:val="cyan"/>
        </w:rPr>
        <w:t>emphasis</w:t>
      </w:r>
      <w:r w:rsidRPr="00DF550E">
        <w:rPr>
          <w:rStyle w:val="StyleUnderline"/>
        </w:rPr>
        <w:t xml:space="preserve"> on</w:t>
      </w:r>
      <w:r w:rsidRPr="00DF550E">
        <w:rPr>
          <w:sz w:val="16"/>
        </w:rPr>
        <w:t xml:space="preserve"> US </w:t>
      </w:r>
      <w:r w:rsidRPr="00DF550E">
        <w:rPr>
          <w:rStyle w:val="StyleUnderline"/>
        </w:rPr>
        <w:t xml:space="preserve">ground forces </w:t>
      </w:r>
      <w:r w:rsidRPr="009C5155">
        <w:rPr>
          <w:rStyle w:val="StyleUnderline"/>
          <w:highlight w:val="cyan"/>
        </w:rPr>
        <w:t xml:space="preserve">is exaggerated, </w:t>
      </w:r>
      <w:r w:rsidRPr="009C5155">
        <w:rPr>
          <w:rStyle w:val="Emphasis"/>
          <w:highlight w:val="cyan"/>
        </w:rPr>
        <w:t>but the reality is that it exists.</w:t>
      </w:r>
      <w:r w:rsidRPr="00DF550E">
        <w:rPr>
          <w:rStyle w:val="Emphasis"/>
        </w:rPr>
        <w:t xml:space="preserve"> </w:t>
      </w:r>
    </w:p>
    <w:p w14:paraId="582FB593" w14:textId="77777777" w:rsidR="00D52B3D" w:rsidRDefault="00D52B3D" w:rsidP="00D52B3D">
      <w:pPr>
        <w:pStyle w:val="Heading4"/>
      </w:pPr>
      <w:r w:rsidRPr="006645FE">
        <w:t xml:space="preserve">Even if air power works – the perception is that it doesn’t – South Korean policymakers will point to empirical evidence </w:t>
      </w:r>
    </w:p>
    <w:p w14:paraId="3955A697" w14:textId="77777777" w:rsidR="00D52B3D" w:rsidRDefault="00D52B3D" w:rsidP="00D52B3D">
      <w:r w:rsidRPr="006645FE">
        <w:rPr>
          <w:rStyle w:val="Heading4Char"/>
        </w:rPr>
        <w:t>Hersman 6</w:t>
      </w:r>
      <w:r>
        <w:t xml:space="preserve"> – Rebecca, director of the Project on Nuclear Issues and senior adviser for the International Security Program @ CSIS, “NUCLEAR U-TURNS Learning from South Korean and Taiwanese Rollback” http://cns.miis.edu/npr/pdfs/133hersman.pdf</w:t>
      </w:r>
    </w:p>
    <w:p w14:paraId="25E4AEB2" w14:textId="77777777" w:rsidR="00D52B3D" w:rsidRDefault="00D52B3D" w:rsidP="00D52B3D">
      <w:pPr>
        <w:rPr>
          <w:rStyle w:val="Emphasis"/>
        </w:rPr>
      </w:pPr>
      <w:r w:rsidRPr="002C54F5">
        <w:rPr>
          <w:sz w:val="16"/>
        </w:rPr>
        <w:t xml:space="preserve">Just a few months later, during the 1976 U.S. presidential campaign, candidate Jimmy </w:t>
      </w:r>
      <w:r w:rsidRPr="006645FE">
        <w:rPr>
          <w:rStyle w:val="StyleUnderline"/>
        </w:rPr>
        <w:t>Carter promised to withdraw</w:t>
      </w:r>
      <w:r w:rsidRPr="002C54F5">
        <w:rPr>
          <w:sz w:val="16"/>
        </w:rPr>
        <w:t xml:space="preserve"> all U.S. ground </w:t>
      </w:r>
      <w:r w:rsidRPr="006645FE">
        <w:rPr>
          <w:rStyle w:val="StyleUnderline"/>
        </w:rPr>
        <w:t>troops</w:t>
      </w:r>
      <w:r w:rsidRPr="002C54F5">
        <w:rPr>
          <w:sz w:val="16"/>
        </w:rPr>
        <w:t xml:space="preserve"> and nuclear weapons </w:t>
      </w:r>
      <w:r w:rsidRPr="006645FE">
        <w:rPr>
          <w:rStyle w:val="StyleUnderline"/>
        </w:rPr>
        <w:t>from</w:t>
      </w:r>
      <w:r w:rsidRPr="002C54F5">
        <w:rPr>
          <w:sz w:val="16"/>
        </w:rPr>
        <w:t xml:space="preserve"> </w:t>
      </w:r>
      <w:r w:rsidRPr="006645FE">
        <w:rPr>
          <w:rStyle w:val="StyleUnderline"/>
        </w:rPr>
        <w:t>South Korea</w:t>
      </w:r>
      <w:r w:rsidRPr="002C54F5">
        <w:rPr>
          <w:sz w:val="16"/>
        </w:rPr>
        <w:t xml:space="preserve"> by 1982*yet again </w:t>
      </w:r>
      <w:r w:rsidRPr="006645FE">
        <w:rPr>
          <w:rStyle w:val="Emphasis"/>
        </w:rPr>
        <w:t>shaking confidence</w:t>
      </w:r>
      <w:r w:rsidRPr="002C54F5">
        <w:rPr>
          <w:sz w:val="16"/>
        </w:rPr>
        <w:t xml:space="preserve"> </w:t>
      </w:r>
      <w:r w:rsidRPr="006645FE">
        <w:rPr>
          <w:rStyle w:val="StyleUnderline"/>
        </w:rPr>
        <w:t>in the security relationship and</w:t>
      </w:r>
      <w:r>
        <w:rPr>
          <w:rStyle w:val="StyleUnderline"/>
        </w:rPr>
        <w:t xml:space="preserve"> </w:t>
      </w:r>
      <w:r w:rsidRPr="006645FE">
        <w:rPr>
          <w:rStyle w:val="Emphasis"/>
        </w:rPr>
        <w:t>encouraging pro-nuclear forces within South Korea</w:t>
      </w:r>
      <w:r w:rsidRPr="002C54F5">
        <w:rPr>
          <w:sz w:val="16"/>
        </w:rPr>
        <w:t xml:space="preserve">. Many Koreans drew parallels between potential consequences of a U.S. withdrawal and the series of events from a quartercentury before.16 Additionally, </w:t>
      </w:r>
      <w:r w:rsidRPr="006645FE">
        <w:rPr>
          <w:rStyle w:val="StyleUnderline"/>
        </w:rPr>
        <w:t>assertions</w:t>
      </w:r>
      <w:r w:rsidRPr="002C54F5">
        <w:rPr>
          <w:sz w:val="16"/>
        </w:rPr>
        <w:t xml:space="preserve"> that </w:t>
      </w:r>
      <w:r w:rsidRPr="006645FE">
        <w:rPr>
          <w:rStyle w:val="StyleUnderline"/>
        </w:rPr>
        <w:t xml:space="preserve">U.S. naval and air support could </w:t>
      </w:r>
      <w:r w:rsidRPr="002C54F5">
        <w:rPr>
          <w:sz w:val="16"/>
        </w:rPr>
        <w:t xml:space="preserve">effectively </w:t>
      </w:r>
      <w:r w:rsidRPr="006645FE">
        <w:rPr>
          <w:rStyle w:val="StyleUnderline"/>
        </w:rPr>
        <w:t>support a South Korean defense of the peninsula</w:t>
      </w:r>
      <w:r w:rsidRPr="002C54F5">
        <w:rPr>
          <w:sz w:val="16"/>
        </w:rPr>
        <w:t xml:space="preserve"> </w:t>
      </w:r>
      <w:r w:rsidRPr="006645FE">
        <w:rPr>
          <w:rStyle w:val="Emphasis"/>
        </w:rPr>
        <w:t>rang hollow to South Koreans</w:t>
      </w:r>
      <w:r w:rsidRPr="002C54F5">
        <w:rPr>
          <w:sz w:val="16"/>
        </w:rPr>
        <w:t xml:space="preserve">, </w:t>
      </w:r>
      <w:r w:rsidRPr="006645FE">
        <w:rPr>
          <w:rStyle w:val="StyleUnderline"/>
        </w:rPr>
        <w:t>who had</w:t>
      </w:r>
      <w:r w:rsidRPr="002C54F5">
        <w:rPr>
          <w:sz w:val="16"/>
        </w:rPr>
        <w:t xml:space="preserve"> recently </w:t>
      </w:r>
      <w:r w:rsidRPr="006645FE">
        <w:rPr>
          <w:rStyle w:val="StyleUnderline"/>
        </w:rPr>
        <w:t xml:space="preserve">seen U.S. air power </w:t>
      </w:r>
      <w:r w:rsidRPr="006645FE">
        <w:rPr>
          <w:rStyle w:val="Emphasis"/>
        </w:rPr>
        <w:t>fail to ensure victory in Vietnam</w:t>
      </w:r>
      <w:r w:rsidRPr="002C54F5">
        <w:rPr>
          <w:sz w:val="16"/>
        </w:rPr>
        <w:t xml:space="preserve">.17 Following President Carter’s March 1977 announcement to carry out his promise, </w:t>
      </w:r>
      <w:r w:rsidRPr="002C54F5">
        <w:rPr>
          <w:rStyle w:val="StyleUnderline"/>
        </w:rPr>
        <w:t>in</w:t>
      </w:r>
      <w:r w:rsidRPr="002C54F5">
        <w:rPr>
          <w:sz w:val="16"/>
        </w:rPr>
        <w:t xml:space="preserve"> May </w:t>
      </w:r>
      <w:r w:rsidRPr="002C54F5">
        <w:rPr>
          <w:rStyle w:val="StyleUnderline"/>
        </w:rPr>
        <w:t>1977 Seoul stated</w:t>
      </w:r>
      <w:r w:rsidRPr="002C54F5">
        <w:rPr>
          <w:sz w:val="16"/>
        </w:rPr>
        <w:t xml:space="preserve"> that </w:t>
      </w:r>
      <w:r w:rsidRPr="002C54F5">
        <w:rPr>
          <w:rStyle w:val="StyleUnderline"/>
        </w:rPr>
        <w:t>it</w:t>
      </w:r>
      <w:r w:rsidRPr="002C54F5">
        <w:rPr>
          <w:sz w:val="16"/>
        </w:rPr>
        <w:t xml:space="preserve"> </w:t>
      </w:r>
      <w:r w:rsidRPr="002C54F5">
        <w:rPr>
          <w:rStyle w:val="StyleUnderline"/>
        </w:rPr>
        <w:t>would</w:t>
      </w:r>
      <w:r w:rsidRPr="002C54F5">
        <w:rPr>
          <w:sz w:val="16"/>
        </w:rPr>
        <w:t xml:space="preserve"> only </w:t>
      </w:r>
      <w:r w:rsidRPr="002C54F5">
        <w:rPr>
          <w:rStyle w:val="StyleUnderline"/>
        </w:rPr>
        <w:t>forego</w:t>
      </w:r>
      <w:r w:rsidRPr="002C54F5">
        <w:rPr>
          <w:sz w:val="16"/>
        </w:rPr>
        <w:t xml:space="preserve"> its </w:t>
      </w:r>
      <w:r w:rsidRPr="002C54F5">
        <w:rPr>
          <w:rStyle w:val="StyleUnderline"/>
        </w:rPr>
        <w:t>efforts to build a nuclear arsenal if</w:t>
      </w:r>
      <w:r w:rsidRPr="002C54F5">
        <w:rPr>
          <w:sz w:val="16"/>
        </w:rPr>
        <w:t xml:space="preserve"> President </w:t>
      </w:r>
      <w:r w:rsidRPr="002C54F5">
        <w:rPr>
          <w:rStyle w:val="StyleUnderline"/>
        </w:rPr>
        <w:t>Carter reneged on his</w:t>
      </w:r>
      <w:r w:rsidRPr="002C54F5">
        <w:rPr>
          <w:sz w:val="16"/>
        </w:rPr>
        <w:t xml:space="preserve"> </w:t>
      </w:r>
      <w:r w:rsidRPr="002C54F5">
        <w:rPr>
          <w:rStyle w:val="StyleUnderline"/>
        </w:rPr>
        <w:t>decision</w:t>
      </w:r>
      <w:r w:rsidRPr="002C54F5">
        <w:rPr>
          <w:sz w:val="16"/>
        </w:rPr>
        <w:t xml:space="preserve">.18 </w:t>
      </w:r>
      <w:r w:rsidRPr="002C54F5">
        <w:rPr>
          <w:rStyle w:val="StyleUnderline"/>
        </w:rPr>
        <w:t>During this period, the ROK restarted its dormant weapons design program</w:t>
      </w:r>
      <w:r w:rsidRPr="002C54F5">
        <w:rPr>
          <w:sz w:val="16"/>
        </w:rPr>
        <w:t xml:space="preserve"> and expanded upon its previous work, including development of an indigenous reprocessing and enrichment capability.19 </w:t>
      </w:r>
      <w:r w:rsidRPr="002C54F5">
        <w:rPr>
          <w:rStyle w:val="StyleUnderline"/>
        </w:rPr>
        <w:t>Following Carter’s</w:t>
      </w:r>
      <w:r w:rsidRPr="002C54F5">
        <w:rPr>
          <w:sz w:val="16"/>
        </w:rPr>
        <w:t xml:space="preserve"> 1978 </w:t>
      </w:r>
      <w:r w:rsidRPr="002C54F5">
        <w:rPr>
          <w:rStyle w:val="StyleUnderline"/>
        </w:rPr>
        <w:t>assertion</w:t>
      </w:r>
      <w:r w:rsidRPr="002C54F5">
        <w:rPr>
          <w:sz w:val="16"/>
        </w:rPr>
        <w:t xml:space="preserve"> that </w:t>
      </w:r>
      <w:r w:rsidRPr="002C54F5">
        <w:rPr>
          <w:rStyle w:val="StyleUnderline"/>
        </w:rPr>
        <w:t>he would</w:t>
      </w:r>
      <w:r>
        <w:rPr>
          <w:rStyle w:val="StyleUnderline"/>
        </w:rPr>
        <w:t xml:space="preserve"> </w:t>
      </w:r>
      <w:r w:rsidRPr="002C54F5">
        <w:rPr>
          <w:rStyle w:val="StyleUnderline"/>
        </w:rPr>
        <w:t>not remove troops</w:t>
      </w:r>
      <w:r w:rsidRPr="002C54F5">
        <w:rPr>
          <w:sz w:val="16"/>
        </w:rPr>
        <w:t xml:space="preserve"> from the peninsula, </w:t>
      </w:r>
      <w:r w:rsidRPr="002C54F5">
        <w:rPr>
          <w:rStyle w:val="Emphasis"/>
        </w:rPr>
        <w:t>Seoul slowed its weapons research efforts.</w:t>
      </w:r>
    </w:p>
    <w:p w14:paraId="61A48621" w14:textId="77777777" w:rsidR="00D52B3D" w:rsidRDefault="00D52B3D" w:rsidP="00D52B3D">
      <w:pPr>
        <w:pStyle w:val="Heading3"/>
      </w:pPr>
      <w:r>
        <w:t>AT: Nuclear Umbrella Solves</w:t>
      </w:r>
    </w:p>
    <w:p w14:paraId="65A85F45" w14:textId="77777777" w:rsidR="00D52B3D" w:rsidRDefault="00D52B3D" w:rsidP="00D52B3D">
      <w:pPr>
        <w:pStyle w:val="Heading4"/>
      </w:pPr>
      <w:r>
        <w:t xml:space="preserve">The plan gets conflated with its ending – causes them to freak. </w:t>
      </w:r>
    </w:p>
    <w:p w14:paraId="075BCF42" w14:textId="77777777" w:rsidR="00D52B3D" w:rsidRDefault="00D52B3D" w:rsidP="00D52B3D">
      <w:r w:rsidRPr="008D6313">
        <w:rPr>
          <w:rStyle w:val="Heading4Char"/>
        </w:rPr>
        <w:t>Lind 13</w:t>
      </w:r>
      <w:r>
        <w:t xml:space="preserve"> – Jennifer, Associate Professor of Government @ Dartmouth College, “KEEP, TOSS, OR FIX? ASSESSING U.S. ALLIANCES IN EAST ASIA,” SSRN </w:t>
      </w:r>
    </w:p>
    <w:p w14:paraId="682ACDBF" w14:textId="77777777" w:rsidR="00D52B3D" w:rsidRPr="008D6313" w:rsidRDefault="00D52B3D" w:rsidP="00D52B3D">
      <w:pPr>
        <w:rPr>
          <w:sz w:val="16"/>
        </w:rPr>
      </w:pPr>
      <w:r w:rsidRPr="008D6313">
        <w:rPr>
          <w:sz w:val="16"/>
        </w:rPr>
        <w:t xml:space="preserve">NUCLEAR NON-PROLIFERATION </w:t>
      </w:r>
      <w:r w:rsidRPr="008D6313">
        <w:rPr>
          <w:rStyle w:val="StyleUnderline"/>
        </w:rPr>
        <w:t>U.S. alliances in East Asia</w:t>
      </w:r>
      <w:r w:rsidRPr="008D6313">
        <w:rPr>
          <w:sz w:val="16"/>
        </w:rPr>
        <w:t xml:space="preserve"> </w:t>
      </w:r>
      <w:r w:rsidRPr="008D6313">
        <w:rPr>
          <w:rStyle w:val="Emphasis"/>
        </w:rPr>
        <w:t>unquestionably</w:t>
      </w:r>
      <w:r w:rsidRPr="008D6313">
        <w:rPr>
          <w:sz w:val="16"/>
        </w:rPr>
        <w:t xml:space="preserve"> </w:t>
      </w:r>
      <w:r w:rsidRPr="008D6313">
        <w:rPr>
          <w:rStyle w:val="StyleUnderline"/>
        </w:rPr>
        <w:t xml:space="preserve">reduce the </w:t>
      </w:r>
      <w:r w:rsidRPr="008D6313">
        <w:rPr>
          <w:rStyle w:val="Emphasis"/>
        </w:rPr>
        <w:t>spread of nuclear weapons</w:t>
      </w:r>
      <w:r w:rsidRPr="008D6313">
        <w:rPr>
          <w:sz w:val="16"/>
        </w:rPr>
        <w:t xml:space="preserve"> in the region. </w:t>
      </w:r>
      <w:r w:rsidRPr="008D6313">
        <w:rPr>
          <w:rStyle w:val="StyleUnderline"/>
        </w:rPr>
        <w:t xml:space="preserve">Japan and </w:t>
      </w:r>
      <w:r w:rsidRPr="009C5155">
        <w:rPr>
          <w:rStyle w:val="StyleUnderline"/>
          <w:highlight w:val="cyan"/>
        </w:rPr>
        <w:t>South Korea’s acquisition of nuclear weapons</w:t>
      </w:r>
      <w:r w:rsidRPr="008D6313">
        <w:rPr>
          <w:sz w:val="16"/>
        </w:rPr>
        <w:t>—though still possible even within the context of their U.S. alliances—</w:t>
      </w:r>
      <w:r w:rsidRPr="009C5155">
        <w:rPr>
          <w:rStyle w:val="StyleUnderline"/>
          <w:highlight w:val="cyan"/>
        </w:rPr>
        <w:t>is</w:t>
      </w:r>
      <w:r w:rsidRPr="009C5155">
        <w:rPr>
          <w:sz w:val="16"/>
          <w:highlight w:val="cyan"/>
        </w:rPr>
        <w:t xml:space="preserve"> </w:t>
      </w:r>
      <w:r w:rsidRPr="009C5155">
        <w:rPr>
          <w:rStyle w:val="Emphasis"/>
          <w:highlight w:val="cyan"/>
        </w:rPr>
        <w:t>dampened</w:t>
      </w:r>
      <w:r w:rsidRPr="009C5155">
        <w:rPr>
          <w:sz w:val="16"/>
          <w:highlight w:val="cyan"/>
        </w:rPr>
        <w:t xml:space="preserve"> </w:t>
      </w:r>
      <w:r w:rsidRPr="009C5155">
        <w:rPr>
          <w:rStyle w:val="StyleUnderline"/>
          <w:highlight w:val="cyan"/>
        </w:rPr>
        <w:t xml:space="preserve">by the </w:t>
      </w:r>
      <w:r w:rsidRPr="009C5155">
        <w:rPr>
          <w:rStyle w:val="Emphasis"/>
          <w:highlight w:val="cyan"/>
        </w:rPr>
        <w:t>nuclear umbrella</w:t>
      </w:r>
      <w:r w:rsidRPr="009C5155">
        <w:rPr>
          <w:rStyle w:val="StyleUnderline"/>
          <w:highlight w:val="cyan"/>
        </w:rPr>
        <w:t xml:space="preserve"> and </w:t>
      </w:r>
      <w:r w:rsidRPr="009C5155">
        <w:rPr>
          <w:rStyle w:val="Emphasis"/>
          <w:highlight w:val="cyan"/>
        </w:rPr>
        <w:t>conventional</w:t>
      </w:r>
      <w:r w:rsidRPr="009C5155">
        <w:rPr>
          <w:sz w:val="16"/>
          <w:highlight w:val="cyan"/>
        </w:rPr>
        <w:t xml:space="preserve"> </w:t>
      </w:r>
      <w:r w:rsidRPr="009C5155">
        <w:rPr>
          <w:rStyle w:val="Emphasis"/>
          <w:highlight w:val="cyan"/>
        </w:rPr>
        <w:t>deterrents</w:t>
      </w:r>
      <w:r w:rsidRPr="009C5155">
        <w:rPr>
          <w:sz w:val="16"/>
          <w:highlight w:val="cyan"/>
        </w:rPr>
        <w:t xml:space="preserve"> </w:t>
      </w:r>
      <w:r w:rsidRPr="009C5155">
        <w:rPr>
          <w:rStyle w:val="StyleUnderline"/>
          <w:highlight w:val="cyan"/>
        </w:rPr>
        <w:t>provided by U.S. security</w:t>
      </w:r>
      <w:r w:rsidRPr="008D6313">
        <w:rPr>
          <w:rStyle w:val="StyleUnderline"/>
        </w:rPr>
        <w:t xml:space="preserve"> guarantees</w:t>
      </w:r>
      <w:r w:rsidRPr="008D6313">
        <w:rPr>
          <w:sz w:val="16"/>
        </w:rPr>
        <w:t xml:space="preserve">. </w:t>
      </w:r>
      <w:r w:rsidRPr="008D6313">
        <w:rPr>
          <w:rStyle w:val="StyleUnderline"/>
        </w:rPr>
        <w:t>Most analysts</w:t>
      </w:r>
      <w:r w:rsidRPr="008D6313">
        <w:rPr>
          <w:sz w:val="16"/>
        </w:rPr>
        <w:t xml:space="preserve"> would </w:t>
      </w:r>
      <w:r w:rsidRPr="008D6313">
        <w:rPr>
          <w:rStyle w:val="StyleUnderline"/>
        </w:rPr>
        <w:t>agree</w:t>
      </w:r>
      <w:r w:rsidRPr="008D6313">
        <w:rPr>
          <w:sz w:val="16"/>
        </w:rPr>
        <w:t xml:space="preserve"> that </w:t>
      </w:r>
      <w:r w:rsidRPr="008D6313">
        <w:rPr>
          <w:rStyle w:val="StyleUnderline"/>
        </w:rPr>
        <w:t>alliance with the</w:t>
      </w:r>
      <w:r w:rsidRPr="008D6313">
        <w:rPr>
          <w:sz w:val="16"/>
        </w:rPr>
        <w:t xml:space="preserve"> </w:t>
      </w:r>
      <w:r w:rsidRPr="008D6313">
        <w:rPr>
          <w:rStyle w:val="Emphasis"/>
        </w:rPr>
        <w:t>U</w:t>
      </w:r>
      <w:r w:rsidRPr="008D6313">
        <w:rPr>
          <w:sz w:val="16"/>
        </w:rPr>
        <w:t xml:space="preserve">nited </w:t>
      </w:r>
      <w:r w:rsidRPr="008D6313">
        <w:rPr>
          <w:rStyle w:val="Emphasis"/>
        </w:rPr>
        <w:t>S</w:t>
      </w:r>
      <w:r w:rsidRPr="008D6313">
        <w:rPr>
          <w:sz w:val="16"/>
        </w:rPr>
        <w:t xml:space="preserve">tates almost certainly </w:t>
      </w:r>
      <w:r w:rsidRPr="008D6313">
        <w:rPr>
          <w:rStyle w:val="StyleUnderline"/>
        </w:rPr>
        <w:t>kept</w:t>
      </w:r>
      <w:r w:rsidRPr="008D6313">
        <w:rPr>
          <w:sz w:val="16"/>
        </w:rPr>
        <w:t xml:space="preserve">, </w:t>
      </w:r>
      <w:r w:rsidRPr="008D6313">
        <w:rPr>
          <w:rStyle w:val="StyleUnderline"/>
        </w:rPr>
        <w:t>and</w:t>
      </w:r>
      <w:r w:rsidRPr="008D6313">
        <w:rPr>
          <w:sz w:val="16"/>
        </w:rPr>
        <w:t xml:space="preserve"> 11 </w:t>
      </w:r>
      <w:r w:rsidRPr="008D6313">
        <w:rPr>
          <w:rStyle w:val="StyleUnderline"/>
        </w:rPr>
        <w:t>may yet keep</w:t>
      </w:r>
      <w:r w:rsidRPr="008D6313">
        <w:rPr>
          <w:sz w:val="16"/>
        </w:rPr>
        <w:t xml:space="preserve">, </w:t>
      </w:r>
      <w:r w:rsidRPr="008D6313">
        <w:rPr>
          <w:rStyle w:val="Emphasis"/>
        </w:rPr>
        <w:t>the ROK from acquiring nuclear weapons of its own</w:t>
      </w:r>
      <w:r w:rsidRPr="008D6313">
        <w:rPr>
          <w:sz w:val="16"/>
        </w:rPr>
        <w:t>. When</w:t>
      </w:r>
      <w:r w:rsidRPr="008D6313">
        <w:rPr>
          <w:rStyle w:val="StyleUnderline"/>
        </w:rPr>
        <w:t xml:space="preserve"> Seoul signed the</w:t>
      </w:r>
      <w:r w:rsidRPr="008D6313">
        <w:rPr>
          <w:sz w:val="16"/>
        </w:rPr>
        <w:t xml:space="preserve"> Nuclear </w:t>
      </w:r>
      <w:r w:rsidRPr="008D6313">
        <w:rPr>
          <w:rStyle w:val="Emphasis"/>
        </w:rPr>
        <w:t>N</w:t>
      </w:r>
      <w:r w:rsidRPr="008D6313">
        <w:rPr>
          <w:sz w:val="16"/>
        </w:rPr>
        <w:t>on-</w:t>
      </w:r>
      <w:r w:rsidRPr="008D6313">
        <w:rPr>
          <w:rStyle w:val="Emphasis"/>
        </w:rPr>
        <w:t>p</w:t>
      </w:r>
      <w:r w:rsidRPr="008D6313">
        <w:rPr>
          <w:sz w:val="16"/>
        </w:rPr>
        <w:t xml:space="preserve">roliferation </w:t>
      </w:r>
      <w:r w:rsidRPr="008D6313">
        <w:rPr>
          <w:rStyle w:val="Emphasis"/>
        </w:rPr>
        <w:t>T</w:t>
      </w:r>
      <w:r w:rsidRPr="008D6313">
        <w:rPr>
          <w:sz w:val="16"/>
        </w:rPr>
        <w:t xml:space="preserve">reaty in 1968, it issued a statement </w:t>
      </w:r>
      <w:r w:rsidRPr="008D6313">
        <w:rPr>
          <w:rStyle w:val="StyleUnderline"/>
        </w:rPr>
        <w:t>saying</w:t>
      </w:r>
      <w:r w:rsidRPr="008D6313">
        <w:rPr>
          <w:sz w:val="16"/>
        </w:rPr>
        <w:t xml:space="preserve"> that its </w:t>
      </w:r>
      <w:r w:rsidRPr="008D6313">
        <w:rPr>
          <w:rStyle w:val="StyleUnderline"/>
        </w:rPr>
        <w:t>membership “would</w:t>
      </w:r>
      <w:r w:rsidRPr="008D6313">
        <w:rPr>
          <w:sz w:val="16"/>
        </w:rPr>
        <w:t xml:space="preserve"> only </w:t>
      </w:r>
      <w:r w:rsidRPr="008D6313">
        <w:rPr>
          <w:rStyle w:val="StyleUnderline"/>
        </w:rPr>
        <w:t>be contingent on robust U.S. security commitments</w:t>
      </w:r>
      <w:r w:rsidRPr="008D6313">
        <w:rPr>
          <w:sz w:val="16"/>
        </w:rPr>
        <w:t xml:space="preserve">” (Reiss 1988: 92-108; Solingen 2007 ). Indeed, </w:t>
      </w:r>
      <w:r w:rsidRPr="008D6313">
        <w:rPr>
          <w:rStyle w:val="StyleUnderline"/>
        </w:rPr>
        <w:t xml:space="preserve">in the past </w:t>
      </w:r>
      <w:r w:rsidRPr="009C5155">
        <w:rPr>
          <w:rStyle w:val="StyleUnderline"/>
          <w:highlight w:val="cyan"/>
        </w:rPr>
        <w:t>when the</w:t>
      </w:r>
      <w:r w:rsidRPr="009C5155">
        <w:rPr>
          <w:sz w:val="16"/>
          <w:highlight w:val="cyan"/>
        </w:rPr>
        <w:t xml:space="preserve"> </w:t>
      </w:r>
      <w:r w:rsidRPr="009C5155">
        <w:rPr>
          <w:rStyle w:val="Emphasis"/>
          <w:highlight w:val="cyan"/>
        </w:rPr>
        <w:t>U</w:t>
      </w:r>
      <w:r w:rsidRPr="008D6313">
        <w:rPr>
          <w:sz w:val="16"/>
        </w:rPr>
        <w:t xml:space="preserve">nited </w:t>
      </w:r>
      <w:r w:rsidRPr="009C5155">
        <w:rPr>
          <w:rStyle w:val="Emphasis"/>
          <w:highlight w:val="cyan"/>
        </w:rPr>
        <w:t>S</w:t>
      </w:r>
      <w:r w:rsidRPr="008D6313">
        <w:rPr>
          <w:sz w:val="16"/>
        </w:rPr>
        <w:t xml:space="preserve">tates has </w:t>
      </w:r>
      <w:r w:rsidRPr="009C5155">
        <w:rPr>
          <w:rStyle w:val="StyleUnderline"/>
          <w:highlight w:val="cyan"/>
        </w:rPr>
        <w:t>contemplated</w:t>
      </w:r>
      <w:r w:rsidRPr="008D6313">
        <w:rPr>
          <w:sz w:val="16"/>
        </w:rPr>
        <w:t xml:space="preserve"> substantial </w:t>
      </w:r>
      <w:r w:rsidRPr="009C5155">
        <w:rPr>
          <w:rStyle w:val="Emphasis"/>
          <w:highlight w:val="cyan"/>
        </w:rPr>
        <w:t>troop withdrawals</w:t>
      </w:r>
      <w:r w:rsidRPr="008D6313">
        <w:rPr>
          <w:sz w:val="16"/>
        </w:rPr>
        <w:t xml:space="preserve"> from Korea (</w:t>
      </w:r>
      <w:r w:rsidRPr="008D6313">
        <w:rPr>
          <w:rStyle w:val="StyleUnderline"/>
        </w:rPr>
        <w:t>such as in 1977</w:t>
      </w:r>
      <w:r w:rsidRPr="008D6313">
        <w:rPr>
          <w:sz w:val="16"/>
        </w:rPr>
        <w:t xml:space="preserve"> under Jimmy Carter), </w:t>
      </w:r>
      <w:r w:rsidRPr="009C5155">
        <w:rPr>
          <w:rStyle w:val="Emphasis"/>
          <w:highlight w:val="cyan"/>
        </w:rPr>
        <w:t>South Korean leaders declared their intention to develop nuclear weapons</w:t>
      </w:r>
      <w:r w:rsidRPr="008D6313">
        <w:rPr>
          <w:sz w:val="16"/>
        </w:rPr>
        <w:t xml:space="preserve">. And </w:t>
      </w:r>
      <w:r w:rsidRPr="008D6313">
        <w:rPr>
          <w:rStyle w:val="StyleUnderline"/>
        </w:rPr>
        <w:t>that was before North Korea had nuclear weapons</w:t>
      </w:r>
      <w:r w:rsidRPr="008D6313">
        <w:rPr>
          <w:sz w:val="16"/>
        </w:rPr>
        <w:t xml:space="preserve">. </w:t>
      </w:r>
      <w:r w:rsidRPr="008D6313">
        <w:rPr>
          <w:rStyle w:val="StyleUnderline"/>
        </w:rPr>
        <w:t>Today, facing a nuclear</w:t>
      </w:r>
      <w:r w:rsidRPr="008D6313">
        <w:rPr>
          <w:sz w:val="16"/>
        </w:rPr>
        <w:t xml:space="preserve">-armed </w:t>
      </w:r>
      <w:r w:rsidRPr="008D6313">
        <w:rPr>
          <w:rStyle w:val="StyleUnderline"/>
        </w:rPr>
        <w:t>North Korea</w:t>
      </w:r>
      <w:r w:rsidRPr="008D6313">
        <w:rPr>
          <w:sz w:val="16"/>
        </w:rPr>
        <w:t xml:space="preserve">, </w:t>
      </w:r>
      <w:r w:rsidRPr="008D6313">
        <w:rPr>
          <w:rStyle w:val="Emphasis"/>
        </w:rPr>
        <w:t xml:space="preserve">one should expect that South Korea would acquire nuclear weapons </w:t>
      </w:r>
      <w:r w:rsidRPr="008D6313">
        <w:rPr>
          <w:sz w:val="16"/>
        </w:rPr>
        <w:t xml:space="preserve">if the U.S. security guarantee came to an end. </w:t>
      </w:r>
    </w:p>
    <w:p w14:paraId="4D24101F" w14:textId="77777777" w:rsidR="00D52B3D" w:rsidRPr="001E6CA9" w:rsidRDefault="00D52B3D" w:rsidP="00D52B3D"/>
    <w:p w14:paraId="20B6C265" w14:textId="77777777" w:rsidR="00DC3A11" w:rsidRDefault="00DC3A11" w:rsidP="00DC3A11">
      <w:pPr>
        <w:pStyle w:val="Heading2"/>
      </w:pPr>
      <w:r>
        <w:t xml:space="preserve">NPT </w:t>
      </w:r>
    </w:p>
    <w:p w14:paraId="1E4C5FD4" w14:textId="77777777" w:rsidR="00DC3A11" w:rsidRDefault="00DC3A11" w:rsidP="00DC3A11">
      <w:pPr>
        <w:pStyle w:val="Heading3"/>
      </w:pPr>
      <w:r>
        <w:t>Assurance K2 It – 2NC</w:t>
      </w:r>
    </w:p>
    <w:p w14:paraId="73051843" w14:textId="77777777" w:rsidR="00DC3A11" w:rsidRPr="003D0AFA" w:rsidRDefault="00DC3A11" w:rsidP="00DC3A11">
      <w:pPr>
        <w:pStyle w:val="Heading4"/>
      </w:pPr>
      <w:r w:rsidRPr="0035067D">
        <w:rPr>
          <w:u w:val="single"/>
        </w:rPr>
        <w:t>Assurance is on the brink</w:t>
      </w:r>
      <w:r w:rsidRPr="003D0AFA">
        <w:t xml:space="preserve"> – perception of US commitment is key to prevent </w:t>
      </w:r>
      <w:r w:rsidRPr="00F9002B">
        <w:rPr>
          <w:u w:val="single"/>
        </w:rPr>
        <w:t>wildfire prolif</w:t>
      </w:r>
      <w:r>
        <w:rPr>
          <w:u w:val="single"/>
        </w:rPr>
        <w:t>eration</w:t>
      </w:r>
      <w:r>
        <w:t xml:space="preserve"> which </w:t>
      </w:r>
      <w:r w:rsidRPr="0035067D">
        <w:rPr>
          <w:u w:val="single"/>
        </w:rPr>
        <w:t>collapses the NPT</w:t>
      </w:r>
      <w:r>
        <w:t xml:space="preserve"> </w:t>
      </w:r>
    </w:p>
    <w:p w14:paraId="2580B0C9" w14:textId="77777777" w:rsidR="00DC3A11" w:rsidRPr="004C14BE" w:rsidRDefault="00DC3A11" w:rsidP="00DC3A11">
      <w:pPr>
        <w:rPr>
          <w:rStyle w:val="Style13ptBold"/>
        </w:rPr>
      </w:pPr>
      <w:r w:rsidRPr="004C14BE">
        <w:rPr>
          <w:rStyle w:val="Style13ptBold"/>
        </w:rPr>
        <w:t xml:space="preserve">Santoro, senior fellow </w:t>
      </w:r>
      <w:r>
        <w:rPr>
          <w:rStyle w:val="Style13ptBold"/>
        </w:rPr>
        <w:t>@</w:t>
      </w:r>
      <w:r w:rsidRPr="004C14BE">
        <w:rPr>
          <w:rStyle w:val="Style13ptBold"/>
        </w:rPr>
        <w:t xml:space="preserve"> Pacific Forum CSIS, 15 </w:t>
      </w:r>
    </w:p>
    <w:p w14:paraId="550ADEF8" w14:textId="77777777" w:rsidR="00DC3A11" w:rsidRDefault="00DC3A11" w:rsidP="00DC3A11">
      <w:r>
        <w:t xml:space="preserve">(David, and John K. Warden is a WSD-Handa fellow at the Pacific Forum CSIS “Assuring Japan and South Korea in the Second Nuclear Age,” </w:t>
      </w:r>
      <w:hyperlink r:id="rId15" w:history="1">
        <w:r w:rsidRPr="00E14572">
          <w:rPr>
            <w:rStyle w:val="Hyperlink"/>
          </w:rPr>
          <w:t>https://twq.elliott.gwu.edu/sites/twq.elliott.gwu.edu/files/downloads/TWQ_Spring2015_Santoro-Warden.pdf</w:t>
        </w:r>
      </w:hyperlink>
      <w:r>
        <w:t xml:space="preserve">) </w:t>
      </w:r>
    </w:p>
    <w:p w14:paraId="1D18A2AB" w14:textId="77777777" w:rsidR="00DC3A11" w:rsidRPr="003D0AFA" w:rsidRDefault="00DC3A11" w:rsidP="00DC3A11">
      <w:pPr>
        <w:rPr>
          <w:sz w:val="16"/>
        </w:rPr>
      </w:pPr>
      <w:r w:rsidRPr="003D0AFA">
        <w:rPr>
          <w:sz w:val="16"/>
        </w:rPr>
        <w:t xml:space="preserve">Discussions about the requirements for U.S. extended deterrence and assurance are making a comeback. During the Cold War, U.S. analysts focused primarily on Western Europe, but in recent years </w:t>
      </w:r>
      <w:r w:rsidRPr="009C5155">
        <w:rPr>
          <w:rStyle w:val="StyleUnderline"/>
          <w:highlight w:val="cyan"/>
        </w:rPr>
        <w:t>the</w:t>
      </w:r>
      <w:r w:rsidRPr="009C5155">
        <w:rPr>
          <w:sz w:val="16"/>
          <w:highlight w:val="cyan"/>
        </w:rPr>
        <w:t xml:space="preserve"> </w:t>
      </w:r>
      <w:r w:rsidRPr="009C5155">
        <w:rPr>
          <w:rStyle w:val="StyleUnderline"/>
          <w:highlight w:val="cyan"/>
        </w:rPr>
        <w:t>challenges of</w:t>
      </w:r>
      <w:r w:rsidRPr="003D0AFA">
        <w:rPr>
          <w:rStyle w:val="StyleUnderline"/>
        </w:rPr>
        <w:t xml:space="preserve"> extended deterrence and </w:t>
      </w:r>
      <w:r w:rsidRPr="009C5155">
        <w:rPr>
          <w:rStyle w:val="StyleUnderline"/>
          <w:highlight w:val="cyan"/>
        </w:rPr>
        <w:t>assurance</w:t>
      </w:r>
      <w:r w:rsidRPr="009C5155">
        <w:rPr>
          <w:sz w:val="16"/>
          <w:highlight w:val="cyan"/>
        </w:rPr>
        <w:t xml:space="preserve"> </w:t>
      </w:r>
      <w:r w:rsidRPr="009C5155">
        <w:rPr>
          <w:rStyle w:val="StyleUnderline"/>
          <w:highlight w:val="cyan"/>
        </w:rPr>
        <w:t xml:space="preserve">have been </w:t>
      </w:r>
      <w:r w:rsidRPr="009C5155">
        <w:rPr>
          <w:rStyle w:val="Emphasis"/>
          <w:highlight w:val="cyan"/>
        </w:rPr>
        <w:t>starker in Northeast Asia</w:t>
      </w:r>
      <w:r w:rsidRPr="003D0AFA">
        <w:rPr>
          <w:rStyle w:val="StyleUnderline"/>
        </w:rPr>
        <w:t>.</w:t>
      </w:r>
      <w:r w:rsidRPr="003D0AFA">
        <w:rPr>
          <w:sz w:val="16"/>
        </w:rPr>
        <w:t xml:space="preserve"> </w:t>
      </w:r>
      <w:r w:rsidRPr="003D0AFA">
        <w:rPr>
          <w:rStyle w:val="StyleUnderline"/>
        </w:rPr>
        <w:t>Discussing the requirements for U.S. extended deterrence and assurance involves asking how the U</w:t>
      </w:r>
      <w:r w:rsidRPr="003D0AFA">
        <w:rPr>
          <w:sz w:val="16"/>
        </w:rPr>
        <w:t xml:space="preserve">nited </w:t>
      </w:r>
      <w:r w:rsidRPr="003D0AFA">
        <w:rPr>
          <w:rStyle w:val="StyleUnderline"/>
        </w:rPr>
        <w:t>S</w:t>
      </w:r>
      <w:r w:rsidRPr="003D0AFA">
        <w:rPr>
          <w:sz w:val="16"/>
        </w:rPr>
        <w:t xml:space="preserve">tates </w:t>
      </w:r>
      <w:r w:rsidRPr="003D0AFA">
        <w:rPr>
          <w:rStyle w:val="StyleUnderline"/>
        </w:rPr>
        <w:t>can deter its adversaries and assure its allies</w:t>
      </w:r>
      <w:r w:rsidRPr="003D0AFA">
        <w:rPr>
          <w:sz w:val="16"/>
        </w:rPr>
        <w:t xml:space="preserve">. In both cases, </w:t>
      </w:r>
      <w:r w:rsidRPr="009C5155">
        <w:rPr>
          <w:rStyle w:val="Emphasis"/>
          <w:highlight w:val="cyan"/>
        </w:rPr>
        <w:t>the critical factor is perception</w:t>
      </w:r>
      <w:r w:rsidRPr="003D0AFA">
        <w:rPr>
          <w:sz w:val="16"/>
        </w:rPr>
        <w:t>.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age,2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intense, but remained cold in part because Washington and Moscow developed arms-control and crisismanagement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sidRPr="009C5155">
        <w:rPr>
          <w:rStyle w:val="StyleUnderline"/>
          <w:highlight w:val="cyan"/>
        </w:rPr>
        <w:t xml:space="preserve">the </w:t>
      </w:r>
      <w:r w:rsidRPr="009C5155">
        <w:rPr>
          <w:rStyle w:val="Emphasis"/>
          <w:highlight w:val="cyan"/>
        </w:rPr>
        <w:t>potential for war,</w:t>
      </w:r>
      <w:r w:rsidRPr="00A57ADF">
        <w:rPr>
          <w:rStyle w:val="Emphasis"/>
        </w:rPr>
        <w:t xml:space="preserve"> </w:t>
      </w:r>
      <w:r w:rsidRPr="009C5155">
        <w:rPr>
          <w:rStyle w:val="Emphasis"/>
          <w:highlight w:val="cyan"/>
        </w:rPr>
        <w:t>and</w:t>
      </w:r>
      <w:r w:rsidRPr="003D0AFA">
        <w:rPr>
          <w:sz w:val="16"/>
        </w:rPr>
        <w:t xml:space="preserve"> even </w:t>
      </w:r>
      <w:r w:rsidRPr="009C5155">
        <w:rPr>
          <w:rStyle w:val="Emphasis"/>
          <w:highlight w:val="cyan"/>
        </w:rPr>
        <w:t>nuclear use</w:t>
      </w:r>
      <w:r w:rsidRPr="009C5155">
        <w:rPr>
          <w:rStyle w:val="StyleUnderline"/>
          <w:highlight w:val="cyan"/>
        </w:rPr>
        <w:t>,</w:t>
      </w:r>
      <w:r w:rsidRPr="009C5155">
        <w:rPr>
          <w:sz w:val="16"/>
          <w:highlight w:val="cyan"/>
        </w:rPr>
        <w:t xml:space="preserve"> </w:t>
      </w:r>
      <w:r w:rsidRPr="009C5155">
        <w:rPr>
          <w:rStyle w:val="Emphasis"/>
          <w:highlight w:val="cyan"/>
        </w:rPr>
        <w:t>is growing</w:t>
      </w:r>
      <w:r w:rsidRPr="003D0AFA">
        <w:rPr>
          <w:rStyle w:val="StyleUnderline"/>
        </w:rPr>
        <w:t>.</w:t>
      </w:r>
      <w:r w:rsidRPr="003D0AFA">
        <w:rPr>
          <w:sz w:val="16"/>
        </w:rPr>
        <w:t xml:space="preserve">6 Not surprisingly, </w:t>
      </w:r>
      <w:r w:rsidRPr="009C5155">
        <w:rPr>
          <w:rStyle w:val="StyleUnderline"/>
          <w:highlight w:val="cyan"/>
        </w:rPr>
        <w:t>these developments have led</w:t>
      </w:r>
      <w:r w:rsidRPr="003D0AFA">
        <w:rPr>
          <w:rStyle w:val="StyleUnderline"/>
        </w:rPr>
        <w:t xml:space="preserve"> U.S. </w:t>
      </w:r>
      <w:r w:rsidRPr="009C5155">
        <w:rPr>
          <w:rStyle w:val="StyleUnderline"/>
          <w:highlight w:val="cyan"/>
        </w:rPr>
        <w:t>allies to seek</w:t>
      </w:r>
      <w:r w:rsidRPr="003D0AFA">
        <w:rPr>
          <w:rStyle w:val="StyleUnderline"/>
        </w:rPr>
        <w:t xml:space="preserve"> strengthened </w:t>
      </w:r>
      <w:r w:rsidRPr="009C5155">
        <w:rPr>
          <w:rStyle w:val="StyleUnderline"/>
          <w:highlight w:val="cyan"/>
        </w:rPr>
        <w:t>assurances that the</w:t>
      </w:r>
      <w:r w:rsidRPr="003D0AFA">
        <w:rPr>
          <w:rStyle w:val="StyleUnderline"/>
        </w:rPr>
        <w:t xml:space="preserve"> </w:t>
      </w:r>
      <w:r w:rsidRPr="009C5155">
        <w:rPr>
          <w:rStyle w:val="StyleUnderline"/>
          <w:highlight w:val="cyan"/>
        </w:rPr>
        <w:t>U</w:t>
      </w:r>
      <w:r w:rsidRPr="003D0AFA">
        <w:rPr>
          <w:sz w:val="16"/>
        </w:rPr>
        <w:t xml:space="preserve">nited </w:t>
      </w:r>
      <w:r w:rsidRPr="009C5155">
        <w:rPr>
          <w:rStyle w:val="StyleUnderline"/>
          <w:highlight w:val="cyan"/>
        </w:rPr>
        <w:t>S</w:t>
      </w:r>
      <w:r w:rsidRPr="003D0AFA">
        <w:rPr>
          <w:sz w:val="16"/>
        </w:rPr>
        <w:t xml:space="preserve">tates, </w:t>
      </w:r>
      <w:r w:rsidRPr="003D0AFA">
        <w:rPr>
          <w:rStyle w:val="StyleUnderline"/>
        </w:rPr>
        <w:t>their main security guarantor</w:t>
      </w:r>
      <w:r w:rsidRPr="003D0AFA">
        <w:rPr>
          <w:sz w:val="16"/>
        </w:rPr>
        <w:t xml:space="preserve">, </w:t>
      </w:r>
      <w:r w:rsidRPr="009C5155">
        <w:rPr>
          <w:rStyle w:val="Emphasis"/>
          <w:highlight w:val="cyan"/>
        </w:rPr>
        <w:t>will continue to protect them</w:t>
      </w:r>
      <w:r w:rsidRPr="003D0AFA">
        <w:rPr>
          <w:rStyle w:val="Emphasis"/>
        </w:rPr>
        <w:t xml:space="preserve"> from coercion</w:t>
      </w:r>
      <w:r w:rsidRPr="003D0AFA">
        <w:rPr>
          <w:sz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Schoff notes that during the Cold War “the U.S. commitment to counter the Soviet threat was largely unquestioned in Tokyo, and the details about how deterrence worked mattered little.”8 Today, </w:t>
      </w:r>
      <w:r w:rsidRPr="003D0AFA">
        <w:rPr>
          <w:rStyle w:val="StyleUnderline"/>
        </w:rPr>
        <w:t xml:space="preserve">the United States must convince allies that it can deter </w:t>
      </w:r>
      <w:r w:rsidRPr="003D0AFA">
        <w:rPr>
          <w:rStyle w:val="Emphasis"/>
        </w:rPr>
        <w:t>multiple nuclear-armed adversaries</w:t>
      </w:r>
      <w:r w:rsidRPr="003D0AFA">
        <w:rPr>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sidRPr="009C5155">
        <w:rPr>
          <w:rStyle w:val="StyleUnderline"/>
          <w:highlight w:val="cyan"/>
        </w:rPr>
        <w:t>North Korea continues to develop</w:t>
      </w:r>
      <w:r w:rsidRPr="003D0AFA">
        <w:rPr>
          <w:rStyle w:val="StyleUnderline"/>
        </w:rPr>
        <w:t xml:space="preserve"> long-range missiles and nuclear weapons,</w:t>
      </w:r>
      <w:r w:rsidRPr="003D0AFA">
        <w:rPr>
          <w:sz w:val="16"/>
        </w:rPr>
        <w:t xml:space="preserve"> and </w:t>
      </w:r>
      <w:r w:rsidRPr="009C5155">
        <w:rPr>
          <w:rStyle w:val="StyleUnderline"/>
          <w:highlight w:val="cyan"/>
        </w:rPr>
        <w:t>China is modernizing its military</w:t>
      </w:r>
      <w:r w:rsidRPr="003D0AFA">
        <w:rPr>
          <w:sz w:val="16"/>
        </w:rPr>
        <w:t xml:space="preserve"> </w:t>
      </w:r>
      <w:r w:rsidRPr="003D0AFA">
        <w:rPr>
          <w:rStyle w:val="StyleUnderline"/>
        </w:rPr>
        <w:t>and acting</w:t>
      </w:r>
      <w:r w:rsidRPr="003D0AFA">
        <w:rPr>
          <w:sz w:val="16"/>
        </w:rPr>
        <w:t xml:space="preserve"> increasingly </w:t>
      </w:r>
      <w:r w:rsidRPr="003D0AFA">
        <w:rPr>
          <w:rStyle w:val="StyleUnderline"/>
        </w:rPr>
        <w:t>assertively</w:t>
      </w:r>
      <w:r w:rsidRPr="003D0AFA">
        <w:rPr>
          <w:sz w:val="16"/>
        </w:rPr>
        <w:t xml:space="preserve">.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3D0AFA">
        <w:rPr>
          <w:rStyle w:val="Emphasis"/>
          <w:b w:val="0"/>
        </w:rPr>
        <w:t>Washington must carefully balance its desire to reduce allied anxiety against other interests</w:t>
      </w:r>
      <w:r w:rsidRPr="003D0AFA">
        <w:rPr>
          <w:sz w:val="16"/>
        </w:rPr>
        <w:t xml:space="preserve">. There are some allied interests that the United States—rightly—does not deem worthy of risking war. But </w:t>
      </w:r>
      <w:r w:rsidRPr="009C5155">
        <w:rPr>
          <w:rStyle w:val="StyleUnderline"/>
          <w:highlight w:val="cyan"/>
        </w:rPr>
        <w:t>if the gap between the U</w:t>
      </w:r>
      <w:r w:rsidRPr="003D0AFA">
        <w:rPr>
          <w:sz w:val="16"/>
        </w:rPr>
        <w:t xml:space="preserve">nited </w:t>
      </w:r>
      <w:r w:rsidRPr="009C5155">
        <w:rPr>
          <w:rStyle w:val="StyleUnderline"/>
          <w:highlight w:val="cyan"/>
        </w:rPr>
        <w:t>S</w:t>
      </w:r>
      <w:r w:rsidRPr="003D0AFA">
        <w:rPr>
          <w:sz w:val="16"/>
        </w:rPr>
        <w:t xml:space="preserve">tates </w:t>
      </w:r>
      <w:r w:rsidRPr="009C5155">
        <w:rPr>
          <w:rStyle w:val="StyleUnderline"/>
          <w:highlight w:val="cyan"/>
        </w:rPr>
        <w:t>and its allies becomes</w:t>
      </w:r>
      <w:r w:rsidRPr="003D0AFA">
        <w:rPr>
          <w:sz w:val="16"/>
        </w:rPr>
        <w:t xml:space="preserve"> too </w:t>
      </w:r>
      <w:r w:rsidRPr="009C5155">
        <w:rPr>
          <w:rStyle w:val="StyleUnderline"/>
          <w:highlight w:val="cyan"/>
        </w:rPr>
        <w:t>large</w:t>
      </w:r>
      <w:r w:rsidRPr="003D0AFA">
        <w:rPr>
          <w:sz w:val="16"/>
        </w:rPr>
        <w:t xml:space="preserve">, </w:t>
      </w:r>
      <w:r w:rsidRPr="009C5155">
        <w:rPr>
          <w:rStyle w:val="StyleUnderline"/>
          <w:highlight w:val="cyan"/>
        </w:rPr>
        <w:t>allies</w:t>
      </w:r>
      <w:r w:rsidRPr="003D0AFA">
        <w:rPr>
          <w:rStyle w:val="StyleUnderline"/>
        </w:rPr>
        <w:t xml:space="preserve"> will </w:t>
      </w:r>
      <w:r w:rsidRPr="009C5155">
        <w:rPr>
          <w:rStyle w:val="StyleUnderline"/>
          <w:highlight w:val="cyan"/>
        </w:rPr>
        <w:t>lose faith</w:t>
      </w:r>
      <w:r w:rsidRPr="003D0AFA">
        <w:rPr>
          <w:rStyle w:val="StyleUnderline"/>
        </w:rPr>
        <w:t xml:space="preserve"> in</w:t>
      </w:r>
      <w:r w:rsidRPr="003D0AFA">
        <w:rPr>
          <w:sz w:val="16"/>
        </w:rPr>
        <w:t xml:space="preserve"> U.S. </w:t>
      </w:r>
      <w:r w:rsidRPr="003D0AFA">
        <w:rPr>
          <w:rStyle w:val="StyleUnderline"/>
        </w:rPr>
        <w:t>assurance</w:t>
      </w:r>
      <w:r w:rsidRPr="003D0AFA">
        <w:rPr>
          <w:sz w:val="16"/>
        </w:rPr>
        <w:t xml:space="preserve">, which could have disruptive consequences. In the worst case scenario for the United States, </w:t>
      </w:r>
      <w:r w:rsidRPr="009C5155">
        <w:rPr>
          <w:rStyle w:val="StyleUnderline"/>
          <w:highlight w:val="cyan"/>
        </w:rPr>
        <w:t>Japan or South Korea</w:t>
      </w:r>
      <w:r w:rsidRPr="003D0AFA">
        <w:rPr>
          <w:rStyle w:val="StyleUnderline"/>
        </w:rPr>
        <w:t xml:space="preserve"> </w:t>
      </w:r>
      <w:r w:rsidRPr="009C5155">
        <w:rPr>
          <w:rStyle w:val="StyleUnderline"/>
          <w:highlight w:val="cyan"/>
        </w:rPr>
        <w:t>might</w:t>
      </w:r>
      <w:r w:rsidRPr="003D0AFA">
        <w:rPr>
          <w:sz w:val="16"/>
        </w:rPr>
        <w:t xml:space="preserve"> choose to </w:t>
      </w:r>
      <w:r w:rsidRPr="003D0AFA">
        <w:rPr>
          <w:rStyle w:val="StyleUnderline"/>
        </w:rPr>
        <w:t>bandwagon</w:t>
      </w:r>
      <w:r w:rsidRPr="003D0AFA">
        <w:rPr>
          <w:sz w:val="16"/>
        </w:rPr>
        <w:t xml:space="preserve"> </w:t>
      </w:r>
      <w:r w:rsidRPr="003D0AFA">
        <w:rPr>
          <w:rStyle w:val="StyleUnderline"/>
        </w:rPr>
        <w:t>with</w:t>
      </w:r>
      <w:r w:rsidRPr="003D0AFA">
        <w:rPr>
          <w:sz w:val="16"/>
        </w:rPr>
        <w:t xml:space="preserve"> U.S. </w:t>
      </w:r>
      <w:r w:rsidRPr="003D0AFA">
        <w:rPr>
          <w:rStyle w:val="StyleUnderline"/>
        </w:rPr>
        <w:t>competitors</w:t>
      </w:r>
      <w:r w:rsidRPr="003D0AFA">
        <w:rPr>
          <w:sz w:val="16"/>
        </w:rPr>
        <w:t xml:space="preserve"> in the region. Another slightly better, but still deeply troublesome, </w:t>
      </w:r>
      <w:r w:rsidRPr="003D0AFA">
        <w:rPr>
          <w:rStyle w:val="StyleUnderline"/>
        </w:rPr>
        <w:t>possibility</w:t>
      </w:r>
      <w:r w:rsidRPr="003D0AFA">
        <w:rPr>
          <w:sz w:val="16"/>
        </w:rPr>
        <w:t xml:space="preserve"> is for </w:t>
      </w:r>
      <w:r w:rsidRPr="00992086">
        <w:rPr>
          <w:rStyle w:val="Emphasis"/>
        </w:rPr>
        <w:t>Tokyo and Seoul</w:t>
      </w:r>
      <w:r w:rsidRPr="003D0AFA">
        <w:rPr>
          <w:sz w:val="16"/>
        </w:rPr>
        <w:t xml:space="preserve"> to </w:t>
      </w:r>
      <w:r w:rsidRPr="009C5155">
        <w:rPr>
          <w:rStyle w:val="StyleUnderline"/>
          <w:highlight w:val="cyan"/>
        </w:rPr>
        <w:t>develop</w:t>
      </w:r>
      <w:r w:rsidRPr="009C5155">
        <w:rPr>
          <w:sz w:val="16"/>
          <w:highlight w:val="cyan"/>
        </w:rPr>
        <w:t xml:space="preserve"> </w:t>
      </w:r>
      <w:r w:rsidRPr="009C5155">
        <w:rPr>
          <w:rStyle w:val="StyleUnderline"/>
          <w:highlight w:val="cyan"/>
        </w:rPr>
        <w:t>nuclear arsenals</w:t>
      </w:r>
      <w:r w:rsidRPr="003D0AFA">
        <w:rPr>
          <w:sz w:val="16"/>
        </w:rPr>
        <w:t xml:space="preserve"> of their own, </w:t>
      </w:r>
      <w:r w:rsidRPr="009C5155">
        <w:rPr>
          <w:rStyle w:val="StyleUnderline"/>
          <w:highlight w:val="cyan"/>
        </w:rPr>
        <w:t>which would</w:t>
      </w:r>
      <w:r w:rsidRPr="003D0AFA">
        <w:rPr>
          <w:sz w:val="16"/>
        </w:rPr>
        <w:t xml:space="preserve"> likely </w:t>
      </w:r>
      <w:r w:rsidRPr="009C5155">
        <w:rPr>
          <w:rStyle w:val="Emphasis"/>
          <w:highlight w:val="cyan"/>
        </w:rPr>
        <w:t>eviscerate the remaining credibility of the</w:t>
      </w:r>
      <w:r w:rsidRPr="003D0AFA">
        <w:rPr>
          <w:sz w:val="16"/>
        </w:rPr>
        <w:t xml:space="preserve"> Nuclear Nonproliferation Treaty (</w:t>
      </w:r>
      <w:r w:rsidRPr="009C5155">
        <w:rPr>
          <w:rStyle w:val="Emphasis"/>
          <w:highlight w:val="cyan"/>
        </w:rPr>
        <w:t>NPT</w:t>
      </w:r>
      <w:r w:rsidRPr="003D0AFA">
        <w:rPr>
          <w:sz w:val="16"/>
        </w:rPr>
        <w:t xml:space="preserve">). In either case, </w:t>
      </w:r>
      <w:r w:rsidRPr="00B90843">
        <w:rPr>
          <w:rStyle w:val="StyleUnderline"/>
        </w:rPr>
        <w:t xml:space="preserve">a </w:t>
      </w:r>
      <w:r w:rsidRPr="009C5155">
        <w:rPr>
          <w:rStyle w:val="StyleUnderline"/>
          <w:highlight w:val="cyan"/>
        </w:rPr>
        <w:t>loss of confidence in the U</w:t>
      </w:r>
      <w:r w:rsidRPr="003D0AFA">
        <w:rPr>
          <w:sz w:val="16"/>
        </w:rPr>
        <w:t xml:space="preserve">nited </w:t>
      </w:r>
      <w:r w:rsidRPr="009C5155">
        <w:rPr>
          <w:rStyle w:val="StyleUnderline"/>
          <w:highlight w:val="cyan"/>
        </w:rPr>
        <w:t>S</w:t>
      </w:r>
      <w:r w:rsidRPr="003D0AFA">
        <w:rPr>
          <w:sz w:val="16"/>
        </w:rPr>
        <w:t xml:space="preserve">tates </w:t>
      </w:r>
      <w:r w:rsidRPr="009C5155">
        <w:rPr>
          <w:rStyle w:val="StyleUnderline"/>
          <w:highlight w:val="cyan"/>
        </w:rPr>
        <w:t>as a</w:t>
      </w:r>
      <w:r w:rsidRPr="00B90843">
        <w:rPr>
          <w:rStyle w:val="StyleUnderline"/>
        </w:rPr>
        <w:t xml:space="preserve"> reliable </w:t>
      </w:r>
      <w:r w:rsidRPr="009C5155">
        <w:rPr>
          <w:rStyle w:val="StyleUnderline"/>
          <w:highlight w:val="cyan"/>
        </w:rPr>
        <w:t>security guarantor in Northeast Asia</w:t>
      </w:r>
      <w:r w:rsidRPr="009C5155">
        <w:rPr>
          <w:sz w:val="16"/>
          <w:highlight w:val="cyan"/>
        </w:rPr>
        <w:t xml:space="preserve"> </w:t>
      </w:r>
      <w:r w:rsidRPr="009C5155">
        <w:rPr>
          <w:rStyle w:val="StyleUnderline"/>
          <w:highlight w:val="cyan"/>
        </w:rPr>
        <w:t>would send reverberations across</w:t>
      </w:r>
      <w:r w:rsidRPr="003D0AFA">
        <w:rPr>
          <w:sz w:val="16"/>
        </w:rPr>
        <w:t xml:space="preserve"> </w:t>
      </w:r>
      <w:r w:rsidRPr="009C5155">
        <w:rPr>
          <w:rStyle w:val="Emphasis"/>
          <w:highlight w:val="cyan"/>
        </w:rPr>
        <w:t>the entire U.S. alliance system</w:t>
      </w:r>
      <w:r w:rsidRPr="003D0AFA">
        <w:rPr>
          <w:sz w:val="16"/>
        </w:rPr>
        <w:t xml:space="preserve">. </w:t>
      </w:r>
      <w:r w:rsidRPr="009C5155">
        <w:rPr>
          <w:rStyle w:val="StyleUnderline"/>
          <w:highlight w:val="cyan"/>
        </w:rPr>
        <w:t>Development of nuc</w:t>
      </w:r>
      <w:r w:rsidRPr="003D0AFA">
        <w:rPr>
          <w:sz w:val="16"/>
        </w:rPr>
        <w:t>lear weapon</w:t>
      </w:r>
      <w:r w:rsidRPr="009C5155">
        <w:rPr>
          <w:rStyle w:val="StyleUnderline"/>
          <w:highlight w:val="cyan"/>
        </w:rPr>
        <w:t>s</w:t>
      </w:r>
      <w:r w:rsidRPr="003D0AFA">
        <w:rPr>
          <w:sz w:val="16"/>
        </w:rPr>
        <w:t xml:space="preserve"> </w:t>
      </w:r>
      <w:r w:rsidRPr="009C5155">
        <w:rPr>
          <w:rStyle w:val="StyleUnderline"/>
          <w:highlight w:val="cyan"/>
        </w:rPr>
        <w:t>by</w:t>
      </w:r>
      <w:r w:rsidRPr="009C5155">
        <w:rPr>
          <w:sz w:val="16"/>
          <w:highlight w:val="cyan"/>
        </w:rPr>
        <w:t xml:space="preserve"> </w:t>
      </w:r>
      <w:r w:rsidRPr="009C5155">
        <w:rPr>
          <w:rStyle w:val="StyleUnderline"/>
          <w:highlight w:val="cyan"/>
        </w:rPr>
        <w:t>Japan</w:t>
      </w:r>
      <w:r w:rsidRPr="003D0AFA">
        <w:rPr>
          <w:sz w:val="16"/>
        </w:rPr>
        <w:t xml:space="preserve"> or South Korea </w:t>
      </w:r>
      <w:r w:rsidRPr="009C5155">
        <w:rPr>
          <w:rStyle w:val="StyleUnderline"/>
          <w:highlight w:val="cyan"/>
        </w:rPr>
        <w:t>is not</w:t>
      </w:r>
      <w:r w:rsidRPr="00B90843">
        <w:rPr>
          <w:rStyle w:val="StyleUnderline"/>
        </w:rPr>
        <w:t xml:space="preserve"> a </w:t>
      </w:r>
      <w:r w:rsidRPr="009C5155">
        <w:rPr>
          <w:rStyle w:val="StyleUnderline"/>
          <w:highlight w:val="cyan"/>
        </w:rPr>
        <w:t>farfetched</w:t>
      </w:r>
      <w:r w:rsidRPr="00B90843">
        <w:rPr>
          <w:rStyle w:val="StyleUnderline"/>
        </w:rPr>
        <w:t xml:space="preserve"> scenario</w:t>
      </w:r>
      <w:r w:rsidRPr="003D0AFA">
        <w:rPr>
          <w:sz w:val="16"/>
        </w:rPr>
        <w:t xml:space="preserve">. </w:t>
      </w:r>
      <w:r w:rsidRPr="009C5155">
        <w:rPr>
          <w:rStyle w:val="StyleUnderline"/>
          <w:highlight w:val="cyan"/>
        </w:rPr>
        <w:t>Both possess</w:t>
      </w:r>
      <w:r w:rsidRPr="003D0AFA">
        <w:rPr>
          <w:sz w:val="16"/>
        </w:rPr>
        <w:t xml:space="preserve"> the </w:t>
      </w:r>
      <w:r w:rsidRPr="009C5155">
        <w:rPr>
          <w:rStyle w:val="StyleUnderline"/>
          <w:highlight w:val="cyan"/>
        </w:rPr>
        <w:t>latent capability</w:t>
      </w:r>
      <w:r w:rsidRPr="003D0AFA">
        <w:rPr>
          <w:sz w:val="16"/>
        </w:rPr>
        <w:t xml:space="preserve"> </w:t>
      </w:r>
      <w:r w:rsidRPr="009C5155">
        <w:rPr>
          <w:rStyle w:val="StyleUnderline"/>
          <w:highlight w:val="cyan"/>
        </w:rPr>
        <w:t>to develop</w:t>
      </w:r>
      <w:r w:rsidRPr="003D0AFA">
        <w:rPr>
          <w:sz w:val="16"/>
        </w:rPr>
        <w:t xml:space="preserve"> weapons </w:t>
      </w:r>
      <w:r w:rsidRPr="009C5155">
        <w:rPr>
          <w:rStyle w:val="StyleUnderline"/>
          <w:highlight w:val="cyan"/>
        </w:rPr>
        <w:t>programs</w:t>
      </w:r>
      <w:r w:rsidRPr="003D0AFA">
        <w:rPr>
          <w:sz w:val="16"/>
        </w:rPr>
        <w:t xml:space="preserve"> relatively </w:t>
      </w:r>
      <w:r w:rsidRPr="009C5155">
        <w:rPr>
          <w:rStyle w:val="Emphasis"/>
          <w:highlight w:val="cyan"/>
        </w:rPr>
        <w:t>quickly</w:t>
      </w:r>
      <w:r w:rsidRPr="003D0AFA">
        <w:rPr>
          <w:sz w:val="16"/>
        </w:rPr>
        <w:t>,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Asan Institute poll revealed that 66 percent of people in South Korea wanted nuclear weapons.11</w:t>
      </w:r>
    </w:p>
    <w:p w14:paraId="5525340A" w14:textId="77777777" w:rsidR="00DC3A11" w:rsidRPr="00B13B73" w:rsidRDefault="00DC3A11" w:rsidP="00DC3A11"/>
    <w:p w14:paraId="0F4A4D23" w14:textId="77777777" w:rsidR="00DC3A11" w:rsidRDefault="00DC3A11" w:rsidP="00DC3A11">
      <w:pPr>
        <w:pStyle w:val="Heading3"/>
      </w:pPr>
      <w:r>
        <w:t xml:space="preserve">Allied Prolif Tanks the NPT – 2NC </w:t>
      </w:r>
    </w:p>
    <w:p w14:paraId="307DE19A" w14:textId="77777777" w:rsidR="00DC3A11" w:rsidRDefault="00DC3A11" w:rsidP="00DC3A11">
      <w:pPr>
        <w:pStyle w:val="Heading4"/>
      </w:pPr>
      <w:r>
        <w:t xml:space="preserve">Allied proliferation destroys the international non-proliferation treaty regime </w:t>
      </w:r>
    </w:p>
    <w:p w14:paraId="68449906" w14:textId="77777777" w:rsidR="00DC3A11" w:rsidRPr="00AA3B15" w:rsidRDefault="00DC3A11" w:rsidP="00DC3A11">
      <w:r w:rsidRPr="00AA3B15">
        <w:rPr>
          <w:rStyle w:val="Heading4Char"/>
        </w:rPr>
        <w:t>Santoro 15</w:t>
      </w:r>
      <w:r>
        <w:t xml:space="preserve"> – David, senior fellow at the Pacific Forum CSIS, “Assuring Japan and South Korea in the Second Nuclear Age” The Washington Quarterly • 38:1 pp. 147–165, https://twq.elliott.gwu.edu/sites/twq.elliott.gwu.edu/files/downloads/TWQ_Spring2015_Santoro-Warden.pdf</w:t>
      </w:r>
    </w:p>
    <w:p w14:paraId="2AAF7158" w14:textId="77777777" w:rsidR="00DC3A11" w:rsidRDefault="00DC3A11" w:rsidP="00DC3A11">
      <w:pPr>
        <w:rPr>
          <w:rStyle w:val="Emphasis"/>
        </w:rPr>
      </w:pPr>
      <w:r w:rsidRPr="00AA3B15">
        <w:rPr>
          <w:rStyle w:val="StyleUnderline"/>
        </w:rPr>
        <w:t>U</w:t>
      </w:r>
      <w:r w:rsidRPr="009C5155">
        <w:rPr>
          <w:rStyle w:val="StyleUnderline"/>
          <w:highlight w:val="cyan"/>
        </w:rPr>
        <w:t xml:space="preserve">.S. assurance of allies </w:t>
      </w:r>
      <w:r w:rsidRPr="009C5155">
        <w:rPr>
          <w:rStyle w:val="Emphasis"/>
          <w:highlight w:val="cyan"/>
        </w:rPr>
        <w:t>exists along a spectrum</w:t>
      </w:r>
      <w:r w:rsidRPr="0053628C">
        <w:rPr>
          <w:sz w:val="16"/>
        </w:rPr>
        <w:t xml:space="preserve">, and </w:t>
      </w:r>
      <w:r w:rsidRPr="009C5155">
        <w:rPr>
          <w:rStyle w:val="StyleUnderline"/>
          <w:highlight w:val="cyan"/>
        </w:rPr>
        <w:t>Washington must</w:t>
      </w:r>
      <w:r w:rsidRPr="0053628C">
        <w:rPr>
          <w:sz w:val="16"/>
        </w:rPr>
        <w:t xml:space="preserve"> carefully </w:t>
      </w:r>
      <w:r w:rsidRPr="009C5155">
        <w:rPr>
          <w:rStyle w:val="StyleUnderline"/>
          <w:highlight w:val="cyan"/>
        </w:rPr>
        <w:t>balance</w:t>
      </w:r>
      <w:r w:rsidRPr="0053628C">
        <w:rPr>
          <w:sz w:val="16"/>
        </w:rPr>
        <w:t xml:space="preserve"> its desire to reduce </w:t>
      </w:r>
      <w:r w:rsidRPr="009C5155">
        <w:rPr>
          <w:rStyle w:val="StyleUnderline"/>
          <w:highlight w:val="cyan"/>
        </w:rPr>
        <w:t>allied anxiety</w:t>
      </w:r>
      <w:r w:rsidRPr="0053628C">
        <w:rPr>
          <w:sz w:val="16"/>
        </w:rPr>
        <w:t xml:space="preserve"> against other interests. There are some allied interests that the United States—rightly—does not deem worthy of risking war. But </w:t>
      </w:r>
      <w:r w:rsidRPr="009C5155">
        <w:rPr>
          <w:rStyle w:val="StyleUnderline"/>
          <w:highlight w:val="cyan"/>
        </w:rPr>
        <w:t>if the gap between the</w:t>
      </w:r>
      <w:r w:rsidRPr="009C5155">
        <w:rPr>
          <w:sz w:val="16"/>
          <w:highlight w:val="cyan"/>
        </w:rPr>
        <w:t xml:space="preserve"> </w:t>
      </w:r>
      <w:r w:rsidRPr="009C5155">
        <w:rPr>
          <w:rStyle w:val="Emphasis"/>
          <w:highlight w:val="cyan"/>
        </w:rPr>
        <w:t>U</w:t>
      </w:r>
      <w:r w:rsidRPr="0053628C">
        <w:rPr>
          <w:sz w:val="16"/>
        </w:rPr>
        <w:t xml:space="preserve">nited </w:t>
      </w:r>
      <w:r w:rsidRPr="009C5155">
        <w:rPr>
          <w:rStyle w:val="Emphasis"/>
          <w:highlight w:val="cyan"/>
        </w:rPr>
        <w:t>S</w:t>
      </w:r>
      <w:r w:rsidRPr="0053628C">
        <w:rPr>
          <w:sz w:val="16"/>
        </w:rPr>
        <w:t xml:space="preserve">tates </w:t>
      </w:r>
      <w:r w:rsidRPr="009C5155">
        <w:rPr>
          <w:rStyle w:val="StyleUnderline"/>
          <w:highlight w:val="cyan"/>
        </w:rPr>
        <w:t>and</w:t>
      </w:r>
      <w:r w:rsidRPr="0053628C">
        <w:rPr>
          <w:sz w:val="16"/>
        </w:rPr>
        <w:t xml:space="preserve"> its </w:t>
      </w:r>
      <w:r w:rsidRPr="009C5155">
        <w:rPr>
          <w:rStyle w:val="StyleUnderline"/>
          <w:highlight w:val="cyan"/>
        </w:rPr>
        <w:t>allies becomes</w:t>
      </w:r>
      <w:r w:rsidRPr="0053628C">
        <w:rPr>
          <w:sz w:val="16"/>
        </w:rPr>
        <w:t xml:space="preserve"> too </w:t>
      </w:r>
      <w:r w:rsidRPr="009C5155">
        <w:rPr>
          <w:rStyle w:val="StyleUnderline"/>
          <w:highlight w:val="cyan"/>
        </w:rPr>
        <w:t>large</w:t>
      </w:r>
      <w:r w:rsidRPr="009C5155">
        <w:rPr>
          <w:sz w:val="16"/>
          <w:highlight w:val="cyan"/>
        </w:rPr>
        <w:t xml:space="preserve">, </w:t>
      </w:r>
      <w:r w:rsidRPr="009C5155">
        <w:rPr>
          <w:rStyle w:val="StyleUnderline"/>
          <w:highlight w:val="cyan"/>
        </w:rPr>
        <w:t xml:space="preserve">allies will </w:t>
      </w:r>
      <w:r w:rsidRPr="009C5155">
        <w:rPr>
          <w:rStyle w:val="Emphasis"/>
          <w:highlight w:val="cyan"/>
        </w:rPr>
        <w:t>lose faith</w:t>
      </w:r>
      <w:r w:rsidRPr="0053628C">
        <w:rPr>
          <w:sz w:val="16"/>
        </w:rPr>
        <w:t xml:space="preserve"> in U.S. assurance, </w:t>
      </w:r>
      <w:r w:rsidRPr="009C5155">
        <w:rPr>
          <w:rStyle w:val="StyleUnderline"/>
          <w:highlight w:val="cyan"/>
        </w:rPr>
        <w:t>which</w:t>
      </w:r>
      <w:r w:rsidRPr="009C5155">
        <w:rPr>
          <w:sz w:val="16"/>
          <w:highlight w:val="cyan"/>
        </w:rPr>
        <w:t xml:space="preserve"> </w:t>
      </w:r>
      <w:r w:rsidRPr="009C5155">
        <w:rPr>
          <w:rStyle w:val="StyleUnderline"/>
          <w:highlight w:val="cyan"/>
        </w:rPr>
        <w:t xml:space="preserve">could have </w:t>
      </w:r>
      <w:r w:rsidRPr="009C5155">
        <w:rPr>
          <w:rStyle w:val="Emphasis"/>
          <w:highlight w:val="cyan"/>
        </w:rPr>
        <w:t>disruptive consequences</w:t>
      </w:r>
      <w:r w:rsidRPr="0053628C">
        <w:rPr>
          <w:sz w:val="16"/>
        </w:rPr>
        <w:t xml:space="preserve">. </w:t>
      </w:r>
      <w:r w:rsidRPr="00AA3B15">
        <w:rPr>
          <w:rStyle w:val="StyleUnderline"/>
        </w:rPr>
        <w:t>In the worst case</w:t>
      </w:r>
      <w:r w:rsidRPr="0053628C">
        <w:rPr>
          <w:sz w:val="16"/>
        </w:rPr>
        <w:t xml:space="preserve"> scenario for the United States, Japan or South Korea might choose to bandwagon with U.S. competitors in the region. Another slightly better, but still deeply troublesome, possibility is for </w:t>
      </w:r>
      <w:r w:rsidRPr="00AA3B15">
        <w:rPr>
          <w:rStyle w:val="StyleUnderline"/>
        </w:rPr>
        <w:t xml:space="preserve">Tokyo and </w:t>
      </w:r>
      <w:r w:rsidRPr="009C5155">
        <w:rPr>
          <w:rStyle w:val="StyleUnderline"/>
          <w:highlight w:val="cyan"/>
        </w:rPr>
        <w:t>Seoul</w:t>
      </w:r>
      <w:r w:rsidRPr="0053628C">
        <w:rPr>
          <w:sz w:val="16"/>
        </w:rPr>
        <w:t xml:space="preserve"> to </w:t>
      </w:r>
      <w:r w:rsidRPr="009C5155">
        <w:rPr>
          <w:rStyle w:val="StyleUnderline"/>
          <w:highlight w:val="cyan"/>
        </w:rPr>
        <w:t>develop</w:t>
      </w:r>
      <w:r w:rsidRPr="009C5155">
        <w:rPr>
          <w:sz w:val="16"/>
          <w:highlight w:val="cyan"/>
        </w:rPr>
        <w:t xml:space="preserve"> </w:t>
      </w:r>
      <w:r w:rsidRPr="009C5155">
        <w:rPr>
          <w:rStyle w:val="StyleUnderline"/>
          <w:highlight w:val="cyan"/>
        </w:rPr>
        <w:t>nuclear arsenals</w:t>
      </w:r>
      <w:r w:rsidRPr="00AA3B15">
        <w:rPr>
          <w:rStyle w:val="StyleUnderline"/>
        </w:rPr>
        <w:t xml:space="preserve"> of their own, which </w:t>
      </w:r>
      <w:r w:rsidRPr="009C5155">
        <w:rPr>
          <w:rStyle w:val="StyleUnderline"/>
          <w:highlight w:val="cyan"/>
        </w:rPr>
        <w:t>would</w:t>
      </w:r>
      <w:r w:rsidRPr="0053628C">
        <w:rPr>
          <w:sz w:val="16"/>
        </w:rPr>
        <w:t xml:space="preserve"> likely </w:t>
      </w:r>
      <w:r w:rsidRPr="009C5155">
        <w:rPr>
          <w:rStyle w:val="Emphasis"/>
          <w:highlight w:val="cyan"/>
        </w:rPr>
        <w:t>eviscerate</w:t>
      </w:r>
      <w:r w:rsidRPr="009C5155">
        <w:rPr>
          <w:sz w:val="16"/>
          <w:highlight w:val="cyan"/>
        </w:rPr>
        <w:t xml:space="preserve"> </w:t>
      </w:r>
      <w:r w:rsidRPr="009C5155">
        <w:rPr>
          <w:rStyle w:val="StyleUnderline"/>
          <w:highlight w:val="cyan"/>
        </w:rPr>
        <w:t>the</w:t>
      </w:r>
      <w:r w:rsidRPr="0053628C">
        <w:rPr>
          <w:sz w:val="16"/>
        </w:rPr>
        <w:t xml:space="preserve"> remaining </w:t>
      </w:r>
      <w:r w:rsidRPr="009C5155">
        <w:rPr>
          <w:rStyle w:val="StyleUnderline"/>
          <w:highlight w:val="cyan"/>
        </w:rPr>
        <w:t>credibility of the</w:t>
      </w:r>
      <w:r w:rsidRPr="0053628C">
        <w:rPr>
          <w:sz w:val="16"/>
        </w:rPr>
        <w:t xml:space="preserve"> Nuclear Nonproliferation Treaty (</w:t>
      </w:r>
      <w:r w:rsidRPr="009C5155">
        <w:rPr>
          <w:rStyle w:val="StyleUnderline"/>
          <w:highlight w:val="cyan"/>
        </w:rPr>
        <w:t>NPT</w:t>
      </w:r>
      <w:r w:rsidRPr="0053628C">
        <w:rPr>
          <w:sz w:val="16"/>
        </w:rPr>
        <w:t xml:space="preserve">). In either case, </w:t>
      </w:r>
      <w:r w:rsidRPr="009C5155">
        <w:rPr>
          <w:rStyle w:val="StyleUnderline"/>
          <w:highlight w:val="cyan"/>
        </w:rPr>
        <w:t>a loss of confidence in the</w:t>
      </w:r>
      <w:r w:rsidRPr="009C5155">
        <w:rPr>
          <w:sz w:val="16"/>
          <w:highlight w:val="cyan"/>
        </w:rPr>
        <w:t xml:space="preserve"> </w:t>
      </w:r>
      <w:r w:rsidRPr="009C5155">
        <w:rPr>
          <w:rStyle w:val="Emphasis"/>
          <w:highlight w:val="cyan"/>
        </w:rPr>
        <w:t>U</w:t>
      </w:r>
      <w:r w:rsidRPr="0053628C">
        <w:rPr>
          <w:sz w:val="16"/>
        </w:rPr>
        <w:t xml:space="preserve">nited </w:t>
      </w:r>
      <w:r w:rsidRPr="009C5155">
        <w:rPr>
          <w:rStyle w:val="Emphasis"/>
          <w:highlight w:val="cyan"/>
        </w:rPr>
        <w:t>S</w:t>
      </w:r>
      <w:r w:rsidRPr="0053628C">
        <w:rPr>
          <w:sz w:val="16"/>
        </w:rPr>
        <w:t xml:space="preserve">tates </w:t>
      </w:r>
      <w:r w:rsidRPr="009C5155">
        <w:rPr>
          <w:rStyle w:val="StyleUnderline"/>
          <w:highlight w:val="cyan"/>
        </w:rPr>
        <w:t>as a</w:t>
      </w:r>
      <w:r w:rsidRPr="0053628C">
        <w:rPr>
          <w:sz w:val="16"/>
        </w:rPr>
        <w:t xml:space="preserve"> reliable </w:t>
      </w:r>
      <w:r w:rsidRPr="009C5155">
        <w:rPr>
          <w:rStyle w:val="StyleUnderline"/>
          <w:highlight w:val="cyan"/>
        </w:rPr>
        <w:t xml:space="preserve">security guarantor in Northeast Asia would </w:t>
      </w:r>
      <w:r w:rsidRPr="009C5155">
        <w:rPr>
          <w:rStyle w:val="Emphasis"/>
          <w:highlight w:val="cyan"/>
        </w:rPr>
        <w:t>send reverberations across the entire U.S. alliance system.</w:t>
      </w:r>
    </w:p>
    <w:p w14:paraId="279C019B" w14:textId="77777777" w:rsidR="00DC3A11" w:rsidRDefault="00DC3A11" w:rsidP="00DC3A11">
      <w:pPr>
        <w:pStyle w:val="Heading4"/>
      </w:pPr>
      <w:r w:rsidRPr="00481FEF">
        <w:t xml:space="preserve">South Korean proliferation destroys the NPT </w:t>
      </w:r>
    </w:p>
    <w:p w14:paraId="26F65979" w14:textId="77777777" w:rsidR="00DC3A11" w:rsidRDefault="00DC3A11" w:rsidP="00DC3A11">
      <w:r w:rsidRPr="008D57EB">
        <w:rPr>
          <w:rStyle w:val="Heading4Char"/>
        </w:rPr>
        <w:t>Roehrig 14</w:t>
      </w:r>
      <w:r>
        <w:t xml:space="preserve"> – Terence, Former Research Fellow, International Security Program/Project on Managing the Atom, 2012–2014, “"The Case for a Nuclear-free South"” http://belfercenter.hks.harvard.edu/publication/24329/case_for_a_nuclearfree_south.html?breadcrumb=%2Fproject%2F62%2Fusrussia_initiative_to_prevent_nuclear_terrorism</w:t>
      </w:r>
    </w:p>
    <w:p w14:paraId="53D33958" w14:textId="77777777" w:rsidR="00DC3A11" w:rsidRDefault="00DC3A11" w:rsidP="00DC3A11">
      <w:pPr>
        <w:rPr>
          <w:rStyle w:val="Emphasis"/>
        </w:rPr>
      </w:pPr>
      <w:r w:rsidRPr="009C5155">
        <w:rPr>
          <w:rStyle w:val="StyleUnderline"/>
          <w:highlight w:val="cyan"/>
        </w:rPr>
        <w:t>South Korea would</w:t>
      </w:r>
      <w:r w:rsidRPr="00B5363A">
        <w:rPr>
          <w:rStyle w:val="StyleUnderline"/>
        </w:rPr>
        <w:t xml:space="preserve"> </w:t>
      </w:r>
      <w:r w:rsidRPr="00B5363A">
        <w:rPr>
          <w:sz w:val="16"/>
        </w:rPr>
        <w:t xml:space="preserve">also </w:t>
      </w:r>
      <w:r w:rsidRPr="009C5155">
        <w:rPr>
          <w:rStyle w:val="Emphasis"/>
          <w:highlight w:val="cyan"/>
        </w:rPr>
        <w:t>lose international support</w:t>
      </w:r>
      <w:r w:rsidRPr="009C5155">
        <w:rPr>
          <w:sz w:val="16"/>
          <w:highlight w:val="cyan"/>
        </w:rPr>
        <w:t xml:space="preserve"> </w:t>
      </w:r>
      <w:r w:rsidRPr="009C5155">
        <w:rPr>
          <w:rStyle w:val="StyleUnderline"/>
          <w:highlight w:val="cyan"/>
        </w:rPr>
        <w:t>and</w:t>
      </w:r>
      <w:r w:rsidRPr="00B5363A">
        <w:rPr>
          <w:sz w:val="16"/>
        </w:rPr>
        <w:t xml:space="preserve"> the </w:t>
      </w:r>
      <w:r w:rsidRPr="009C5155">
        <w:rPr>
          <w:rStyle w:val="Emphasis"/>
          <w:highlight w:val="cyan"/>
        </w:rPr>
        <w:t>moral high ground</w:t>
      </w:r>
      <w:r w:rsidRPr="009C5155">
        <w:rPr>
          <w:sz w:val="16"/>
          <w:highlight w:val="cyan"/>
        </w:rPr>
        <w:t xml:space="preserve"> </w:t>
      </w:r>
      <w:r w:rsidRPr="009C5155">
        <w:rPr>
          <w:rStyle w:val="StyleUnderline"/>
          <w:highlight w:val="cyan"/>
        </w:rPr>
        <w:t xml:space="preserve">in its struggle to </w:t>
      </w:r>
      <w:r w:rsidRPr="009C5155">
        <w:rPr>
          <w:rStyle w:val="Emphasis"/>
          <w:highlight w:val="cyan"/>
        </w:rPr>
        <w:t>denuclearize the peninsula</w:t>
      </w:r>
      <w:r w:rsidRPr="00B5363A">
        <w:rPr>
          <w:sz w:val="16"/>
        </w:rPr>
        <w:t xml:space="preserve">. Many have argued Pyongyang's nuclear ambitions along with its voiding of the 1992 Denuclearization Agreement and 2005 Joint Statement from the Six Party Talks, agreements that commit Pyongyang and Seoul to denuclearizing the peninsula, have ended any of Seoul's obligations to exercise nuclear restraint. But </w:t>
      </w:r>
      <w:r w:rsidRPr="00B5363A">
        <w:rPr>
          <w:rStyle w:val="StyleUnderline"/>
        </w:rPr>
        <w:t>this would be a serious abdication of South Korea's leadership in international non-proliferation as exemplified by its hosting of the 2012 Nuclear Security Summit</w:t>
      </w:r>
      <w:r w:rsidRPr="00B5363A">
        <w:rPr>
          <w:sz w:val="16"/>
        </w:rPr>
        <w:t xml:space="preserve">. </w:t>
      </w:r>
      <w:r w:rsidRPr="009C5155">
        <w:rPr>
          <w:rStyle w:val="Emphasis"/>
          <w:highlight w:val="cyan"/>
        </w:rPr>
        <w:t>South Korea's pursuit of nuclear weapons would undermine the NPT's credibility and weaken restraints for others such as Japan and Saudi Arabia</w:t>
      </w:r>
      <w:r w:rsidRPr="00B5363A">
        <w:rPr>
          <w:sz w:val="16"/>
        </w:rPr>
        <w:t xml:space="preserve">. </w:t>
      </w:r>
      <w:r w:rsidRPr="00B5363A">
        <w:rPr>
          <w:rStyle w:val="StyleUnderline"/>
        </w:rPr>
        <w:t xml:space="preserve">Moreover, </w:t>
      </w:r>
      <w:r w:rsidRPr="009C5155">
        <w:rPr>
          <w:rStyle w:val="StyleUnderline"/>
          <w:highlight w:val="cyan"/>
        </w:rPr>
        <w:t>international support</w:t>
      </w:r>
      <w:r w:rsidRPr="00B5363A">
        <w:rPr>
          <w:sz w:val="16"/>
        </w:rPr>
        <w:t xml:space="preserve">, particularly </w:t>
      </w:r>
      <w:r w:rsidRPr="009C5155">
        <w:rPr>
          <w:rStyle w:val="StyleUnderline"/>
          <w:highlight w:val="cyan"/>
        </w:rPr>
        <w:t>from China and Russia, to keep the pressure on North Korea</w:t>
      </w:r>
      <w:r w:rsidRPr="00B5363A">
        <w:rPr>
          <w:rStyle w:val="StyleUnderline"/>
        </w:rPr>
        <w:t xml:space="preserve"> to denuclearize, </w:t>
      </w:r>
      <w:r w:rsidRPr="009C5155">
        <w:rPr>
          <w:rStyle w:val="Emphasis"/>
          <w:highlight w:val="cyan"/>
        </w:rPr>
        <w:t>would</w:t>
      </w:r>
      <w:r w:rsidRPr="00B5363A">
        <w:rPr>
          <w:rStyle w:val="Emphasis"/>
        </w:rPr>
        <w:t xml:space="preserve"> likely </w:t>
      </w:r>
      <w:r w:rsidRPr="009C5155">
        <w:rPr>
          <w:rStyle w:val="Emphasis"/>
          <w:highlight w:val="cyan"/>
        </w:rPr>
        <w:t>fade</w:t>
      </w:r>
      <w:r w:rsidRPr="00B5363A">
        <w:rPr>
          <w:rStyle w:val="Emphasis"/>
        </w:rPr>
        <w:t xml:space="preserve">. </w:t>
      </w:r>
    </w:p>
    <w:p w14:paraId="694BBC42" w14:textId="77777777" w:rsidR="00DC3A11" w:rsidRDefault="00DC3A11" w:rsidP="00DC3A11">
      <w:pPr>
        <w:pStyle w:val="Heading3"/>
      </w:pPr>
      <w:r>
        <w:t>AT NPT Resilient</w:t>
      </w:r>
    </w:p>
    <w:p w14:paraId="19822145" w14:textId="77777777" w:rsidR="00DC3A11" w:rsidRPr="003A6074" w:rsidRDefault="00DC3A11" w:rsidP="00DC3A11">
      <w:pPr>
        <w:pStyle w:val="Heading4"/>
      </w:pPr>
      <w:r>
        <w:t xml:space="preserve">The anti-proliferation movement is </w:t>
      </w:r>
      <w:r>
        <w:rPr>
          <w:i/>
          <w:u w:val="single"/>
        </w:rPr>
        <w:t>losing momentum</w:t>
      </w:r>
      <w:r>
        <w:t xml:space="preserve"> – the NPT is at its weakest in decades</w:t>
      </w:r>
    </w:p>
    <w:p w14:paraId="3043201F" w14:textId="77777777" w:rsidR="00DC3A11" w:rsidRDefault="00DC3A11" w:rsidP="00DC3A11">
      <w:r w:rsidRPr="0074053C">
        <w:rPr>
          <w:rStyle w:val="Style13ptBold"/>
        </w:rPr>
        <w:t>Wilson 15</w:t>
      </w:r>
      <w:r>
        <w:t xml:space="preserve"> (Ward Wilson, Senior Fellow and director of the Rethinking Nuclear Weapons project at the British American Security Information Council, 5/7/2015, “How nuclear realists falsely frame the nuclear weapons debate”, http://thebulletin.org/how-nuclear-realists-falsely-frame-nuclear-weapons-debate8306)</w:t>
      </w:r>
    </w:p>
    <w:p w14:paraId="1A3406C0" w14:textId="77777777" w:rsidR="00DC3A11" w:rsidRPr="009A6DB9" w:rsidRDefault="00DC3A11" w:rsidP="00DC3A11">
      <w:pPr>
        <w:rPr>
          <w:sz w:val="16"/>
        </w:rPr>
      </w:pPr>
      <w:r w:rsidRPr="009C5155">
        <w:rPr>
          <w:rStyle w:val="Emphasis"/>
          <w:highlight w:val="cyan"/>
        </w:rPr>
        <w:t>There has never been as much dissatisfaction with the</w:t>
      </w:r>
      <w:r w:rsidRPr="009A6DB9">
        <w:rPr>
          <w:sz w:val="16"/>
        </w:rPr>
        <w:t xml:space="preserve"> international framework governing nuclear weapons (</w:t>
      </w:r>
      <w:r w:rsidRPr="009A6DB9">
        <w:rPr>
          <w:rStyle w:val="Emphasis"/>
        </w:rPr>
        <w:t xml:space="preserve">the </w:t>
      </w:r>
      <w:r w:rsidRPr="009C5155">
        <w:rPr>
          <w:rStyle w:val="Emphasis"/>
          <w:highlight w:val="cyan"/>
        </w:rPr>
        <w:t>N</w:t>
      </w:r>
      <w:r w:rsidRPr="009A6DB9">
        <w:rPr>
          <w:rStyle w:val="Emphasis"/>
        </w:rPr>
        <w:t>on-</w:t>
      </w:r>
      <w:r w:rsidRPr="009C5155">
        <w:rPr>
          <w:rStyle w:val="Emphasis"/>
          <w:highlight w:val="cyan"/>
        </w:rPr>
        <w:t>P</w:t>
      </w:r>
      <w:r w:rsidRPr="009A6DB9">
        <w:rPr>
          <w:rStyle w:val="Emphasis"/>
        </w:rPr>
        <w:t xml:space="preserve">roliferation </w:t>
      </w:r>
      <w:r w:rsidRPr="009C5155">
        <w:rPr>
          <w:rStyle w:val="Emphasis"/>
          <w:highlight w:val="cyan"/>
        </w:rPr>
        <w:t>T</w:t>
      </w:r>
      <w:r w:rsidRPr="009A6DB9">
        <w:rPr>
          <w:rStyle w:val="Emphasis"/>
        </w:rPr>
        <w:t>reaty</w:t>
      </w:r>
      <w:r w:rsidRPr="009A6DB9">
        <w:rPr>
          <w:sz w:val="16"/>
        </w:rPr>
        <w:t xml:space="preserve">) </w:t>
      </w:r>
      <w:r w:rsidRPr="009C5155">
        <w:rPr>
          <w:rStyle w:val="Emphasis"/>
          <w:highlight w:val="cyan"/>
        </w:rPr>
        <w:t>as there is today</w:t>
      </w:r>
      <w:r w:rsidRPr="009C5155">
        <w:rPr>
          <w:rStyle w:val="StyleUnderline"/>
          <w:highlight w:val="cyan"/>
        </w:rPr>
        <w:t>. The treaty is being reviewed</w:t>
      </w:r>
      <w:r w:rsidRPr="009A6DB9">
        <w:rPr>
          <w:sz w:val="16"/>
        </w:rPr>
        <w:t xml:space="preserve"> and debated at the United Nations in New York this month, </w:t>
      </w:r>
      <w:r w:rsidRPr="009A6DB9">
        <w:rPr>
          <w:rStyle w:val="StyleUnderline"/>
        </w:rPr>
        <w:t xml:space="preserve">and </w:t>
      </w:r>
      <w:r w:rsidRPr="009C5155">
        <w:rPr>
          <w:rStyle w:val="StyleUnderline"/>
          <w:highlight w:val="cyan"/>
        </w:rPr>
        <w:t>for the first time</w:t>
      </w:r>
      <w:r w:rsidRPr="009A6DB9">
        <w:rPr>
          <w:rStyle w:val="StyleUnderline"/>
        </w:rPr>
        <w:t xml:space="preserve"> in 35 years </w:t>
      </w:r>
      <w:r w:rsidRPr="009C5155">
        <w:rPr>
          <w:rStyle w:val="StyleUnderline"/>
          <w:highlight w:val="cyan"/>
        </w:rPr>
        <w:t>there are serious concerns that it might tear apart</w:t>
      </w:r>
      <w:r w:rsidRPr="009A6DB9">
        <w:rPr>
          <w:rStyle w:val="StyleUnderline"/>
        </w:rPr>
        <w:t xml:space="preserve"> at the seams</w:t>
      </w:r>
      <w:r w:rsidRPr="009A6DB9">
        <w:rPr>
          <w:sz w:val="16"/>
        </w:rPr>
        <w:t xml:space="preserve">. Increasingly, there are those who feel strongly that the world would be safer without nuclear weapons, and that the nuclear-armed states (whose promise to work seriously toward disarmament in Article VI of the treaty is one of the tender spots creating anger and resentment) are not fulfilling their obligations. </w:t>
      </w:r>
      <w:r w:rsidRPr="009A6DB9">
        <w:rPr>
          <w:rStyle w:val="StyleUnderline"/>
        </w:rPr>
        <w:t>The potential unraveling of the Non-Proliferation Treaty is causing a careful reexamination of the assumptions that underlie the entire nuclear weapons debate</w:t>
      </w:r>
      <w:r w:rsidRPr="009A6DB9">
        <w:rPr>
          <w:sz w:val="16"/>
        </w:rPr>
        <w:t xml:space="preserve">. And like a captain who waits too long to put his boat into dry dock to look for rot under the waterline, the results have been shocking. </w:t>
      </w:r>
      <w:r w:rsidRPr="009A6DB9">
        <w:rPr>
          <w:rStyle w:val="Emphasis"/>
        </w:rPr>
        <w:t xml:space="preserve">Much of </w:t>
      </w:r>
      <w:r w:rsidRPr="009C5155">
        <w:rPr>
          <w:rStyle w:val="Emphasis"/>
          <w:highlight w:val="cyan"/>
        </w:rPr>
        <w:t>the intellectual structure supporting the rationale for nuclear weapons is made up of anachronistic ideas from the Cold War</w:t>
      </w:r>
      <w:r w:rsidRPr="009A6DB9">
        <w:rPr>
          <w:rStyle w:val="StyleUnderline"/>
        </w:rPr>
        <w:t>. Much of what we thought we knew has turned out to be wrong or inadequate.</w:t>
      </w:r>
      <w:r w:rsidRPr="009A6DB9">
        <w:rPr>
          <w:sz w:val="16"/>
        </w:rPr>
        <w:t xml:space="preserve"> This has led to some sharp, interesting exchanges. Rather than being a stale debate that occasions stifled yawns, the debate about nuclear weapons is suddenly full of surprising new developments. Perhaps </w:t>
      </w:r>
      <w:r w:rsidRPr="009C5155">
        <w:rPr>
          <w:rStyle w:val="StyleUnderline"/>
          <w:highlight w:val="cyan"/>
        </w:rPr>
        <w:t>the most interesting new thinking involves the familiar framing of the debate as a contest between realists and idealists</w:t>
      </w:r>
      <w:r w:rsidRPr="009A6DB9">
        <w:rPr>
          <w:rStyle w:val="Emphasis"/>
        </w:rPr>
        <w:t>. It turns out this division was not really a distinction created for intellectual clarity but a sort of gerrymandering that aimed to fix the outcome of the debate</w:t>
      </w:r>
      <w:r w:rsidRPr="009A6DB9">
        <w:rPr>
          <w:rStyle w:val="StyleUnderline"/>
        </w:rPr>
        <w:t xml:space="preserve">. </w:t>
      </w:r>
      <w:r w:rsidRPr="009C5155">
        <w:rPr>
          <w:rStyle w:val="StyleUnderline"/>
          <w:highlight w:val="cyan"/>
        </w:rPr>
        <w:t>This gerrymandering has been so successful</w:t>
      </w:r>
      <w:r w:rsidRPr="009A6DB9">
        <w:rPr>
          <w:sz w:val="16"/>
        </w:rPr>
        <w:t xml:space="preserve">, with one side in the debate losing so consistently, </w:t>
      </w:r>
      <w:r w:rsidRPr="009A6DB9">
        <w:rPr>
          <w:rStyle w:val="StyleUnderline"/>
        </w:rPr>
        <w:t xml:space="preserve">that most people now hesitate to be associated with the losers. In the United States, where this framing is most prevalent and shapes the debate most strongly, enthusiastic </w:t>
      </w:r>
      <w:r w:rsidRPr="009C5155">
        <w:rPr>
          <w:rStyle w:val="StyleUnderline"/>
          <w:highlight w:val="cyan"/>
        </w:rPr>
        <w:t>support for disarmament</w:t>
      </w:r>
      <w:r w:rsidRPr="009A6DB9">
        <w:rPr>
          <w:sz w:val="16"/>
        </w:rPr>
        <w:t xml:space="preserve"> (except in the most far-off, one-day, maybe-someday terms) </w:t>
      </w:r>
      <w:r w:rsidRPr="009C5155">
        <w:rPr>
          <w:rStyle w:val="Emphasis"/>
          <w:highlight w:val="cyan"/>
        </w:rPr>
        <w:t>is tantamount to professional suicide</w:t>
      </w:r>
      <w:r w:rsidRPr="009A6DB9">
        <w:rPr>
          <w:rStyle w:val="Emphasis"/>
        </w:rPr>
        <w:t>.</w:t>
      </w:r>
      <w:r w:rsidRPr="009A6DB9">
        <w:rPr>
          <w:sz w:val="16"/>
        </w:rPr>
        <w:t xml:space="preserve"> </w:t>
      </w:r>
      <w:r w:rsidRPr="009A6DB9">
        <w:rPr>
          <w:rStyle w:val="StyleUnderline"/>
        </w:rPr>
        <w:t>Politicians</w:t>
      </w:r>
      <w:r w:rsidRPr="009A6DB9">
        <w:rPr>
          <w:sz w:val="16"/>
        </w:rPr>
        <w:t xml:space="preserve">, for example, rightly </w:t>
      </w:r>
      <w:r w:rsidRPr="009A6DB9">
        <w:rPr>
          <w:rStyle w:val="Emphasis"/>
        </w:rPr>
        <w:t>see that in the current environment taking an anti-nuclear position is a quick way to be branded as starry-eyed, inexperienced, and unrealistic</w:t>
      </w:r>
      <w:r w:rsidRPr="009A6DB9">
        <w:rPr>
          <w:sz w:val="16"/>
        </w:rPr>
        <w:t xml:space="preserve">. Carl Bildt famously said in the summer of 2013, when he was Foreign Minister of Sweden, that states questioning the importance of nuclear weapons are “not serious.” Opinion shapers and thought leaders draw back as well. Journalists, particularly, like to think of themselves as hard-boiled, worldly cynics. Because opposition to nuclear weapons has been cast as “idealism,” journalists who take disarmament arguments seriously risk their credibility with colleagues. Even anti-nuclear activists are likely to see themselves as Don Quixotes, tilting valiantly at targets they know they cannot dislodge, but bound by honor to keep on with the hopeless fight. </w:t>
      </w:r>
      <w:r w:rsidRPr="009A6DB9">
        <w:rPr>
          <w:rStyle w:val="StyleUnderline"/>
        </w:rPr>
        <w:t>Yet the emerging arguments paint this presumed dichotomy</w:t>
      </w:r>
      <w:r w:rsidRPr="009A6DB9">
        <w:rPr>
          <w:sz w:val="16"/>
        </w:rPr>
        <w:t>—between the hard-headed and the hopeful-hearted—</w:t>
      </w:r>
      <w:r w:rsidRPr="009A6DB9">
        <w:rPr>
          <w:rStyle w:val="StyleUnderline"/>
        </w:rPr>
        <w:t>as no more than clever salesmanship on the part of nuclear weapons believers</w:t>
      </w:r>
      <w:r w:rsidRPr="009A6DB9">
        <w:rPr>
          <w:rStyle w:val="Emphasis"/>
        </w:rPr>
        <w:t>. It works for them to claim that they are “realists” and to cast the debate as “realists v. idealists.”</w:t>
      </w:r>
      <w:r w:rsidRPr="009A6DB9">
        <w:rPr>
          <w:sz w:val="16"/>
        </w:rPr>
        <w:t xml:space="preserve"> But the position carved out by most nuclear weapons “realists” is so unrealistic it would be laughable ... if the matter were not so serious.</w:t>
      </w:r>
    </w:p>
    <w:p w14:paraId="345CC2C2" w14:textId="77777777" w:rsidR="00D52B3D" w:rsidRPr="00D52B3D" w:rsidRDefault="00D52B3D" w:rsidP="00D52B3D"/>
    <w:p w14:paraId="7FBA781A" w14:textId="77777777" w:rsidR="00D52B3D" w:rsidRDefault="00D52B3D" w:rsidP="00D52B3D">
      <w:pPr>
        <w:pStyle w:val="Heading4"/>
      </w:pPr>
      <w:r>
        <w:t xml:space="preserve">The umbrella alone is insufficient – it fails to resolve </w:t>
      </w:r>
      <w:r w:rsidRPr="00E55D02">
        <w:rPr>
          <w:i/>
          <w:u w:val="single"/>
        </w:rPr>
        <w:t>lower-level provocations</w:t>
      </w:r>
      <w:r>
        <w:t xml:space="preserve"> which is the cause of South Korean anxiety</w:t>
      </w:r>
    </w:p>
    <w:p w14:paraId="2F9E6EAA" w14:textId="77777777" w:rsidR="00D52B3D" w:rsidRDefault="00D52B3D" w:rsidP="00D52B3D">
      <w:r w:rsidRPr="00E55D02">
        <w:rPr>
          <w:rStyle w:val="Style13ptBold"/>
        </w:rPr>
        <w:t>Rapp-Hooper 13</w:t>
      </w:r>
      <w:r>
        <w:t xml:space="preserve"> (Mira Rapp-Hooper, fellow with the CSIS Asia Program and director of the CSIS Asia Maritime Transparency Initiative, written while she was pursuing her doctoral in Columbia, 3/2/2013, “Not a Good Idea: American Nukes in South Korea”, http://thediplomat.com/2013/03/not-a-good-idea-american-nukes-in-south-korea/?allpages=yes)</w:t>
      </w:r>
    </w:p>
    <w:p w14:paraId="6C0834EA" w14:textId="77777777" w:rsidR="00D52B3D" w:rsidRPr="00E41E02" w:rsidRDefault="00D52B3D" w:rsidP="00D52B3D">
      <w:pPr>
        <w:rPr>
          <w:sz w:val="16"/>
        </w:rPr>
      </w:pPr>
      <w:r w:rsidRPr="00E41E02">
        <w:rPr>
          <w:rStyle w:val="StyleUnderline"/>
        </w:rPr>
        <w:t>Following North Korea’s most recent nuclear test</w:t>
      </w:r>
      <w:r w:rsidRPr="00E41E02">
        <w:rPr>
          <w:sz w:val="16"/>
        </w:rPr>
        <w:t xml:space="preserve"> on February 12th, conservative officials in the South have resumed calls for the return of U.S. tactical nuclear weapons to the peninsula. “The only way to defend our survival would be to maintain a balance of terror that confronts nuclear with nuclear,” said Representative Shim Jae-cheol at a National Assembly meeting, before recommending the redeployment of nonstrategic nuclear weapons (NSNWs) to his country. Meanwhile other officials have recommended an independent South Korean nuclear deterrent. These calls from ROK conservatives may not come as a surprise: Similar exhortations followed previous North Korean provocations. What’s more, this latest iteration of North Korean bellicosity has included some especially ominous rhetoric. </w:t>
      </w:r>
      <w:r w:rsidRPr="00E41E02">
        <w:rPr>
          <w:rStyle w:val="StyleUnderline"/>
        </w:rPr>
        <w:t>DPRK officials have suggested that U.S.-ROK joint military exercises could ignite a war, and that South Korea may meet its “final destruction.</w:t>
      </w:r>
      <w:r w:rsidRPr="00E41E02">
        <w:rPr>
          <w:sz w:val="16"/>
        </w:rPr>
        <w:t xml:space="preserve">” There is no question that </w:t>
      </w:r>
      <w:r w:rsidRPr="00E41E02">
        <w:rPr>
          <w:rStyle w:val="Emphasis"/>
        </w:rPr>
        <w:t>the South has reason to be anxious regarding its security</w:t>
      </w:r>
      <w:r w:rsidRPr="00E41E02">
        <w:rPr>
          <w:rStyle w:val="StyleUnderline"/>
        </w:rPr>
        <w:t xml:space="preserve">. But this latest round of security challenges on the peninsula begs the question: </w:t>
      </w:r>
      <w:r w:rsidRPr="009C5155">
        <w:rPr>
          <w:rStyle w:val="StyleUnderline"/>
          <w:highlight w:val="cyan"/>
        </w:rPr>
        <w:t>Why do</w:t>
      </w:r>
      <w:r w:rsidRPr="00E41E02">
        <w:rPr>
          <w:rStyle w:val="StyleUnderline"/>
        </w:rPr>
        <w:t xml:space="preserve"> some South </w:t>
      </w:r>
      <w:r w:rsidRPr="009C5155">
        <w:rPr>
          <w:rStyle w:val="StyleUnderline"/>
          <w:highlight w:val="cyan"/>
        </w:rPr>
        <w:t>Koreans want tactical nuclear weapons</w:t>
      </w:r>
      <w:r w:rsidRPr="00E41E02">
        <w:rPr>
          <w:rStyle w:val="StyleUnderline"/>
        </w:rPr>
        <w:t>, and what would they do for ROK security</w:t>
      </w:r>
      <w:r w:rsidRPr="00E41E02">
        <w:rPr>
          <w:rStyle w:val="StyleUnderline"/>
          <w:sz w:val="12"/>
          <w:u w:val="none"/>
        </w:rPr>
        <w:t>?</w:t>
      </w:r>
      <w:r>
        <w:rPr>
          <w:rStyle w:val="StyleUnderline"/>
        </w:rPr>
        <w:t xml:space="preserve"> </w:t>
      </w:r>
      <w:r w:rsidRPr="00E41E02">
        <w:rPr>
          <w:rStyle w:val="StyleUnderline"/>
        </w:rPr>
        <w:t>Specifically, how would they reinforce the U.S. nuclear umbrella</w:t>
      </w:r>
      <w:r w:rsidRPr="00E41E02">
        <w:rPr>
          <w:rStyle w:val="StyleUnderline"/>
          <w:sz w:val="12"/>
          <w:u w:val="none"/>
        </w:rPr>
        <w:t>?</w:t>
      </w:r>
      <w:r w:rsidRPr="00E41E02">
        <w:rPr>
          <w:sz w:val="16"/>
        </w:rPr>
        <w:t xml:space="preserve"> American tactical nuclear weapons were withdrawn from the Korean peninsula in late 1991 as part of President George H.W. Bush’s Presidential Nuclear Initiative. Shortly thereafter, the ROK and DPRK signed a Joint Declaration of commitment to a nuclear weapons-free Korea. The North’s subsequent development of a small, independent nuclear stockpile upended that agreement. The DPRK also maintains that the ROK’s continued alliance with the United States violates the pact, as </w:t>
      </w:r>
      <w:r w:rsidRPr="009C5155">
        <w:rPr>
          <w:rStyle w:val="Emphasis"/>
          <w:highlight w:val="cyan"/>
        </w:rPr>
        <w:t>the South remains under the U.S. nuclear umbrella</w:t>
      </w:r>
      <w:r w:rsidRPr="00E41E02">
        <w:rPr>
          <w:sz w:val="16"/>
        </w:rPr>
        <w:t xml:space="preserve">. If the South were the victim of a major attack, the United States could defend it using its strategic nuclear arsenal of homeland-based intercontinental ballistic missiles (ICBMs),bombers and sea-based submarine launched ballistic missiles (SLBMs). </w:t>
      </w:r>
      <w:r w:rsidRPr="00E41E02">
        <w:rPr>
          <w:rStyle w:val="StyleUnderline"/>
        </w:rPr>
        <w:t xml:space="preserve">It is not surprising that </w:t>
      </w:r>
      <w:r w:rsidRPr="009C5155">
        <w:rPr>
          <w:rStyle w:val="StyleUnderline"/>
          <w:highlight w:val="cyan"/>
        </w:rPr>
        <w:t>many in the South feel that they have gotten short shrift as the North has continued to develop</w:t>
      </w:r>
      <w:r w:rsidRPr="00E41E02">
        <w:rPr>
          <w:rStyle w:val="StyleUnderline"/>
        </w:rPr>
        <w:t xml:space="preserve"> nuclear and missile </w:t>
      </w:r>
      <w:r w:rsidRPr="009C5155">
        <w:rPr>
          <w:rStyle w:val="StyleUnderline"/>
          <w:highlight w:val="cyan"/>
        </w:rPr>
        <w:t>capabilities</w:t>
      </w:r>
      <w:r w:rsidRPr="00E41E02">
        <w:rPr>
          <w:sz w:val="16"/>
        </w:rPr>
        <w:t xml:space="preserve">: After agreeing to the withdrawal of U.S. NSNWs, </w:t>
      </w:r>
      <w:r w:rsidRPr="00E41E02">
        <w:rPr>
          <w:rStyle w:val="StyleUnderline"/>
        </w:rPr>
        <w:t>they now face a nuclear-armed, highly-provocative neighbor to the North. And despite the fact that the United States goes to great lengths to assure the ROK of its continued conventional and nuclear commitment to its security</w:t>
      </w:r>
      <w:r w:rsidRPr="00E41E02">
        <w:rPr>
          <w:rStyle w:val="Emphasis"/>
        </w:rPr>
        <w:t xml:space="preserve">, </w:t>
      </w:r>
      <w:r w:rsidRPr="009C5155">
        <w:rPr>
          <w:rStyle w:val="Emphasis"/>
          <w:highlight w:val="cyan"/>
        </w:rPr>
        <w:t xml:space="preserve">there is skepticism </w:t>
      </w:r>
      <w:r w:rsidRPr="009635AF">
        <w:rPr>
          <w:rStyle w:val="Emphasis"/>
        </w:rPr>
        <w:t xml:space="preserve">in the South </w:t>
      </w:r>
      <w:r w:rsidRPr="009C5155">
        <w:rPr>
          <w:rStyle w:val="Emphasis"/>
          <w:highlight w:val="cyan"/>
        </w:rPr>
        <w:t xml:space="preserve">as to whether American nuclear assistance would be forthcoming </w:t>
      </w:r>
      <w:r w:rsidRPr="009635AF">
        <w:rPr>
          <w:rStyle w:val="Emphasis"/>
        </w:rPr>
        <w:t>in a time of crisis</w:t>
      </w:r>
      <w:r w:rsidRPr="009635AF">
        <w:rPr>
          <w:sz w:val="16"/>
        </w:rPr>
        <w:t>. In a 2012 Asan Institute survey, only 48 percent of South Korean</w:t>
      </w:r>
      <w:r w:rsidRPr="00E41E02">
        <w:rPr>
          <w:sz w:val="16"/>
        </w:rPr>
        <w:t xml:space="preserve"> respondents said that they believed the United States would employ its nuclear forces in response to a nuclear strike by the DPRK on South Korea. A significant number of South Koreans, including high-level officials seem to believe that the return of NSNWs would help to fill this perceived strategic gap. One reason for continued South Korean interest in tactical nuclear weapons is their role in so-called “de-coupling.” In any alliance that involves extended nuclear deterrence, there is a fundamental credibility problem: Why would a nuclear state like the United States use those weapons on behalf of South Korea, and invite retaliation on its own homeland</w:t>
      </w:r>
      <w:r w:rsidRPr="00E41E02">
        <w:rPr>
          <w:sz w:val="12"/>
        </w:rPr>
        <w:t>?</w:t>
      </w:r>
      <w:r w:rsidRPr="00E41E02">
        <w:rPr>
          <w:sz w:val="16"/>
        </w:rPr>
        <w:t xml:space="preserve"> Put differently, why would an American president ever voluntarily trade Washington for Seoul</w:t>
      </w:r>
      <w:r w:rsidRPr="00E41E02">
        <w:rPr>
          <w:sz w:val="12"/>
        </w:rPr>
        <w:t>?</w:t>
      </w:r>
      <w:r w:rsidRPr="00E41E02">
        <w:rPr>
          <w:sz w:val="16"/>
        </w:rPr>
        <w:t xml:space="preserve"> For the time being, the DPRK probably doesn’t have the missile capabilities to reach the continental United States. If it acquires them, however, and the North actually has the ability to hold U.S. cities at risk, this dilemma could be of even greater concern. Some believe this dilemma is exacerbated by the fact that the U.S. nuclear umbrella commitments to the ROK relies entirely on homeland and sea-based deterrents. If there were a small number of tactical nuclear weapons on the peninsula and the ROK was the victim of a DPRK attack, the United States could authorize nuclear use without assuming automatic retaliation against its own cities. This might, in turn, make nuclear use in a crisis more likely, and therefore, the umbrella more credible. Another reason for South Korea’s interest in the return of tactical nuclear weapons is the role that they might play as a bargaining card against the DPRK’s small stockpile. In the many cycles of negotiations that have taken place since the North began its nuclear program, the South has not had as much bargaining leverage as it might have wanted. It retains the option to cut or halt food aid to the North, withholding a “carrot,” but this aid has widespread domestic political support in the ROK. Reintroducing tactical nuclear weapons could serve as a “stick” to be traded away if the DPRK becomes willing to relinquish its own nuclear weapons. The decoupling and bargaining rationales are not merely academic, but have resulted in significant popular support for the return of NSNWs. A February 2013 Asan poll found that 67 percent of respondents supported the return of U.S. tactical nuclear weapons. Moreover, these sentiments are not just a reaction to the recent DPRK test: A June 2012 poll also found that 69 percent of respondents favored NSNW redeployment. But the question remains: Would tactical nuclear weapons really strengthen the U.S. nuclear umbrella</w:t>
      </w:r>
      <w:r w:rsidRPr="00E41E02">
        <w:rPr>
          <w:sz w:val="12"/>
        </w:rPr>
        <w:t>?</w:t>
      </w:r>
      <w:r w:rsidRPr="00E41E02">
        <w:rPr>
          <w:sz w:val="16"/>
        </w:rPr>
        <w:t xml:space="preserve"> </w:t>
      </w:r>
      <w:r w:rsidRPr="009C5155">
        <w:rPr>
          <w:rStyle w:val="StyleUnderline"/>
          <w:highlight w:val="cyan"/>
        </w:rPr>
        <w:t>Extended deterrence</w:t>
      </w:r>
      <w:r w:rsidRPr="00E41E02">
        <w:rPr>
          <w:sz w:val="16"/>
        </w:rPr>
        <w:t xml:space="preserve">, as conceived of throughout the Cold War, </w:t>
      </w:r>
      <w:r w:rsidRPr="009C5155">
        <w:rPr>
          <w:rStyle w:val="StyleUnderline"/>
          <w:highlight w:val="cyan"/>
        </w:rPr>
        <w:t>aims to prevent large-scale</w:t>
      </w:r>
      <w:r w:rsidRPr="00E41E02">
        <w:rPr>
          <w:rStyle w:val="StyleUnderline"/>
        </w:rPr>
        <w:t xml:space="preserve"> conventional or nuclear </w:t>
      </w:r>
      <w:r w:rsidRPr="009C5155">
        <w:rPr>
          <w:rStyle w:val="StyleUnderline"/>
          <w:highlight w:val="cyan"/>
        </w:rPr>
        <w:t>attacks</w:t>
      </w:r>
      <w:r w:rsidRPr="00E41E02">
        <w:rPr>
          <w:rStyle w:val="StyleUnderline"/>
        </w:rPr>
        <w:t xml:space="preserve"> on allies with the threat to use nuclear weapons on their behalf</w:t>
      </w:r>
      <w:r w:rsidRPr="00E41E02">
        <w:rPr>
          <w:sz w:val="16"/>
        </w:rPr>
        <w:t xml:space="preserve">. Despite the inherent credibility problem, </w:t>
      </w:r>
      <w:r w:rsidRPr="00E41E02">
        <w:rPr>
          <w:rStyle w:val="StyleUnderline"/>
        </w:rPr>
        <w:t>American extended deterrence appears to have a strong empirical record: No U.S. ally that holds a formal security guarantee has ever been the victim of a major attack</w:t>
      </w:r>
      <w:r w:rsidRPr="00E41E02">
        <w:rPr>
          <w:sz w:val="16"/>
        </w:rPr>
        <w:t xml:space="preserve">. One cannot argue that this is directly causal, as successful deterrence is very difficult to measure. Nonetheless, the basic point holds that extended deterrence aims to protect allies’ vital interests, and those do not appear to be under assault. </w:t>
      </w:r>
      <w:r w:rsidRPr="009C5155">
        <w:rPr>
          <w:rStyle w:val="Emphasis"/>
          <w:highlight w:val="cyan"/>
        </w:rPr>
        <w:t>The problem</w:t>
      </w:r>
      <w:r w:rsidRPr="00E41E02">
        <w:rPr>
          <w:sz w:val="16"/>
        </w:rPr>
        <w:t xml:space="preserve">, at present, </w:t>
      </w:r>
      <w:r w:rsidRPr="00E41E02">
        <w:rPr>
          <w:rStyle w:val="Emphasis"/>
        </w:rPr>
        <w:t>is not that the American commitment to fight a major war on behalf of an ally has weakened</w:t>
      </w:r>
      <w:r w:rsidRPr="00E41E02">
        <w:rPr>
          <w:sz w:val="16"/>
        </w:rPr>
        <w:t xml:space="preserve">. Rather, it </w:t>
      </w:r>
      <w:r w:rsidRPr="009C5155">
        <w:rPr>
          <w:sz w:val="16"/>
          <w:highlight w:val="cyan"/>
        </w:rPr>
        <w:t xml:space="preserve">is that </w:t>
      </w:r>
      <w:r w:rsidRPr="009C5155">
        <w:rPr>
          <w:rStyle w:val="Emphasis"/>
          <w:highlight w:val="cyan"/>
        </w:rPr>
        <w:t>U.S. allies</w:t>
      </w:r>
      <w:r w:rsidRPr="00E41E02">
        <w:rPr>
          <w:rStyle w:val="Emphasis"/>
        </w:rPr>
        <w:t xml:space="preserve"> like South Korea </w:t>
      </w:r>
      <w:r w:rsidRPr="009C5155">
        <w:rPr>
          <w:rStyle w:val="Emphasis"/>
          <w:highlight w:val="cyan"/>
        </w:rPr>
        <w:t>have become subject to lower-level provocations that are very difficult to deter</w:t>
      </w:r>
      <w:r w:rsidRPr="00E41E02">
        <w:rPr>
          <w:rStyle w:val="Emphasis"/>
        </w:rPr>
        <w:t xml:space="preserve"> indeed. </w:t>
      </w:r>
      <w:r w:rsidRPr="009C5155">
        <w:rPr>
          <w:rStyle w:val="Emphasis"/>
          <w:highlight w:val="cyan"/>
        </w:rPr>
        <w:t>The U.S. nuclear umbrella is not</w:t>
      </w:r>
      <w:r w:rsidRPr="00E41E02">
        <w:rPr>
          <w:rStyle w:val="Emphasis"/>
        </w:rPr>
        <w:t xml:space="preserve"> necessarily </w:t>
      </w:r>
      <w:r w:rsidRPr="009C5155">
        <w:rPr>
          <w:rStyle w:val="Emphasis"/>
          <w:highlight w:val="cyan"/>
        </w:rPr>
        <w:t>designed to forestall</w:t>
      </w:r>
      <w:r w:rsidRPr="00E41E02">
        <w:rPr>
          <w:rStyle w:val="Emphasis"/>
        </w:rPr>
        <w:t xml:space="preserve"> nuclear </w:t>
      </w:r>
      <w:r w:rsidRPr="009C5155">
        <w:rPr>
          <w:rStyle w:val="Emphasis"/>
          <w:highlight w:val="cyan"/>
        </w:rPr>
        <w:t>weapons testing, or to dissuade the sinking of a frigate or the shelling of offshore islands.</w:t>
      </w:r>
      <w:r w:rsidRPr="00E41E02">
        <w:rPr>
          <w:rStyle w:val="Emphasis"/>
        </w:rPr>
        <w:t xml:space="preserve"> Yet </w:t>
      </w:r>
      <w:r w:rsidRPr="009C5155">
        <w:rPr>
          <w:rStyle w:val="Emphasis"/>
          <w:highlight w:val="cyan"/>
        </w:rPr>
        <w:t>when</w:t>
      </w:r>
      <w:r w:rsidRPr="00E41E02">
        <w:rPr>
          <w:rStyle w:val="Emphasis"/>
        </w:rPr>
        <w:t xml:space="preserve"> </w:t>
      </w:r>
      <w:r w:rsidRPr="009C5155">
        <w:rPr>
          <w:rStyle w:val="Emphasis"/>
          <w:highlight w:val="cyan"/>
        </w:rPr>
        <w:t>these</w:t>
      </w:r>
      <w:r w:rsidRPr="00E41E02">
        <w:rPr>
          <w:rStyle w:val="Emphasis"/>
        </w:rPr>
        <w:t xml:space="preserve"> acts </w:t>
      </w:r>
      <w:r w:rsidRPr="009C5155">
        <w:rPr>
          <w:rStyle w:val="Emphasis"/>
          <w:highlight w:val="cyan"/>
        </w:rPr>
        <w:t>occur, South Koreans feel</w:t>
      </w:r>
      <w:r w:rsidRPr="00E41E02">
        <w:rPr>
          <w:rStyle w:val="Emphasis"/>
        </w:rPr>
        <w:t xml:space="preserve"> </w:t>
      </w:r>
      <w:r w:rsidRPr="009635AF">
        <w:rPr>
          <w:rStyle w:val="Emphasis"/>
        </w:rPr>
        <w:t>fundamentally</w:t>
      </w:r>
      <w:r w:rsidRPr="00E41E02">
        <w:rPr>
          <w:rStyle w:val="Emphasis"/>
        </w:rPr>
        <w:t xml:space="preserve"> </w:t>
      </w:r>
      <w:r w:rsidRPr="009C5155">
        <w:rPr>
          <w:rStyle w:val="Emphasis"/>
          <w:highlight w:val="cyan"/>
        </w:rPr>
        <w:t>insecure</w:t>
      </w:r>
      <w:r w:rsidRPr="00E41E02">
        <w:rPr>
          <w:sz w:val="16"/>
        </w:rPr>
        <w:t xml:space="preserve">. This problem is not exclusive to the U.S.-ROK alliance. The recent Sino-Japanese standoff over the Senkaku/Diaoyu Islands has also raised the question of how extended deterrence functions at lower levels of escalation. It remains highly unlikely that the United States will ever have to decide whether or not to use nuclear weapons on South Korea’s behalf. China’s rise and North Korea’s continued nuclear and missile developments make it quite probable, however, that lower-level incidents will continue to surface, provoking anxieties from allies who feel that the U.S. umbrella is not water-tight. The return of tactical weapons may make some South Koreans feel that American nuclear use on their behalf is modestly more likely, but it will not solve the puzzle of how to shore up deterrence at lower levels of conflict. </w:t>
      </w:r>
      <w:r w:rsidRPr="00E41E02">
        <w:rPr>
          <w:rStyle w:val="StyleUnderline"/>
        </w:rPr>
        <w:t>South Korean calls for the return of NSNWs should not be dismissed</w:t>
      </w:r>
      <w:r w:rsidRPr="00E41E02">
        <w:rPr>
          <w:rStyle w:val="Emphasis"/>
        </w:rPr>
        <w:t>, but taken as a signal that further assurance from the United States is needed</w:t>
      </w:r>
      <w:r w:rsidRPr="00E41E02">
        <w:rPr>
          <w:rStyle w:val="StyleUnderline"/>
        </w:rPr>
        <w:t>. Whether through the recently established U.S.-ROK Extended Deterrence Policy Committee or other channels, the alliance must make coordination around lower-level threats a top priority</w:t>
      </w:r>
      <w:r w:rsidRPr="00E41E02">
        <w:rPr>
          <w:sz w:val="16"/>
        </w:rPr>
        <w:t xml:space="preserve">. A failure to do so could result in serious alliance divisions when crises do arise, and only exacerbate feelings of insecurity in Seoul. Extended deterrence doubts could also have regional reverberations if they result in a more robust South Korean nuclear program. There are, however, several reasons for optimism: The U.S.-ROK alliance will soon celebrate its 60th anniversary, and has weathered many a storm since its founding. The alliance has maintained cohesion despite several recent challenges, including three DPRK nuclear tests, numerous missile launches, the sinking of the Cheonan, and shelling of Yeonpyeong. At 95 percent, South Korean popular support for the pact could scarcely be higher. In light of these facts, the United States and ROK should commit to finding new and innovative defense and deterrence solutions to deal with lower-level conflict. The redeployment of tactical nuclear weapons to the Korean Peninsula is a Cold War solution to a 21st century problem. </w:t>
      </w:r>
    </w:p>
    <w:p w14:paraId="11E2E7F3" w14:textId="5DB6319C" w:rsidR="00D52B3D" w:rsidRDefault="00745163" w:rsidP="00745163">
      <w:pPr>
        <w:pStyle w:val="Heading2"/>
      </w:pPr>
      <w:r>
        <w:t>South Korean Capabilities</w:t>
      </w:r>
    </w:p>
    <w:p w14:paraId="7C6F8756" w14:textId="77777777" w:rsidR="00745163" w:rsidRDefault="00745163" w:rsidP="00745163">
      <w:pPr>
        <w:pStyle w:val="Heading3"/>
      </w:pPr>
      <w:r>
        <w:t>AT: US Detection and Pressure Solves</w:t>
      </w:r>
    </w:p>
    <w:p w14:paraId="5DA7DF02" w14:textId="77777777" w:rsidR="00745163" w:rsidRDefault="00745163" w:rsidP="00745163">
      <w:pPr>
        <w:pStyle w:val="Heading4"/>
      </w:pPr>
      <w:r>
        <w:t xml:space="preserve">US detection won’t be timely enough to ensure adequate pressure before the possibility of nuclear breakout </w:t>
      </w:r>
    </w:p>
    <w:p w14:paraId="0C2337CE" w14:textId="77777777" w:rsidR="00745163" w:rsidRDefault="00745163" w:rsidP="00745163">
      <w:r w:rsidRPr="006645FE">
        <w:rPr>
          <w:rStyle w:val="Heading4Char"/>
        </w:rPr>
        <w:t>Hersman 6</w:t>
      </w:r>
      <w:r>
        <w:t xml:space="preserve"> – Rebecca, director of the Project on Nuclear Issues and senior adviser for the International Security Program @ CSIS, “NUCLEAR U-TURNS Learning from South Korean and Taiwanese Rollback” http://cns.miis.edu/npr/pdfs/133hersman.pdf</w:t>
      </w:r>
    </w:p>
    <w:p w14:paraId="3E2098C7" w14:textId="77777777" w:rsidR="00745163" w:rsidRDefault="00745163" w:rsidP="00745163">
      <w:pPr>
        <w:rPr>
          <w:rStyle w:val="Emphasis"/>
        </w:rPr>
      </w:pPr>
      <w:r w:rsidRPr="00F76356">
        <w:rPr>
          <w:sz w:val="16"/>
        </w:rPr>
        <w:t>In addition</w:t>
      </w:r>
      <w:r w:rsidRPr="00F76356">
        <w:rPr>
          <w:rStyle w:val="StyleUnderline"/>
        </w:rPr>
        <w:t xml:space="preserve">, technology creep is certain to </w:t>
      </w:r>
      <w:r w:rsidRPr="00F76356">
        <w:rPr>
          <w:rStyle w:val="Emphasis"/>
        </w:rPr>
        <w:t>enhance</w:t>
      </w:r>
      <w:r w:rsidRPr="00F76356">
        <w:rPr>
          <w:sz w:val="16"/>
        </w:rPr>
        <w:t xml:space="preserve"> both states’ </w:t>
      </w:r>
      <w:r w:rsidRPr="00F76356">
        <w:rPr>
          <w:rStyle w:val="Emphasis"/>
        </w:rPr>
        <w:t>nuclear capabilities</w:t>
      </w:r>
      <w:r w:rsidRPr="00F76356">
        <w:rPr>
          <w:sz w:val="16"/>
        </w:rPr>
        <w:t xml:space="preserve"> </w:t>
      </w:r>
      <w:r w:rsidRPr="00F76356">
        <w:rPr>
          <w:rStyle w:val="StyleUnderline"/>
        </w:rPr>
        <w:t>and</w:t>
      </w:r>
      <w:r w:rsidRPr="00F76356">
        <w:rPr>
          <w:sz w:val="16"/>
        </w:rPr>
        <w:t xml:space="preserve"> </w:t>
      </w:r>
      <w:r w:rsidRPr="00F76356">
        <w:rPr>
          <w:rStyle w:val="Emphasis"/>
        </w:rPr>
        <w:t>shorten the timetable</w:t>
      </w:r>
      <w:r w:rsidRPr="00F76356">
        <w:rPr>
          <w:sz w:val="16"/>
        </w:rPr>
        <w:t xml:space="preserve"> </w:t>
      </w:r>
      <w:r w:rsidRPr="00F76356">
        <w:rPr>
          <w:rStyle w:val="StyleUnderline"/>
        </w:rPr>
        <w:t>for a</w:t>
      </w:r>
      <w:r w:rsidRPr="00F76356">
        <w:rPr>
          <w:sz w:val="16"/>
        </w:rPr>
        <w:t xml:space="preserve"> nuclear </w:t>
      </w:r>
      <w:r w:rsidRPr="00F76356">
        <w:rPr>
          <w:rStyle w:val="StyleUnderline"/>
        </w:rPr>
        <w:t>weapons program</w:t>
      </w:r>
      <w:r w:rsidRPr="00F76356">
        <w:rPr>
          <w:sz w:val="16"/>
        </w:rPr>
        <w:t xml:space="preserve">*regardless of intent. </w:t>
      </w:r>
      <w:r w:rsidRPr="009C5155">
        <w:rPr>
          <w:rStyle w:val="StyleUnderline"/>
          <w:highlight w:val="cyan"/>
        </w:rPr>
        <w:t>While Seoul</w:t>
      </w:r>
      <w:r w:rsidRPr="00F76356">
        <w:rPr>
          <w:sz w:val="16"/>
        </w:rPr>
        <w:t xml:space="preserve"> and Taipei </w:t>
      </w:r>
      <w:r w:rsidRPr="009C5155">
        <w:rPr>
          <w:rStyle w:val="StyleUnderline"/>
          <w:highlight w:val="cyan"/>
        </w:rPr>
        <w:t>reduced</w:t>
      </w:r>
      <w:r w:rsidRPr="00F76356">
        <w:rPr>
          <w:sz w:val="16"/>
        </w:rPr>
        <w:t xml:space="preserve"> their </w:t>
      </w:r>
      <w:r w:rsidRPr="009C5155">
        <w:rPr>
          <w:rStyle w:val="StyleUnderline"/>
          <w:highlight w:val="cyan"/>
        </w:rPr>
        <w:t>capabilities</w:t>
      </w:r>
      <w:r w:rsidRPr="00F76356">
        <w:rPr>
          <w:sz w:val="16"/>
        </w:rPr>
        <w:t xml:space="preserve"> following their decisions to roll back, their </w:t>
      </w:r>
      <w:r w:rsidRPr="009C5155">
        <w:rPr>
          <w:rStyle w:val="StyleUnderline"/>
          <w:highlight w:val="cyan"/>
        </w:rPr>
        <w:t>explosive economic</w:t>
      </w:r>
      <w:r w:rsidRPr="009C5155">
        <w:rPr>
          <w:sz w:val="16"/>
          <w:highlight w:val="cyan"/>
        </w:rPr>
        <w:t xml:space="preserve"> </w:t>
      </w:r>
      <w:r w:rsidRPr="009C5155">
        <w:rPr>
          <w:rStyle w:val="StyleUnderline"/>
          <w:highlight w:val="cyan"/>
        </w:rPr>
        <w:t>and industrial development</w:t>
      </w:r>
      <w:r w:rsidRPr="00F76356">
        <w:rPr>
          <w:sz w:val="16"/>
        </w:rPr>
        <w:t xml:space="preserve"> over the past 30 years has </w:t>
      </w:r>
      <w:r w:rsidRPr="009C5155">
        <w:rPr>
          <w:rStyle w:val="StyleUnderline"/>
          <w:highlight w:val="cyan"/>
        </w:rPr>
        <w:t>resulted in technology creep that</w:t>
      </w:r>
      <w:r w:rsidRPr="00F76356">
        <w:rPr>
          <w:sz w:val="16"/>
        </w:rPr>
        <w:t xml:space="preserve"> actually </w:t>
      </w:r>
      <w:r w:rsidRPr="009C5155">
        <w:rPr>
          <w:rStyle w:val="Emphasis"/>
          <w:highlight w:val="cyan"/>
        </w:rPr>
        <w:t>increased</w:t>
      </w:r>
      <w:r w:rsidRPr="00F76356">
        <w:rPr>
          <w:sz w:val="16"/>
        </w:rPr>
        <w:t xml:space="preserve"> their </w:t>
      </w:r>
      <w:r w:rsidRPr="009C5155">
        <w:rPr>
          <w:rStyle w:val="Emphasis"/>
          <w:highlight w:val="cyan"/>
        </w:rPr>
        <w:t>capabilities</w:t>
      </w:r>
      <w:r w:rsidRPr="00F76356">
        <w:rPr>
          <w:sz w:val="16"/>
        </w:rPr>
        <w:t xml:space="preserve">. Moreover, </w:t>
      </w:r>
      <w:r w:rsidRPr="009C5155">
        <w:rPr>
          <w:rStyle w:val="StyleUnderline"/>
          <w:highlight w:val="cyan"/>
        </w:rPr>
        <w:t xml:space="preserve">should either </w:t>
      </w:r>
      <w:r w:rsidRPr="00F76356">
        <w:rPr>
          <w:rStyle w:val="StyleUnderline"/>
        </w:rPr>
        <w:t xml:space="preserve">country </w:t>
      </w:r>
      <w:r w:rsidRPr="009C5155">
        <w:rPr>
          <w:rStyle w:val="StyleUnderline"/>
          <w:highlight w:val="cyan"/>
        </w:rPr>
        <w:t>choose to ‘‘dial up’’ its</w:t>
      </w:r>
      <w:r w:rsidRPr="009C5155">
        <w:rPr>
          <w:sz w:val="16"/>
          <w:highlight w:val="cyan"/>
        </w:rPr>
        <w:t xml:space="preserve"> </w:t>
      </w:r>
      <w:r w:rsidRPr="009C5155">
        <w:rPr>
          <w:rStyle w:val="StyleUnderline"/>
          <w:highlight w:val="cyan"/>
        </w:rPr>
        <w:t>nuclear weapons</w:t>
      </w:r>
      <w:r w:rsidRPr="00F76356">
        <w:rPr>
          <w:sz w:val="16"/>
        </w:rPr>
        <w:t xml:space="preserve">-related </w:t>
      </w:r>
      <w:r w:rsidRPr="009C5155">
        <w:rPr>
          <w:rStyle w:val="StyleUnderline"/>
          <w:highlight w:val="cyan"/>
        </w:rPr>
        <w:t xml:space="preserve">activities, it is </w:t>
      </w:r>
      <w:r w:rsidRPr="009C5155">
        <w:rPr>
          <w:rStyle w:val="Emphasis"/>
          <w:highlight w:val="cyan"/>
        </w:rPr>
        <w:t>unclear</w:t>
      </w:r>
      <w:r w:rsidRPr="009C5155">
        <w:rPr>
          <w:sz w:val="16"/>
          <w:highlight w:val="cyan"/>
        </w:rPr>
        <w:t xml:space="preserve"> </w:t>
      </w:r>
      <w:r w:rsidRPr="009C5155">
        <w:rPr>
          <w:rStyle w:val="StyleUnderline"/>
          <w:highlight w:val="cyan"/>
        </w:rPr>
        <w:t>how long it might take for the</w:t>
      </w:r>
      <w:r w:rsidRPr="009C5155">
        <w:rPr>
          <w:sz w:val="16"/>
          <w:highlight w:val="cyan"/>
        </w:rPr>
        <w:t xml:space="preserve"> </w:t>
      </w:r>
      <w:r w:rsidRPr="009C5155">
        <w:rPr>
          <w:rStyle w:val="Emphasis"/>
          <w:highlight w:val="cyan"/>
        </w:rPr>
        <w:t>U</w:t>
      </w:r>
      <w:r w:rsidRPr="00F76356">
        <w:rPr>
          <w:sz w:val="16"/>
        </w:rPr>
        <w:t xml:space="preserve">nited </w:t>
      </w:r>
      <w:r w:rsidRPr="009C5155">
        <w:rPr>
          <w:rStyle w:val="Emphasis"/>
          <w:highlight w:val="cyan"/>
        </w:rPr>
        <w:t>S</w:t>
      </w:r>
      <w:r w:rsidRPr="00F76356">
        <w:rPr>
          <w:sz w:val="16"/>
        </w:rPr>
        <w:t xml:space="preserve">tates </w:t>
      </w:r>
      <w:r w:rsidRPr="009C5155">
        <w:rPr>
          <w:rStyle w:val="StyleUnderline"/>
          <w:highlight w:val="cyan"/>
        </w:rPr>
        <w:t>or</w:t>
      </w:r>
      <w:r w:rsidRPr="00F76356">
        <w:rPr>
          <w:sz w:val="16"/>
        </w:rPr>
        <w:t xml:space="preserve"> the </w:t>
      </w:r>
      <w:r w:rsidRPr="009C5155">
        <w:rPr>
          <w:rStyle w:val="StyleUnderline"/>
          <w:highlight w:val="cyan"/>
        </w:rPr>
        <w:t>IAEA to uncover such activities and respond</w:t>
      </w:r>
      <w:r w:rsidRPr="00F76356">
        <w:rPr>
          <w:sz w:val="16"/>
        </w:rPr>
        <w:t xml:space="preserve">. The IAEA maintains inspections and safeguards at Taiwanese and South Korean power and research reactors, as well as at fuel fabrication and research and development facilities.44 In 2001, the IAEA included both countries on a list of states in which it ‘‘found no indication of diversion of nuclear material placed under safeguards or of misuse of facilities, equipment, or non-nuclear material placed under safeguards.’’45 Although the IAEA made this statement prior to South Korea’s 2004 admission of uranium enrichment experiments carried out in 2000, the IAEA today considers South Korea to be a member in good standing. However, </w:t>
      </w:r>
      <w:r w:rsidRPr="00F76356">
        <w:rPr>
          <w:rStyle w:val="StyleUnderline"/>
        </w:rPr>
        <w:t xml:space="preserve">the fact </w:t>
      </w:r>
      <w:r w:rsidRPr="00F76356">
        <w:rPr>
          <w:sz w:val="16"/>
        </w:rPr>
        <w:t xml:space="preserve">that </w:t>
      </w:r>
      <w:r w:rsidRPr="009C5155">
        <w:rPr>
          <w:rStyle w:val="StyleUnderline"/>
          <w:highlight w:val="cyan"/>
        </w:rPr>
        <w:t xml:space="preserve">it took </w:t>
      </w:r>
      <w:r w:rsidRPr="009C5155">
        <w:rPr>
          <w:rStyle w:val="Emphasis"/>
          <w:highlight w:val="cyan"/>
        </w:rPr>
        <w:t xml:space="preserve">nine years </w:t>
      </w:r>
      <w:r w:rsidRPr="009C5155">
        <w:rPr>
          <w:rStyle w:val="StyleUnderline"/>
          <w:highlight w:val="cyan"/>
        </w:rPr>
        <w:t>to discover Taiwan’s initial nuclear program and</w:t>
      </w:r>
      <w:r w:rsidRPr="00F76356">
        <w:rPr>
          <w:rStyle w:val="StyleUnderline"/>
        </w:rPr>
        <w:t xml:space="preserve"> nearly </w:t>
      </w:r>
      <w:r w:rsidRPr="009C5155">
        <w:rPr>
          <w:rStyle w:val="Emphasis"/>
          <w:highlight w:val="cyan"/>
        </w:rPr>
        <w:t>four years</w:t>
      </w:r>
      <w:r w:rsidRPr="009C5155">
        <w:rPr>
          <w:rStyle w:val="StyleUnderline"/>
          <w:highlight w:val="cyan"/>
        </w:rPr>
        <w:t xml:space="preserve"> to learn of South Korea’s secret program</w:t>
      </w:r>
      <w:r w:rsidRPr="00F76356">
        <w:rPr>
          <w:rStyle w:val="StyleUnderline"/>
        </w:rPr>
        <w:t xml:space="preserve"> </w:t>
      </w:r>
      <w:r w:rsidRPr="00F76356">
        <w:rPr>
          <w:rStyle w:val="Emphasis"/>
        </w:rPr>
        <w:t>does not inspire confidence that our information will be both timely and actionable.</w:t>
      </w:r>
    </w:p>
    <w:p w14:paraId="0391D3F4" w14:textId="77777777" w:rsidR="00745163" w:rsidRDefault="00745163" w:rsidP="00745163">
      <w:pPr>
        <w:pStyle w:val="Heading3"/>
      </w:pPr>
      <w:r>
        <w:t>AT: Nuclear Export Controls/Supply Factors</w:t>
      </w:r>
    </w:p>
    <w:p w14:paraId="0C7CD9F6" w14:textId="77777777" w:rsidR="00745163" w:rsidRDefault="00745163" w:rsidP="00745163">
      <w:pPr>
        <w:pStyle w:val="Heading4"/>
      </w:pPr>
      <w:r>
        <w:t xml:space="preserve">A technologically advanced state like South Korea can develop nukes in the face of nuclear export controls – </w:t>
      </w:r>
      <w:r w:rsidRPr="0002786A">
        <w:rPr>
          <w:u w:val="single"/>
        </w:rPr>
        <w:t>circumvention</w:t>
      </w:r>
      <w:r>
        <w:t xml:space="preserve"> and </w:t>
      </w:r>
      <w:r w:rsidRPr="0002786A">
        <w:rPr>
          <w:u w:val="single"/>
        </w:rPr>
        <w:t>large shift in national resources</w:t>
      </w:r>
      <w:r>
        <w:t xml:space="preserve"> </w:t>
      </w:r>
    </w:p>
    <w:p w14:paraId="2CC26D30" w14:textId="77777777" w:rsidR="00745163" w:rsidRPr="0002786A" w:rsidRDefault="00745163" w:rsidP="00745163">
      <w:r w:rsidRPr="0002786A">
        <w:rPr>
          <w:rStyle w:val="Heading4Char"/>
        </w:rPr>
        <w:t>Monteiro 14</w:t>
      </w:r>
      <w:r>
        <w:t xml:space="preserve"> – Nuno, Assistant Professor of Political Science @ Yale, “The Strategic Logic of Nuclear Proliferation,” International Security, Vol. 39, No. 2 (Fall 2014), pp. 7–51, http://belfercenter.ksg.harvard.edu/files/isec_a_00177.pdf</w:t>
      </w:r>
    </w:p>
    <w:p w14:paraId="39E39478" w14:textId="77777777" w:rsidR="00745163" w:rsidRPr="0002786A" w:rsidRDefault="00745163" w:rsidP="00745163">
      <w:pPr>
        <w:tabs>
          <w:tab w:val="left" w:pos="2715"/>
        </w:tabs>
        <w:rPr>
          <w:sz w:val="16"/>
        </w:rPr>
      </w:pPr>
      <w:r w:rsidRPr="0002786A">
        <w:rPr>
          <w:sz w:val="16"/>
        </w:rPr>
        <w:t xml:space="preserve">Finally, </w:t>
      </w:r>
      <w:r w:rsidRPr="0002786A">
        <w:rPr>
          <w:rStyle w:val="StyleUnderline"/>
        </w:rPr>
        <w:t>arguments about the effectiveness of restrictions to the supply of nuclear materials</w:t>
      </w:r>
      <w:r w:rsidRPr="0002786A">
        <w:rPr>
          <w:sz w:val="16"/>
        </w:rPr>
        <w:t xml:space="preserve"> </w:t>
      </w:r>
      <w:r w:rsidRPr="0002786A">
        <w:rPr>
          <w:rStyle w:val="StyleUnderline"/>
        </w:rPr>
        <w:t>and tech</w:t>
      </w:r>
      <w:r w:rsidRPr="0002786A">
        <w:rPr>
          <w:sz w:val="16"/>
        </w:rPr>
        <w:t xml:space="preserve">nology </w:t>
      </w:r>
      <w:r w:rsidRPr="0002786A">
        <w:rPr>
          <w:rStyle w:val="StyleUnderline"/>
        </w:rPr>
        <w:t xml:space="preserve">as a </w:t>
      </w:r>
      <w:r w:rsidRPr="009C5155">
        <w:rPr>
          <w:rStyle w:val="StyleUnderline"/>
          <w:highlight w:val="cyan"/>
        </w:rPr>
        <w:t>means of deterring prolif</w:t>
      </w:r>
      <w:r w:rsidRPr="0002786A">
        <w:rPr>
          <w:rStyle w:val="StyleUnderline"/>
        </w:rPr>
        <w:t>eration</w:t>
      </w:r>
      <w:r w:rsidRPr="0002786A">
        <w:rPr>
          <w:sz w:val="16"/>
        </w:rPr>
        <w:t xml:space="preserve">, which have recently enjoyed signiªcant popularity, </w:t>
      </w:r>
      <w:r w:rsidRPr="0002786A">
        <w:rPr>
          <w:rStyle w:val="Emphasis"/>
        </w:rPr>
        <w:t>would have much to gain from accounting for the strategic dynamics at the core of our theory</w:t>
      </w:r>
      <w:r w:rsidRPr="0002786A">
        <w:rPr>
          <w:sz w:val="16"/>
        </w:rPr>
        <w:t xml:space="preserve">.171 To begin with, </w:t>
      </w:r>
      <w:r w:rsidRPr="0002786A">
        <w:rPr>
          <w:rStyle w:val="StyleUnderline"/>
        </w:rPr>
        <w:t xml:space="preserve">without placing supply-side efforts in their strategic context, </w:t>
      </w:r>
      <w:r w:rsidRPr="009C5155">
        <w:rPr>
          <w:rStyle w:val="StyleUnderline"/>
          <w:highlight w:val="cyan"/>
        </w:rPr>
        <w:t>it is</w:t>
      </w:r>
      <w:r w:rsidRPr="009C5155">
        <w:rPr>
          <w:sz w:val="16"/>
          <w:highlight w:val="cyan"/>
        </w:rPr>
        <w:t xml:space="preserve"> </w:t>
      </w:r>
      <w:r w:rsidRPr="009C5155">
        <w:rPr>
          <w:rStyle w:val="Emphasis"/>
          <w:highlight w:val="cyan"/>
        </w:rPr>
        <w:t>not clear what effect they will have</w:t>
      </w:r>
      <w:r w:rsidRPr="0002786A">
        <w:rPr>
          <w:rStyle w:val="Emphasis"/>
        </w:rPr>
        <w:t xml:space="preserve"> on the rate of proliferation</w:t>
      </w:r>
      <w:r w:rsidRPr="0002786A">
        <w:rPr>
          <w:sz w:val="16"/>
        </w:rPr>
        <w:t xml:space="preserve">. </w:t>
      </w:r>
      <w:r w:rsidRPr="0002786A">
        <w:rPr>
          <w:rStyle w:val="StyleUnderline"/>
        </w:rPr>
        <w:t>Existing supplyside theories</w:t>
      </w:r>
      <w:r w:rsidRPr="0002786A">
        <w:rPr>
          <w:sz w:val="16"/>
        </w:rPr>
        <w:t xml:space="preserve"> such as Matthew Fuhrmann’s and Matthew Kroenig’s </w:t>
      </w:r>
      <w:r w:rsidRPr="0002786A">
        <w:rPr>
          <w:rStyle w:val="StyleUnderline"/>
        </w:rPr>
        <w:t>tell us which states are more or less likely to provide others with nuclear assistance</w:t>
      </w:r>
      <w:r w:rsidRPr="0002786A">
        <w:rPr>
          <w:sz w:val="16"/>
        </w:rPr>
        <w:t xml:space="preserve">: more powerful states, which have more to lose from proliferation, are most likely to withhold it. </w:t>
      </w:r>
      <w:r w:rsidRPr="0002786A">
        <w:rPr>
          <w:rStyle w:val="Emphasis"/>
        </w:rPr>
        <w:t xml:space="preserve">But often </w:t>
      </w:r>
      <w:r w:rsidRPr="009C5155">
        <w:rPr>
          <w:rStyle w:val="Emphasis"/>
          <w:highlight w:val="cyan"/>
        </w:rPr>
        <w:t>alternative suppliers are available</w:t>
      </w:r>
      <w:r w:rsidRPr="0002786A">
        <w:rPr>
          <w:sz w:val="16"/>
        </w:rPr>
        <w:t xml:space="preserve"> </w:t>
      </w:r>
      <w:r w:rsidRPr="0002786A">
        <w:rPr>
          <w:rStyle w:val="StyleUnderline"/>
        </w:rPr>
        <w:t>and</w:t>
      </w:r>
      <w:r w:rsidRPr="0002786A">
        <w:rPr>
          <w:sz w:val="16"/>
        </w:rPr>
        <w:t xml:space="preserve">, in any case, </w:t>
      </w:r>
      <w:r w:rsidRPr="009C5155">
        <w:rPr>
          <w:rStyle w:val="Emphasis"/>
          <w:highlight w:val="cyan"/>
        </w:rPr>
        <w:t>the benefit of</w:t>
      </w:r>
      <w:r w:rsidRPr="0002786A">
        <w:rPr>
          <w:rStyle w:val="Emphasis"/>
        </w:rPr>
        <w:t xml:space="preserve"> nuclear </w:t>
      </w:r>
      <w:r w:rsidRPr="009C5155">
        <w:rPr>
          <w:rStyle w:val="Emphasis"/>
          <w:highlight w:val="cyan"/>
        </w:rPr>
        <w:t>prolif</w:t>
      </w:r>
      <w:r w:rsidRPr="0002786A">
        <w:rPr>
          <w:rStyle w:val="Emphasis"/>
        </w:rPr>
        <w:t xml:space="preserve">eration </w:t>
      </w:r>
      <w:r w:rsidRPr="009C5155">
        <w:rPr>
          <w:rStyle w:val="Emphasis"/>
          <w:highlight w:val="cyan"/>
        </w:rPr>
        <w:t>may be so great that a state is willing to pursue the bomb even if it must develop its program indigenously</w:t>
      </w:r>
      <w:r w:rsidRPr="0002786A">
        <w:rPr>
          <w:sz w:val="16"/>
        </w:rPr>
        <w:t>. As Scott Kemp has recently argued, “</w:t>
      </w:r>
      <w:r w:rsidRPr="0002786A">
        <w:rPr>
          <w:rStyle w:val="StyleUnderline"/>
        </w:rPr>
        <w:t>Alongside a few highly visible programs that relied on tech</w:t>
      </w:r>
      <w:r w:rsidRPr="0002786A">
        <w:rPr>
          <w:sz w:val="16"/>
        </w:rPr>
        <w:t xml:space="preserve">nology </w:t>
      </w:r>
      <w:r w:rsidRPr="0002786A">
        <w:rPr>
          <w:rStyle w:val="StyleUnderline"/>
        </w:rPr>
        <w:t>transfers</w:t>
      </w:r>
      <w:r w:rsidRPr="0002786A">
        <w:rPr>
          <w:sz w:val="16"/>
        </w:rPr>
        <w:t xml:space="preserve">, </w:t>
      </w:r>
      <w:r w:rsidRPr="009C5155">
        <w:rPr>
          <w:rStyle w:val="Emphasis"/>
          <w:highlight w:val="cyan"/>
        </w:rPr>
        <w:t>the historical record contains many more lesserknown examples of states developing nuclear weapon capabilities without foreign assistance</w:t>
      </w:r>
      <w:r>
        <w:rPr>
          <w:sz w:val="16"/>
        </w:rPr>
        <w:t xml:space="preserve">.”172 Furthermore, </w:t>
      </w:r>
      <w:r w:rsidRPr="0002786A">
        <w:rPr>
          <w:rStyle w:val="Emphasis"/>
        </w:rPr>
        <w:t>supply-side theories cannot account for the slower pace of</w:t>
      </w:r>
      <w:r>
        <w:rPr>
          <w:rStyle w:val="Emphasis"/>
        </w:rPr>
        <w:t xml:space="preserve"> </w:t>
      </w:r>
      <w:r w:rsidRPr="0002786A">
        <w:rPr>
          <w:rStyle w:val="Emphasis"/>
        </w:rPr>
        <w:t>proliferation of the past two decades</w:t>
      </w:r>
      <w:r>
        <w:rPr>
          <w:sz w:val="16"/>
        </w:rPr>
        <w:t xml:space="preserve">. By their own logic, </w:t>
      </w:r>
      <w:r w:rsidRPr="0002786A">
        <w:rPr>
          <w:rStyle w:val="StyleUnderline"/>
        </w:rPr>
        <w:t>as the Soviet Union</w:t>
      </w:r>
      <w:r>
        <w:rPr>
          <w:sz w:val="16"/>
        </w:rPr>
        <w:t xml:space="preserve"> </w:t>
      </w:r>
      <w:r w:rsidRPr="0002786A">
        <w:rPr>
          <w:rStyle w:val="StyleUnderline"/>
        </w:rPr>
        <w:t>lost</w:t>
      </w:r>
      <w:r>
        <w:rPr>
          <w:sz w:val="16"/>
        </w:rPr>
        <w:t xml:space="preserve"> much of its </w:t>
      </w:r>
      <w:r w:rsidRPr="0002786A">
        <w:rPr>
          <w:rStyle w:val="StyleUnderline"/>
        </w:rPr>
        <w:t>power projection</w:t>
      </w:r>
      <w:r>
        <w:rPr>
          <w:sz w:val="16"/>
        </w:rPr>
        <w:t xml:space="preserve"> capability, </w:t>
      </w:r>
      <w:r w:rsidRPr="0002786A">
        <w:rPr>
          <w:rStyle w:val="StyleUnderline"/>
        </w:rPr>
        <w:t>it “became more willing to provide</w:t>
      </w:r>
      <w:r>
        <w:rPr>
          <w:sz w:val="16"/>
        </w:rPr>
        <w:t xml:space="preserve"> </w:t>
      </w:r>
      <w:r w:rsidRPr="0002786A">
        <w:rPr>
          <w:rStyle w:val="StyleUnderline"/>
        </w:rPr>
        <w:t>sensitive nuclear assistance.”</w:t>
      </w:r>
      <w:r>
        <w:rPr>
          <w:sz w:val="16"/>
        </w:rPr>
        <w:t xml:space="preserve">173 Additionally, </w:t>
      </w:r>
      <w:r w:rsidRPr="0002786A">
        <w:rPr>
          <w:rStyle w:val="StyleUnderline"/>
        </w:rPr>
        <w:t>states such as Pakistan are</w:t>
      </w:r>
      <w:r>
        <w:rPr>
          <w:rStyle w:val="StyleUnderline"/>
        </w:rPr>
        <w:t xml:space="preserve"> </w:t>
      </w:r>
      <w:r w:rsidRPr="0002786A">
        <w:rPr>
          <w:rStyle w:val="StyleUnderline"/>
        </w:rPr>
        <w:t>suspected of supplying would-be nuclear powers with nuclear tech</w:t>
      </w:r>
      <w:r>
        <w:rPr>
          <w:sz w:val="16"/>
        </w:rPr>
        <w:t>nology and materials.174 To connect supply-side arguments to the odds of proliferation, then</w:t>
      </w:r>
      <w:r w:rsidRPr="0002786A">
        <w:rPr>
          <w:rStyle w:val="Emphasis"/>
        </w:rPr>
        <w:t>, we need to place supply constraints in the context of our broader strategic</w:t>
      </w:r>
      <w:r>
        <w:rPr>
          <w:rStyle w:val="Emphasis"/>
        </w:rPr>
        <w:t xml:space="preserve"> </w:t>
      </w:r>
      <w:r w:rsidRPr="0002786A">
        <w:rPr>
          <w:rStyle w:val="Emphasis"/>
        </w:rPr>
        <w:t>framework</w:t>
      </w:r>
      <w:r>
        <w:rPr>
          <w:sz w:val="16"/>
        </w:rPr>
        <w:t xml:space="preserve">. </w:t>
      </w:r>
      <w:r w:rsidRPr="0075742B">
        <w:t>When we do so</w:t>
      </w:r>
      <w:r>
        <w:rPr>
          <w:sz w:val="16"/>
        </w:rPr>
        <w:t>, it becomes clear that supply-side efforts may deter proliferation in two ways. First, they may condition the cost of a nuclear program. If the cost of developing a nuclear weapon without international supply is sufªciently high to overcome the security beneªt of proliferation, the state will no longer possess the willingness to nuclearize. Although this is a theoretical possibility, we found no historical case in which this calculation occurred. Second, supply-side restrictions have often been employed by a powerful country such as the United States in an attempt to coerce one of its allies to remain nonnuclear. Such efforts—as with any other sticks-based ap proach to nonproliferation—are likely to succeed only if the protégé is relatively weak vis-à-vis its adversaries. A strong protégé would maintain the opportunity to nuclearize even if Washington abandoned it, and would thus likely attempt to circumvent such restrictions. What causes nonproliferation in the case of a weak protégé is therefore the strategic logic of proliferation, not the supply-side effort per se, whose success is merely a symptom of the strategic environment of the potential proliferator. In other words, the effectiveness of restrictions to the supply of nuclear materials and technology is largely underpinned by the consequences of threats of abandonment. The efªcacy of such sticks-based policies must thus be evaluated in toto.</w:t>
      </w:r>
    </w:p>
    <w:p w14:paraId="6AC384C0" w14:textId="77777777" w:rsidR="00745163" w:rsidRDefault="00745163" w:rsidP="00745163">
      <w:pPr>
        <w:pStyle w:val="Heading3"/>
      </w:pPr>
      <w:r>
        <w:t>AT: S</w:t>
      </w:r>
      <w:r w:rsidRPr="0076037E">
        <w:t xml:space="preserve">anctions/economic incentives </w:t>
      </w:r>
    </w:p>
    <w:p w14:paraId="69C8ACB0" w14:textId="77777777" w:rsidR="00745163" w:rsidRDefault="00745163" w:rsidP="00745163">
      <w:pPr>
        <w:pStyle w:val="Heading4"/>
      </w:pPr>
      <w:r>
        <w:t xml:space="preserve">South Korea can weather sanctions – they won’t last very long due to their vibrant democracy and market economy </w:t>
      </w:r>
    </w:p>
    <w:p w14:paraId="5295CE34" w14:textId="77777777" w:rsidR="00745163" w:rsidRDefault="00745163" w:rsidP="00745163">
      <w:r w:rsidRPr="0076037E">
        <w:rPr>
          <w:rStyle w:val="Heading4Char"/>
        </w:rPr>
        <w:t>Ferguson</w:t>
      </w:r>
      <w:r>
        <w:t xml:space="preserve"> 5/5/</w:t>
      </w:r>
      <w:r w:rsidRPr="0076037E">
        <w:rPr>
          <w:rStyle w:val="Heading4Char"/>
        </w:rPr>
        <w:t>15</w:t>
      </w:r>
      <w:r>
        <w:t xml:space="preserve"> – Charles, Charles D. Ferguson has been the president of the Federation of American Scientists since January 1, 2010. Thirteen years ago, Dr. Ferguson worked for FAS on nuclear proliferation and arms control issues as a senior research analyst and director of the nuclear policy project, “HOW SOUTH KOREA COULD ACQUIRE AND DEPLOY NUCLEAR WEAPONS” http://npolicy.org/books/East_Asia/Ch4_Ferguson.pdf</w:t>
      </w:r>
    </w:p>
    <w:p w14:paraId="58147ACE" w14:textId="77777777" w:rsidR="00745163" w:rsidRPr="0076037E" w:rsidRDefault="00745163" w:rsidP="00745163">
      <w:pPr>
        <w:tabs>
          <w:tab w:val="left" w:pos="5205"/>
        </w:tabs>
        <w:rPr>
          <w:sz w:val="16"/>
        </w:rPr>
      </w:pPr>
      <w:r w:rsidRPr="0076037E">
        <w:rPr>
          <w:sz w:val="16"/>
        </w:rPr>
        <w:t xml:space="preserve">First, South Korea has become one of the most globalized nations in the world with one of the largest economies, supplying coveted goods (such as electronic products made by Samsung and LG Corporation) to markets around the world, especially to the United States. </w:t>
      </w:r>
      <w:r w:rsidRPr="0076037E">
        <w:rPr>
          <w:rStyle w:val="StyleUnderline"/>
        </w:rPr>
        <w:t>This</w:t>
      </w:r>
      <w:r w:rsidRPr="0076037E">
        <w:rPr>
          <w:sz w:val="16"/>
        </w:rPr>
        <w:t xml:space="preserve"> argues </w:t>
      </w:r>
      <w:r w:rsidRPr="0076037E">
        <w:rPr>
          <w:rStyle w:val="StyleUnderline"/>
        </w:rPr>
        <w:t>against South Korea acquiring nuclear weapon</w:t>
      </w:r>
      <w:r w:rsidRPr="0076037E">
        <w:rPr>
          <w:sz w:val="16"/>
        </w:rPr>
        <w:t xml:space="preserve">s because it would </w:t>
      </w:r>
      <w:r w:rsidRPr="0076037E">
        <w:rPr>
          <w:rStyle w:val="StyleUnderline"/>
        </w:rPr>
        <w:t>jeopardize its economy due</w:t>
      </w:r>
      <w:r w:rsidRPr="0076037E">
        <w:rPr>
          <w:sz w:val="16"/>
        </w:rPr>
        <w:t xml:space="preserve"> </w:t>
      </w:r>
      <w:r w:rsidRPr="0076037E">
        <w:rPr>
          <w:rStyle w:val="StyleUnderline"/>
        </w:rPr>
        <w:t>to</w:t>
      </w:r>
      <w:r w:rsidRPr="0076037E">
        <w:rPr>
          <w:sz w:val="16"/>
        </w:rPr>
        <w:t xml:space="preserve"> the </w:t>
      </w:r>
      <w:r w:rsidRPr="0076037E">
        <w:rPr>
          <w:rStyle w:val="StyleUnderline"/>
        </w:rPr>
        <w:t>resulting international sanctions</w:t>
      </w:r>
      <w:r w:rsidRPr="0076037E">
        <w:rPr>
          <w:sz w:val="16"/>
        </w:rPr>
        <w:t xml:space="preserve">. </w:t>
      </w:r>
      <w:r w:rsidRPr="0076037E">
        <w:rPr>
          <w:rStyle w:val="StyleUnderline"/>
        </w:rPr>
        <w:t>On the other hand</w:t>
      </w:r>
      <w:r w:rsidRPr="0076037E">
        <w:rPr>
          <w:sz w:val="16"/>
        </w:rPr>
        <w:t xml:space="preserve">, </w:t>
      </w:r>
      <w:r w:rsidRPr="009C5155">
        <w:rPr>
          <w:rStyle w:val="StyleUnderline"/>
          <w:highlight w:val="cyan"/>
        </w:rPr>
        <w:t>South Korea would</w:t>
      </w:r>
      <w:r w:rsidRPr="0076037E">
        <w:rPr>
          <w:sz w:val="16"/>
        </w:rPr>
        <w:t xml:space="preserve"> most likely </w:t>
      </w:r>
      <w:r w:rsidRPr="009C5155">
        <w:rPr>
          <w:rStyle w:val="Emphasis"/>
          <w:highlight w:val="cyan"/>
        </w:rPr>
        <w:t>weather the storm</w:t>
      </w:r>
      <w:r w:rsidRPr="0076037E">
        <w:rPr>
          <w:sz w:val="16"/>
        </w:rPr>
        <w:t xml:space="preserve"> of sanctions </w:t>
      </w:r>
      <w:r w:rsidRPr="0076037E">
        <w:rPr>
          <w:rStyle w:val="StyleUnderline"/>
        </w:rPr>
        <w:t>considering</w:t>
      </w:r>
      <w:r w:rsidRPr="0076037E">
        <w:rPr>
          <w:sz w:val="16"/>
        </w:rPr>
        <w:t xml:space="preserve"> the precedent of </w:t>
      </w:r>
      <w:r w:rsidRPr="0076037E">
        <w:rPr>
          <w:rStyle w:val="StyleUnderline"/>
        </w:rPr>
        <w:t>India</w:t>
      </w:r>
      <w:r w:rsidRPr="0076037E">
        <w:rPr>
          <w:sz w:val="16"/>
        </w:rPr>
        <w:t xml:space="preserve">. </w:t>
      </w:r>
      <w:r w:rsidRPr="009C5155">
        <w:rPr>
          <w:rStyle w:val="StyleUnderline"/>
          <w:highlight w:val="cyan"/>
        </w:rPr>
        <w:t>In</w:t>
      </w:r>
      <w:r w:rsidRPr="0076037E">
        <w:rPr>
          <w:sz w:val="16"/>
        </w:rPr>
        <w:t xml:space="preserve"> May </w:t>
      </w:r>
      <w:r w:rsidRPr="0076037E">
        <w:rPr>
          <w:rStyle w:val="StyleUnderline"/>
        </w:rPr>
        <w:t>19</w:t>
      </w:r>
      <w:r w:rsidRPr="009C5155">
        <w:rPr>
          <w:rStyle w:val="StyleUnderline"/>
          <w:highlight w:val="cyan"/>
        </w:rPr>
        <w:t>98</w:t>
      </w:r>
      <w:r w:rsidRPr="0076037E">
        <w:rPr>
          <w:rStyle w:val="StyleUnderline"/>
        </w:rPr>
        <w:t xml:space="preserve">, </w:t>
      </w:r>
      <w:r w:rsidRPr="009C5155">
        <w:rPr>
          <w:rStyle w:val="StyleUnderline"/>
          <w:highlight w:val="cyan"/>
        </w:rPr>
        <w:t>India</w:t>
      </w:r>
      <w:r w:rsidRPr="009C5155">
        <w:rPr>
          <w:sz w:val="16"/>
          <w:highlight w:val="cyan"/>
        </w:rPr>
        <w:t xml:space="preserve"> </w:t>
      </w:r>
      <w:r w:rsidRPr="009C5155">
        <w:rPr>
          <w:rStyle w:val="StyleUnderline"/>
          <w:highlight w:val="cyan"/>
        </w:rPr>
        <w:t>conducted nuclear</w:t>
      </w:r>
      <w:r w:rsidRPr="0076037E">
        <w:rPr>
          <w:sz w:val="16"/>
        </w:rPr>
        <w:t xml:space="preserve"> explosive </w:t>
      </w:r>
      <w:r w:rsidRPr="009C5155">
        <w:rPr>
          <w:rStyle w:val="StyleUnderline"/>
          <w:highlight w:val="cyan"/>
        </w:rPr>
        <w:t>tests</w:t>
      </w:r>
      <w:r w:rsidRPr="0076037E">
        <w:rPr>
          <w:rStyle w:val="StyleUnderline"/>
        </w:rPr>
        <w:t xml:space="preserve"> and was then sanctioned</w:t>
      </w:r>
      <w:r w:rsidRPr="0076037E">
        <w:rPr>
          <w:sz w:val="16"/>
        </w:rPr>
        <w:t xml:space="preserve">. </w:t>
      </w:r>
      <w:r w:rsidRPr="009C5155">
        <w:rPr>
          <w:rStyle w:val="Emphasis"/>
          <w:highlight w:val="cyan"/>
        </w:rPr>
        <w:t>But the sanctions did not last much longer than a year</w:t>
      </w:r>
      <w:r w:rsidRPr="0076037E">
        <w:rPr>
          <w:sz w:val="16"/>
        </w:rPr>
        <w:t xml:space="preserve">. </w:t>
      </w:r>
      <w:r w:rsidRPr="0076037E">
        <w:rPr>
          <w:rStyle w:val="StyleUnderline"/>
        </w:rPr>
        <w:t>While India was not producing many coveted goods</w:t>
      </w:r>
      <w:r w:rsidRPr="0076037E">
        <w:rPr>
          <w:sz w:val="16"/>
        </w:rPr>
        <w:t xml:space="preserve"> at that time, </w:t>
      </w:r>
      <w:r w:rsidRPr="0076037E">
        <w:rPr>
          <w:rStyle w:val="StyleUnderline"/>
        </w:rPr>
        <w:t>its</w:t>
      </w:r>
      <w:r w:rsidRPr="0076037E">
        <w:rPr>
          <w:sz w:val="16"/>
        </w:rPr>
        <w:t xml:space="preserve"> </w:t>
      </w:r>
      <w:r w:rsidRPr="0076037E">
        <w:rPr>
          <w:rStyle w:val="StyleUnderline"/>
        </w:rPr>
        <w:t>huge population offered an enticing market and, as a democracy, was seen</w:t>
      </w:r>
      <w:r w:rsidRPr="0076037E">
        <w:rPr>
          <w:sz w:val="16"/>
        </w:rPr>
        <w:t xml:space="preserve"> by the United States </w:t>
      </w:r>
      <w:r w:rsidRPr="0076037E">
        <w:rPr>
          <w:rStyle w:val="StyleUnderline"/>
        </w:rPr>
        <w:t>as a</w:t>
      </w:r>
      <w:r w:rsidRPr="0076037E">
        <w:rPr>
          <w:sz w:val="16"/>
        </w:rPr>
        <w:t xml:space="preserve">n important </w:t>
      </w:r>
      <w:r w:rsidRPr="0076037E">
        <w:rPr>
          <w:rStyle w:val="StyleUnderline"/>
        </w:rPr>
        <w:t>counter to</w:t>
      </w:r>
      <w:r w:rsidRPr="0076037E">
        <w:rPr>
          <w:sz w:val="16"/>
        </w:rPr>
        <w:t xml:space="preserve"> communist </w:t>
      </w:r>
      <w:r w:rsidRPr="0076037E">
        <w:rPr>
          <w:rStyle w:val="StyleUnderline"/>
        </w:rPr>
        <w:t>China’s</w:t>
      </w:r>
      <w:r w:rsidRPr="0076037E">
        <w:rPr>
          <w:sz w:val="16"/>
        </w:rPr>
        <w:t xml:space="preserve"> rising military </w:t>
      </w:r>
      <w:r w:rsidRPr="0076037E">
        <w:rPr>
          <w:rStyle w:val="StyleUnderline"/>
        </w:rPr>
        <w:t>strength</w:t>
      </w:r>
      <w:r w:rsidRPr="0076037E">
        <w:rPr>
          <w:sz w:val="16"/>
        </w:rPr>
        <w:t xml:space="preserve">. In the case of </w:t>
      </w:r>
      <w:r w:rsidRPr="009C5155">
        <w:rPr>
          <w:rStyle w:val="StyleUnderline"/>
          <w:highlight w:val="cyan"/>
        </w:rPr>
        <w:t>South Korea</w:t>
      </w:r>
      <w:r w:rsidRPr="0076037E">
        <w:rPr>
          <w:sz w:val="16"/>
        </w:rPr>
        <w:t xml:space="preserve">, it </w:t>
      </w:r>
      <w:r w:rsidRPr="0076037E">
        <w:rPr>
          <w:rStyle w:val="StyleUnderline"/>
        </w:rPr>
        <w:t>has a tiny population</w:t>
      </w:r>
      <w:r w:rsidRPr="0076037E">
        <w:rPr>
          <w:sz w:val="16"/>
        </w:rPr>
        <w:t xml:space="preserve"> compared to India, </w:t>
      </w:r>
      <w:r w:rsidRPr="0076037E">
        <w:rPr>
          <w:rStyle w:val="StyleUnderline"/>
        </w:rPr>
        <w:t>but</w:t>
      </w:r>
      <w:r w:rsidRPr="0076037E">
        <w:rPr>
          <w:sz w:val="16"/>
        </w:rPr>
        <w:t xml:space="preserve"> </w:t>
      </w:r>
      <w:r w:rsidRPr="0076037E">
        <w:rPr>
          <w:rStyle w:val="StyleUnderline"/>
        </w:rPr>
        <w:t xml:space="preserve">most of its </w:t>
      </w:r>
      <w:r w:rsidRPr="009C5155">
        <w:rPr>
          <w:rStyle w:val="StyleUnderline"/>
          <w:highlight w:val="cyan"/>
        </w:rPr>
        <w:t>people are</w:t>
      </w:r>
      <w:r w:rsidRPr="0076037E">
        <w:rPr>
          <w:sz w:val="16"/>
        </w:rPr>
        <w:t xml:space="preserve"> relatively </w:t>
      </w:r>
      <w:r w:rsidRPr="009C5155">
        <w:rPr>
          <w:rStyle w:val="Emphasis"/>
          <w:highlight w:val="cyan"/>
        </w:rPr>
        <w:t>wealthy</w:t>
      </w:r>
      <w:r w:rsidRPr="009C5155">
        <w:rPr>
          <w:rStyle w:val="StyleUnderline"/>
          <w:highlight w:val="cyan"/>
        </w:rPr>
        <w:t xml:space="preserve"> and take part in a </w:t>
      </w:r>
      <w:r w:rsidRPr="009C5155">
        <w:rPr>
          <w:rStyle w:val="Emphasis"/>
          <w:highlight w:val="cyan"/>
        </w:rPr>
        <w:t>vibrant democracy</w:t>
      </w:r>
      <w:r w:rsidRPr="0076037E">
        <w:rPr>
          <w:sz w:val="16"/>
        </w:rPr>
        <w:t xml:space="preserve">, and as mentioned, </w:t>
      </w:r>
      <w:r w:rsidRPr="009C5155">
        <w:rPr>
          <w:rStyle w:val="StyleUnderline"/>
          <w:highlight w:val="cyan"/>
        </w:rPr>
        <w:t>many South Korean</w:t>
      </w:r>
      <w:r w:rsidRPr="009C5155">
        <w:rPr>
          <w:sz w:val="16"/>
          <w:highlight w:val="cyan"/>
        </w:rPr>
        <w:t xml:space="preserve"> </w:t>
      </w:r>
      <w:r w:rsidRPr="009C5155">
        <w:rPr>
          <w:rStyle w:val="StyleUnderline"/>
          <w:highlight w:val="cyan"/>
        </w:rPr>
        <w:t xml:space="preserve">companies </w:t>
      </w:r>
      <w:r w:rsidRPr="009C5155">
        <w:rPr>
          <w:rStyle w:val="Emphasis"/>
          <w:highlight w:val="cyan"/>
        </w:rPr>
        <w:t>create goods that Americans want to consume</w:t>
      </w:r>
      <w:r w:rsidRPr="0076037E">
        <w:rPr>
          <w:sz w:val="16"/>
        </w:rPr>
        <w:t xml:space="preserve">. Thus, </w:t>
      </w:r>
      <w:r w:rsidRPr="009C5155">
        <w:rPr>
          <w:rStyle w:val="StyleUnderline"/>
          <w:highlight w:val="cyan"/>
        </w:rPr>
        <w:t xml:space="preserve">the sanctions would likely be </w:t>
      </w:r>
      <w:r w:rsidRPr="009C5155">
        <w:rPr>
          <w:rStyle w:val="Emphasis"/>
          <w:highlight w:val="cyan"/>
        </w:rPr>
        <w:t>pro forma</w:t>
      </w:r>
      <w:r w:rsidRPr="009C5155">
        <w:rPr>
          <w:sz w:val="16"/>
          <w:highlight w:val="cyan"/>
        </w:rPr>
        <w:t xml:space="preserve"> </w:t>
      </w:r>
      <w:r w:rsidRPr="009C5155">
        <w:rPr>
          <w:rStyle w:val="StyleUnderline"/>
          <w:highlight w:val="cyan"/>
        </w:rPr>
        <w:t>and</w:t>
      </w:r>
      <w:r w:rsidRPr="0076037E">
        <w:rPr>
          <w:sz w:val="16"/>
        </w:rPr>
        <w:t xml:space="preserve"> be </w:t>
      </w:r>
      <w:r w:rsidRPr="009C5155">
        <w:rPr>
          <w:rStyle w:val="Emphasis"/>
          <w:highlight w:val="cyan"/>
        </w:rPr>
        <w:t>removed</w:t>
      </w:r>
      <w:r w:rsidRPr="009C5155">
        <w:rPr>
          <w:sz w:val="16"/>
          <w:highlight w:val="cyan"/>
        </w:rPr>
        <w:t xml:space="preserve"> </w:t>
      </w:r>
      <w:r w:rsidRPr="009C5155">
        <w:rPr>
          <w:rStyle w:val="StyleUnderline"/>
          <w:highlight w:val="cyan"/>
        </w:rPr>
        <w:t>after a</w:t>
      </w:r>
      <w:r w:rsidRPr="0076037E">
        <w:rPr>
          <w:sz w:val="16"/>
        </w:rPr>
        <w:t xml:space="preserve"> period of a </w:t>
      </w:r>
      <w:r w:rsidRPr="009C5155">
        <w:rPr>
          <w:rStyle w:val="StyleUnderline"/>
          <w:highlight w:val="cyan"/>
        </w:rPr>
        <w:t>few</w:t>
      </w:r>
      <w:r w:rsidRPr="0076037E">
        <w:rPr>
          <w:sz w:val="16"/>
        </w:rPr>
        <w:t xml:space="preserve"> to several </w:t>
      </w:r>
      <w:r w:rsidRPr="009C5155">
        <w:rPr>
          <w:rStyle w:val="StyleUnderline"/>
          <w:highlight w:val="cyan"/>
        </w:rPr>
        <w:t>months</w:t>
      </w:r>
      <w:r w:rsidRPr="0076037E">
        <w:rPr>
          <w:sz w:val="16"/>
        </w:rPr>
        <w:t xml:space="preserve">. </w:t>
      </w:r>
    </w:p>
    <w:p w14:paraId="24B8097A" w14:textId="77777777" w:rsidR="00745163" w:rsidRDefault="00745163" w:rsidP="00745163">
      <w:pPr>
        <w:pStyle w:val="Heading3"/>
      </w:pPr>
      <w:r>
        <w:t>AT: No political/public support</w:t>
      </w:r>
    </w:p>
    <w:p w14:paraId="43506297" w14:textId="77777777" w:rsidR="00745163" w:rsidRDefault="00745163" w:rsidP="00745163">
      <w:pPr>
        <w:pStyle w:val="Heading4"/>
      </w:pPr>
      <w:r>
        <w:t xml:space="preserve">There is strong political and public support for South Korean proliferation </w:t>
      </w:r>
    </w:p>
    <w:p w14:paraId="7DE30974" w14:textId="77777777" w:rsidR="00745163" w:rsidRDefault="00745163" w:rsidP="00745163">
      <w:r w:rsidRPr="004218E5">
        <w:rPr>
          <w:rStyle w:val="Heading4Char"/>
        </w:rPr>
        <w:t>Iglauer</w:t>
      </w:r>
      <w:r>
        <w:t xml:space="preserve"> 8/14/</w:t>
      </w:r>
      <w:r w:rsidRPr="004218E5">
        <w:rPr>
          <w:rStyle w:val="Heading4Char"/>
        </w:rPr>
        <w:t>14</w:t>
      </w:r>
      <w:r>
        <w:t xml:space="preserve"> – Philip, Philip Iglauer has been working in journalism covering Korea and Asia since 2005. His journalism experience includes work at The Korea Times, The Korea Herald and Beyond Magazine, the inflight entertainment magazine of Korea Airlines, as well as other publications, “Nuclear Weapons for South Korea” http://thediplomat.com/2014/08/nuclear-weapons-for-south-korea/</w:t>
      </w:r>
    </w:p>
    <w:p w14:paraId="09EE95BD" w14:textId="77777777" w:rsidR="00745163" w:rsidRPr="00685AD8" w:rsidRDefault="00745163" w:rsidP="00745163">
      <w:pPr>
        <w:rPr>
          <w:rStyle w:val="StyleUnderline"/>
        </w:rPr>
      </w:pPr>
      <w:r w:rsidRPr="009C5155">
        <w:rPr>
          <w:rStyle w:val="StyleUnderline"/>
          <w:highlight w:val="cyan"/>
        </w:rPr>
        <w:t>Nuclear tensions are</w:t>
      </w:r>
      <w:r w:rsidRPr="00685AD8">
        <w:rPr>
          <w:sz w:val="16"/>
        </w:rPr>
        <w:t xml:space="preserve"> again </w:t>
      </w:r>
      <w:r w:rsidRPr="009C5155">
        <w:rPr>
          <w:rStyle w:val="StyleUnderline"/>
          <w:highlight w:val="cyan"/>
        </w:rPr>
        <w:t>ratcheting up on the</w:t>
      </w:r>
      <w:r w:rsidRPr="004218E5">
        <w:rPr>
          <w:rStyle w:val="StyleUnderline"/>
        </w:rPr>
        <w:t xml:space="preserve"> Korean </w:t>
      </w:r>
      <w:r w:rsidRPr="009C5155">
        <w:rPr>
          <w:rStyle w:val="StyleUnderline"/>
          <w:highlight w:val="cyan"/>
        </w:rPr>
        <w:t>Peninsula</w:t>
      </w:r>
      <w:r w:rsidRPr="004218E5">
        <w:rPr>
          <w:rStyle w:val="StyleUnderline"/>
        </w:rPr>
        <w:t>, with Pyongyang threatening a fourth nuclear weapons test</w:t>
      </w:r>
      <w:r w:rsidRPr="00685AD8">
        <w:rPr>
          <w:sz w:val="16"/>
        </w:rPr>
        <w:t xml:space="preserve"> in what one U.S. analyst described as its new “allergic reaction” to routine military exercises by South Korea and United States scheduled to start on August 18. </w:t>
      </w:r>
      <w:r w:rsidRPr="009C5155">
        <w:rPr>
          <w:rStyle w:val="StyleUnderline"/>
          <w:highlight w:val="cyan"/>
        </w:rPr>
        <w:t>A fourth</w:t>
      </w:r>
      <w:r w:rsidRPr="00685AD8">
        <w:rPr>
          <w:sz w:val="16"/>
        </w:rPr>
        <w:t xml:space="preserve"> nuclear </w:t>
      </w:r>
      <w:r w:rsidRPr="009C5155">
        <w:rPr>
          <w:rStyle w:val="StyleUnderline"/>
          <w:highlight w:val="cyan"/>
        </w:rPr>
        <w:t>test could further influence the debate in Seoul</w:t>
      </w:r>
      <w:r w:rsidRPr="00685AD8">
        <w:rPr>
          <w:sz w:val="16"/>
        </w:rPr>
        <w:t xml:space="preserve"> and Washington </w:t>
      </w:r>
      <w:r w:rsidRPr="009C5155">
        <w:rPr>
          <w:rStyle w:val="StyleUnderline"/>
          <w:highlight w:val="cyan"/>
        </w:rPr>
        <w:t>over</w:t>
      </w:r>
      <w:r w:rsidRPr="00685AD8">
        <w:rPr>
          <w:sz w:val="16"/>
        </w:rPr>
        <w:t xml:space="preserve"> whether South Korea should consider </w:t>
      </w:r>
      <w:r w:rsidRPr="009C5155">
        <w:rPr>
          <w:rStyle w:val="StyleUnderline"/>
          <w:highlight w:val="cyan"/>
        </w:rPr>
        <w:t>the “</w:t>
      </w:r>
      <w:r w:rsidRPr="009C5155">
        <w:rPr>
          <w:rStyle w:val="Emphasis"/>
          <w:highlight w:val="cyan"/>
        </w:rPr>
        <w:t>nuclear option</w:t>
      </w:r>
      <w:r w:rsidRPr="00685AD8">
        <w:rPr>
          <w:sz w:val="16"/>
        </w:rPr>
        <w:t xml:space="preserve">.” </w:t>
      </w:r>
      <w:r w:rsidRPr="004218E5">
        <w:rPr>
          <w:rStyle w:val="StyleUnderline"/>
        </w:rPr>
        <w:t>Such a decision</w:t>
      </w:r>
      <w:r w:rsidRPr="00685AD8">
        <w:rPr>
          <w:sz w:val="16"/>
        </w:rPr>
        <w:t xml:space="preserve"> – if South Korea were to seriously consider it – </w:t>
      </w:r>
      <w:r w:rsidRPr="004218E5">
        <w:rPr>
          <w:rStyle w:val="StyleUnderline"/>
        </w:rPr>
        <w:t>could</w:t>
      </w:r>
      <w:r w:rsidRPr="00685AD8">
        <w:rPr>
          <w:sz w:val="16"/>
        </w:rPr>
        <w:t xml:space="preserve"> </w:t>
      </w:r>
      <w:r w:rsidRPr="004218E5">
        <w:rPr>
          <w:rStyle w:val="StyleUnderline"/>
        </w:rPr>
        <w:t>upturn the</w:t>
      </w:r>
      <w:r w:rsidRPr="00685AD8">
        <w:rPr>
          <w:sz w:val="16"/>
        </w:rPr>
        <w:t xml:space="preserve"> 60-year South Korean-U.S. </w:t>
      </w:r>
      <w:r w:rsidRPr="004218E5">
        <w:rPr>
          <w:rStyle w:val="StyleUnderline"/>
        </w:rPr>
        <w:t>alliance, global</w:t>
      </w:r>
      <w:r w:rsidRPr="00685AD8">
        <w:rPr>
          <w:sz w:val="16"/>
        </w:rPr>
        <w:t xml:space="preserve"> </w:t>
      </w:r>
      <w:r w:rsidRPr="004218E5">
        <w:rPr>
          <w:rStyle w:val="StyleUnderline"/>
        </w:rPr>
        <w:t>nonprolif</w:t>
      </w:r>
      <w:r w:rsidRPr="00685AD8">
        <w:rPr>
          <w:sz w:val="16"/>
        </w:rPr>
        <w:t xml:space="preserve">eration efforts, not to mention </w:t>
      </w:r>
      <w:r w:rsidRPr="004218E5">
        <w:rPr>
          <w:rStyle w:val="StyleUnderline"/>
        </w:rPr>
        <w:t>dozens of international obligations</w:t>
      </w:r>
      <w:r w:rsidRPr="00685AD8">
        <w:rPr>
          <w:sz w:val="16"/>
        </w:rPr>
        <w:t xml:space="preserve"> that tie one of Asia’s wealthiest nations to the global economy. </w:t>
      </w:r>
      <w:r w:rsidRPr="009C5155">
        <w:rPr>
          <w:rStyle w:val="StyleUnderline"/>
          <w:highlight w:val="cyan"/>
        </w:rPr>
        <w:t>Even talk of “going nuclear” has</w:t>
      </w:r>
      <w:r w:rsidRPr="00685AD8">
        <w:rPr>
          <w:sz w:val="16"/>
        </w:rPr>
        <w:t xml:space="preserve"> some in South Korea’s political class worrying out loud that the debate has </w:t>
      </w:r>
      <w:r w:rsidRPr="009C5155">
        <w:rPr>
          <w:rStyle w:val="Emphasis"/>
          <w:highlight w:val="cyan"/>
        </w:rPr>
        <w:t>already moved from the political fringe to occupy center stage</w:t>
      </w:r>
      <w:r w:rsidRPr="004218E5">
        <w:rPr>
          <w:rStyle w:val="Emphasis"/>
        </w:rPr>
        <w:t>.</w:t>
      </w:r>
      <w:r w:rsidRPr="00685AD8">
        <w:rPr>
          <w:sz w:val="16"/>
        </w:rPr>
        <w:t xml:space="preserve"> And there is cause for concern. </w:t>
      </w:r>
      <w:r w:rsidRPr="009C5155">
        <w:rPr>
          <w:rStyle w:val="StyleUnderline"/>
          <w:highlight w:val="cyan"/>
        </w:rPr>
        <w:t>The North’s third nuclear test</w:t>
      </w:r>
      <w:r w:rsidRPr="00685AD8">
        <w:rPr>
          <w:sz w:val="16"/>
        </w:rPr>
        <w:t xml:space="preserve"> in February 2013 </w:t>
      </w:r>
      <w:r w:rsidRPr="009C5155">
        <w:rPr>
          <w:rStyle w:val="Emphasis"/>
          <w:highlight w:val="cyan"/>
        </w:rPr>
        <w:t>shifted public opinion</w:t>
      </w:r>
      <w:r w:rsidRPr="009C5155">
        <w:rPr>
          <w:sz w:val="16"/>
          <w:highlight w:val="cyan"/>
        </w:rPr>
        <w:t xml:space="preserve"> </w:t>
      </w:r>
      <w:r w:rsidRPr="009C5155">
        <w:rPr>
          <w:rStyle w:val="StyleUnderline"/>
          <w:highlight w:val="cyan"/>
        </w:rPr>
        <w:t>in South Korea over</w:t>
      </w:r>
      <w:r w:rsidRPr="00685AD8">
        <w:rPr>
          <w:sz w:val="16"/>
        </w:rPr>
        <w:t xml:space="preserve"> whether it should start </w:t>
      </w:r>
      <w:r w:rsidRPr="009C5155">
        <w:rPr>
          <w:rStyle w:val="StyleUnderline"/>
          <w:highlight w:val="cyan"/>
        </w:rPr>
        <w:t>its own nuclear</w:t>
      </w:r>
      <w:r w:rsidRPr="00685AD8">
        <w:rPr>
          <w:sz w:val="16"/>
        </w:rPr>
        <w:t xml:space="preserve"> weapons </w:t>
      </w:r>
      <w:r w:rsidRPr="009C5155">
        <w:rPr>
          <w:rStyle w:val="StyleUnderline"/>
          <w:highlight w:val="cyan"/>
        </w:rPr>
        <w:t>program</w:t>
      </w:r>
      <w:r w:rsidRPr="00685AD8">
        <w:rPr>
          <w:sz w:val="16"/>
        </w:rPr>
        <w:t xml:space="preserve">. In September 2013, in a Chosun Ilbo column, </w:t>
      </w:r>
      <w:r w:rsidRPr="00685AD8">
        <w:rPr>
          <w:rStyle w:val="StyleUnderline"/>
        </w:rPr>
        <w:t>conservative</w:t>
      </w:r>
      <w:r w:rsidRPr="00685AD8">
        <w:rPr>
          <w:sz w:val="16"/>
        </w:rPr>
        <w:t xml:space="preserve"> commentator and </w:t>
      </w:r>
      <w:r w:rsidRPr="00685AD8">
        <w:rPr>
          <w:rStyle w:val="StyleUnderline"/>
        </w:rPr>
        <w:t>political analyst</w:t>
      </w:r>
      <w:r w:rsidRPr="00685AD8">
        <w:rPr>
          <w:sz w:val="16"/>
        </w:rPr>
        <w:t xml:space="preserve"> Kim </w:t>
      </w:r>
      <w:r w:rsidRPr="00685AD8">
        <w:rPr>
          <w:rStyle w:val="StyleUnderline"/>
        </w:rPr>
        <w:t>Dae-jung argued</w:t>
      </w:r>
      <w:r w:rsidRPr="00685AD8">
        <w:rPr>
          <w:sz w:val="16"/>
        </w:rPr>
        <w:t xml:space="preserve"> that </w:t>
      </w:r>
      <w:r w:rsidRPr="009C5155">
        <w:rPr>
          <w:rStyle w:val="StyleUnderline"/>
          <w:highlight w:val="cyan"/>
        </w:rPr>
        <w:t>it should</w:t>
      </w:r>
      <w:r w:rsidRPr="00685AD8">
        <w:rPr>
          <w:rStyle w:val="StyleUnderline"/>
        </w:rPr>
        <w:t xml:space="preserve">. It is </w:t>
      </w:r>
      <w:r w:rsidRPr="009C5155">
        <w:rPr>
          <w:rStyle w:val="StyleUnderline"/>
          <w:highlight w:val="cyan"/>
        </w:rPr>
        <w:t xml:space="preserve">a sentiment </w:t>
      </w:r>
      <w:r w:rsidRPr="009C5155">
        <w:rPr>
          <w:rStyle w:val="Emphasis"/>
          <w:highlight w:val="cyan"/>
        </w:rPr>
        <w:t>echoed by two-thirds of the public</w:t>
      </w:r>
      <w:r w:rsidRPr="00685AD8">
        <w:rPr>
          <w:sz w:val="16"/>
        </w:rPr>
        <w:t xml:space="preserve"> </w:t>
      </w:r>
      <w:r w:rsidRPr="00685AD8">
        <w:rPr>
          <w:rStyle w:val="StyleUnderline"/>
        </w:rPr>
        <w:t>surveyed by the Asan Institute</w:t>
      </w:r>
      <w:r w:rsidRPr="00685AD8">
        <w:rPr>
          <w:sz w:val="16"/>
        </w:rPr>
        <w:t xml:space="preserve"> for Policy Analysis the same month. </w:t>
      </w:r>
      <w:r w:rsidRPr="00685AD8">
        <w:rPr>
          <w:rStyle w:val="StyleUnderline"/>
        </w:rPr>
        <w:t>Conservative politician Chung</w:t>
      </w:r>
      <w:r w:rsidRPr="00685AD8">
        <w:rPr>
          <w:sz w:val="16"/>
        </w:rPr>
        <w:t xml:space="preserve"> Mong-joon and former lawmaker Song Young-sun, </w:t>
      </w:r>
      <w:r w:rsidRPr="00685AD8">
        <w:rPr>
          <w:rStyle w:val="StyleUnderline"/>
        </w:rPr>
        <w:t>as well as</w:t>
      </w:r>
      <w:r w:rsidRPr="00685AD8">
        <w:rPr>
          <w:sz w:val="16"/>
        </w:rPr>
        <w:t xml:space="preserve"> </w:t>
      </w:r>
      <w:r w:rsidRPr="00685AD8">
        <w:rPr>
          <w:rStyle w:val="StyleUnderline"/>
        </w:rPr>
        <w:t>columnists</w:t>
      </w:r>
      <w:r w:rsidRPr="00685AD8">
        <w:rPr>
          <w:sz w:val="16"/>
        </w:rPr>
        <w:t xml:space="preserve"> such as Cho Gab-je, Kim Dae-jung and Yi Chun-geun, </w:t>
      </w:r>
      <w:r w:rsidRPr="00685AD8">
        <w:rPr>
          <w:rStyle w:val="StyleUnderline"/>
        </w:rPr>
        <w:t>have</w:t>
      </w:r>
      <w:r w:rsidRPr="00685AD8">
        <w:rPr>
          <w:sz w:val="16"/>
        </w:rPr>
        <w:t xml:space="preserve"> long </w:t>
      </w:r>
      <w:r w:rsidRPr="00685AD8">
        <w:rPr>
          <w:rStyle w:val="StyleUnderline"/>
        </w:rPr>
        <w:t xml:space="preserve">called </w:t>
      </w:r>
      <w:r w:rsidRPr="009C5155">
        <w:rPr>
          <w:rStyle w:val="StyleUnderline"/>
          <w:highlight w:val="cyan"/>
        </w:rPr>
        <w:t>for South</w:t>
      </w:r>
      <w:r w:rsidRPr="009C5155">
        <w:rPr>
          <w:sz w:val="16"/>
          <w:highlight w:val="cyan"/>
        </w:rPr>
        <w:t xml:space="preserve"> </w:t>
      </w:r>
      <w:r w:rsidRPr="009C5155">
        <w:rPr>
          <w:rStyle w:val="StyleUnderline"/>
          <w:highlight w:val="cyan"/>
        </w:rPr>
        <w:t>Korea to respond in kind to North Korean nuclear threats with a “</w:t>
      </w:r>
      <w:r w:rsidRPr="009C5155">
        <w:rPr>
          <w:rStyle w:val="Emphasis"/>
          <w:highlight w:val="cyan"/>
        </w:rPr>
        <w:t>South Korea bomb.”</w:t>
      </w:r>
    </w:p>
    <w:p w14:paraId="1E6FA602" w14:textId="77777777" w:rsidR="00745163" w:rsidRDefault="00745163" w:rsidP="00745163">
      <w:pPr>
        <w:pStyle w:val="Heading3"/>
      </w:pPr>
      <w:r>
        <w:t>AT: No Technical Capability</w:t>
      </w:r>
    </w:p>
    <w:p w14:paraId="3C405073" w14:textId="77777777" w:rsidR="00745163" w:rsidRDefault="00745163" w:rsidP="00745163">
      <w:pPr>
        <w:pStyle w:val="Heading4"/>
      </w:pPr>
      <w:r>
        <w:t xml:space="preserve">South Korea has immense technical capability to build a bomb very quickly </w:t>
      </w:r>
    </w:p>
    <w:p w14:paraId="0A5B2EB0" w14:textId="77777777" w:rsidR="00745163" w:rsidRPr="002C54F5" w:rsidRDefault="00745163" w:rsidP="00745163">
      <w:r w:rsidRPr="006645FE">
        <w:rPr>
          <w:rStyle w:val="Heading4Char"/>
        </w:rPr>
        <w:t>Hersman 6</w:t>
      </w:r>
      <w:r>
        <w:t xml:space="preserve"> – Rebecca, director of the Project on Nuclear Issues and senior adviser for the International Security Program @ CSIS, “NUCLEAR U-TURNS Learning from South Korean and Taiwanese Rollback” http://cns.miis.edu/npr/pdfs/133hersman.pdf</w:t>
      </w:r>
    </w:p>
    <w:p w14:paraId="671AC06B" w14:textId="77777777" w:rsidR="00745163" w:rsidRDefault="00745163" w:rsidP="00745163">
      <w:pPr>
        <w:rPr>
          <w:sz w:val="16"/>
        </w:rPr>
      </w:pPr>
      <w:r w:rsidRPr="005D6FDE">
        <w:rPr>
          <w:sz w:val="16"/>
        </w:rPr>
        <w:t xml:space="preserve">Today, </w:t>
      </w:r>
      <w:r w:rsidRPr="009C5155">
        <w:rPr>
          <w:rStyle w:val="StyleUnderline"/>
          <w:highlight w:val="cyan"/>
        </w:rPr>
        <w:t xml:space="preserve">South Korea has a </w:t>
      </w:r>
      <w:r w:rsidRPr="009C5155">
        <w:rPr>
          <w:rStyle w:val="Emphasis"/>
          <w:highlight w:val="cyan"/>
        </w:rPr>
        <w:t>technically advanced nuclear power industry</w:t>
      </w:r>
      <w:r w:rsidRPr="005D6FDE">
        <w:rPr>
          <w:rStyle w:val="StyleUnderline"/>
        </w:rPr>
        <w:t xml:space="preserve">. </w:t>
      </w:r>
      <w:r w:rsidRPr="005D6FDE">
        <w:rPr>
          <w:sz w:val="16"/>
        </w:rPr>
        <w:t xml:space="preserve">The ROK’s explosive economic and industrial growth over the past 30 years has made it one of the most developed states in the world. </w:t>
      </w:r>
      <w:r w:rsidRPr="009C5155">
        <w:rPr>
          <w:rStyle w:val="StyleUnderline"/>
          <w:highlight w:val="cyan"/>
        </w:rPr>
        <w:t xml:space="preserve">It maintains a </w:t>
      </w:r>
      <w:r w:rsidRPr="009C5155">
        <w:rPr>
          <w:rStyle w:val="Emphasis"/>
          <w:highlight w:val="cyan"/>
        </w:rPr>
        <w:t>highly advanced</w:t>
      </w:r>
      <w:r w:rsidRPr="005D6FDE">
        <w:rPr>
          <w:rStyle w:val="StyleUnderline"/>
        </w:rPr>
        <w:t xml:space="preserve"> civilian </w:t>
      </w:r>
      <w:r w:rsidRPr="009C5155">
        <w:rPr>
          <w:rStyle w:val="StyleUnderline"/>
          <w:highlight w:val="cyan"/>
        </w:rPr>
        <w:t>nuclear</w:t>
      </w:r>
      <w:r w:rsidRPr="005D6FDE">
        <w:rPr>
          <w:rStyle w:val="StyleUnderline"/>
        </w:rPr>
        <w:t xml:space="preserve"> power</w:t>
      </w:r>
      <w:r>
        <w:rPr>
          <w:rStyle w:val="StyleUnderline"/>
        </w:rPr>
        <w:t xml:space="preserve"> </w:t>
      </w:r>
      <w:r w:rsidRPr="009C5155">
        <w:rPr>
          <w:rStyle w:val="StyleUnderline"/>
          <w:highlight w:val="cyan"/>
        </w:rPr>
        <w:t>industry and research capabilities</w:t>
      </w:r>
      <w:r w:rsidRPr="005D6FDE">
        <w:rPr>
          <w:sz w:val="16"/>
        </w:rPr>
        <w:t xml:space="preserve">, with 20 nuclear reactors producing almost 17,000 megawatts electric (MWe); over the next decade, eight more reactors producing an additional 9,200 MWe will come online.22 </w:t>
      </w:r>
      <w:r w:rsidRPr="005D6FDE">
        <w:rPr>
          <w:rStyle w:val="StyleUnderline"/>
        </w:rPr>
        <w:t>Many U.S. analysts believe</w:t>
      </w:r>
      <w:r w:rsidRPr="005D6FDE">
        <w:rPr>
          <w:sz w:val="16"/>
        </w:rPr>
        <w:t xml:space="preserve"> that </w:t>
      </w:r>
      <w:r w:rsidRPr="009C5155">
        <w:rPr>
          <w:rStyle w:val="StyleUnderline"/>
          <w:highlight w:val="cyan"/>
        </w:rPr>
        <w:t>this</w:t>
      </w:r>
      <w:r w:rsidRPr="005D6FDE">
        <w:rPr>
          <w:rStyle w:val="StyleUnderline"/>
        </w:rPr>
        <w:t xml:space="preserve"> industry, </w:t>
      </w:r>
      <w:r w:rsidRPr="009C5155">
        <w:rPr>
          <w:rStyle w:val="StyleUnderline"/>
          <w:highlight w:val="cyan"/>
        </w:rPr>
        <w:t>combined with</w:t>
      </w:r>
      <w:r w:rsidRPr="005D6FDE">
        <w:rPr>
          <w:rStyle w:val="StyleUnderline"/>
        </w:rPr>
        <w:t xml:space="preserve"> South Korea’s </w:t>
      </w:r>
      <w:r w:rsidRPr="005D6FDE">
        <w:rPr>
          <w:rStyle w:val="Emphasis"/>
        </w:rPr>
        <w:t>sizable</w:t>
      </w:r>
      <w:r>
        <w:rPr>
          <w:rStyle w:val="Emphasis"/>
        </w:rPr>
        <w:t xml:space="preserve"> </w:t>
      </w:r>
      <w:r w:rsidRPr="005D6FDE">
        <w:rPr>
          <w:rStyle w:val="Emphasis"/>
        </w:rPr>
        <w:t xml:space="preserve">number of </w:t>
      </w:r>
      <w:r w:rsidRPr="009C5155">
        <w:rPr>
          <w:rStyle w:val="Emphasis"/>
          <w:highlight w:val="cyan"/>
        </w:rPr>
        <w:t>highly trained engineers and scientists</w:t>
      </w:r>
      <w:r w:rsidRPr="009C5155">
        <w:rPr>
          <w:sz w:val="16"/>
          <w:highlight w:val="cyan"/>
        </w:rPr>
        <w:t xml:space="preserve">, </w:t>
      </w:r>
      <w:r w:rsidRPr="009C5155">
        <w:rPr>
          <w:rStyle w:val="StyleUnderline"/>
          <w:highlight w:val="cyan"/>
        </w:rPr>
        <w:t xml:space="preserve">gives the South a robust capability to </w:t>
      </w:r>
      <w:r w:rsidRPr="009C5155">
        <w:rPr>
          <w:rStyle w:val="Emphasis"/>
          <w:highlight w:val="cyan"/>
        </w:rPr>
        <w:t>produce nuclear weapons.</w:t>
      </w:r>
      <w:r w:rsidRPr="005D6FDE">
        <w:rPr>
          <w:sz w:val="16"/>
        </w:rPr>
        <w:t xml:space="preserve"> Therefore, </w:t>
      </w:r>
      <w:r w:rsidRPr="005D6FDE">
        <w:rPr>
          <w:rStyle w:val="StyleUnderline"/>
        </w:rPr>
        <w:t>should Seoul reconsider its nuclear weapons future</w:t>
      </w:r>
      <w:r w:rsidRPr="005D6FDE">
        <w:rPr>
          <w:sz w:val="16"/>
        </w:rPr>
        <w:t xml:space="preserve">, </w:t>
      </w:r>
      <w:r w:rsidRPr="009C5155">
        <w:rPr>
          <w:rStyle w:val="StyleUnderline"/>
          <w:highlight w:val="cyan"/>
        </w:rPr>
        <w:t>it could</w:t>
      </w:r>
      <w:r w:rsidRPr="005D6FDE">
        <w:rPr>
          <w:sz w:val="16"/>
        </w:rPr>
        <w:t xml:space="preserve"> probably </w:t>
      </w:r>
      <w:r w:rsidRPr="009C5155">
        <w:rPr>
          <w:rStyle w:val="StyleUnderline"/>
          <w:highlight w:val="cyan"/>
        </w:rPr>
        <w:t>restart a program</w:t>
      </w:r>
      <w:r w:rsidRPr="005D6FDE">
        <w:rPr>
          <w:sz w:val="16"/>
        </w:rPr>
        <w:t xml:space="preserve"> fairly </w:t>
      </w:r>
      <w:r w:rsidRPr="009C5155">
        <w:rPr>
          <w:rStyle w:val="Emphasis"/>
          <w:highlight w:val="cyan"/>
        </w:rPr>
        <w:t>quickly</w:t>
      </w:r>
      <w:r w:rsidRPr="005D6FDE">
        <w:rPr>
          <w:sz w:val="16"/>
        </w:rPr>
        <w:t xml:space="preserve">. Additionally, </w:t>
      </w:r>
      <w:r w:rsidRPr="005D6FDE">
        <w:rPr>
          <w:rStyle w:val="StyleUnderline"/>
        </w:rPr>
        <w:t>some segments of the</w:t>
      </w:r>
      <w:r w:rsidRPr="005D6FDE">
        <w:rPr>
          <w:sz w:val="16"/>
        </w:rPr>
        <w:t xml:space="preserve"> South Korean </w:t>
      </w:r>
      <w:r w:rsidRPr="005D6FDE">
        <w:rPr>
          <w:rStyle w:val="StyleUnderline"/>
        </w:rPr>
        <w:t>government and population believe</w:t>
      </w:r>
      <w:r w:rsidRPr="005D6FDE">
        <w:rPr>
          <w:sz w:val="16"/>
        </w:rPr>
        <w:t xml:space="preserve"> that </w:t>
      </w:r>
      <w:r w:rsidRPr="005D6FDE">
        <w:rPr>
          <w:rStyle w:val="StyleUnderline"/>
        </w:rPr>
        <w:t>an independent nuclear capability</w:t>
      </w:r>
      <w:r w:rsidRPr="005D6FDE">
        <w:rPr>
          <w:sz w:val="16"/>
        </w:rPr>
        <w:t xml:space="preserve"> </w:t>
      </w:r>
      <w:r w:rsidRPr="005D6FDE">
        <w:rPr>
          <w:rStyle w:val="StyleUnderline"/>
        </w:rPr>
        <w:t>would provide more autonomy on the world stage and greater advantage when dealing</w:t>
      </w:r>
      <w:r w:rsidRPr="005D6FDE">
        <w:rPr>
          <w:sz w:val="16"/>
        </w:rPr>
        <w:t xml:space="preserve"> </w:t>
      </w:r>
      <w:r w:rsidRPr="005D6FDE">
        <w:rPr>
          <w:rStyle w:val="StyleUnderline"/>
        </w:rPr>
        <w:t>with the</w:t>
      </w:r>
      <w:r w:rsidRPr="005D6FDE">
        <w:rPr>
          <w:sz w:val="16"/>
        </w:rPr>
        <w:t xml:space="preserve"> </w:t>
      </w:r>
      <w:r w:rsidRPr="005D6FDE">
        <w:rPr>
          <w:rStyle w:val="Emphasis"/>
        </w:rPr>
        <w:t>U</w:t>
      </w:r>
      <w:r w:rsidRPr="005D6FDE">
        <w:rPr>
          <w:sz w:val="16"/>
        </w:rPr>
        <w:t xml:space="preserve">nited </w:t>
      </w:r>
      <w:r w:rsidRPr="005D6FDE">
        <w:rPr>
          <w:rStyle w:val="Emphasis"/>
        </w:rPr>
        <w:t>S</w:t>
      </w:r>
      <w:r w:rsidRPr="005D6FDE">
        <w:rPr>
          <w:sz w:val="16"/>
        </w:rPr>
        <w:t xml:space="preserve">tates. </w:t>
      </w:r>
      <w:r w:rsidRPr="005D6FDE">
        <w:rPr>
          <w:rStyle w:val="StyleUnderline"/>
        </w:rPr>
        <w:t>These groups support</w:t>
      </w:r>
      <w:r w:rsidRPr="005D6FDE">
        <w:rPr>
          <w:sz w:val="16"/>
        </w:rPr>
        <w:t xml:space="preserve"> those who view </w:t>
      </w:r>
      <w:r w:rsidRPr="005D6FDE">
        <w:rPr>
          <w:rStyle w:val="StyleUnderline"/>
        </w:rPr>
        <w:t>a South Korean nuclear</w:t>
      </w:r>
      <w:r w:rsidRPr="005D6FDE">
        <w:rPr>
          <w:sz w:val="16"/>
        </w:rPr>
        <w:t xml:space="preserve"> </w:t>
      </w:r>
      <w:r w:rsidRPr="005D6FDE">
        <w:rPr>
          <w:rStyle w:val="StyleUnderline"/>
        </w:rPr>
        <w:t>arsenal</w:t>
      </w:r>
      <w:r w:rsidRPr="005D6FDE">
        <w:rPr>
          <w:sz w:val="16"/>
        </w:rPr>
        <w:t xml:space="preserve"> as being the best way </w:t>
      </w:r>
      <w:r w:rsidRPr="005D6FDE">
        <w:rPr>
          <w:rStyle w:val="StyleUnderline"/>
        </w:rPr>
        <w:t>to guarantee security</w:t>
      </w:r>
      <w:r w:rsidRPr="005D6FDE">
        <w:rPr>
          <w:sz w:val="16"/>
        </w:rPr>
        <w:t xml:space="preserve"> in the emerging strategic landscape.</w:t>
      </w:r>
    </w:p>
    <w:p w14:paraId="0854C8B4" w14:textId="77777777" w:rsidR="00745163" w:rsidRDefault="00745163" w:rsidP="00745163">
      <w:pPr>
        <w:pStyle w:val="Heading4"/>
      </w:pPr>
      <w:r>
        <w:t xml:space="preserve">South Korea has significant latent capability to develop a nuclear weapon due to their massive and technologically advanced nuclear power industry </w:t>
      </w:r>
    </w:p>
    <w:p w14:paraId="37A45039" w14:textId="77777777" w:rsidR="00745163" w:rsidRDefault="00745163" w:rsidP="00745163">
      <w:r w:rsidRPr="00AF1CA4">
        <w:rPr>
          <w:rStyle w:val="Heading4Char"/>
        </w:rPr>
        <w:t>Jenkins 14</w:t>
      </w:r>
      <w:r>
        <w:t xml:space="preserve"> – Graham, research assistant at the Institute for Defense Analyses. M.Sc in theory and history of IR from the London School of Economics, “Failure to Ignite: The Absence of Cascading Nuclear Proliferation” FROM Sarah Weiner ed., Nuclear Scholars Initiative: A Collection of Papers from the 2013 Nuclear Scholars Initiative, Google Books </w:t>
      </w:r>
    </w:p>
    <w:p w14:paraId="35A66257" w14:textId="77777777" w:rsidR="00745163" w:rsidRPr="00AF1CA4" w:rsidRDefault="00745163" w:rsidP="00745163">
      <w:pPr>
        <w:tabs>
          <w:tab w:val="left" w:pos="7620"/>
        </w:tabs>
        <w:rPr>
          <w:sz w:val="16"/>
        </w:rPr>
      </w:pPr>
      <w:r w:rsidRPr="00AF1CA4">
        <w:rPr>
          <w:rStyle w:val="Emphasis"/>
        </w:rPr>
        <w:t>Potential Proliferator: South Korea</w:t>
      </w:r>
      <w:r w:rsidRPr="00AF1CA4">
        <w:rPr>
          <w:sz w:val="16"/>
        </w:rPr>
        <w:t xml:space="preserve"> </w:t>
      </w:r>
      <w:r w:rsidRPr="009C5155">
        <w:rPr>
          <w:rStyle w:val="StyleUnderline"/>
          <w:highlight w:val="cyan"/>
        </w:rPr>
        <w:t>Determining potential prolif</w:t>
      </w:r>
      <w:r w:rsidRPr="00AF1CA4">
        <w:rPr>
          <w:sz w:val="16"/>
        </w:rPr>
        <w:t xml:space="preserve">eration </w:t>
      </w:r>
      <w:r w:rsidRPr="00AF1CA4">
        <w:rPr>
          <w:rStyle w:val="StyleUnderline"/>
        </w:rPr>
        <w:t xml:space="preserve">pathways </w:t>
      </w:r>
      <w:r w:rsidRPr="009C5155">
        <w:rPr>
          <w:rStyle w:val="StyleUnderline"/>
          <w:highlight w:val="cyan"/>
        </w:rPr>
        <w:t>involves</w:t>
      </w:r>
      <w:r w:rsidRPr="00AF1CA4">
        <w:rPr>
          <w:rStyle w:val="StyleUnderline"/>
        </w:rPr>
        <w:t xml:space="preserve"> a</w:t>
      </w:r>
      <w:r w:rsidRPr="00AF1CA4">
        <w:rPr>
          <w:sz w:val="16"/>
        </w:rPr>
        <w:t xml:space="preserve"> </w:t>
      </w:r>
      <w:r w:rsidRPr="00AF1CA4">
        <w:rPr>
          <w:rStyle w:val="StyleUnderline"/>
        </w:rPr>
        <w:t xml:space="preserve">twofold analysis: </w:t>
      </w:r>
      <w:r w:rsidRPr="009C5155">
        <w:rPr>
          <w:rStyle w:val="Emphasis"/>
          <w:highlight w:val="cyan"/>
        </w:rPr>
        <w:t>capability and intent</w:t>
      </w:r>
      <w:r w:rsidRPr="00AF1CA4">
        <w:rPr>
          <w:sz w:val="16"/>
        </w:rPr>
        <w:t xml:space="preserve">. With regard to the former. </w:t>
      </w:r>
      <w:r w:rsidRPr="009C5155">
        <w:rPr>
          <w:rStyle w:val="StyleUnderline"/>
          <w:highlight w:val="cyan"/>
        </w:rPr>
        <w:t>South Korea possesses a</w:t>
      </w:r>
      <w:r w:rsidRPr="009C5155">
        <w:rPr>
          <w:sz w:val="16"/>
          <w:highlight w:val="cyan"/>
        </w:rPr>
        <w:t xml:space="preserve"> </w:t>
      </w:r>
      <w:r w:rsidRPr="009C5155">
        <w:rPr>
          <w:rStyle w:val="Emphasis"/>
          <w:highlight w:val="cyan"/>
        </w:rPr>
        <w:t>latent nuclear capability in spades</w:t>
      </w:r>
      <w:r w:rsidRPr="009C5155">
        <w:rPr>
          <w:sz w:val="16"/>
          <w:highlight w:val="cyan"/>
        </w:rPr>
        <w:t xml:space="preserve">. </w:t>
      </w:r>
      <w:r w:rsidRPr="009C5155">
        <w:rPr>
          <w:rStyle w:val="StyleUnderline"/>
          <w:highlight w:val="cyan"/>
        </w:rPr>
        <w:t>The South Korean civilian nuclear industry</w:t>
      </w:r>
      <w:r w:rsidRPr="009C5155">
        <w:rPr>
          <w:sz w:val="16"/>
          <w:highlight w:val="cyan"/>
        </w:rPr>
        <w:t xml:space="preserve"> currently </w:t>
      </w:r>
      <w:r w:rsidRPr="009C5155">
        <w:rPr>
          <w:rStyle w:val="StyleUnderline"/>
          <w:highlight w:val="cyan"/>
        </w:rPr>
        <w:t xml:space="preserve">supplies a </w:t>
      </w:r>
      <w:r w:rsidRPr="009C5155">
        <w:rPr>
          <w:rStyle w:val="Emphasis"/>
          <w:highlight w:val="cyan"/>
        </w:rPr>
        <w:t>large amount of the country's energy needs</w:t>
      </w:r>
      <w:r w:rsidRPr="00AF1CA4">
        <w:rPr>
          <w:sz w:val="16"/>
        </w:rPr>
        <w:t>—</w:t>
      </w:r>
      <w:r w:rsidRPr="00AF1CA4">
        <w:rPr>
          <w:rStyle w:val="StyleUnderline"/>
        </w:rPr>
        <w:t>33 percent</w:t>
      </w:r>
      <w:r w:rsidRPr="00AF1CA4">
        <w:rPr>
          <w:sz w:val="16"/>
        </w:rPr>
        <w:t xml:space="preserve">, or 20.7 gigawalts, as of 2011. </w:t>
      </w:r>
      <w:r w:rsidRPr="00AF1CA4">
        <w:rPr>
          <w:rStyle w:val="StyleUnderline"/>
        </w:rPr>
        <w:t>Current plans would increase the number of</w:t>
      </w:r>
      <w:r w:rsidRPr="00AF1CA4">
        <w:rPr>
          <w:sz w:val="16"/>
        </w:rPr>
        <w:t xml:space="preserve"> nuclear </w:t>
      </w:r>
      <w:r w:rsidRPr="00AF1CA4">
        <w:rPr>
          <w:rStyle w:val="StyleUnderline"/>
        </w:rPr>
        <w:t>plants</w:t>
      </w:r>
      <w:r w:rsidRPr="00AF1CA4">
        <w:rPr>
          <w:sz w:val="16"/>
        </w:rPr>
        <w:t xml:space="preserve"> in the country from 23 to 40 </w:t>
      </w:r>
      <w:r w:rsidRPr="009C5155">
        <w:rPr>
          <w:rStyle w:val="StyleUnderline"/>
          <w:highlight w:val="cyan"/>
        </w:rPr>
        <w:t xml:space="preserve">by 2030 </w:t>
      </w:r>
      <w:r w:rsidRPr="007418A2">
        <w:rPr>
          <w:rStyle w:val="StyleUnderline"/>
        </w:rPr>
        <w:t>providing</w:t>
      </w:r>
      <w:r w:rsidRPr="00AF1CA4">
        <w:rPr>
          <w:sz w:val="16"/>
        </w:rPr>
        <w:t xml:space="preserve"> 43 gigawatts, or </w:t>
      </w:r>
      <w:r w:rsidRPr="009C5155">
        <w:rPr>
          <w:rStyle w:val="Emphasis"/>
          <w:highlight w:val="cyan"/>
        </w:rPr>
        <w:t>59 percent</w:t>
      </w:r>
      <w:r w:rsidRPr="00AF1CA4">
        <w:rPr>
          <w:rStyle w:val="Emphasis"/>
        </w:rPr>
        <w:t xml:space="preserve"> of all of its energy</w:t>
      </w:r>
      <w:r w:rsidRPr="00AF1CA4">
        <w:rPr>
          <w:sz w:val="16"/>
        </w:rPr>
        <w:t xml:space="preserve">. South Korea's fuel cycle is open, lacking repro- cessing or enrichment capabilities (these are provided by the United States).1* </w:t>
      </w:r>
    </w:p>
    <w:p w14:paraId="6FCFC462" w14:textId="77777777" w:rsidR="00745163" w:rsidRDefault="00745163" w:rsidP="00745163">
      <w:pPr>
        <w:rPr>
          <w:rStyle w:val="Emphasis"/>
        </w:rPr>
      </w:pPr>
    </w:p>
    <w:p w14:paraId="10ADCC94" w14:textId="77777777" w:rsidR="00745163" w:rsidRPr="00F853F9" w:rsidRDefault="00745163" w:rsidP="00745163">
      <w:pPr>
        <w:pStyle w:val="Heading3"/>
      </w:pPr>
      <w:r>
        <w:t>AT: No Fissile Material</w:t>
      </w:r>
    </w:p>
    <w:p w14:paraId="768E0FAC" w14:textId="77777777" w:rsidR="00745163" w:rsidRPr="00F853F9" w:rsidRDefault="00745163" w:rsidP="00745163">
      <w:pPr>
        <w:pStyle w:val="Heading4"/>
      </w:pPr>
      <w:r w:rsidRPr="00F853F9">
        <w:t xml:space="preserve">South Korea can obtain fissile material easily </w:t>
      </w:r>
    </w:p>
    <w:p w14:paraId="42FC2562" w14:textId="77777777" w:rsidR="00745163" w:rsidRDefault="00745163" w:rsidP="00745163">
      <w:r w:rsidRPr="0076037E">
        <w:rPr>
          <w:rStyle w:val="Heading4Char"/>
        </w:rPr>
        <w:t>Ferguson</w:t>
      </w:r>
      <w:r>
        <w:t xml:space="preserve"> 5/5/</w:t>
      </w:r>
      <w:r w:rsidRPr="0076037E">
        <w:rPr>
          <w:rStyle w:val="Heading4Char"/>
        </w:rPr>
        <w:t>15</w:t>
      </w:r>
      <w:r>
        <w:t xml:space="preserve"> – Charles, Charles D. Ferguson has been the president of the Federation of American Scientists since January 1, 2010. Thirteen years ago, Dr. Ferguson worked for FAS on nuclear proliferation and arms control issues as a senior research analyst and director of the nuclear policy project, “HOW SOUTH KOREA COULD ACQUIRE AND DEPLOY NUCLEAR WEAPONS” http://npolicy.org/books/East_Asia/Ch4_Ferguson.pdf</w:t>
      </w:r>
    </w:p>
    <w:p w14:paraId="5E32E9A8" w14:textId="77777777" w:rsidR="00745163" w:rsidRDefault="00745163" w:rsidP="00745163">
      <w:pPr>
        <w:rPr>
          <w:rStyle w:val="Emphasis"/>
        </w:rPr>
      </w:pPr>
      <w:r w:rsidRPr="00F853F9">
        <w:rPr>
          <w:sz w:val="16"/>
        </w:rPr>
        <w:t xml:space="preserve">Obtaining Fissile Material </w:t>
      </w:r>
      <w:r w:rsidRPr="00F853F9">
        <w:rPr>
          <w:rStyle w:val="StyleUnderline"/>
        </w:rPr>
        <w:t>Acquiring fissile material would require South Korea to have facilities for</w:t>
      </w:r>
      <w:r w:rsidRPr="00F853F9">
        <w:rPr>
          <w:sz w:val="16"/>
        </w:rPr>
        <w:t xml:space="preserve"> either </w:t>
      </w:r>
      <w:r w:rsidRPr="00F853F9">
        <w:rPr>
          <w:rStyle w:val="StyleUnderline"/>
        </w:rPr>
        <w:t>uranium enrichment or reprocessing</w:t>
      </w:r>
      <w:r w:rsidRPr="00F853F9">
        <w:rPr>
          <w:sz w:val="16"/>
        </w:rPr>
        <w:t xml:space="preserve"> of spent nuclear fuel. The former could produce highly enriched uranium (HEU) that could initially power a relatively easy-to-make guntype nuclear explosive such as the one first made during the Manhattan Project for the Hiroshima bomb. HEU could also power more advanced implosion-type nuclear explosives. South Korea does not have enrichment facilities. Although </w:t>
      </w:r>
      <w:r w:rsidRPr="00F853F9">
        <w:rPr>
          <w:rStyle w:val="StyleUnderline"/>
        </w:rPr>
        <w:t>the Korean</w:t>
      </w:r>
      <w:r w:rsidRPr="00F853F9">
        <w:rPr>
          <w:sz w:val="16"/>
        </w:rPr>
        <w:t xml:space="preserve"> 10 </w:t>
      </w:r>
      <w:r w:rsidRPr="00F853F9">
        <w:rPr>
          <w:rStyle w:val="StyleUnderline"/>
        </w:rPr>
        <w:t>nuclear industry</w:t>
      </w:r>
      <w:r w:rsidRPr="00F853F9">
        <w:rPr>
          <w:sz w:val="16"/>
        </w:rPr>
        <w:t xml:space="preserve"> has </w:t>
      </w:r>
      <w:r w:rsidRPr="00F853F9">
        <w:rPr>
          <w:rStyle w:val="StyleUnderline"/>
        </w:rPr>
        <w:t>expressed interest in</w:t>
      </w:r>
      <w:r w:rsidRPr="00F853F9">
        <w:rPr>
          <w:sz w:val="16"/>
        </w:rPr>
        <w:t xml:space="preserve"> developing </w:t>
      </w:r>
      <w:r w:rsidRPr="00F853F9">
        <w:rPr>
          <w:rStyle w:val="StyleUnderline"/>
        </w:rPr>
        <w:t>enrichment</w:t>
      </w:r>
      <w:r w:rsidRPr="00F853F9">
        <w:rPr>
          <w:sz w:val="16"/>
        </w:rPr>
        <w:t xml:space="preserve"> capabilities, the financial incentives for South Korea venturing into enrichment are not apparent for the foreseeable future given the relative glut of cheap enriched uranium on the world market. In addition, South Korea would likely not get U.S. permission to build an enrichment facility. </w:t>
      </w:r>
      <w:r w:rsidRPr="00F853F9">
        <w:rPr>
          <w:rStyle w:val="Emphasis"/>
        </w:rPr>
        <w:t>A clandestine facility could not be ruled out</w:t>
      </w:r>
      <w:r w:rsidRPr="00F853F9">
        <w:rPr>
          <w:sz w:val="16"/>
        </w:rPr>
        <w:t xml:space="preserve">, but </w:t>
      </w:r>
      <w:r w:rsidRPr="00F853F9">
        <w:rPr>
          <w:rStyle w:val="StyleUnderline"/>
        </w:rPr>
        <w:t>reprocessing seems to be a more</w:t>
      </w:r>
      <w:r w:rsidRPr="00F853F9">
        <w:rPr>
          <w:sz w:val="16"/>
        </w:rPr>
        <w:t xml:space="preserve"> promising </w:t>
      </w:r>
      <w:r w:rsidRPr="00F853F9">
        <w:rPr>
          <w:rStyle w:val="Emphasis"/>
        </w:rPr>
        <w:t>immediate pathway</w:t>
      </w:r>
      <w:r w:rsidRPr="00F853F9">
        <w:rPr>
          <w:sz w:val="16"/>
        </w:rPr>
        <w:t xml:space="preserve"> as argued herein. </w:t>
      </w:r>
      <w:r w:rsidRPr="00F853F9">
        <w:rPr>
          <w:rStyle w:val="StyleUnderline"/>
        </w:rPr>
        <w:t>Reprocessing would separate plutonium from spent fuel</w:t>
      </w:r>
      <w:r w:rsidRPr="00F853F9">
        <w:rPr>
          <w:sz w:val="16"/>
        </w:rPr>
        <w:t xml:space="preserve">; the plutonium could power first-generation implosion-type bombs or second-generation pure fission weapons that make use of levitated plutonium pits surrounded by neutron reflectors made of beryllium. Later, South Korea could use its plutonium in more advanced boosted fission and thermonuclear bombs. Notably, these more advanced weapons could use HEU in combination with plutonium or by itself. By the time the ROK went down the thermonuclear pathway, it would be many years into an open breakout scenario and would then be overt about building an enrichment facility. </w:t>
      </w:r>
      <w:r w:rsidRPr="00F853F9">
        <w:rPr>
          <w:rStyle w:val="StyleUnderline"/>
        </w:rPr>
        <w:t>Plutonium is more desirable to South Korea</w:t>
      </w:r>
      <w:r w:rsidRPr="00F853F9">
        <w:rPr>
          <w:sz w:val="16"/>
        </w:rPr>
        <w:t xml:space="preserve"> for a few other reasons. Because </w:t>
      </w:r>
      <w:r w:rsidRPr="00F853F9">
        <w:rPr>
          <w:rStyle w:val="StyleUnderline"/>
        </w:rPr>
        <w:t>plutonium is</w:t>
      </w:r>
      <w:r w:rsidRPr="00F853F9">
        <w:rPr>
          <w:sz w:val="16"/>
        </w:rPr>
        <w:t xml:space="preserve"> more </w:t>
      </w:r>
      <w:r w:rsidRPr="00F853F9">
        <w:rPr>
          <w:rStyle w:val="StyleUnderline"/>
        </w:rPr>
        <w:t>efficient in terms of</w:t>
      </w:r>
      <w:r w:rsidRPr="00F853F9">
        <w:rPr>
          <w:sz w:val="16"/>
        </w:rPr>
        <w:t xml:space="preserve"> the amount of </w:t>
      </w:r>
      <w:r w:rsidRPr="00F853F9">
        <w:rPr>
          <w:rStyle w:val="StyleUnderline"/>
        </w:rPr>
        <w:t>material needed to achieve a certain</w:t>
      </w:r>
      <w:r w:rsidRPr="00F853F9">
        <w:rPr>
          <w:sz w:val="16"/>
        </w:rPr>
        <w:t xml:space="preserve"> </w:t>
      </w:r>
      <w:r w:rsidRPr="00F853F9">
        <w:rPr>
          <w:rStyle w:val="StyleUnderline"/>
        </w:rPr>
        <w:t>explosive yield</w:t>
      </w:r>
      <w:r w:rsidRPr="00F853F9">
        <w:rPr>
          <w:sz w:val="16"/>
        </w:rPr>
        <w:t xml:space="preserve"> as compared to HEU, </w:t>
      </w:r>
      <w:r w:rsidRPr="00F853F9">
        <w:rPr>
          <w:rStyle w:val="StyleUnderline"/>
        </w:rPr>
        <w:t>South Korean weapon designers would</w:t>
      </w:r>
      <w:r w:rsidRPr="00F853F9">
        <w:rPr>
          <w:sz w:val="16"/>
        </w:rPr>
        <w:t xml:space="preserve"> most likely </w:t>
      </w:r>
      <w:r w:rsidRPr="00F853F9">
        <w:rPr>
          <w:rStyle w:val="StyleUnderline"/>
        </w:rPr>
        <w:t>prefer this fissile material for their first nuclear bombs. Such material is more amenable</w:t>
      </w:r>
      <w:r w:rsidRPr="00F853F9">
        <w:rPr>
          <w:sz w:val="16"/>
        </w:rPr>
        <w:t xml:space="preserve"> </w:t>
      </w:r>
      <w:r w:rsidRPr="00F853F9">
        <w:rPr>
          <w:rStyle w:val="StyleUnderline"/>
        </w:rPr>
        <w:t>for</w:t>
      </w:r>
      <w:r w:rsidRPr="00F853F9">
        <w:rPr>
          <w:sz w:val="16"/>
        </w:rPr>
        <w:t xml:space="preserve"> use in </w:t>
      </w:r>
      <w:r w:rsidRPr="00F853F9">
        <w:rPr>
          <w:rStyle w:val="StyleUnderline"/>
        </w:rPr>
        <w:t>compact</w:t>
      </w:r>
      <w:r w:rsidRPr="00F853F9">
        <w:rPr>
          <w:sz w:val="16"/>
        </w:rPr>
        <w:t xml:space="preserve"> or miniaturized </w:t>
      </w:r>
      <w:r w:rsidRPr="00F853F9">
        <w:rPr>
          <w:rStyle w:val="StyleUnderline"/>
        </w:rPr>
        <w:t>warheads</w:t>
      </w:r>
      <w:r w:rsidRPr="00F853F9">
        <w:rPr>
          <w:sz w:val="16"/>
        </w:rPr>
        <w:t xml:space="preserve">. Moreover, </w:t>
      </w:r>
      <w:r w:rsidRPr="00F853F9">
        <w:rPr>
          <w:rStyle w:val="StyleUnderline"/>
        </w:rPr>
        <w:t>the ROK</w:t>
      </w:r>
      <w:r w:rsidRPr="00F853F9">
        <w:rPr>
          <w:sz w:val="16"/>
        </w:rPr>
        <w:t xml:space="preserve"> would likely choose the plutonium pathway because it has many tons of plutonium already resident in spent nuclear fuel, and it </w:t>
      </w:r>
      <w:r w:rsidRPr="00F853F9">
        <w:rPr>
          <w:rStyle w:val="Emphasis"/>
        </w:rPr>
        <w:t>has been acquiring expertise in reprocessing</w:t>
      </w:r>
      <w:r w:rsidRPr="00F853F9">
        <w:rPr>
          <w:sz w:val="16"/>
        </w:rPr>
        <w:t>. Thus, the enhanced status quo scenario focuses on plutonium. 11 Spent fuel could be acquired from either South Korea’s pressurized water reactors (PWRs) or PHWRs. While South Korea presently has much more PWRs with 19 operable and several more under construction or planned, the four PHWRs are much more useful for acquiring weapons-usable plutonium. Due to the design of a PHWR, it does not burn up as much nuclear fuel as a PWR. A lower burnup means that the isotopic composition of the plutonium in the spent fuel is better suited for nuclear explosives. That is, the higher the fraction of the fissile isotope plutonium-239, the better the material will be for weapons purposes. Fissile Pu-241 is also useful for weapons purposes but is less desirable than Pu-239 because it is more reactive and emits more radiation, which is a consideration during the handling and fashioning into an explosive. In particular, a PHWR with a typical burnup of 7,500 megawatt-day/ton results in a plutonium mix of 66.6% Pu-239, 26.6% Pu-240, and 5.3% Pu-241 for a total fissile content of 71.9%. A PWR with a typical burnup of 53,000 megawatt-day/ton results in a plutonium mix of 50.4% Pu-239, 24.1% Pu-240, and 15.2% Pu-241 for a total fissile content of 65.6%.9 Thus, in terms of the portion of Pu-239 and total fissile content, PHWR spent fuel is more weapons-usable than PWR spent fuel. These “</w:t>
      </w:r>
      <w:r w:rsidRPr="00F853F9">
        <w:rPr>
          <w:rStyle w:val="StyleUnderline"/>
        </w:rPr>
        <w:t>reactor-grade</w:t>
      </w:r>
      <w:r w:rsidRPr="00F853F9">
        <w:rPr>
          <w:sz w:val="16"/>
        </w:rPr>
        <w:t xml:space="preserve">” </w:t>
      </w:r>
      <w:r w:rsidRPr="00F853F9">
        <w:rPr>
          <w:rStyle w:val="StyleUnderline"/>
        </w:rPr>
        <w:t>plutonium mixtures are weapons-usable</w:t>
      </w:r>
      <w:r w:rsidRPr="00F853F9">
        <w:rPr>
          <w:sz w:val="16"/>
        </w:rPr>
        <w:t xml:space="preserve">, as officially stated by the U.S. Department of Energy. 10 According to former nuclear weapon designer Dr. Richard Garwin, it is wrong to rule out the use of a plutonium mixture that has less than 85% fissile content. His calculations show that even a fissile content of about 66% is weapon-usable and has a “bare” critical mass of about 13 kilograms as compared to about 10 kilograms bare critical mass for weapons-grade plutonium (Bare means a sphere of this material by itself in a vacuum without being surrounded by a neutron reflector that 12 would reduce the critical mass). He outlines in a 1998 article the relatively simple engineering steps that would be needed to be able to use reactor-grade plutonium of 66% or greater fissile content. He also points out that Pu-240 would add to the fissile yield because high-energy neutrons, produced during the fission of Pu-239 and Pu-241, can fission Pu-240. Thus, he argues that the explosive yield of a reactor-grade plutonium bomb would be comparable to a weapons-grade plutonium bomb because of approximately the same number of fissions in each bomb, assuming similar number of critical masses. 11 Moreover, there should be no doubt because the United States demonstrated via a nuclear test during the Cold War that reactor-grade plutonium is usable in nuclear explosives and will produce powerful nuclear yields.12 Also, it is believed that India demonstrated during its May 1998 tests that it used reactor-grade plutonium. The Indian PHWRs were the likely source of that fissile material for at least one of the tests.13 The Indian PHWRs and the Korean PHWRs are both derived from Canadian-designed PHWRs known as CANDUs. The currently stockpiled spent fuel at the dry cask storage facility at Wolsong could provide about 26,000 kilograms of reactor-grade, but still weapons-usable, plutonium for South Korea.14 Assuming a conservative estimate of about six kilograms plutonium for a first-generation fission device, the ROK has up to 4,330 bombs’ worth of plutonium at this site. South Korea could also use its PHWRs without too much effort to make near-weapons-grade, often called fuel-grade, plutonium with a content of about 10 to 11 percent Pu-240 and at least 85 percent fissile isotopic content in the overall plutonium mixture. 13 The CANDU design is proliferation-prone from the standpoints of nuclear material diversion and relative ease in making near-weapons-grade or fuel-grade plutonium. The CANDU can be fueled with natural uranium, low enriched uranium, or even mixtures of various fissionable and fissile materials. South Korea has fueled its CANDUs or PHWRs with natural uranium fuel. The CANDU is designed so that it is refueled while operating. Thus, the plant does not have to shut down to refuel, and there is no outward signal that the plant is refueling. In contrast, a PWR would have to shut down to refuel, and an inspector could witness this activity by noting that there would be no steam plume leaving the cooling tower. Consequently, </w:t>
      </w:r>
      <w:r w:rsidRPr="00F853F9">
        <w:rPr>
          <w:rStyle w:val="StyleUnderline"/>
        </w:rPr>
        <w:t>if South Korea decided to make</w:t>
      </w:r>
      <w:r>
        <w:rPr>
          <w:rStyle w:val="StyleUnderline"/>
        </w:rPr>
        <w:t xml:space="preserve"> </w:t>
      </w:r>
      <w:r w:rsidRPr="00F853F9">
        <w:rPr>
          <w:rStyle w:val="StyleUnderline"/>
        </w:rPr>
        <w:t>nuclear weapons and wanted fissile material, it could keep its PHWRs operating while</w:t>
      </w:r>
      <w:r>
        <w:rPr>
          <w:rStyle w:val="StyleUnderline"/>
        </w:rPr>
        <w:t xml:space="preserve"> </w:t>
      </w:r>
      <w:r w:rsidRPr="00F853F9">
        <w:rPr>
          <w:rStyle w:val="StyleUnderline"/>
        </w:rPr>
        <w:t>removing and then diverting the spent fuel</w:t>
      </w:r>
      <w:r w:rsidRPr="00F853F9">
        <w:rPr>
          <w:sz w:val="16"/>
        </w:rPr>
        <w:t xml:space="preserve">. Secondly, a CANDU uses heavy water as a moderator and coolant. The heavy water does not absorb as many neutrons as light water, so there would be more neutrons available to convert the uranium-238 atoms in the natural uranium fuel to plutonium-239. Natural uranium has more than 99 percent of its atoms as uranium-238, providing for numerous targets for the neutrons to hit and result in conversion to plutonium. To optimize for near-weapons-grade plutonium production with a very large percentage of plutonium-239, the operator of the PHWR would want to remove irradiated fuel on the order of about once a month. According to the calculations of Thomas Cochran and Matthew McKinzie, every year until the decommissioning of the PHWRs, South Korea could make about 2,500 kg or 416 bombs’ worth of near-weapons-grade plutonium (with a Pu-240 content of about 10 percent) from the four PHWRs at the Wolsong Nuclear Power Plant assuming 6 kilograms of weapons-grade plutonium per bomb and assuming an operational mode of 14 1,500 to 2,000 MW-day/ton burnup. 15 </w:t>
      </w:r>
      <w:r w:rsidRPr="00F853F9">
        <w:rPr>
          <w:rStyle w:val="StyleUnderline"/>
        </w:rPr>
        <w:t>For</w:t>
      </w:r>
      <w:r w:rsidRPr="00F853F9">
        <w:rPr>
          <w:sz w:val="16"/>
        </w:rPr>
        <w:t xml:space="preserve"> more </w:t>
      </w:r>
      <w:r w:rsidRPr="00F853F9">
        <w:rPr>
          <w:rStyle w:val="StyleUnderline"/>
        </w:rPr>
        <w:t>sophisticated weapon designs, the ROK</w:t>
      </w:r>
      <w:r>
        <w:rPr>
          <w:rStyle w:val="StyleUnderline"/>
        </w:rPr>
        <w:t xml:space="preserve"> </w:t>
      </w:r>
      <w:r w:rsidRPr="00F853F9">
        <w:rPr>
          <w:rStyle w:val="StyleUnderline"/>
        </w:rPr>
        <w:t>might have</w:t>
      </w:r>
      <w:r w:rsidRPr="00F853F9">
        <w:rPr>
          <w:sz w:val="16"/>
        </w:rPr>
        <w:t xml:space="preserve"> available upwards of </w:t>
      </w:r>
      <w:r w:rsidRPr="00F853F9">
        <w:rPr>
          <w:rStyle w:val="StyleUnderline"/>
        </w:rPr>
        <w:t>830 bombs’ worth of plutonium</w:t>
      </w:r>
      <w:r w:rsidRPr="00F853F9">
        <w:rPr>
          <w:sz w:val="16"/>
        </w:rPr>
        <w:t xml:space="preserve"> in this operational mode.16 But as Cochran and McKinzie point out, </w:t>
      </w:r>
      <w:r w:rsidRPr="00F853F9">
        <w:rPr>
          <w:rStyle w:val="StyleUnderline"/>
        </w:rPr>
        <w:t>this scale of operations would require</w:t>
      </w:r>
      <w:r>
        <w:rPr>
          <w:rStyle w:val="StyleUnderline"/>
        </w:rPr>
        <w:t xml:space="preserve"> </w:t>
      </w:r>
      <w:r w:rsidRPr="00F853F9">
        <w:rPr>
          <w:sz w:val="16"/>
        </w:rPr>
        <w:t xml:space="preserve">four to five times the domestic natural uranium fuel production capacity that the ROK presently has and would need </w:t>
      </w:r>
      <w:r w:rsidRPr="00F853F9">
        <w:rPr>
          <w:rStyle w:val="StyleUnderline"/>
        </w:rPr>
        <w:t>a reprocessing capacity</w:t>
      </w:r>
      <w:r w:rsidRPr="00F853F9">
        <w:rPr>
          <w:sz w:val="16"/>
        </w:rPr>
        <w:t xml:space="preserve"> that is </w:t>
      </w:r>
      <w:r w:rsidRPr="00F853F9">
        <w:rPr>
          <w:rStyle w:val="StyleUnderline"/>
        </w:rPr>
        <w:t>two to three times that of the</w:t>
      </w:r>
      <w:r>
        <w:rPr>
          <w:rStyle w:val="StyleUnderline"/>
        </w:rPr>
        <w:t xml:space="preserve"> </w:t>
      </w:r>
      <w:r w:rsidRPr="00F853F9">
        <w:rPr>
          <w:sz w:val="16"/>
        </w:rPr>
        <w:t xml:space="preserve">relatively </w:t>
      </w:r>
      <w:r w:rsidRPr="00F853F9">
        <w:rPr>
          <w:rStyle w:val="StyleUnderline"/>
        </w:rPr>
        <w:t>large-scale</w:t>
      </w:r>
      <w:r w:rsidRPr="00F853F9">
        <w:rPr>
          <w:sz w:val="16"/>
        </w:rPr>
        <w:t xml:space="preserve"> commercial </w:t>
      </w:r>
      <w:r w:rsidRPr="00F853F9">
        <w:rPr>
          <w:rStyle w:val="StyleUnderline"/>
        </w:rPr>
        <w:t>plant at Rokkasho in Japan</w:t>
      </w:r>
      <w:r w:rsidRPr="00F853F9">
        <w:rPr>
          <w:sz w:val="16"/>
        </w:rPr>
        <w:t xml:space="preserve">. Therefore, </w:t>
      </w:r>
      <w:r w:rsidRPr="00F853F9">
        <w:rPr>
          <w:rStyle w:val="StyleUnderline"/>
        </w:rPr>
        <w:t>they argue</w:t>
      </w:r>
      <w:r w:rsidRPr="00F853F9">
        <w:rPr>
          <w:sz w:val="16"/>
        </w:rPr>
        <w:t xml:space="preserve"> that </w:t>
      </w:r>
      <w:r w:rsidRPr="00F853F9">
        <w:rPr>
          <w:rStyle w:val="StyleUnderline"/>
        </w:rPr>
        <w:t>the ROK would</w:t>
      </w:r>
      <w:r w:rsidRPr="00F853F9">
        <w:rPr>
          <w:sz w:val="16"/>
        </w:rPr>
        <w:t xml:space="preserve"> reasonably </w:t>
      </w:r>
      <w:r w:rsidRPr="00F853F9">
        <w:rPr>
          <w:rStyle w:val="StyleUnderline"/>
        </w:rPr>
        <w:t>reduce the scale to fit within its current fuel production</w:t>
      </w:r>
      <w:r>
        <w:rPr>
          <w:rStyle w:val="StyleUnderline"/>
        </w:rPr>
        <w:t xml:space="preserve"> </w:t>
      </w:r>
      <w:r w:rsidRPr="00F853F9">
        <w:rPr>
          <w:rStyle w:val="StyleUnderline"/>
        </w:rPr>
        <w:t>capacity.</w:t>
      </w:r>
      <w:r w:rsidRPr="00F853F9">
        <w:rPr>
          <w:sz w:val="16"/>
        </w:rPr>
        <w:t xml:space="preserve"> </w:t>
      </w:r>
      <w:r w:rsidRPr="00F853F9">
        <w:rPr>
          <w:rStyle w:val="StyleUnderline"/>
        </w:rPr>
        <w:t>That would</w:t>
      </w:r>
      <w:r w:rsidRPr="00F853F9">
        <w:rPr>
          <w:sz w:val="16"/>
        </w:rPr>
        <w:t xml:space="preserve"> still </w:t>
      </w:r>
      <w:r w:rsidRPr="00F853F9">
        <w:rPr>
          <w:rStyle w:val="StyleUnderline"/>
        </w:rPr>
        <w:t>result in</w:t>
      </w:r>
      <w:r w:rsidRPr="00F853F9">
        <w:rPr>
          <w:sz w:val="16"/>
        </w:rPr>
        <w:t xml:space="preserve"> approximately </w:t>
      </w:r>
      <w:r w:rsidRPr="00F853F9">
        <w:rPr>
          <w:rStyle w:val="StyleUnderline"/>
        </w:rPr>
        <w:t>500 kilograms of plutonium, enough for</w:t>
      </w:r>
      <w:r>
        <w:rPr>
          <w:rStyle w:val="StyleUnderline"/>
        </w:rPr>
        <w:t xml:space="preserve"> </w:t>
      </w:r>
      <w:r w:rsidRPr="00F853F9">
        <w:rPr>
          <w:sz w:val="16"/>
        </w:rPr>
        <w:t xml:space="preserve">several dozen to somewhat more than </w:t>
      </w:r>
      <w:r w:rsidRPr="00F853F9">
        <w:rPr>
          <w:rStyle w:val="StyleUnderline"/>
        </w:rPr>
        <w:t>100 bombs’</w:t>
      </w:r>
      <w:r w:rsidRPr="00F853F9">
        <w:rPr>
          <w:sz w:val="16"/>
        </w:rPr>
        <w:t xml:space="preserve"> worth of material. Even a more modest production rate of 150 kilograms of plutonium annually, which is well within the capabilities of the four PHWRs, would generate 25 to 50 bombs’ worth of material depending on the level of sophistication of the weapons’ designs. Cochran and McKinzie notably highlight that </w:t>
      </w:r>
      <w:r w:rsidRPr="00F853F9">
        <w:rPr>
          <w:rStyle w:val="StyleUnderline"/>
        </w:rPr>
        <w:t>the ROK imports all its natural</w:t>
      </w:r>
      <w:r>
        <w:rPr>
          <w:rStyle w:val="StyleUnderline"/>
        </w:rPr>
        <w:t xml:space="preserve"> </w:t>
      </w:r>
      <w:r w:rsidRPr="00F853F9">
        <w:rPr>
          <w:rStyle w:val="StyleUnderline"/>
        </w:rPr>
        <w:t>uranium</w:t>
      </w:r>
      <w:r w:rsidRPr="00F853F9">
        <w:rPr>
          <w:sz w:val="16"/>
        </w:rPr>
        <w:t xml:space="preserve"> for producing fuel for these reactors </w:t>
      </w:r>
      <w:r w:rsidRPr="00F853F9">
        <w:rPr>
          <w:rStyle w:val="StyleUnderline"/>
        </w:rPr>
        <w:t>because the ROK has</w:t>
      </w:r>
      <w:r w:rsidRPr="00F853F9">
        <w:rPr>
          <w:sz w:val="16"/>
        </w:rPr>
        <w:t xml:space="preserve"> had very </w:t>
      </w:r>
      <w:r w:rsidRPr="00F853F9">
        <w:rPr>
          <w:rStyle w:val="StyleUnderline"/>
        </w:rPr>
        <w:t>limited</w:t>
      </w:r>
      <w:r w:rsidRPr="00F853F9">
        <w:rPr>
          <w:sz w:val="16"/>
        </w:rPr>
        <w:t xml:space="preserve"> </w:t>
      </w:r>
      <w:r w:rsidRPr="00F853F9">
        <w:rPr>
          <w:rStyle w:val="StyleUnderline"/>
        </w:rPr>
        <w:t>supplies of natural uranium</w:t>
      </w:r>
      <w:r w:rsidRPr="00F853F9">
        <w:rPr>
          <w:sz w:val="16"/>
        </w:rPr>
        <w:t xml:space="preserve">. Consequently, </w:t>
      </w:r>
      <w:r w:rsidRPr="00F853F9">
        <w:rPr>
          <w:rStyle w:val="StyleUnderline"/>
        </w:rPr>
        <w:t>the ROK would have to make sure that it had</w:t>
      </w:r>
      <w:r>
        <w:rPr>
          <w:rStyle w:val="StyleUnderline"/>
        </w:rPr>
        <w:t xml:space="preserve"> </w:t>
      </w:r>
      <w:r w:rsidRPr="00F853F9">
        <w:rPr>
          <w:rStyle w:val="StyleUnderline"/>
        </w:rPr>
        <w:t>available sufficient supplies of this material before embarking on a nuclear weapons</w:t>
      </w:r>
      <w:r>
        <w:rPr>
          <w:rStyle w:val="StyleUnderline"/>
        </w:rPr>
        <w:t xml:space="preserve"> </w:t>
      </w:r>
      <w:r w:rsidRPr="00F853F9">
        <w:rPr>
          <w:rStyle w:val="StyleUnderline"/>
        </w:rPr>
        <w:t>program</w:t>
      </w:r>
      <w:r w:rsidRPr="00F853F9">
        <w:rPr>
          <w:sz w:val="16"/>
        </w:rPr>
        <w:t xml:space="preserve">. Typically, fuel manufacturing states do purchase the raw material in advance and because uranium is a dense material, hundreds to thousands of tons can be stockpiled without taking up much space. </w:t>
      </w:r>
      <w:r w:rsidRPr="00F853F9">
        <w:rPr>
          <w:rStyle w:val="StyleUnderline"/>
        </w:rPr>
        <w:t>South Korea</w:t>
      </w:r>
      <w:r w:rsidRPr="00F853F9">
        <w:rPr>
          <w:sz w:val="16"/>
        </w:rPr>
        <w:t xml:space="preserve">, however, </w:t>
      </w:r>
      <w:r w:rsidRPr="00F853F9">
        <w:rPr>
          <w:rStyle w:val="StyleUnderline"/>
        </w:rPr>
        <w:t>would have to be careful not to</w:t>
      </w:r>
      <w:r w:rsidRPr="00F853F9">
        <w:rPr>
          <w:sz w:val="16"/>
        </w:rPr>
        <w:t xml:space="preserve"> appear to </w:t>
      </w:r>
      <w:r w:rsidRPr="00F853F9">
        <w:rPr>
          <w:rStyle w:val="StyleUnderline"/>
        </w:rPr>
        <w:t>purchase too much natural uranium in a limited time period</w:t>
      </w:r>
      <w:r w:rsidRPr="00F853F9">
        <w:rPr>
          <w:sz w:val="16"/>
        </w:rPr>
        <w:t xml:space="preserve"> so as </w:t>
      </w:r>
      <w:r w:rsidRPr="00F853F9">
        <w:rPr>
          <w:rStyle w:val="StyleUnderline"/>
        </w:rPr>
        <w:t>to provide a</w:t>
      </w:r>
      <w:r w:rsidRPr="00F853F9">
        <w:rPr>
          <w:sz w:val="16"/>
        </w:rPr>
        <w:t xml:space="preserve"> telltale </w:t>
      </w:r>
      <w:r w:rsidRPr="00F853F9">
        <w:rPr>
          <w:rStyle w:val="StyleUnderline"/>
        </w:rPr>
        <w:t>sign</w:t>
      </w:r>
      <w:r w:rsidRPr="00F853F9">
        <w:rPr>
          <w:sz w:val="16"/>
        </w:rPr>
        <w:t xml:space="preserve">. </w:t>
      </w:r>
      <w:r w:rsidRPr="00F853F9">
        <w:rPr>
          <w:rStyle w:val="Emphasis"/>
        </w:rPr>
        <w:t>Because of this concern, the ROK would likely keep its initial weapons’</w:t>
      </w:r>
      <w:r>
        <w:rPr>
          <w:rStyle w:val="Emphasis"/>
        </w:rPr>
        <w:t xml:space="preserve"> </w:t>
      </w:r>
      <w:r w:rsidRPr="00F853F9">
        <w:rPr>
          <w:rStyle w:val="Emphasis"/>
        </w:rPr>
        <w:t>material production program at a lower level within the capabilities of existing stockpiles</w:t>
      </w:r>
      <w:r>
        <w:rPr>
          <w:rStyle w:val="Emphasis"/>
        </w:rPr>
        <w:t xml:space="preserve"> </w:t>
      </w:r>
      <w:r w:rsidRPr="00F853F9">
        <w:rPr>
          <w:rStyle w:val="Emphasis"/>
        </w:rPr>
        <w:t>of natural uranium.</w:t>
      </w:r>
      <w:r>
        <w:rPr>
          <w:rStyle w:val="Emphasis"/>
        </w:rPr>
        <w:t xml:space="preserve"> </w:t>
      </w:r>
      <w:r w:rsidRPr="00F853F9">
        <w:rPr>
          <w:sz w:val="16"/>
        </w:rPr>
        <w:t xml:space="preserve">15 </w:t>
      </w:r>
      <w:r w:rsidRPr="00F853F9">
        <w:rPr>
          <w:rStyle w:val="StyleUnderline"/>
        </w:rPr>
        <w:t>To ensure</w:t>
      </w:r>
      <w:r w:rsidRPr="00F853F9">
        <w:rPr>
          <w:sz w:val="16"/>
        </w:rPr>
        <w:t xml:space="preserve"> continuing </w:t>
      </w:r>
      <w:r w:rsidRPr="00F853F9">
        <w:rPr>
          <w:rStyle w:val="StyleUnderline"/>
        </w:rPr>
        <w:t>supplies of</w:t>
      </w:r>
      <w:r w:rsidRPr="00F853F9">
        <w:rPr>
          <w:sz w:val="16"/>
        </w:rPr>
        <w:t xml:space="preserve"> natural </w:t>
      </w:r>
      <w:r w:rsidRPr="00F853F9">
        <w:rPr>
          <w:rStyle w:val="StyleUnderline"/>
        </w:rPr>
        <w:t>uranium</w:t>
      </w:r>
      <w:r w:rsidRPr="00F853F9">
        <w:rPr>
          <w:sz w:val="16"/>
        </w:rPr>
        <w:t xml:space="preserve"> after the onset of the weapons program, </w:t>
      </w:r>
      <w:r w:rsidRPr="00F853F9">
        <w:rPr>
          <w:rStyle w:val="StyleUnderline"/>
        </w:rPr>
        <w:t>the ROK would mine newly discovered uranium deposits</w:t>
      </w:r>
      <w:r w:rsidRPr="00F853F9">
        <w:rPr>
          <w:sz w:val="16"/>
        </w:rPr>
        <w:t xml:space="preserve"> on land </w:t>
      </w:r>
      <w:r w:rsidRPr="00F853F9">
        <w:rPr>
          <w:rStyle w:val="StyleUnderline"/>
        </w:rPr>
        <w:t>and</w:t>
      </w:r>
      <w:r w:rsidRPr="00F853F9">
        <w:rPr>
          <w:sz w:val="16"/>
        </w:rPr>
        <w:t xml:space="preserve"> </w:t>
      </w:r>
      <w:r w:rsidRPr="00F853F9">
        <w:rPr>
          <w:rStyle w:val="StyleUnderline"/>
        </w:rPr>
        <w:t>accelerate</w:t>
      </w:r>
      <w:r w:rsidRPr="00F853F9">
        <w:rPr>
          <w:sz w:val="16"/>
        </w:rPr>
        <w:t xml:space="preserve"> deployment of </w:t>
      </w:r>
      <w:r w:rsidRPr="00F853F9">
        <w:rPr>
          <w:rStyle w:val="StyleUnderline"/>
        </w:rPr>
        <w:t>seawater extraction</w:t>
      </w:r>
      <w:r w:rsidRPr="00F853F9">
        <w:rPr>
          <w:sz w:val="16"/>
        </w:rPr>
        <w:t xml:space="preserve"> methods. Regarding the former source, Stonehenge Metals Limited presently owns 100 percent of the rights to four uranium projects in South Korea. The lead project, known as the Daejon Project, has inferred uranium resources of about 30 million kilograms (30,000 tons) of U3O8 with an average grade of 320 ppm in the ore bodies.17 Seoul would likely move to nationalize the uranium resources in the event of a breakout to a nuclear weapons program. South Korea has also invested significant research and development (R&amp;D) into seawater extraction of uranium.18 The world’s oceans contain at least several hundreds of years of uranium based on current demand, but the concentration of uranium is very diffuse. Recently, an international team of researchers led by U.S.-based Oak Ridge National Laboratory announced a potential major breakthrough that the group claims “can extract five to seven times more uranium at uptake rates seven times faster than the world’s best absorbents.”19 Shifting the PHWRs to low burnup operations is an essential step, but </w:t>
      </w:r>
      <w:r w:rsidRPr="00F853F9">
        <w:rPr>
          <w:rStyle w:val="StyleUnderline"/>
        </w:rPr>
        <w:t>the ROK</w:t>
      </w:r>
      <w:r>
        <w:rPr>
          <w:rStyle w:val="StyleUnderline"/>
        </w:rPr>
        <w:t xml:space="preserve"> </w:t>
      </w:r>
      <w:r w:rsidRPr="00F853F9">
        <w:rPr>
          <w:rStyle w:val="StyleUnderline"/>
        </w:rPr>
        <w:t xml:space="preserve">would also need a reprocessing facility to separate the plutonium </w:t>
      </w:r>
      <w:r w:rsidRPr="00F853F9">
        <w:rPr>
          <w:sz w:val="16"/>
        </w:rPr>
        <w:t xml:space="preserve">from the spent fuel. While </w:t>
      </w:r>
      <w:r w:rsidRPr="00F853F9">
        <w:rPr>
          <w:rStyle w:val="StyleUnderline"/>
        </w:rPr>
        <w:t>South Korea</w:t>
      </w:r>
      <w:r w:rsidRPr="00F853F9">
        <w:rPr>
          <w:sz w:val="16"/>
        </w:rPr>
        <w:t xml:space="preserve"> in early 2015 does not have a reprocessing facility, it has </w:t>
      </w:r>
      <w:r w:rsidRPr="00F853F9">
        <w:rPr>
          <w:rStyle w:val="StyleUnderline"/>
        </w:rPr>
        <w:t>made</w:t>
      </w:r>
      <w:r w:rsidRPr="00F853F9">
        <w:rPr>
          <w:sz w:val="16"/>
        </w:rPr>
        <w:t xml:space="preserve"> </w:t>
      </w:r>
      <w:r w:rsidRPr="00F853F9">
        <w:rPr>
          <w:rStyle w:val="Emphasis"/>
        </w:rPr>
        <w:t>significant strides</w:t>
      </w:r>
      <w:r w:rsidRPr="00F853F9">
        <w:rPr>
          <w:sz w:val="16"/>
        </w:rPr>
        <w:t xml:space="preserve"> in </w:t>
      </w:r>
      <w:r w:rsidRPr="00F853F9">
        <w:rPr>
          <w:rStyle w:val="StyleUnderline"/>
        </w:rPr>
        <w:t>developing a prototype pyroprocessing facility at the Korea Atomic</w:t>
      </w:r>
      <w:r w:rsidRPr="00F853F9">
        <w:rPr>
          <w:sz w:val="16"/>
        </w:rPr>
        <w:t xml:space="preserve"> </w:t>
      </w:r>
      <w:r w:rsidRPr="00F853F9">
        <w:rPr>
          <w:rStyle w:val="StyleUnderline"/>
        </w:rPr>
        <w:t>Energy Research Institute</w:t>
      </w:r>
      <w:r w:rsidRPr="00F853F9">
        <w:rPr>
          <w:sz w:val="16"/>
        </w:rPr>
        <w:t xml:space="preserve"> (KAERI) in Daejon. The stated rationale for pyroprocessing is to remove the fissionable materials from spent fuel and thus reduce the radioactivity and volume of the high level waste that would have to be stored underground. The Korean government anticipates fierce public opposition to a permanent high level waste facility 16 and wants to present a technological method that would show to the public that the amount of waste to be stored would be minimized. </w:t>
      </w:r>
      <w:r w:rsidRPr="00F853F9">
        <w:rPr>
          <w:rStyle w:val="StyleUnderline"/>
        </w:rPr>
        <w:t>Pyroprocessing</w:t>
      </w:r>
      <w:r w:rsidRPr="00F853F9">
        <w:rPr>
          <w:sz w:val="16"/>
        </w:rPr>
        <w:t xml:space="preserve"> would under normal operations not separate out pure plutonium from other fissionable materials in spent nuclear fuel. But it </w:t>
      </w:r>
      <w:r w:rsidRPr="00F853F9">
        <w:rPr>
          <w:rStyle w:val="StyleUnderline"/>
        </w:rPr>
        <w:t>would</w:t>
      </w:r>
      <w:r w:rsidRPr="00F853F9">
        <w:rPr>
          <w:sz w:val="16"/>
        </w:rPr>
        <w:t xml:space="preserve"> </w:t>
      </w:r>
      <w:r w:rsidRPr="00F853F9">
        <w:rPr>
          <w:rStyle w:val="StyleUnderline"/>
        </w:rPr>
        <w:t>remove</w:t>
      </w:r>
      <w:r w:rsidRPr="00F853F9">
        <w:rPr>
          <w:sz w:val="16"/>
        </w:rPr>
        <w:t xml:space="preserve"> the </w:t>
      </w:r>
      <w:r w:rsidRPr="00F853F9">
        <w:rPr>
          <w:rStyle w:val="StyleUnderline"/>
        </w:rPr>
        <w:t>plutonium</w:t>
      </w:r>
      <w:r w:rsidRPr="00F853F9">
        <w:rPr>
          <w:sz w:val="16"/>
        </w:rPr>
        <w:t xml:space="preserve"> and other fissionable materials </w:t>
      </w:r>
      <w:r w:rsidRPr="00F853F9">
        <w:rPr>
          <w:rStyle w:val="StyleUnderline"/>
        </w:rPr>
        <w:t>from</w:t>
      </w:r>
      <w:r w:rsidRPr="00F853F9">
        <w:rPr>
          <w:sz w:val="16"/>
        </w:rPr>
        <w:t xml:space="preserve"> the protective barrier of highly radioactive fission products inside </w:t>
      </w:r>
      <w:r w:rsidRPr="00F853F9">
        <w:rPr>
          <w:rStyle w:val="StyleUnderline"/>
        </w:rPr>
        <w:t>spent fuel</w:t>
      </w:r>
      <w:r w:rsidRPr="00F853F9">
        <w:rPr>
          <w:sz w:val="16"/>
        </w:rPr>
        <w:t xml:space="preserve">. The plutonium would be mixed in with transuranic materials such as americium, curium, and neptunium. While this mixture would not be desirable for a militarily useful weapon, </w:t>
      </w:r>
      <w:r w:rsidRPr="00F853F9">
        <w:rPr>
          <w:rStyle w:val="StyleUnderline"/>
        </w:rPr>
        <w:t>it could be susceptible to</w:t>
      </w:r>
      <w:r w:rsidRPr="00F853F9">
        <w:rPr>
          <w:sz w:val="16"/>
        </w:rPr>
        <w:t xml:space="preserve"> theft or </w:t>
      </w:r>
      <w:r w:rsidRPr="00F853F9">
        <w:rPr>
          <w:rStyle w:val="StyleUnderline"/>
        </w:rPr>
        <w:t>diversion</w:t>
      </w:r>
      <w:r w:rsidRPr="00F853F9">
        <w:rPr>
          <w:sz w:val="16"/>
        </w:rPr>
        <w:t xml:space="preserve"> if adequate physical protection measures are not in place because the mixture would not be highly radioactive and could be handled. The main concern from the proliferation standpoint is that </w:t>
      </w:r>
      <w:r w:rsidRPr="00F853F9">
        <w:rPr>
          <w:rStyle w:val="StyleUnderline"/>
        </w:rPr>
        <w:t>South Korea could divert enough material into a</w:t>
      </w:r>
      <w:r w:rsidRPr="00F853F9">
        <w:rPr>
          <w:sz w:val="16"/>
        </w:rPr>
        <w:t xml:space="preserve"> Plutonium Uranium Redox EXtraction (</w:t>
      </w:r>
      <w:r w:rsidRPr="00F853F9">
        <w:rPr>
          <w:rStyle w:val="StyleUnderline"/>
        </w:rPr>
        <w:t>PUREX</w:t>
      </w:r>
      <w:r w:rsidRPr="00F853F9">
        <w:rPr>
          <w:sz w:val="16"/>
        </w:rPr>
        <w:t xml:space="preserve">) type reprocessing </w:t>
      </w:r>
      <w:r w:rsidRPr="00F853F9">
        <w:rPr>
          <w:rStyle w:val="StyleUnderline"/>
        </w:rPr>
        <w:t>facility or</w:t>
      </w:r>
      <w:r w:rsidRPr="00F853F9">
        <w:rPr>
          <w:sz w:val="16"/>
        </w:rPr>
        <w:t xml:space="preserve"> could </w:t>
      </w:r>
      <w:r w:rsidRPr="00F853F9">
        <w:rPr>
          <w:rStyle w:val="StyleUnderline"/>
        </w:rPr>
        <w:t>misuse</w:t>
      </w:r>
      <w:r w:rsidRPr="00F853F9">
        <w:rPr>
          <w:sz w:val="16"/>
        </w:rPr>
        <w:t xml:space="preserve"> the </w:t>
      </w:r>
      <w:r w:rsidRPr="00F853F9">
        <w:rPr>
          <w:rStyle w:val="StyleUnderline"/>
        </w:rPr>
        <w:t>pyroprocessing</w:t>
      </w:r>
      <w:r w:rsidRPr="00F853F9">
        <w:rPr>
          <w:sz w:val="16"/>
        </w:rPr>
        <w:t xml:space="preserve"> facility in order </w:t>
      </w:r>
      <w:r w:rsidRPr="00F853F9">
        <w:rPr>
          <w:rStyle w:val="StyleUnderline"/>
        </w:rPr>
        <w:t>to extract plutonium</w:t>
      </w:r>
      <w:r w:rsidRPr="00F853F9">
        <w:rPr>
          <w:sz w:val="16"/>
        </w:rPr>
        <w:t xml:space="preserve"> from the mixture. </w:t>
      </w:r>
      <w:r w:rsidRPr="00F853F9">
        <w:rPr>
          <w:rStyle w:val="StyleUnderline"/>
        </w:rPr>
        <w:t>This</w:t>
      </w:r>
      <w:r w:rsidRPr="00F853F9">
        <w:rPr>
          <w:sz w:val="16"/>
        </w:rPr>
        <w:t xml:space="preserve"> plutonium </w:t>
      </w:r>
      <w:r w:rsidRPr="00F853F9">
        <w:rPr>
          <w:rStyle w:val="StyleUnderline"/>
        </w:rPr>
        <w:t>could</w:t>
      </w:r>
      <w:r w:rsidRPr="00F853F9">
        <w:rPr>
          <w:sz w:val="16"/>
        </w:rPr>
        <w:t xml:space="preserve"> then </w:t>
      </w:r>
      <w:r w:rsidRPr="00F853F9">
        <w:rPr>
          <w:rStyle w:val="StyleUnderline"/>
        </w:rPr>
        <w:t>be used</w:t>
      </w:r>
      <w:r w:rsidRPr="00F853F9">
        <w:rPr>
          <w:sz w:val="16"/>
        </w:rPr>
        <w:t xml:space="preserve"> </w:t>
      </w:r>
      <w:r w:rsidRPr="00F853F9">
        <w:rPr>
          <w:rStyle w:val="StyleUnderline"/>
        </w:rPr>
        <w:t xml:space="preserve">for </w:t>
      </w:r>
      <w:r w:rsidRPr="00F853F9">
        <w:rPr>
          <w:rStyle w:val="Emphasis"/>
        </w:rPr>
        <w:t>making nuclear weapons</w:t>
      </w:r>
      <w:r w:rsidRPr="00F853F9">
        <w:rPr>
          <w:sz w:val="16"/>
        </w:rPr>
        <w:t xml:space="preserve">. </w:t>
      </w:r>
      <w:r w:rsidRPr="00F853F9">
        <w:rPr>
          <w:rStyle w:val="StyleUnderline"/>
        </w:rPr>
        <w:t>Safeguarding pyroprocessing is challenging due to the nature of the process, it is</w:t>
      </w:r>
      <w:r>
        <w:rPr>
          <w:rStyle w:val="StyleUnderline"/>
        </w:rPr>
        <w:t xml:space="preserve"> </w:t>
      </w:r>
      <w:r w:rsidRPr="00F853F9">
        <w:rPr>
          <w:rStyle w:val="Emphasis"/>
        </w:rPr>
        <w:t>extremely hard to measure and track the amounts of plutonium</w:t>
      </w:r>
      <w:r w:rsidRPr="00F853F9">
        <w:rPr>
          <w:sz w:val="16"/>
        </w:rPr>
        <w:t xml:space="preserve">. While the International Atomic Energy Agency is working on a safeguards method for pyroprocessing, the most often discussed scenario is to couple the pyroprocessing facility with fast neutron reactors. These reactors make use of high-energy, or fast moving, neutrons to cause fission of plutonium and other transuranic fissionable materials. Uranium enriched to 20 percent or more in the fissile isotope uranium-235 could also be used to fuel these reactors. If the fast reactors were just used to burn up transuranic materials, they could help reduce the amount of these materials that would have to be stored or that could be 17 diverted into weapons programs. But these reactors can also be run in a breeder mode to produce more plutonium, especially plutonium that can be weapons-grade. Consequently, safeguarding fast reactors adds to the challenge of ensuring that the combined system of pyroprocessing plus fast reactors is not furthering a nuclear weapons program. </w:t>
      </w:r>
      <w:r w:rsidRPr="00F853F9">
        <w:rPr>
          <w:rStyle w:val="StyleUnderline"/>
        </w:rPr>
        <w:t>At KAERI in Daejon, a small-scale research facility could provide</w:t>
      </w:r>
      <w:r w:rsidRPr="00F853F9">
        <w:rPr>
          <w:sz w:val="16"/>
        </w:rPr>
        <w:t xml:space="preserve"> a relatively small amount of </w:t>
      </w:r>
      <w:r w:rsidRPr="00F853F9">
        <w:rPr>
          <w:rStyle w:val="StyleUnderline"/>
        </w:rPr>
        <w:t xml:space="preserve">initial plutonium for </w:t>
      </w:r>
      <w:r w:rsidRPr="00F853F9">
        <w:rPr>
          <w:rStyle w:val="Emphasis"/>
        </w:rPr>
        <w:t>breakout into a nuclear weapons program</w:t>
      </w:r>
      <w:r w:rsidRPr="00F853F9">
        <w:rPr>
          <w:sz w:val="16"/>
        </w:rPr>
        <w:t xml:space="preserve">. This is the HANARO research and isotope production reactor and an associated hot cell facility. HANARO is rated at 30 MWth, but the Korean regulatory authority has downgraded the operational power to at most 26MWth. The reactor uses heavy water, but instead of natural uranium fuel, it is fuelled with 19.75 percent U-235. If the reactor were fuelled with natural uranium, it could make upwards of 8 kilograms plutonium annually assuming the power limitation of 26 MWth and 300 days of full power operation. However, due to the far fewer number of target U-238 atoms in the 19.75 percent U-235 core versus a 0.7 percent U-235 natural uranium core, this reactor would not be able to make more than 0.55 kg of plutonium annually.20 While placing natural or depleted uranium target material in the irradiation channels and around the core could produce some more plutonium, it is likely that this would not be much more than a few more kilograms of plutonium annually. Although the HANARO reactor might provide some starter plutonium for a weapons program, the annual amount would not be enough for the first bomb, but it might supply enough after another year or two of operations assuming that natural or depleted uranium target material were inserted in the reactor. Notably, the hot cells have been used to extract radioisotopes for medical, industrial, and research purposes. These hot cells could also provide a means to extract some plutonium. Of 18 course, this assumes that South Korea would break out of its safeguards commitments, but given the basis of this scenario in which South Korea feels under serious threat to its supreme national interests, safeguards commitments are the least of its worries. The important finding from this analysis of the HANARO facility is that the four PHWRs at Wolsong would be the preferred production route for near-weapons-grade plutonium. While KAERI has not yet used its PyRoprocessing Integrated DEmonstration (PRIDE) facility with irradiated materials, its experience to date with surrogate materials and its R&amp;D work alongside U.S. researchers at Idaho National Laboratory give KAERI’s researchers the essential knowledge and some work with this technique. The ROK has also requested to the United States that packages of pyroprocessed material be made in advance of operating the ROK’s experimental fast reactor, which the ROK wants to bring online by 2028. Making packaged pyroprocssed fuel would give Korean technicians even further useful experience. The PRIDE facility could handle about 10 tons of material per year. This capacity would not allow for extensive production of plutonium annually from the PHWRs given the several hundred tons of irradiated material from these reactors, but it could provide a smaller scale means to extract the first few bombs’ worth of fissile material while KAERI is building a bigger reprocessing facility. </w:t>
      </w:r>
      <w:r w:rsidRPr="00F853F9">
        <w:rPr>
          <w:rStyle w:val="StyleUnderline"/>
        </w:rPr>
        <w:t>To ensure much greater production capacity, the ROK would likely want to build</w:t>
      </w:r>
      <w:r>
        <w:rPr>
          <w:rStyle w:val="StyleUnderline"/>
        </w:rPr>
        <w:t xml:space="preserve"> </w:t>
      </w:r>
      <w:r w:rsidRPr="00F853F9">
        <w:rPr>
          <w:rStyle w:val="StyleUnderline"/>
        </w:rPr>
        <w:t>a dedicated reprocessing facility</w:t>
      </w:r>
      <w:r w:rsidRPr="00F853F9">
        <w:rPr>
          <w:sz w:val="16"/>
        </w:rPr>
        <w:t xml:space="preserve"> for the PHWRs that could use the well-proven aqueous PUREX method. As Cochran and McKinzie point out, </w:t>
      </w:r>
      <w:r w:rsidRPr="00F853F9">
        <w:rPr>
          <w:rStyle w:val="StyleUnderline"/>
        </w:rPr>
        <w:t>the ROK could</w:t>
      </w:r>
      <w:r w:rsidRPr="00F853F9">
        <w:rPr>
          <w:sz w:val="16"/>
        </w:rPr>
        <w:t xml:space="preserve"> first </w:t>
      </w:r>
      <w:r w:rsidRPr="00F853F9">
        <w:rPr>
          <w:rStyle w:val="StyleUnderline"/>
        </w:rPr>
        <w:t>make a</w:t>
      </w:r>
      <w:r>
        <w:rPr>
          <w:rStyle w:val="StyleUnderline"/>
        </w:rPr>
        <w:t xml:space="preserve"> </w:t>
      </w:r>
      <w:r w:rsidRPr="00F853F9">
        <w:rPr>
          <w:sz w:val="16"/>
        </w:rPr>
        <w:t xml:space="preserve">“Simple, </w:t>
      </w:r>
      <w:r w:rsidRPr="00F853F9">
        <w:rPr>
          <w:rStyle w:val="StyleUnderline"/>
        </w:rPr>
        <w:t>Quick Processing Plant</w:t>
      </w:r>
      <w:r w:rsidRPr="00F853F9">
        <w:rPr>
          <w:sz w:val="16"/>
        </w:rPr>
        <w:t xml:space="preserve">,” </w:t>
      </w:r>
      <w:r w:rsidRPr="00F853F9">
        <w:rPr>
          <w:rStyle w:val="Emphasis"/>
        </w:rPr>
        <w:t>which could only require four to six months to build</w:t>
      </w:r>
      <w:r w:rsidRPr="00F853F9">
        <w:rPr>
          <w:sz w:val="16"/>
        </w:rPr>
        <w:t xml:space="preserve">.21 Considering that the PHWRs have much lower burnup than PWRs and thus roughly an 19 order of magnitude greater amount of spent fuel to be reprocessed, </w:t>
      </w:r>
      <w:r w:rsidRPr="00F853F9">
        <w:rPr>
          <w:rStyle w:val="StyleUnderline"/>
        </w:rPr>
        <w:t>this simple plant</w:t>
      </w:r>
      <w:r w:rsidRPr="00F853F9">
        <w:rPr>
          <w:sz w:val="16"/>
        </w:rPr>
        <w:t xml:space="preserve"> </w:t>
      </w:r>
      <w:r w:rsidRPr="00F853F9">
        <w:rPr>
          <w:rStyle w:val="StyleUnderline"/>
        </w:rPr>
        <w:t>would</w:t>
      </w:r>
      <w:r w:rsidRPr="00F853F9">
        <w:rPr>
          <w:sz w:val="16"/>
        </w:rPr>
        <w:t xml:space="preserve"> </w:t>
      </w:r>
      <w:r w:rsidRPr="00F853F9">
        <w:rPr>
          <w:rStyle w:val="StyleUnderline"/>
        </w:rPr>
        <w:t>likely generate</w:t>
      </w:r>
      <w:r w:rsidRPr="00F853F9">
        <w:rPr>
          <w:sz w:val="16"/>
        </w:rPr>
        <w:t xml:space="preserve"> on the order of about </w:t>
      </w:r>
      <w:r w:rsidRPr="00F853F9">
        <w:rPr>
          <w:rStyle w:val="StyleUnderline"/>
        </w:rPr>
        <w:t>one kilogram of plutonium per week</w:t>
      </w:r>
      <w:r w:rsidRPr="00F853F9">
        <w:rPr>
          <w:sz w:val="16"/>
        </w:rPr>
        <w:t xml:space="preserve"> or about 50 kilograms per year. In parallel, the ROK could build a facility on the scale of the Rokkasho Reprocessing Plant, which can reprocess up to 800 tons of irradiated fuel annually, but such a plant would take considerably longer than six months to build. (Also, given the technical struggles that Japan has had with operating the complex Rokkasho plant, the ROK might not want to go down this road. But Japan had successfully operated a pilot scale reprocessing plant at Tokai that could process about 200 tons per year— plenty for the ROK’s needs.) Nonetheless, </w:t>
      </w:r>
      <w:r w:rsidRPr="00F853F9">
        <w:rPr>
          <w:rStyle w:val="StyleUnderline"/>
        </w:rPr>
        <w:t>the simple facility would still provide the</w:t>
      </w:r>
      <w:r w:rsidRPr="00F853F9">
        <w:rPr>
          <w:sz w:val="16"/>
        </w:rPr>
        <w:t xml:space="preserve"> </w:t>
      </w:r>
      <w:r w:rsidRPr="00F853F9">
        <w:rPr>
          <w:rStyle w:val="StyleUnderline"/>
        </w:rPr>
        <w:t xml:space="preserve">ROK with </w:t>
      </w:r>
      <w:r w:rsidRPr="00F853F9">
        <w:rPr>
          <w:rStyle w:val="Emphasis"/>
        </w:rPr>
        <w:t xml:space="preserve">more than enough plutonium to make its first few handfuls of nuclear bombs. </w:t>
      </w:r>
    </w:p>
    <w:p w14:paraId="177AD125" w14:textId="77777777" w:rsidR="00745163" w:rsidRPr="00745163" w:rsidRDefault="00745163" w:rsidP="00745163"/>
    <w:p w14:paraId="48E92154" w14:textId="1EA34E07" w:rsidR="00D52B3D" w:rsidRDefault="009C5155" w:rsidP="009C5155">
      <w:pPr>
        <w:pStyle w:val="Heading2"/>
      </w:pPr>
      <w:r>
        <w:t xml:space="preserve">Japanese Capabilities </w:t>
      </w:r>
    </w:p>
    <w:p w14:paraId="462BF002" w14:textId="1A3F7B93" w:rsidR="009C5155" w:rsidRDefault="009C5155" w:rsidP="009C5155">
      <w:pPr>
        <w:pStyle w:val="Heading3"/>
      </w:pPr>
      <w:r>
        <w:t>AT: No Capability</w:t>
      </w:r>
    </w:p>
    <w:p w14:paraId="38867D64" w14:textId="77777777" w:rsidR="009C5155" w:rsidRDefault="009C5155" w:rsidP="009C5155">
      <w:pPr>
        <w:pStyle w:val="Heading4"/>
        <w:rPr>
          <w:rStyle w:val="Style13ptBold"/>
          <w:b/>
        </w:rPr>
      </w:pPr>
      <w:r>
        <w:rPr>
          <w:rStyle w:val="Style13ptBold"/>
          <w:b/>
        </w:rPr>
        <w:t>Japan can build a bomb– experts agree</w:t>
      </w:r>
    </w:p>
    <w:p w14:paraId="1A8549E2" w14:textId="77777777" w:rsidR="009C5155" w:rsidRDefault="009C5155" w:rsidP="009C5155">
      <w:pPr>
        <w:rPr>
          <w:rStyle w:val="Style13ptBold"/>
        </w:rPr>
      </w:pPr>
      <w:r>
        <w:rPr>
          <w:rStyle w:val="Style13ptBold"/>
        </w:rPr>
        <w:t>Keck 14</w:t>
      </w:r>
    </w:p>
    <w:p w14:paraId="067033CE" w14:textId="77777777" w:rsidR="009C5155" w:rsidRDefault="009C5155" w:rsidP="009C5155">
      <w:r>
        <w:t>Zachary Keck, former managing editor at The Diplomat, The Diplomat, “Japan and China’s Dispute Goes Nuclear”, March 18, 2014, http://thediplomat.com/2014/03/japan-and-chinas-dispute-goes-nuclear/</w:t>
      </w:r>
    </w:p>
    <w:p w14:paraId="19800B01" w14:textId="77777777" w:rsidR="009C5155" w:rsidRDefault="009C5155" w:rsidP="009C5155">
      <w:r w:rsidRPr="009C5155">
        <w:rPr>
          <w:rStyle w:val="StyleUnderline"/>
          <w:highlight w:val="cyan"/>
        </w:rPr>
        <w:t xml:space="preserve">Japan has one of the </w:t>
      </w:r>
      <w:r w:rsidRPr="009C5155">
        <w:rPr>
          <w:rStyle w:val="Emphasis"/>
          <w:highlight w:val="cyan"/>
        </w:rPr>
        <w:t>most advanced civilian nuclear programs</w:t>
      </w:r>
      <w:r w:rsidRPr="009C5155">
        <w:rPr>
          <w:rStyle w:val="StyleUnderline"/>
          <w:highlight w:val="cyan"/>
        </w:rPr>
        <w:t xml:space="preserve"> of any country</w:t>
      </w:r>
      <w:r>
        <w:rPr>
          <w:rStyle w:val="StyleUnderline"/>
        </w:rPr>
        <w:t xml:space="preserve"> without nuclear weapons</w:t>
      </w:r>
      <w:r>
        <w:t xml:space="preserve">. According to NBC News, </w:t>
      </w:r>
      <w:r w:rsidRPr="009C5155">
        <w:rPr>
          <w:rStyle w:val="StyleUnderline"/>
          <w:highlight w:val="cyan"/>
        </w:rPr>
        <w:t>Tokyo has 9 tons of plutonium stockpiled in</w:t>
      </w:r>
      <w:r>
        <w:rPr>
          <w:rStyle w:val="StyleUnderline"/>
        </w:rPr>
        <w:t xml:space="preserve"> different places throughout </w:t>
      </w:r>
      <w:r w:rsidRPr="009C5155">
        <w:rPr>
          <w:rStyle w:val="StyleUnderline"/>
          <w:highlight w:val="cyan"/>
        </w:rPr>
        <w:t>Japan</w:t>
      </w:r>
      <w:r>
        <w:rPr>
          <w:rStyle w:val="StyleUnderline"/>
        </w:rPr>
        <w:t xml:space="preserve">, while </w:t>
      </w:r>
      <w:r w:rsidRPr="009C5155">
        <w:rPr>
          <w:rStyle w:val="StyleUnderline"/>
          <w:highlight w:val="cyan"/>
        </w:rPr>
        <w:t>35</w:t>
      </w:r>
      <w:r>
        <w:rPr>
          <w:rStyle w:val="StyleUnderline"/>
        </w:rPr>
        <w:t xml:space="preserve"> tons of Japanese plutonium is stockpiled </w:t>
      </w:r>
      <w:r w:rsidRPr="009C5155">
        <w:rPr>
          <w:rStyle w:val="StyleUnderline"/>
          <w:highlight w:val="cyan"/>
        </w:rPr>
        <w:t>in</w:t>
      </w:r>
      <w:r>
        <w:rPr>
          <w:rStyle w:val="StyleUnderline"/>
        </w:rPr>
        <w:t xml:space="preserve"> different countries in </w:t>
      </w:r>
      <w:r w:rsidRPr="009C5155">
        <w:rPr>
          <w:rStyle w:val="StyleUnderline"/>
          <w:highlight w:val="cyan"/>
        </w:rPr>
        <w:t>Europe</w:t>
      </w:r>
      <w:r>
        <w:rPr>
          <w:rStyle w:val="StyleUnderline"/>
        </w:rPr>
        <w:t xml:space="preserve">. Only about 5 to 10 kilograms is needed to produce a nuclear weapon. </w:t>
      </w:r>
      <w:r w:rsidRPr="009C5155">
        <w:rPr>
          <w:rStyle w:val="StyleUnderline"/>
          <w:highlight w:val="cyan"/>
        </w:rPr>
        <w:t>Japan</w:t>
      </w:r>
      <w:r>
        <w:rPr>
          <w:rStyle w:val="StyleUnderline"/>
        </w:rPr>
        <w:t xml:space="preserve"> also </w:t>
      </w:r>
      <w:r w:rsidRPr="009C5155">
        <w:rPr>
          <w:rStyle w:val="StyleUnderline"/>
          <w:highlight w:val="cyan"/>
        </w:rPr>
        <w:t>has</w:t>
      </w:r>
      <w:r>
        <w:rPr>
          <w:rStyle w:val="StyleUnderline"/>
        </w:rPr>
        <w:t xml:space="preserve"> an additional 1.2 tons of </w:t>
      </w:r>
      <w:r w:rsidRPr="009C5155">
        <w:rPr>
          <w:rStyle w:val="StyleUnderline"/>
          <w:highlight w:val="cyan"/>
        </w:rPr>
        <w:t>enriched uranium</w:t>
      </w:r>
      <w:r>
        <w:t xml:space="preserve">. It is also building a fast-breeder plutonium reactor in Rokkasho that will produce 8 tons of plutonium annually. Many </w:t>
      </w:r>
      <w:r w:rsidRPr="009C5155">
        <w:rPr>
          <w:rStyle w:val="Emphasis"/>
          <w:highlight w:val="cyan"/>
        </w:rPr>
        <w:t>experts</w:t>
      </w:r>
      <w:r w:rsidRPr="009C5155">
        <w:rPr>
          <w:rStyle w:val="StyleUnderline"/>
          <w:highlight w:val="cyan"/>
        </w:rPr>
        <w:t xml:space="preserve"> believe</w:t>
      </w:r>
      <w:r>
        <w:rPr>
          <w:rStyle w:val="StyleUnderline"/>
        </w:rPr>
        <w:t xml:space="preserve"> that </w:t>
      </w:r>
      <w:r w:rsidRPr="009C5155">
        <w:rPr>
          <w:rStyle w:val="StyleUnderline"/>
          <w:highlight w:val="cyan"/>
        </w:rPr>
        <w:t>Japan could produce nuclear weapons</w:t>
      </w:r>
      <w:r>
        <w:rPr>
          <w:rStyle w:val="StyleUnderline"/>
        </w:rPr>
        <w:t xml:space="preserve"> </w:t>
      </w:r>
      <w:r>
        <w:rPr>
          <w:rStyle w:val="Emphasis"/>
        </w:rPr>
        <w:t>within 6 months</w:t>
      </w:r>
      <w:r>
        <w:rPr>
          <w:rStyle w:val="StyleUnderline"/>
        </w:rPr>
        <w:t xml:space="preserve"> of deciding to do so</w:t>
      </w:r>
      <w:r>
        <w:t xml:space="preserve">, and some believe that Tokyo is pursuing a “nuclear hedging” strategy. </w:t>
      </w:r>
      <w:r>
        <w:rPr>
          <w:rStyle w:val="StyleUnderline"/>
        </w:rPr>
        <w:t>Japan has done little to mollify these concerns</w:t>
      </w:r>
      <w:r>
        <w:t>. In fact, it has often encouraged them, with a Japanese official recently saying off the record that “Japan already has the technical capability [to build a nuclear bomb], and has had it since the 1980s.”</w:t>
      </w:r>
    </w:p>
    <w:p w14:paraId="6032DC6F" w14:textId="5867EEA7" w:rsidR="009C5155" w:rsidRDefault="009C5155" w:rsidP="009C5155">
      <w:pPr>
        <w:pStyle w:val="Heading3"/>
      </w:pPr>
      <w:r>
        <w:t>AT: Domestic Politics</w:t>
      </w:r>
    </w:p>
    <w:p w14:paraId="263B6498" w14:textId="77777777" w:rsidR="009C5155" w:rsidRDefault="009C5155" w:rsidP="009C5155">
      <w:pPr>
        <w:pStyle w:val="Heading4"/>
        <w:rPr>
          <w:rStyle w:val="Style13ptBold"/>
        </w:rPr>
      </w:pPr>
      <w:r>
        <w:rPr>
          <w:rStyle w:val="Style13ptBold"/>
          <w:b/>
        </w:rPr>
        <w:t xml:space="preserve">Domestic politics are </w:t>
      </w:r>
      <w:r>
        <w:rPr>
          <w:rStyle w:val="Style13ptBold"/>
          <w:b/>
          <w:u w:val="single"/>
        </w:rPr>
        <w:t>shifting</w:t>
      </w:r>
      <w:r>
        <w:rPr>
          <w:rStyle w:val="Style13ptBold"/>
          <w:b/>
        </w:rPr>
        <w:t xml:space="preserve"> to </w:t>
      </w:r>
      <w:r>
        <w:rPr>
          <w:rStyle w:val="Style13ptBold"/>
          <w:b/>
          <w:u w:val="single"/>
        </w:rPr>
        <w:t>nuclear tolerance</w:t>
      </w:r>
    </w:p>
    <w:p w14:paraId="4F8EF296" w14:textId="77777777" w:rsidR="009C5155" w:rsidRDefault="009C5155" w:rsidP="009C5155">
      <w:pPr>
        <w:rPr>
          <w:rStyle w:val="Style13ptBold"/>
        </w:rPr>
      </w:pPr>
      <w:r>
        <w:rPr>
          <w:rStyle w:val="Style13ptBold"/>
        </w:rPr>
        <w:t>Tatsumi and Weiner 14</w:t>
      </w:r>
    </w:p>
    <w:p w14:paraId="39FD3664" w14:textId="77777777" w:rsidR="009C5155" w:rsidRDefault="009C5155" w:rsidP="009C5155">
      <w:r>
        <w:t>Yuki Tatsumi, senior associate of the East Asia program at the Stimson Center, Dr. Robert Weiner Naval Postgraduate School, “Political Influence on Japanese Nuclear and Security Policy”, Project on Advanced Systems and Concepts for Countering Weapons of Mass Destruction, Report Number 2014-004, February 2014, http://www.nps.edu/Academics/Centers/CCC/PASCC/Publications/2014/2014%20004%20Japan%20Politicization.pdf</w:t>
      </w:r>
    </w:p>
    <w:p w14:paraId="421C6242" w14:textId="77777777" w:rsidR="009C5155" w:rsidRDefault="009C5155" w:rsidP="009C5155">
      <w:pPr>
        <w:rPr>
          <w:rStyle w:val="StyleUnderline"/>
          <w:b/>
        </w:rPr>
      </w:pPr>
      <w:r>
        <w:rPr>
          <w:rStyle w:val="StyleUnderline"/>
        </w:rPr>
        <w:t xml:space="preserve">There are three major differences between the public nuclear debate within Japan in the 2000s and that of the Cold War era and the 1990s. First and foremost, </w:t>
      </w:r>
      <w:r w:rsidRPr="009C5155">
        <w:rPr>
          <w:rStyle w:val="StyleUnderline"/>
          <w:highlight w:val="cyan"/>
        </w:rPr>
        <w:t xml:space="preserve">there is a </w:t>
      </w:r>
      <w:r w:rsidRPr="009C5155">
        <w:rPr>
          <w:rStyle w:val="Emphasis"/>
          <w:highlight w:val="cyan"/>
        </w:rPr>
        <w:t>significantly higher degree of political tolerance</w:t>
      </w:r>
      <w:r>
        <w:rPr>
          <w:rStyle w:val="StyleUnderline"/>
        </w:rPr>
        <w:t xml:space="preserve"> among those who entertain the idea </w:t>
      </w:r>
      <w:r w:rsidRPr="009C5155">
        <w:rPr>
          <w:rStyle w:val="StyleUnderline"/>
          <w:highlight w:val="cyan"/>
        </w:rPr>
        <w:t>of Japan going nuclear</w:t>
      </w:r>
      <w:r>
        <w:rPr>
          <w:rStyle w:val="StyleUnderline"/>
        </w:rPr>
        <w:t>. Previously, a politician’s reference to Japan’s potential nuclear capability or questioning Japan’s non-nuclear policy meant an immediate dismissal from his position in the government or in a political party</w:t>
      </w:r>
      <w:r>
        <w:rPr>
          <w:rStyle w:val="Emphasis"/>
        </w:rPr>
        <w:t>. This is no longer the case.</w:t>
      </w:r>
      <w:r>
        <w:t xml:space="preserve"> For instance, in April 2002, then-leader of the Democratic Party of Japan Ozawa Ichiro stated in a speech, “With the plutonium reserve from nuclear power plants, Japan has enough to produce thousands of warheads.”28 Former Chief Cabinet Secretary (and later Prime Minister) Fukuda Yasuo also maintained that position when he mentioned the possibility of Japan’s pursuing a nuclear option in case the international security environment deteriorated.29 </w:t>
      </w:r>
      <w:r>
        <w:rPr>
          <w:rStyle w:val="StyleUnderline"/>
        </w:rPr>
        <w:t>Aso Taro, while serving as foreign minister for the Abe government in 2006</w:t>
      </w:r>
      <w:r>
        <w:t xml:space="preserve"> (prior to becoming Prime Minister himself), argued that it would be important for Japan to discuss all options, including the possession of nuclear weapons. He further </w:t>
      </w:r>
      <w:r>
        <w:rPr>
          <w:rStyle w:val="StyleUnderline"/>
        </w:rPr>
        <w:t>rejected the notion that a nuclear debate is somehow taboo</w:t>
      </w:r>
      <w:r>
        <w:t xml:space="preserve">, arguing that “Japan is a free country that does not control people’s opinions.” Despite severe criticism in the mass media suggesting these comments were “inappropriate,” none of these figures were fired or forced to resign from the positions they held at the time.30 </w:t>
      </w:r>
      <w:r>
        <w:rPr>
          <w:rStyle w:val="StyleUnderline"/>
        </w:rPr>
        <w:t xml:space="preserve">Second, </w:t>
      </w:r>
      <w:r w:rsidRPr="009C5155">
        <w:rPr>
          <w:rStyle w:val="StyleUnderline"/>
          <w:highlight w:val="cyan"/>
        </w:rPr>
        <w:t>the tone of debate has grown</w:t>
      </w:r>
      <w:r>
        <w:rPr>
          <w:rStyle w:val="StyleUnderline"/>
        </w:rPr>
        <w:t xml:space="preserve"> more reasonable</w:t>
      </w:r>
      <w:r>
        <w:t xml:space="preserve">. Although the debate over Japan’s nuclear option is still spearheaded primarily by those who can be categorized as “rightwing”31 (which sometimes implies a greater degree of political extremity than the same term does in the United States), their </w:t>
      </w:r>
      <w:r>
        <w:rPr>
          <w:rStyle w:val="StyleUnderline"/>
        </w:rPr>
        <w:t xml:space="preserve">arguments have grown </w:t>
      </w:r>
      <w:r w:rsidRPr="009C5155">
        <w:rPr>
          <w:rStyle w:val="StyleUnderline"/>
          <w:highlight w:val="cyan"/>
        </w:rPr>
        <w:t>more pragmatic</w:t>
      </w:r>
      <w:r>
        <w:t xml:space="preserve">. For instance, </w:t>
      </w:r>
      <w:r>
        <w:rPr>
          <w:rStyle w:val="StyleUnderline"/>
        </w:rPr>
        <w:t>many of them</w:t>
      </w:r>
      <w:r>
        <w:t xml:space="preserve">, unlike during the Cold War, </w:t>
      </w:r>
      <w:r>
        <w:rPr>
          <w:rStyle w:val="StyleUnderline"/>
        </w:rPr>
        <w:t>do not support Japan abandoning its alliance with the U.S. and remilitarizing in order to develop a full range of offensive capabilities, including nuclear weapons.</w:t>
      </w:r>
      <w:r>
        <w:t xml:space="preserve"> Rather, </w:t>
      </w:r>
      <w:r>
        <w:rPr>
          <w:rStyle w:val="StyleUnderline"/>
        </w:rPr>
        <w:t xml:space="preserve">they propose a range of options for Japan </w:t>
      </w:r>
      <w:r>
        <w:rPr>
          <w:rStyle w:val="Emphasis"/>
        </w:rPr>
        <w:t>far from this extreme</w:t>
      </w:r>
      <w:r>
        <w:rPr>
          <w:rStyle w:val="StyleUnderline"/>
        </w:rPr>
        <w:t>.</w:t>
      </w:r>
      <w:r>
        <w:t xml:space="preserve"> For instance, Ushio Masato, a conservative journalist who specializes in military affairs, suggests that Japan, while maintaining a strong alliance with the U.S., gradually abandon the Three Non-Nuclear Principles. He proposes that Japan revise the principle of not allowing the introduction of nuclear weapons on Japanese land, thereby permitting the U.S. to deploy its nuclear weapons in Japan.32 Itou Kan, another conservative political analyst, advocates Japan’s acquiring a nuclear deterrence capability that is minimally required for Japan to defend itself but rejects the idea of Japan becoming a major military power.33 </w:t>
      </w:r>
      <w:r>
        <w:rPr>
          <w:rStyle w:val="StyleUnderline"/>
        </w:rPr>
        <w:t xml:space="preserve">Third, </w:t>
      </w:r>
      <w:r w:rsidRPr="009C5155">
        <w:rPr>
          <w:rStyle w:val="Emphasis"/>
          <w:highlight w:val="cyan"/>
        </w:rPr>
        <w:t>moderates have entered the debate</w:t>
      </w:r>
      <w:r>
        <w:rPr>
          <w:rStyle w:val="StyleUnderline"/>
        </w:rPr>
        <w:t>.</w:t>
      </w:r>
      <w:r>
        <w:t xml:space="preserve"> For instance, Toshiyuki Shikata, a respected retired Japan Ground Self-Defense Force officer who is known for his strong support for the U.S.-Japan alliance, advocates a robust discussion in Japan over nuclear weapons. While opposing the idea of Japan pursuing an independent nuclear capability, Shikata believes such a debate will allow Japan to actively engage in its alliance relationship with the U.S. and thereby ensure the credibility of the U.S. nuclear umbrella.34 Morimoto Satoshi, who served as defense minister in 2011-2012, maintains that Japan needs to have a more thorough debate over its nuclear option, both inside and outside the government, although he argues that the acquisition of nuclear capability would not serve Japan’s interests. 35 </w:t>
      </w:r>
      <w:r>
        <w:rPr>
          <w:rStyle w:val="StyleUnderline"/>
        </w:rPr>
        <w:t xml:space="preserve">The </w:t>
      </w:r>
      <w:r w:rsidRPr="009C5155">
        <w:rPr>
          <w:rStyle w:val="StyleUnderline"/>
          <w:highlight w:val="cyan"/>
        </w:rPr>
        <w:t>greater focus on</w:t>
      </w:r>
      <w:r>
        <w:rPr>
          <w:rStyle w:val="StyleUnderline"/>
        </w:rPr>
        <w:t xml:space="preserve"> whether </w:t>
      </w:r>
      <w:r w:rsidRPr="009C5155">
        <w:rPr>
          <w:rStyle w:val="StyleUnderline"/>
          <w:highlight w:val="cyan"/>
        </w:rPr>
        <w:t>Japan</w:t>
      </w:r>
      <w:r>
        <w:rPr>
          <w:rStyle w:val="StyleUnderline"/>
        </w:rPr>
        <w:t xml:space="preserve"> has sufficient </w:t>
      </w:r>
      <w:r w:rsidRPr="009C5155">
        <w:rPr>
          <w:rStyle w:val="StyleUnderline"/>
          <w:highlight w:val="cyan"/>
        </w:rPr>
        <w:t>deterrent capability is a reflection of the</w:t>
      </w:r>
      <w:r>
        <w:rPr>
          <w:rStyle w:val="StyleUnderline"/>
        </w:rPr>
        <w:t xml:space="preserve"> Japanese </w:t>
      </w:r>
      <w:r w:rsidRPr="009C5155">
        <w:rPr>
          <w:rStyle w:val="StyleUnderline"/>
          <w:highlight w:val="cyan"/>
        </w:rPr>
        <w:t>public’s disappointment in</w:t>
      </w:r>
      <w:r>
        <w:rPr>
          <w:rStyle w:val="StyleUnderline"/>
        </w:rPr>
        <w:t xml:space="preserve"> </w:t>
      </w:r>
      <w:r w:rsidRPr="009C5155">
        <w:rPr>
          <w:rStyle w:val="StyleUnderline"/>
          <w:highlight w:val="cyan"/>
        </w:rPr>
        <w:t>global</w:t>
      </w:r>
      <w:r>
        <w:rPr>
          <w:rStyle w:val="StyleUnderline"/>
        </w:rPr>
        <w:t xml:space="preserve"> nuclear </w:t>
      </w:r>
      <w:r w:rsidRPr="009C5155">
        <w:rPr>
          <w:rStyle w:val="StyleUnderline"/>
          <w:highlight w:val="cyan"/>
        </w:rPr>
        <w:t>disarmament</w:t>
      </w:r>
      <w:r>
        <w:rPr>
          <w:rStyle w:val="StyleUnderline"/>
        </w:rPr>
        <w:t xml:space="preserve"> efforts. </w:t>
      </w:r>
      <w:r w:rsidRPr="009C5155">
        <w:rPr>
          <w:rStyle w:val="StyleUnderline"/>
          <w:highlight w:val="cyan"/>
        </w:rPr>
        <w:t>Polls</w:t>
      </w:r>
      <w:r>
        <w:rPr>
          <w:rStyle w:val="StyleUnderline"/>
        </w:rPr>
        <w:t xml:space="preserve"> taken following North Korea’s nuclear tests in 2006 </w:t>
      </w:r>
      <w:r w:rsidRPr="009C5155">
        <w:rPr>
          <w:rStyle w:val="StyleUnderline"/>
          <w:highlight w:val="cyan"/>
        </w:rPr>
        <w:t>suggest</w:t>
      </w:r>
      <w:r>
        <w:rPr>
          <w:rStyle w:val="StyleUnderline"/>
        </w:rPr>
        <w:t xml:space="preserve">ed </w:t>
      </w:r>
      <w:r w:rsidRPr="009C5155">
        <w:rPr>
          <w:rStyle w:val="StyleUnderline"/>
          <w:highlight w:val="cyan"/>
        </w:rPr>
        <w:t>that the Japanese public</w:t>
      </w:r>
      <w:r>
        <w:rPr>
          <w:rStyle w:val="StyleUnderline"/>
        </w:rPr>
        <w:t xml:space="preserve"> (1) </w:t>
      </w:r>
      <w:r w:rsidRPr="009C5155">
        <w:rPr>
          <w:rStyle w:val="StyleUnderline"/>
          <w:highlight w:val="cyan"/>
        </w:rPr>
        <w:t>regard</w:t>
      </w:r>
      <w:r>
        <w:rPr>
          <w:rStyle w:val="StyleUnderline"/>
        </w:rPr>
        <w:t xml:space="preserve">ed the discussion on </w:t>
      </w:r>
      <w:r w:rsidRPr="009C5155">
        <w:rPr>
          <w:rStyle w:val="StyleUnderline"/>
          <w:highlight w:val="cyan"/>
        </w:rPr>
        <w:t>nuclear weapons as less</w:t>
      </w:r>
      <w:r>
        <w:rPr>
          <w:rStyle w:val="StyleUnderline"/>
        </w:rPr>
        <w:t xml:space="preserve"> of a </w:t>
      </w:r>
      <w:r w:rsidRPr="009C5155">
        <w:rPr>
          <w:rStyle w:val="StyleUnderline"/>
          <w:highlight w:val="cyan"/>
        </w:rPr>
        <w:t>taboo, and</w:t>
      </w:r>
      <w:r>
        <w:rPr>
          <w:rStyle w:val="StyleUnderline"/>
        </w:rPr>
        <w:t xml:space="preserve"> (2) </w:t>
      </w:r>
      <w:r w:rsidRPr="009C5155">
        <w:rPr>
          <w:rStyle w:val="StyleUnderline"/>
          <w:highlight w:val="cyan"/>
        </w:rPr>
        <w:t>had lower confidence</w:t>
      </w:r>
      <w:r>
        <w:rPr>
          <w:rStyle w:val="StyleUnderline"/>
        </w:rPr>
        <w:t xml:space="preserve"> </w:t>
      </w:r>
      <w:r w:rsidRPr="009C5155">
        <w:rPr>
          <w:rStyle w:val="StyleUnderline"/>
          <w:highlight w:val="cyan"/>
        </w:rPr>
        <w:t>in</w:t>
      </w:r>
      <w:r>
        <w:rPr>
          <w:rStyle w:val="StyleUnderline"/>
        </w:rPr>
        <w:t xml:space="preserve"> the international nuclear </w:t>
      </w:r>
      <w:r w:rsidRPr="009C5155">
        <w:rPr>
          <w:rStyle w:val="StyleUnderline"/>
          <w:highlight w:val="cyan"/>
        </w:rPr>
        <w:t>nonproliferation</w:t>
      </w:r>
      <w:r>
        <w:rPr>
          <w:rStyle w:val="StyleUnderline"/>
        </w:rPr>
        <w:t xml:space="preserve"> regime.</w:t>
      </w:r>
      <w:r>
        <w:t xml:space="preserve"> For instance, the opinion poll taken by the Yomiuri Shimbun in November 2006 showed that 45% of respondents agreed that Japan should have a more open discussion on nuclear weapons.36 Similarly, in the opinion poll conducted by the Mainichi Shimbun in November 2006, while only 14% advocated Japan’s acquiring nuclear capability, 61% considered it all right to discuss nuclear options.37 Furthermore, in January 2008 opinion polls conducted by the MOFA on Japan’s disarmament and nonproliferation policy, fewer than half (47.5%) of the respondents thought the NPT was helpful in international peace and stability. Among those who did not think the NPT was helpful, almost 73% identified the lingering nuclear weapon problems with North Korea and Iran as the reason for their answer.38 While Japan’s advocacy for a nuclear-free world continues to derive vast support from the general public, </w:t>
      </w:r>
      <w:r w:rsidRPr="009C5155">
        <w:rPr>
          <w:rStyle w:val="StyleUnderline"/>
          <w:highlight w:val="cyan"/>
        </w:rPr>
        <w:t>a growing sense of nuclear insecurity</w:t>
      </w:r>
      <w:r>
        <w:rPr>
          <w:rStyle w:val="StyleUnderline"/>
        </w:rPr>
        <w:t xml:space="preserve">, driven primarily by North Korea, </w:t>
      </w:r>
      <w:r w:rsidRPr="009C5155">
        <w:rPr>
          <w:rStyle w:val="StyleUnderline"/>
          <w:highlight w:val="cyan"/>
        </w:rPr>
        <w:t>is forcing Japan to</w:t>
      </w:r>
      <w:r>
        <w:rPr>
          <w:rStyle w:val="StyleUnderline"/>
        </w:rPr>
        <w:t xml:space="preserve"> recognize that while nuclear disarmament is a worthy norm, it also needs to </w:t>
      </w:r>
      <w:r w:rsidRPr="009C5155">
        <w:rPr>
          <w:rStyle w:val="StyleUnderline"/>
          <w:highlight w:val="cyan"/>
        </w:rPr>
        <w:t>pay greater attention to</w:t>
      </w:r>
      <w:r>
        <w:rPr>
          <w:rStyle w:val="StyleUnderline"/>
        </w:rPr>
        <w:t xml:space="preserve"> sustaining the viability of </w:t>
      </w:r>
      <w:r w:rsidRPr="009C5155">
        <w:rPr>
          <w:rStyle w:val="StyleUnderline"/>
          <w:highlight w:val="cyan"/>
        </w:rPr>
        <w:t>U.S.</w:t>
      </w:r>
      <w:r>
        <w:rPr>
          <w:rStyle w:val="StyleUnderline"/>
        </w:rPr>
        <w:t xml:space="preserve"> extended nuclear </w:t>
      </w:r>
      <w:r w:rsidRPr="009C5155">
        <w:rPr>
          <w:rStyle w:val="StyleUnderline"/>
          <w:highlight w:val="cyan"/>
        </w:rPr>
        <w:t>deterrence</w:t>
      </w:r>
      <w:r>
        <w:rPr>
          <w:rStyle w:val="StyleUnderline"/>
        </w:rPr>
        <w:t xml:space="preserve"> in the more immediate future</w:t>
      </w:r>
      <w:r>
        <w:t xml:space="preserve">. In other words, better policy coordination is required among stakeholders in nuclear disarmament (plus non- and counter-proliferation) and stakeholders for extended deterrence within Japan’s broader national security policy. </w:t>
      </w:r>
    </w:p>
    <w:p w14:paraId="55F26633" w14:textId="72FF692E" w:rsidR="009C5155" w:rsidRDefault="009C5155" w:rsidP="009C5155">
      <w:pPr>
        <w:pStyle w:val="Heading3"/>
        <w:rPr>
          <w:rStyle w:val="StyleUnderline"/>
        </w:rPr>
      </w:pPr>
      <w:r>
        <w:rPr>
          <w:rStyle w:val="StyleUnderline"/>
        </w:rPr>
        <w:t>AT: Japan Prolif Stabilizing</w:t>
      </w:r>
    </w:p>
    <w:p w14:paraId="4B72FBD4" w14:textId="77777777" w:rsidR="009C5155" w:rsidRDefault="009C5155" w:rsidP="009C5155">
      <w:pPr>
        <w:keepNext/>
        <w:keepLines/>
        <w:spacing w:before="40" w:after="0"/>
        <w:outlineLvl w:val="3"/>
        <w:rPr>
          <w:rFonts w:eastAsia="Times New Roman"/>
          <w:b/>
          <w:bCs/>
          <w:iCs/>
          <w:sz w:val="26"/>
        </w:rPr>
      </w:pPr>
      <w:r>
        <w:rPr>
          <w:rFonts w:eastAsia="Times New Roman"/>
          <w:b/>
          <w:bCs/>
          <w:iCs/>
          <w:sz w:val="26"/>
        </w:rPr>
        <w:t xml:space="preserve">There’s </w:t>
      </w:r>
      <w:r>
        <w:rPr>
          <w:rFonts w:eastAsia="Times New Roman"/>
          <w:b/>
          <w:bCs/>
          <w:iCs/>
          <w:sz w:val="26"/>
          <w:u w:val="single"/>
        </w:rPr>
        <w:t>no benefit</w:t>
      </w:r>
      <w:r>
        <w:rPr>
          <w:rFonts w:eastAsia="Times New Roman"/>
          <w:b/>
          <w:bCs/>
          <w:iCs/>
          <w:sz w:val="26"/>
        </w:rPr>
        <w:t xml:space="preserve"> for Japan acquiring nuclear weapons – deterrence, defense, and swaggering all fail for Japan</w:t>
      </w:r>
    </w:p>
    <w:p w14:paraId="1533C012" w14:textId="77777777" w:rsidR="009C5155" w:rsidRDefault="009C5155" w:rsidP="009C5155">
      <w:pPr>
        <w:rPr>
          <w:rFonts w:eastAsia="Calibri"/>
          <w:b/>
          <w:bCs/>
          <w:sz w:val="26"/>
        </w:rPr>
      </w:pPr>
      <w:r>
        <w:rPr>
          <w:rFonts w:eastAsia="Calibri"/>
          <w:b/>
          <w:bCs/>
          <w:sz w:val="26"/>
        </w:rPr>
        <w:t>Yamaguchi 15</w:t>
      </w:r>
    </w:p>
    <w:p w14:paraId="7D5C3406" w14:textId="77777777" w:rsidR="009C5155" w:rsidRDefault="009C5155" w:rsidP="009C5155">
      <w:pPr>
        <w:rPr>
          <w:rFonts w:eastAsia="Calibri"/>
        </w:rPr>
      </w:pPr>
      <w:r>
        <w:rPr>
          <w:rFonts w:eastAsia="Calibri"/>
        </w:rPr>
        <w:t>Noboru Yamaguchi, Lieutenant General (Ret.) in the Japan Ground Self-Defense Force and Professor at the National Defense Academy of Japan, "The Utility of Nuclear and Conventional Forces in the Second Nuclear Age: A Japanese Military Perspective”, Asia Policy, Number 19, January 2015, pp. 21-27 (Article)</w:t>
      </w:r>
    </w:p>
    <w:p w14:paraId="5544C0F1" w14:textId="77777777" w:rsidR="009C5155" w:rsidRDefault="009C5155" w:rsidP="009C5155">
      <w:pPr>
        <w:rPr>
          <w:rFonts w:eastAsia="Calibri"/>
          <w:b/>
          <w:u w:val="single"/>
        </w:rPr>
      </w:pPr>
      <w:r>
        <w:rPr>
          <w:rFonts w:eastAsia="Calibri"/>
          <w:sz w:val="14"/>
        </w:rPr>
        <w:t xml:space="preserve">Japan has continuously relied on the United States to deter nuclear threats against itself and has maintained that “the extended deterrence of the United States with nuclear deterrence at its core is indispensable.”3 At the same time, conventional elements of deterrence have become more important in recent years with dramatic improvements in technologies such as ballistic missile defense and precision-guided weapons. U.S. reliance on conventional elements of deterrence has increased alongside the reduction in the size of the U.S. nuclear arsenal. Furthermore, as Japan improves its ballistic missile defense and other capabilities for deterrence by denial, it no longer needs to depend solely on nuclear forces to maintain credible nuclear deterrence. Although Japan currently has no intention of acquiring nuclear weapons, </w:t>
      </w:r>
      <w:r>
        <w:rPr>
          <w:rFonts w:eastAsia="Calibri"/>
          <w:b/>
          <w:u w:val="single"/>
        </w:rPr>
        <w:t>it is worth exploring why Japan would not be better off possessing its own nuclear option.</w:t>
      </w:r>
      <w:r>
        <w:rPr>
          <w:rFonts w:eastAsia="Calibri"/>
          <w:sz w:val="14"/>
        </w:rPr>
        <w:t xml:space="preserve"> </w:t>
      </w:r>
      <w:r>
        <w:rPr>
          <w:rFonts w:eastAsia="Calibri"/>
          <w:b/>
          <w:u w:val="single"/>
        </w:rPr>
        <w:t>This section of the essay aims to clarify the utility of nuclear weapons for Japan from a military point</w:t>
      </w:r>
      <w:r>
        <w:rPr>
          <w:rFonts w:eastAsia="Calibri"/>
          <w:sz w:val="14"/>
        </w:rPr>
        <w:t xml:space="preserve"> </w:t>
      </w:r>
      <w:r>
        <w:rPr>
          <w:rFonts w:eastAsia="Calibri"/>
          <w:b/>
          <w:u w:val="single"/>
        </w:rPr>
        <w:t>of</w:t>
      </w:r>
      <w:r>
        <w:rPr>
          <w:rFonts w:eastAsia="Calibri"/>
          <w:sz w:val="14"/>
        </w:rPr>
        <w:t xml:space="preserve"> view based on Robert Art’s analysis of the different roles of force: </w:t>
      </w:r>
      <w:r>
        <w:rPr>
          <w:rFonts w:eastAsia="Calibri"/>
          <w:b/>
          <w:u w:val="single"/>
        </w:rPr>
        <w:t>deterrent, defensive, compellent, and swaggering use</w:t>
      </w:r>
      <w:r>
        <w:rPr>
          <w:rFonts w:eastAsia="Calibri"/>
          <w:sz w:val="14"/>
        </w:rPr>
        <w:t xml:space="preserve">. </w:t>
      </w:r>
      <w:r>
        <w:rPr>
          <w:rFonts w:eastAsia="Calibri"/>
          <w:b/>
          <w:u w:val="single"/>
        </w:rPr>
        <w:t>Deterrent use of nuclear weapons.</w:t>
      </w:r>
      <w:r>
        <w:rPr>
          <w:rFonts w:eastAsia="Calibri"/>
          <w:sz w:val="14"/>
        </w:rPr>
        <w:t xml:space="preserve"> According to Art, the deterrent use of force is “the deployment of military power so as to be able to prevent an adversary from doing something that one does not want him to do and that he might otherwise be tempted to do by threatening him with unacceptable punishment if he does it.”4 </w:t>
      </w:r>
      <w:r>
        <w:rPr>
          <w:rFonts w:eastAsia="Calibri"/>
          <w:b/>
          <w:u w:val="single"/>
        </w:rPr>
        <w:t>In the bipolar world of the Cold War, deterrence relied on the threat of mutually assured destruction defined as the capability to “deter a deliberate nuclear attack</w:t>
      </w:r>
      <w:r>
        <w:rPr>
          <w:rFonts w:eastAsia="Calibri"/>
          <w:sz w:val="14"/>
        </w:rPr>
        <w:t xml:space="preserve">…by maintaining at all times a clear and unmistakable ability to inflict an unacceptable degree of damage upon any aggressor, or combination of aggressors—even after absorbing a surprise first strike.”5 In the case of U.S. allies, such as the United Kingdom and France, possession of their own nuclear capabilities reinforced the extended deterrence provided by the United States. For example, British prime minister Harold McMillan noted in 1958 that “the independent contribution…gives us a better position with respect to the United States.”6 </w:t>
      </w:r>
      <w:r w:rsidRPr="009C5155">
        <w:rPr>
          <w:rFonts w:eastAsia="Calibri"/>
          <w:b/>
          <w:highlight w:val="cyan"/>
          <w:u w:val="single"/>
        </w:rPr>
        <w:t>While U.S</w:t>
      </w:r>
      <w:r>
        <w:rPr>
          <w:rFonts w:eastAsia="Calibri"/>
          <w:b/>
          <w:u w:val="single"/>
        </w:rPr>
        <w:t xml:space="preserve">. nuclear </w:t>
      </w:r>
      <w:r w:rsidRPr="009C5155">
        <w:rPr>
          <w:rFonts w:eastAsia="Calibri"/>
          <w:b/>
          <w:highlight w:val="cyan"/>
          <w:u w:val="single"/>
        </w:rPr>
        <w:t>deterrence, supported by</w:t>
      </w:r>
      <w:r>
        <w:rPr>
          <w:rFonts w:eastAsia="Calibri"/>
          <w:b/>
          <w:u w:val="single"/>
        </w:rPr>
        <w:t xml:space="preserve"> the </w:t>
      </w:r>
      <w:r w:rsidRPr="009C5155">
        <w:rPr>
          <w:rFonts w:eastAsia="Calibri"/>
          <w:b/>
          <w:highlight w:val="cyan"/>
          <w:u w:val="single"/>
        </w:rPr>
        <w:t>nuclear capabilities of</w:t>
      </w:r>
      <w:r>
        <w:rPr>
          <w:rFonts w:eastAsia="Calibri"/>
          <w:b/>
          <w:u w:val="single"/>
        </w:rPr>
        <w:t xml:space="preserve"> U.S. </w:t>
      </w:r>
      <w:r w:rsidRPr="009C5155">
        <w:rPr>
          <w:rFonts w:eastAsia="Calibri"/>
          <w:b/>
          <w:highlight w:val="cyan"/>
          <w:u w:val="single"/>
        </w:rPr>
        <w:t>allies, functioned well</w:t>
      </w:r>
      <w:r>
        <w:rPr>
          <w:rFonts w:eastAsia="Calibri"/>
          <w:b/>
          <w:u w:val="single"/>
        </w:rPr>
        <w:t xml:space="preserve"> against the Soviet Union, </w:t>
      </w:r>
      <w:r>
        <w:rPr>
          <w:rFonts w:eastAsia="Calibri"/>
          <w:b/>
          <w:iCs/>
          <w:u w:val="single"/>
          <w:bdr w:val="single" w:sz="8" w:space="0" w:color="auto" w:frame="1"/>
        </w:rPr>
        <w:t xml:space="preserve">this form of </w:t>
      </w:r>
      <w:r w:rsidRPr="009C5155">
        <w:rPr>
          <w:rFonts w:eastAsia="Calibri"/>
          <w:b/>
          <w:iCs/>
          <w:highlight w:val="cyan"/>
          <w:u w:val="single"/>
          <w:bdr w:val="single" w:sz="8" w:space="0" w:color="auto" w:frame="1"/>
        </w:rPr>
        <w:t>deterrence raises serious challenges for Japan</w:t>
      </w:r>
      <w:r>
        <w:rPr>
          <w:rFonts w:eastAsia="Calibri"/>
          <w:sz w:val="14"/>
        </w:rPr>
        <w:t xml:space="preserve">. First, </w:t>
      </w:r>
      <w:r w:rsidRPr="009C5155">
        <w:rPr>
          <w:rFonts w:eastAsia="Calibri"/>
          <w:b/>
          <w:highlight w:val="cyan"/>
          <w:u w:val="single"/>
        </w:rPr>
        <w:t>Japan may be drawn into a “balance of terror</w:t>
      </w:r>
      <w:r>
        <w:rPr>
          <w:rFonts w:eastAsia="Calibri"/>
          <w:b/>
          <w:u w:val="single"/>
        </w:rPr>
        <w:t xml:space="preserve">” situation in a bipolar context, such as a conflict </w:t>
      </w:r>
      <w:r w:rsidRPr="009C5155">
        <w:rPr>
          <w:rFonts w:eastAsia="Calibri"/>
          <w:b/>
          <w:highlight w:val="cyan"/>
          <w:u w:val="single"/>
        </w:rPr>
        <w:t>with North Korea</w:t>
      </w:r>
      <w:r>
        <w:rPr>
          <w:rFonts w:eastAsia="Calibri"/>
          <w:b/>
          <w:u w:val="single"/>
        </w:rPr>
        <w:t>.</w:t>
      </w:r>
      <w:r>
        <w:rPr>
          <w:rFonts w:eastAsia="Calibri"/>
          <w:sz w:val="14"/>
        </w:rPr>
        <w:t xml:space="preserve"> In this scenario, </w:t>
      </w:r>
      <w:r w:rsidRPr="009C5155">
        <w:rPr>
          <w:rFonts w:eastAsia="Calibri"/>
          <w:b/>
          <w:highlight w:val="cyan"/>
          <w:u w:val="single"/>
        </w:rPr>
        <w:t>because Japan’s industry, population, and infrastructure are highly concentrated and vulnerable</w:t>
      </w:r>
      <w:r>
        <w:rPr>
          <w:rFonts w:eastAsia="Calibri"/>
          <w:b/>
          <w:u w:val="single"/>
        </w:rPr>
        <w:t xml:space="preserve">, and as Japan has become prosperous through international trade, while being highly dependent on the peace and stability of various areas throughout the world, </w:t>
      </w:r>
      <w:r w:rsidRPr="009C5155">
        <w:rPr>
          <w:rFonts w:eastAsia="Calibri"/>
          <w:b/>
          <w:iCs/>
          <w:highlight w:val="cyan"/>
          <w:u w:val="single"/>
          <w:bdr w:val="single" w:sz="8" w:space="0" w:color="auto" w:frame="1"/>
        </w:rPr>
        <w:t>mutual deterrence based on a balance of what the opponents lose may not work</w:t>
      </w:r>
      <w:r>
        <w:rPr>
          <w:rFonts w:eastAsia="Calibri"/>
          <w:b/>
          <w:u w:val="single"/>
        </w:rPr>
        <w:t>.</w:t>
      </w:r>
      <w:r>
        <w:rPr>
          <w:rFonts w:eastAsia="Calibri"/>
          <w:sz w:val="14"/>
        </w:rPr>
        <w:t xml:space="preserve"> Second, </w:t>
      </w:r>
      <w:r>
        <w:rPr>
          <w:rFonts w:eastAsia="Calibri"/>
          <w:b/>
          <w:u w:val="single"/>
        </w:rPr>
        <w:t>Japan may be constrained in its ability to reinforce U.S. extended deterrence with its own nuclear force</w:t>
      </w:r>
      <w:r>
        <w:rPr>
          <w:rFonts w:eastAsia="Calibri"/>
          <w:sz w:val="14"/>
        </w:rPr>
        <w:t xml:space="preserve">. The issues raised by this challenge are more complicated and depend on how the United States would perceive Japan if it were to go nuclear. </w:t>
      </w:r>
      <w:r w:rsidRPr="009C5155">
        <w:rPr>
          <w:rFonts w:eastAsia="Calibri"/>
          <w:b/>
          <w:highlight w:val="cyan"/>
          <w:u w:val="single"/>
        </w:rPr>
        <w:t>Defensive use of nuclear weapons</w:t>
      </w:r>
      <w:r>
        <w:rPr>
          <w:rFonts w:eastAsia="Calibri"/>
          <w:b/>
          <w:u w:val="single"/>
        </w:rPr>
        <w:t>.</w:t>
      </w:r>
      <w:r>
        <w:rPr>
          <w:rFonts w:eastAsia="Calibri"/>
          <w:sz w:val="14"/>
        </w:rPr>
        <w:t xml:space="preserve"> </w:t>
      </w:r>
      <w:r>
        <w:rPr>
          <w:rFonts w:eastAsia="Calibri"/>
          <w:b/>
          <w:u w:val="single"/>
        </w:rPr>
        <w:t>The defensive use of force is “the deployment of military power so as to be able to do two things—to ward off an attack and to minimize damage to oneself if attacked.”</w:t>
      </w:r>
      <w:r>
        <w:rPr>
          <w:rFonts w:eastAsia="Calibri"/>
          <w:sz w:val="14"/>
        </w:rPr>
        <w:t xml:space="preserve"> On this account, “a state can deploy its forces in place prior to an attack, use them after an attack has occurred to repel it, or strike first if it believes that an attack upon it is imminent or inevitable.”7 </w:t>
      </w:r>
      <w:r w:rsidRPr="009C5155">
        <w:rPr>
          <w:rFonts w:eastAsia="Calibri"/>
          <w:b/>
          <w:highlight w:val="cyan"/>
          <w:u w:val="single"/>
        </w:rPr>
        <w:t>In the case of Japan</w:t>
      </w:r>
      <w:r>
        <w:rPr>
          <w:rFonts w:eastAsia="Calibri"/>
          <w:b/>
          <w:u w:val="single"/>
        </w:rPr>
        <w:t xml:space="preserve">, a preemptive first strike against a potential opponent </w:t>
      </w:r>
      <w:r w:rsidRPr="009C5155">
        <w:rPr>
          <w:rFonts w:eastAsia="Calibri"/>
          <w:b/>
          <w:highlight w:val="cyan"/>
          <w:u w:val="single"/>
        </w:rPr>
        <w:t xml:space="preserve">is </w:t>
      </w:r>
      <w:r w:rsidRPr="009C5155">
        <w:rPr>
          <w:rFonts w:eastAsia="Calibri"/>
          <w:b/>
          <w:iCs/>
          <w:highlight w:val="cyan"/>
          <w:u w:val="single"/>
          <w:bdr w:val="single" w:sz="8" w:space="0" w:color="auto" w:frame="1"/>
        </w:rPr>
        <w:t>hard to conceive</w:t>
      </w:r>
      <w:r>
        <w:rPr>
          <w:rFonts w:eastAsia="Calibri"/>
          <w:b/>
          <w:u w:val="single"/>
        </w:rPr>
        <w:t xml:space="preserve"> of under any circumstances, even for defensive purposes. Furthermore, it is highly doubtful, both militarily and politically, that Japan would initiate a nuclear or non-nuclear attack on an opponent.</w:t>
      </w:r>
      <w:r>
        <w:rPr>
          <w:rFonts w:eastAsia="Calibri"/>
          <w:sz w:val="14"/>
        </w:rPr>
        <w:t xml:space="preserve"> Nuclear weapons with a smaller yield have been considered as battlefield assets, particularly in supporting conventional warfare or in compensating for conventional inferiority.8 In the case of China today, the tactical/theater nuclear forces of the People’s Liberation Army (PLA) can be deployed or employed to reinforce conventional forces where China has a shortage of personnel strength, firepower, or advanced weapons. By contrast, because the United States and its allies have traditionally enjoyed conventional superiority in the Pacific theater, with the U.S. Navy supported by allied navies such as Japan’s Maritime Self-Defense Force (JMSDF), they have not had to rely on tactical nuclear weapons. In short, </w:t>
      </w:r>
      <w:r w:rsidRPr="009C5155">
        <w:rPr>
          <w:rFonts w:eastAsia="Calibri"/>
          <w:b/>
          <w:highlight w:val="cyan"/>
          <w:u w:val="single"/>
        </w:rPr>
        <w:t>states with conventional superiority do not need to rely on</w:t>
      </w:r>
      <w:r>
        <w:rPr>
          <w:rFonts w:eastAsia="Calibri"/>
          <w:b/>
          <w:u w:val="single"/>
        </w:rPr>
        <w:t xml:space="preserve"> the use of tactical </w:t>
      </w:r>
      <w:r w:rsidRPr="009C5155">
        <w:rPr>
          <w:rFonts w:eastAsia="Calibri"/>
          <w:b/>
          <w:highlight w:val="cyan"/>
          <w:u w:val="single"/>
        </w:rPr>
        <w:t>nuclear weapons</w:t>
      </w:r>
      <w:r>
        <w:rPr>
          <w:rFonts w:eastAsia="Calibri"/>
          <w:sz w:val="14"/>
        </w:rPr>
        <w:t xml:space="preserve">. In addition, </w:t>
      </w:r>
      <w:r>
        <w:rPr>
          <w:rFonts w:eastAsia="Calibri"/>
          <w:b/>
          <w:u w:val="single"/>
        </w:rPr>
        <w:t xml:space="preserve">as information and communication technology advances, smart conventional weapons can be used for pinpoint attacks. As a result, </w:t>
      </w:r>
      <w:r w:rsidRPr="009C5155">
        <w:rPr>
          <w:rFonts w:eastAsia="Calibri"/>
          <w:b/>
          <w:highlight w:val="cyan"/>
          <w:u w:val="single"/>
        </w:rPr>
        <w:t>there is</w:t>
      </w:r>
      <w:r>
        <w:rPr>
          <w:rFonts w:eastAsia="Calibri"/>
          <w:b/>
          <w:u w:val="single"/>
        </w:rPr>
        <w:t xml:space="preserve"> now </w:t>
      </w:r>
      <w:r w:rsidRPr="009C5155">
        <w:rPr>
          <w:rFonts w:eastAsia="Calibri"/>
          <w:b/>
          <w:highlight w:val="cyan"/>
          <w:u w:val="single"/>
        </w:rPr>
        <w:t>less need to depend on the larger yield of nuclear weapons to destroy key targets</w:t>
      </w:r>
      <w:r>
        <w:rPr>
          <w:rFonts w:eastAsia="Calibri"/>
          <w:b/>
          <w:u w:val="single"/>
        </w:rPr>
        <w:t xml:space="preserve"> in order to compensate for the inaccuracy of conventional weapons</w:t>
      </w:r>
      <w:r>
        <w:rPr>
          <w:rFonts w:eastAsia="Calibri"/>
          <w:sz w:val="14"/>
        </w:rPr>
        <w:t xml:space="preserve">. </w:t>
      </w:r>
      <w:r>
        <w:rPr>
          <w:rFonts w:eastAsia="Calibri"/>
          <w:b/>
          <w:u w:val="single"/>
        </w:rPr>
        <w:t>Compellent use of nuclear weapons</w:t>
      </w:r>
      <w:r>
        <w:rPr>
          <w:rFonts w:eastAsia="Calibri"/>
          <w:sz w:val="14"/>
        </w:rPr>
        <w:t xml:space="preserve">. The compellent use of force is “the deployment of military power so as to be able either to stop an adversary from doing something that he has already undertaken or to get him to do something that he has not yet undertaken.”9 The nuclear attacks against Nagasaki and Hiroshima were demonstrations of this, as the United States was able to compel Japan to surrender. Although the compellent use of nuclear weapons is hard to conceive of today, conventional smart weapons may be used in some cases in order to convey a strong message to potential opponents, such as leaders of rogue states. </w:t>
      </w:r>
      <w:r w:rsidRPr="009C5155">
        <w:rPr>
          <w:rFonts w:eastAsia="Calibri"/>
          <w:b/>
          <w:highlight w:val="cyan"/>
          <w:u w:val="single"/>
        </w:rPr>
        <w:t>Use of nuclear weapons for swaggering</w:t>
      </w:r>
      <w:r>
        <w:rPr>
          <w:rFonts w:eastAsia="Calibri"/>
          <w:sz w:val="14"/>
        </w:rPr>
        <w:t xml:space="preserve">. According to Art, </w:t>
      </w:r>
      <w:r>
        <w:rPr>
          <w:rFonts w:eastAsia="Calibri"/>
          <w:b/>
          <w:u w:val="single"/>
        </w:rPr>
        <w:t>the use of force for swaggering is “the most egoistic”: It aims to enhance the national pride of a people or to satisfy the personal ambitions of its ruler</w:t>
      </w:r>
      <w:r>
        <w:rPr>
          <w:rFonts w:eastAsia="Calibri"/>
          <w:sz w:val="14"/>
        </w:rPr>
        <w:t xml:space="preserve">. </w:t>
      </w:r>
      <w:r>
        <w:rPr>
          <w:rFonts w:eastAsia="Calibri"/>
          <w:b/>
          <w:u w:val="single"/>
        </w:rPr>
        <w:t xml:space="preserve">A state or statesman swaggers in order </w:t>
      </w:r>
      <w:r w:rsidRPr="009C5155">
        <w:rPr>
          <w:rFonts w:eastAsia="Calibri"/>
          <w:b/>
          <w:highlight w:val="cyan"/>
          <w:u w:val="single"/>
        </w:rPr>
        <w:t>to look and feel more powerful</w:t>
      </w:r>
      <w:r>
        <w:rPr>
          <w:rFonts w:eastAsia="Calibri"/>
          <w:b/>
          <w:u w:val="single"/>
        </w:rPr>
        <w:t xml:space="preserve"> and important, to be taken seriously by others in the councils of international decision making, and to enhance the nation’s image in the eyes of others.</w:t>
      </w:r>
      <w:r>
        <w:rPr>
          <w:rFonts w:eastAsia="Calibri"/>
          <w:sz w:val="14"/>
        </w:rPr>
        <w:t xml:space="preserve"> If its image is enhanced, the nation’s defense, deterrent, and compellent capabilities may also be enhanced.10 Initially, one of the objectives of Chinese nuclear forces was to “demonstrate China’s international importance and reinforce Chinese national pride.”11 France and Britain may have had similar motivations when they first developed their nuclear weapons</w:t>
      </w:r>
      <w:r>
        <w:rPr>
          <w:rFonts w:eastAsia="Calibri"/>
          <w:b/>
          <w:u w:val="single"/>
        </w:rPr>
        <w:t xml:space="preserve">. </w:t>
      </w:r>
      <w:r w:rsidRPr="009C5155">
        <w:rPr>
          <w:rFonts w:eastAsia="Calibri"/>
          <w:b/>
          <w:highlight w:val="cyan"/>
          <w:u w:val="single"/>
        </w:rPr>
        <w:t>In Japan’s case</w:t>
      </w:r>
      <w:r>
        <w:rPr>
          <w:rFonts w:eastAsia="Calibri"/>
          <w:b/>
          <w:u w:val="single"/>
        </w:rPr>
        <w:t xml:space="preserve">, however, </w:t>
      </w:r>
      <w:r w:rsidRPr="009C5155">
        <w:rPr>
          <w:rFonts w:eastAsia="Calibri"/>
          <w:b/>
          <w:highlight w:val="cyan"/>
          <w:u w:val="single"/>
        </w:rPr>
        <w:t>there is no need to go nuclear</w:t>
      </w:r>
      <w:r>
        <w:rPr>
          <w:rFonts w:eastAsia="Calibri"/>
          <w:b/>
          <w:u w:val="single"/>
        </w:rPr>
        <w:t xml:space="preserve"> in order </w:t>
      </w:r>
      <w:r w:rsidRPr="009C5155">
        <w:rPr>
          <w:rFonts w:eastAsia="Calibri"/>
          <w:b/>
          <w:highlight w:val="cyan"/>
          <w:u w:val="single"/>
        </w:rPr>
        <w:t>to play a leading role</w:t>
      </w:r>
      <w:r>
        <w:rPr>
          <w:rFonts w:eastAsia="Calibri"/>
          <w:b/>
          <w:u w:val="single"/>
        </w:rPr>
        <w:t xml:space="preserve"> in the international community and to gain greater respect. </w:t>
      </w:r>
      <w:r w:rsidRPr="009C5155">
        <w:rPr>
          <w:rFonts w:eastAsia="Calibri"/>
          <w:b/>
          <w:highlight w:val="cyan"/>
          <w:u w:val="single"/>
        </w:rPr>
        <w:t xml:space="preserve">Japan has already achieved </w:t>
      </w:r>
      <w:r w:rsidRPr="009C5155">
        <w:rPr>
          <w:rFonts w:eastAsia="Calibri"/>
          <w:b/>
          <w:iCs/>
          <w:highlight w:val="cyan"/>
          <w:u w:val="single"/>
          <w:bdr w:val="single" w:sz="8" w:space="0" w:color="auto" w:frame="1"/>
        </w:rPr>
        <w:t>international prestige and influence</w:t>
      </w:r>
      <w:r>
        <w:rPr>
          <w:rFonts w:eastAsia="Calibri"/>
          <w:b/>
          <w:u w:val="single"/>
        </w:rPr>
        <w:t xml:space="preserve"> and does not need to enhance its standing by becoming a nuclear weapons state. </w:t>
      </w:r>
    </w:p>
    <w:p w14:paraId="74F4EB9A" w14:textId="77777777" w:rsidR="009C5155" w:rsidRPr="009C5155" w:rsidRDefault="009C5155" w:rsidP="009C5155">
      <w:bookmarkStart w:id="0" w:name="_GoBack"/>
      <w:bookmarkEnd w:id="0"/>
    </w:p>
    <w:p w14:paraId="5224A1EF" w14:textId="77777777" w:rsidR="009C5155" w:rsidRPr="009C5155" w:rsidRDefault="009C5155" w:rsidP="009C5155"/>
    <w:p w14:paraId="79F51916" w14:textId="77777777" w:rsidR="009C5155" w:rsidRPr="009C5155" w:rsidRDefault="009C5155" w:rsidP="009C5155"/>
    <w:p w14:paraId="083559F3" w14:textId="77777777" w:rsidR="00D84198" w:rsidRPr="00D84198" w:rsidRDefault="00D84198" w:rsidP="00D52B3D"/>
    <w:sectPr w:rsidR="00D84198" w:rsidRPr="00D84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4974CF1"/>
    <w:multiLevelType w:val="hybridMultilevel"/>
    <w:tmpl w:val="58B81B4A"/>
    <w:lvl w:ilvl="0" w:tplc="E2D007D2">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B7209"/>
    <w:rsid w:val="000139A3"/>
    <w:rsid w:val="00033D2A"/>
    <w:rsid w:val="0003411A"/>
    <w:rsid w:val="0007314A"/>
    <w:rsid w:val="00100833"/>
    <w:rsid w:val="00104529"/>
    <w:rsid w:val="00105942"/>
    <w:rsid w:val="00107396"/>
    <w:rsid w:val="00144A4C"/>
    <w:rsid w:val="0016120C"/>
    <w:rsid w:val="00176AB0"/>
    <w:rsid w:val="00177B7D"/>
    <w:rsid w:val="0018322D"/>
    <w:rsid w:val="001B5776"/>
    <w:rsid w:val="001C137F"/>
    <w:rsid w:val="001C616E"/>
    <w:rsid w:val="001D23A0"/>
    <w:rsid w:val="001E0315"/>
    <w:rsid w:val="001E527A"/>
    <w:rsid w:val="001F4E74"/>
    <w:rsid w:val="001F6489"/>
    <w:rsid w:val="001F78CE"/>
    <w:rsid w:val="00213D6C"/>
    <w:rsid w:val="00215661"/>
    <w:rsid w:val="00231053"/>
    <w:rsid w:val="00251FC7"/>
    <w:rsid w:val="002746EC"/>
    <w:rsid w:val="002855A7"/>
    <w:rsid w:val="002B146A"/>
    <w:rsid w:val="002B5E17"/>
    <w:rsid w:val="002D45D8"/>
    <w:rsid w:val="00315690"/>
    <w:rsid w:val="00316B75"/>
    <w:rsid w:val="00325646"/>
    <w:rsid w:val="003460F2"/>
    <w:rsid w:val="0038158C"/>
    <w:rsid w:val="0038361B"/>
    <w:rsid w:val="003902BA"/>
    <w:rsid w:val="003A09E2"/>
    <w:rsid w:val="00407037"/>
    <w:rsid w:val="004605D6"/>
    <w:rsid w:val="00461E80"/>
    <w:rsid w:val="00475DE8"/>
    <w:rsid w:val="004A094E"/>
    <w:rsid w:val="004B2C95"/>
    <w:rsid w:val="004C3358"/>
    <w:rsid w:val="004C60E8"/>
    <w:rsid w:val="004D783C"/>
    <w:rsid w:val="004E3579"/>
    <w:rsid w:val="004E728B"/>
    <w:rsid w:val="004F0136"/>
    <w:rsid w:val="004F39E0"/>
    <w:rsid w:val="00537BD5"/>
    <w:rsid w:val="005670FC"/>
    <w:rsid w:val="005674D7"/>
    <w:rsid w:val="0057268A"/>
    <w:rsid w:val="005879B4"/>
    <w:rsid w:val="005B2A21"/>
    <w:rsid w:val="005D0951"/>
    <w:rsid w:val="005D2912"/>
    <w:rsid w:val="0060211C"/>
    <w:rsid w:val="00605960"/>
    <w:rsid w:val="006065BD"/>
    <w:rsid w:val="00616351"/>
    <w:rsid w:val="0062320A"/>
    <w:rsid w:val="00645FA9"/>
    <w:rsid w:val="00647866"/>
    <w:rsid w:val="00665003"/>
    <w:rsid w:val="006872EA"/>
    <w:rsid w:val="00697524"/>
    <w:rsid w:val="006A219E"/>
    <w:rsid w:val="006A2AD0"/>
    <w:rsid w:val="006C2375"/>
    <w:rsid w:val="006D4ECC"/>
    <w:rsid w:val="00722258"/>
    <w:rsid w:val="007243E5"/>
    <w:rsid w:val="00745163"/>
    <w:rsid w:val="00766EA0"/>
    <w:rsid w:val="007A2226"/>
    <w:rsid w:val="007C2F60"/>
    <w:rsid w:val="007F5B66"/>
    <w:rsid w:val="00823A1C"/>
    <w:rsid w:val="0083271B"/>
    <w:rsid w:val="00845B9D"/>
    <w:rsid w:val="00860984"/>
    <w:rsid w:val="008616EC"/>
    <w:rsid w:val="008956A4"/>
    <w:rsid w:val="008B3ECB"/>
    <w:rsid w:val="008B4E85"/>
    <w:rsid w:val="008B7BF6"/>
    <w:rsid w:val="008C1B2E"/>
    <w:rsid w:val="0091627E"/>
    <w:rsid w:val="0097032B"/>
    <w:rsid w:val="009C5155"/>
    <w:rsid w:val="009D2EAD"/>
    <w:rsid w:val="009D54B2"/>
    <w:rsid w:val="009E1922"/>
    <w:rsid w:val="009F7ED2"/>
    <w:rsid w:val="00A714F0"/>
    <w:rsid w:val="00A77C42"/>
    <w:rsid w:val="00A87D67"/>
    <w:rsid w:val="00A93661"/>
    <w:rsid w:val="00A95652"/>
    <w:rsid w:val="00AC0AB8"/>
    <w:rsid w:val="00AE2E29"/>
    <w:rsid w:val="00B33C6D"/>
    <w:rsid w:val="00B4508F"/>
    <w:rsid w:val="00B474F6"/>
    <w:rsid w:val="00B55AD5"/>
    <w:rsid w:val="00B7397E"/>
    <w:rsid w:val="00B8057C"/>
    <w:rsid w:val="00BB7209"/>
    <w:rsid w:val="00BD6238"/>
    <w:rsid w:val="00BE4538"/>
    <w:rsid w:val="00BF593B"/>
    <w:rsid w:val="00BF773A"/>
    <w:rsid w:val="00BF7E81"/>
    <w:rsid w:val="00C02A71"/>
    <w:rsid w:val="00C13773"/>
    <w:rsid w:val="00C170AC"/>
    <w:rsid w:val="00C17CC8"/>
    <w:rsid w:val="00C64DC9"/>
    <w:rsid w:val="00C76C4D"/>
    <w:rsid w:val="00C83417"/>
    <w:rsid w:val="00C9604F"/>
    <w:rsid w:val="00CA19AA"/>
    <w:rsid w:val="00CA37DB"/>
    <w:rsid w:val="00CB61F3"/>
    <w:rsid w:val="00CC5298"/>
    <w:rsid w:val="00CD736E"/>
    <w:rsid w:val="00CD798D"/>
    <w:rsid w:val="00CE161E"/>
    <w:rsid w:val="00CF59A8"/>
    <w:rsid w:val="00D24FEF"/>
    <w:rsid w:val="00D325A9"/>
    <w:rsid w:val="00D36A8A"/>
    <w:rsid w:val="00D52B3D"/>
    <w:rsid w:val="00D56B9A"/>
    <w:rsid w:val="00D603A9"/>
    <w:rsid w:val="00D61409"/>
    <w:rsid w:val="00D6691E"/>
    <w:rsid w:val="00D71170"/>
    <w:rsid w:val="00D84198"/>
    <w:rsid w:val="00DA1C92"/>
    <w:rsid w:val="00DA25D4"/>
    <w:rsid w:val="00DA6538"/>
    <w:rsid w:val="00DC3A11"/>
    <w:rsid w:val="00DE2D33"/>
    <w:rsid w:val="00E15E75"/>
    <w:rsid w:val="00E5262C"/>
    <w:rsid w:val="00E916C7"/>
    <w:rsid w:val="00EC093F"/>
    <w:rsid w:val="00EC7DC4"/>
    <w:rsid w:val="00ED30CF"/>
    <w:rsid w:val="00EE0472"/>
    <w:rsid w:val="00F176EF"/>
    <w:rsid w:val="00F27EEF"/>
    <w:rsid w:val="00F45E10"/>
    <w:rsid w:val="00F573DF"/>
    <w:rsid w:val="00F6364A"/>
    <w:rsid w:val="00F677A3"/>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83793"/>
  <w15:chartTrackingRefBased/>
  <w15:docId w15:val="{C2530941-3EBC-4A55-B4C5-DE6DE937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783C"/>
    <w:rPr>
      <w:rFonts w:ascii="Calibri" w:hAnsi="Calibri"/>
    </w:rPr>
  </w:style>
  <w:style w:type="paragraph" w:styleId="Heading1">
    <w:name w:val="heading 1"/>
    <w:aliases w:val="Pocket"/>
    <w:basedOn w:val="Normal"/>
    <w:next w:val="Normal"/>
    <w:link w:val="Heading1Char"/>
    <w:autoRedefine/>
    <w:qFormat/>
    <w:rsid w:val="004D78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
    <w:basedOn w:val="Normal"/>
    <w:next w:val="Normal"/>
    <w:link w:val="Heading2Char"/>
    <w:autoRedefine/>
    <w:uiPriority w:val="1"/>
    <w:unhideWhenUsed/>
    <w:qFormat/>
    <w:rsid w:val="004D78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Heading 3 Char Char,Index Headers,Bold Cite,Heading 3 Char1 Char Char,No Underline,Text 7,Char"/>
    <w:basedOn w:val="Normal"/>
    <w:next w:val="Normal"/>
    <w:link w:val="Heading3Char"/>
    <w:autoRedefine/>
    <w:uiPriority w:val="2"/>
    <w:unhideWhenUsed/>
    <w:qFormat/>
    <w:rsid w:val="004D78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t"/>
    <w:basedOn w:val="Normal"/>
    <w:next w:val="Normal"/>
    <w:link w:val="Heading4Char"/>
    <w:autoRedefine/>
    <w:uiPriority w:val="3"/>
    <w:unhideWhenUsed/>
    <w:qFormat/>
    <w:rsid w:val="004D78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78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783C"/>
  </w:style>
  <w:style w:type="character" w:customStyle="1" w:styleId="Heading1Char">
    <w:name w:val="Heading 1 Char"/>
    <w:aliases w:val="Pocket Char"/>
    <w:basedOn w:val="DefaultParagraphFont"/>
    <w:link w:val="Heading1"/>
    <w:rsid w:val="004D783C"/>
    <w:rPr>
      <w:rFonts w:ascii="Calibri" w:eastAsiaTheme="majorEastAsia" w:hAnsi="Calibri" w:cstheme="majorBidi"/>
      <w:b/>
      <w:sz w:val="52"/>
      <w:szCs w:val="32"/>
    </w:rPr>
  </w:style>
  <w:style w:type="character" w:customStyle="1" w:styleId="Heading2Char">
    <w:name w:val="Heading 2 Char"/>
    <w:aliases w:val="Hat Char, Char Char,Heading 21 Char,Heading 2 Char Char Char Char Char Char,Heading 2 Char Char Char Char Char Char Char Char Char Char Char Char Char Char Char,Heading 2 Char Char Char Char Char Char Char Char Char Char Char Char"/>
    <w:basedOn w:val="DefaultParagraphFont"/>
    <w:link w:val="Heading2"/>
    <w:uiPriority w:val="1"/>
    <w:rsid w:val="004D783C"/>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Heading 3 Char Char Char,Index Headers Char,Text 7 Char"/>
    <w:basedOn w:val="DefaultParagraphFont"/>
    <w:link w:val="Heading3"/>
    <w:uiPriority w:val="2"/>
    <w:rsid w:val="004D783C"/>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4D783C"/>
    <w:rPr>
      <w:rFonts w:ascii="Calibri" w:eastAsiaTheme="majorEastAsia" w:hAnsi="Calibri" w:cstheme="majorBidi"/>
      <w:b/>
      <w:iCs/>
      <w:sz w:val="26"/>
    </w:rPr>
  </w:style>
  <w:style w:type="character" w:styleId="Emphasis">
    <w:name w:val="Emphasis"/>
    <w:aliases w:val="emphasis in card,Minimized,tag2,Size 10,Evidence,minimized,Highlighted,CD Card,ED - Tag,emphasis,Emphasis!!,Qualifications,normal card text,Shrunk,bold underline,qualifications in card,qualifications,Box,Debate,Text 8,Underlined,Bold Underline"/>
    <w:basedOn w:val="DefaultParagraphFont"/>
    <w:link w:val="textbold"/>
    <w:uiPriority w:val="7"/>
    <w:qFormat/>
    <w:rsid w:val="004D783C"/>
    <w:rPr>
      <w:rFonts w:ascii="Calibri" w:hAnsi="Calibri"/>
      <w:b/>
      <w:i w:val="0"/>
      <w:iCs/>
      <w:sz w:val="24"/>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4D783C"/>
    <w:rPr>
      <w:b/>
      <w:bCs/>
      <w:sz w:val="26"/>
      <w:u w:val="none"/>
    </w:rPr>
  </w:style>
  <w:style w:type="character" w:customStyle="1" w:styleId="StyleUnderline">
    <w:name w:val="Style Underline"/>
    <w:aliases w:val="Underline,9.5 p,Intense Emphasis11,Intense Emphasis111,Underline Char,Intense Emphasis1111,Intense Emphasis11111,Intense Emphasis4,Bold Cite Char,9.5 ,9.5,Heading 3 Char1 Char Char Char,Intense Emphasis21,8.,Style Bold Underline,Style,c,ci"/>
    <w:basedOn w:val="DefaultParagraphFont"/>
    <w:uiPriority w:val="6"/>
    <w:qFormat/>
    <w:rsid w:val="004D783C"/>
    <w:rPr>
      <w:b w:val="0"/>
      <w:sz w:val="22"/>
      <w:u w:val="single"/>
    </w:rPr>
  </w:style>
  <w:style w:type="character" w:styleId="Hyperlink">
    <w:name w:val="Hyperlink"/>
    <w:aliases w:val="heading 1 (block title),Important,Read,Internet Link,Analytic Text,Internet link,Card Text"/>
    <w:basedOn w:val="DefaultParagraphFont"/>
    <w:uiPriority w:val="99"/>
    <w:unhideWhenUsed/>
    <w:rsid w:val="004D783C"/>
    <w:rPr>
      <w:color w:val="auto"/>
      <w:u w:val="none"/>
    </w:rPr>
  </w:style>
  <w:style w:type="character" w:styleId="FollowedHyperlink">
    <w:name w:val="FollowedHyperlink"/>
    <w:basedOn w:val="DefaultParagraphFont"/>
    <w:uiPriority w:val="99"/>
    <w:semiHidden/>
    <w:unhideWhenUsed/>
    <w:rsid w:val="004D783C"/>
    <w:rPr>
      <w:color w:val="auto"/>
      <w:u w:val="none"/>
    </w:rPr>
  </w:style>
  <w:style w:type="paragraph" w:customStyle="1" w:styleId="textbold">
    <w:name w:val="text bold"/>
    <w:basedOn w:val="Normal"/>
    <w:link w:val="Emphasis"/>
    <w:uiPriority w:val="7"/>
    <w:qFormat/>
    <w:rsid w:val="00BB7209"/>
    <w:pPr>
      <w:ind w:left="720"/>
      <w:jc w:val="both"/>
    </w:pPr>
    <w:rPr>
      <w:b/>
      <w:iCs/>
      <w:sz w:val="24"/>
      <w:u w:val="single"/>
      <w:bdr w:val="single" w:sz="24" w:space="0" w:color="auto"/>
    </w:rPr>
  </w:style>
  <w:style w:type="character" w:styleId="IntenseEmphasis">
    <w:name w:val="Intense Emphasis"/>
    <w:basedOn w:val="DefaultParagraphFont"/>
    <w:uiPriority w:val="6"/>
    <w:qFormat/>
    <w:rsid w:val="00BB7209"/>
    <w:rPr>
      <w:b/>
      <w:sz w:val="22"/>
      <w:u w:val="single"/>
    </w:rPr>
  </w:style>
  <w:style w:type="paragraph" w:styleId="ListParagraph">
    <w:name w:val="List Paragraph"/>
    <w:basedOn w:val="Normal"/>
    <w:uiPriority w:val="99"/>
    <w:unhideWhenUsed/>
    <w:qFormat/>
    <w:rsid w:val="006A21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wq.elliott.gwu.edu/sites/twq.elliott.gwu.edu/files/downloads/TWQ_Spring2015_Santoro-Warden.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wq.elliott.gwu.edu/sites/twq.elliott.gwu.edu/files/downloads/TWQ_Spring2015_Santoro-Warden.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globalpolicyjournal.com/blog/14/05/2015/pride-diplomats-why-npt-works" TargetMode="External"/><Relationship Id="rId5" Type="http://schemas.openxmlformats.org/officeDocument/2006/relationships/numbering" Target="numbering.xml"/><Relationship Id="rId15" Type="http://schemas.openxmlformats.org/officeDocument/2006/relationships/hyperlink" Target="https://twq.elliott.gwu.edu/sites/twq.elliott.gwu.edu/files/downloads/TWQ_Spring2015_Santoro-Warden.pdf" TargetMode="External"/><Relationship Id="rId10" Type="http://schemas.openxmlformats.org/officeDocument/2006/relationships/hyperlink" Target="http://www.project2049.net/documents/Zarate_America_Allies_and_Nucl-ear_Arms_Geopolitics_Nonproliferation" TargetMode="External"/><Relationship Id="rId4" Type="http://schemas.openxmlformats.org/officeDocument/2006/relationships/customXml" Target="../customXml/item4.xml"/><Relationship Id="rId9" Type="http://schemas.openxmlformats.org/officeDocument/2006/relationships/hyperlink" Target="http://www.realcleardefense.com/articles/2016/03/01/no_nukes_in_south_korea_109090.html" TargetMode="External"/><Relationship Id="rId14" Type="http://schemas.openxmlformats.org/officeDocument/2006/relationships/hyperlink" Target="http://csis.org/files/publication/120814_FINAL_PACOM_optimiz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cj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8FEE2DBAE56C4595867AC87238F017" ma:contentTypeVersion="" ma:contentTypeDescription="Create a new document." ma:contentTypeScope="" ma:versionID="64fe2aa62442eb648e9e547404e13220">
  <xsd:schema xmlns:xsd="http://www.w3.org/2001/XMLSchema" xmlns:xs="http://www.w3.org/2001/XMLSchema" xmlns:p="http://schemas.microsoft.com/office/2006/metadata/properties" targetNamespace="http://schemas.microsoft.com/office/2006/metadata/properties" ma:root="true" ma:fieldsID="b2384c6cc0088fcedbaf6edaf557de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82D8F-0A86-4C02-A8AA-BD6544E4958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B05991-B211-4265-8FCD-EC0B478F1490}">
  <ds:schemaRefs>
    <ds:schemaRef ds:uri="http://schemas.microsoft.com/sharepoint/v3/contenttype/forms"/>
  </ds:schemaRefs>
</ds:datastoreItem>
</file>

<file path=customXml/itemProps3.xml><?xml version="1.0" encoding="utf-8"?>
<ds:datastoreItem xmlns:ds="http://schemas.openxmlformats.org/officeDocument/2006/customXml" ds:itemID="{D4CC058B-B4E5-4A56-A2BD-24DEDAF743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F4A4DBF-ABD0-4687-9B91-A71D76594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49391</Words>
  <Characters>281531</Characters>
  <Application>Microsoft Office Word</Application>
  <DocSecurity>0</DocSecurity>
  <Lines>2346</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Kentucky Debate</dc:creator>
  <cp:keywords>5.1.1</cp:keywords>
  <dc:description/>
  <cp:lastModifiedBy>Manchester, John</cp:lastModifiedBy>
  <cp:revision>6</cp:revision>
  <dcterms:created xsi:type="dcterms:W3CDTF">2016-06-15T18:16:00Z</dcterms:created>
  <dcterms:modified xsi:type="dcterms:W3CDTF">2016-06-15T21:21:00Z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0x010100578FEE2DBAE56C4595867AC87238F017</vt:lpwstr>
  </property>
</Properties>
</file>