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744C62" w:rsidRDefault="00D6457E" w:rsidP="00D6457E">
      <w:pPr>
        <w:pStyle w:val="Heading1"/>
      </w:pPr>
      <w:r w:rsidRPr="00744C62">
        <w:t>Consult Japan – UM 2016</w:t>
      </w:r>
    </w:p>
    <w:p w:rsidR="000E1DB7" w:rsidRPr="00744C62" w:rsidRDefault="000E1DB7" w:rsidP="000E1DB7">
      <w:r w:rsidRPr="00744C62">
        <w:t xml:space="preserve">***Please note that no cards from the pre-camp Japan Alliance DA were transferred into this file.  It is recommended that you work with both files if you opt to prepare this file for use in your debates.  </w:t>
      </w:r>
    </w:p>
    <w:p w:rsidR="000E1DB7" w:rsidRPr="00744C62" w:rsidRDefault="000E1DB7" w:rsidP="000E1DB7"/>
    <w:p w:rsidR="00D6457E" w:rsidRPr="00744C62" w:rsidRDefault="00D6457E" w:rsidP="00D6457E">
      <w:pPr>
        <w:pStyle w:val="Heading2"/>
      </w:pPr>
      <w:r w:rsidRPr="00744C62">
        <w:t xml:space="preserve">Top Shelf </w:t>
      </w:r>
    </w:p>
    <w:p w:rsidR="00D6457E" w:rsidRPr="00744C62" w:rsidRDefault="00D6457E" w:rsidP="00D6457E">
      <w:pPr>
        <w:pStyle w:val="Heading3"/>
      </w:pPr>
      <w:r w:rsidRPr="00744C62">
        <w:t xml:space="preserve">1nc </w:t>
      </w:r>
    </w:p>
    <w:p w:rsidR="009B2F79" w:rsidRPr="00744C62" w:rsidRDefault="009B2F79" w:rsidP="0049134E">
      <w:pPr>
        <w:pStyle w:val="Heading4"/>
      </w:pPr>
      <w:r w:rsidRPr="00744C62">
        <w:t xml:space="preserve">Text: The United States federal government should enter into prior, binding consultation with the government of Japan on whether or not the United States federal government should [[plan]].  The United States federal government will advocate the proposal during consultation and abide by the outcome of consultation.  </w:t>
      </w:r>
    </w:p>
    <w:p w:rsidR="00AB66A0" w:rsidRPr="00744C62" w:rsidRDefault="00AB66A0" w:rsidP="00AB66A0"/>
    <w:p w:rsidR="00BB1B27" w:rsidRPr="00744C62" w:rsidRDefault="00BB1B27" w:rsidP="00EB51F9">
      <w:pPr>
        <w:pStyle w:val="Heading4"/>
      </w:pPr>
      <w:r w:rsidRPr="00744C62">
        <w:t xml:space="preserve">Japan says yes—they have a </w:t>
      </w:r>
      <w:r w:rsidRPr="00744C62">
        <w:rPr>
          <w:u w:val="single"/>
        </w:rPr>
        <w:t>fundamental interest</w:t>
      </w:r>
      <w:r w:rsidRPr="00744C62">
        <w:t xml:space="preserve"> in enhanced US engagement with China</w:t>
      </w:r>
    </w:p>
    <w:p w:rsidR="00EB51F9" w:rsidRPr="00744C62" w:rsidRDefault="00BB1B27" w:rsidP="00BB1B27">
      <w:pPr>
        <w:spacing w:after="0" w:line="240" w:lineRule="auto"/>
        <w:rPr>
          <w:rFonts w:eastAsia="Times New Roman" w:cs="Arial"/>
          <w:sz w:val="24"/>
          <w:szCs w:val="24"/>
        </w:rPr>
      </w:pPr>
      <w:r w:rsidRPr="00744C62">
        <w:rPr>
          <w:rFonts w:eastAsia="Times New Roman" w:cs="Arial"/>
          <w:b/>
          <w:sz w:val="24"/>
          <w:szCs w:val="24"/>
        </w:rPr>
        <w:t>Hughes 16</w:t>
      </w:r>
      <w:r w:rsidRPr="00744C62">
        <w:rPr>
          <w:rFonts w:eastAsia="Times New Roman" w:cs="Arial"/>
          <w:sz w:val="24"/>
          <w:szCs w:val="24"/>
        </w:rPr>
        <w:t xml:space="preserve"> </w:t>
      </w:r>
    </w:p>
    <w:p w:rsidR="00BB1B27" w:rsidRPr="00744C62" w:rsidRDefault="00BB1B27" w:rsidP="00EB51F9">
      <w:r w:rsidRPr="00744C62">
        <w:t>Professor of International Politics and Japanese Studies in PAIS, Research Associate at Centre for the Study of Globalization and Regionalization, degrees from Universities of Oxford, Rochester, and Sheffield (Christopher, Japan’s Resentful Realism and Balancing China’s Rise, Chinese Journal of In</w:t>
      </w:r>
      <w:bookmarkStart w:id="0" w:name="_GoBack"/>
      <w:bookmarkEnd w:id="0"/>
      <w:r w:rsidRPr="00744C62">
        <w:t xml:space="preserve">ternational Politics, Summer 2016, P. 109-150, </w:t>
      </w:r>
      <w:hyperlink r:id="rId7" w:anchor="sec-2" w:history="1">
        <w:r w:rsidRPr="00744C62">
          <w:rPr>
            <w:rStyle w:val="Hyperlink"/>
          </w:rPr>
          <w:t>http://cjip.oxfordjournals.org/content/9/2/109.full#sec-2</w:t>
        </w:r>
      </w:hyperlink>
      <w:r w:rsidRPr="00744C62">
        <w:t>)//SJ</w:t>
      </w:r>
    </w:p>
    <w:p w:rsidR="00BB1B27" w:rsidRPr="00744C62" w:rsidRDefault="00BB1B27" w:rsidP="00BB1B27">
      <w:pPr>
        <w:rPr>
          <w:rFonts w:cs="Arial"/>
        </w:rPr>
      </w:pPr>
      <w:r w:rsidRPr="00744C62">
        <w:rPr>
          <w:rFonts w:cs="Arial"/>
        </w:rPr>
        <w:t>Might Japan’s international strategy shift radically, or indeed is it already beginning a radical</w:t>
      </w:r>
      <w:r w:rsidRPr="00744C62">
        <w:rPr>
          <w:rFonts w:eastAsia="Times New Roman" w:cs="Arial"/>
          <w:sz w:val="24"/>
          <w:szCs w:val="24"/>
        </w:rPr>
        <w:t xml:space="preserve"> </w:t>
      </w:r>
      <w:r w:rsidRPr="00744C62">
        <w:rPr>
          <w:rFonts w:cs="Arial"/>
        </w:rPr>
        <w:t xml:space="preserve">shift in response to China’s rise? How might such a shift exert impact, long-term, on Sino–Japanese security relations, and US-led attempts to ‘rebalance’ the regional security order? Might Japanese ‘Revisionist’ governments even actively and overtly balance against China? </w:t>
      </w:r>
      <w:r w:rsidRPr="00744C62">
        <w:rPr>
          <w:rStyle w:val="StyleUnderline"/>
          <w:rFonts w:cs="Arial"/>
        </w:rPr>
        <w:t>Japan clearly maintains a fundamental interest in the rise of China</w:t>
      </w:r>
      <w:r w:rsidRPr="00744C62">
        <w:rPr>
          <w:rFonts w:cs="Arial"/>
        </w:rPr>
        <w:t xml:space="preserve">, possible </w:t>
      </w:r>
      <w:r w:rsidRPr="00744C62">
        <w:rPr>
          <w:rStyle w:val="StyleUnderline"/>
          <w:rFonts w:cs="Arial"/>
        </w:rPr>
        <w:t>associated</w:t>
      </w:r>
      <w:r w:rsidRPr="00744C62">
        <w:rPr>
          <w:rFonts w:cs="Arial"/>
        </w:rPr>
        <w:t xml:space="preserve"> disturbances in the overall international system and East Asian regional order and, most especially, </w:t>
      </w:r>
      <w:r w:rsidRPr="00744C62">
        <w:rPr>
          <w:rStyle w:val="StyleUnderline"/>
          <w:rFonts w:cs="Arial"/>
        </w:rPr>
        <w:t>the prospect of US unipolarity being displaced by a new multipolarity, or even China’s eventual challenge for hegemonic dominance.</w:t>
      </w:r>
      <w:hyperlink r:id="rId8" w:anchor="fn-1" w:history="1">
        <w:r w:rsidRPr="00744C62">
          <w:rPr>
            <w:rStyle w:val="Hyperlink"/>
            <w:rFonts w:cs="Arial"/>
          </w:rPr>
          <w:t>1</w:t>
        </w:r>
      </w:hyperlink>
      <w:r w:rsidRPr="00744C62">
        <w:rPr>
          <w:rFonts w:cs="Arial"/>
        </w:rPr>
        <w:t xml:space="preserve"> </w:t>
      </w:r>
      <w:r w:rsidRPr="00744C62">
        <w:rPr>
          <w:rStyle w:val="StyleUnderline"/>
          <w:rFonts w:cs="Arial"/>
        </w:rPr>
        <w:t>Japan’s vital interest in these developments is,</w:t>
      </w:r>
      <w:r w:rsidRPr="00744C62">
        <w:rPr>
          <w:rFonts w:cs="Arial"/>
        </w:rPr>
        <w:t xml:space="preserve"> of course, </w:t>
      </w:r>
      <w:r w:rsidRPr="00744C62">
        <w:rPr>
          <w:rStyle w:val="StyleUnderline"/>
          <w:rFonts w:cs="Arial"/>
        </w:rPr>
        <w:t>intensified all the more by its close geographical proximity to China,</w:t>
      </w:r>
      <w:r w:rsidRPr="00744C62">
        <w:rPr>
          <w:rFonts w:cs="Arial"/>
        </w:rPr>
        <w:t xml:space="preserve"> and</w:t>
      </w:r>
      <w:r w:rsidRPr="00744C62">
        <w:rPr>
          <w:rStyle w:val="StyleUnderline"/>
          <w:rFonts w:cs="Arial"/>
        </w:rPr>
        <w:t xml:space="preserve"> interdependence of political, economic, and security interests</w:t>
      </w:r>
      <w:r w:rsidRPr="00744C62">
        <w:rPr>
          <w:rFonts w:cs="Arial"/>
        </w:rPr>
        <w:t xml:space="preserve">; and by its position in the post-war period as essentially a status quo power supportive of the continuation of the US-led international order, </w:t>
      </w:r>
      <w:r w:rsidRPr="00744C62">
        <w:rPr>
          <w:rStyle w:val="StyleUnderline"/>
          <w:rFonts w:cs="Arial"/>
        </w:rPr>
        <w:t>and bound to the US by an ever-deepening alliance relationship.</w:t>
      </w:r>
      <w:r w:rsidRPr="00744C62">
        <w:rPr>
          <w:rFonts w:cs="Arial"/>
        </w:rPr>
        <w:t xml:space="preserve"> The expectation should be that any shifts in the US-led international and regional systems in which Japan has been so firmly embedded, and as precipitated by China, should pose questions about the precipitation of a similar counter-reaction from Japan. </w:t>
      </w:r>
      <w:r w:rsidRPr="00744C62">
        <w:rPr>
          <w:rStyle w:val="StyleUnderline"/>
          <w:rFonts w:cs="Arial"/>
        </w:rPr>
        <w:t>The more radical the impact of China on the regional order, the more proportionately radical Japan’s response might be. Japan may choose to channel its response via the US–Japan alliance</w:t>
      </w:r>
      <w:r w:rsidRPr="00744C62">
        <w:rPr>
          <w:rFonts w:cs="Arial"/>
        </w:rPr>
        <w:t xml:space="preserve">, and </w:t>
      </w:r>
      <w:r w:rsidRPr="00744C62">
        <w:rPr>
          <w:rStyle w:val="StyleUnderline"/>
        </w:rPr>
        <w:t>this may bolster the US security presence in the Asia-Pacific.</w:t>
      </w:r>
      <w:r w:rsidRPr="00744C62">
        <w:rPr>
          <w:rFonts w:cs="Arial"/>
        </w:rPr>
        <w:t xml:space="preserve"> Alternatively, </w:t>
      </w:r>
      <w:r w:rsidRPr="00744C62">
        <w:rPr>
          <w:rStyle w:val="StyleUnderline"/>
        </w:rPr>
        <w:t>if Chinese hegemony is truly perceived as on the cards, then this might be considered as necessitating Japan’s initiation of a counter-hegemonic strategy</w:t>
      </w:r>
      <w:r w:rsidRPr="00744C62">
        <w:rPr>
          <w:rFonts w:cs="Arial"/>
        </w:rPr>
        <w:t xml:space="preserve">, either in conjunction with or separate from the USA—all with potential ramifications for stability as the two largest East Asian states contend over the shape of the regional security order. Thus far, however, </w:t>
      </w:r>
      <w:r w:rsidRPr="00744C62">
        <w:rPr>
          <w:rStyle w:val="StyleUnderline"/>
          <w:rFonts w:cs="Arial"/>
        </w:rPr>
        <w:t>Japan’s reaction to China’s rise has been regarded</w:t>
      </w:r>
      <w:r w:rsidRPr="00744C62">
        <w:rPr>
          <w:rFonts w:cs="Arial"/>
        </w:rPr>
        <w:t>—so the public argument goes for the majority of Japanese and US policymakers and commentators—</w:t>
      </w:r>
      <w:r w:rsidRPr="00744C62">
        <w:rPr>
          <w:rStyle w:val="StyleUnderline"/>
          <w:rFonts w:cs="Arial"/>
        </w:rPr>
        <w:t xml:space="preserve">as highly restrained, </w:t>
      </w:r>
      <w:r w:rsidRPr="00744C62">
        <w:rPr>
          <w:rFonts w:cs="Arial"/>
        </w:rPr>
        <w:t>and as demonstrating no fundamental change in Japanese international strategy.</w:t>
      </w:r>
      <w:hyperlink r:id="rId9" w:anchor="fn-2" w:history="1">
        <w:r w:rsidRPr="00744C62">
          <w:rPr>
            <w:rStyle w:val="Hyperlink"/>
            <w:rFonts w:cs="Arial"/>
          </w:rPr>
          <w:t>2</w:t>
        </w:r>
      </w:hyperlink>
      <w:r w:rsidRPr="00744C62">
        <w:rPr>
          <w:rFonts w:cs="Arial"/>
        </w:rPr>
        <w:t xml:space="preserve"> </w:t>
      </w:r>
      <w:r w:rsidRPr="00744C62">
        <w:rPr>
          <w:rStyle w:val="StyleUnderline"/>
          <w:rFonts w:cs="Arial"/>
        </w:rPr>
        <w:t>Japanese policymakers, such as current Prime Minister Abe Shinzō, even as they work to revise national security strategies and military capabilities to guard against China’s rise</w:t>
      </w:r>
      <w:r w:rsidRPr="00744C62">
        <w:rPr>
          <w:rFonts w:cs="Arial"/>
        </w:rPr>
        <w:t>—most notably the Abe government’s passing in September 2015 of extensive legislation to overturn the 60-year-old ban on the exercise of collective self-defence to expand the range of military support for the US–Japan alliance—</w:t>
      </w:r>
      <w:r w:rsidRPr="00744C62">
        <w:rPr>
          <w:rStyle w:val="StyleUnderline"/>
          <w:rFonts w:cs="Arial"/>
        </w:rPr>
        <w:t>utilize language to describe such strategy as a ‘Proactive Contribution to Peace’</w:t>
      </w:r>
      <w:r w:rsidRPr="00744C62">
        <w:rPr>
          <w:rFonts w:cs="Arial"/>
        </w:rPr>
        <w:t xml:space="preserve"> (sekkyoku-teki heiwashugi), </w:t>
      </w:r>
      <w:r w:rsidRPr="00744C62">
        <w:rPr>
          <w:rStyle w:val="StyleUnderline"/>
          <w:rFonts w:cs="Arial"/>
        </w:rPr>
        <w:t>so to stress essential continuity with the demilitarized post-war past rather than change</w:t>
      </w:r>
      <w:r w:rsidRPr="00744C62">
        <w:rPr>
          <w:rFonts w:cs="Arial"/>
        </w:rPr>
        <w:t xml:space="preserve">. </w:t>
      </w:r>
      <w:r w:rsidRPr="00744C62">
        <w:rPr>
          <w:rStyle w:val="StyleUnderline"/>
          <w:rFonts w:cs="Arial"/>
        </w:rPr>
        <w:t>Abe has argued</w:t>
      </w:r>
      <w:r w:rsidRPr="00744C62">
        <w:rPr>
          <w:rFonts w:cs="Arial"/>
        </w:rPr>
        <w:t xml:space="preserve"> in National Diet policy speeches </w:t>
      </w:r>
      <w:r w:rsidRPr="00744C62">
        <w:rPr>
          <w:rStyle w:val="StyleUnderline"/>
          <w:rFonts w:cs="Arial"/>
        </w:rPr>
        <w:t>that ‘the peaceful rise of China offers a great opportunity for Japan as well as for the international community</w:t>
      </w:r>
      <w:r w:rsidRPr="00744C62">
        <w:rPr>
          <w:rFonts w:cs="Arial"/>
        </w:rPr>
        <w:t>. Under the principle of a “Mutually Beneficial Relationship Based on Common Strategic Interests” (senryaku-teki gokei kankei), we will further strengthen the trend of improving relations’.</w:t>
      </w:r>
      <w:hyperlink r:id="rId10" w:anchor="fn-3" w:history="1">
        <w:r w:rsidRPr="00744C62">
          <w:rPr>
            <w:rStyle w:val="Hyperlink"/>
            <w:rFonts w:cs="Arial"/>
          </w:rPr>
          <w:t>3</w:t>
        </w:r>
      </w:hyperlink>
      <w:r w:rsidRPr="00744C62">
        <w:rPr>
          <w:rFonts w:cs="Arial"/>
        </w:rPr>
        <w:t xml:space="preserve"> </w:t>
      </w:r>
      <w:r w:rsidRPr="00744C62">
        <w:rPr>
          <w:rStyle w:val="StyleUnderline"/>
          <w:rFonts w:cs="Arial"/>
        </w:rPr>
        <w:t>Japan’s Ministry of Foreign Affairs</w:t>
      </w:r>
      <w:r w:rsidRPr="00744C62">
        <w:rPr>
          <w:rFonts w:cs="Arial"/>
        </w:rPr>
        <w:t xml:space="preserve"> (MOFA) </w:t>
      </w:r>
      <w:r w:rsidRPr="00744C62">
        <w:rPr>
          <w:rStyle w:val="StyleUnderline"/>
          <w:rFonts w:cs="Arial"/>
        </w:rPr>
        <w:t>maintains the official position that, despite various bilateral ‘differences’, especially over territorial and maritime security, ‘Stable Japan-China relations are essential not only to the citizens of both countries, but also to the peace and stability of the Asia-Pacific region as whole</w:t>
      </w:r>
      <w:r w:rsidRPr="00744C62">
        <w:rPr>
          <w:rFonts w:cs="Arial"/>
        </w:rPr>
        <w:t>. Accordingly, based on the concept of the “Mutually Beneficial Relationship Based on Common Strategic Interests”, the Government of Japan will promote the development of Japan-China relations from a broad perspective through continued dialogues and cooperation at various levels.’</w:t>
      </w:r>
      <w:hyperlink r:id="rId11" w:anchor="fn-4" w:history="1">
        <w:r w:rsidRPr="00744C62">
          <w:rPr>
            <w:rStyle w:val="Hyperlink"/>
            <w:rFonts w:cs="Arial"/>
          </w:rPr>
          <w:t>4</w:t>
        </w:r>
      </w:hyperlink>
      <w:r w:rsidRPr="00744C62">
        <w:rPr>
          <w:rFonts w:cs="Arial"/>
        </w:rPr>
        <w:t xml:space="preserve"> Japan’s new National Security Strategy (NSS) of 2013 stressed that, even in response to China’s perceived attempts to change the status quo by coercion in the East and South China Seas, ‘</w:t>
      </w:r>
      <w:r w:rsidRPr="00744C62">
        <w:rPr>
          <w:rStyle w:val="StyleUnderline"/>
          <w:rFonts w:cs="Arial"/>
        </w:rPr>
        <w:t>Japan will urge China to exercise self-restraint and will continue to respond firmly but in a calm manner without escalation’</w:t>
      </w:r>
      <w:r w:rsidRPr="00744C62">
        <w:rPr>
          <w:rFonts w:cs="Arial"/>
        </w:rPr>
        <w:t>, so claiming that it would not be the power to break the status quo.</w:t>
      </w:r>
      <w:hyperlink r:id="rId12" w:anchor="fn-5" w:history="1">
        <w:r w:rsidRPr="00744C62">
          <w:rPr>
            <w:rStyle w:val="Hyperlink"/>
            <w:rFonts w:cs="Arial"/>
          </w:rPr>
          <w:t>5</w:t>
        </w:r>
      </w:hyperlink>
      <w:r w:rsidRPr="00744C62">
        <w:rPr>
          <w:rFonts w:cs="Arial"/>
        </w:rPr>
        <w:t xml:space="preserve"> Meanwhile, US–Japan alliance managers and insiders flatly reiterate the mantra that Japan remains a disciplined partner in any hedging strategy towards China.</w:t>
      </w:r>
      <w:hyperlink r:id="rId13" w:anchor="fn-6" w:history="1">
        <w:r w:rsidRPr="00744C62">
          <w:rPr>
            <w:rStyle w:val="Hyperlink"/>
            <w:rFonts w:cs="Arial"/>
          </w:rPr>
          <w:t>6</w:t>
        </w:r>
      </w:hyperlink>
      <w:r w:rsidRPr="00744C62">
        <w:rPr>
          <w:rFonts w:cs="Arial"/>
        </w:rPr>
        <w:t xml:space="preserve"> From the perspective of Neo-realism, many analysts agree that </w:t>
      </w:r>
      <w:r w:rsidRPr="00744C62">
        <w:rPr>
          <w:rStyle w:val="StyleUnderline"/>
          <w:rFonts w:cs="Arial"/>
        </w:rPr>
        <w:t>Japan has so far failed to react to the changing international structure or to display either significant balancing,</w:t>
      </w:r>
      <w:r w:rsidRPr="00744C62">
        <w:rPr>
          <w:rFonts w:cs="Arial"/>
        </w:rPr>
        <w:t xml:space="preserve"> or less probable bandwagoning behaviour, </w:t>
      </w:r>
      <w:r w:rsidRPr="00744C62">
        <w:rPr>
          <w:rStyle w:val="StyleUnderline"/>
          <w:rFonts w:cs="Arial"/>
        </w:rPr>
        <w:t>vis-à-vis China’s rise</w:t>
      </w:r>
      <w:r w:rsidRPr="00744C62">
        <w:rPr>
          <w:rFonts w:cs="Arial"/>
        </w:rPr>
        <w:t>. Japan’s apparent lack of a balancing impulse appears to defy the conventional Neo-realist predictions of state behaviour and to continue to fulfil its characterization as a ‘structural anomaly’.</w:t>
      </w:r>
      <w:hyperlink r:id="rId14" w:anchor="fn-7" w:history="1">
        <w:r w:rsidRPr="00744C62">
          <w:rPr>
            <w:rStyle w:val="Hyperlink"/>
            <w:rFonts w:cs="Arial"/>
          </w:rPr>
          <w:t>7</w:t>
        </w:r>
      </w:hyperlink>
      <w:r w:rsidRPr="00744C62">
        <w:rPr>
          <w:rFonts w:cs="Arial"/>
        </w:rPr>
        <w:t xml:space="preserve"> In the absence of a compelling Neo-realist analysis, in recent years much explanation of Japan’s international relations has lapsed into Constructivist perspectives, which stress the primacy of deep-rooted domestic anti-militaristic norms and principles over international structural pressures.</w:t>
      </w:r>
      <w:hyperlink r:id="rId15" w:anchor="fn-8" w:history="1">
        <w:r w:rsidRPr="00744C62">
          <w:rPr>
            <w:rStyle w:val="Hyperlink"/>
            <w:rFonts w:cs="Arial"/>
          </w:rPr>
          <w:t>8</w:t>
        </w:r>
      </w:hyperlink>
      <w:r w:rsidRPr="00744C62">
        <w:rPr>
          <w:rFonts w:cs="Arial"/>
        </w:rPr>
        <w:t xml:space="preserve"> For the Constructivist take on Japan, therefore, the </w:t>
      </w:r>
      <w:r w:rsidRPr="00744C62">
        <w:rPr>
          <w:rStyle w:val="StyleUnderline"/>
          <w:rFonts w:cs="Arial"/>
        </w:rPr>
        <w:t xml:space="preserve">emphasis has been on continuity and stasis in Japan’s international </w:t>
      </w:r>
      <w:r w:rsidRPr="00744C62">
        <w:rPr>
          <w:rStyle w:val="StyleUnderline"/>
        </w:rPr>
        <w:t>strategy,</w:t>
      </w:r>
      <w:r w:rsidRPr="00744C62">
        <w:rPr>
          <w:rFonts w:cs="Arial"/>
        </w:rPr>
        <w:t xml:space="preserve"> to the point where its security policy is claimed as akin to an ‘immovable object’.</w:t>
      </w:r>
      <w:hyperlink r:id="rId16" w:anchor="fn-9" w:history="1">
        <w:r w:rsidRPr="00744C62">
          <w:rPr>
            <w:rStyle w:val="Hyperlink"/>
            <w:rFonts w:cs="Arial"/>
          </w:rPr>
          <w:t>9</w:t>
        </w:r>
      </w:hyperlink>
      <w:r w:rsidRPr="00744C62">
        <w:rPr>
          <w:rFonts w:cs="Arial"/>
        </w:rPr>
        <w:t xml:space="preserve"> Meanwhile, although Neo-liberal Institutionalism has been more marginal as a distinct perspective applied to Japan, especially given the dominance of Constructivism and its ‘positive’ norms of anti-militarism that offer crossover with key tenets of Liberalism-type outcomes, it too has emphasized continuity in Japanese international strategy, or ‘Cautious Liberalism’, marked again by a lack of impulse to pursue balancing.</w:t>
      </w:r>
      <w:hyperlink r:id="rId17" w:anchor="fn-10" w:history="1">
        <w:r w:rsidRPr="00744C62">
          <w:rPr>
            <w:rStyle w:val="Hyperlink"/>
            <w:rFonts w:cs="Arial"/>
          </w:rPr>
          <w:t>10</w:t>
        </w:r>
      </w:hyperlink>
      <w:r w:rsidRPr="00744C62">
        <w:rPr>
          <w:rFonts w:cs="Arial"/>
        </w:rPr>
        <w:t xml:space="preserve"> In the midst of this Constructivist stranglehold on the study of Japan’s international and security orientation, the best traction Neo-realism and its variants has been able to gain on the debate has been to introduce explanations that essentially corroborate the consensus on Japan’s lack of propensity to diverge from its post-war security stance and to avoid active balancing. </w:t>
      </w:r>
      <w:r w:rsidRPr="00744C62">
        <w:rPr>
          <w:rStyle w:val="StyleUnderline"/>
        </w:rPr>
        <w:t>Japan has been evaluated as pursuing various ‘Realist’-oriented strategies to respond to China’s rise</w:t>
      </w:r>
      <w:r w:rsidRPr="00744C62">
        <w:rPr>
          <w:rFonts w:cs="Arial"/>
        </w:rPr>
        <w:t>, such as a Japanese-specific variant of ‘Defensive Realism’, which sees Japan concentrating on ‘homeland defence’ through the acquisition of ‘defensive’ weaponry and the eschewing of broader international security objectives outside its own territory that would involve influencing the balance of power.</w:t>
      </w:r>
      <w:hyperlink r:id="rId18" w:anchor="fn-11" w:history="1">
        <w:r w:rsidRPr="00744C62">
          <w:rPr>
            <w:rStyle w:val="Hyperlink"/>
            <w:rFonts w:cs="Arial"/>
          </w:rPr>
          <w:t>11</w:t>
        </w:r>
      </w:hyperlink>
      <w:r w:rsidRPr="00744C62">
        <w:rPr>
          <w:rFonts w:cs="Arial"/>
        </w:rPr>
        <w:t xml:space="preserve"> </w:t>
      </w:r>
      <w:r w:rsidRPr="00744C62">
        <w:rPr>
          <w:rStyle w:val="StyleUnderline"/>
        </w:rPr>
        <w:t>Japan has also been categorized as pursuing a ‘buck-passing’ strategy and essentially passive reliance on the USA to cope with China’s rise.</w:t>
      </w:r>
      <w:hyperlink r:id="rId19" w:anchor="fn-12" w:history="1">
        <w:r w:rsidRPr="00744C62">
          <w:rPr>
            <w:rStyle w:val="Hyperlink"/>
          </w:rPr>
          <w:t>12</w:t>
        </w:r>
      </w:hyperlink>
      <w:r w:rsidRPr="00744C62">
        <w:rPr>
          <w:rStyle w:val="StyleUnderline"/>
        </w:rPr>
        <w:t xml:space="preserve"> </w:t>
      </w:r>
      <w:r w:rsidRPr="00744C62">
        <w:rPr>
          <w:rFonts w:cs="Arial"/>
        </w:rPr>
        <w:t xml:space="preserve">More prevalently, </w:t>
      </w:r>
      <w:r w:rsidRPr="00744C62">
        <w:rPr>
          <w:rStyle w:val="StyleUnderline"/>
          <w:rFonts w:cs="Arial"/>
        </w:rPr>
        <w:t>Japan has been perceived as moving towards a strategy of ‘Reluctant Realism’, with a gradualistic propensity to work with its US ally to meet common security challenges</w:t>
      </w:r>
      <w:r w:rsidRPr="00744C62">
        <w:rPr>
          <w:rFonts w:cs="Arial"/>
        </w:rPr>
        <w:t>.</w:t>
      </w:r>
      <w:hyperlink r:id="rId20" w:anchor="fn-13" w:history="1">
        <w:r w:rsidRPr="00744C62">
          <w:rPr>
            <w:rStyle w:val="Hyperlink"/>
            <w:rFonts w:cs="Arial"/>
          </w:rPr>
          <w:t>13</w:t>
        </w:r>
      </w:hyperlink>
      <w:r w:rsidRPr="00744C62">
        <w:rPr>
          <w:rFonts w:cs="Arial"/>
        </w:rPr>
        <w:t xml:space="preserve"> ‘Reluctant Realism’ is the view that perhaps edges closest to suggesting that Japan might cautiously consider balancing China, but in all these variants of Neo-realism/Realism, </w:t>
      </w:r>
      <w:r w:rsidRPr="00744C62">
        <w:rPr>
          <w:rStyle w:val="StyleUnderline"/>
          <w:rFonts w:cs="Arial"/>
        </w:rPr>
        <w:t xml:space="preserve">Japan is regarded as largely passive in responding to China’s rise, and likely to balance </w:t>
      </w:r>
      <w:r w:rsidRPr="00744C62">
        <w:rPr>
          <w:rStyle w:val="Emphasis"/>
        </w:rPr>
        <w:t>solely via the mechanism of the US–Japan alliance and never individually</w:t>
      </w:r>
      <w:r w:rsidRPr="00744C62">
        <w:rPr>
          <w:rStyle w:val="StyleUnderline"/>
          <w:rFonts w:cs="Arial"/>
        </w:rPr>
        <w:t xml:space="preserve">. </w:t>
      </w:r>
      <w:r w:rsidRPr="00744C62">
        <w:rPr>
          <w:rFonts w:cs="Arial"/>
        </w:rPr>
        <w:t>In fact, most Neo-realist/Realist views settle on the argument that at the very most Japan is set to hedge rather than balance against China’s rise, or in one important formulation to practice ‘cooperative engagement with a soft hedge’.</w:t>
      </w:r>
      <w:hyperlink r:id="rId21" w:anchor="fn-14" w:history="1">
        <w:r w:rsidRPr="00744C62">
          <w:rPr>
            <w:rStyle w:val="Hyperlink"/>
            <w:rFonts w:cs="Arial"/>
          </w:rPr>
          <w:t>14</w:t>
        </w:r>
      </w:hyperlink>
      <w:r w:rsidRPr="00744C62">
        <w:rPr>
          <w:rFonts w:cs="Arial"/>
        </w:rPr>
        <w:t xml:space="preserve"> The somewhat curious implicit consensus among the supposedly contending perspectives of Neo-realism, Constructivism, and Liberalism that Japan has been, continues to be, and will likely remain, highly restrained in responding to China’s rise might seem to render redundant any further discussion of a possibly more radical Japanese reaction, including the impulse to balance more actively</w:t>
      </w:r>
      <w:r w:rsidRPr="00744C62">
        <w:rPr>
          <w:rStyle w:val="StyleUnderline"/>
          <w:rFonts w:cs="Arial"/>
        </w:rPr>
        <w:t>. Japan’s ‘Yoshida Doctrine’—classically formulated as a concentration</w:t>
      </w:r>
      <w:r w:rsidRPr="00744C62">
        <w:rPr>
          <w:rFonts w:cs="Arial"/>
        </w:rPr>
        <w:t xml:space="preserve"> on economic engagement, an ‘exclusively defence-oriented’ security posture, and reliance </w:t>
      </w:r>
      <w:r w:rsidRPr="00744C62">
        <w:rPr>
          <w:rStyle w:val="StyleUnderline"/>
          <w:rFonts w:cs="Arial"/>
        </w:rPr>
        <w:t xml:space="preserve">on the </w:t>
      </w:r>
      <w:r w:rsidRPr="00744C62">
        <w:rPr>
          <w:rStyle w:val="Emphasis"/>
        </w:rPr>
        <w:t>shield</w:t>
      </w:r>
      <w:r w:rsidRPr="00744C62">
        <w:rPr>
          <w:rStyle w:val="StyleUnderline"/>
          <w:rFonts w:cs="Arial"/>
        </w:rPr>
        <w:t xml:space="preserve"> of US hegemony—would appear to be a highly entrenched grand strategy for Japanese policymakers</w:t>
      </w:r>
      <w:r w:rsidRPr="00744C62">
        <w:rPr>
          <w:rFonts w:cs="Arial"/>
        </w:rPr>
        <w:t>.</w:t>
      </w:r>
      <w:hyperlink r:id="rId22" w:anchor="fn-15" w:history="1">
        <w:r w:rsidRPr="00744C62">
          <w:rPr>
            <w:rStyle w:val="Hyperlink"/>
            <w:rFonts w:cs="Arial"/>
          </w:rPr>
          <w:t>15</w:t>
        </w:r>
      </w:hyperlink>
      <w:r w:rsidRPr="00744C62">
        <w:rPr>
          <w:rFonts w:cs="Arial"/>
        </w:rPr>
        <w:t xml:space="preserve"> </w:t>
      </w:r>
    </w:p>
    <w:p w:rsidR="009B2F79" w:rsidRPr="00744C62" w:rsidRDefault="006870CD" w:rsidP="00F02310">
      <w:pPr>
        <w:pStyle w:val="Heading4"/>
      </w:pPr>
      <w:r w:rsidRPr="00744C62">
        <w:rPr>
          <w:i/>
        </w:rPr>
        <w:t xml:space="preserve">Prior, binding </w:t>
      </w:r>
      <w:r w:rsidRPr="00744C62">
        <w:t>c</w:t>
      </w:r>
      <w:r w:rsidR="00F02310" w:rsidRPr="00744C62">
        <w:t xml:space="preserve">onsultation’s key to the alliance, the collapse of which risks </w:t>
      </w:r>
      <w:r w:rsidRPr="00744C62">
        <w:t xml:space="preserve">shreds </w:t>
      </w:r>
      <w:r w:rsidR="00BB1B27" w:rsidRPr="00744C62">
        <w:t xml:space="preserve">global </w:t>
      </w:r>
      <w:r w:rsidRPr="00744C62">
        <w:t xml:space="preserve">nonproliferation norms, risks Japan rearm, and sparks nuclear </w:t>
      </w:r>
      <w:r w:rsidR="000E391F" w:rsidRPr="00744C62">
        <w:t>escalation</w:t>
      </w:r>
      <w:r w:rsidRPr="00744C62">
        <w:t xml:space="preserve"> across Asia </w:t>
      </w:r>
    </w:p>
    <w:p w:rsidR="007F0DC6" w:rsidRPr="00744C62" w:rsidRDefault="007F0DC6" w:rsidP="007F0DC6">
      <w:pPr>
        <w:rPr>
          <w:rStyle w:val="Style13ptBold"/>
        </w:rPr>
      </w:pPr>
      <w:r w:rsidRPr="00744C62">
        <w:rPr>
          <w:rStyle w:val="Style13ptBold"/>
        </w:rPr>
        <w:t>Santoro &amp; Warden ‘15</w:t>
      </w:r>
    </w:p>
    <w:p w:rsidR="007F0DC6" w:rsidRPr="00744C62" w:rsidRDefault="007F0DC6" w:rsidP="007F0DC6">
      <w:r w:rsidRPr="00744C62">
        <w:t xml:space="preserve">[David – Senior Fellow at the CSIS’ Pacific Forum. And John – Fellow at the CSIS’ Pacific Forum.  “Assuring Japan and South Korea in the Second Nuclear Age” </w:t>
      </w:r>
      <w:r w:rsidRPr="00744C62">
        <w:rPr>
          <w:i/>
        </w:rPr>
        <w:t>The Washington Quarterly</w:t>
      </w:r>
      <w:r w:rsidRPr="00744C62">
        <w:t>, Vol 38 N. 1. 2015. ln]</w:t>
      </w:r>
    </w:p>
    <w:p w:rsidR="00F02310" w:rsidRPr="00744C62" w:rsidRDefault="00F02310" w:rsidP="00F02310">
      <w:pPr>
        <w:rPr>
          <w:rStyle w:val="Emphasis"/>
        </w:rPr>
      </w:pPr>
      <w:r w:rsidRPr="00744C62">
        <w:t>Dubbed the second nuclear age,</w:t>
      </w:r>
      <w:r w:rsidR="006870CD" w:rsidRPr="00744C62">
        <w:t xml:space="preserve"> </w:t>
      </w:r>
      <w:r w:rsidRPr="00744C62">
        <w:t>2</w:t>
      </w:r>
      <w:r w:rsidR="006870CD" w:rsidRPr="00744C62">
        <w:t xml:space="preserve"> </w:t>
      </w:r>
      <w:r w:rsidRPr="00744C62">
        <w:rPr>
          <w:rStyle w:val="StyleUnderline"/>
        </w:rPr>
        <w:t>the current context has been widely discussed</w:t>
      </w:r>
      <w:r w:rsidR="006870CD" w:rsidRPr="00744C62">
        <w:rPr>
          <w:rStyle w:val="StyleUnderline"/>
        </w:rPr>
        <w:t xml:space="preserve"> </w:t>
      </w:r>
      <w:r w:rsidRPr="00744C62">
        <w:rPr>
          <w:rStyle w:val="StyleUnderline"/>
        </w:rPr>
        <w:t>for its differences with the Cold War</w:t>
      </w:r>
      <w:r w:rsidRPr="00744C62">
        <w:t>, or the world’s first nuclear age. During this first age, two nuclear superpowers were locked in a competition for global</w:t>
      </w:r>
      <w:r w:rsidR="006870CD" w:rsidRPr="00744C62">
        <w:t xml:space="preserve"> </w:t>
      </w:r>
      <w:r w:rsidRPr="00744C62">
        <w:t>dominance with allies on each side, a handful of which developed small nuclear</w:t>
      </w:r>
      <w:r w:rsidR="006870CD" w:rsidRPr="00744C62">
        <w:t xml:space="preserve"> </w:t>
      </w:r>
      <w:r w:rsidRPr="00744C62">
        <w:t>arsenals. U.S.–Soviet competition was intense, but remained cold in part</w:t>
      </w:r>
      <w:r w:rsidR="006870CD" w:rsidRPr="00744C62">
        <w:t xml:space="preserve"> </w:t>
      </w:r>
      <w:r w:rsidRPr="00744C62">
        <w:t>because</w:t>
      </w:r>
      <w:r w:rsidR="006870CD" w:rsidRPr="00744C62">
        <w:t xml:space="preserve"> </w:t>
      </w:r>
      <w:r w:rsidRPr="00744C62">
        <w:t>Washington</w:t>
      </w:r>
      <w:r w:rsidR="006870CD" w:rsidRPr="00744C62">
        <w:t xml:space="preserve"> </w:t>
      </w:r>
      <w:r w:rsidRPr="00744C62">
        <w:t>and</w:t>
      </w:r>
      <w:r w:rsidR="006870CD" w:rsidRPr="00744C62">
        <w:t xml:space="preserve"> </w:t>
      </w:r>
      <w:r w:rsidRPr="00744C62">
        <w:t>Moscow</w:t>
      </w:r>
      <w:r w:rsidR="006870CD" w:rsidRPr="00744C62">
        <w:t xml:space="preserve"> </w:t>
      </w:r>
      <w:r w:rsidRPr="00744C62">
        <w:t>developed</w:t>
      </w:r>
      <w:r w:rsidR="006870CD" w:rsidRPr="00744C62">
        <w:t xml:space="preserve"> </w:t>
      </w:r>
      <w:r w:rsidRPr="00744C62">
        <w:t>arms</w:t>
      </w:r>
      <w:r w:rsidR="006870CD" w:rsidRPr="00744C62">
        <w:t xml:space="preserve"> </w:t>
      </w:r>
      <w:r w:rsidRPr="00744C62">
        <w:t>-</w:t>
      </w:r>
      <w:r w:rsidR="006870CD" w:rsidRPr="00744C62">
        <w:t xml:space="preserve"> </w:t>
      </w:r>
      <w:r w:rsidRPr="00744C62">
        <w:t>control</w:t>
      </w:r>
      <w:r w:rsidR="006870CD" w:rsidRPr="00744C62">
        <w:t xml:space="preserve"> </w:t>
      </w:r>
      <w:r w:rsidRPr="00744C62">
        <w:t>and</w:t>
      </w:r>
      <w:r w:rsidR="006870CD" w:rsidRPr="00744C62">
        <w:t xml:space="preserve"> </w:t>
      </w:r>
      <w:r w:rsidRPr="00744C62">
        <w:t>crisis</w:t>
      </w:r>
      <w:r w:rsidR="006870CD" w:rsidRPr="00744C62">
        <w:t xml:space="preserve"> </w:t>
      </w:r>
      <w:r w:rsidRPr="00744C62">
        <w:t>-</w:t>
      </w:r>
      <w:r w:rsidR="006870CD" w:rsidRPr="00744C62">
        <w:t xml:space="preserve"> </w:t>
      </w:r>
      <w:r w:rsidRPr="00744C62">
        <w:t>management mechanisms to regulate their behavior. Stability endured because</w:t>
      </w:r>
      <w:r w:rsidR="006870CD" w:rsidRPr="00744C62">
        <w:t xml:space="preserve"> </w:t>
      </w:r>
      <w:r w:rsidRPr="00744C62">
        <w:rPr>
          <w:rStyle w:val="StyleUnderline"/>
        </w:rPr>
        <w:t>even though Washington and Moscow did not control all the triggers, they had</w:t>
      </w:r>
      <w:r w:rsidR="006870CD" w:rsidRPr="00744C62">
        <w:rPr>
          <w:rStyle w:val="StyleUnderline"/>
        </w:rPr>
        <w:t xml:space="preserve"> </w:t>
      </w:r>
      <w:r w:rsidRPr="00744C62">
        <w:rPr>
          <w:rStyle w:val="StyleUnderline"/>
        </w:rPr>
        <w:t>sufficient authority to keep bloc discipline and avoid</w:t>
      </w:r>
      <w:r w:rsidRPr="00744C62">
        <w:t xml:space="preserve"> becoming entrapped in a</w:t>
      </w:r>
      <w:r w:rsidR="006870CD" w:rsidRPr="00744C62">
        <w:t xml:space="preserve"> </w:t>
      </w:r>
      <w:r w:rsidRPr="00744C62">
        <w:t xml:space="preserve">nuclear </w:t>
      </w:r>
      <w:r w:rsidRPr="00744C62">
        <w:rPr>
          <w:rStyle w:val="StyleUnderline"/>
        </w:rPr>
        <w:t>war</w:t>
      </w:r>
      <w:r w:rsidRPr="00744C62">
        <w:t>. The security environment was always extremely dangerous because</w:t>
      </w:r>
      <w:r w:rsidR="006870CD" w:rsidRPr="00744C62">
        <w:t xml:space="preserve"> </w:t>
      </w:r>
      <w:r w:rsidRPr="00744C62">
        <w:t>the possibility of global nuclear annihilation was omnipresent, but per the</w:t>
      </w:r>
      <w:r w:rsidR="006870CD" w:rsidRPr="00744C62">
        <w:t xml:space="preserve"> </w:t>
      </w:r>
      <w:r w:rsidRPr="00744C62">
        <w:t>notorious formula, “a stable balance of terror” endured.</w:t>
      </w:r>
      <w:r w:rsidR="006870CD" w:rsidRPr="00744C62">
        <w:t xml:space="preserve"> </w:t>
      </w:r>
      <w:r w:rsidRPr="00744C62">
        <w:t>3</w:t>
      </w:r>
      <w:r w:rsidR="006870CD" w:rsidRPr="00744C62">
        <w:t xml:space="preserve"> </w:t>
      </w:r>
      <w:r w:rsidRPr="00744C62">
        <w:t>The end of the Cold War gave rise to hopes—mainly in Western quarters—</w:t>
      </w:r>
      <w:r w:rsidR="006870CD" w:rsidRPr="00744C62">
        <w:t xml:space="preserve"> </w:t>
      </w:r>
      <w:r w:rsidRPr="00744C62">
        <w:t>that nuclear weapons would be relegated to the dustbin of history.</w:t>
      </w:r>
      <w:r w:rsidR="006870CD" w:rsidRPr="00744C62">
        <w:t xml:space="preserve"> </w:t>
      </w:r>
      <w:r w:rsidRPr="00744C62">
        <w:t>4</w:t>
      </w:r>
      <w:r w:rsidR="006870CD" w:rsidRPr="00744C62">
        <w:t xml:space="preserve"> </w:t>
      </w:r>
      <w:r w:rsidRPr="00744C62">
        <w:t>This belief</w:t>
      </w:r>
      <w:r w:rsidR="006870CD" w:rsidRPr="00744C62">
        <w:t xml:space="preserve"> </w:t>
      </w:r>
      <w:r w:rsidRPr="00744C62">
        <w:t>led the United States, the United Kingdom, and France to downsize their</w:t>
      </w:r>
      <w:r w:rsidR="006870CD" w:rsidRPr="00744C62">
        <w:t xml:space="preserve"> </w:t>
      </w:r>
      <w:r w:rsidRPr="00744C62">
        <w:t>arsenals and assist a financially</w:t>
      </w:r>
      <w:r w:rsidR="006870CD" w:rsidRPr="00744C62">
        <w:t xml:space="preserve"> </w:t>
      </w:r>
      <w:r w:rsidRPr="00744C62">
        <w:t>-</w:t>
      </w:r>
      <w:r w:rsidR="006870CD" w:rsidRPr="00744C62">
        <w:t xml:space="preserve"> </w:t>
      </w:r>
      <w:r w:rsidRPr="00744C62">
        <w:t>strapped Russia to do the same. Meanwhile,</w:t>
      </w:r>
      <w:r w:rsidR="006870CD" w:rsidRPr="00744C62">
        <w:t xml:space="preserve"> </w:t>
      </w:r>
      <w:r w:rsidRPr="00744C62">
        <w:rPr>
          <w:rStyle w:val="StyleUnderline"/>
        </w:rPr>
        <w:t>several states across Asia</w:t>
      </w:r>
      <w:r w:rsidRPr="00744C62">
        <w:t>—in Western Asia (the Middle East), South Asia, and</w:t>
      </w:r>
      <w:r w:rsidR="006870CD" w:rsidRPr="00744C62">
        <w:t xml:space="preserve"> </w:t>
      </w:r>
      <w:r w:rsidRPr="00744C62">
        <w:t>East Asia—</w:t>
      </w:r>
      <w:r w:rsidRPr="00744C62">
        <w:rPr>
          <w:rStyle w:val="StyleUnderline"/>
        </w:rPr>
        <w:t>developed nuclear and long</w:t>
      </w:r>
      <w:r w:rsidR="006870CD" w:rsidRPr="00744C62">
        <w:rPr>
          <w:rStyle w:val="StyleUnderline"/>
        </w:rPr>
        <w:t xml:space="preserve"> </w:t>
      </w:r>
      <w:r w:rsidRPr="00744C62">
        <w:rPr>
          <w:rStyle w:val="StyleUnderline"/>
        </w:rPr>
        <w:t>-</w:t>
      </w:r>
      <w:r w:rsidR="006870CD" w:rsidRPr="00744C62">
        <w:rPr>
          <w:rStyle w:val="StyleUnderline"/>
        </w:rPr>
        <w:t xml:space="preserve"> </w:t>
      </w:r>
      <w:r w:rsidRPr="00744C62">
        <w:rPr>
          <w:rStyle w:val="StyleUnderline"/>
        </w:rPr>
        <w:t>range missile programs</w:t>
      </w:r>
      <w:r w:rsidRPr="00744C62">
        <w:t>.</w:t>
      </w:r>
      <w:r w:rsidR="006870CD" w:rsidRPr="00744C62">
        <w:t xml:space="preserve"> </w:t>
      </w:r>
      <w:r w:rsidRPr="00744C62">
        <w:t>5</w:t>
      </w:r>
      <w:r w:rsidR="006870CD" w:rsidRPr="00744C62">
        <w:t xml:space="preserve"> </w:t>
      </w:r>
      <w:r w:rsidRPr="00744C62">
        <w:rPr>
          <w:rStyle w:val="StyleUnderline"/>
        </w:rPr>
        <w:t>China’s efforts</w:t>
      </w:r>
      <w:r w:rsidR="006870CD" w:rsidRPr="00744C62">
        <w:rPr>
          <w:rStyle w:val="StyleUnderline"/>
        </w:rPr>
        <w:t xml:space="preserve"> </w:t>
      </w:r>
      <w:r w:rsidRPr="00744C62">
        <w:rPr>
          <w:rStyle w:val="StyleUnderline"/>
        </w:rPr>
        <w:t>to modernize its nuclear and missile forces continued steadily. India and</w:t>
      </w:r>
      <w:r w:rsidR="006870CD" w:rsidRPr="00744C62">
        <w:rPr>
          <w:rStyle w:val="StyleUnderline"/>
        </w:rPr>
        <w:t xml:space="preserve"> </w:t>
      </w:r>
      <w:r w:rsidRPr="00744C62">
        <w:rPr>
          <w:rStyle w:val="StyleUnderline"/>
        </w:rPr>
        <w:t>Pakistan pushed forward</w:t>
      </w:r>
      <w:r w:rsidRPr="00744C62">
        <w:t xml:space="preserve"> with their own programs and, after exploding nuclear</w:t>
      </w:r>
      <w:r w:rsidR="006870CD" w:rsidRPr="00744C62">
        <w:t xml:space="preserve"> </w:t>
      </w:r>
      <w:r w:rsidRPr="00744C62">
        <w:t>devices in 1998, became nuclear</w:t>
      </w:r>
      <w:r w:rsidR="006870CD" w:rsidRPr="00744C62">
        <w:t xml:space="preserve"> </w:t>
      </w:r>
      <w:r w:rsidRPr="00744C62">
        <w:t>-</w:t>
      </w:r>
      <w:r w:rsidR="006870CD" w:rsidRPr="00744C62">
        <w:t xml:space="preserve"> </w:t>
      </w:r>
      <w:r w:rsidRPr="00744C62">
        <w:t>armed states.</w:t>
      </w:r>
      <w:r w:rsidR="006870CD" w:rsidRPr="00744C62">
        <w:t xml:space="preserve"> </w:t>
      </w:r>
      <w:r w:rsidRPr="00744C62">
        <w:rPr>
          <w:rStyle w:val="StyleUnderline"/>
        </w:rPr>
        <w:t>North</w:t>
      </w:r>
      <w:r w:rsidR="006870CD" w:rsidRPr="00744C62">
        <w:rPr>
          <w:rStyle w:val="StyleUnderline"/>
        </w:rPr>
        <w:t xml:space="preserve"> </w:t>
      </w:r>
      <w:r w:rsidRPr="00744C62">
        <w:rPr>
          <w:rStyle w:val="StyleUnderline"/>
        </w:rPr>
        <w:t>Korea</w:t>
      </w:r>
      <w:r w:rsidR="006870CD" w:rsidRPr="00744C62">
        <w:rPr>
          <w:rStyle w:val="StyleUnderline"/>
        </w:rPr>
        <w:t xml:space="preserve"> </w:t>
      </w:r>
      <w:r w:rsidRPr="00744C62">
        <w:rPr>
          <w:rStyle w:val="StyleUnderline"/>
        </w:rPr>
        <w:t>conducted</w:t>
      </w:r>
      <w:r w:rsidR="006870CD" w:rsidRPr="00744C62">
        <w:rPr>
          <w:rStyle w:val="StyleUnderline"/>
        </w:rPr>
        <w:t xml:space="preserve"> </w:t>
      </w:r>
      <w:r w:rsidRPr="00744C62">
        <w:rPr>
          <w:rStyle w:val="StyleUnderline"/>
        </w:rPr>
        <w:t>several</w:t>
      </w:r>
      <w:r w:rsidR="006870CD" w:rsidRPr="00744C62">
        <w:rPr>
          <w:rStyle w:val="StyleUnderline"/>
        </w:rPr>
        <w:t xml:space="preserve"> </w:t>
      </w:r>
      <w:r w:rsidRPr="00744C62">
        <w:rPr>
          <w:rStyle w:val="StyleUnderline"/>
        </w:rPr>
        <w:t>rocket</w:t>
      </w:r>
      <w:r w:rsidR="006870CD" w:rsidRPr="00744C62">
        <w:rPr>
          <w:rStyle w:val="StyleUnderline"/>
        </w:rPr>
        <w:t xml:space="preserve"> </w:t>
      </w:r>
      <w:r w:rsidRPr="00744C62">
        <w:rPr>
          <w:rStyle w:val="StyleUnderline"/>
        </w:rPr>
        <w:t>tests</w:t>
      </w:r>
      <w:r w:rsidR="006870CD" w:rsidRPr="00744C62">
        <w:rPr>
          <w:rStyle w:val="StyleUnderline"/>
        </w:rPr>
        <w:t xml:space="preserve"> </w:t>
      </w:r>
      <w:r w:rsidRPr="00744C62">
        <w:t>during the late 1990s and tested its first nuclear</w:t>
      </w:r>
      <w:r w:rsidR="006870CD" w:rsidRPr="00744C62">
        <w:t xml:space="preserve"> </w:t>
      </w:r>
      <w:r w:rsidRPr="00744C62">
        <w:t xml:space="preserve">device in 2006. </w:t>
      </w:r>
      <w:r w:rsidRPr="00744C62">
        <w:rPr>
          <w:rStyle w:val="StyleUnderline"/>
        </w:rPr>
        <w:t>Iran, Syria</w:t>
      </w:r>
      <w:r w:rsidRPr="00744C62">
        <w:t>, and others also</w:t>
      </w:r>
      <w:r w:rsidR="006870CD" w:rsidRPr="00744C62">
        <w:t xml:space="preserve"> </w:t>
      </w:r>
      <w:r w:rsidRPr="00744C62">
        <w:rPr>
          <w:rStyle w:val="StyleUnderline"/>
        </w:rPr>
        <w:t>developed nuclear and missile programs</w:t>
      </w:r>
      <w:r w:rsidRPr="00744C62">
        <w:t>. By the</w:t>
      </w:r>
      <w:r w:rsidR="006870CD" w:rsidRPr="00744C62">
        <w:t xml:space="preserve"> </w:t>
      </w:r>
      <w:r w:rsidRPr="00744C62">
        <w:t xml:space="preserve">early 21st century, </w:t>
      </w:r>
      <w:r w:rsidRPr="00744C62">
        <w:rPr>
          <w:rStyle w:val="Emphasis"/>
        </w:rPr>
        <w:t>the Cold War order tightly</w:t>
      </w:r>
      <w:r w:rsidR="006870CD" w:rsidRPr="00744C62">
        <w:rPr>
          <w:rStyle w:val="Emphasis"/>
        </w:rPr>
        <w:t xml:space="preserve"> </w:t>
      </w:r>
      <w:r w:rsidRPr="00744C62">
        <w:rPr>
          <w:rStyle w:val="Emphasis"/>
        </w:rPr>
        <w:t>controlled by the United States and the Soviet</w:t>
      </w:r>
      <w:r w:rsidR="006870CD" w:rsidRPr="00744C62">
        <w:rPr>
          <w:rStyle w:val="Emphasis"/>
        </w:rPr>
        <w:t xml:space="preserve"> </w:t>
      </w:r>
      <w:r w:rsidRPr="00744C62">
        <w:rPr>
          <w:rStyle w:val="Emphasis"/>
        </w:rPr>
        <w:t>Union was replaced by a multiplayer arena with</w:t>
      </w:r>
      <w:r w:rsidR="006870CD" w:rsidRPr="00744C62">
        <w:rPr>
          <w:rStyle w:val="Emphasis"/>
        </w:rPr>
        <w:t xml:space="preserve"> </w:t>
      </w:r>
      <w:r w:rsidRPr="00744C62">
        <w:rPr>
          <w:rStyle w:val="Emphasis"/>
        </w:rPr>
        <w:t>several less experienced nuclear decision</w:t>
      </w:r>
      <w:r w:rsidR="006870CD" w:rsidRPr="00744C62">
        <w:rPr>
          <w:rStyle w:val="Emphasis"/>
        </w:rPr>
        <w:t xml:space="preserve"> </w:t>
      </w:r>
      <w:r w:rsidRPr="00744C62">
        <w:rPr>
          <w:rStyle w:val="Emphasis"/>
        </w:rPr>
        <w:t>-</w:t>
      </w:r>
      <w:r w:rsidR="006870CD" w:rsidRPr="00744C62">
        <w:rPr>
          <w:rStyle w:val="Emphasis"/>
        </w:rPr>
        <w:t xml:space="preserve"> </w:t>
      </w:r>
      <w:r w:rsidRPr="00744C62">
        <w:rPr>
          <w:rStyle w:val="Emphasis"/>
        </w:rPr>
        <w:t>making</w:t>
      </w:r>
      <w:r w:rsidR="006870CD" w:rsidRPr="00744C62">
        <w:rPr>
          <w:rStyle w:val="Emphasis"/>
        </w:rPr>
        <w:t xml:space="preserve"> </w:t>
      </w:r>
      <w:r w:rsidRPr="00744C62">
        <w:rPr>
          <w:rStyle w:val="Emphasis"/>
        </w:rPr>
        <w:t>parties and an epicenter in Asia</w:t>
      </w:r>
      <w:r w:rsidRPr="00744C62">
        <w:t xml:space="preserve">. As a result, </w:t>
      </w:r>
      <w:r w:rsidRPr="00744C62">
        <w:rPr>
          <w:rStyle w:val="StyleUnderline"/>
        </w:rPr>
        <w:t>today,</w:t>
      </w:r>
      <w:r w:rsidR="006870CD" w:rsidRPr="00744C62">
        <w:rPr>
          <w:rStyle w:val="StyleUnderline"/>
        </w:rPr>
        <w:t xml:space="preserve"> </w:t>
      </w:r>
      <w:r w:rsidRPr="00744C62">
        <w:rPr>
          <w:rStyle w:val="StyleUnderline"/>
        </w:rPr>
        <w:t>while there is less risk of global annihilation</w:t>
      </w:r>
      <w:r w:rsidRPr="00744C62">
        <w:t>—</w:t>
      </w:r>
      <w:r w:rsidR="006870CD" w:rsidRPr="00744C62">
        <w:t xml:space="preserve"> </w:t>
      </w:r>
      <w:r w:rsidRPr="00744C62">
        <w:t>both because major</w:t>
      </w:r>
      <w:r w:rsidR="006870CD" w:rsidRPr="00744C62">
        <w:t xml:space="preserve"> </w:t>
      </w:r>
      <w:r w:rsidRPr="00744C62">
        <w:t>-</w:t>
      </w:r>
      <w:r w:rsidR="006870CD" w:rsidRPr="00744C62">
        <w:t xml:space="preserve"> </w:t>
      </w:r>
      <w:r w:rsidRPr="00744C62">
        <w:t>power relations have improved and because important</w:t>
      </w:r>
      <w:r w:rsidR="006870CD" w:rsidRPr="00744C62">
        <w:t xml:space="preserve"> </w:t>
      </w:r>
      <w:r w:rsidRPr="00744C62">
        <w:t>firebreaks against conflict are in place, including robust crisis management</w:t>
      </w:r>
      <w:r w:rsidR="006870CD" w:rsidRPr="00744C62">
        <w:t xml:space="preserve"> </w:t>
      </w:r>
      <w:r w:rsidRPr="00744C62">
        <w:t>mechanisms and enhanced economic interdependence—</w:t>
      </w:r>
      <w:r w:rsidRPr="00744C62">
        <w:rPr>
          <w:rStyle w:val="Emphasis"/>
        </w:rPr>
        <w:t>the potential for war,</w:t>
      </w:r>
      <w:r w:rsidR="006870CD" w:rsidRPr="00744C62">
        <w:rPr>
          <w:rStyle w:val="Emphasis"/>
        </w:rPr>
        <w:t xml:space="preserve"> </w:t>
      </w:r>
      <w:r w:rsidRPr="00744C62">
        <w:rPr>
          <w:rStyle w:val="Emphasis"/>
        </w:rPr>
        <w:t>and even nuclear use, is growing</w:t>
      </w:r>
      <w:r w:rsidRPr="00744C62">
        <w:t>.</w:t>
      </w:r>
      <w:r w:rsidR="006870CD" w:rsidRPr="00744C62">
        <w:t xml:space="preserve"> </w:t>
      </w:r>
      <w:r w:rsidRPr="00744C62">
        <w:t>6</w:t>
      </w:r>
      <w:r w:rsidR="006870CD" w:rsidRPr="00744C62">
        <w:t xml:space="preserve"> </w:t>
      </w:r>
      <w:r w:rsidRPr="00744C62">
        <w:t>Not</w:t>
      </w:r>
      <w:r w:rsidR="006870CD" w:rsidRPr="00744C62">
        <w:t xml:space="preserve"> </w:t>
      </w:r>
      <w:r w:rsidRPr="00744C62">
        <w:t>surprisingly,</w:t>
      </w:r>
      <w:r w:rsidR="006870CD" w:rsidRPr="00744C62">
        <w:t xml:space="preserve"> </w:t>
      </w:r>
      <w:r w:rsidRPr="00744C62">
        <w:rPr>
          <w:rStyle w:val="StyleUnderline"/>
        </w:rPr>
        <w:t>these</w:t>
      </w:r>
      <w:r w:rsidR="006870CD" w:rsidRPr="00744C62">
        <w:rPr>
          <w:rStyle w:val="StyleUnderline"/>
        </w:rPr>
        <w:t xml:space="preserve"> </w:t>
      </w:r>
      <w:r w:rsidRPr="00744C62">
        <w:rPr>
          <w:rStyle w:val="StyleUnderline"/>
        </w:rPr>
        <w:t>developments</w:t>
      </w:r>
      <w:r w:rsidR="006870CD" w:rsidRPr="00744C62">
        <w:rPr>
          <w:rStyle w:val="StyleUnderline"/>
        </w:rPr>
        <w:t xml:space="preserve"> </w:t>
      </w:r>
      <w:r w:rsidRPr="00744C62">
        <w:rPr>
          <w:rStyle w:val="StyleUnderline"/>
        </w:rPr>
        <w:t>have</w:t>
      </w:r>
      <w:r w:rsidR="006870CD" w:rsidRPr="00744C62">
        <w:rPr>
          <w:rStyle w:val="StyleUnderline"/>
        </w:rPr>
        <w:t xml:space="preserve"> </w:t>
      </w:r>
      <w:r w:rsidRPr="00744C62">
        <w:rPr>
          <w:rStyle w:val="StyleUnderline"/>
        </w:rPr>
        <w:t>led</w:t>
      </w:r>
      <w:r w:rsidR="006870CD" w:rsidRPr="00744C62">
        <w:rPr>
          <w:rStyle w:val="StyleUnderline"/>
        </w:rPr>
        <w:t xml:space="preserve"> </w:t>
      </w:r>
      <w:r w:rsidRPr="00744C62">
        <w:rPr>
          <w:rStyle w:val="StyleUnderline"/>
        </w:rPr>
        <w:t>U.S.</w:t>
      </w:r>
      <w:r w:rsidR="006870CD" w:rsidRPr="00744C62">
        <w:rPr>
          <w:rStyle w:val="StyleUnderline"/>
        </w:rPr>
        <w:t xml:space="preserve"> </w:t>
      </w:r>
      <w:r w:rsidRPr="00744C62">
        <w:rPr>
          <w:rStyle w:val="StyleUnderline"/>
        </w:rPr>
        <w:t>allies</w:t>
      </w:r>
      <w:r w:rsidR="006870CD" w:rsidRPr="00744C62">
        <w:rPr>
          <w:rStyle w:val="StyleUnderline"/>
        </w:rPr>
        <w:t xml:space="preserve"> </w:t>
      </w:r>
      <w:r w:rsidRPr="00744C62">
        <w:rPr>
          <w:rStyle w:val="StyleUnderline"/>
        </w:rPr>
        <w:t>to</w:t>
      </w:r>
      <w:r w:rsidR="006870CD" w:rsidRPr="00744C62">
        <w:rPr>
          <w:rStyle w:val="StyleUnderline"/>
        </w:rPr>
        <w:t xml:space="preserve"> </w:t>
      </w:r>
      <w:r w:rsidRPr="00744C62">
        <w:rPr>
          <w:rStyle w:val="StyleUnderline"/>
        </w:rPr>
        <w:t>seek</w:t>
      </w:r>
      <w:r w:rsidR="006870CD" w:rsidRPr="00744C62">
        <w:rPr>
          <w:rStyle w:val="StyleUnderline"/>
        </w:rPr>
        <w:t xml:space="preserve"> </w:t>
      </w:r>
      <w:r w:rsidRPr="00744C62">
        <w:rPr>
          <w:rStyle w:val="StyleUnderline"/>
        </w:rPr>
        <w:t>strengthened assurances that the United States</w:t>
      </w:r>
      <w:r w:rsidRPr="00744C62">
        <w:t>, their main security guarantor,</w:t>
      </w:r>
      <w:r w:rsidR="006870CD" w:rsidRPr="00744C62">
        <w:t xml:space="preserve"> </w:t>
      </w:r>
      <w:r w:rsidRPr="00744C62">
        <w:rPr>
          <w:rStyle w:val="Emphasis"/>
        </w:rPr>
        <w:t>will continue to protect them from coercion and attack</w:t>
      </w:r>
      <w:r w:rsidRPr="00744C62">
        <w:t>. The assurance</w:t>
      </w:r>
      <w:r w:rsidR="006870CD" w:rsidRPr="00744C62">
        <w:t xml:space="preserve"> </w:t>
      </w:r>
      <w:r w:rsidRPr="00744C62">
        <w:t>challenge is particularly difficult because it turns on more than effective</w:t>
      </w:r>
      <w:r w:rsidR="006870CD" w:rsidRPr="00744C62">
        <w:t xml:space="preserve"> </w:t>
      </w:r>
      <w:r w:rsidRPr="00744C62">
        <w:t xml:space="preserve">deterrence. </w:t>
      </w:r>
      <w:r w:rsidRPr="00744C62">
        <w:rPr>
          <w:rStyle w:val="StyleUnderline"/>
        </w:rPr>
        <w:t>Deterrence</w:t>
      </w:r>
      <w:r w:rsidRPr="00744C62">
        <w:t xml:space="preserve"> primarily </w:t>
      </w:r>
      <w:r w:rsidRPr="00744C62">
        <w:rPr>
          <w:rStyle w:val="Emphasis"/>
        </w:rPr>
        <w:t>requires</w:t>
      </w:r>
      <w:r w:rsidRPr="00744C62">
        <w:t xml:space="preserve"> </w:t>
      </w:r>
      <w:r w:rsidRPr="00744C62">
        <w:rPr>
          <w:rStyle w:val="StyleUnderline"/>
        </w:rPr>
        <w:t>the United States to influence an</w:t>
      </w:r>
      <w:r w:rsidR="006870CD" w:rsidRPr="00744C62">
        <w:rPr>
          <w:rStyle w:val="StyleUnderline"/>
        </w:rPr>
        <w:t xml:space="preserve"> </w:t>
      </w:r>
      <w:r w:rsidRPr="00744C62">
        <w:rPr>
          <w:rStyle w:val="StyleUnderline"/>
        </w:rPr>
        <w:t>adversary’s calculus at critical moments</w:t>
      </w:r>
      <w:r w:rsidRPr="00744C62">
        <w:t xml:space="preserve"> during a crisis. For allies to be fully</w:t>
      </w:r>
      <w:r w:rsidR="006870CD" w:rsidRPr="00744C62">
        <w:t xml:space="preserve"> </w:t>
      </w:r>
      <w:r w:rsidRPr="00744C62">
        <w:t xml:space="preserve">assured, however, </w:t>
      </w:r>
      <w:r w:rsidRPr="00744C62">
        <w:rPr>
          <w:rStyle w:val="StyleUnderline"/>
        </w:rPr>
        <w:t>the United States must</w:t>
      </w:r>
      <w:r w:rsidRPr="00744C62">
        <w:t xml:space="preserve">, during peacetime, </w:t>
      </w:r>
      <w:r w:rsidRPr="00744C62">
        <w:rPr>
          <w:rStyle w:val="StyleUnderline"/>
        </w:rPr>
        <w:t>convince them</w:t>
      </w:r>
      <w:r w:rsidR="006870CD" w:rsidRPr="00744C62">
        <w:t xml:space="preserve"> </w:t>
      </w:r>
      <w:r w:rsidRPr="00744C62">
        <w:t xml:space="preserve">1) </w:t>
      </w:r>
      <w:r w:rsidRPr="00744C62">
        <w:rPr>
          <w:rStyle w:val="StyleUnderline"/>
        </w:rPr>
        <w:t>that U.S. extended deterrence will succeed</w:t>
      </w:r>
      <w:r w:rsidRPr="00744C62">
        <w:t xml:space="preserve"> in preventing adversaries from challenging their core interests, </w:t>
      </w:r>
      <w:r w:rsidRPr="00744C62">
        <w:rPr>
          <w:rStyle w:val="StyleUnderline"/>
        </w:rPr>
        <w:t>and</w:t>
      </w:r>
      <w:r w:rsidRPr="00744C62">
        <w:t xml:space="preserve"> 2) </w:t>
      </w:r>
      <w:r w:rsidRPr="00744C62">
        <w:rPr>
          <w:rStyle w:val="StyleUnderline"/>
        </w:rPr>
        <w:t>that</w:t>
      </w:r>
      <w:r w:rsidRPr="00744C62">
        <w:t xml:space="preserve"> should deterrence fail, </w:t>
      </w:r>
      <w:r w:rsidRPr="00744C62">
        <w:rPr>
          <w:rStyle w:val="StyleUnderline"/>
        </w:rPr>
        <w:t>the United</w:t>
      </w:r>
      <w:r w:rsidR="006870CD" w:rsidRPr="00744C62">
        <w:rPr>
          <w:rStyle w:val="StyleUnderline"/>
        </w:rPr>
        <w:t xml:space="preserve"> </w:t>
      </w:r>
      <w:r w:rsidRPr="00744C62">
        <w:rPr>
          <w:rStyle w:val="StyleUnderline"/>
        </w:rPr>
        <w:t xml:space="preserve">States </w:t>
      </w:r>
      <w:r w:rsidRPr="00744C62">
        <w:t xml:space="preserve">can and </w:t>
      </w:r>
      <w:r w:rsidRPr="00744C62">
        <w:rPr>
          <w:rStyle w:val="StyleUnderline"/>
        </w:rPr>
        <w:t>will provide for their defense</w:t>
      </w:r>
      <w:r w:rsidRPr="00744C62">
        <w:t>. Hence former British defense</w:t>
      </w:r>
      <w:r w:rsidR="006870CD" w:rsidRPr="00744C62">
        <w:t xml:space="preserve"> </w:t>
      </w:r>
      <w:r w:rsidRPr="00744C62">
        <w:t>minister Denis Healey’s formulation that during the Cold War it took “only five</w:t>
      </w:r>
      <w:r w:rsidR="006870CD" w:rsidRPr="00744C62">
        <w:t xml:space="preserve"> </w:t>
      </w:r>
      <w:r w:rsidRPr="00744C62">
        <w:t>percent credibility of U.S. retaliation to deter the Russians, but ninety</w:t>
      </w:r>
      <w:r w:rsidR="006870CD" w:rsidRPr="00744C62">
        <w:t xml:space="preserve"> </w:t>
      </w:r>
      <w:r w:rsidRPr="00744C62">
        <w:t>-</w:t>
      </w:r>
      <w:r w:rsidR="006870CD" w:rsidRPr="00744C62">
        <w:t xml:space="preserve"> </w:t>
      </w:r>
      <w:r w:rsidRPr="00744C62">
        <w:t>five</w:t>
      </w:r>
      <w:r w:rsidR="006870CD" w:rsidRPr="00744C62">
        <w:t xml:space="preserve"> </w:t>
      </w:r>
      <w:r w:rsidRPr="00744C62">
        <w:t>percent credibility to reassure the Europeans.”</w:t>
      </w:r>
      <w:r w:rsidR="006870CD" w:rsidRPr="00744C62">
        <w:t xml:space="preserve"> </w:t>
      </w:r>
      <w:r w:rsidRPr="00744C62">
        <w:t>7</w:t>
      </w:r>
      <w:r w:rsidR="006870CD" w:rsidRPr="00744C62">
        <w:t xml:space="preserve"> </w:t>
      </w:r>
      <w:r w:rsidRPr="00744C62">
        <w:t xml:space="preserve">In the second nuclear age, </w:t>
      </w:r>
      <w:r w:rsidRPr="00744C62">
        <w:rPr>
          <w:rStyle w:val="StyleUnderline"/>
        </w:rPr>
        <w:t>it is more difficult for the United States to assure</w:t>
      </w:r>
      <w:r w:rsidR="006870CD" w:rsidRPr="00744C62">
        <w:rPr>
          <w:rStyle w:val="StyleUnderline"/>
        </w:rPr>
        <w:t xml:space="preserve"> </w:t>
      </w:r>
      <w:r w:rsidRPr="00744C62">
        <w:rPr>
          <w:rStyle w:val="StyleUnderline"/>
        </w:rPr>
        <w:t>its Northeast Asian allies</w:t>
      </w:r>
      <w:r w:rsidRPr="00744C62">
        <w:t xml:space="preserve"> than it was during the Cold War. James Schoff notes</w:t>
      </w:r>
      <w:r w:rsidR="006870CD" w:rsidRPr="00744C62">
        <w:t xml:space="preserve"> </w:t>
      </w:r>
      <w:r w:rsidRPr="00744C62">
        <w:t>that during the Cold War “the U.S. commitment to counter the Soviet threat</w:t>
      </w:r>
      <w:r w:rsidR="006870CD" w:rsidRPr="00744C62">
        <w:t xml:space="preserve"> </w:t>
      </w:r>
      <w:r w:rsidRPr="00744C62">
        <w:t>was largely unquestioned in Tokyo, and the details about how deterrence</w:t>
      </w:r>
      <w:r w:rsidR="006870CD" w:rsidRPr="00744C62">
        <w:t xml:space="preserve"> </w:t>
      </w:r>
      <w:r w:rsidRPr="00744C62">
        <w:t>worked mattered little.”</w:t>
      </w:r>
      <w:r w:rsidR="006870CD" w:rsidRPr="00744C62">
        <w:t xml:space="preserve"> </w:t>
      </w:r>
      <w:r w:rsidRPr="00744C62">
        <w:t>8</w:t>
      </w:r>
      <w:r w:rsidR="006870CD" w:rsidRPr="00744C62">
        <w:t xml:space="preserve"> </w:t>
      </w:r>
      <w:r w:rsidRPr="00744C62">
        <w:t xml:space="preserve">Today, </w:t>
      </w:r>
      <w:r w:rsidRPr="00744C62">
        <w:rPr>
          <w:rStyle w:val="StyleUnderline"/>
        </w:rPr>
        <w:t>the United States must convince allies that it</w:t>
      </w:r>
      <w:r w:rsidR="006870CD" w:rsidRPr="00744C62">
        <w:rPr>
          <w:rStyle w:val="StyleUnderline"/>
        </w:rPr>
        <w:t xml:space="preserve"> </w:t>
      </w:r>
      <w:r w:rsidRPr="00744C62">
        <w:rPr>
          <w:rStyle w:val="StyleUnderline"/>
        </w:rPr>
        <w:t>can deter multiple nuclear</w:t>
      </w:r>
      <w:r w:rsidR="006870CD" w:rsidRPr="00744C62">
        <w:rPr>
          <w:rStyle w:val="StyleUnderline"/>
        </w:rPr>
        <w:t xml:space="preserve"> </w:t>
      </w:r>
      <w:r w:rsidRPr="00744C62">
        <w:rPr>
          <w:rStyle w:val="StyleUnderline"/>
        </w:rPr>
        <w:t>-</w:t>
      </w:r>
      <w:r w:rsidR="006870CD" w:rsidRPr="00744C62">
        <w:rPr>
          <w:rStyle w:val="StyleUnderline"/>
        </w:rPr>
        <w:t xml:space="preserve"> </w:t>
      </w:r>
      <w:r w:rsidRPr="00744C62">
        <w:rPr>
          <w:rStyle w:val="StyleUnderline"/>
        </w:rPr>
        <w:t>armed adversaries, some of whom have</w:t>
      </w:r>
      <w:r w:rsidRPr="00744C62">
        <w:t xml:space="preserve"> less</w:t>
      </w:r>
      <w:r w:rsidR="006870CD" w:rsidRPr="00744C62">
        <w:t xml:space="preserve"> </w:t>
      </w:r>
      <w:r w:rsidRPr="00744C62">
        <w:rPr>
          <w:rStyle w:val="Emphasis"/>
        </w:rPr>
        <w:t>adversarial relations with the United States</w:t>
      </w:r>
      <w:r w:rsidRPr="00744C62">
        <w:t xml:space="preserve"> than the Soviet Union did. Just</w:t>
      </w:r>
      <w:r w:rsidR="006870CD" w:rsidRPr="00744C62">
        <w:t xml:space="preserve"> </w:t>
      </w:r>
      <w:r w:rsidRPr="00744C62">
        <w:t xml:space="preserve">as important, the </w:t>
      </w:r>
      <w:r w:rsidRPr="00744C62">
        <w:rPr>
          <w:rStyle w:val="StyleUnderline"/>
        </w:rPr>
        <w:t>United States also faces an equally difficult task of</w:t>
      </w:r>
      <w:r w:rsidR="006870CD" w:rsidRPr="00744C62">
        <w:rPr>
          <w:rStyle w:val="StyleUnderline"/>
        </w:rPr>
        <w:t xml:space="preserve"> </w:t>
      </w:r>
      <w:r w:rsidRPr="00744C62">
        <w:rPr>
          <w:rStyle w:val="StyleUnderline"/>
        </w:rPr>
        <w:t>convincing its allies that it could and would respond should extended</w:t>
      </w:r>
      <w:r w:rsidR="006870CD" w:rsidRPr="00744C62">
        <w:rPr>
          <w:rStyle w:val="StyleUnderline"/>
        </w:rPr>
        <w:t xml:space="preserve"> </w:t>
      </w:r>
      <w:r w:rsidRPr="00744C62">
        <w:rPr>
          <w:rStyle w:val="StyleUnderline"/>
        </w:rPr>
        <w:t>deterrence fail.</w:t>
      </w:r>
      <w:r w:rsidR="006870CD" w:rsidRPr="00744C62">
        <w:rPr>
          <w:rStyle w:val="StyleUnderline"/>
        </w:rPr>
        <w:t xml:space="preserve"> </w:t>
      </w:r>
      <w:r w:rsidRPr="00744C62">
        <w:t>North Korea continues to develop long</w:t>
      </w:r>
      <w:r w:rsidR="006870CD" w:rsidRPr="00744C62">
        <w:t xml:space="preserve"> </w:t>
      </w:r>
      <w:r w:rsidRPr="00744C62">
        <w:t>-</w:t>
      </w:r>
      <w:r w:rsidR="006870CD" w:rsidRPr="00744C62">
        <w:t xml:space="preserve"> </w:t>
      </w:r>
      <w:r w:rsidRPr="00744C62">
        <w:t>range missiles and nuclear weapons,</w:t>
      </w:r>
      <w:r w:rsidR="006870CD" w:rsidRPr="00744C62">
        <w:t xml:space="preserve"> </w:t>
      </w:r>
      <w:r w:rsidRPr="00744C62">
        <w:t xml:space="preserve">and </w:t>
      </w:r>
      <w:r w:rsidRPr="00744C62">
        <w:rPr>
          <w:rStyle w:val="Emphasis"/>
        </w:rPr>
        <w:t>China is modernizing its military and acting increasingly assertively</w:t>
      </w:r>
      <w:r w:rsidRPr="00744C62">
        <w:t xml:space="preserve">. </w:t>
      </w:r>
      <w:r w:rsidRPr="00744C62">
        <w:rPr>
          <w:rStyle w:val="StyleUnderline"/>
        </w:rPr>
        <w:t>The</w:t>
      </w:r>
      <w:r w:rsidR="006870CD" w:rsidRPr="00744C62">
        <w:rPr>
          <w:rStyle w:val="StyleUnderline"/>
        </w:rPr>
        <w:t xml:space="preserve"> </w:t>
      </w:r>
      <w:r w:rsidRPr="00744C62">
        <w:rPr>
          <w:rStyle w:val="StyleUnderline"/>
        </w:rPr>
        <w:t>United States’ relationship with China is</w:t>
      </w:r>
      <w:r w:rsidRPr="00744C62">
        <w:t xml:space="preserve"> also more </w:t>
      </w:r>
      <w:r w:rsidRPr="00744C62">
        <w:rPr>
          <w:rStyle w:val="Emphasis"/>
        </w:rPr>
        <w:t>complex</w:t>
      </w:r>
      <w:r w:rsidRPr="00744C62">
        <w:t xml:space="preserve"> than its Cold War</w:t>
      </w:r>
      <w:r w:rsidR="006870CD" w:rsidRPr="00744C62">
        <w:t xml:space="preserve"> </w:t>
      </w:r>
      <w:r w:rsidRPr="00744C62">
        <w:t xml:space="preserve">relationship with the Soviet Union, </w:t>
      </w:r>
      <w:r w:rsidRPr="00744C62">
        <w:rPr>
          <w:rStyle w:val="StyleUnderline"/>
        </w:rPr>
        <w:t>featuring varying degrees of competition</w:t>
      </w:r>
      <w:r w:rsidR="006870CD" w:rsidRPr="00744C62">
        <w:rPr>
          <w:rStyle w:val="StyleUnderline"/>
        </w:rPr>
        <w:t xml:space="preserve"> </w:t>
      </w:r>
      <w:r w:rsidRPr="00744C62">
        <w:rPr>
          <w:rStyle w:val="StyleUnderline"/>
        </w:rPr>
        <w:t>and cooperation.</w:t>
      </w:r>
      <w:r w:rsidRPr="00744C62">
        <w:t xml:space="preserve"> At the same time, the United States has shifted from a 1960s</w:t>
      </w:r>
      <w:r w:rsidR="006870CD" w:rsidRPr="00744C62">
        <w:t xml:space="preserve"> </w:t>
      </w:r>
      <w:r w:rsidRPr="00744C62">
        <w:t>deterrent posture of deploying thousands of nuclear weapons, including 3,000</w:t>
      </w:r>
      <w:r w:rsidR="006870CD" w:rsidRPr="00744C62">
        <w:t xml:space="preserve"> </w:t>
      </w:r>
      <w:r w:rsidRPr="00744C62">
        <w:t>forward deployed in the Asia–Pacific (1,200 in Okinawa), to one with far fewer</w:t>
      </w:r>
      <w:r w:rsidR="006870CD" w:rsidRPr="00744C62">
        <w:t xml:space="preserve"> </w:t>
      </w:r>
      <w:r w:rsidRPr="00744C62">
        <w:t>deployed nuclear weapons and none forward</w:t>
      </w:r>
      <w:r w:rsidR="006870CD" w:rsidRPr="00744C62">
        <w:t xml:space="preserve"> </w:t>
      </w:r>
      <w:r w:rsidRPr="00744C62">
        <w:t>-</w:t>
      </w:r>
      <w:r w:rsidR="006870CD" w:rsidRPr="00744C62">
        <w:t xml:space="preserve"> </w:t>
      </w:r>
      <w:r w:rsidRPr="00744C62">
        <w:t>deployed in Asia.</w:t>
      </w:r>
      <w:r w:rsidR="006870CD" w:rsidRPr="00744C62">
        <w:t xml:space="preserve"> </w:t>
      </w:r>
      <w:r w:rsidRPr="00744C62">
        <w:t>9</w:t>
      </w:r>
      <w:r w:rsidR="006870CD" w:rsidRPr="00744C62">
        <w:t xml:space="preserve"> </w:t>
      </w:r>
      <w:r w:rsidRPr="00744C62">
        <w:rPr>
          <w:rStyle w:val="StyleUnderline"/>
        </w:rPr>
        <w:t xml:space="preserve">U.S. assurance of allies exists </w:t>
      </w:r>
      <w:r w:rsidRPr="00744C62">
        <w:rPr>
          <w:rStyle w:val="Emphasis"/>
        </w:rPr>
        <w:t>along a spectrum,</w:t>
      </w:r>
      <w:r w:rsidRPr="00744C62">
        <w:t xml:space="preserve"> </w:t>
      </w:r>
      <w:r w:rsidRPr="00744C62">
        <w:rPr>
          <w:rStyle w:val="StyleUnderline"/>
        </w:rPr>
        <w:t>and</w:t>
      </w:r>
      <w:r w:rsidRPr="00744C62">
        <w:t xml:space="preserve"> </w:t>
      </w:r>
      <w:r w:rsidRPr="00744C62">
        <w:rPr>
          <w:rStyle w:val="StyleUnderline"/>
        </w:rPr>
        <w:t>Washington must</w:t>
      </w:r>
      <w:r w:rsidR="006870CD" w:rsidRPr="00744C62">
        <w:rPr>
          <w:rStyle w:val="StyleUnderline"/>
        </w:rPr>
        <w:t xml:space="preserve"> </w:t>
      </w:r>
      <w:r w:rsidRPr="00744C62">
        <w:rPr>
          <w:rStyle w:val="StyleUnderline"/>
        </w:rPr>
        <w:t>carefully balance its desire to reduce allied anxiety</w:t>
      </w:r>
      <w:r w:rsidRPr="00744C62">
        <w:t xml:space="preserve"> against other interests. There</w:t>
      </w:r>
      <w:r w:rsidR="006870CD" w:rsidRPr="00744C62">
        <w:t xml:space="preserve"> </w:t>
      </w:r>
      <w:r w:rsidRPr="00744C62">
        <w:t>are some allied interests that the United States—rightly—does not deem worthy</w:t>
      </w:r>
      <w:r w:rsidR="006870CD" w:rsidRPr="00744C62">
        <w:t xml:space="preserve"> </w:t>
      </w:r>
      <w:r w:rsidRPr="00744C62">
        <w:t xml:space="preserve">of risking war. But </w:t>
      </w:r>
      <w:r w:rsidRPr="00744C62">
        <w:rPr>
          <w:rStyle w:val="StyleUnderline"/>
        </w:rPr>
        <w:t>if the gap between the United States and its allies becomes</w:t>
      </w:r>
      <w:r w:rsidR="006870CD" w:rsidRPr="00744C62">
        <w:rPr>
          <w:rStyle w:val="StyleUnderline"/>
        </w:rPr>
        <w:t xml:space="preserve"> </w:t>
      </w:r>
      <w:r w:rsidRPr="00744C62">
        <w:rPr>
          <w:rStyle w:val="StyleUnderline"/>
        </w:rPr>
        <w:t>too large</w:t>
      </w:r>
      <w:r w:rsidRPr="00744C62">
        <w:t xml:space="preserve">, </w:t>
      </w:r>
      <w:r w:rsidRPr="00744C62">
        <w:rPr>
          <w:rStyle w:val="Emphasis"/>
        </w:rPr>
        <w:t>allies will lose faith in U.S. assurance, which could have disruptive</w:t>
      </w:r>
      <w:r w:rsidR="006870CD" w:rsidRPr="00744C62">
        <w:rPr>
          <w:rStyle w:val="Emphasis"/>
        </w:rPr>
        <w:t xml:space="preserve"> </w:t>
      </w:r>
      <w:r w:rsidRPr="00744C62">
        <w:rPr>
          <w:rStyle w:val="Emphasis"/>
        </w:rPr>
        <w:t>consequences</w:t>
      </w:r>
      <w:r w:rsidRPr="00744C62">
        <w:t xml:space="preserve">. In the worst case scenario for the United States, </w:t>
      </w:r>
      <w:r w:rsidRPr="00744C62">
        <w:rPr>
          <w:rStyle w:val="Emphasis"/>
        </w:rPr>
        <w:t>Japan</w:t>
      </w:r>
      <w:r w:rsidRPr="00744C62">
        <w:t xml:space="preserve"> or South</w:t>
      </w:r>
      <w:r w:rsidR="006870CD" w:rsidRPr="00744C62">
        <w:t xml:space="preserve"> </w:t>
      </w:r>
      <w:r w:rsidRPr="00744C62">
        <w:t xml:space="preserve">Korea </w:t>
      </w:r>
      <w:r w:rsidRPr="00744C62">
        <w:rPr>
          <w:rStyle w:val="Emphasis"/>
        </w:rPr>
        <w:t>might choose to bandwagon with U.S. competitors</w:t>
      </w:r>
      <w:r w:rsidRPr="00744C62">
        <w:t xml:space="preserve"> in the region.</w:t>
      </w:r>
      <w:r w:rsidR="006870CD" w:rsidRPr="00744C62">
        <w:t xml:space="preserve"> </w:t>
      </w:r>
      <w:r w:rsidRPr="00744C62">
        <w:t>Another slightly better, but still deeply troublesome, possibility is for Tokyo</w:t>
      </w:r>
      <w:r w:rsidR="006870CD" w:rsidRPr="00744C62">
        <w:t xml:space="preserve"> </w:t>
      </w:r>
      <w:r w:rsidRPr="00744C62">
        <w:t xml:space="preserve">and Seoul </w:t>
      </w:r>
      <w:r w:rsidRPr="00744C62">
        <w:rPr>
          <w:rStyle w:val="StyleUnderline"/>
        </w:rPr>
        <w:t>to</w:t>
      </w:r>
      <w:r w:rsidRPr="00744C62">
        <w:t xml:space="preserve"> </w:t>
      </w:r>
      <w:r w:rsidRPr="00744C62">
        <w:rPr>
          <w:rStyle w:val="Emphasis"/>
        </w:rPr>
        <w:t>develop nuclear arsenals</w:t>
      </w:r>
      <w:r w:rsidRPr="00744C62">
        <w:t xml:space="preserve"> of their own, </w:t>
      </w:r>
      <w:r w:rsidRPr="00744C62">
        <w:rPr>
          <w:rStyle w:val="StyleUnderline"/>
        </w:rPr>
        <w:t>which would likely</w:t>
      </w:r>
      <w:r w:rsidR="006870CD" w:rsidRPr="00744C62">
        <w:rPr>
          <w:rStyle w:val="StyleUnderline"/>
        </w:rPr>
        <w:t xml:space="preserve"> </w:t>
      </w:r>
      <w:r w:rsidRPr="00744C62">
        <w:rPr>
          <w:rStyle w:val="StyleUnderline"/>
        </w:rPr>
        <w:t>eviscerate the</w:t>
      </w:r>
      <w:r w:rsidRPr="00744C62">
        <w:t xml:space="preserve"> remaining credibility of the Nuclear Nonproliferation Treaty</w:t>
      </w:r>
      <w:r w:rsidR="006870CD" w:rsidRPr="00744C62">
        <w:t xml:space="preserve"> </w:t>
      </w:r>
      <w:r w:rsidRPr="00744C62">
        <w:t>(</w:t>
      </w:r>
      <w:r w:rsidRPr="00744C62">
        <w:rPr>
          <w:rStyle w:val="StyleUnderline"/>
        </w:rPr>
        <w:t>NPT</w:t>
      </w:r>
      <w:r w:rsidRPr="00744C62">
        <w:t xml:space="preserve">). In either case, </w:t>
      </w:r>
      <w:r w:rsidRPr="00744C62">
        <w:rPr>
          <w:rStyle w:val="Emphasis"/>
        </w:rPr>
        <w:t>a loss of confidence in the United States as a reliable</w:t>
      </w:r>
      <w:r w:rsidR="006870CD" w:rsidRPr="00744C62">
        <w:rPr>
          <w:rStyle w:val="Emphasis"/>
        </w:rPr>
        <w:t xml:space="preserve"> </w:t>
      </w:r>
      <w:r w:rsidRPr="00744C62">
        <w:rPr>
          <w:rStyle w:val="Emphasis"/>
        </w:rPr>
        <w:t>security guarantor in Northeast Asia would send reverberations across the entire</w:t>
      </w:r>
      <w:r w:rsidR="006870CD" w:rsidRPr="00744C62">
        <w:rPr>
          <w:rStyle w:val="Emphasis"/>
        </w:rPr>
        <w:t xml:space="preserve"> </w:t>
      </w:r>
      <w:r w:rsidRPr="00744C62">
        <w:rPr>
          <w:rStyle w:val="Emphasis"/>
        </w:rPr>
        <w:t>U.S. alliance system.</w:t>
      </w:r>
      <w:r w:rsidR="006870CD" w:rsidRPr="00744C62">
        <w:rPr>
          <w:rStyle w:val="Emphasis"/>
        </w:rPr>
        <w:t xml:space="preserve"> </w:t>
      </w:r>
      <w:r w:rsidRPr="00744C62">
        <w:rPr>
          <w:rStyle w:val="StyleUnderline"/>
        </w:rPr>
        <w:t>Development of nuclear weapons by Japan</w:t>
      </w:r>
      <w:r w:rsidRPr="00744C62">
        <w:t xml:space="preserve"> or South Korea </w:t>
      </w:r>
      <w:r w:rsidRPr="00744C62">
        <w:rPr>
          <w:rStyle w:val="StyleUnderline"/>
        </w:rPr>
        <w:t xml:space="preserve">is </w:t>
      </w:r>
      <w:r w:rsidRPr="00744C62">
        <w:rPr>
          <w:rStyle w:val="Emphasis"/>
        </w:rPr>
        <w:t>not</w:t>
      </w:r>
      <w:r w:rsidRPr="00744C62">
        <w:t xml:space="preserve"> a </w:t>
      </w:r>
      <w:r w:rsidRPr="00744C62">
        <w:rPr>
          <w:rStyle w:val="Emphasis"/>
        </w:rPr>
        <w:t>far</w:t>
      </w:r>
      <w:r w:rsidR="006870CD" w:rsidRPr="00744C62">
        <w:rPr>
          <w:rStyle w:val="Emphasis"/>
        </w:rPr>
        <w:t xml:space="preserve"> </w:t>
      </w:r>
      <w:r w:rsidRPr="00744C62">
        <w:rPr>
          <w:rStyle w:val="Emphasis"/>
        </w:rPr>
        <w:t>-</w:t>
      </w:r>
      <w:r w:rsidR="006870CD" w:rsidRPr="00744C62">
        <w:rPr>
          <w:rStyle w:val="Emphasis"/>
        </w:rPr>
        <w:t xml:space="preserve"> </w:t>
      </w:r>
      <w:r w:rsidRPr="00744C62">
        <w:rPr>
          <w:rStyle w:val="Emphasis"/>
        </w:rPr>
        <w:t>fetched</w:t>
      </w:r>
      <w:r w:rsidRPr="00744C62">
        <w:t xml:space="preserve"> scenario. </w:t>
      </w:r>
      <w:r w:rsidRPr="00744C62">
        <w:rPr>
          <w:rStyle w:val="StyleUnderline"/>
        </w:rPr>
        <w:t>Both possess the latent capability to develop weapons</w:t>
      </w:r>
      <w:r w:rsidR="006870CD" w:rsidRPr="00744C62">
        <w:rPr>
          <w:rStyle w:val="StyleUnderline"/>
        </w:rPr>
        <w:t xml:space="preserve"> </w:t>
      </w:r>
      <w:r w:rsidRPr="00744C62">
        <w:rPr>
          <w:rStyle w:val="StyleUnderline"/>
        </w:rPr>
        <w:t>programs</w:t>
      </w:r>
      <w:r w:rsidRPr="00744C62">
        <w:t xml:space="preserve"> relatively </w:t>
      </w:r>
      <w:r w:rsidRPr="00744C62">
        <w:rPr>
          <w:rStyle w:val="Emphasis"/>
        </w:rPr>
        <w:t>quickly</w:t>
      </w:r>
      <w:r w:rsidRPr="00744C62">
        <w:t>, and some in South Korea and to a lesser extent</w:t>
      </w:r>
      <w:r w:rsidR="006870CD" w:rsidRPr="00744C62">
        <w:t xml:space="preserve"> </w:t>
      </w:r>
      <w:r w:rsidRPr="00744C62">
        <w:t xml:space="preserve">Japan have advocated that their countries </w:t>
      </w:r>
      <w:r w:rsidRPr="00744C62">
        <w:rPr>
          <w:rStyle w:val="Emphasis"/>
        </w:rPr>
        <w:t>should</w:t>
      </w:r>
      <w:r w:rsidRPr="00744C62">
        <w:t xml:space="preserve"> go nuclear if the Northeast</w:t>
      </w:r>
      <w:r w:rsidR="006870CD" w:rsidRPr="00744C62">
        <w:t xml:space="preserve"> </w:t>
      </w:r>
      <w:r w:rsidRPr="00744C62">
        <w:t xml:space="preserve">Asian security environment deteriorates or </w:t>
      </w:r>
      <w:r w:rsidRPr="00744C62">
        <w:rPr>
          <w:rStyle w:val="Emphasis"/>
        </w:rPr>
        <w:t>they lose confidence in the United States as a reliable guarantor</w:t>
      </w:r>
      <w:r w:rsidRPr="00744C62">
        <w:t>.</w:t>
      </w:r>
      <w:r w:rsidR="006870CD" w:rsidRPr="00744C62">
        <w:t xml:space="preserve"> </w:t>
      </w:r>
      <w:r w:rsidRPr="00744C62">
        <w:t>10</w:t>
      </w:r>
      <w:r w:rsidR="006870CD" w:rsidRPr="00744C62">
        <w:t xml:space="preserve"> </w:t>
      </w:r>
      <w:r w:rsidRPr="00744C62">
        <w:t>In South Korea, there are also signs of public</w:t>
      </w:r>
      <w:r w:rsidR="006870CD" w:rsidRPr="00744C62">
        <w:t xml:space="preserve"> </w:t>
      </w:r>
      <w:r w:rsidRPr="00744C62">
        <w:t>support for nuclearization. After North Korea’s third nuclear test, for example,</w:t>
      </w:r>
      <w:r w:rsidR="006870CD" w:rsidRPr="00744C62">
        <w:t xml:space="preserve"> </w:t>
      </w:r>
      <w:r w:rsidRPr="00744C62">
        <w:t>an Asan Institute poll revealed that 66 percent of people in South Korea wanted</w:t>
      </w:r>
      <w:r w:rsidR="006870CD" w:rsidRPr="00744C62">
        <w:t xml:space="preserve"> </w:t>
      </w:r>
      <w:r w:rsidRPr="00744C62">
        <w:t>nuclear weapons.</w:t>
      </w:r>
      <w:r w:rsidR="006870CD" w:rsidRPr="00744C62">
        <w:t xml:space="preserve"> </w:t>
      </w:r>
      <w:r w:rsidRPr="00744C62">
        <w:t>11</w:t>
      </w:r>
      <w:r w:rsidR="006870CD" w:rsidRPr="00744C62">
        <w:t xml:space="preserve"> </w:t>
      </w:r>
      <w:r w:rsidRPr="00744C62">
        <w:t>Initial Steps to Assure Japan and South Korea</w:t>
      </w:r>
      <w:r w:rsidR="006870CD" w:rsidRPr="00744C62">
        <w:t xml:space="preserve"> </w:t>
      </w:r>
      <w:r w:rsidRPr="00744C62">
        <w:rPr>
          <w:rStyle w:val="StyleUnderline"/>
        </w:rPr>
        <w:t xml:space="preserve">The United States has a variety of </w:t>
      </w:r>
      <w:r w:rsidRPr="00744C62">
        <w:t>military and</w:t>
      </w:r>
      <w:r w:rsidR="006870CD" w:rsidRPr="00744C62">
        <w:rPr>
          <w:rStyle w:val="StyleUnderline"/>
        </w:rPr>
        <w:t xml:space="preserve"> </w:t>
      </w:r>
      <w:r w:rsidRPr="00744C62">
        <w:rPr>
          <w:rStyle w:val="StyleUnderline"/>
        </w:rPr>
        <w:t>political tools at its disposal to assure Japan</w:t>
      </w:r>
      <w:r w:rsidRPr="00744C62">
        <w:t xml:space="preserve"> and</w:t>
      </w:r>
      <w:r w:rsidR="006870CD" w:rsidRPr="00744C62">
        <w:t xml:space="preserve"> </w:t>
      </w:r>
      <w:r w:rsidRPr="00744C62">
        <w:t>South Korea. Because the</w:t>
      </w:r>
      <w:r w:rsidRPr="00744C62">
        <w:rPr>
          <w:rStyle w:val="StyleUnderline"/>
        </w:rPr>
        <w:t xml:space="preserve"> requirements of assurance</w:t>
      </w:r>
      <w:r w:rsidR="006870CD" w:rsidRPr="00744C62">
        <w:rPr>
          <w:rStyle w:val="StyleUnderline"/>
        </w:rPr>
        <w:t xml:space="preserve"> </w:t>
      </w:r>
      <w:r w:rsidRPr="00744C62">
        <w:rPr>
          <w:rStyle w:val="StyleUnderline"/>
        </w:rPr>
        <w:t xml:space="preserve">and extended deterrence overlap, </w:t>
      </w:r>
      <w:r w:rsidRPr="00744C62">
        <w:t>actions designed to</w:t>
      </w:r>
      <w:r w:rsidR="006870CD" w:rsidRPr="00744C62">
        <w:t xml:space="preserve"> </w:t>
      </w:r>
      <w:r w:rsidRPr="00744C62">
        <w:t>strengthen extended deterrence, such as modernizing</w:t>
      </w:r>
      <w:r w:rsidR="006870CD" w:rsidRPr="00744C62">
        <w:t xml:space="preserve"> </w:t>
      </w:r>
      <w:r w:rsidRPr="00744C62">
        <w:t>U.S. nuclear forces and public declarations of will, also</w:t>
      </w:r>
      <w:r w:rsidR="006870CD" w:rsidRPr="00744C62">
        <w:t xml:space="preserve"> </w:t>
      </w:r>
      <w:r w:rsidRPr="00744C62">
        <w:t>strengthen assurance as long as their effects are relayed</w:t>
      </w:r>
      <w:r w:rsidR="006870CD" w:rsidRPr="00744C62">
        <w:t xml:space="preserve"> </w:t>
      </w:r>
      <w:r w:rsidRPr="00744C62">
        <w:t xml:space="preserve">to allies. Yet, these steps will not be sufficient. </w:t>
      </w:r>
      <w:r w:rsidRPr="00744C62">
        <w:rPr>
          <w:rStyle w:val="StyleUnderline"/>
        </w:rPr>
        <w:t>Assurance has to be tailored to</w:t>
      </w:r>
      <w:r w:rsidR="006870CD" w:rsidRPr="00744C62">
        <w:rPr>
          <w:rStyle w:val="StyleUnderline"/>
        </w:rPr>
        <w:t xml:space="preserve"> </w:t>
      </w:r>
      <w:r w:rsidRPr="00744C62">
        <w:t xml:space="preserve">the needs of each ally and </w:t>
      </w:r>
      <w:r w:rsidRPr="00744C62">
        <w:rPr>
          <w:rStyle w:val="Emphasis"/>
        </w:rPr>
        <w:t>include dialogue, consultations, joint planning, and</w:t>
      </w:r>
      <w:r w:rsidR="006870CD" w:rsidRPr="00744C62">
        <w:rPr>
          <w:rStyle w:val="Emphasis"/>
        </w:rPr>
        <w:t xml:space="preserve"> </w:t>
      </w:r>
      <w:r w:rsidRPr="00744C62">
        <w:rPr>
          <w:rStyle w:val="Emphasis"/>
        </w:rPr>
        <w:t>improved relations beyond the military area</w:t>
      </w:r>
      <w:r w:rsidRPr="00744C62">
        <w:t>.</w:t>
      </w:r>
      <w:r w:rsidR="006870CD" w:rsidRPr="00744C62">
        <w:t xml:space="preserve"> </w:t>
      </w:r>
      <w:r w:rsidRPr="00744C62">
        <w:t xml:space="preserve">The </w:t>
      </w:r>
      <w:r w:rsidRPr="00744C62">
        <w:rPr>
          <w:rStyle w:val="StyleUnderline"/>
        </w:rPr>
        <w:t>Obama</w:t>
      </w:r>
      <w:r w:rsidRPr="00744C62">
        <w:t xml:space="preserve"> administration </w:t>
      </w:r>
      <w:r w:rsidRPr="00744C62">
        <w:rPr>
          <w:rStyle w:val="StyleUnderline"/>
        </w:rPr>
        <w:t>has reassured Japan</w:t>
      </w:r>
      <w:r w:rsidRPr="00744C62">
        <w:t xml:space="preserve"> and South Korea </w:t>
      </w:r>
      <w:r w:rsidRPr="00744C62">
        <w:rPr>
          <w:rStyle w:val="StyleUnderline"/>
        </w:rPr>
        <w:t>by</w:t>
      </w:r>
      <w:r w:rsidR="006870CD" w:rsidRPr="00744C62">
        <w:rPr>
          <w:rStyle w:val="StyleUnderline"/>
        </w:rPr>
        <w:t xml:space="preserve"> </w:t>
      </w:r>
      <w:r w:rsidRPr="00744C62">
        <w:rPr>
          <w:rStyle w:val="StyleUnderline"/>
        </w:rPr>
        <w:t>committing to strengthen extended deterrence</w:t>
      </w:r>
      <w:r w:rsidRPr="00744C62">
        <w:t xml:space="preserve"> including extended nuclear</w:t>
      </w:r>
      <w:r w:rsidR="006870CD" w:rsidRPr="00744C62">
        <w:t xml:space="preserve"> </w:t>
      </w:r>
      <w:r w:rsidRPr="00744C62">
        <w:t>deterrence. In nuclear policy, President Barack Obama is perhaps best known for</w:t>
      </w:r>
      <w:r w:rsidR="006870CD" w:rsidRPr="00744C62">
        <w:t xml:space="preserve"> </w:t>
      </w:r>
      <w:r w:rsidRPr="00744C62">
        <w:t>his commitment to the long</w:t>
      </w:r>
      <w:r w:rsidR="006870CD" w:rsidRPr="00744C62">
        <w:t xml:space="preserve"> </w:t>
      </w:r>
      <w:r w:rsidRPr="00744C62">
        <w:t>-</w:t>
      </w:r>
      <w:r w:rsidR="006870CD" w:rsidRPr="00744C62">
        <w:t xml:space="preserve"> </w:t>
      </w:r>
      <w:r w:rsidRPr="00744C62">
        <w:t>term goal of a world without nuclear weapons,</w:t>
      </w:r>
      <w:r w:rsidR="006870CD" w:rsidRPr="00744C62">
        <w:t xml:space="preserve"> </w:t>
      </w:r>
      <w:r w:rsidRPr="00744C62">
        <w:t>which resulted in him receiving the Nobel Peace Prize in 2009 and set the tone</w:t>
      </w:r>
      <w:r w:rsidR="006870CD" w:rsidRPr="00744C62">
        <w:t xml:space="preserve"> </w:t>
      </w:r>
      <w:r w:rsidRPr="00744C62">
        <w:t>for a successful NPT Review Conference in 2010. Yet, just as important is the</w:t>
      </w:r>
      <w:r w:rsidR="006870CD" w:rsidRPr="00744C62">
        <w:t xml:space="preserve"> </w:t>
      </w:r>
      <w:r w:rsidRPr="00744C62">
        <w:t>work that his administration has done to strengthen extended deterrence and</w:t>
      </w:r>
      <w:r w:rsidR="006870CD" w:rsidRPr="00744C62">
        <w:t xml:space="preserve"> </w:t>
      </w:r>
      <w:r w:rsidRPr="00744C62">
        <w:t>assurance. In the 2010 Quadrennial Defense Review (QDR), Ballistic Missile</w:t>
      </w:r>
      <w:r w:rsidR="006870CD" w:rsidRPr="00744C62">
        <w:t xml:space="preserve"> </w:t>
      </w:r>
      <w:r w:rsidRPr="00744C62">
        <w:t>Defense Review (BMDR), and Nuclear Posture Review (NPR), Washington</w:t>
      </w:r>
      <w:r w:rsidR="006870CD" w:rsidRPr="00744C62">
        <w:t xml:space="preserve"> </w:t>
      </w:r>
      <w:r w:rsidRPr="00744C62">
        <w:t>reiterated that the United States must deploy strong and credible military forces</w:t>
      </w:r>
      <w:r w:rsidR="006870CD" w:rsidRPr="00744C62">
        <w:t xml:space="preserve"> </w:t>
      </w:r>
      <w:r w:rsidRPr="00744C62">
        <w:t>tailored to regional needs.</w:t>
      </w:r>
      <w:r w:rsidR="006870CD" w:rsidRPr="00744C62">
        <w:t xml:space="preserve"> </w:t>
      </w:r>
      <w:r w:rsidRPr="00744C62">
        <w:t>12</w:t>
      </w:r>
      <w:r w:rsidR="006870CD" w:rsidRPr="00744C62">
        <w:t xml:space="preserve"> </w:t>
      </w:r>
      <w:r w:rsidRPr="00744C62">
        <w:t>Washington continues to ascribe an important role to nuclear weapons in</w:t>
      </w:r>
      <w:r w:rsidR="006870CD" w:rsidRPr="00744C62">
        <w:t xml:space="preserve"> </w:t>
      </w:r>
      <w:r w:rsidRPr="00744C62">
        <w:t>extended deterrence. The Obama administration stated that U.S. nuclear</w:t>
      </w:r>
      <w:r w:rsidR="006870CD" w:rsidRPr="00744C62">
        <w:t xml:space="preserve"> </w:t>
      </w:r>
      <w:r w:rsidRPr="00744C62">
        <w:t>weapons continue to deter non</w:t>
      </w:r>
      <w:r w:rsidR="006870CD" w:rsidRPr="00744C62">
        <w:t xml:space="preserve"> </w:t>
      </w:r>
      <w:r w:rsidRPr="00744C62">
        <w:t>-</w:t>
      </w:r>
      <w:r w:rsidR="006870CD" w:rsidRPr="00744C62">
        <w:t xml:space="preserve"> </w:t>
      </w:r>
      <w:r w:rsidRPr="00744C62">
        <w:t>nuclear attacks against the United States and</w:t>
      </w:r>
      <w:r w:rsidR="006870CD" w:rsidRPr="00744C62">
        <w:t xml:space="preserve"> </w:t>
      </w:r>
      <w:r w:rsidRPr="00744C62">
        <w:t>its allies, rejecting the notion that the sole purpose of nuclear weapons is to</w:t>
      </w:r>
      <w:r w:rsidR="006870CD" w:rsidRPr="00744C62">
        <w:t xml:space="preserve"> </w:t>
      </w:r>
      <w:r w:rsidRPr="00744C62">
        <w:t>deter nuclear use. In its revised nuclear employment strategy, it reiterated that</w:t>
      </w:r>
      <w:r w:rsidR="006870CD" w:rsidRPr="00744C62">
        <w:t xml:space="preserve"> </w:t>
      </w:r>
      <w:r w:rsidRPr="00744C62">
        <w:t>“as long as nuclear weapons exist, the United States will maintain a safe, secure,</w:t>
      </w:r>
      <w:r w:rsidR="006870CD" w:rsidRPr="00744C62">
        <w:t xml:space="preserve"> </w:t>
      </w:r>
      <w:r w:rsidRPr="00744C62">
        <w:t>and effective arsenal that guarantees the defense of the United States and our</w:t>
      </w:r>
      <w:r w:rsidR="006870CD" w:rsidRPr="00744C62">
        <w:t xml:space="preserve"> </w:t>
      </w:r>
      <w:r w:rsidRPr="00744C62">
        <w:t>allies and partners.”</w:t>
      </w:r>
      <w:r w:rsidR="006870CD" w:rsidRPr="00744C62">
        <w:t xml:space="preserve"> </w:t>
      </w:r>
      <w:r w:rsidRPr="00744C62">
        <w:t>13</w:t>
      </w:r>
      <w:r w:rsidR="006870CD" w:rsidRPr="00744C62">
        <w:t xml:space="preserve"> </w:t>
      </w:r>
      <w:r w:rsidRPr="00744C62">
        <w:t>The administration confirmed the U.S. reliance on</w:t>
      </w:r>
      <w:r w:rsidR="006870CD" w:rsidRPr="00744C62">
        <w:t xml:space="preserve"> </w:t>
      </w:r>
      <w:r w:rsidRPr="00744C62">
        <w:t>central strategic forces to deter threats in Northeast Asia; committed to</w:t>
      </w:r>
      <w:r w:rsidR="006870CD" w:rsidRPr="00744C62">
        <w:t xml:space="preserve"> </w:t>
      </w:r>
      <w:r w:rsidRPr="00744C62">
        <w:t>modernizing its triad of intercontinental ballistic missiles, submarine</w:t>
      </w:r>
      <w:r w:rsidR="006870CD" w:rsidRPr="00744C62">
        <w:t xml:space="preserve"> </w:t>
      </w:r>
      <w:r w:rsidRPr="00744C62">
        <w:t>-</w:t>
      </w:r>
      <w:r w:rsidR="006870CD" w:rsidRPr="00744C62">
        <w:t xml:space="preserve"> </w:t>
      </w:r>
      <w:r w:rsidRPr="00744C62">
        <w:t>launched</w:t>
      </w:r>
      <w:r w:rsidR="006870CD" w:rsidRPr="00744C62">
        <w:t xml:space="preserve"> </w:t>
      </w:r>
      <w:r w:rsidRPr="00744C62">
        <w:t>ballistic missiles, and nuclear</w:t>
      </w:r>
      <w:r w:rsidR="006870CD" w:rsidRPr="00744C62">
        <w:t xml:space="preserve"> </w:t>
      </w:r>
      <w:r w:rsidRPr="00744C62">
        <w:t>-</w:t>
      </w:r>
      <w:r w:rsidR="006870CD" w:rsidRPr="00744C62">
        <w:t xml:space="preserve"> </w:t>
      </w:r>
      <w:r w:rsidRPr="00744C62">
        <w:t>capable bombers; and decided to maintain a</w:t>
      </w:r>
      <w:r w:rsidR="006870CD" w:rsidRPr="00744C62">
        <w:t xml:space="preserve"> </w:t>
      </w:r>
      <w:r w:rsidRPr="00744C62">
        <w:t>capability to forward deploy nuclear</w:t>
      </w:r>
      <w:r w:rsidR="006870CD" w:rsidRPr="00744C62">
        <w:t xml:space="preserve"> </w:t>
      </w:r>
      <w:r w:rsidRPr="00744C62">
        <w:t>-</w:t>
      </w:r>
      <w:r w:rsidR="006870CD" w:rsidRPr="00744C62">
        <w:t xml:space="preserve"> </w:t>
      </w:r>
      <w:r w:rsidRPr="00744C62">
        <w:t>capable fighter</w:t>
      </w:r>
      <w:r w:rsidR="006870CD" w:rsidRPr="00744C62">
        <w:t xml:space="preserve"> </w:t>
      </w:r>
      <w:r w:rsidRPr="00744C62">
        <w:t>-</w:t>
      </w:r>
      <w:r w:rsidR="006870CD" w:rsidRPr="00744C62">
        <w:t xml:space="preserve"> </w:t>
      </w:r>
      <w:r w:rsidRPr="00744C62">
        <w:t>bombers. Bombers and</w:t>
      </w:r>
      <w:r w:rsidR="006870CD" w:rsidRPr="00744C62">
        <w:t xml:space="preserve"> </w:t>
      </w:r>
      <w:r w:rsidRPr="00744C62">
        <w:t>fighter</w:t>
      </w:r>
      <w:r w:rsidR="006870CD" w:rsidRPr="00744C62">
        <w:t xml:space="preserve"> </w:t>
      </w:r>
      <w:r w:rsidRPr="00744C62">
        <w:t>-</w:t>
      </w:r>
      <w:r w:rsidR="006870CD" w:rsidRPr="00744C62">
        <w:t xml:space="preserve"> </w:t>
      </w:r>
      <w:r w:rsidRPr="00744C62">
        <w:t>bombers give the United States the ability to visibly show resolve to an adversary and assure an ally, as was the case in March 2013 when U.S. bombers</w:t>
      </w:r>
      <w:r w:rsidR="006870CD" w:rsidRPr="00744C62">
        <w:t xml:space="preserve"> </w:t>
      </w:r>
      <w:r w:rsidRPr="00744C62">
        <w:t>flew through South Korean air space following North Korean belligerence.</w:t>
      </w:r>
      <w:r w:rsidR="006870CD" w:rsidRPr="00744C62">
        <w:t xml:space="preserve"> </w:t>
      </w:r>
      <w:r w:rsidRPr="00744C62">
        <w:t>14</w:t>
      </w:r>
      <w:r w:rsidR="006870CD" w:rsidRPr="00744C62">
        <w:t xml:space="preserve"> </w:t>
      </w:r>
      <w:r w:rsidRPr="00744C62">
        <w:t>At the same time, the NPR committed to reducing the role of U.S. nuclear</w:t>
      </w:r>
      <w:r w:rsidR="006870CD" w:rsidRPr="00744C62">
        <w:t xml:space="preserve"> </w:t>
      </w:r>
      <w:r w:rsidRPr="00744C62">
        <w:t>weapons, in part by emphasizing the important and growing role of non</w:t>
      </w:r>
      <w:r w:rsidR="006870CD" w:rsidRPr="00744C62">
        <w:t xml:space="preserve"> </w:t>
      </w:r>
      <w:r w:rsidRPr="00744C62">
        <w:t>-</w:t>
      </w:r>
      <w:r w:rsidR="006870CD" w:rsidRPr="00744C62">
        <w:t xml:space="preserve"> </w:t>
      </w:r>
      <w:r w:rsidRPr="00744C62">
        <w:t>nuclear</w:t>
      </w:r>
      <w:r w:rsidR="006870CD" w:rsidRPr="00744C62">
        <w:t xml:space="preserve"> </w:t>
      </w:r>
      <w:r w:rsidRPr="00744C62">
        <w:t>capabilities.</w:t>
      </w:r>
      <w:r w:rsidR="006870CD" w:rsidRPr="00744C62">
        <w:t xml:space="preserve"> </w:t>
      </w:r>
      <w:r w:rsidRPr="00744C62">
        <w:t>15</w:t>
      </w:r>
      <w:r w:rsidR="006870CD" w:rsidRPr="00744C62">
        <w:t xml:space="preserve"> </w:t>
      </w:r>
      <w:r w:rsidRPr="00744C62">
        <w:rPr>
          <w:rStyle w:val="StyleUnderline"/>
        </w:rPr>
        <w:t>Because allies face a broad range of threats</w:t>
      </w:r>
      <w:r w:rsidRPr="00744C62">
        <w:t xml:space="preserve">, many </w:t>
      </w:r>
      <w:r w:rsidRPr="00744C62">
        <w:rPr>
          <w:rStyle w:val="StyleUnderline"/>
        </w:rPr>
        <w:t>below the level</w:t>
      </w:r>
      <w:r w:rsidR="006870CD" w:rsidRPr="00744C62">
        <w:rPr>
          <w:rStyle w:val="StyleUnderline"/>
        </w:rPr>
        <w:t xml:space="preserve"> </w:t>
      </w:r>
      <w:r w:rsidRPr="00744C62">
        <w:rPr>
          <w:rStyle w:val="StyleUnderline"/>
        </w:rPr>
        <w:t>of full</w:t>
      </w:r>
      <w:r w:rsidR="006870CD" w:rsidRPr="00744C62">
        <w:rPr>
          <w:rStyle w:val="StyleUnderline"/>
        </w:rPr>
        <w:t xml:space="preserve"> </w:t>
      </w:r>
      <w:r w:rsidRPr="00744C62">
        <w:rPr>
          <w:rStyle w:val="StyleUnderline"/>
        </w:rPr>
        <w:t>-</w:t>
      </w:r>
      <w:r w:rsidR="006870CD" w:rsidRPr="00744C62">
        <w:rPr>
          <w:rStyle w:val="StyleUnderline"/>
        </w:rPr>
        <w:t xml:space="preserve"> </w:t>
      </w:r>
      <w:r w:rsidRPr="00744C62">
        <w:rPr>
          <w:rStyle w:val="StyleUnderline"/>
        </w:rPr>
        <w:t>scale war</w:t>
      </w:r>
      <w:r w:rsidRPr="00744C62">
        <w:t xml:space="preserve">, </w:t>
      </w:r>
      <w:r w:rsidRPr="00744C62">
        <w:rPr>
          <w:rStyle w:val="StyleUnderline"/>
        </w:rPr>
        <w:t>the threat of U.S. nuclear retaliation may not always be</w:t>
      </w:r>
      <w:r w:rsidR="006870CD" w:rsidRPr="00744C62">
        <w:rPr>
          <w:rStyle w:val="StyleUnderline"/>
        </w:rPr>
        <w:t xml:space="preserve"> </w:t>
      </w:r>
      <w:r w:rsidRPr="00744C62">
        <w:rPr>
          <w:rStyle w:val="StyleUnderline"/>
        </w:rPr>
        <w:t>credible.</w:t>
      </w:r>
      <w:r w:rsidRPr="00744C62">
        <w:t xml:space="preserve"> Conventional strike capabilities, by contrast, are generally perceived as</w:t>
      </w:r>
      <w:r w:rsidR="006870CD" w:rsidRPr="00744C62">
        <w:t xml:space="preserve"> </w:t>
      </w:r>
      <w:r w:rsidRPr="00744C62">
        <w:t>more usable. The administration also highlighted the important role that missile</w:t>
      </w:r>
      <w:r w:rsidR="006870CD" w:rsidRPr="00744C62">
        <w:t xml:space="preserve"> </w:t>
      </w:r>
      <w:r w:rsidRPr="00744C62">
        <w:t>defense plays in extended deterrence by complicating an adversary’s strategic</w:t>
      </w:r>
      <w:r w:rsidR="006870CD" w:rsidRPr="00744C62">
        <w:t xml:space="preserve"> </w:t>
      </w:r>
      <w:r w:rsidRPr="00744C62">
        <w:t>calculus.</w:t>
      </w:r>
      <w:r w:rsidR="006870CD" w:rsidRPr="00744C62">
        <w:t xml:space="preserve"> </w:t>
      </w:r>
      <w:r w:rsidRPr="00744C62">
        <w:t>While generally supportive of the Obama administration’s dual commitment</w:t>
      </w:r>
      <w:r w:rsidR="006870CD" w:rsidRPr="00744C62">
        <w:t xml:space="preserve"> </w:t>
      </w:r>
      <w:r w:rsidRPr="00744C62">
        <w:t>to move toward a world without nuclear weapons while maintaining a credible</w:t>
      </w:r>
      <w:r w:rsidR="006870CD" w:rsidRPr="00744C62">
        <w:t xml:space="preserve"> </w:t>
      </w:r>
      <w:r w:rsidRPr="00744C62">
        <w:t>nuclear deterrent as long as nuclear weapons exist, some in Tokyo and Seoul</w:t>
      </w:r>
      <w:r w:rsidR="006870CD" w:rsidRPr="00744C62">
        <w:t xml:space="preserve"> </w:t>
      </w:r>
      <w:r w:rsidRPr="00744C62">
        <w:t>were concerned that the United States might move away from the nuclear</w:t>
      </w:r>
      <w:r w:rsidR="006870CD" w:rsidRPr="00744C62">
        <w:t xml:space="preserve"> </w:t>
      </w:r>
      <w:r w:rsidRPr="00744C62">
        <w:t>option too soon or too fast.</w:t>
      </w:r>
      <w:r w:rsidR="006870CD" w:rsidRPr="00744C62">
        <w:t xml:space="preserve"> </w:t>
      </w:r>
      <w:r w:rsidRPr="00744C62">
        <w:t>16</w:t>
      </w:r>
      <w:r w:rsidR="006870CD" w:rsidRPr="00744C62">
        <w:t xml:space="preserve"> </w:t>
      </w:r>
      <w:r w:rsidRPr="00744C62">
        <w:rPr>
          <w:rStyle w:val="StyleUnderline"/>
        </w:rPr>
        <w:t>The administration</w:t>
      </w:r>
      <w:r w:rsidRPr="00744C62">
        <w:t xml:space="preserve">, however, </w:t>
      </w:r>
      <w:r w:rsidRPr="00744C62">
        <w:rPr>
          <w:rStyle w:val="StyleUnderline"/>
        </w:rPr>
        <w:t>was able to allay</w:t>
      </w:r>
      <w:r w:rsidR="006870CD" w:rsidRPr="00744C62">
        <w:t xml:space="preserve"> </w:t>
      </w:r>
      <w:r w:rsidRPr="00744C62">
        <w:t xml:space="preserve">these </w:t>
      </w:r>
      <w:r w:rsidRPr="00744C62">
        <w:rPr>
          <w:rStyle w:val="StyleUnderline"/>
        </w:rPr>
        <w:t xml:space="preserve">fears </w:t>
      </w:r>
      <w:r w:rsidRPr="00744C62">
        <w:rPr>
          <w:rStyle w:val="Emphasis"/>
        </w:rPr>
        <w:t>through frequent consultations</w:t>
      </w:r>
      <w:r w:rsidRPr="00744C62">
        <w:t xml:space="preserve"> during the NPR process, </w:t>
      </w:r>
      <w:r w:rsidRPr="00744C62">
        <w:rPr>
          <w:rStyle w:val="StyleUnderline"/>
        </w:rPr>
        <w:t>which</w:t>
      </w:r>
      <w:r w:rsidR="006870CD" w:rsidRPr="00744C62">
        <w:rPr>
          <w:rStyle w:val="StyleUnderline"/>
        </w:rPr>
        <w:t xml:space="preserve"> </w:t>
      </w:r>
      <w:r w:rsidRPr="00744C62">
        <w:rPr>
          <w:rStyle w:val="StyleUnderline"/>
        </w:rPr>
        <w:t>shaped allied perceptions before new policies were finalized</w:t>
      </w:r>
      <w:r w:rsidRPr="00744C62">
        <w:t>.</w:t>
      </w:r>
      <w:r w:rsidR="006870CD" w:rsidRPr="00744C62">
        <w:t xml:space="preserve"> </w:t>
      </w:r>
      <w:r w:rsidRPr="00744C62">
        <w:t>17</w:t>
      </w:r>
      <w:r w:rsidR="006870CD" w:rsidRPr="00744C62">
        <w:t xml:space="preserve"> </w:t>
      </w:r>
      <w:r w:rsidRPr="00744C62">
        <w:rPr>
          <w:rStyle w:val="StyleUnderline"/>
        </w:rPr>
        <w:t>Without</w:t>
      </w:r>
      <w:r w:rsidRPr="00744C62">
        <w:t xml:space="preserve"> the </w:t>
      </w:r>
      <w:r w:rsidRPr="00744C62">
        <w:rPr>
          <w:rStyle w:val="Emphasis"/>
        </w:rPr>
        <w:t>prior</w:t>
      </w:r>
      <w:r w:rsidR="006870CD" w:rsidRPr="00744C62">
        <w:rPr>
          <w:rStyle w:val="Emphasis"/>
        </w:rPr>
        <w:t xml:space="preserve"> </w:t>
      </w:r>
      <w:r w:rsidRPr="00744C62">
        <w:rPr>
          <w:rStyle w:val="Emphasis"/>
        </w:rPr>
        <w:t>consultations,</w:t>
      </w:r>
      <w:r w:rsidRPr="00744C62">
        <w:t xml:space="preserve"> </w:t>
      </w:r>
      <w:r w:rsidRPr="00744C62">
        <w:rPr>
          <w:rStyle w:val="StyleUnderline"/>
        </w:rPr>
        <w:t>the United States likely would have faced an assurance crisis.</w:t>
      </w:r>
      <w:r w:rsidR="006870CD" w:rsidRPr="00744C62">
        <w:rPr>
          <w:rStyle w:val="StyleUnderline"/>
        </w:rPr>
        <w:t xml:space="preserve"> </w:t>
      </w:r>
      <w:r w:rsidRPr="00744C62">
        <w:rPr>
          <w:rStyle w:val="StyleUnderline"/>
        </w:rPr>
        <w:t>Consultations</w:t>
      </w:r>
      <w:r w:rsidRPr="00744C62">
        <w:t xml:space="preserve"> </w:t>
      </w:r>
      <w:r w:rsidRPr="00744C62">
        <w:rPr>
          <w:rStyle w:val="StyleUnderline"/>
        </w:rPr>
        <w:t>provided</w:t>
      </w:r>
      <w:r w:rsidRPr="00744C62">
        <w:t xml:space="preserve"> the United States </w:t>
      </w:r>
      <w:r w:rsidRPr="00744C62">
        <w:rPr>
          <w:rStyle w:val="StyleUnderline"/>
        </w:rPr>
        <w:t>an opportunity to demonstrate to</w:t>
      </w:r>
      <w:r w:rsidR="006870CD" w:rsidRPr="00744C62">
        <w:rPr>
          <w:rStyle w:val="StyleUnderline"/>
        </w:rPr>
        <w:t xml:space="preserve"> </w:t>
      </w:r>
      <w:r w:rsidRPr="00744C62">
        <w:t>allies that nuclear weapons would continue to remain an important part of</w:t>
      </w:r>
      <w:r w:rsidR="006870CD" w:rsidRPr="00744C62">
        <w:t xml:space="preserve"> </w:t>
      </w:r>
      <w:r w:rsidRPr="00744C62">
        <w:t xml:space="preserve">extended deterrence. Washington </w:t>
      </w:r>
      <w:r w:rsidRPr="00744C62">
        <w:rPr>
          <w:rStyle w:val="Emphasis"/>
        </w:rPr>
        <w:t>explain</w:t>
      </w:r>
      <w:r w:rsidRPr="00744C62">
        <w:t>ed how its nuclear forces would</w:t>
      </w:r>
      <w:r w:rsidR="006870CD" w:rsidRPr="00744C62">
        <w:t xml:space="preserve"> </w:t>
      </w:r>
      <w:r w:rsidRPr="00744C62">
        <w:t xml:space="preserve">contribute to allied defense and avoided </w:t>
      </w:r>
      <w:r w:rsidRPr="00744C62">
        <w:rPr>
          <w:rStyle w:val="StyleUnderline"/>
        </w:rPr>
        <w:t>policy changes that would have</w:t>
      </w:r>
      <w:r w:rsidR="006870CD" w:rsidRPr="00744C62">
        <w:rPr>
          <w:rStyle w:val="StyleUnderline"/>
        </w:rPr>
        <w:t xml:space="preserve"> </w:t>
      </w:r>
      <w:r w:rsidRPr="00744C62">
        <w:rPr>
          <w:rStyle w:val="Emphasis"/>
        </w:rPr>
        <w:t>unnecessarily increased allied anxiety</w:t>
      </w:r>
      <w:r w:rsidRPr="00744C62">
        <w:t xml:space="preserve">. </w:t>
      </w:r>
      <w:r w:rsidRPr="00744C62">
        <w:rPr>
          <w:rStyle w:val="StyleUnderline"/>
        </w:rPr>
        <w:t>The United States</w:t>
      </w:r>
      <w:r w:rsidRPr="00744C62">
        <w:t xml:space="preserve">, for example, </w:t>
      </w:r>
      <w:r w:rsidRPr="00744C62">
        <w:rPr>
          <w:rStyle w:val="StyleUnderline"/>
        </w:rPr>
        <w:t>talked</w:t>
      </w:r>
      <w:r w:rsidR="006870CD" w:rsidRPr="00744C62">
        <w:rPr>
          <w:rStyle w:val="StyleUnderline"/>
        </w:rPr>
        <w:t xml:space="preserve"> </w:t>
      </w:r>
      <w:r w:rsidRPr="00744C62">
        <w:rPr>
          <w:rStyle w:val="StyleUnderline"/>
        </w:rPr>
        <w:t>through the decision to retire the</w:t>
      </w:r>
      <w:r w:rsidRPr="00744C62">
        <w:t xml:space="preserve"> nuclear variant of the </w:t>
      </w:r>
      <w:r w:rsidRPr="00744C62">
        <w:rPr>
          <w:rStyle w:val="StyleUnderline"/>
        </w:rPr>
        <w:t>Tomahawk</w:t>
      </w:r>
      <w:r w:rsidRPr="00744C62">
        <w:t xml:space="preserve"> cruise</w:t>
      </w:r>
      <w:r w:rsidR="006870CD" w:rsidRPr="00744C62">
        <w:t xml:space="preserve"> </w:t>
      </w:r>
      <w:r w:rsidRPr="00744C62">
        <w:t xml:space="preserve">missile </w:t>
      </w:r>
      <w:r w:rsidRPr="00744C62">
        <w:rPr>
          <w:rStyle w:val="StyleUnderline"/>
        </w:rPr>
        <w:t>and convinced</w:t>
      </w:r>
      <w:r w:rsidRPr="00744C62">
        <w:t xml:space="preserve"> its allies—</w:t>
      </w:r>
      <w:r w:rsidRPr="00744C62">
        <w:rPr>
          <w:rStyle w:val="StyleUnderline"/>
        </w:rPr>
        <w:t>Japan</w:t>
      </w:r>
      <w:r w:rsidRPr="00744C62">
        <w:t xml:space="preserve"> in particular—</w:t>
      </w:r>
      <w:r w:rsidRPr="00744C62">
        <w:rPr>
          <w:rStyle w:val="StyleUnderline"/>
        </w:rPr>
        <w:t>that the combination of</w:t>
      </w:r>
      <w:r w:rsidR="006870CD" w:rsidRPr="00744C62">
        <w:rPr>
          <w:rStyle w:val="StyleUnderline"/>
        </w:rPr>
        <w:t xml:space="preserve"> </w:t>
      </w:r>
      <w:r w:rsidRPr="00744C62">
        <w:rPr>
          <w:rStyle w:val="StyleUnderline"/>
        </w:rPr>
        <w:t>U.S. strategic nuclear forces</w:t>
      </w:r>
      <w:r w:rsidRPr="00744C62">
        <w:t xml:space="preserve"> and the ability to forward deploy fighter</w:t>
      </w:r>
      <w:r w:rsidR="006870CD" w:rsidRPr="00744C62">
        <w:t xml:space="preserve"> </w:t>
      </w:r>
      <w:r w:rsidRPr="00744C62">
        <w:t>-</w:t>
      </w:r>
      <w:r w:rsidR="006870CD" w:rsidRPr="00744C62">
        <w:t xml:space="preserve"> </w:t>
      </w:r>
      <w:r w:rsidRPr="00744C62">
        <w:t>bombers in</w:t>
      </w:r>
      <w:r w:rsidR="006870CD" w:rsidRPr="00744C62">
        <w:t xml:space="preserve"> </w:t>
      </w:r>
      <w:r w:rsidRPr="00744C62">
        <w:t xml:space="preserve">the future </w:t>
      </w:r>
      <w:r w:rsidRPr="00744C62">
        <w:rPr>
          <w:rStyle w:val="StyleUnderline"/>
        </w:rPr>
        <w:t>was sufficient for extended deterrence</w:t>
      </w:r>
      <w:r w:rsidRPr="00744C62">
        <w:t>.</w:t>
      </w:r>
      <w:r w:rsidR="006870CD" w:rsidRPr="00744C62">
        <w:t xml:space="preserve"> </w:t>
      </w:r>
      <w:r w:rsidRPr="00744C62">
        <w:t>18</w:t>
      </w:r>
      <w:r w:rsidR="006870CD" w:rsidRPr="00744C62">
        <w:t xml:space="preserve"> </w:t>
      </w:r>
      <w:r w:rsidRPr="00744C62">
        <w:t>The United States also</w:t>
      </w:r>
      <w:r w:rsidR="006870CD" w:rsidRPr="00744C62">
        <w:t xml:space="preserve"> </w:t>
      </w:r>
      <w:r w:rsidRPr="00744C62">
        <w:t>avoided further narrowing its nuclear declaratory policy—opting to retain</w:t>
      </w:r>
      <w:r w:rsidR="006870CD" w:rsidRPr="00744C62">
        <w:t xml:space="preserve"> </w:t>
      </w:r>
      <w:r w:rsidRPr="00744C62">
        <w:t>calculated ambiguity rather than adopting a sole purpose formulation—in part</w:t>
      </w:r>
      <w:r w:rsidR="006870CD" w:rsidRPr="00744C62">
        <w:t xml:space="preserve"> </w:t>
      </w:r>
      <w:r w:rsidRPr="00744C62">
        <w:t>because of the concerns of allies.</w:t>
      </w:r>
      <w:r w:rsidR="006870CD" w:rsidRPr="00744C62">
        <w:t xml:space="preserve"> </w:t>
      </w:r>
      <w:r w:rsidRPr="00744C62">
        <w:t>19</w:t>
      </w:r>
      <w:r w:rsidR="006870CD" w:rsidRPr="00744C62">
        <w:t xml:space="preserve"> </w:t>
      </w:r>
      <w:r w:rsidRPr="00744C62">
        <w:t>The NPR concluded that regular extended deterrence dialogues with Japan</w:t>
      </w:r>
      <w:r w:rsidR="006870CD" w:rsidRPr="00744C62">
        <w:t xml:space="preserve"> </w:t>
      </w:r>
      <w:r w:rsidRPr="00744C62">
        <w:t xml:space="preserve">and South Korea were needed. </w:t>
      </w:r>
      <w:r w:rsidRPr="00744C62">
        <w:rPr>
          <w:rStyle w:val="StyleUnderline"/>
        </w:rPr>
        <w:t>The United States has long held formal</w:t>
      </w:r>
      <w:r w:rsidR="006870CD" w:rsidRPr="00744C62">
        <w:rPr>
          <w:rStyle w:val="StyleUnderline"/>
        </w:rPr>
        <w:t xml:space="preserve"> </w:t>
      </w:r>
      <w:r w:rsidRPr="00744C62">
        <w:rPr>
          <w:rStyle w:val="StyleUnderline"/>
        </w:rPr>
        <w:t xml:space="preserve">discussions </w:t>
      </w:r>
      <w:r w:rsidRPr="00744C62">
        <w:t xml:space="preserve">about nuclear policy </w:t>
      </w:r>
      <w:r w:rsidRPr="00744C62">
        <w:rPr>
          <w:rStyle w:val="StyleUnderline"/>
        </w:rPr>
        <w:t>with its European allies</w:t>
      </w:r>
      <w:r w:rsidRPr="00744C62">
        <w:t xml:space="preserve"> </w:t>
      </w:r>
      <w:r w:rsidRPr="00744C62">
        <w:rPr>
          <w:rStyle w:val="StyleUnderline"/>
        </w:rPr>
        <w:t>under</w:t>
      </w:r>
      <w:r w:rsidRPr="00744C62">
        <w:t xml:space="preserve"> the auspices of</w:t>
      </w:r>
      <w:r w:rsidR="006870CD" w:rsidRPr="00744C62">
        <w:t xml:space="preserve"> </w:t>
      </w:r>
      <w:r w:rsidRPr="00744C62">
        <w:t>the North Atlantic Treaty Organization (</w:t>
      </w:r>
      <w:r w:rsidRPr="00744C62">
        <w:rPr>
          <w:rStyle w:val="StyleUnderline"/>
        </w:rPr>
        <w:t>NATO</w:t>
      </w:r>
      <w:r w:rsidRPr="00744C62">
        <w:t xml:space="preserve">), </w:t>
      </w:r>
      <w:r w:rsidRPr="00744C62">
        <w:rPr>
          <w:rStyle w:val="Emphasis"/>
        </w:rPr>
        <w:t>but there had been no such</w:t>
      </w:r>
      <w:r w:rsidR="006870CD" w:rsidRPr="00744C62">
        <w:rPr>
          <w:rStyle w:val="Emphasis"/>
        </w:rPr>
        <w:t xml:space="preserve"> </w:t>
      </w:r>
      <w:r w:rsidRPr="00744C62">
        <w:rPr>
          <w:rStyle w:val="Emphasis"/>
        </w:rPr>
        <w:t>process in Northeast Asia</w:t>
      </w:r>
      <w:r w:rsidRPr="00744C62">
        <w:t xml:space="preserve">. Rather, </w:t>
      </w:r>
      <w:r w:rsidRPr="00744C62">
        <w:rPr>
          <w:rStyle w:val="Emphasis"/>
        </w:rPr>
        <w:t>consultations took place in an ad hoc</w:t>
      </w:r>
      <w:r w:rsidR="006870CD" w:rsidRPr="00744C62">
        <w:rPr>
          <w:rStyle w:val="Emphasis"/>
        </w:rPr>
        <w:t xml:space="preserve"> </w:t>
      </w:r>
      <w:r w:rsidRPr="00744C62">
        <w:rPr>
          <w:rStyle w:val="Emphasis"/>
        </w:rPr>
        <w:t>manner</w:t>
      </w:r>
      <w:r w:rsidRPr="00744C62">
        <w:t xml:space="preserve">, </w:t>
      </w:r>
      <w:r w:rsidRPr="00744C62">
        <w:rPr>
          <w:rStyle w:val="StyleUnderline"/>
        </w:rPr>
        <w:t xml:space="preserve">leaving allies mostly on the </w:t>
      </w:r>
      <w:r w:rsidRPr="00744C62">
        <w:rPr>
          <w:rStyle w:val="Emphasis"/>
        </w:rPr>
        <w:t>receiving end</w:t>
      </w:r>
      <w:r w:rsidRPr="00744C62">
        <w:rPr>
          <w:rStyle w:val="StyleUnderline"/>
        </w:rPr>
        <w:t xml:space="preserve"> of U.S. decisions</w:t>
      </w:r>
      <w:r w:rsidRPr="00744C62">
        <w:t>. Therefore,</w:t>
      </w:r>
      <w:r w:rsidR="006870CD" w:rsidRPr="00744C62">
        <w:t xml:space="preserve"> </w:t>
      </w:r>
      <w:r w:rsidRPr="00744C62">
        <w:t xml:space="preserve">the Obama administration worked with Tokyo to establish the </w:t>
      </w:r>
      <w:r w:rsidRPr="00744C62">
        <w:rPr>
          <w:rStyle w:val="StyleUnderline"/>
        </w:rPr>
        <w:t>U.S.– Japan</w:t>
      </w:r>
      <w:r w:rsidR="006870CD" w:rsidRPr="00744C62">
        <w:t xml:space="preserve"> </w:t>
      </w:r>
      <w:r w:rsidRPr="00744C62">
        <w:t xml:space="preserve">Extended Deterrence </w:t>
      </w:r>
      <w:r w:rsidRPr="00744C62">
        <w:rPr>
          <w:rStyle w:val="StyleUnderline"/>
        </w:rPr>
        <w:t>Dialogue</w:t>
      </w:r>
      <w:r w:rsidRPr="00744C62">
        <w:t xml:space="preserve"> (EDD) in 2010 and co</w:t>
      </w:r>
      <w:r w:rsidR="006870CD" w:rsidRPr="00744C62">
        <w:t xml:space="preserve"> </w:t>
      </w:r>
      <w:r w:rsidRPr="00744C62">
        <w:t>-</w:t>
      </w:r>
      <w:r w:rsidR="006870CD" w:rsidRPr="00744C62">
        <w:t xml:space="preserve"> </w:t>
      </w:r>
      <w:r w:rsidRPr="00744C62">
        <w:t>founded with Seoul the</w:t>
      </w:r>
      <w:r w:rsidR="006870CD" w:rsidRPr="00744C62">
        <w:t xml:space="preserve"> </w:t>
      </w:r>
      <w:r w:rsidRPr="00744C62">
        <w:t>U.S.–South Korea Extended Deterrence Policy Committee (EDPC) that same</w:t>
      </w:r>
      <w:r w:rsidR="006870CD" w:rsidRPr="00744C62">
        <w:t xml:space="preserve"> </w:t>
      </w:r>
      <w:r w:rsidRPr="00744C62">
        <w:t>year. These forums, which build on years of unofficial discussions among experts</w:t>
      </w:r>
      <w:r w:rsidR="006870CD" w:rsidRPr="00744C62">
        <w:t xml:space="preserve"> </w:t>
      </w:r>
      <w:r w:rsidRPr="00744C62">
        <w:t>and officials from the respective countries,</w:t>
      </w:r>
      <w:r w:rsidR="006870CD" w:rsidRPr="00744C62">
        <w:t xml:space="preserve"> </w:t>
      </w:r>
      <w:r w:rsidRPr="00744C62">
        <w:t>20</w:t>
      </w:r>
      <w:r w:rsidR="006870CD" w:rsidRPr="00744C62">
        <w:t xml:space="preserve"> </w:t>
      </w:r>
      <w:r w:rsidRPr="00744C62">
        <w:t>have institutionalized high</w:t>
      </w:r>
      <w:r w:rsidR="006870CD" w:rsidRPr="00744C62">
        <w:t xml:space="preserve"> </w:t>
      </w:r>
      <w:r w:rsidRPr="00744C62">
        <w:t>-</w:t>
      </w:r>
      <w:r w:rsidR="006870CD" w:rsidRPr="00744C62">
        <w:t xml:space="preserve"> </w:t>
      </w:r>
      <w:r w:rsidRPr="00744C62">
        <w:t xml:space="preserve">Level focus on ways to strengthen deterrence in Northeast Asia. This has </w:t>
      </w:r>
      <w:r w:rsidRPr="00744C62">
        <w:rPr>
          <w:rStyle w:val="StyleUnderline"/>
        </w:rPr>
        <w:t>enhanced</w:t>
      </w:r>
      <w:r w:rsidR="006870CD" w:rsidRPr="00744C62">
        <w:rPr>
          <w:rStyle w:val="StyleUnderline"/>
        </w:rPr>
        <w:t xml:space="preserve"> </w:t>
      </w:r>
      <w:r w:rsidRPr="00744C62">
        <w:rPr>
          <w:rStyle w:val="StyleUnderline"/>
        </w:rPr>
        <w:t>assurance by helping Tokyo and Seoul better understand U.S. policies and</w:t>
      </w:r>
      <w:r w:rsidR="006870CD" w:rsidRPr="00744C62">
        <w:rPr>
          <w:rStyle w:val="StyleUnderline"/>
        </w:rPr>
        <w:t xml:space="preserve"> </w:t>
      </w:r>
      <w:r w:rsidRPr="00744C62">
        <w:rPr>
          <w:rStyle w:val="StyleUnderline"/>
        </w:rPr>
        <w:t>capabilities, and giving them a greater sense of enfranchisement in matters</w:t>
      </w:r>
      <w:r w:rsidR="006870CD" w:rsidRPr="00744C62">
        <w:rPr>
          <w:rStyle w:val="StyleUnderline"/>
        </w:rPr>
        <w:t xml:space="preserve"> </w:t>
      </w:r>
      <w:r w:rsidRPr="00744C62">
        <w:rPr>
          <w:rStyle w:val="StyleUnderline"/>
        </w:rPr>
        <w:t>involving their security</w:t>
      </w:r>
      <w:r w:rsidRPr="00744C62">
        <w:t>.</w:t>
      </w:r>
      <w:r w:rsidR="006870CD" w:rsidRPr="00744C62">
        <w:t xml:space="preserve"> </w:t>
      </w:r>
      <w:r w:rsidRPr="00744C62">
        <w:t xml:space="preserve">Finally, the </w:t>
      </w:r>
      <w:r w:rsidRPr="00744C62">
        <w:rPr>
          <w:rStyle w:val="StyleUnderline"/>
        </w:rPr>
        <w:t>Obama</w:t>
      </w:r>
      <w:r w:rsidRPr="00744C62">
        <w:t xml:space="preserve"> administration </w:t>
      </w:r>
      <w:r w:rsidRPr="00744C62">
        <w:rPr>
          <w:rStyle w:val="StyleUnderline"/>
        </w:rPr>
        <w:t>recognized that effective assurance goes</w:t>
      </w:r>
      <w:r w:rsidR="006870CD" w:rsidRPr="00744C62">
        <w:rPr>
          <w:rStyle w:val="StyleUnderline"/>
        </w:rPr>
        <w:t xml:space="preserve"> </w:t>
      </w:r>
      <w:r w:rsidRPr="00744C62">
        <w:rPr>
          <w:rStyle w:val="StyleUnderline"/>
        </w:rPr>
        <w:t>beyond capabilities and deterrence</w:t>
      </w:r>
      <w:r w:rsidR="006870CD" w:rsidRPr="00744C62">
        <w:rPr>
          <w:rStyle w:val="StyleUnderline"/>
        </w:rPr>
        <w:t xml:space="preserve"> </w:t>
      </w:r>
      <w:r w:rsidRPr="00744C62">
        <w:rPr>
          <w:rStyle w:val="StyleUnderline"/>
        </w:rPr>
        <w:t>-</w:t>
      </w:r>
      <w:r w:rsidR="006870CD" w:rsidRPr="00744C62">
        <w:rPr>
          <w:rStyle w:val="StyleUnderline"/>
        </w:rPr>
        <w:t xml:space="preserve"> </w:t>
      </w:r>
      <w:r w:rsidRPr="00744C62">
        <w:rPr>
          <w:rStyle w:val="StyleUnderline"/>
        </w:rPr>
        <w:t>focused discussions</w:t>
      </w:r>
      <w:r w:rsidRPr="00744C62">
        <w:t xml:space="preserve">. At root, </w:t>
      </w:r>
      <w:r w:rsidRPr="00744C62">
        <w:rPr>
          <w:rStyle w:val="Emphasis"/>
        </w:rPr>
        <w:t>assurance is a</w:t>
      </w:r>
      <w:r w:rsidR="006870CD" w:rsidRPr="00744C62">
        <w:rPr>
          <w:rStyle w:val="Emphasis"/>
        </w:rPr>
        <w:t xml:space="preserve"> </w:t>
      </w:r>
      <w:r w:rsidRPr="00744C62">
        <w:rPr>
          <w:rStyle w:val="Emphasis"/>
        </w:rPr>
        <w:t>function of the nature of the relationship between the United States and its ally.</w:t>
      </w:r>
      <w:r w:rsidR="006870CD" w:rsidRPr="00744C62">
        <w:rPr>
          <w:rStyle w:val="Emphasis"/>
        </w:rPr>
        <w:t xml:space="preserve"> </w:t>
      </w:r>
      <w:r w:rsidRPr="00744C62">
        <w:t>Analyst Michael Wheeler explains that, “</w:t>
      </w:r>
      <w:r w:rsidRPr="00744C62">
        <w:rPr>
          <w:rStyle w:val="StyleUnderline"/>
        </w:rPr>
        <w:t xml:space="preserve">Security relationships are </w:t>
      </w:r>
      <w:r w:rsidRPr="00744C62">
        <w:rPr>
          <w:rStyle w:val="Emphasis"/>
        </w:rPr>
        <w:t>first and</w:t>
      </w:r>
      <w:r w:rsidR="006870CD" w:rsidRPr="00744C62">
        <w:rPr>
          <w:rStyle w:val="Emphasis"/>
        </w:rPr>
        <w:t xml:space="preserve"> </w:t>
      </w:r>
      <w:r w:rsidRPr="00744C62">
        <w:rPr>
          <w:rStyle w:val="Emphasis"/>
        </w:rPr>
        <w:t>foremost political relationships</w:t>
      </w:r>
      <w:r w:rsidRPr="00744C62">
        <w:t>...</w:t>
      </w:r>
      <w:r w:rsidRPr="00744C62">
        <w:rPr>
          <w:rStyle w:val="StyleUnderline"/>
        </w:rPr>
        <w:t>if the basic political relationship is strong,</w:t>
      </w:r>
      <w:r w:rsidR="006870CD" w:rsidRPr="00744C62">
        <w:rPr>
          <w:rStyle w:val="StyleUnderline"/>
        </w:rPr>
        <w:t xml:space="preserve"> </w:t>
      </w:r>
      <w:r w:rsidRPr="00744C62">
        <w:rPr>
          <w:rStyle w:val="StyleUnderline"/>
        </w:rPr>
        <w:t>security relationships can better weather short</w:t>
      </w:r>
      <w:r w:rsidR="006870CD" w:rsidRPr="00744C62">
        <w:rPr>
          <w:rStyle w:val="StyleUnderline"/>
        </w:rPr>
        <w:t xml:space="preserve"> </w:t>
      </w:r>
      <w:r w:rsidRPr="00744C62">
        <w:rPr>
          <w:rStyle w:val="StyleUnderline"/>
        </w:rPr>
        <w:t>-</w:t>
      </w:r>
      <w:r w:rsidR="006870CD" w:rsidRPr="00744C62">
        <w:rPr>
          <w:rStyle w:val="StyleUnderline"/>
        </w:rPr>
        <w:t xml:space="preserve"> </w:t>
      </w:r>
      <w:r w:rsidRPr="00744C62">
        <w:rPr>
          <w:rStyle w:val="StyleUnderline"/>
        </w:rPr>
        <w:t>term challenges.”</w:t>
      </w:r>
      <w:r w:rsidR="006870CD" w:rsidRPr="00744C62">
        <w:rPr>
          <w:rStyle w:val="StyleUnderline"/>
        </w:rPr>
        <w:t xml:space="preserve"> </w:t>
      </w:r>
      <w:r w:rsidRPr="00744C62">
        <w:t>21</w:t>
      </w:r>
      <w:r w:rsidR="006870CD" w:rsidRPr="00744C62">
        <w:t xml:space="preserve"> </w:t>
      </w:r>
      <w:r w:rsidRPr="00744C62">
        <w:t>For this</w:t>
      </w:r>
      <w:r w:rsidR="006870CD" w:rsidRPr="00744C62">
        <w:t xml:space="preserve"> </w:t>
      </w:r>
      <w:r w:rsidRPr="00744C62">
        <w:t xml:space="preserve">reason, the </w:t>
      </w:r>
      <w:r w:rsidRPr="00744C62">
        <w:rPr>
          <w:rStyle w:val="StyleUnderline"/>
        </w:rPr>
        <w:t>Obama</w:t>
      </w:r>
      <w:r w:rsidRPr="00744C62">
        <w:t xml:space="preserve"> administration </w:t>
      </w:r>
      <w:r w:rsidRPr="00744C62">
        <w:rPr>
          <w:rStyle w:val="StyleUnderline"/>
        </w:rPr>
        <w:t>has worked to deepen political engagement</w:t>
      </w:r>
      <w:r w:rsidR="006870CD" w:rsidRPr="00744C62">
        <w:rPr>
          <w:rStyle w:val="StyleUnderline"/>
        </w:rPr>
        <w:t xml:space="preserve"> </w:t>
      </w:r>
      <w:r w:rsidRPr="00744C62">
        <w:rPr>
          <w:rStyle w:val="StyleUnderline"/>
        </w:rPr>
        <w:t>with Japan</w:t>
      </w:r>
      <w:r w:rsidRPr="00744C62">
        <w:t xml:space="preserve"> and South Korea. Beginning in 2011, </w:t>
      </w:r>
      <w:r w:rsidRPr="00744C62">
        <w:rPr>
          <w:rStyle w:val="StyleUnderline"/>
        </w:rPr>
        <w:t>it announced that the United</w:t>
      </w:r>
      <w:r w:rsidR="006870CD" w:rsidRPr="00744C62">
        <w:rPr>
          <w:rStyle w:val="StyleUnderline"/>
        </w:rPr>
        <w:t xml:space="preserve"> </w:t>
      </w:r>
      <w:r w:rsidRPr="00744C62">
        <w:rPr>
          <w:rStyle w:val="StyleUnderline"/>
        </w:rPr>
        <w:t>States would ‘rebalance’ the focus of its foreign policy to</w:t>
      </w:r>
      <w:r w:rsidRPr="00744C62">
        <w:t xml:space="preserve"> the Asia–Pacific,</w:t>
      </w:r>
      <w:r w:rsidR="006870CD" w:rsidRPr="00744C62">
        <w:t xml:space="preserve"> </w:t>
      </w:r>
      <w:r w:rsidRPr="00744C62">
        <w:rPr>
          <w:rStyle w:val="StyleUnderline"/>
        </w:rPr>
        <w:t>increasing</w:t>
      </w:r>
      <w:r w:rsidRPr="00744C62">
        <w:t xml:space="preserve"> diplomatic, economic, and military </w:t>
      </w:r>
      <w:r w:rsidRPr="00744C62">
        <w:rPr>
          <w:rStyle w:val="StyleUnderline"/>
        </w:rPr>
        <w:t>engagement</w:t>
      </w:r>
      <w:r w:rsidRPr="00744C62">
        <w:t xml:space="preserve"> </w:t>
      </w:r>
      <w:r w:rsidRPr="00744C62">
        <w:rPr>
          <w:rStyle w:val="StyleUnderline"/>
        </w:rPr>
        <w:t>in the region</w:t>
      </w:r>
      <w:r w:rsidRPr="00744C62">
        <w:t>.</w:t>
      </w:r>
      <w:r w:rsidR="006870CD" w:rsidRPr="00744C62">
        <w:t xml:space="preserve"> </w:t>
      </w:r>
      <w:r w:rsidRPr="00744C62">
        <w:t>22</w:t>
      </w:r>
      <w:r w:rsidR="006870CD" w:rsidRPr="00744C62">
        <w:t xml:space="preserve"> </w:t>
      </w:r>
      <w:r w:rsidRPr="00744C62">
        <w:t>As</w:t>
      </w:r>
      <w:r w:rsidR="006870CD" w:rsidRPr="00744C62">
        <w:t xml:space="preserve"> </w:t>
      </w:r>
      <w:r w:rsidRPr="00744C62">
        <w:t>part of the rebalance, the United States concluded the U.S.–ROK free</w:t>
      </w:r>
      <w:r w:rsidR="006870CD" w:rsidRPr="00744C62">
        <w:t xml:space="preserve"> </w:t>
      </w:r>
      <w:r w:rsidRPr="00744C62">
        <w:t>-</w:t>
      </w:r>
      <w:r w:rsidR="006870CD" w:rsidRPr="00744C62">
        <w:t xml:space="preserve"> </w:t>
      </w:r>
      <w:r w:rsidRPr="00744C62">
        <w:t>trade</w:t>
      </w:r>
      <w:r w:rsidR="006870CD" w:rsidRPr="00744C62">
        <w:t xml:space="preserve"> </w:t>
      </w:r>
      <w:r w:rsidRPr="00744C62">
        <w:t>agreement (known as KORUS), rejuvenated efforts to negotiate and implement</w:t>
      </w:r>
      <w:r w:rsidR="006870CD" w:rsidRPr="00744C62">
        <w:t xml:space="preserve"> </w:t>
      </w:r>
      <w:r w:rsidRPr="00744C62">
        <w:t>the</w:t>
      </w:r>
      <w:r w:rsidR="006870CD" w:rsidRPr="00744C62">
        <w:t xml:space="preserve"> </w:t>
      </w:r>
      <w:r w:rsidRPr="00744C62">
        <w:t>Trans</w:t>
      </w:r>
      <w:r w:rsidR="006870CD" w:rsidRPr="00744C62">
        <w:t xml:space="preserve"> </w:t>
      </w:r>
      <w:r w:rsidRPr="00744C62">
        <w:t>-</w:t>
      </w:r>
      <w:r w:rsidR="006870CD" w:rsidRPr="00744C62">
        <w:t xml:space="preserve"> </w:t>
      </w:r>
      <w:r w:rsidRPr="00744C62">
        <w:t>Pacific</w:t>
      </w:r>
      <w:r w:rsidR="006870CD" w:rsidRPr="00744C62">
        <w:t xml:space="preserve"> </w:t>
      </w:r>
      <w:r w:rsidRPr="00744C62">
        <w:t>Partnership</w:t>
      </w:r>
      <w:r w:rsidR="006870CD" w:rsidRPr="00744C62">
        <w:t xml:space="preserve"> </w:t>
      </w:r>
      <w:r w:rsidRPr="00744C62">
        <w:t>(TPP),</w:t>
      </w:r>
      <w:r w:rsidR="006870CD" w:rsidRPr="00744C62">
        <w:t xml:space="preserve"> </w:t>
      </w:r>
      <w:r w:rsidRPr="00744C62">
        <w:t>which</w:t>
      </w:r>
      <w:r w:rsidR="006870CD" w:rsidRPr="00744C62">
        <w:t xml:space="preserve"> </w:t>
      </w:r>
      <w:r w:rsidRPr="00744C62">
        <w:t>would</w:t>
      </w:r>
      <w:r w:rsidR="006870CD" w:rsidRPr="00744C62">
        <w:t xml:space="preserve"> </w:t>
      </w:r>
      <w:r w:rsidRPr="00744C62">
        <w:t>include</w:t>
      </w:r>
      <w:r w:rsidR="006870CD" w:rsidRPr="00744C62">
        <w:t xml:space="preserve"> </w:t>
      </w:r>
      <w:r w:rsidRPr="00744C62">
        <w:t>Japan,</w:t>
      </w:r>
      <w:r w:rsidR="006870CD" w:rsidRPr="00744C62">
        <w:t xml:space="preserve"> </w:t>
      </w:r>
      <w:r w:rsidRPr="00744C62">
        <w:t>and</w:t>
      </w:r>
      <w:r w:rsidR="006870CD" w:rsidRPr="00744C62">
        <w:t xml:space="preserve"> </w:t>
      </w:r>
      <w:r w:rsidRPr="00744C62">
        <w:t>emphasized the important contributions that its allies make to regional</w:t>
      </w:r>
      <w:r w:rsidR="006870CD" w:rsidRPr="00744C62">
        <w:t xml:space="preserve"> </w:t>
      </w:r>
      <w:r w:rsidRPr="00744C62">
        <w:t xml:space="preserve">security. Together, </w:t>
      </w:r>
      <w:r w:rsidRPr="00744C62">
        <w:rPr>
          <w:rStyle w:val="StyleUnderline"/>
        </w:rPr>
        <w:t>these initiatives served to solidify the U.S. political</w:t>
      </w:r>
      <w:r w:rsidR="006870CD" w:rsidRPr="00744C62">
        <w:rPr>
          <w:rStyle w:val="StyleUnderline"/>
        </w:rPr>
        <w:t xml:space="preserve"> </w:t>
      </w:r>
      <w:r w:rsidRPr="00744C62">
        <w:rPr>
          <w:rStyle w:val="StyleUnderline"/>
        </w:rPr>
        <w:t>relationship with Japan</w:t>
      </w:r>
      <w:r w:rsidRPr="00744C62">
        <w:t xml:space="preserve"> and South Korea respectively, </w:t>
      </w:r>
      <w:r w:rsidRPr="00744C62">
        <w:rPr>
          <w:rStyle w:val="Emphasis"/>
        </w:rPr>
        <w:t>assuring them that the</w:t>
      </w:r>
      <w:r w:rsidR="006870CD" w:rsidRPr="00744C62">
        <w:rPr>
          <w:rStyle w:val="Emphasis"/>
        </w:rPr>
        <w:t xml:space="preserve"> </w:t>
      </w:r>
      <w:r w:rsidRPr="00744C62">
        <w:rPr>
          <w:rStyle w:val="Emphasis"/>
        </w:rPr>
        <w:t>United States has an enduring interest in their partnerships</w:t>
      </w:r>
      <w:r w:rsidR="006870CD" w:rsidRPr="00744C62">
        <w:rPr>
          <w:rStyle w:val="Emphasis"/>
        </w:rPr>
        <w:t xml:space="preserve">. </w:t>
      </w:r>
    </w:p>
    <w:p w:rsidR="000C25A9" w:rsidRPr="00744C62" w:rsidRDefault="000C25A9" w:rsidP="000C25A9">
      <w:pPr>
        <w:pStyle w:val="Heading4"/>
      </w:pPr>
      <w:r w:rsidRPr="00744C62">
        <w:t xml:space="preserve">That incentivizes broader Asian prolif and </w:t>
      </w:r>
      <w:r w:rsidR="00AC7D7A" w:rsidRPr="00744C62">
        <w:t>causes</w:t>
      </w:r>
      <w:r w:rsidRPr="00744C62">
        <w:t xml:space="preserve"> nuclear war </w:t>
      </w:r>
    </w:p>
    <w:p w:rsidR="000C25A9" w:rsidRPr="00744C62" w:rsidRDefault="000C25A9" w:rsidP="000C25A9">
      <w:pPr>
        <w:rPr>
          <w:rStyle w:val="Style13ptBold"/>
        </w:rPr>
      </w:pPr>
      <w:r w:rsidRPr="00744C62">
        <w:rPr>
          <w:rStyle w:val="Style13ptBold"/>
        </w:rPr>
        <w:t>Tan ‘15</w:t>
      </w:r>
    </w:p>
    <w:p w:rsidR="000C25A9" w:rsidRPr="00744C62" w:rsidRDefault="000C25A9" w:rsidP="000C25A9">
      <w:r w:rsidRPr="00744C62">
        <w:t>[Associate Professor At the University of New South Wales. Andrew T.H., Security and Conflict in East Asia, p. 31]</w:t>
      </w:r>
    </w:p>
    <w:p w:rsidR="000C25A9" w:rsidRPr="00744C62" w:rsidRDefault="000C25A9" w:rsidP="000C25A9">
      <w:pPr>
        <w:rPr>
          <w:rStyle w:val="StyleUnderline"/>
        </w:rPr>
      </w:pPr>
      <w:r w:rsidRPr="00744C62">
        <w:rPr>
          <w:rStyle w:val="StyleUnderline"/>
        </w:rPr>
        <w:t>East Asia’s arms race leads the classic problem of the security dilemma, in which a state that is perceived as becoming too powerful leads to counter-acquisitions by other states. This results in misperceptions, conflict spirals, heightened tensions and ultimately open conflict, thereby destroying the very security that arms are supposed to guarantee</w:t>
      </w:r>
      <w:r w:rsidRPr="00744C62">
        <w:t xml:space="preserve"> (Jervis 1976). East Asia’s sustained economic rise since the end of the Korean War in 1953 and </w:t>
      </w:r>
      <w:r w:rsidRPr="00744C62">
        <w:rPr>
          <w:rStyle w:val="StyleUnderline"/>
        </w:rPr>
        <w:t>the lack of any major conflict since has lulled many into believing that growing economic interdependence will make war unlikely in that region</w:t>
      </w:r>
      <w:r w:rsidRPr="00744C62">
        <w:t xml:space="preserve"> (Khoo 2013: 47-48). However, </w:t>
      </w:r>
      <w:r w:rsidRPr="00744C62">
        <w:rPr>
          <w:rStyle w:val="Emphasis"/>
        </w:rPr>
        <w:t>this is a false premise as significant historical antagonisms have remained.</w:t>
      </w:r>
      <w:r w:rsidRPr="00744C62">
        <w:t xml:space="preserve"> </w:t>
      </w:r>
      <w:r w:rsidRPr="00744C62">
        <w:rPr>
          <w:rStyle w:val="StyleUnderline"/>
        </w:rPr>
        <w:t>Japan’s imperialism prior to 1945 and its failure adequately to account for its past continues to stir up strong nationalist emotions in China and South Korea</w:t>
      </w:r>
      <w:r w:rsidRPr="00744C62">
        <w:t>. In additions, t</w:t>
      </w:r>
      <w:r w:rsidRPr="00744C62">
        <w:rPr>
          <w:rStyle w:val="Emphasis"/>
        </w:rPr>
        <w:t>he divisions between North Korea and South Korea are as strong as intractable as ever, leading to an arms race on the Korean peninsula</w:t>
      </w:r>
      <w:r w:rsidRPr="00744C62">
        <w:t xml:space="preserve">. </w:t>
      </w:r>
      <w:r w:rsidRPr="00744C62">
        <w:rPr>
          <w:rStyle w:val="StyleUnderline"/>
        </w:rPr>
        <w:t xml:space="preserve">The situation is compounded by the weakness or absence of regional institutions, regimes and laws that could regulate interstate relations, build trust and confidence- and security-building measures </w:t>
      </w:r>
      <w:r w:rsidRPr="00744C62">
        <w:t xml:space="preserve">which were in pace in Europe during the Cold War and helped to calm tensions as well as contain the arms race exist in Asia. Within East Asia itself, </w:t>
      </w:r>
      <w:r w:rsidRPr="00744C62">
        <w:rPr>
          <w:rStyle w:val="StyleUnderline"/>
        </w:rPr>
        <w:t>the Six-Party Talks have focused only on the Korean issue and have not managed to stem North Korea’s open brinkmanship</w:t>
      </w:r>
      <w:r w:rsidRPr="00744C62">
        <w:t xml:space="preserve"> that in early 2013 almost brought the Korean peninsula to war again. </w:t>
      </w:r>
      <w:r w:rsidRPr="00744C62">
        <w:rPr>
          <w:rStyle w:val="StyleUnderline"/>
        </w:rPr>
        <w:t xml:space="preserve">The arms race in East Asia is dangerous owing to the increased risk of </w:t>
      </w:r>
      <w:r w:rsidRPr="00744C62">
        <w:rPr>
          <w:rStyle w:val="Emphasis"/>
        </w:rPr>
        <w:t>miscalculation as a result of misperception</w:t>
      </w:r>
      <w:r w:rsidRPr="00744C62">
        <w:t xml:space="preserve">. Chinese policymakers appear to be convinced that Japan is dominated by right-wing conservatives bent on reviving militarism (Glosserman 2012). At the same time, </w:t>
      </w:r>
      <w:r w:rsidRPr="00744C62">
        <w:rPr>
          <w:rStyle w:val="StyleUnderline"/>
        </w:rPr>
        <w:t>there is also a perception within China that given its growing strength, it should now aggressively assert what it perceives to be its legitimate claims in the East and South China Seas</w:t>
      </w:r>
      <w:r w:rsidRPr="00744C62">
        <w:t xml:space="preserve">. Thus, China’s nationalist discourse perceives that the problems about disputed territory emanate from other powers, not China (Sutter 2012). </w:t>
      </w:r>
      <w:r w:rsidRPr="00744C62">
        <w:rPr>
          <w:rStyle w:val="StyleUnderline"/>
        </w:rPr>
        <w:t>The consequences of conflict between China and Japan, on the Korean peninsula or over Taiwan, however, will not stay regional</w:t>
      </w:r>
      <w:r w:rsidRPr="00744C62">
        <w:t>. As a key player in East Asia</w:t>
      </w:r>
      <w:r w:rsidRPr="00744C62">
        <w:rPr>
          <w:rStyle w:val="StyleUnderline"/>
        </w:rPr>
        <w:t xml:space="preserve">, the USA, which has security commitments to Japan and South Korea, residual commitments to Taiwan, and troops on the ground in East Asia and in the Western Pacific, </w:t>
      </w:r>
      <w:r w:rsidRPr="00744C62">
        <w:rPr>
          <w:rStyle w:val="Emphasis"/>
        </w:rPr>
        <w:t xml:space="preserve">will be drawn in. </w:t>
      </w:r>
      <w:r w:rsidRPr="00744C62">
        <w:rPr>
          <w:rStyle w:val="StyleUnderline"/>
        </w:rPr>
        <w:t>The problem is that any conflict in East Asia is not likely to remain conventional for long</w:t>
      </w:r>
      <w:r w:rsidRPr="00744C62">
        <w:t>. In fact</w:t>
      </w:r>
      <w:r w:rsidRPr="00744C62">
        <w:rPr>
          <w:rStyle w:val="Emphasis"/>
        </w:rPr>
        <w:t>, it is likely that it would rapidly escalate into a nuclear war</w:t>
      </w:r>
      <w:r w:rsidRPr="00744C62">
        <w:t xml:space="preserve"> </w:t>
      </w:r>
      <w:r w:rsidRPr="00744C62">
        <w:rPr>
          <w:rStyle w:val="StyleUnderline"/>
        </w:rPr>
        <w:t xml:space="preserve">because three of the key players, namely China, North Korea and the USA, possess nuclear weapons. </w:t>
      </w:r>
    </w:p>
    <w:p w:rsidR="000C25A9" w:rsidRPr="00744C62" w:rsidRDefault="000C25A9" w:rsidP="000C25A9"/>
    <w:p w:rsidR="00BB1B27" w:rsidRPr="00744C62" w:rsidRDefault="004871F1" w:rsidP="00BB1B27">
      <w:pPr>
        <w:pStyle w:val="Heading2"/>
      </w:pPr>
      <w:r w:rsidRPr="00744C62">
        <w:t>“Say Yes” / Solvency</w:t>
      </w:r>
    </w:p>
    <w:p w:rsidR="00BB1B27" w:rsidRPr="00744C62" w:rsidRDefault="00BB1B27" w:rsidP="00BB1B27">
      <w:pPr>
        <w:pStyle w:val="Heading3"/>
      </w:pPr>
      <w:r w:rsidRPr="00744C62">
        <w:t>General</w:t>
      </w:r>
    </w:p>
    <w:p w:rsidR="0095165A" w:rsidRPr="00744C62" w:rsidRDefault="00FE4B38" w:rsidP="0095165A">
      <w:pPr>
        <w:pStyle w:val="Heading4"/>
      </w:pPr>
      <w:r w:rsidRPr="00744C62">
        <w:t xml:space="preserve">China’s rise </w:t>
      </w:r>
      <w:r w:rsidRPr="00744C62">
        <w:rPr>
          <w:u w:val="single"/>
        </w:rPr>
        <w:t>necessitates consultation</w:t>
      </w:r>
      <w:r w:rsidRPr="00744C62">
        <w:t xml:space="preserve"> – Japan says yes </w:t>
      </w:r>
    </w:p>
    <w:p w:rsidR="0095165A" w:rsidRPr="00744C62" w:rsidRDefault="0095165A" w:rsidP="0095165A">
      <w:r w:rsidRPr="00744C62">
        <w:t xml:space="preserve">Hiroko </w:t>
      </w:r>
      <w:r w:rsidRPr="00744C62">
        <w:rPr>
          <w:rStyle w:val="Style13ptBold"/>
        </w:rPr>
        <w:t>Maeda</w:t>
      </w:r>
      <w:r w:rsidRPr="00744C62">
        <w:t>, 1-19-</w:t>
      </w:r>
      <w:r w:rsidRPr="00744C62">
        <w:rPr>
          <w:rStyle w:val="Style13ptBold"/>
        </w:rPr>
        <w:t>2016</w:t>
      </w:r>
      <w:r w:rsidRPr="00744C62">
        <w:t>, ( </w:t>
      </w:r>
      <w:hyperlink r:id="rId23" w:history="1">
        <w:r w:rsidRPr="00744C62">
          <w:rPr>
            <w:rStyle w:val="Hyperlink"/>
          </w:rPr>
          <w:t>Visiting Fellow</w:t>
        </w:r>
      </w:hyperlink>
      <w:r w:rsidRPr="00744C62">
        <w:t xml:space="preserve"> at Sasakawa USA with an emphasis on China’s impact on the U.S.-Japan relationship.) "The Nature of China’s Rise and Why It Matters to the U.S. and Japan: A Japanese Perspective," Sasakawa USA, </w:t>
      </w:r>
      <w:hyperlink r:id="rId24" w:history="1">
        <w:r w:rsidRPr="00744C62">
          <w:rPr>
            <w:rStyle w:val="Hyperlink"/>
          </w:rPr>
          <w:t>http://spfusa.org/research/the-nature-of-chinas-rise-and-why-it-matters-to-the-u-s-and-japan-a-japanese-perspective/</w:t>
        </w:r>
      </w:hyperlink>
      <w:r w:rsidRPr="00744C62">
        <w:t xml:space="preserve"> //ALB</w:t>
      </w:r>
    </w:p>
    <w:p w:rsidR="0095165A" w:rsidRPr="00744C62" w:rsidRDefault="0095165A" w:rsidP="0095165A">
      <w:pPr>
        <w:rPr>
          <w:rStyle w:val="StyleUnderline"/>
        </w:rPr>
      </w:pPr>
      <w:r w:rsidRPr="00744C62">
        <w:rPr>
          <w:rStyle w:val="Emphasis"/>
        </w:rPr>
        <w:t>China’s military buildup has shaken regional stability and poses a challenge to the U.S.-Japan alliance.</w:t>
      </w:r>
      <w:r w:rsidRPr="00744C62">
        <w:t xml:space="preserve"> </w:t>
      </w:r>
      <w:r w:rsidRPr="00744C62">
        <w:rPr>
          <w:rStyle w:val="StyleUnderline"/>
        </w:rPr>
        <w:t xml:space="preserve">This view is broadly shared </w:t>
      </w:r>
      <w:r w:rsidRPr="00744C62">
        <w:t xml:space="preserve">in the U.S. and Japan, but the respective reasons for concern might be slightly different. </w:t>
      </w:r>
      <w:r w:rsidRPr="00744C62">
        <w:rPr>
          <w:rStyle w:val="StyleUnderline"/>
        </w:rPr>
        <w:t>China’s assertive foreign policy has raised concerns in the region</w:t>
      </w:r>
      <w:r w:rsidRPr="00744C62">
        <w:t xml:space="preserve">, </w:t>
      </w:r>
      <w:r w:rsidRPr="00744C62">
        <w:rPr>
          <w:rStyle w:val="StyleUnderline"/>
        </w:rPr>
        <w:t>which undercuts</w:t>
      </w:r>
      <w:r w:rsidRPr="00744C62">
        <w:t xml:space="preserve"> </w:t>
      </w:r>
      <w:r w:rsidRPr="00744C62">
        <w:rPr>
          <w:rStyle w:val="StyleUnderline"/>
        </w:rPr>
        <w:t>the discussion</w:t>
      </w:r>
      <w:r w:rsidRPr="00744C62">
        <w:t xml:space="preserve"> </w:t>
      </w:r>
      <w:r w:rsidRPr="00744C62">
        <w:rPr>
          <w:rStyle w:val="StyleUnderline"/>
        </w:rPr>
        <w:t>about</w:t>
      </w:r>
      <w:r w:rsidRPr="00744C62">
        <w:t xml:space="preserve"> what type of </w:t>
      </w:r>
      <w:r w:rsidRPr="00744C62">
        <w:rPr>
          <w:rStyle w:val="StyleUnderline"/>
        </w:rPr>
        <w:t>U.S.-Japan alliance</w:t>
      </w:r>
      <w:r w:rsidRPr="00744C62">
        <w:t xml:space="preserve"> is needed in the post post-Cold War era. </w:t>
      </w:r>
      <w:r w:rsidRPr="00744C62">
        <w:rPr>
          <w:lang w:eastAsia="zh-CN"/>
        </w:rPr>
        <w:t xml:space="preserve">Both </w:t>
      </w:r>
      <w:r w:rsidRPr="00744C62">
        <w:rPr>
          <w:rStyle w:val="StyleUnderline"/>
        </w:rPr>
        <w:t>the U.S. and Japan view this bilateral alliance as important</w:t>
      </w:r>
      <w:r w:rsidRPr="00744C62">
        <w:rPr>
          <w:lang w:eastAsia="zh-CN"/>
        </w:rPr>
        <w:t xml:space="preserve">, reliable and time-proven. However, both parties should not ignore the reality that </w:t>
      </w:r>
      <w:r w:rsidRPr="00744C62">
        <w:rPr>
          <w:rStyle w:val="Emphasis"/>
        </w:rPr>
        <w:t xml:space="preserve">this critical relationship also includes some fragility. </w:t>
      </w:r>
      <w:r w:rsidRPr="00744C62">
        <w:rPr>
          <w:lang w:eastAsia="zh-CN"/>
        </w:rPr>
        <w:t xml:space="preserve">When the Democratic Party of Japan (DPJ) took power and then-Prime Minister Yukio Hatoyama announced his new idea on security and foreign policy in 2009, U.S. officials were anxious about the DPJ’s policy, though they carefully avoided making negative remarks. Subsequently, </w:t>
      </w:r>
      <w:r w:rsidRPr="00744C62">
        <w:rPr>
          <w:rStyle w:val="StyleUnderline"/>
        </w:rPr>
        <w:t>when China proposed the “new model of great power relations” for the Sino-U.S. relationship, it seemed that the U.S. agreed to use the term, which made many in Japan feel uneasy.</w:t>
      </w:r>
      <w:r w:rsidRPr="00744C62">
        <w:rPr>
          <w:lang w:eastAsia="zh-CN"/>
        </w:rPr>
        <w:t xml:space="preserve"> Moreover, discussions in the U.S. about the concept of offshore balancing triggered some questions in Japan about U.S. strategy in the region. &lt;At present, </w:t>
      </w:r>
      <w:r w:rsidRPr="00744C62">
        <w:rPr>
          <w:sz w:val="23"/>
          <w:u w:val="single"/>
          <w:lang w:eastAsia="zh-CN"/>
        </w:rPr>
        <w:t>Japan’s relationship with China is complicated</w:t>
      </w:r>
      <w:r w:rsidRPr="00744C62">
        <w:rPr>
          <w:lang w:eastAsia="zh-CN"/>
        </w:rPr>
        <w:t>. Japan does not want to treat China as an enemy. Japa</w:t>
      </w:r>
      <w:r w:rsidRPr="00744C62">
        <w:rPr>
          <w:sz w:val="23"/>
          <w:u w:val="single"/>
          <w:lang w:eastAsia="zh-CN"/>
        </w:rPr>
        <w:t>n seeks to encourage China’s stable and peaceful rise despite situations where China is showing a tendency to increase its power to secure its own interests.</w:t>
      </w:r>
      <w:r w:rsidRPr="00744C62">
        <w:rPr>
          <w:lang w:eastAsia="zh-CN"/>
        </w:rPr>
        <w:t xml:space="preserve"> In light of these situations, </w:t>
      </w:r>
      <w:r w:rsidRPr="00744C62">
        <w:rPr>
          <w:b/>
          <w:sz w:val="23"/>
          <w:u w:val="single"/>
          <w:lang w:eastAsia="zh-CN"/>
        </w:rPr>
        <w:t>the U.S. and Japan need more consultations and should share a strategy for maintaining peace and stability in the Asia-Pacific.</w:t>
      </w:r>
      <w:r w:rsidRPr="00744C62">
        <w:rPr>
          <w:lang w:eastAsia="zh-CN"/>
        </w:rPr>
        <w:t xml:space="preserve"> </w:t>
      </w:r>
      <w:r w:rsidRPr="00744C62">
        <w:rPr>
          <w:b/>
          <w:sz w:val="23"/>
          <w:u w:val="single"/>
          <w:lang w:eastAsia="zh-CN"/>
        </w:rPr>
        <w:t>They must work together to reaffirm the significance of the alliance, strengthen their security strategy, and recognize the nature of the threat in the regional military balance</w:t>
      </w:r>
      <w:r w:rsidRPr="00744C62">
        <w:rPr>
          <w:lang w:eastAsia="zh-CN"/>
        </w:rPr>
        <w:t xml:space="preserve">. </w:t>
      </w:r>
      <w:r w:rsidRPr="00744C62">
        <w:rPr>
          <w:rStyle w:val="StyleUnderline"/>
        </w:rPr>
        <w:t>Japan’s strategy toward China is to prevent China from becoming a dogmatic hegemon</w:t>
      </w:r>
      <w:r w:rsidRPr="00744C62">
        <w:t xml:space="preserve">, </w:t>
      </w:r>
      <w:r w:rsidRPr="00744C62">
        <w:rPr>
          <w:rStyle w:val="Emphasis"/>
        </w:rPr>
        <w:t>while at the same time supporting its stable and balanced growth so that China becomes a mature and trustworthy neighbor</w:t>
      </w:r>
      <w:r w:rsidRPr="00744C62">
        <w:t>. However</w:t>
      </w:r>
      <w:r w:rsidRPr="00744C62">
        <w:rPr>
          <w:rStyle w:val="StyleUnderline"/>
        </w:rPr>
        <w:t>, Japan has put more weight to balancing and hedging than ever before because of Japan-China tensions and China’s increasing assertiveness.</w:t>
      </w:r>
    </w:p>
    <w:p w:rsidR="00D747C7" w:rsidRPr="00744C62" w:rsidRDefault="00D747C7" w:rsidP="00D747C7">
      <w:pPr>
        <w:pStyle w:val="Heading4"/>
        <w:rPr>
          <w:u w:val="single"/>
        </w:rPr>
      </w:pPr>
      <w:r w:rsidRPr="00744C62">
        <w:t xml:space="preserve">Japan says yes – their primary concern is to </w:t>
      </w:r>
      <w:r w:rsidRPr="00744C62">
        <w:rPr>
          <w:u w:val="single"/>
        </w:rPr>
        <w:t>march in lock-step</w:t>
      </w:r>
      <w:r w:rsidRPr="00744C62">
        <w:t xml:space="preserve"> with the US on China – but </w:t>
      </w:r>
      <w:r w:rsidRPr="00744C62">
        <w:rPr>
          <w:u w:val="single"/>
        </w:rPr>
        <w:t>consultation is key</w:t>
      </w:r>
    </w:p>
    <w:p w:rsidR="00D747C7" w:rsidRPr="00744C62" w:rsidRDefault="00D747C7" w:rsidP="00D747C7">
      <w:pPr>
        <w:rPr>
          <w:rFonts w:cs="Tahoma"/>
        </w:rPr>
      </w:pPr>
      <w:r w:rsidRPr="00744C62">
        <w:rPr>
          <w:rStyle w:val="Style13ptBold"/>
        </w:rPr>
        <w:t xml:space="preserve">Blair 16- </w:t>
      </w:r>
      <w:r w:rsidRPr="00744C62">
        <w:rPr>
          <w:rFonts w:cs="Tahoma"/>
          <w:szCs w:val="16"/>
        </w:rPr>
        <w:t>Dennis C. Blair is the Chairman and CEO of the Sasakawa Peace Foundation USA. Dennis is the former United States Director of National Intelligence and is a retired United States Navy admiral. In the Navy, Dennis was the commander of the U.S. forces in the Pacific region. He also served in the White House during both the Jimmy Carter and Ronald Regan Presidency. Alongside his position on the Sasakawa Peace Foundation, Dennis serves as a member of the Energy Security Leadership Council of Securing America’s Future Energy, and is on the board of the Freedom House, National Bureau of Asian Research, and the National Committee on U.S.-China relations. (“ASSERTIVE ENGAGEMENT: AN UPDATED U.S.- JAPAN STRATEGY FOR CHINA,” Sasakawa USA, May 23, 2016, http://spfusa.org/wp-content/uploads/2016/03/SasakawaUSA_AssertiveEngagement.pdf)//DC</w:t>
      </w:r>
    </w:p>
    <w:p w:rsidR="00D747C7" w:rsidRPr="00744C62" w:rsidRDefault="00D747C7" w:rsidP="00D747C7">
      <w:pPr>
        <w:rPr>
          <w:rFonts w:cs="Tahoma"/>
        </w:rPr>
      </w:pPr>
      <w:r w:rsidRPr="00744C62">
        <w:rPr>
          <w:rStyle w:val="StyleUnderline"/>
        </w:rPr>
        <w:t>The first improvement is to do a better job of integrating American and Japanese strategies</w:t>
      </w:r>
      <w:r w:rsidRPr="00744C62">
        <w:rPr>
          <w:rFonts w:cs="Tahoma"/>
        </w:rPr>
        <w:t xml:space="preserve">. While the policies and actions of the two countries have generally been closely aligned, there have been policy differences that have not been fully resolved. </w:t>
      </w:r>
      <w:r w:rsidRPr="00744C62">
        <w:rPr>
          <w:rStyle w:val="StyleUnderline"/>
        </w:rPr>
        <w:t>These include differences of perceptions of China, historical issues affecting the trilateral U.S.-Japan-Korea relationship, and policies toward Russia. In addition, the basic values underlying the relationship have unfortunately received decreasing emphasis in U.S.-Japan relations in recent years,</w:t>
      </w:r>
      <w:r w:rsidRPr="00744C62">
        <w:rPr>
          <w:rFonts w:cs="Tahoma"/>
        </w:rPr>
        <w:t xml:space="preserve"> making the relationship seem more transactional. In 2015, the 70th anniversary of the end of World War II offered the opportunity to re-emphasize the values of free people and free markets that both countries share and that China challenges. </w:t>
      </w:r>
      <w:r w:rsidRPr="00744C62">
        <w:rPr>
          <w:rStyle w:val="StyleUnderline"/>
        </w:rPr>
        <w:t>China’s increasing power and influence have altered the fundamental roles that Japan and the United States have traditionally played in their defense relationship.</w:t>
      </w:r>
      <w:r w:rsidRPr="00744C62">
        <w:rPr>
          <w:rFonts w:cs="Tahoma"/>
        </w:rPr>
        <w:t xml:space="preserve"> During the Cold War, </w:t>
      </w:r>
      <w:r w:rsidRPr="00744C62">
        <w:rPr>
          <w:rStyle w:val="StyleUnderline"/>
        </w:rPr>
        <w:t>the United States was on the front lines—in Korea, Vietnam, Europe, and the North Pacific. Japan was the strong rear base from which the United States could project power.</w:t>
      </w:r>
      <w:r w:rsidRPr="00744C62">
        <w:rPr>
          <w:rFonts w:cs="Tahoma"/>
        </w:rPr>
        <w:t xml:space="preserve"> After the Cold War ended, it was still the United States that was heavily engaged in crises and military operations—in the Balkans, Afghanistan, and Iraq. </w:t>
      </w:r>
      <w:r w:rsidRPr="00744C62">
        <w:rPr>
          <w:rStyle w:val="StyleUnderline"/>
        </w:rPr>
        <w:t>Japan played a welcome, supporting diplomatic role but a smaller supporting military role. With China’s recent aggressiveness in the region, widening military deployments, challenges to the regional order, and especially its challenge to Japanese sovereignty over the Senkaku Islands, Japan now feels that it is on the front lines and its own core interests are under direct threat. The United States views China less as a threat than as a challenge to its friendships, alliances, and military and economic leadership in the region.</w:t>
      </w:r>
      <w:r w:rsidRPr="00744C62">
        <w:rPr>
          <w:rFonts w:cs="Tahoma"/>
        </w:rPr>
        <w:t xml:space="preserve"> This role reversal has led to new concerns between the allies. Whereas the United States previously suspected that Japan was free-riding on American actions that were protecting common interests, now Japan suspects that the United States will not provide the support it needs against China. </w:t>
      </w:r>
      <w:r w:rsidRPr="00744C62">
        <w:rPr>
          <w:rStyle w:val="StyleUnderline"/>
        </w:rPr>
        <w:t>Many Japanese point to a “perception gap,” as the faraway United States does not consider China as powerful a threat as does nearby Japan. The Japanese also have an abiding concern that the United States might lean more toward China and away from Japan because of China’s size and the greater economic opportunity it presents</w:t>
      </w:r>
      <w:r w:rsidRPr="00744C62">
        <w:rPr>
          <w:rFonts w:cs="Tahoma"/>
        </w:rPr>
        <w:t xml:space="preserve">. While the phrase from the 2013 U.S.-China summit communiqué, “a new model of great power relations,” plays well in China, in Tokyo it raises fears. Meanwhile, </w:t>
      </w:r>
      <w:r w:rsidRPr="00744C62">
        <w:rPr>
          <w:rStyle w:val="StyleUnderline"/>
        </w:rPr>
        <w:t>the Americans are concerned that Japan will never forge the internal political consensus to be a full partner with the United States. They fear that the pacifist strain in Japan will prevent it from the sort of bold, flexible security policies that are needed to deal with a rising China</w:t>
      </w:r>
      <w:r w:rsidRPr="00744C62">
        <w:rPr>
          <w:rFonts w:cs="Tahoma"/>
        </w:rPr>
        <w:t xml:space="preserve">. </w:t>
      </w:r>
      <w:r w:rsidRPr="00744C62">
        <w:rPr>
          <w:rStyle w:val="StyleUnderline"/>
        </w:rPr>
        <w:t xml:space="preserve">At the same time, Americans are concerned that, if Japan overcomes this pacifist tendency and amends the military restrictions in its constitution, it might become too independent and pursue policies that do not coincide with American interests. </w:t>
      </w:r>
      <w:r w:rsidRPr="00744C62">
        <w:rPr>
          <w:rStyle w:val="Emphasis"/>
        </w:rPr>
        <w:t>The first action the United States and Japan must take together is to craft an updated common strategy towards China</w:t>
      </w:r>
      <w:r w:rsidRPr="00744C62">
        <w:rPr>
          <w:rFonts w:cs="Tahoma"/>
        </w:rPr>
        <w:t xml:space="preserve">, revising the 1996 Clinton-Hashimoto Security Declaration to highlight a strategy of “assertive engagement.” </w:t>
      </w:r>
      <w:r w:rsidRPr="00744C62">
        <w:rPr>
          <w:rStyle w:val="StyleUnderline"/>
        </w:rPr>
        <w:t>A formal, authoritative declaration of such a strategy must include both a ringing endorsement of the common values of liberty, democracy, free markets, and free trade, along with far more specific “treatment” of China than found in the 1996 version. The specifics must include a common assessment of Chinese capabilities, and articulate the bilateral economic, diplomatic, and military policies that the United States and Japan are prepared to follow towards China</w:t>
      </w:r>
      <w:r w:rsidRPr="00744C62">
        <w:rPr>
          <w:rFonts w:cs="Tahoma"/>
        </w:rPr>
        <w:t xml:space="preserve">. What is more, </w:t>
      </w:r>
      <w:r w:rsidRPr="00744C62">
        <w:rPr>
          <w:rStyle w:val="StyleUnderline"/>
        </w:rPr>
        <w:t xml:space="preserve">any revisions that both nations make to their national security strategies in the future should be in sync with this updated joint strategy. </w:t>
      </w:r>
      <w:r w:rsidRPr="00744C62">
        <w:rPr>
          <w:rFonts w:cs="Tahoma"/>
        </w:rPr>
        <w:t xml:space="preserve">(Japan issued its first comprehensive national security strategy in December 2013; the United States issued its latest national security strategy in 2010.) In order to align threat perceptions in the two countries, it is also important to coordinate closely the official documents on China issued by both governments. </w:t>
      </w:r>
      <w:r w:rsidRPr="00744C62">
        <w:rPr>
          <w:rStyle w:val="StyleUnderline"/>
        </w:rPr>
        <w:t xml:space="preserve">The American Department of Defense issues an annual report on China’s military power, and the Japanese Ministry of Defense issues a periodic white paper with an extensive treatment of China’s military modernization. Each side should coordinate these important documents with the other, prior to final publication, in order to present consistent assessments and recommendations. The United States and Japan also need much </w:t>
      </w:r>
      <w:r w:rsidRPr="00744C62">
        <w:rPr>
          <w:rStyle w:val="Emphasis"/>
        </w:rPr>
        <w:t>stronger habits of consultation, coordination, and action at all official levels</w:t>
      </w:r>
      <w:r w:rsidRPr="00744C62">
        <w:rPr>
          <w:rFonts w:cs="Tahoma"/>
        </w:rPr>
        <w:t xml:space="preserve">. Despite time zone and language differences, </w:t>
      </w:r>
      <w:r w:rsidRPr="00744C62">
        <w:rPr>
          <w:rStyle w:val="Emphasis"/>
        </w:rPr>
        <w:t xml:space="preserve">they should hold more frequent Washington-Tokyo conversations on all the important issues facing both countries. </w:t>
      </w:r>
      <w:r w:rsidRPr="00744C62">
        <w:rPr>
          <w:rFonts w:cs="Tahoma"/>
        </w:rPr>
        <w:t>Japan’s establishment of its own national security council is a promising development, as it provides a channel for communication at the highest levels on security issues in both countries.</w:t>
      </w:r>
    </w:p>
    <w:p w:rsidR="00D747C7" w:rsidRPr="00744C62" w:rsidRDefault="00D747C7" w:rsidP="00D747C7"/>
    <w:p w:rsidR="00BB1B27" w:rsidRPr="00744C62" w:rsidRDefault="00BB1B27" w:rsidP="00BB1B27">
      <w:pPr>
        <w:pStyle w:val="Heading4"/>
        <w:rPr>
          <w:rFonts w:cs="Tahoma"/>
        </w:rPr>
      </w:pPr>
      <w:r w:rsidRPr="00744C62">
        <w:rPr>
          <w:rFonts w:cs="Tahoma"/>
        </w:rPr>
        <w:t xml:space="preserve">Japan will say yes – empirics  </w:t>
      </w:r>
    </w:p>
    <w:p w:rsidR="00BB1B27" w:rsidRPr="00744C62" w:rsidRDefault="00BB1B27" w:rsidP="00BB1B27">
      <w:pPr>
        <w:rPr>
          <w:rFonts w:cs="Tahoma"/>
        </w:rPr>
      </w:pPr>
      <w:r w:rsidRPr="00744C62">
        <w:rPr>
          <w:rStyle w:val="Style13ptBold"/>
        </w:rPr>
        <w:t xml:space="preserve">Blair 16- </w:t>
      </w:r>
      <w:r w:rsidRPr="00744C62">
        <w:rPr>
          <w:rFonts w:cs="Tahoma"/>
          <w:szCs w:val="16"/>
        </w:rPr>
        <w:t>Dennis C. Blair is the Chairman and CEO of the Sasakawa Peace Foundation USA. Dennis is the former United States Director of National Intelligence and is a retired United States Navy admiral. In the Navy, Dennis was the commander of the U.S. forces in the Pacific region. He also served in the White House during both the Jimmy Carter and Ronald Regan Presidency. Alongside his position on the Sasakawa Peace Foundation, Dennis serves as a member of the Energy Security Leadership Council of Securing America’s Future Energy, and is on the board of the Freedom House, National Bureau of Asian Research, and the National Committee on U.S.-China relations. (“ASSERTIVE ENGAGEMENT: AN UPDATED U.S.- JAPAN STRATEGY FOR CHINA,” Sasakawa USA, May 23, 2016, http://spfusa.org/wp-content/uploads/2016/03/SasakawaUSA_AssertiveEngagement.pdf)//DC</w:t>
      </w:r>
    </w:p>
    <w:p w:rsidR="00BB1B27" w:rsidRPr="00744C62" w:rsidRDefault="00BB1B27" w:rsidP="00BB1B27">
      <w:pPr>
        <w:rPr>
          <w:rStyle w:val="StyleUnderline"/>
        </w:rPr>
      </w:pPr>
      <w:r w:rsidRPr="00744C62">
        <w:rPr>
          <w:rStyle w:val="StyleUnderline"/>
        </w:rPr>
        <w:t>The current strategy of the United States and Japan was first announced in the April 1996 Joint Statement on Security by Prime Minister Ryutaro Hashimoto and President Bill Clinton.</w:t>
      </w:r>
      <w:r w:rsidRPr="00744C62">
        <w:rPr>
          <w:rFonts w:cs="Tahoma"/>
        </w:rPr>
        <w:t xml:space="preserve"> Although it has been given different names, the strategy has been remarkably consistent, to date. </w:t>
      </w:r>
      <w:r w:rsidRPr="00744C62">
        <w:rPr>
          <w:rStyle w:val="StyleUnderline"/>
        </w:rPr>
        <w:t>It has employed a mix of cooperation in economic, diplomatic, and even some military areas; military modernization and declarations of military red lines on select issues; and efforts with like-minded states to strengthen rulemaking in the Asia Pacific in ways that shape China’s choices.</w:t>
      </w:r>
      <w:r w:rsidRPr="00744C62">
        <w:rPr>
          <w:rFonts w:cs="Tahoma"/>
        </w:rPr>
        <w:t xml:space="preserve"> </w:t>
      </w:r>
      <w:r w:rsidRPr="00744C62">
        <w:rPr>
          <w:rStyle w:val="StyleUnderline"/>
        </w:rPr>
        <w:t>Since China’s decision to join the world economy, the United States and Japan have sought to bring China into</w:t>
      </w:r>
      <w:r w:rsidRPr="00744C62">
        <w:rPr>
          <w:rFonts w:cs="Tahoma"/>
        </w:rPr>
        <w:t xml:space="preserve"> existing international economic and financial systems, culminating in China’s entry into the World Trade Organization </w:t>
      </w:r>
      <w:r w:rsidRPr="00744C62">
        <w:rPr>
          <w:rStyle w:val="StyleUnderline"/>
        </w:rPr>
        <w:t>(WTO)</w:t>
      </w:r>
      <w:r w:rsidRPr="00744C62">
        <w:rPr>
          <w:rFonts w:cs="Tahoma"/>
        </w:rPr>
        <w:t xml:space="preserve"> in 2001. There have been many economic disputes since then, involving trade practices, intellectual property protection, and currency manipulation, but overall economic relations among China, </w:t>
      </w:r>
      <w:r w:rsidRPr="00744C62">
        <w:rPr>
          <w:rStyle w:val="StyleUnderline"/>
        </w:rPr>
        <w:t>the United States, and Japan have deepened and strengthened. Diplomatically, the United States and Japan have sought to enlist China in common international initiatives. A successful example has been the control of nuclear weapons and technology proliferation</w:t>
      </w:r>
      <w:r w:rsidRPr="00744C62">
        <w:rPr>
          <w:rFonts w:cs="Tahoma"/>
        </w:rPr>
        <w:t xml:space="preserve">. </w:t>
      </w:r>
      <w:r w:rsidRPr="00744C62">
        <w:rPr>
          <w:rStyle w:val="StyleUnderline"/>
        </w:rPr>
        <w:t>From a proliferator of nuclear technology, notably to Pakistan in the early 1980s, and a seller of advanced missiles to states in the Persian Gulf, China has become a responsible member of the non-proliferation regime. Its own nuclear weapons programs have been restrained, and it has consistently maintained a public doctrine of no first use of nuclear weapons. China has also</w:t>
      </w:r>
      <w:r w:rsidRPr="00744C62">
        <w:rPr>
          <w:rFonts w:cs="Tahoma"/>
        </w:rPr>
        <w:t>, over time</w:t>
      </w:r>
      <w:r w:rsidRPr="00744C62">
        <w:rPr>
          <w:rStyle w:val="StyleUnderline"/>
        </w:rPr>
        <w:t>, taken a small but positive role in managing regional crises as it has gained a greater stake in a peaceful international environment.</w:t>
      </w:r>
      <w:r w:rsidRPr="00744C62">
        <w:rPr>
          <w:rFonts w:cs="Tahoma"/>
        </w:rPr>
        <w:t xml:space="preserve"> For example, to a limited extent, China joined the international sanctions against Iran to encourage it to adhere to its obligations under the Non-Proliferation Treaty. As described earlier, </w:t>
      </w:r>
      <w:r w:rsidRPr="00744C62">
        <w:rPr>
          <w:rStyle w:val="StyleUnderline"/>
        </w:rPr>
        <w:t>China has also participated to some degree in many smaller-scale international humanitarian operations</w:t>
      </w:r>
      <w:r w:rsidRPr="00744C62">
        <w:rPr>
          <w:rFonts w:cs="Tahoma"/>
        </w:rPr>
        <w:t xml:space="preserve">. Cooperative military relations have been more difficult. Declared American and Chinese policies have always been at odds over Taiwan’s future status. China has maintained that under certain circumstances it would use force against Taiwan, while the United States has maintained that it would respond to the use of force. In 1996, both countries took symbolic military actions in the vicinity of Taiwan in support of these policies. There have been dangerous encounters between American and Chinese ships and aircraft in international waters and airspace off China’s coast, most notably the collision in 2001 of a Chinese fighter with an American electronic reconnaissance aircraft. </w:t>
      </w:r>
      <w:r w:rsidRPr="00744C62">
        <w:rPr>
          <w:rStyle w:val="StyleUnderline"/>
        </w:rPr>
        <w:t>More recently, China has re-asserted its claims to the Senkaku Islands and deployed military forces in their vicinity. Japan has counter-deployed military forces and asserted publicly that it will defend them by military force, if necessary. The United States has stated that its security treaty with Japan applies to the Senkaku Islands but takes no position on their final sovereignty. Chinese and Japanese military and paramilitary forces continue to operate around the Senkaku Islands and occasionally confront each other.</w:t>
      </w:r>
      <w:r w:rsidRPr="00744C62">
        <w:rPr>
          <w:rFonts w:cs="Tahoma"/>
        </w:rPr>
        <w:t xml:space="preserve"> Behind these episodic, low-level military incidents in the region lies a strong and steady increase in Chinese armed forces. </w:t>
      </w:r>
      <w:r w:rsidRPr="00744C62">
        <w:rPr>
          <w:rStyle w:val="StyleUnderline"/>
        </w:rPr>
        <w:t>Since the mid-1990s, China has increased its military budget by roughly 10 percent each year with a heavy concentration on naval, air, and missile forces.</w:t>
      </w:r>
      <w:r w:rsidRPr="00744C62">
        <w:rPr>
          <w:rFonts w:cs="Tahoma"/>
        </w:rPr>
        <w:t xml:space="preserve"> In response, the United States has increased the size and technological level of its own forces based in the Western Pacific. Japan, after years of gradually declining investments in its armed forces, showed small increases in 2013, 2014, and 2015. </w:t>
      </w:r>
      <w:r w:rsidRPr="00744C62">
        <w:rPr>
          <w:rStyle w:val="StyleUnderline"/>
        </w:rPr>
        <w:t>In summary, the overall strategy of the United States and Japan has been to favor economic cooperation with China, seek diplomatic cooperation, check Chinese sovereignty claims through military deterrence, and offset the growth of China’s military capability by increasing both the capabilities and numbers of its own forces.</w:t>
      </w:r>
      <w:r w:rsidRPr="00744C62">
        <w:rPr>
          <w:rFonts w:cs="Tahoma"/>
        </w:rPr>
        <w:t xml:space="preserve"> Disputes over trade and economics as well as political and military crises have been dealt with as they occurred, and the mixed strategy that has predominated since 1996 has remained. </w:t>
      </w:r>
      <w:r w:rsidRPr="00744C62">
        <w:rPr>
          <w:rStyle w:val="StyleUnderline"/>
        </w:rPr>
        <w:t>The objective of this mixed strategy has been to encourage China’s economic development and elicit its participation in common geopolitical issues, but limit China’s inclination to expand its power and influence through military coercion or conquest. American and Japanese roles have not been equal. The United States has taken the lead in the strategy’s economic, diplomatic, and military components. Japan has played a substantial role in the economic elements of the strategy, cooperated in the diplomatic aspects, and only recently, with the emergence of the Senkaku Islands as an issue, taken an explicit military deterrence role.</w:t>
      </w:r>
      <w:r w:rsidRPr="00744C62">
        <w:rPr>
          <w:rFonts w:cs="Tahoma"/>
        </w:rPr>
        <w:t xml:space="preserve"> </w:t>
      </w:r>
      <w:r w:rsidRPr="00744C62">
        <w:rPr>
          <w:rStyle w:val="Emphasis"/>
        </w:rPr>
        <w:t>This American and Japanese strategy of the past two decades has been largely successful.</w:t>
      </w:r>
      <w:r w:rsidRPr="00744C62">
        <w:rPr>
          <w:rFonts w:cs="Tahoma"/>
        </w:rPr>
        <w:t xml:space="preserve"> </w:t>
      </w:r>
      <w:r w:rsidRPr="00744C62">
        <w:rPr>
          <w:rStyle w:val="StyleUnderline"/>
        </w:rPr>
        <w:t xml:space="preserve">China’s participation in the world economy has brought many benefits to consumers and businesses in the United States and Japan. China has become somewhat more involved in solving regional crises and problems. </w:t>
      </w:r>
      <w:r w:rsidRPr="00744C62">
        <w:rPr>
          <w:rFonts w:cs="Tahoma"/>
        </w:rPr>
        <w:t>Although China’s military modernization has cut into U.S. and Japanese military superiority, China has not used its military forces to gain the territory it claims. Thus, it is reasonable to ask why the current strategy cannot simply be continued in the future.</w:t>
      </w:r>
    </w:p>
    <w:p w:rsidR="00BB1B27" w:rsidRPr="00744C62" w:rsidRDefault="00BB1B27" w:rsidP="00BB1B27">
      <w:pPr>
        <w:rPr>
          <w:rFonts w:cs="Tahoma"/>
        </w:rPr>
      </w:pPr>
    </w:p>
    <w:p w:rsidR="004F6B98" w:rsidRPr="00744C62" w:rsidRDefault="004F6B98" w:rsidP="004F6B98">
      <w:pPr>
        <w:pStyle w:val="Heading4"/>
        <w:rPr>
          <w:rFonts w:cs="Tahoma"/>
        </w:rPr>
      </w:pPr>
      <w:r w:rsidRPr="00744C62">
        <w:rPr>
          <w:rFonts w:cs="Tahoma"/>
        </w:rPr>
        <w:t xml:space="preserve">Japan would say yes—they want to preserve security ties with the U.S. </w:t>
      </w:r>
    </w:p>
    <w:p w:rsidR="004F6B98" w:rsidRPr="00744C62" w:rsidRDefault="004F6B98" w:rsidP="004F6B98">
      <w:pPr>
        <w:rPr>
          <w:rFonts w:cs="Tahoma"/>
        </w:rPr>
      </w:pPr>
      <w:r w:rsidRPr="00744C62">
        <w:rPr>
          <w:rStyle w:val="Style13ptBold"/>
        </w:rPr>
        <w:t xml:space="preserve">BBC Monitoring Asia Pacific 11- </w:t>
      </w:r>
      <w:r w:rsidRPr="00744C62">
        <w:rPr>
          <w:rFonts w:cs="Tahoma"/>
        </w:rPr>
        <w:t>A division of the BBC that monitors and repots on global media (“Japan to pursue solid security ties with US- Minister,” January 24, 2011, http://search.proquest.com/docview/846884434/D85AB29A1BB743ADPQ/2?accountid=65513)//DC</w:t>
      </w:r>
    </w:p>
    <w:p w:rsidR="004F6B98" w:rsidRPr="00744C62" w:rsidRDefault="004F6B98" w:rsidP="004F6B98">
      <w:pPr>
        <w:rPr>
          <w:rStyle w:val="StyleUnderline"/>
        </w:rPr>
      </w:pPr>
      <w:r w:rsidRPr="00744C62">
        <w:rPr>
          <w:rFonts w:cs="Tahoma"/>
        </w:rPr>
        <w:t xml:space="preserve">Tokyo, Jan. 24 Kyodo - Foreign Minister Seiji Maehara said Monday that </w:t>
      </w:r>
      <w:r w:rsidRPr="00744C62">
        <w:rPr>
          <w:rStyle w:val="StyleUnderline"/>
        </w:rPr>
        <w:t xml:space="preserve">Japan will pursue strategic diplomacy to maximize the nation's economic gains and work to solidify its security alliance with the United States in efforts to ensure peace and stability in the Asia-Pacific region. </w:t>
      </w:r>
      <w:r w:rsidRPr="00744C62">
        <w:rPr>
          <w:rFonts w:cs="Tahoma"/>
        </w:rPr>
        <w:t xml:space="preserve">In a foreign policy address to the Diet, </w:t>
      </w:r>
      <w:r w:rsidRPr="00744C62">
        <w:rPr>
          <w:rStyle w:val="StyleUnderline"/>
        </w:rPr>
        <w:t>Maehara also pledged to boost Japan's ties with its Asian neighbours, especially China</w:t>
      </w:r>
      <w:r w:rsidRPr="00744C62">
        <w:rPr>
          <w:rFonts w:cs="Tahoma"/>
        </w:rPr>
        <w:t xml:space="preserve"> and South Korea, and cooperate with parties concerned to comprehensively resolve the issue of North Korea's nuclear and missile programmes as well as its abductions of Japanese nationals. </w:t>
      </w:r>
      <w:r w:rsidRPr="00744C62">
        <w:rPr>
          <w:rFonts w:cs="Tahoma"/>
          <w:szCs w:val="16"/>
        </w:rPr>
        <w:t xml:space="preserve">As key ways to amplify Japan's economic interests, Maehara said, Tokyo will promote free trade agreements with efforts towards launching FTA talks with the European Union and Mongolia. He added the government also aims to conclude FTA talks with Australia at an early date and resume stalled negotiations with South Korea. </w:t>
      </w:r>
      <w:r w:rsidRPr="00744C62">
        <w:rPr>
          <w:rStyle w:val="StyleUnderline"/>
        </w:rPr>
        <w:t>Also high on the priority list is to decide by June whether to join a US-backed Pacific free trade initiative,</w:t>
      </w:r>
      <w:r w:rsidRPr="00744C62">
        <w:rPr>
          <w:rFonts w:cs="Tahoma"/>
        </w:rPr>
        <w:t xml:space="preserve"> and to promote a joint FTA study between Japan, China and South Korea, Maehara added. </w:t>
      </w:r>
      <w:r w:rsidRPr="00744C62">
        <w:rPr>
          <w:rStyle w:val="StyleUnderline"/>
        </w:rPr>
        <w:t>Reflecting government efforts to reduce its dependence on a single nation for rare earth imports, Maehara said Japan will enhance cooperation with other countries, including the United States</w:t>
      </w:r>
      <w:r w:rsidRPr="00744C62">
        <w:rPr>
          <w:rFonts w:cs="Tahoma"/>
        </w:rPr>
        <w:t xml:space="preserve">, Australia, Mongolia, India, Vietnam and Kazakhstan, for securing mineral resources. </w:t>
      </w:r>
      <w:r w:rsidRPr="00744C62">
        <w:rPr>
          <w:rStyle w:val="StyleUnderline"/>
        </w:rPr>
        <w:t xml:space="preserve">The move comes amid concerns over heavy dependence on China's rare earths, which are vital to producing a range of high-tech products, although Maehara did not mention the country by name in his speech. Japan relies on China for about 90 per cent of its supply of rare earths. Last year, Beijing's de facto embargo on rare earth exports to Japan added to bilateral tensions that spiked after ship collisions in September near disputed isles in the East China Sea. Maehara said exporting infrastructure technologies will be among the main pillars of Japan's economic diplomacy along withdeveloping tourism. </w:t>
      </w:r>
      <w:r w:rsidRPr="00744C62">
        <w:rPr>
          <w:rFonts w:cs="Tahoma"/>
          <w:szCs w:val="16"/>
        </w:rPr>
        <w:t xml:space="preserve">Describing himself as a top salesperson, he pledged to lead sales pitches to emerging economies in Asia, Latin America, the Middle East and Africa in such fields as nuclear power generation, high-speed railways and water and sewage works. </w:t>
      </w:r>
      <w:r w:rsidRPr="00744C62">
        <w:rPr>
          <w:rStyle w:val="StyleUnderline"/>
        </w:rPr>
        <w:t xml:space="preserve">In a reference to overall relations with Beijing, Maehara said Tokyo will promote a "strategic and mutually beneficial relationship" through cooperation in a wide range of areas befitting ties between the world's second and third largest economies. However, he aired concerns over the lack of transparency in China's military buildup and increased naval activities and called on the country to act as a responsible member of the international community. </w:t>
      </w:r>
      <w:r w:rsidRPr="00744C62">
        <w:rPr>
          <w:rFonts w:cs="Tahoma"/>
          <w:szCs w:val="16"/>
        </w:rPr>
        <w:t xml:space="preserve">Towards South Korea, Maehara said Tokyo will deepen ties with Seoul by designating 2011 as the starting point to open the way for the next 100 years of relations following the centenary last August of Japan's annexation of the Korean Peninsula. Tokyo will host summit talks involving the leaders of Japan, China and South Korea later this year. </w:t>
      </w:r>
      <w:r w:rsidRPr="00744C62">
        <w:rPr>
          <w:rStyle w:val="StyleUnderline"/>
        </w:rPr>
        <w:t xml:space="preserve">On relations with the United States, the minister said Japan will deepen the alliance in the fields of security, economy and cultural and people-to-people exchanges, and set new common strategic goals in the run-up to Prime Minister Naoto Kan's US visit during the first half of this year. As for the planned transfer of a US Marine base within Okinawa, which faces fierce opposition from local residents, Maehara said the central government will "steadily implement" a Japan-US accord struck last May to move the military facility within the southern prefecture. </w:t>
      </w:r>
      <w:r w:rsidRPr="00744C62">
        <w:rPr>
          <w:rFonts w:cs="Tahoma"/>
        </w:rPr>
        <w:t xml:space="preserve">In the speech, </w:t>
      </w:r>
      <w:r w:rsidRPr="00744C62">
        <w:rPr>
          <w:rStyle w:val="StyleUnderline"/>
        </w:rPr>
        <w:t>he offered an apology to local residents over the "excessive concentration of US military facilities" and vowed to "make utmost efforts to reduce the base-hosting burden" on people in Okinawa</w:t>
      </w:r>
      <w:r w:rsidRPr="00744C62">
        <w:rPr>
          <w:rFonts w:cs="Tahoma"/>
        </w:rPr>
        <w:t>, which hosts about 75 per cent of the land area used for USmilitary facilities in Japan.</w:t>
      </w:r>
    </w:p>
    <w:p w:rsidR="00666C2E" w:rsidRPr="00744C62" w:rsidRDefault="00666C2E" w:rsidP="00BB1B27">
      <w:pPr>
        <w:pStyle w:val="Heading3"/>
      </w:pPr>
      <w:r w:rsidRPr="00744C62">
        <w:t>AIIB</w:t>
      </w:r>
    </w:p>
    <w:p w:rsidR="00666C2E" w:rsidRPr="00744C62" w:rsidRDefault="00666C2E" w:rsidP="00666C2E">
      <w:pPr>
        <w:pStyle w:val="Heading4"/>
        <w:rPr>
          <w:rFonts w:cs="Tahoma"/>
        </w:rPr>
      </w:pPr>
      <w:r w:rsidRPr="00744C62">
        <w:rPr>
          <w:rFonts w:cs="Tahoma"/>
        </w:rPr>
        <w:t>Japan says yes to</w:t>
      </w:r>
      <w:r w:rsidR="00356AF4" w:rsidRPr="00744C62">
        <w:rPr>
          <w:rFonts w:cs="Tahoma"/>
        </w:rPr>
        <w:t xml:space="preserve"> China’s joining the</w:t>
      </w:r>
      <w:r w:rsidRPr="00744C62">
        <w:rPr>
          <w:rFonts w:cs="Tahoma"/>
        </w:rPr>
        <w:t xml:space="preserve"> AIIB </w:t>
      </w:r>
    </w:p>
    <w:p w:rsidR="00666C2E" w:rsidRPr="00744C62" w:rsidRDefault="00666C2E" w:rsidP="00666C2E">
      <w:pPr>
        <w:rPr>
          <w:rFonts w:cs="Tahoma"/>
        </w:rPr>
      </w:pPr>
      <w:r w:rsidRPr="00744C62">
        <w:rPr>
          <w:rStyle w:val="Style13ptBold"/>
        </w:rPr>
        <w:t>Kajimoto and Chua 15-</w:t>
      </w:r>
      <w:r w:rsidRPr="00744C62">
        <w:rPr>
          <w:rFonts w:cs="Tahoma"/>
        </w:rPr>
        <w:t xml:space="preserve"> </w:t>
      </w:r>
      <w:r w:rsidRPr="00744C62">
        <w:rPr>
          <w:rFonts w:cs="Tahoma"/>
          <w:szCs w:val="16"/>
        </w:rPr>
        <w:t>writers for the Business Insider (Tetsushi Kaijimoto and Ian Chua, “Japan and Australia are ignoring warnings from the US not to join China's new bank,” March 20, 2015, Business Insiders, http://www.businessinsider.com/r-japan-australia-signal-approval-of-china-based-aiib-2015-3)//DC</w:t>
      </w:r>
    </w:p>
    <w:p w:rsidR="00666C2E" w:rsidRPr="00744C62" w:rsidRDefault="00666C2E" w:rsidP="00666C2E">
      <w:pPr>
        <w:rPr>
          <w:rStyle w:val="StyleUnderline"/>
        </w:rPr>
      </w:pPr>
      <w:r w:rsidRPr="00744C62">
        <w:rPr>
          <w:rFonts w:cs="Tahoma"/>
        </w:rPr>
        <w:t xml:space="preserve">TOKYO/SYDNEY, (Reuters) - </w:t>
      </w:r>
      <w:r w:rsidRPr="00744C62">
        <w:rPr>
          <w:rStyle w:val="StyleUnderline"/>
        </w:rPr>
        <w:t>Japan signaled cautious approval of the China-led Asian Infrastructure Investment Bank (AIIB) on Friday</w:t>
      </w:r>
      <w:r w:rsidRPr="00744C62">
        <w:rPr>
          <w:rFonts w:cs="Tahoma"/>
        </w:rPr>
        <w:t xml:space="preserve"> </w:t>
      </w:r>
      <w:r w:rsidRPr="00744C62">
        <w:rPr>
          <w:rStyle w:val="StyleUnderline"/>
        </w:rPr>
        <w:t xml:space="preserve">and said for the first time that, if conditions were met, it could join the institution that the United States has warned against. </w:t>
      </w:r>
      <w:r w:rsidRPr="00744C62">
        <w:rPr>
          <w:rFonts w:cs="Tahoma"/>
        </w:rPr>
        <w:t xml:space="preserve">Australian Treasurer Joe Hockey said there was "a lot of merit" in the bank and the Sydney Morning Herald newspaper reported that Canberra could formally decide to sign up when the full cabinet meets on Monday. </w:t>
      </w:r>
      <w:r w:rsidRPr="00744C62">
        <w:rPr>
          <w:rStyle w:val="StyleUnderline"/>
        </w:rPr>
        <w:t>Japan, Australia and the South Korea, all major U.S. allies, are the notable regional absentees from the AIIB. The United States, worried about China's growing diplomatic clout, has questioned whether the AIIB will have sufficient standards of governance and environmental and social safeguards.</w:t>
      </w:r>
      <w:r w:rsidRPr="00744C62">
        <w:rPr>
          <w:rFonts w:cs="Tahoma"/>
        </w:rPr>
        <w:t xml:space="preserve"> But after Britain broke ranks with Western nations and said earlier this month that it would join the AIIB, other major EU members have followed suit. Australia now appears close to joining, although no formal decision has been made, and South Korea may be as well. </w:t>
      </w:r>
      <w:r w:rsidRPr="00744C62">
        <w:rPr>
          <w:rStyle w:val="StyleUnderline"/>
        </w:rPr>
        <w:t>Japanese Finance Minister Taro Aso said Tokyo could consider joining the China-led bank if it could guarantee a credible mechanism for providing loans. "We have been asking to ensure debt sustainability taking into account its impact on environment and society," he told reporters after a cabinet meeting. "We could (consider to participate) if these issues are guaranteed. There could be a chance that we would go inside and discuss.</w:t>
      </w:r>
      <w:r w:rsidRPr="00744C62">
        <w:rPr>
          <w:rFonts w:cs="Tahoma"/>
        </w:rPr>
        <w:t xml:space="preserve"> But so far we have not heard any responses." </w:t>
      </w:r>
      <w:r w:rsidRPr="00744C62">
        <w:rPr>
          <w:rStyle w:val="StyleUnderline"/>
        </w:rPr>
        <w:t>It was a surprising comment from Japan. Although China and Japan, the world's second- and third-largest economies, have deep trade and business relations, their diplomatic ties are tense over a territorial dispute and they compete for influence across Asia.</w:t>
      </w:r>
    </w:p>
    <w:p w:rsidR="00666C2E" w:rsidRPr="00744C62" w:rsidRDefault="00666C2E" w:rsidP="00666C2E">
      <w:pPr>
        <w:pStyle w:val="Heading4"/>
        <w:rPr>
          <w:rFonts w:cs="Tahoma"/>
        </w:rPr>
      </w:pPr>
      <w:r w:rsidRPr="00744C62">
        <w:rPr>
          <w:rFonts w:cs="Tahoma"/>
        </w:rPr>
        <w:t xml:space="preserve">Japan wants to cooperate with AIIB </w:t>
      </w:r>
    </w:p>
    <w:p w:rsidR="00666C2E" w:rsidRPr="00744C62" w:rsidRDefault="00666C2E" w:rsidP="00666C2E">
      <w:pPr>
        <w:rPr>
          <w:rFonts w:cs="Tahoma"/>
        </w:rPr>
      </w:pPr>
      <w:r w:rsidRPr="00744C62">
        <w:rPr>
          <w:rStyle w:val="Style13ptBold"/>
        </w:rPr>
        <w:t>NDC 15-</w:t>
      </w:r>
      <w:r w:rsidRPr="00744C62">
        <w:rPr>
          <w:rFonts w:cs="Tahoma"/>
          <w:b/>
        </w:rPr>
        <w:t xml:space="preserve"> </w:t>
      </w:r>
      <w:r w:rsidRPr="00744C62">
        <w:rPr>
          <w:rFonts w:cs="Tahoma"/>
          <w:szCs w:val="16"/>
        </w:rPr>
        <w:t>(Nine Dragons Consulting) Nine symbolizes Yang, the male force and principle. Ancient Chinese categorized numbers into Yang numbers and Yin numbers. Odd numbers signify Yang, while even numbers represent Yin, and nine is the largest Yang number. Thus nine stands for the Ultimate, the Sacred and the Omnipotent principle of Tao, the Universal Way. The Powers of the Nine Dragons are as follows: 1. P'U-IAO alerts and protects much before you notice the danger 2. QIU-NIU creates powerful Yang energy 3. PI-HSI attracts the luck of knowledge, wisdom and education 4. BA-XIA brings support, backing and encouragement 5. CHAO-FENG guards temples and other holy places 6. CHI-WEN symbolizes the power of Water over Fire 7. SUAN-NI protects from betrayal, deceit and losses 8. YA-ZI protects from physical harm 9. PI-KAU protects against litigations, controversy and disputes (“ADB looks forward to closely cooperating with AIIB,” 6/16/15, http://www.ninedragonsconsulting.com/dragon-blog/adb-looks-forward-to-closely-cooperating-with-aiib)//DC</w:t>
      </w:r>
    </w:p>
    <w:p w:rsidR="00666C2E" w:rsidRPr="00744C62" w:rsidRDefault="00666C2E" w:rsidP="00666C2E">
      <w:pPr>
        <w:rPr>
          <w:rFonts w:cs="Tahoma"/>
        </w:rPr>
      </w:pPr>
      <w:r w:rsidRPr="00744C62">
        <w:rPr>
          <w:rFonts w:cs="Tahoma"/>
        </w:rPr>
        <w:t xml:space="preserve">As </w:t>
      </w:r>
      <w:hyperlink r:id="rId25" w:tgtFrame="_blank" w:history="1">
        <w:r w:rsidRPr="00744C62">
          <w:rPr>
            <w:rStyle w:val="Hyperlink"/>
            <w:rFonts w:cs="Tahoma"/>
          </w:rPr>
          <w:t>Ecns.cn</w:t>
        </w:r>
      </w:hyperlink>
      <w:r w:rsidRPr="00744C62">
        <w:rPr>
          <w:rFonts w:cs="Tahoma"/>
        </w:rPr>
        <w:t xml:space="preserve"> reports, the Manila-based Asian Development Bank </w:t>
      </w:r>
      <w:r w:rsidRPr="00744C62">
        <w:rPr>
          <w:rStyle w:val="StyleUnderline"/>
        </w:rPr>
        <w:t>(ADB) is looking forward to cooperating closely with the Asian Infrastructure Investment Bank (AIIB),</w:t>
      </w:r>
      <w:r w:rsidRPr="00744C62">
        <w:rPr>
          <w:rFonts w:cs="Tahoma"/>
        </w:rPr>
        <w:t xml:space="preserve"> Director General of ADB's Strategy and Policy Department Indu Bhushan said in a recent exclusive interview with Xinhua. </w:t>
      </w:r>
      <w:r w:rsidRPr="00744C62">
        <w:rPr>
          <w:rStyle w:val="StyleUnderline"/>
        </w:rPr>
        <w:t>Bhushan said that the ADB is willing to cooperate with the AIIB, with possible co-financing in some projects</w:t>
      </w:r>
      <w:r w:rsidRPr="00744C62">
        <w:rPr>
          <w:rFonts w:cs="Tahoma"/>
        </w:rPr>
        <w:t xml:space="preserve">. The Articles of Agreement (AOA) for </w:t>
      </w:r>
      <w:r w:rsidRPr="00744C62">
        <w:rPr>
          <w:rStyle w:val="StyleUnderline"/>
        </w:rPr>
        <w:t>AIIB has been finalized and should be ready for signing by the end of June. The China-proposed bank is scheduled to be launched by the end of the year with planned authorized capital of 100 billion U.S. dollars</w:t>
      </w:r>
      <w:r w:rsidRPr="00744C62">
        <w:rPr>
          <w:rFonts w:cs="Tahoma"/>
        </w:rPr>
        <w:t>. "</w:t>
      </w:r>
      <w:r w:rsidRPr="00744C62">
        <w:rPr>
          <w:rStyle w:val="StyleUnderline"/>
        </w:rPr>
        <w:t>We hope AIIB's projects will provide maximum social and economic benefits to the countries it assists. In a recent meeting with Liqun Jin, secretary general of the Multilateral Interim Secretariat on Establishing the AIIB, both ADB and AIIB reaffirmed the importance of environmental and social safeguards for projects, " Bhushan said.</w:t>
      </w:r>
      <w:r w:rsidRPr="00744C62">
        <w:rPr>
          <w:rFonts w:cs="Tahoma"/>
        </w:rPr>
        <w:t xml:space="preserve"> ADB provides support for infrastructure, education, finance, agriculture, and health sectors across the Asia-Pacific region.</w:t>
      </w:r>
    </w:p>
    <w:p w:rsidR="00666C2E" w:rsidRPr="00744C62" w:rsidRDefault="00666C2E" w:rsidP="00666C2E"/>
    <w:p w:rsidR="00A8010B" w:rsidRPr="00744C62" w:rsidRDefault="00A8010B" w:rsidP="00BB1B27">
      <w:pPr>
        <w:pStyle w:val="Heading3"/>
      </w:pPr>
      <w:r w:rsidRPr="00744C62">
        <w:t xml:space="preserve">Asia Pivot / US Leadership </w:t>
      </w:r>
    </w:p>
    <w:p w:rsidR="00A8010B" w:rsidRPr="00744C62" w:rsidRDefault="00A8010B" w:rsidP="00A8010B">
      <w:pPr>
        <w:pStyle w:val="Heading4"/>
      </w:pPr>
      <w:r w:rsidRPr="00744C62">
        <w:t xml:space="preserve">The US should consult Japan on issues related to US leadership in the region </w:t>
      </w:r>
      <w:r w:rsidR="004F6B98" w:rsidRPr="00744C62">
        <w:t xml:space="preserve">– Japan will obviously greenlight anything that gives the US a stronger foothold </w:t>
      </w:r>
    </w:p>
    <w:p w:rsidR="00A8010B" w:rsidRPr="00744C62" w:rsidRDefault="00A8010B" w:rsidP="00A8010B">
      <w:r w:rsidRPr="00744C62">
        <w:rPr>
          <w:rStyle w:val="Style13ptBold"/>
        </w:rPr>
        <w:t>Tanaka, 16</w:t>
      </w:r>
      <w:r w:rsidRPr="00744C62">
        <w:t xml:space="preserve"> - JCIE Senior Fellow, the chairman of the Institute for International Strategy at the Japan Research Institute (Hitoshi, "Six Challenges for US-Japan Cooperation in Asia", East Asia Forum, 2/15/16, </w:t>
      </w:r>
      <w:hyperlink r:id="rId26" w:history="1">
        <w:r w:rsidRPr="00744C62">
          <w:rPr>
            <w:rStyle w:val="StyleUnderline"/>
            <w:u w:val="none"/>
          </w:rPr>
          <w:t>http://www.eastasiaforum.org/2016/02/15/six-challenges-for-us-japan-cooperation-in-asia/)//SV</w:t>
        </w:r>
      </w:hyperlink>
    </w:p>
    <w:p w:rsidR="00A8010B" w:rsidRPr="00744C62" w:rsidRDefault="00A8010B" w:rsidP="00A8010B">
      <w:r w:rsidRPr="00744C62">
        <w:t xml:space="preserve">In 2016, </w:t>
      </w:r>
      <w:r w:rsidRPr="00744C62">
        <w:rPr>
          <w:rStyle w:val="StyleUnderline"/>
        </w:rPr>
        <w:t>the regional order in East Asia will continue to be characterised by a sense of instability</w:t>
      </w:r>
      <w:r w:rsidRPr="00744C62">
        <w:t xml:space="preserve">. A key question as 2016 progresses will be: </w:t>
      </w:r>
      <w:r w:rsidRPr="00744C62">
        <w:rPr>
          <w:rStyle w:val="StyleUnderline"/>
        </w:rPr>
        <w:t>how best to focus US–Japan cooperation to address both the challenges and opportunities that accompany the rise of China</w:t>
      </w:r>
      <w:r w:rsidRPr="00744C62">
        <w:t xml:space="preserve">? There are six thorny issues that carry the potential to undermine US–Japan cooperation. </w:t>
      </w:r>
      <w:r w:rsidRPr="00744C62">
        <w:rPr>
          <w:rStyle w:val="StyleUnderline"/>
        </w:rPr>
        <w:t>Close, careful US–Japan consultation and cooperation is required to ensure that these issues do not create a wedge in the alliance</w:t>
      </w:r>
      <w:r w:rsidRPr="00744C62">
        <w:t xml:space="preserve">. The first issue relates to the future of US global leadership. The world is watching the US presidential election closely for signs of the foreign policy path the next US president will take. While it is still a long road to the White House, the kind of divisive, and at times xenophobic, </w:t>
      </w:r>
      <w:r w:rsidRPr="00744C62">
        <w:rPr>
          <w:rStyle w:val="StyleUnderline"/>
        </w:rPr>
        <w:t>debate we have seen so far is damaging to the long-term credibility of US global leadership</w:t>
      </w:r>
      <w:r w:rsidRPr="00744C62">
        <w:t xml:space="preserve">. </w:t>
      </w:r>
      <w:r w:rsidRPr="00744C62">
        <w:rPr>
          <w:rStyle w:val="StyleUnderline"/>
        </w:rPr>
        <w:t>Continued US leadership is critical to maintain and strengthen liberal and free-market values as well as the stability and prosperity of East Asia. The United States, East Asia and the world need a US president with the stomach for strong global leadership based on deep cooperation and consultation with US allies and partners, rather than one who advocates unilateralist or isolationist thinking</w:t>
      </w:r>
      <w:r w:rsidRPr="00744C62">
        <w:t xml:space="preserve">. The second is mega-regional trade agreements including the Trans-Pacific Partnership (TPP) deal reached in October 2015. In light of China’s efforts to launch the Asian Infrastructure Investment Bank, roll out the One Belt, One Road initiative and reach a Regional Comprehensive Economic Partnership with the ASEAN+6 nations, the TPP is critical to the future credibility of US regional leadership. The TPP is not simply a vehicle to facilitate increased trade, but a means to shape 21st-century rules for economic governance and to promote and entrench liberal free-market principles in Asia Pacific. Indonesia’s decision in September 2015 to choose China over Japan to build a high-speed train line between Jakarta and Bandung is illustrative of what is at stake. The US$5.5 billion Chinese proposal was attractive given that it required neither financing nor a loan guarantee from the Indonesian government. But many questions remain regarding the transparency of the proposal and the ability of China to meet international standards, including on labour and environmental regulations. It is thus critical that the United States, Japan and the broader international community engage with Chinese-led economic initiatives to help steer China toward a greater embrace of international best practices. The TPP has an open-accession clause to create a clear and transparent process through which other countries — including China, Indonesia and South Korea — can join in the future. The United States and Japan should actively promote the expansion of TPP membership, especially to these countries. Third is the need to demilitarise the South China Sea. The construction of artificial landfill islands by China in the South China Sea has set back efforts to peacefully negotiate a diplomatic resolution to existing territorial disputes. The potential for the future construction on the artificial islands, as well as high-profile attempts by the People’s Liberation Army Navy to enforce no-fly zones, risks further militarising the South China Sea. Further military build-up in the South China Sea will undoubtedly feed regional tensions and increase the risk of accidental conflict. Until a diplomatic resolution can be peacefully negotiated between China and the ASEAN countries, it is vital that all parties be alert to China’s incremental changes. At the same time, the United States and Japan must coordinate and cooperate to persuade China that freedom of navigation, in what is a vital sea route for international commerce and the energy security of East Asia, is in the shared interest of all. The fourth challenge is that of North Korea. On 6 January 2016, North Korea tested a nuclear device for the fourth time — the second under Kim Jong-un’s leadership. This time, the international community must go beyond business-as-usual measures to deal with the North Korean nuclear program. In order to truly alter North Korea’s behaviour, economic sanctions, including financial sanctions, will need to be strengthened. Beijing has a big role to play. Irrespective of its apparent change in attitude after the third North Korean nuclear test in 2013, China has continued to provide substantive assistance to North Korea. For any form of sanctions to be effective, though, the international community as a whole, including China and Russia, must fully back them. South Korea, Japan and the United States must deepen cooperation and adopt a unified approach on sanctions policy as well as on joint contingency planning. The three nations also need to consult with China and Russia to form a united front to apply greater pressure on North Korea. An immediate restart of the denuclearisation process under the Six-Party Talks may be difficult, but without the right measures to pressure and isolate North Korea, nothing will be achieved. Fifth, the United States and Japan should also coordinate their Russia policies. Since Vladimir Putin and Shinzo Abe both returned to power in 2012, the two leaders have shown a willingness to deal with the issue of the Northern Territories (referred to as the Southern Kuril Islands in Russia). But then Russia annexed Crimea in March 2014 and plans were put on hold. Since then, Japan has stuck to its international obligations and imposed sanctions against Russia. But, if it appears that an acceptable agreement can be reached on the Northern Territories, an issue that has blocked the normalisation of Japan–Russia relations since the end of World War II, Japan will have no choice but to seize the opportunity. It is important that the United States and Japan maintain very close coordination and not allow Russia to utilise the Northern Territories issue to drive a wedge between them. They must also make clear to Russia that any Russo–Japanese cooperation to resolve the Northern Territories dispute will not translate into an acceptance of the annexation of Crimea. The final key issue facing the US and Japan is that of US military bases in Okinawa. The battle between the Okinawa prefectural government and the Japanese central government regarding the relocation of the US Marine Corps Futenma Air Station has reached something of an impasse. While the United States might be happy to leave this to the Japanese government to deal with, ultimately the United States will also have to suffer the consequences of Okinawa’s local opposition. Deep US–Japan consultations must continue, which should be conducted as part of regularised reviews of the US forward deployment structure and how it relates to US–Japan alliance goals. While a continued US forward deployment presence in Okinawa is critical, if the situation is not handled with due sensitivity for local Okinawan concerns, base protests will continue to be a thorn in the side of alliance relations. The overall US forward deployment posture in East Asia should be evaluated in light of advances in new military technologies and the need to respond to regional security challenges in a dynamic way. A more evenly rotated distribution of US soldiers across the region would not only help reduce the burden on Okinawa over the long term, but also be strategically desirable in responding to a range of new threats. The choices made now about how to deal with these six challenges will go a long way toward determining the future regional order. </w:t>
      </w:r>
      <w:r w:rsidRPr="00744C62">
        <w:rPr>
          <w:rStyle w:val="StyleUnderline"/>
        </w:rPr>
        <w:t>With deep and regularised consultations across all aspects of the alliance — including on security, economic, and diplomatic strategy — not only can the United States and Japan deepen the foundation of their cooperation, but they can also more effectively work together with China to steer its rise in a mutually beneficial direction</w:t>
      </w:r>
      <w:r w:rsidRPr="00744C62">
        <w:t>.</w:t>
      </w:r>
    </w:p>
    <w:p w:rsidR="00026C6C" w:rsidRPr="00744C62" w:rsidRDefault="00026C6C" w:rsidP="00026C6C"/>
    <w:p w:rsidR="00511C45" w:rsidRPr="00744C62" w:rsidRDefault="00511C45" w:rsidP="00511C45">
      <w:pPr>
        <w:pStyle w:val="Heading3"/>
      </w:pPr>
      <w:r w:rsidRPr="00744C62">
        <w:t>Climate/Environment</w:t>
      </w:r>
    </w:p>
    <w:p w:rsidR="00511C45" w:rsidRPr="00744C62" w:rsidRDefault="00511C45" w:rsidP="00511C45">
      <w:pPr>
        <w:pStyle w:val="Heading4"/>
      </w:pPr>
      <w:r w:rsidRPr="00744C62">
        <w:t>Japan says yes – they’re in favor of a cleaner China</w:t>
      </w:r>
    </w:p>
    <w:p w:rsidR="00511C45" w:rsidRPr="00744C62" w:rsidRDefault="00511C45" w:rsidP="00511C45">
      <w:r w:rsidRPr="00744C62">
        <w:rPr>
          <w:rStyle w:val="Style13ptBold"/>
        </w:rPr>
        <w:t>South China Morning Post 2014, ,</w:t>
      </w:r>
      <w:r w:rsidRPr="00744C62">
        <w:t xml:space="preserve"> ,( "China and Japan find common ground on the environment," South China Morning Post 12-29-14 </w:t>
      </w:r>
      <w:hyperlink r:id="rId27" w:history="1">
        <w:r w:rsidRPr="00744C62">
          <w:rPr>
            <w:rStyle w:val="Hyperlink"/>
          </w:rPr>
          <w:t>http://www.scmp.com/news/china/article/1670350/china-and-japan-find-common-ground-environment</w:t>
        </w:r>
      </w:hyperlink>
      <w:r w:rsidRPr="00744C62">
        <w:t xml:space="preserve">”) RB </w:t>
      </w:r>
    </w:p>
    <w:p w:rsidR="00511C45" w:rsidRPr="00744C62" w:rsidRDefault="00511C45" w:rsidP="00511C45">
      <w:r w:rsidRPr="00744C62">
        <w:rPr>
          <w:rStyle w:val="StyleUnderline"/>
        </w:rPr>
        <w:t>Chinese and Japanese officials agreed</w:t>
      </w:r>
      <w:r w:rsidRPr="00744C62">
        <w:t xml:space="preserve"> yesterday </w:t>
      </w:r>
      <w:r w:rsidRPr="00744C62">
        <w:rPr>
          <w:rStyle w:val="StyleUnderline"/>
        </w:rPr>
        <w:t>to step up cooperation on energy conservation and the environment</w:t>
      </w:r>
      <w:r w:rsidRPr="00744C62">
        <w:t xml:space="preserve"> during a major governmental meeting - the first since their leaders held talks last month. </w:t>
      </w:r>
      <w:r w:rsidRPr="00744C62">
        <w:rPr>
          <w:rStyle w:val="StyleUnderline"/>
        </w:rPr>
        <w:t xml:space="preserve">The forum, attended by a total of 500 government and business officials, came as tensions seemed to be easing between Asia's two biggest economies, particularly in nonpolitical areas. </w:t>
      </w:r>
      <w:r w:rsidRPr="00744C62">
        <w:t>"</w:t>
      </w:r>
      <w:r w:rsidRPr="00744C62">
        <w:rPr>
          <w:rStyle w:val="StyleUnderline"/>
        </w:rPr>
        <w:t>Through our cooperation in the environment and energy conservation, I believe we will be able to add positive elements to political relations between the two countries</w:t>
      </w:r>
      <w:r w:rsidRPr="00744C62">
        <w:t xml:space="preserve">," Xie Zhenhua, vice-chairman of the National Development and Reform Commission, told the one-day event in Beijing. </w:t>
      </w:r>
      <w:r w:rsidRPr="00744C62">
        <w:rPr>
          <w:rStyle w:val="StyleUnderline"/>
        </w:rPr>
        <w:t xml:space="preserve">Xie, China's chief climate negotiator, said the two countries shouldered great responsibilities in the international community, and should promote technical cooperation and personal exchanges to strengthen mutual trust. </w:t>
      </w:r>
      <w:r w:rsidRPr="00744C62">
        <w:t xml:space="preserve">Japanese Prime Minister Shinzo Abe's first meeting with President Xi Jinping on November 10 on the margins of a regional economic summit provided the impetus for Tokyo and Beijing to resume the forum, which had been held every year since 2006. The gathering had been suspended after the event was held in Tokyo in 2012. Abe's visit a year ago to the Yasukuni war shrine, which is viewed by critics as a symbol of Japan's past militarism, added even more tension to bilateral ties already strained over the ownership of the uninhabited Diaoyu Islands - known as the Senkakus in Japan - in the East China Sea. </w:t>
      </w:r>
      <w:r w:rsidRPr="00744C62">
        <w:rPr>
          <w:rStyle w:val="StyleUnderline"/>
        </w:rPr>
        <w:t xml:space="preserve">The one-day event is being seen as a prelude to many more interactions between China and Japan expected in the months ahead. </w:t>
      </w:r>
      <w:r w:rsidRPr="00744C62">
        <w:t xml:space="preserve"> </w:t>
      </w:r>
    </w:p>
    <w:p w:rsidR="00511C45" w:rsidRPr="00744C62" w:rsidRDefault="00511C45" w:rsidP="00511C45">
      <w:pPr>
        <w:pStyle w:val="Heading4"/>
        <w:rPr>
          <w:rFonts w:cs="Tahoma"/>
        </w:rPr>
      </w:pPr>
      <w:r w:rsidRPr="00744C62">
        <w:rPr>
          <w:rFonts w:cs="Tahoma"/>
        </w:rPr>
        <w:t xml:space="preserve">Japan willing to cooperate to solve environment and other global issues </w:t>
      </w:r>
    </w:p>
    <w:p w:rsidR="00511C45" w:rsidRPr="00744C62" w:rsidRDefault="00511C45" w:rsidP="00511C45">
      <w:pPr>
        <w:rPr>
          <w:rFonts w:cs="Tahoma"/>
        </w:rPr>
      </w:pPr>
      <w:r w:rsidRPr="00744C62">
        <w:rPr>
          <w:rStyle w:val="Style13ptBold"/>
        </w:rPr>
        <w:t xml:space="preserve">Ministry of Foreign Affairs of Japan 2001- </w:t>
      </w:r>
      <w:r w:rsidRPr="00744C62">
        <w:rPr>
          <w:rFonts w:cs="Tahoma"/>
          <w:szCs w:val="16"/>
        </w:rPr>
        <w:t xml:space="preserve">A cabinet level ministry of the Japanese government responsible for Japan’s foreign relations (“Economic Cooperation Program for China; Economic cooperation guidelines for priority areas and issues; Cooperation towards resolving environmental and other global issues,” October 2001, </w:t>
      </w:r>
      <w:hyperlink r:id="rId28" w:history="1">
        <w:r w:rsidRPr="00744C62">
          <w:rPr>
            <w:rStyle w:val="Hyperlink"/>
            <w:rFonts w:cs="Tahoma"/>
            <w:szCs w:val="16"/>
          </w:rPr>
          <w:t>http://www.mofa.go.jp/policy/oda/region/e_asia/china-2.html)//DC</w:t>
        </w:r>
      </w:hyperlink>
      <w:r w:rsidRPr="00744C62">
        <w:rPr>
          <w:rFonts w:cs="Tahoma"/>
        </w:rPr>
        <w:t xml:space="preserve"> </w:t>
      </w:r>
    </w:p>
    <w:p w:rsidR="00511C45" w:rsidRPr="00744C62" w:rsidRDefault="00511C45" w:rsidP="00511C45">
      <w:pPr>
        <w:shd w:val="clear" w:color="auto" w:fill="FFFFFF"/>
        <w:spacing w:before="100" w:beforeAutospacing="1" w:after="100" w:afterAutospacing="1" w:line="293" w:lineRule="atLeast"/>
        <w:rPr>
          <w:rFonts w:eastAsia="Times New Roman" w:cs="Tahoma"/>
          <w:color w:val="333333"/>
          <w:sz w:val="23"/>
          <w:szCs w:val="23"/>
        </w:rPr>
      </w:pPr>
      <w:r w:rsidRPr="00744C62">
        <w:rPr>
          <w:rFonts w:eastAsia="Times New Roman" w:cs="Tahoma"/>
          <w:color w:val="333333"/>
          <w:sz w:val="23"/>
          <w:szCs w:val="23"/>
          <w:u w:val="single"/>
        </w:rPr>
        <w:t>China has serious environmental problems: in addition to pollution, it is also experiencing a rapid expansion of areas subject to acid rain and desertification.</w:t>
      </w:r>
      <w:r w:rsidRPr="00744C62">
        <w:rPr>
          <w:rFonts w:eastAsia="Times New Roman" w:cs="Tahoma"/>
          <w:color w:val="333333"/>
          <w:sz w:val="23"/>
          <w:szCs w:val="23"/>
        </w:rPr>
        <w:t xml:space="preserve"> Many have pointed to the negative impacts caused by the spreads of the yellow sand due to desertification. </w:t>
      </w:r>
      <w:r w:rsidRPr="00744C62">
        <w:rPr>
          <w:rFonts w:eastAsia="Times New Roman" w:cs="Tahoma"/>
          <w:color w:val="333333"/>
          <w:sz w:val="23"/>
          <w:szCs w:val="23"/>
          <w:u w:val="single"/>
        </w:rPr>
        <w:t xml:space="preserve">Rapid increases in China's energy consumption are also exacerbating various environmental problems, not the least of which is global warming. Chinese energy consumption may also have an impact on energy security for the entire Asia-Pacific region. China has HIV/AIDS infections and patients of approximately 500,000, 50-times more than Japan. It also has an estimated 1.41 million tuberculosis sufferers </w:t>
      </w:r>
      <w:r w:rsidRPr="00744C62">
        <w:rPr>
          <w:rFonts w:eastAsia="Times New Roman" w:cs="Tahoma"/>
          <w:color w:val="333333"/>
          <w:sz w:val="23"/>
          <w:szCs w:val="23"/>
        </w:rPr>
        <w:t xml:space="preserve">(from UNAIDS (*18) materials (1999)). These global issues have come to be challenges which need to be tackled urgently. </w:t>
      </w:r>
      <w:r w:rsidRPr="00744C62">
        <w:rPr>
          <w:rFonts w:eastAsia="Times New Roman" w:cs="Tahoma"/>
          <w:color w:val="333333"/>
          <w:sz w:val="23"/>
          <w:szCs w:val="23"/>
          <w:u w:val="single"/>
        </w:rPr>
        <w:t xml:space="preserve">Some of these issues have a direct impact on Japan via the oceans and atmosphere. Japan will continue to actively address these issues, making maximum use of cooperation results gained so far and its own experiences. (*19) Of particular importance are the management of water resources and the forest conservation and forestation to maintain and restore eco-systems. In light of this, Japan will make efforts to provide cooperation in these areas. In so doing, Japan will endeavor effective implementations of cooperation through the compiling of environment information that provides a foundation for cooperation including, among others, mapping of eco-systems and land-use, and surveys of forest conditions, as well as the research and study on policy options. </w:t>
      </w:r>
      <w:r w:rsidRPr="00744C62">
        <w:rPr>
          <w:rFonts w:eastAsia="Times New Roman" w:cs="Tahoma"/>
          <w:color w:val="333333"/>
          <w:sz w:val="23"/>
          <w:szCs w:val="23"/>
        </w:rPr>
        <w:t xml:space="preserve">For energy-related environmental issues, </w:t>
      </w:r>
      <w:r w:rsidRPr="00744C62">
        <w:rPr>
          <w:rFonts w:eastAsia="Times New Roman" w:cs="Tahoma"/>
          <w:color w:val="333333"/>
          <w:sz w:val="23"/>
          <w:szCs w:val="23"/>
          <w:u w:val="single"/>
        </w:rPr>
        <w:t xml:space="preserve">Japan will support Chinese efforts to introduce new and/or renewable energy sources and for energy conservation. </w:t>
      </w:r>
      <w:r w:rsidRPr="00744C62">
        <w:rPr>
          <w:rFonts w:eastAsia="Times New Roman" w:cs="Tahoma"/>
          <w:color w:val="333333"/>
          <w:sz w:val="23"/>
          <w:szCs w:val="23"/>
        </w:rPr>
        <w:t>Furthermore, by utilizing the successful achievements Japan gained through its cooperation in the eradication of polio (*20), Japan will address the issue of infectious diseases, mainly through projects on HIV/AIDS and tuberculosis.</w:t>
      </w:r>
    </w:p>
    <w:p w:rsidR="00DF303A" w:rsidRPr="00744C62" w:rsidRDefault="00DF303A" w:rsidP="00DF303A">
      <w:pPr>
        <w:pStyle w:val="Heading3"/>
      </w:pPr>
      <w:r w:rsidRPr="00744C62">
        <w:t xml:space="preserve">Deterrence </w:t>
      </w:r>
    </w:p>
    <w:p w:rsidR="00DF303A" w:rsidRPr="00744C62" w:rsidRDefault="00DF303A" w:rsidP="00DF303A">
      <w:pPr>
        <w:pStyle w:val="Heading4"/>
      </w:pPr>
      <w:r w:rsidRPr="00744C62">
        <w:t xml:space="preserve">Consulting Japan’s vital on changes to our deterrent in NE Asia </w:t>
      </w:r>
    </w:p>
    <w:p w:rsidR="00DF303A" w:rsidRPr="00744C62" w:rsidRDefault="00DF303A" w:rsidP="00DF303A">
      <w:r w:rsidRPr="00744C62">
        <w:rPr>
          <w:rFonts w:eastAsiaTheme="majorEastAsia" w:cstheme="majorBidi"/>
          <w:b/>
          <w:bCs/>
          <w:sz w:val="26"/>
          <w:szCs w:val="26"/>
        </w:rPr>
        <w:t>Rowberry 2014</w:t>
      </w:r>
      <w:r w:rsidRPr="00744C62">
        <w:t>, Herbert Scoville Peace Fellow, Worked on Independent Projects with Goal of Changing International Relations(Ariana, “Advanced Conventional Weapons, Deterrence and the U.S.-Japan Alliance”, Arms Control and Non-Proliferation Initiative at BROOKINGS, December 2014, http://www.usmilpol.ru/wp-content/uploads/2015/11/advanced-conventional-weapons-deterrence-us-japan-rowberry.pdf)//GHS-SG</w:t>
      </w:r>
    </w:p>
    <w:p w:rsidR="00DF303A" w:rsidRPr="00744C62" w:rsidRDefault="00DF303A" w:rsidP="00DF303A">
      <w:r w:rsidRPr="00744C62">
        <w:rPr>
          <w:rStyle w:val="Emphasis"/>
        </w:rPr>
        <w:t>In response to the shifting security relationships in Northeast Asia, the United States and Japan should engage in deeper consultation</w:t>
      </w:r>
      <w:r w:rsidRPr="00744C62">
        <w:t xml:space="preserve">, taking advantage of existing mechanisms such as the Security Consultative Committee and the Extended Deterrence Dialogue. • </w:t>
      </w:r>
      <w:r w:rsidRPr="00744C62">
        <w:rPr>
          <w:rStyle w:val="StyleUnderline"/>
        </w:rPr>
        <w:t xml:space="preserve">The allies should meet each other halfway: the United States can strengthen its extended deterrent to assure Japan, and Japan can lighten the United States’ burden by contributing more capabilities to the alliance. </w:t>
      </w:r>
      <w:r w:rsidRPr="00744C62">
        <w:t xml:space="preserve">• </w:t>
      </w:r>
      <w:r w:rsidRPr="00744C62">
        <w:rPr>
          <w:rStyle w:val="StyleUnderline"/>
        </w:rPr>
        <w:t>The United States, Japan</w:t>
      </w:r>
      <w:r w:rsidRPr="00744C62">
        <w:t xml:space="preserve">, and South Korea </w:t>
      </w:r>
      <w:r w:rsidRPr="00744C62">
        <w:rPr>
          <w:rStyle w:val="StyleUnderline"/>
        </w:rPr>
        <w:t xml:space="preserve">should establish a mechanism to explore </w:t>
      </w:r>
      <w:r w:rsidRPr="00744C62">
        <w:t xml:space="preserve">trilateral </w:t>
      </w:r>
      <w:r w:rsidRPr="00744C62">
        <w:rPr>
          <w:rStyle w:val="StyleUnderline"/>
        </w:rPr>
        <w:t>military cooperation, as political relations permit</w:t>
      </w:r>
      <w:r w:rsidRPr="00744C62">
        <w:t xml:space="preserve">. While full-scale cooperation on BMD may not be achievable in the short-term, </w:t>
      </w:r>
      <w:r w:rsidRPr="00744C62">
        <w:rPr>
          <w:rStyle w:val="StyleUnderline"/>
        </w:rPr>
        <w:t>low-level confidence building measures, such as information sharing on common threats, could bolster security and enhance trust between the</w:t>
      </w:r>
      <w:r w:rsidRPr="00744C62">
        <w:t xml:space="preserve"> three </w:t>
      </w:r>
      <w:r w:rsidRPr="00744C62">
        <w:rPr>
          <w:rStyle w:val="StyleUnderline"/>
        </w:rPr>
        <w:t>states</w:t>
      </w:r>
      <w:r w:rsidRPr="00744C62">
        <w:t xml:space="preserve">. • In the short term, Japan should not develop an independent conventional strike capability. The development of such a capability would be politically difficult due to Japan’s exclusively defense-oriented policy. Moreover, the technological challenges of targeting road-mobile missile launchers—the potential targets of greatest interest—would require extensive U.S. support. Even with such support, there would be no guarantee that a conventional strike capability would be effective against such targets. The decision to pursue a conventional strike capability, in particular, by the Abe administration, would also likely be perceived as highly provocative by regional neighbors, most prominently China. advanced conventional weapons, deterrence and the u.s.-japan alliance • In the long-term, Japan should consider developing a conventional strike capability to strengthen deterrence in the alliance. A conventional strike capability could preempt a North Korean ballistic missile launch, or punish North Korea after it had launched a ballistic missile. Although public discussions about conventional strike focus on the capability’s ability to counter North Korea, a strike capability could also be used to counter China in the future. But the technologies for conventional strike and the associated ISR capabilities need to mature. • </w:t>
      </w:r>
      <w:r w:rsidRPr="00744C62">
        <w:rPr>
          <w:rStyle w:val="StyleUnderline"/>
        </w:rPr>
        <w:t xml:space="preserve">The United States and Japan should </w:t>
      </w:r>
      <w:r w:rsidRPr="00744C62">
        <w:rPr>
          <w:rStyle w:val="Emphasis"/>
        </w:rPr>
        <w:t>expand coordination</w:t>
      </w:r>
      <w:r w:rsidRPr="00744C62">
        <w:t xml:space="preserve"> on ballistic missile defense. If the Abe administration adopts collective self-defense, </w:t>
      </w:r>
      <w:r w:rsidRPr="00744C62">
        <w:rPr>
          <w:rStyle w:val="StyleUnderline"/>
        </w:rPr>
        <w:t>the alliance should consult on how Japan could become more proactive in protecting U.S. territory and assets</w:t>
      </w:r>
      <w:r w:rsidRPr="00744C62">
        <w:t xml:space="preserve">, including Guam and Hawaii, in the Asian-Pacific theater. • In the long-term, with improved Japanese-South Korean relations, trilateral cooperation on ballistic missile defense should be revisited. Trilateral ties on missile defense could more effectively counter threats in the Asia-Pacific theater through integrated missile defense and information sharing systems. </w:t>
      </w:r>
      <w:r w:rsidRPr="00744C62">
        <w:rPr>
          <w:rStyle w:val="StyleUnderline"/>
        </w:rPr>
        <w:t xml:space="preserve">Given the evolving security environment in Northeast Asia, the United States and Japan have </w:t>
      </w:r>
      <w:r w:rsidRPr="00744C62">
        <w:rPr>
          <w:rStyle w:val="Emphasis"/>
        </w:rPr>
        <w:t>an interest in strengthening their bilateral alliance</w:t>
      </w:r>
      <w:r w:rsidRPr="00744C62">
        <w:t xml:space="preserve">. </w:t>
      </w:r>
      <w:r w:rsidRPr="00744C62">
        <w:rPr>
          <w:rStyle w:val="StyleUnderline"/>
        </w:rPr>
        <w:t>Maintaining</w:t>
      </w:r>
      <w:r w:rsidRPr="00744C62">
        <w:t xml:space="preserve"> </w:t>
      </w:r>
      <w:r w:rsidRPr="00744C62">
        <w:rPr>
          <w:rStyle w:val="Emphasis"/>
        </w:rPr>
        <w:t>close consultations can contribute to this</w:t>
      </w:r>
      <w:r w:rsidRPr="00744C62">
        <w:t xml:space="preserve">, as can changes to Japanese defense policy and acquisition of some advanced conventional capabilities, particularly in the BMD area. </w:t>
      </w:r>
    </w:p>
    <w:p w:rsidR="00DF303A" w:rsidRPr="00744C62" w:rsidRDefault="00DF303A" w:rsidP="00DF303A">
      <w:pPr>
        <w:pStyle w:val="Heading4"/>
      </w:pPr>
      <w:r w:rsidRPr="00744C62">
        <w:t xml:space="preserve">We should consult Japan over changes to regional nuclear policy </w:t>
      </w:r>
    </w:p>
    <w:p w:rsidR="00DF303A" w:rsidRPr="00744C62" w:rsidRDefault="00DF303A" w:rsidP="00DF303A">
      <w:pPr>
        <w:rPr>
          <w:rStyle w:val="StyleUnderline"/>
        </w:rPr>
      </w:pPr>
      <w:r w:rsidRPr="00744C62">
        <w:rPr>
          <w:rStyle w:val="Style13ptBold"/>
        </w:rPr>
        <w:t xml:space="preserve">Armitage and Nye 2012- </w:t>
      </w:r>
      <w:r w:rsidRPr="00744C62">
        <w:rPr>
          <w:rStyle w:val="StyleUnderline"/>
          <w:u w:val="none"/>
        </w:rPr>
        <w:t>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https://csis-prod.s3.amazonaws.com/s3fs-public/legacy_files/files/publication/120810_Armitage_USJapanAlliance_Web.pdf)//GHS-SG</w:t>
      </w:r>
    </w:p>
    <w:p w:rsidR="00DF303A" w:rsidRPr="00744C62" w:rsidRDefault="00DF303A" w:rsidP="00DF303A">
      <w:pPr>
        <w:rPr>
          <w:rStyle w:val="StyleUnderline"/>
        </w:rPr>
      </w:pPr>
      <w:r w:rsidRPr="00744C62">
        <w:t xml:space="preserve">Another </w:t>
      </w:r>
      <w:r w:rsidRPr="00744C62">
        <w:rPr>
          <w:rStyle w:val="StyleUnderline"/>
        </w:rPr>
        <w:t>key area in allied defense that is in need of a confidence boost is extended deterrence</w:t>
      </w:r>
      <w:r w:rsidRPr="00744C62">
        <w:t xml:space="preserve">. Japan </w:t>
      </w:r>
      <w:r w:rsidRPr="00744C62">
        <w:rPr>
          <w:rStyle w:val="Emphasis"/>
        </w:rPr>
        <w:t>is torn between its desire to see a nonnuclear world and its concern that if the United States decreases its nuclear forces</w:t>
      </w:r>
      <w:r w:rsidRPr="00744C62">
        <w:t xml:space="preserve"> to parity with China, </w:t>
      </w:r>
      <w:r w:rsidRPr="00744C62">
        <w:rPr>
          <w:rStyle w:val="StyleUnderline"/>
        </w:rPr>
        <w:t>the credibility of U.S. extended deterrence will be weakened and Japan will suffer the consequences</w:t>
      </w:r>
      <w:r w:rsidRPr="00744C62">
        <w:t>. It is a mistake to believe that extended deterrence depends on parity in numbers of nuclear weapons or the location of nuclear weapons in Japanese territorial waters</w:t>
      </w:r>
      <w:r w:rsidRPr="00744C62">
        <w:rPr>
          <w:rStyle w:val="StyleUnderline"/>
        </w:rPr>
        <w:t>. Extended deterrence depends on a combination of capability and credibility</w:t>
      </w:r>
      <w:r w:rsidRPr="00744C62">
        <w:t xml:space="preserve">. During the Cold War, the United States was able to defend Berlin because our promise to do so was made credible by the high stakes, the NATO alliance, and the presence of U.S. troops that made decoupling of a Soviet attack from U.S. casualties impossible. </w:t>
      </w:r>
      <w:r w:rsidRPr="00744C62">
        <w:rPr>
          <w:rStyle w:val="StyleUnderline"/>
        </w:rPr>
        <w:t>The United States and Japan should reinvigorate</w:t>
      </w:r>
      <w:r w:rsidRPr="00744C62">
        <w:t xml:space="preserve"> the current extended deterrence dialogue to foster </w:t>
      </w:r>
      <w:r w:rsidRPr="00744C62">
        <w:rPr>
          <w:rStyle w:val="StyleUnderline"/>
        </w:rPr>
        <w:t>mutual confidence in U.S. extended deterrence strategies and capabilities. The best guarantee of U.S. extended deterrence over Japan remains the presence of U.S. troops, which are bolstered by Japan’s generous host nation support.</w:t>
      </w:r>
    </w:p>
    <w:p w:rsidR="00DF303A" w:rsidRPr="00744C62" w:rsidRDefault="00DF303A" w:rsidP="00DF303A"/>
    <w:p w:rsidR="00BB1B27" w:rsidRPr="00744C62" w:rsidRDefault="00BB1B27" w:rsidP="00BB1B27">
      <w:pPr>
        <w:pStyle w:val="Heading3"/>
      </w:pPr>
      <w:r w:rsidRPr="00744C62">
        <w:t xml:space="preserve">Economic </w:t>
      </w:r>
      <w:r w:rsidR="00ED0114" w:rsidRPr="00744C62">
        <w:t>Issues</w:t>
      </w:r>
    </w:p>
    <w:p w:rsidR="000C0AD5" w:rsidRPr="00744C62" w:rsidRDefault="000C0AD5" w:rsidP="000C0AD5">
      <w:pPr>
        <w:pStyle w:val="Heading4"/>
      </w:pPr>
      <w:r w:rsidRPr="00744C62">
        <w:t xml:space="preserve">The US should consult Japan about economic engagement with China – they say yes </w:t>
      </w:r>
    </w:p>
    <w:p w:rsidR="000C0AD5" w:rsidRPr="00744C62" w:rsidRDefault="000C0AD5" w:rsidP="000C0AD5">
      <w:pPr>
        <w:rPr>
          <w:rFonts w:cs="Tahoma"/>
        </w:rPr>
      </w:pPr>
      <w:r w:rsidRPr="00744C62">
        <w:rPr>
          <w:rStyle w:val="Style13ptBold"/>
        </w:rPr>
        <w:t xml:space="preserve">Blair 16- </w:t>
      </w:r>
      <w:r w:rsidRPr="00744C62">
        <w:rPr>
          <w:rFonts w:cs="Tahoma"/>
          <w:szCs w:val="16"/>
        </w:rPr>
        <w:t>Dennis C. Blair is the Chairman and CEO of the Sasakawa Peace Foundation USA. Dennis is the former United States Director of National Intelligence and is a retired United States Navy admiral. In the Navy, Dennis was the commander of the U.S. forces in the Pacific region. He also served in the White House during both the Jimmy Carter and Ronald Regan Presidency. Alongside his position on the Sasakawa Peace Foundation, Dennis serves as a member of the Energy Security Leadership Council of Securing America’s Future Energy, and is on the board of the Freedom House, National Bureau of Asian Research, and the National Committee on U.S.-China relations. (“ASSERTIVE ENGAGEMENT: AN UPDATED U.S.- JAPAN STRATEGY FOR CHINA,” Sasakawa USA, May 23, 2016, http://spfusa.org/wp-content/uploads/2016/03/SasakawaUSA_AssertiveEngagement.pdf)//DC</w:t>
      </w:r>
    </w:p>
    <w:p w:rsidR="000C0AD5" w:rsidRPr="00744C62" w:rsidRDefault="000C0AD5" w:rsidP="000C0AD5">
      <w:r w:rsidRPr="00744C62">
        <w:rPr>
          <w:rFonts w:cs="Tahoma"/>
        </w:rPr>
        <w:t xml:space="preserve">While working to improve their own economic performance, </w:t>
      </w:r>
      <w:r w:rsidRPr="00744C62">
        <w:rPr>
          <w:rStyle w:val="StyleUnderline"/>
        </w:rPr>
        <w:t>the United States and Japan need to take an updated approach to economic relations with China.</w:t>
      </w:r>
      <w:r w:rsidRPr="00744C62">
        <w:rPr>
          <w:rFonts w:cs="Tahoma"/>
        </w:rPr>
        <w:t xml:space="preserve"> </w:t>
      </w:r>
      <w:r w:rsidRPr="00744C62">
        <w:rPr>
          <w:rStyle w:val="StyleUnderline"/>
        </w:rPr>
        <w:t>With China’s economy larger than Japan’s and growing faster than that of the United States</w:t>
      </w:r>
      <w:r w:rsidRPr="00744C62">
        <w:rPr>
          <w:rFonts w:cs="Tahoma"/>
        </w:rPr>
        <w:t xml:space="preserve">, it is unrealistic to think that </w:t>
      </w:r>
      <w:r w:rsidRPr="00744C62">
        <w:rPr>
          <w:rStyle w:val="StyleUnderline"/>
        </w:rPr>
        <w:t>the United States and Japan can force China to accept a global system developed largely without China’s input</w:t>
      </w:r>
      <w:r w:rsidRPr="00744C62">
        <w:rPr>
          <w:rFonts w:cs="Tahoma"/>
        </w:rPr>
        <w:t xml:space="preserve">. Instead, the United States and Japan will have to deal on much more equal economic terms with China, cooperating with it in some areas and contesting its actions in others. </w:t>
      </w:r>
      <w:r w:rsidRPr="00744C62">
        <w:rPr>
          <w:rStyle w:val="StyleUnderline"/>
        </w:rPr>
        <w:t>The tools to carry out this approach include not only international mechanisms, such as the WTO, but also coordinated, WTO-consistent actions, particularly in countering Chinese theft of intellectual property</w:t>
      </w:r>
      <w:r w:rsidRPr="00744C62">
        <w:rPr>
          <w:rFonts w:cs="Tahoma"/>
        </w:rPr>
        <w:t xml:space="preserve">. Now that </w:t>
      </w:r>
      <w:r w:rsidRPr="00744C62">
        <w:rPr>
          <w:rStyle w:val="StyleUnderline"/>
        </w:rPr>
        <w:t>the TPP negotiations are complete, China should be actively encouraged to join by meeting the trade pact’s requirements. In fact, in the economic sphere, no issue is more important than rapid ratification of the TPP.</w:t>
      </w:r>
      <w:r w:rsidRPr="00744C62">
        <w:rPr>
          <w:rFonts w:cs="Tahoma"/>
        </w:rPr>
        <w:t xml:space="preserve"> </w:t>
      </w:r>
      <w:r w:rsidRPr="00744C62">
        <w:rPr>
          <w:rStyle w:val="StyleUnderline"/>
        </w:rPr>
        <w:t>The initial economic benefits to both the United States and Japan are modest but positive. However, they will grow substantially if China and other countries join. Moreover, the benefits in terms of demonstrating American and Japanese global economic leadership are immense. TPP’s implementation will ensure that, in the most dynamic economic region of the world, the economic principles that the United States and Japan believe in and follow will provide the foundation for greater regional trade, business, and financial relations. It is also worth bringing China more closely into the Organization for Economic Cooperation and Development</w:t>
      </w:r>
      <w:r w:rsidRPr="00744C62">
        <w:rPr>
          <w:rFonts w:cs="Tahoma"/>
        </w:rPr>
        <w:t xml:space="preserve">, </w:t>
      </w:r>
      <w:r w:rsidRPr="00744C62">
        <w:rPr>
          <w:rStyle w:val="StyleUnderline"/>
        </w:rPr>
        <w:t>if not as a full member, then in a capacity that allows it, for example, to join the International Energy Agency, where it could cooperate on the security and resilience of the global energy market.</w:t>
      </w:r>
      <w:r w:rsidRPr="00744C62">
        <w:rPr>
          <w:rFonts w:cs="Tahoma"/>
        </w:rPr>
        <w:t xml:space="preserve"> </w:t>
      </w:r>
      <w:r w:rsidRPr="00744C62">
        <w:rPr>
          <w:rStyle w:val="StyleUnderline"/>
        </w:rPr>
        <w:t>In addition, Japan and the United States can play a greater role in making the recently announced, China-led Asian Infrastructure Investment Bank effective</w:t>
      </w:r>
      <w:r w:rsidRPr="00744C62">
        <w:rPr>
          <w:rFonts w:cs="Tahoma"/>
        </w:rPr>
        <w:t xml:space="preserve">. There is no question that </w:t>
      </w:r>
      <w:r w:rsidRPr="00744C62">
        <w:rPr>
          <w:rStyle w:val="StyleUnderline"/>
        </w:rPr>
        <w:t>Asia needs additional capital for infrastructure and economic development, and working from within the organization, the United States and Japan are better positioned to ensure that the bank meets international lending standards</w:t>
      </w:r>
      <w:r w:rsidRPr="00744C62">
        <w:rPr>
          <w:rFonts w:cs="Tahoma"/>
        </w:rPr>
        <w:t xml:space="preserve">. Moreover, even from China’s point of view, </w:t>
      </w:r>
      <w:r w:rsidRPr="00744C62">
        <w:rPr>
          <w:rStyle w:val="StyleUnderline"/>
        </w:rPr>
        <w:t>in order for the new bank to be viewed as an international financial institution on par with existing organizations, support from Japan and the United States is important.</w:t>
      </w:r>
      <w:r w:rsidRPr="00744C62">
        <w:rPr>
          <w:rFonts w:cs="Tahoma"/>
        </w:rPr>
        <w:t xml:space="preserve"> U.S. and Japanese involvement would also reassure China that, when it initiates actions for the common good, it would find support, not opposition. </w:t>
      </w:r>
      <w:r w:rsidRPr="00744C62">
        <w:rPr>
          <w:rStyle w:val="StyleUnderline"/>
        </w:rPr>
        <w:t xml:space="preserve">Even if Japan and the United States do not join the bank right away, through observer status and more informal communications channels they can influence it to observe international lending standards. </w:t>
      </w:r>
      <w:r w:rsidRPr="00744C62">
        <w:rPr>
          <w:rFonts w:cs="Tahoma"/>
        </w:rPr>
        <w:t xml:space="preserve">However, </w:t>
      </w:r>
      <w:r w:rsidRPr="00744C62">
        <w:rPr>
          <w:rStyle w:val="StyleUnderline"/>
        </w:rPr>
        <w:t>there are areas in which the United States must contest Chinese activities with far more powerful measures than WTO cases and diplomatic complaints.</w:t>
      </w:r>
      <w:r w:rsidRPr="00744C62">
        <w:rPr>
          <w:rFonts w:cs="Tahoma"/>
        </w:rPr>
        <w:t xml:space="preserve"> </w:t>
      </w:r>
      <w:r w:rsidRPr="00744C62">
        <w:rPr>
          <w:rStyle w:val="StyleUnderline"/>
        </w:rPr>
        <w:t>Most important is protecting intellectual property. China-based cyber intrusions have been justifiably called the greatest illegal wealth transfer in history, amounting to more than $300 billion every year. Chinese companies have brazenly profited from intellectual property pilfered from American 34 Assertive Engagement: An Updated U.S.-Japan Strategy for China SASAKAWA PEACE FOUNDATION USA and Japanese companies, with the encouragement of official Chinese policies of indigenous innovation and sometimes the active participation of Chinese officials; four individuals from the PLA were identified and indicted by the United States in 2015.</w:t>
      </w:r>
      <w:r w:rsidRPr="00744C62">
        <w:rPr>
          <w:rFonts w:cs="Tahoma"/>
        </w:rPr>
        <w:t xml:space="preserve"> </w:t>
      </w:r>
      <w:r w:rsidRPr="00744C62">
        <w:rPr>
          <w:rStyle w:val="StyleUnderline"/>
        </w:rPr>
        <w:t>The response to Chinese activities has amounted to little more than diplomatic protests, including, for example, the flurry of visits and declarations in connection with General Secretary Xi’s visit to the United States in the fall of 2015</w:t>
      </w:r>
      <w:r w:rsidRPr="00744C62">
        <w:rPr>
          <w:rFonts w:cs="Tahoma"/>
        </w:rPr>
        <w:t xml:space="preserve">. </w:t>
      </w:r>
      <w:r w:rsidRPr="00744C62">
        <w:rPr>
          <w:rStyle w:val="StyleUnderline"/>
        </w:rPr>
        <w:t>The indictments against the four PLA officers have no chance of being enforced. The United States and Japan need to take concerted action to deny access to their own markets as a penalty against Chinese companies that conduct or benefit from intellectual property theft</w:t>
      </w:r>
      <w:r w:rsidRPr="00744C62">
        <w:rPr>
          <w:rFonts w:cs="Tahoma"/>
        </w:rPr>
        <w:t xml:space="preserve">. </w:t>
      </w:r>
      <w:r w:rsidRPr="00744C62">
        <w:rPr>
          <w:rStyle w:val="StyleUnderline"/>
        </w:rPr>
        <w:t>Once guilty Chinese companies have been identified, their exports to the United States and Japan can be confiscated, use of banking systems halted, and attempts to sell equity in American and Japanese stock markets denied, among other penalties.</w:t>
      </w:r>
      <w:r w:rsidRPr="00744C62">
        <w:rPr>
          <w:rFonts w:cs="Tahoma"/>
        </w:rPr>
        <w:t xml:space="preserve"> Although these measures would not affect Chinese companies that steal intellectual property and use it in the domestic Chinese market, they would have a powerful impact on Chinese companies seeking to become international players. </w:t>
      </w:r>
      <w:r w:rsidRPr="00744C62">
        <w:rPr>
          <w:rStyle w:val="StyleUnderline"/>
        </w:rPr>
        <w:t>A related area in which the United States and Japan must take the lead is in Internet governance. China leads a group of countries that asserts “cyber sovereignty,” which holds that each country should own and regulate all Internet content transmitted within its borders. The United States and Japan lead another group of countries that favors an open, international Internet. In international meetings on the future of the Internet, both countries need to use all their political, economic, and diplomatic skills to prevail on this important issue</w:t>
      </w:r>
      <w:r w:rsidRPr="00744C62">
        <w:rPr>
          <w:rFonts w:cs="Tahoma"/>
        </w:rPr>
        <w:t xml:space="preserve">. For the United States, this means resolving privacy issues quickly with the large American companies that still dominate many aspects of the Internet, so that there can be a united front on international Internet practices. In summary, </w:t>
      </w:r>
      <w:r w:rsidRPr="00744C62">
        <w:rPr>
          <w:rStyle w:val="StyleUnderline"/>
        </w:rPr>
        <w:t>the United States and Japan should welcome positive Chinese contributions to regional and global economic prosperity, while insisting that China meet its WTO commitments and follow global rules. They should also impose penalties on China for theft of intellectual property and work together to prevent the Internet from becoming Balkanized into nationally regulated segments.</w:t>
      </w:r>
      <w:r w:rsidRPr="00744C62">
        <w:t xml:space="preserve"> </w:t>
      </w:r>
    </w:p>
    <w:p w:rsidR="00BB1B27" w:rsidRPr="00744C62" w:rsidRDefault="00831CC9" w:rsidP="00831CC9">
      <w:pPr>
        <w:pStyle w:val="Heading4"/>
        <w:rPr>
          <w:rFonts w:eastAsia="Times New Roman"/>
        </w:rPr>
      </w:pPr>
      <w:r w:rsidRPr="00744C62">
        <w:rPr>
          <w:rFonts w:eastAsia="Times New Roman"/>
        </w:rPr>
        <w:t xml:space="preserve">Japan must be consulted over any meaningful increase in engagement with China – this is vital to </w:t>
      </w:r>
      <w:r w:rsidRPr="00744C62">
        <w:rPr>
          <w:rFonts w:eastAsia="Times New Roman"/>
          <w:u w:val="single"/>
        </w:rPr>
        <w:t>shape the narrative</w:t>
      </w:r>
      <w:r w:rsidRPr="00744C62">
        <w:rPr>
          <w:rFonts w:eastAsia="Times New Roman"/>
        </w:rPr>
        <w:t xml:space="preserve"> of increased Chinese growth </w:t>
      </w:r>
    </w:p>
    <w:p w:rsidR="00831CC9" w:rsidRPr="00744C62" w:rsidRDefault="00831CC9" w:rsidP="00831CC9">
      <w:r w:rsidRPr="00744C62">
        <w:rPr>
          <w:rStyle w:val="Style13ptBold"/>
        </w:rPr>
        <w:t xml:space="preserve">Armitage et. al 16, - </w:t>
      </w:r>
      <w:r w:rsidRPr="00744C62">
        <w:t>President of Armitage International. He has served in a number of senior national security posts in government, most recently as Deputy Secretary of State (Richard with John Hamre and Ryozo Kato, Febuary 29, The U.S.-Japan Alliance to 2030: Power and Principle Report of the Commission on the Future of the Alliance, pages 13-14, https://www.spf.org/topics/finalreportfinal.pdf)//JL</w:t>
      </w:r>
    </w:p>
    <w:p w:rsidR="00831CC9" w:rsidRPr="00744C62" w:rsidRDefault="00831CC9" w:rsidP="00831CC9">
      <w:r w:rsidRPr="00744C62">
        <w:t>Realistic economic relations with China: Once TPP is ratified (which is essential), th</w:t>
      </w:r>
      <w:r w:rsidRPr="00744C62">
        <w:rPr>
          <w:rStyle w:val="StyleUnderline"/>
        </w:rPr>
        <w:t>e United States and Japan should develop a vision for eventual Chinese accession, and ultimately creation of a Free Trade Area of the Asia-Pacific (FTAAP</w:t>
      </w:r>
      <w:r w:rsidRPr="00744C62">
        <w:t xml:space="preserve">); </w:t>
      </w:r>
      <w:r w:rsidRPr="00744C62">
        <w:rPr>
          <w:rStyle w:val="StyleUnderline"/>
        </w:rPr>
        <w:t>continue to pursue negotiations for a U.S.-China Bilateral Investment Treaty (BIT) and a Japan-ROK-China trilateral free trade agreement</w:t>
      </w:r>
      <w:r w:rsidRPr="00744C62">
        <w:t xml:space="preserve">; </w:t>
      </w:r>
      <w:r w:rsidRPr="00744C62">
        <w:rPr>
          <w:rStyle w:val="StyleUnderline"/>
        </w:rPr>
        <w:t>explore ways to cooperate with China through institutions that require democratic governance for membership, including the Organization for Economic Cooperation and Development and the International Energy Agency, where there would be mutual benefit from cooperation on the security and resilience of the world energy market; engage the AIIB through the Asian Development Bank and the World Bank</w:t>
      </w:r>
      <w:r w:rsidRPr="00744C62">
        <w:t xml:space="preserve">; </w:t>
      </w:r>
      <w:r w:rsidRPr="00744C62">
        <w:rPr>
          <w:rStyle w:val="StyleUnderline"/>
        </w:rPr>
        <w:t>take concerted action to deny those Chinese companies that conduct or benefit from intellectual property theft access to U.S. and Japanese markets</w:t>
      </w:r>
      <w:r w:rsidRPr="00744C62">
        <w:t xml:space="preserve">; </w:t>
      </w:r>
      <w:r w:rsidRPr="00744C62">
        <w:rPr>
          <w:rStyle w:val="StyleUnderline"/>
        </w:rPr>
        <w:t>and use political, economic, and diplomatic tools to maintain an open and unrestricted Internet.</w:t>
      </w:r>
    </w:p>
    <w:p w:rsidR="00BB1B27" w:rsidRPr="00744C62" w:rsidRDefault="00BB1B27" w:rsidP="00BB1B27">
      <w:pPr>
        <w:pStyle w:val="Heading4"/>
        <w:rPr>
          <w:rFonts w:cs="Tahoma"/>
        </w:rPr>
      </w:pPr>
      <w:r w:rsidRPr="00744C62">
        <w:rPr>
          <w:rFonts w:cs="Tahoma"/>
        </w:rPr>
        <w:t>Past Japanese economic assistance to China proves Japan would say yes</w:t>
      </w:r>
    </w:p>
    <w:p w:rsidR="00BB1B27" w:rsidRPr="00744C62" w:rsidRDefault="00BB1B27" w:rsidP="00BB1B27">
      <w:pPr>
        <w:rPr>
          <w:rFonts w:cs="Tahoma"/>
        </w:rPr>
      </w:pPr>
      <w:r w:rsidRPr="00744C62">
        <w:rPr>
          <w:rStyle w:val="Style13ptBold"/>
        </w:rPr>
        <w:t xml:space="preserve">Ministry of Foreign Affairs of Japan 2001- </w:t>
      </w:r>
      <w:r w:rsidRPr="00744C62">
        <w:rPr>
          <w:rFonts w:cs="Tahoma"/>
          <w:szCs w:val="16"/>
        </w:rPr>
        <w:t xml:space="preserve">A cabinet level ministry of the Japanese government responsible for Japan’s foreign relations (“Economic Cooperation Program for China; Future direction for Japanese economic cooperation; Japanese economic cooperation to date,” October 2001, </w:t>
      </w:r>
      <w:hyperlink r:id="rId29" w:history="1">
        <w:r w:rsidRPr="00744C62">
          <w:rPr>
            <w:rStyle w:val="Hyperlink"/>
            <w:rFonts w:cs="Tahoma"/>
            <w:szCs w:val="16"/>
          </w:rPr>
          <w:t>http://www.mofa.go.jp/policy/oda/region/e_asia/china-2.html)//DC</w:t>
        </w:r>
      </w:hyperlink>
      <w:r w:rsidRPr="00744C62">
        <w:rPr>
          <w:rFonts w:cs="Tahoma"/>
        </w:rPr>
        <w:t xml:space="preserve"> </w:t>
      </w:r>
    </w:p>
    <w:p w:rsidR="00BB1B27" w:rsidRPr="00744C62" w:rsidRDefault="00BB1B27" w:rsidP="00BB1B27">
      <w:pPr>
        <w:shd w:val="clear" w:color="auto" w:fill="FFFFFF"/>
        <w:spacing w:before="100" w:beforeAutospacing="1" w:after="100" w:afterAutospacing="1" w:line="293" w:lineRule="atLeast"/>
        <w:rPr>
          <w:rFonts w:eastAsia="Times New Roman" w:cs="Tahoma"/>
          <w:color w:val="333333"/>
          <w:szCs w:val="16"/>
        </w:rPr>
      </w:pPr>
      <w:r w:rsidRPr="00744C62">
        <w:rPr>
          <w:rFonts w:eastAsia="Times New Roman" w:cs="Tahoma"/>
          <w:color w:val="333333"/>
          <w:szCs w:val="23"/>
        </w:rPr>
        <w:t xml:space="preserve">China embarked on its Open and Reform Policy in December 1978, and requested the provision of yen loans in 1979. In response, then-Prime Minister Ohira committed during his visit to China in December 1979 that </w:t>
      </w:r>
      <w:r w:rsidRPr="00744C62">
        <w:rPr>
          <w:rFonts w:eastAsia="Times New Roman" w:cs="Tahoma"/>
          <w:color w:val="333333"/>
          <w:sz w:val="23"/>
          <w:szCs w:val="23"/>
          <w:u w:val="single"/>
        </w:rPr>
        <w:t>Japan would provide ODA to China.</w:t>
      </w:r>
      <w:r w:rsidRPr="00744C62">
        <w:rPr>
          <w:rFonts w:eastAsia="Times New Roman" w:cs="Tahoma"/>
          <w:color w:val="333333"/>
          <w:szCs w:val="23"/>
        </w:rPr>
        <w:t xml:space="preserve"> </w:t>
      </w:r>
      <w:r w:rsidRPr="00744C62">
        <w:rPr>
          <w:rFonts w:eastAsia="Times New Roman" w:cs="Tahoma"/>
          <w:color w:val="333333"/>
          <w:sz w:val="23"/>
          <w:szCs w:val="23"/>
          <w:u w:val="single"/>
        </w:rPr>
        <w:t>This decision was based on the idea that support for China's Open and Reform Policy would benefit not only the stability and prosperity of China and Japan</w:t>
      </w:r>
      <w:r w:rsidRPr="00744C62">
        <w:rPr>
          <w:rFonts w:eastAsia="Times New Roman" w:cs="Tahoma"/>
          <w:color w:val="333333"/>
          <w:szCs w:val="23"/>
        </w:rPr>
        <w:t xml:space="preserve">, but those of the entire Asian region and indeed the entire world. </w:t>
      </w:r>
      <w:r w:rsidRPr="00744C62">
        <w:rPr>
          <w:rFonts w:eastAsia="Times New Roman" w:cs="Tahoma"/>
          <w:color w:val="333333"/>
          <w:sz w:val="23"/>
          <w:szCs w:val="23"/>
          <w:u w:val="single"/>
        </w:rPr>
        <w:t xml:space="preserve">By fiscal 1999, Japan had provided yen loan of 2,453.5 billion yen and grant aid of 118.5 billion yen (on an Exchange of Notes basis), together with technical cooperation of 116.3 billion yen (actual outlays via the Japan International Cooperation Agency (JICA)). Japan had net disbursements of $1.22597 billion in fiscal 1999, and China ranked second behind Indonesia in terms of Japanese bilateral ODA. Japanese ODA to China as a whole, mainly through yen loans, has contributed to the alleviation of infrastructure bottlenecks in the coastal regions and stabilization of China's macroeconomy. </w:t>
      </w:r>
      <w:r w:rsidRPr="00744C62">
        <w:rPr>
          <w:rFonts w:eastAsia="Times New Roman" w:cs="Tahoma"/>
          <w:color w:val="333333"/>
          <w:szCs w:val="23"/>
        </w:rPr>
        <w:t xml:space="preserve">(*11) In addition, </w:t>
      </w:r>
      <w:r w:rsidRPr="00744C62">
        <w:rPr>
          <w:rFonts w:eastAsia="Times New Roman" w:cs="Tahoma"/>
          <w:color w:val="333333"/>
          <w:sz w:val="23"/>
          <w:szCs w:val="23"/>
          <w:u w:val="single"/>
        </w:rPr>
        <w:t>the grant aid and technical cooperation have contributed mainly to projects related to basic human needs such as health and medical care, as well as those on environment conservation and human resources development.</w:t>
      </w:r>
      <w:r w:rsidRPr="00744C62">
        <w:rPr>
          <w:rFonts w:eastAsia="Times New Roman" w:cs="Tahoma"/>
          <w:color w:val="333333"/>
          <w:szCs w:val="23"/>
        </w:rPr>
        <w:t xml:space="preserve"> (*12) This cooperation, which includes </w:t>
      </w:r>
      <w:r w:rsidRPr="00744C62">
        <w:rPr>
          <w:rFonts w:eastAsia="Times New Roman" w:cs="Tahoma"/>
          <w:color w:val="333333"/>
          <w:sz w:val="23"/>
          <w:szCs w:val="23"/>
          <w:u w:val="single"/>
        </w:rPr>
        <w:t>assistance for Chinese students studying in Japan</w:t>
      </w:r>
      <w:r w:rsidRPr="00744C62">
        <w:rPr>
          <w:rFonts w:eastAsia="Times New Roman" w:cs="Tahoma"/>
          <w:color w:val="333333"/>
          <w:szCs w:val="23"/>
        </w:rPr>
        <w:t xml:space="preserve"> (*13), has successfully </w:t>
      </w:r>
      <w:r w:rsidRPr="00744C62">
        <w:rPr>
          <w:rFonts w:eastAsia="Times New Roman" w:cs="Tahoma"/>
          <w:color w:val="333333"/>
          <w:sz w:val="23"/>
          <w:szCs w:val="23"/>
          <w:u w:val="single"/>
        </w:rPr>
        <w:t xml:space="preserve">contributed to the provision of materials and facilities as well as transfer of expertise and technology, both of which China needs. </w:t>
      </w:r>
      <w:r w:rsidRPr="00744C62">
        <w:rPr>
          <w:rFonts w:eastAsia="Times New Roman" w:cs="Tahoma"/>
          <w:color w:val="333333"/>
          <w:szCs w:val="16"/>
        </w:rPr>
        <w:t>Japanese ODA has thus supported China's Open and Reform Policy and substantially contributed to the extraordinary development that China has achieved.</w:t>
      </w:r>
    </w:p>
    <w:p w:rsidR="00BB1B27" w:rsidRPr="00744C62" w:rsidRDefault="00BB1B27" w:rsidP="00BB1B27">
      <w:pPr>
        <w:shd w:val="clear" w:color="auto" w:fill="FFFFFF"/>
        <w:spacing w:before="100" w:beforeAutospacing="1" w:after="100" w:afterAutospacing="1" w:line="293" w:lineRule="atLeast"/>
        <w:rPr>
          <w:rFonts w:eastAsia="Times New Roman" w:cs="Tahoma"/>
          <w:color w:val="333333"/>
          <w:szCs w:val="23"/>
        </w:rPr>
      </w:pPr>
    </w:p>
    <w:p w:rsidR="004F6B98" w:rsidRPr="00744C62" w:rsidRDefault="004F6B98" w:rsidP="004F6B98">
      <w:pPr>
        <w:pStyle w:val="Heading4"/>
        <w:rPr>
          <w:rFonts w:cs="Tahoma"/>
        </w:rPr>
      </w:pPr>
      <w:r w:rsidRPr="00744C62">
        <w:rPr>
          <w:rFonts w:cs="Tahoma"/>
        </w:rPr>
        <w:t xml:space="preserve">Japan says yes to economic engagement </w:t>
      </w:r>
    </w:p>
    <w:p w:rsidR="004F6B98" w:rsidRPr="00744C62" w:rsidRDefault="004F6B98" w:rsidP="004F6B98">
      <w:pPr>
        <w:rPr>
          <w:rFonts w:cs="Tahoma"/>
        </w:rPr>
      </w:pPr>
      <w:r w:rsidRPr="00744C62">
        <w:rPr>
          <w:rStyle w:val="Style13ptBold"/>
        </w:rPr>
        <w:t xml:space="preserve">Ministry of Foreign Affairs of Japan 2001- </w:t>
      </w:r>
      <w:r w:rsidRPr="00744C62">
        <w:rPr>
          <w:rFonts w:cs="Tahoma"/>
          <w:szCs w:val="16"/>
        </w:rPr>
        <w:t xml:space="preserve">A cabinet level ministry of the Japanese government responsible for Japan’s foreign relations (“Economic Cooperation Program for China; Economic cooperation guidelines for priority areas and issues; Support private sector activities,” October 2001, </w:t>
      </w:r>
      <w:hyperlink r:id="rId30" w:history="1">
        <w:r w:rsidRPr="00744C62">
          <w:rPr>
            <w:rStyle w:val="Hyperlink"/>
            <w:rFonts w:cs="Tahoma"/>
            <w:szCs w:val="16"/>
          </w:rPr>
          <w:t>http://www.mofa.go.jp/policy/oda/region/e_asia/china-2.html)//DC</w:t>
        </w:r>
      </w:hyperlink>
      <w:r w:rsidRPr="00744C62">
        <w:rPr>
          <w:rFonts w:cs="Tahoma"/>
        </w:rPr>
        <w:t xml:space="preserve"> </w:t>
      </w:r>
    </w:p>
    <w:p w:rsidR="004F6B98" w:rsidRPr="00744C62" w:rsidRDefault="004F6B98" w:rsidP="004F6B98">
      <w:pPr>
        <w:shd w:val="clear" w:color="auto" w:fill="FFFFFF"/>
        <w:spacing w:before="100" w:beforeAutospacing="1" w:after="100" w:afterAutospacing="1" w:line="293" w:lineRule="atLeast"/>
        <w:rPr>
          <w:rFonts w:eastAsia="Times New Roman" w:cs="Tahoma"/>
          <w:color w:val="333333"/>
          <w:szCs w:val="23"/>
        </w:rPr>
      </w:pPr>
      <w:r w:rsidRPr="00744C62">
        <w:rPr>
          <w:rFonts w:eastAsia="Times New Roman" w:cs="Tahoma"/>
          <w:color w:val="333333"/>
          <w:szCs w:val="23"/>
        </w:rPr>
        <w:t xml:space="preserve">A large number of Japanese companies have operations in China and play a major role in broadening and strengthening relations between the two countries. </w:t>
      </w:r>
      <w:r w:rsidRPr="00744C62">
        <w:rPr>
          <w:rFonts w:eastAsia="Times New Roman" w:cs="Tahoma"/>
          <w:color w:val="333333"/>
          <w:sz w:val="23"/>
          <w:szCs w:val="23"/>
          <w:u w:val="single"/>
        </w:rPr>
        <w:t>From this perspective, it is important to provide support for improvement of the environment that will facilitate business activities by Japanese companies in China and broaden and deepen private sector economic relations between Japan and China.</w:t>
      </w:r>
      <w:r w:rsidRPr="00744C62">
        <w:rPr>
          <w:rFonts w:eastAsia="Times New Roman" w:cs="Tahoma"/>
          <w:color w:val="333333"/>
          <w:szCs w:val="23"/>
        </w:rPr>
        <w:t xml:space="preserve"> </w:t>
      </w:r>
      <w:r w:rsidRPr="00744C62">
        <w:rPr>
          <w:rFonts w:eastAsia="Times New Roman" w:cs="Tahoma"/>
          <w:color w:val="333333"/>
          <w:sz w:val="23"/>
          <w:szCs w:val="23"/>
          <w:u w:val="single"/>
        </w:rPr>
        <w:t>In light of China's accession to the WTO, assistance to the efforts to enhance the foundation of China for the acceptance of foreign investment, such as assistance for the strengthening of intellectual property rights protection policies, will lead to facilitate the activities of Japanese companies,. Further, in providing assistance, efforts will be made to utilize the experiences and know-hows of the private sector</w:t>
      </w:r>
      <w:r w:rsidRPr="00744C62">
        <w:rPr>
          <w:rFonts w:eastAsia="Times New Roman" w:cs="Tahoma"/>
          <w:color w:val="333333"/>
          <w:szCs w:val="23"/>
        </w:rPr>
        <w:t xml:space="preserve">, </w:t>
      </w:r>
      <w:r w:rsidRPr="00744C62">
        <w:rPr>
          <w:rFonts w:eastAsia="Times New Roman" w:cs="Tahoma"/>
          <w:color w:val="333333"/>
          <w:sz w:val="23"/>
          <w:szCs w:val="23"/>
          <w:u w:val="single"/>
        </w:rPr>
        <w:t>and to actively seek out such proposals that will make use not merely of funds provided but of superior Japanese equipments, systems and technologies in case of yen loans, by which it is expected to result in higher presence in procurement of materials, etc. is the yen loan projects for Japanese companies that have experienced substantial declines.</w:t>
      </w:r>
      <w:r w:rsidRPr="00744C62">
        <w:rPr>
          <w:rFonts w:eastAsia="Times New Roman" w:cs="Tahoma"/>
          <w:color w:val="333333"/>
          <w:szCs w:val="23"/>
        </w:rPr>
        <w:t xml:space="preserve"> The use of superior Japanese technology, facilities and expertise may also deepen Chinese understanding for Japanese assistance.</w:t>
      </w:r>
    </w:p>
    <w:p w:rsidR="00026C6C" w:rsidRPr="00744C62" w:rsidRDefault="00026C6C" w:rsidP="00BB1B27">
      <w:pPr>
        <w:pStyle w:val="Heading3"/>
      </w:pPr>
      <w:r w:rsidRPr="00744C62">
        <w:t>Export Controls</w:t>
      </w:r>
    </w:p>
    <w:p w:rsidR="00026C6C" w:rsidRPr="00744C62" w:rsidRDefault="00026C6C" w:rsidP="00026C6C">
      <w:pPr>
        <w:pStyle w:val="Heading4"/>
      </w:pPr>
      <w:r w:rsidRPr="00744C62">
        <w:t xml:space="preserve">We should consult Japan on high-value export licenses – key to the alliance </w:t>
      </w:r>
      <w:r w:rsidR="00C739DD" w:rsidRPr="00744C62">
        <w:t xml:space="preserve">and they say yes </w:t>
      </w:r>
    </w:p>
    <w:p w:rsidR="00026C6C" w:rsidRPr="00744C62" w:rsidRDefault="00026C6C" w:rsidP="00026C6C">
      <w:pPr>
        <w:rPr>
          <w:rStyle w:val="StyleUnderline"/>
        </w:rPr>
      </w:pPr>
      <w:r w:rsidRPr="00744C62">
        <w:rPr>
          <w:rStyle w:val="Style13ptBold"/>
        </w:rPr>
        <w:t>Armitage and Nye 2012</w:t>
      </w:r>
      <w:r w:rsidRPr="00744C62">
        <w:t>- 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https://csis-prod.s3.amazonaws.com/s3fs-public/legacy_files/files/publication/120810_Armitage_USJapanAlliance_Web.pdf)//GHS-SG</w:t>
      </w:r>
    </w:p>
    <w:p w:rsidR="00026C6C" w:rsidRPr="00744C62" w:rsidRDefault="00026C6C" w:rsidP="00026C6C">
      <w:r w:rsidRPr="00744C62">
        <w:t xml:space="preserve">The United States should take advantage of the policy change and encourage the Japanese defense industry to export technology. The time is past when Americans should be concerned about Japanese defense exports posing a threat to U.S. security or our industrial base. </w:t>
      </w:r>
      <w:r w:rsidRPr="00744C62">
        <w:rPr>
          <w:rStyle w:val="StyleUnderline"/>
        </w:rPr>
        <w:t xml:space="preserve">On a micro-level, the United States should import (and Japan should freely export) electronic, nanotech, composite, and other high-value components. Allied trade in this sector would give U.S. defense companies access to sophisticated secondary or prime source technology that Japan already exclusively manufactures, or manufactures under license. Importing from Japan also </w:t>
      </w:r>
      <w:r w:rsidRPr="00744C62">
        <w:rPr>
          <w:rStyle w:val="Emphasis"/>
        </w:rPr>
        <w:t>has the potential to drive down costs and improve quality of U.S. and Japanese defense products</w:t>
      </w:r>
      <w:r w:rsidRPr="00744C62">
        <w:rPr>
          <w:rStyle w:val="StyleUnderline"/>
        </w:rPr>
        <w:t xml:space="preserve">. </w:t>
      </w:r>
      <w:r w:rsidRPr="00744C62">
        <w:t xml:space="preserve">On a macro-level, </w:t>
      </w:r>
      <w:r w:rsidRPr="00744C62">
        <w:rPr>
          <w:rStyle w:val="Emphasis"/>
        </w:rPr>
        <w:t>the easing of restrictions facilitates opportunities for joint development of sophisticated future weaponry and other security systems. Missile defense</w:t>
      </w:r>
      <w:r w:rsidRPr="00744C62">
        <w:t xml:space="preserve"> has been an excellent model in this regard. This program </w:t>
      </w:r>
      <w:r w:rsidRPr="00744C62">
        <w:rPr>
          <w:rStyle w:val="StyleUnderline"/>
        </w:rPr>
        <w:t>demonstrates</w:t>
      </w:r>
      <w:r w:rsidRPr="00744C62">
        <w:t xml:space="preserve"> that </w:t>
      </w:r>
      <w:r w:rsidRPr="00744C62">
        <w:rPr>
          <w:rStyle w:val="Emphasis"/>
        </w:rPr>
        <w:t>the alliance can co-develop, co-produce, and co-employ exceedingly complex defense systems with cooperation</w:t>
      </w:r>
      <w:r w:rsidRPr="00744C62">
        <w:t xml:space="preserve">, rather than competition, at its core. A near-term allied armament program should consider specific projects of mutual interest and operational requirements. However, the alliance should also identify long-term operational requirements for joint development. Areas for possible </w:t>
      </w:r>
      <w:r w:rsidRPr="00744C62">
        <w:rPr>
          <w:rStyle w:val="Emphasis"/>
        </w:rPr>
        <w:t>arms cooperation could be the next generation fighters, warships, radars, strategic lift, communications, and overall ISR capabilities</w:t>
      </w:r>
      <w:r w:rsidRPr="00744C62">
        <w:t xml:space="preserve">. Additionally, </w:t>
      </w:r>
      <w:r w:rsidRPr="00744C62">
        <w:rPr>
          <w:rStyle w:val="StyleUnderline"/>
        </w:rPr>
        <w:t>the United States should encourage arms exports and technology cooperation between Tokyo and other allies</w:t>
      </w:r>
      <w:r w:rsidRPr="00744C62">
        <w:t xml:space="preserve">. For example, Australia is in discussions with Japan about technology cooperation on diesel submarines and potentially the joint strike fighter. </w:t>
      </w:r>
      <w:r w:rsidRPr="00744C62">
        <w:rPr>
          <w:rStyle w:val="Emphasis"/>
        </w:rPr>
        <w:t>The United States should encourage such dialogue and build on this momentum</w:t>
      </w:r>
      <w:r w:rsidRPr="00744C62">
        <w:t xml:space="preserve">. </w:t>
      </w:r>
      <w:r w:rsidRPr="00744C62">
        <w:rPr>
          <w:rStyle w:val="StyleUnderline"/>
        </w:rPr>
        <w:t>The United States and Japan are the two largest and most capable research and development entities on the globe</w:t>
      </w:r>
      <w:r w:rsidRPr="00744C62">
        <w:t xml:space="preserve">. As allies we should meld these capabilities and achieve efficiencies in a sector with rapidly increasing costs and complexity. </w:t>
      </w:r>
      <w:r w:rsidRPr="00744C62">
        <w:rPr>
          <w:rStyle w:val="Emphasis"/>
        </w:rPr>
        <w:t>An</w:t>
      </w:r>
      <w:r w:rsidRPr="00744C62">
        <w:t xml:space="preserve"> </w:t>
      </w:r>
      <w:r w:rsidRPr="00744C62">
        <w:rPr>
          <w:rStyle w:val="Emphasis"/>
        </w:rPr>
        <w:t>alliance framework for arms cooperation will require better organization</w:t>
      </w:r>
      <w:r w:rsidRPr="00744C62">
        <w:t xml:space="preserve">. </w:t>
      </w:r>
    </w:p>
    <w:p w:rsidR="00BB1B27" w:rsidRPr="00744C62" w:rsidRDefault="00BB1B27" w:rsidP="00BB1B27">
      <w:pPr>
        <w:pStyle w:val="Heading3"/>
      </w:pPr>
      <w:r w:rsidRPr="00744C62">
        <w:t xml:space="preserve">Humanitarian </w:t>
      </w:r>
    </w:p>
    <w:p w:rsidR="00BB1B27" w:rsidRPr="00744C62" w:rsidRDefault="00BB1B27" w:rsidP="00BB1B27">
      <w:pPr>
        <w:pStyle w:val="Heading4"/>
        <w:rPr>
          <w:rFonts w:cs="Tahoma"/>
        </w:rPr>
      </w:pPr>
      <w:r w:rsidRPr="00744C62">
        <w:rPr>
          <w:rFonts w:cs="Tahoma"/>
        </w:rPr>
        <w:t>Japan would say yes to any US engagement that helps with problems like human care, medicine, etc.</w:t>
      </w:r>
    </w:p>
    <w:p w:rsidR="00BB1B27" w:rsidRPr="00744C62" w:rsidRDefault="00A91379" w:rsidP="00BB1B27">
      <w:pPr>
        <w:rPr>
          <w:rFonts w:cs="Tahoma"/>
        </w:rPr>
      </w:pPr>
      <w:r w:rsidRPr="00744C62">
        <w:rPr>
          <w:rStyle w:val="Style13ptBold"/>
        </w:rPr>
        <w:t xml:space="preserve">Japan Ministry of Foreign Affairs, </w:t>
      </w:r>
      <w:r w:rsidR="00BB1B27" w:rsidRPr="00744C62">
        <w:rPr>
          <w:rStyle w:val="Style13ptBold"/>
        </w:rPr>
        <w:t xml:space="preserve">2001- </w:t>
      </w:r>
      <w:r w:rsidR="00BB1B27" w:rsidRPr="00744C62">
        <w:rPr>
          <w:rFonts w:cs="Tahoma"/>
          <w:szCs w:val="16"/>
        </w:rPr>
        <w:t xml:space="preserve">A cabinet level ministry of the Japanese government responsible for Japan’s foreign relations (“Economic Cooperation Program for China; Economic cooperation guidelines for priority areas and issues; Assistance for Poverty alleviation,” October 2001, </w:t>
      </w:r>
      <w:hyperlink r:id="rId31" w:history="1">
        <w:r w:rsidR="00BB1B27" w:rsidRPr="00744C62">
          <w:rPr>
            <w:rStyle w:val="Hyperlink"/>
            <w:rFonts w:cs="Tahoma"/>
            <w:szCs w:val="16"/>
          </w:rPr>
          <w:t>http://www.mofa.go.jp/policy/oda/region/e_asia/china-2.html)//DC</w:t>
        </w:r>
      </w:hyperlink>
      <w:r w:rsidR="00BB1B27" w:rsidRPr="00744C62">
        <w:rPr>
          <w:rFonts w:cs="Tahoma"/>
          <w:szCs w:val="16"/>
        </w:rPr>
        <w:t xml:space="preserve"> </w:t>
      </w:r>
    </w:p>
    <w:p w:rsidR="00BB1B27" w:rsidRPr="00744C62" w:rsidRDefault="00BB1B27" w:rsidP="00BB1B27">
      <w:pPr>
        <w:shd w:val="clear" w:color="auto" w:fill="FFFFFF"/>
        <w:spacing w:before="100" w:beforeAutospacing="1" w:after="100" w:afterAutospacing="1" w:line="293" w:lineRule="atLeast"/>
        <w:rPr>
          <w:rFonts w:eastAsia="Times New Roman" w:cs="Tahoma"/>
          <w:color w:val="333333"/>
          <w:sz w:val="23"/>
          <w:szCs w:val="23"/>
          <w:u w:val="single"/>
        </w:rPr>
      </w:pPr>
      <w:r w:rsidRPr="00744C62">
        <w:rPr>
          <w:rFonts w:eastAsia="Times New Roman" w:cs="Tahoma"/>
          <w:color w:val="333333"/>
          <w:szCs w:val="23"/>
        </w:rPr>
        <w:t xml:space="preserve">Poverty alleviation is a key issue in Chinese development, and assistance in this area will require, among others; 1) </w:t>
      </w:r>
      <w:r w:rsidRPr="00744C62">
        <w:rPr>
          <w:rFonts w:eastAsia="Times New Roman" w:cs="Tahoma"/>
          <w:color w:val="333333"/>
          <w:sz w:val="23"/>
          <w:szCs w:val="23"/>
          <w:u w:val="single"/>
        </w:rPr>
        <w:t>economic and social development that rectifies the disparities between the coastal and inland regions, which face the large differences in per-capita income;</w:t>
      </w:r>
      <w:r w:rsidRPr="00744C62">
        <w:rPr>
          <w:rFonts w:eastAsia="Times New Roman" w:cs="Tahoma"/>
          <w:color w:val="333333"/>
          <w:szCs w:val="23"/>
        </w:rPr>
        <w:t xml:space="preserve"> 2) </w:t>
      </w:r>
      <w:r w:rsidRPr="00744C62">
        <w:rPr>
          <w:rFonts w:eastAsia="Times New Roman" w:cs="Tahoma"/>
          <w:color w:val="333333"/>
          <w:sz w:val="23"/>
          <w:szCs w:val="23"/>
          <w:u w:val="single"/>
        </w:rPr>
        <w:t>sustainable agricultural and rural development programs to alleviate poverty in the inland and other regions with unfavorable natural conditions; and 3) support for programs to assist the most vulnerable members of society. Poverty is ultimately an issue of income redistribution within China. However support for policy and institution building and human resources development in these areas will enable the efforts of the Chinese government to better alleviate poverty</w:t>
      </w:r>
      <w:r w:rsidRPr="00744C62">
        <w:rPr>
          <w:rFonts w:eastAsia="Times New Roman" w:cs="Tahoma"/>
          <w:color w:val="333333"/>
          <w:szCs w:val="23"/>
        </w:rPr>
        <w:t xml:space="preserve">, which will also contribute to the maturation of Chinese society as a whole. </w:t>
      </w:r>
      <w:r w:rsidRPr="00744C62">
        <w:rPr>
          <w:rFonts w:eastAsia="Times New Roman" w:cs="Tahoma"/>
          <w:color w:val="333333"/>
          <w:sz w:val="23"/>
          <w:szCs w:val="23"/>
          <w:u w:val="single"/>
        </w:rPr>
        <w:t>"Development Partnership Strategy: Shaping the 21st Century: The Contribution of Development Cooperation" (*22) of the OECD/DAC sets forth the orientation for development cooperation in the twenty-first century.</w:t>
      </w:r>
      <w:r w:rsidRPr="00744C62">
        <w:rPr>
          <w:rFonts w:eastAsia="Times New Roman" w:cs="Tahoma"/>
          <w:color w:val="333333"/>
          <w:szCs w:val="23"/>
        </w:rPr>
        <w:t xml:space="preserve"> </w:t>
      </w:r>
      <w:r w:rsidRPr="00744C62">
        <w:rPr>
          <w:rFonts w:eastAsia="Times New Roman" w:cs="Tahoma"/>
          <w:color w:val="333333"/>
          <w:sz w:val="23"/>
          <w:szCs w:val="23"/>
          <w:u w:val="single"/>
        </w:rPr>
        <w:t>One of its goals is to halve the ratio of the world population in poverty by 2015</w:t>
      </w:r>
      <w:r w:rsidRPr="00744C62">
        <w:rPr>
          <w:rFonts w:eastAsia="Times New Roman" w:cs="Tahoma"/>
          <w:color w:val="333333"/>
          <w:szCs w:val="23"/>
        </w:rPr>
        <w:t xml:space="preserve">. This goal was reconfirmed at the Kyushu-Okinawa Summit in July 2000. Efforts toward </w:t>
      </w:r>
      <w:r w:rsidRPr="00744C62">
        <w:rPr>
          <w:rFonts w:eastAsia="Times New Roman" w:cs="Tahoma"/>
          <w:color w:val="333333"/>
          <w:sz w:val="23"/>
          <w:szCs w:val="23"/>
          <w:u w:val="single"/>
        </w:rPr>
        <w:t>the reduction of poverty is one of the important roles that Japan can and must play as a leading member of the international community. In the past, Japan's cooperation has been extended to poverty-stricken regions to meet their basic human needs--agriculture, health and medical care. In the future, Japan will provide support to the poor at grass-roots level in the areas such as education and health, which form the foundation for future human resources development. In case of cooperation which aim to improve the public welfare in regions with large populations in poverty, Japan will provide support to those which benefit the poor. The impact on Japanese agriculture and others should be noted when making decisions on assistance.</w:t>
      </w:r>
    </w:p>
    <w:p w:rsidR="00BB1B27" w:rsidRPr="00744C62" w:rsidRDefault="00BB1B27" w:rsidP="00BB1B27">
      <w:pPr>
        <w:pStyle w:val="Heading3"/>
      </w:pPr>
      <w:r w:rsidRPr="00744C62">
        <w:t>Korea</w:t>
      </w:r>
    </w:p>
    <w:p w:rsidR="00C87524" w:rsidRPr="00744C62" w:rsidRDefault="00C87524" w:rsidP="00C87524"/>
    <w:p w:rsidR="00A4599A" w:rsidRPr="00744C62" w:rsidRDefault="00A4599A" w:rsidP="00A4599A">
      <w:pPr>
        <w:pStyle w:val="Heading4"/>
      </w:pPr>
      <w:r w:rsidRPr="00744C62">
        <w:t xml:space="preserve">Must consult Japan over changes related to North Korea or China’s military posture – key to </w:t>
      </w:r>
      <w:r w:rsidRPr="00744C62">
        <w:rPr>
          <w:u w:val="single"/>
        </w:rPr>
        <w:t>assure</w:t>
      </w:r>
      <w:r w:rsidRPr="00744C62">
        <w:t xml:space="preserve"> Japan </w:t>
      </w:r>
    </w:p>
    <w:p w:rsidR="00A4599A" w:rsidRPr="00744C62" w:rsidRDefault="00A4599A" w:rsidP="00A4599A">
      <w:pPr>
        <w:rPr>
          <w:rStyle w:val="Style13ptBold"/>
        </w:rPr>
      </w:pPr>
      <w:r w:rsidRPr="00744C62">
        <w:rPr>
          <w:rStyle w:val="Style13ptBold"/>
        </w:rPr>
        <w:t>Santoro &amp; Warden ‘15</w:t>
      </w:r>
    </w:p>
    <w:p w:rsidR="00A4599A" w:rsidRPr="00744C62" w:rsidRDefault="00A4599A" w:rsidP="00A4599A">
      <w:r w:rsidRPr="00744C62">
        <w:t xml:space="preserve">[David – Senior Fellow at the CSIS’ Pacific Forum. And John – Fellow at the CSIS’ Pacific Forum.  “Assuring Japan and South Korea in the Second Nuclear Age” </w:t>
      </w:r>
      <w:r w:rsidRPr="00744C62">
        <w:rPr>
          <w:i/>
        </w:rPr>
        <w:t>The Washington Quarterly</w:t>
      </w:r>
      <w:r w:rsidRPr="00744C62">
        <w:t>, Vol 38 N. 1. 2015. ln]</w:t>
      </w:r>
    </w:p>
    <w:p w:rsidR="00A4599A" w:rsidRPr="00744C62" w:rsidRDefault="00A4599A" w:rsidP="00A4599A">
      <w:pPr>
        <w:rPr>
          <w:rStyle w:val="Emphasis"/>
        </w:rPr>
      </w:pPr>
      <w:r w:rsidRPr="00744C62">
        <w:rPr>
          <w:rStyle w:val="StyleUnderline"/>
        </w:rPr>
        <w:t>If a conflict arises</w:t>
      </w:r>
      <w:r w:rsidRPr="00744C62">
        <w:t xml:space="preserve"> between South Korea and North Korea, Japan and North Korea, or Japan and China, U.S. </w:t>
      </w:r>
      <w:r w:rsidRPr="00744C62">
        <w:rPr>
          <w:rStyle w:val="StyleUnderline"/>
        </w:rPr>
        <w:t>allies want to be confident that the United States will come to their defense</w:t>
      </w:r>
      <w:r w:rsidRPr="00744C62">
        <w:t xml:space="preserve">. But just as important, </w:t>
      </w:r>
      <w:r w:rsidRPr="00744C62">
        <w:rPr>
          <w:rStyle w:val="StyleUnderline"/>
        </w:rPr>
        <w:t>allies want adversaries to have no doubt that the United States will respond decisively</w:t>
      </w:r>
      <w:r w:rsidRPr="00744C62">
        <w:t xml:space="preserve">, </w:t>
      </w:r>
      <w:r w:rsidRPr="00744C62">
        <w:rPr>
          <w:rStyle w:val="StyleUnderline"/>
        </w:rPr>
        <w:t>so that China and North Korea</w:t>
      </w:r>
      <w:r w:rsidRPr="00744C62">
        <w:t>—deterred—</w:t>
      </w:r>
      <w:r w:rsidRPr="00744C62">
        <w:rPr>
          <w:rStyle w:val="StyleUnderline"/>
        </w:rPr>
        <w:t>avoid using military means</w:t>
      </w:r>
      <w:r w:rsidRPr="00744C62">
        <w:t xml:space="preserve"> to challenge allied interests in the first place. In an ideal world for allies, their protection would be the highest U.S. priority and the cost of U.S. intervention would be low. But in reality, the </w:t>
      </w:r>
      <w:r w:rsidRPr="00744C62">
        <w:rPr>
          <w:rStyle w:val="StyleUnderline"/>
        </w:rPr>
        <w:t>United States has a number of competing global interests and the cost of any major</w:t>
      </w:r>
      <w:r w:rsidRPr="00744C62">
        <w:t xml:space="preserve"> conventional, let alone nuclear</w:t>
      </w:r>
      <w:r w:rsidRPr="00744C62">
        <w:rPr>
          <w:rStyle w:val="StyleUnderline"/>
        </w:rPr>
        <w:t>, war is extremely</w:t>
      </w:r>
      <w:r w:rsidRPr="00744C62">
        <w:t xml:space="preserve"> </w:t>
      </w:r>
      <w:r w:rsidRPr="00744C62">
        <w:rPr>
          <w:rStyle w:val="StyleUnderline"/>
        </w:rPr>
        <w:t>high</w:t>
      </w:r>
      <w:r w:rsidRPr="00744C62">
        <w:t xml:space="preserve">. </w:t>
      </w:r>
      <w:r w:rsidRPr="00744C62">
        <w:rPr>
          <w:rStyle w:val="StyleUnderline"/>
        </w:rPr>
        <w:t>Japan</w:t>
      </w:r>
      <w:r w:rsidRPr="00744C62">
        <w:t xml:space="preserve"> and South Korea </w:t>
      </w:r>
      <w:r w:rsidRPr="00744C62">
        <w:rPr>
          <w:rStyle w:val="Emphasis"/>
        </w:rPr>
        <w:t>question U.S. extended deterrence commitments</w:t>
      </w:r>
      <w:r w:rsidRPr="00744C62">
        <w:t xml:space="preserve"> </w:t>
      </w:r>
      <w:r w:rsidRPr="00744C62">
        <w:rPr>
          <w:rStyle w:val="StyleUnderline"/>
        </w:rPr>
        <w:t xml:space="preserve">when they </w:t>
      </w:r>
      <w:r w:rsidRPr="00744C62">
        <w:rPr>
          <w:rStyle w:val="Emphasis"/>
        </w:rPr>
        <w:t>perceive an increased risk of decoupling</w:t>
      </w:r>
      <w:r w:rsidRPr="00744C62">
        <w:t xml:space="preserve">: </w:t>
      </w:r>
      <w:r w:rsidRPr="00744C62">
        <w:rPr>
          <w:rStyle w:val="StyleUnderline"/>
        </w:rPr>
        <w:t>either they believe that the cost of U. S. intervention or escalation on their behalf becomes significantly higher or that the United States is less concerned with their interests</w:t>
      </w:r>
      <w:r w:rsidRPr="00744C62">
        <w:t xml:space="preserve">. In this respect, </w:t>
      </w:r>
      <w:r w:rsidRPr="00744C62">
        <w:rPr>
          <w:rStyle w:val="Emphasis"/>
        </w:rPr>
        <w:t>both North Korea and China pose an assurance challenge.</w:t>
      </w:r>
    </w:p>
    <w:p w:rsidR="00A4599A" w:rsidRPr="00744C62" w:rsidRDefault="00A4599A" w:rsidP="00A4599A">
      <w:pPr>
        <w:pStyle w:val="Heading4"/>
      </w:pPr>
      <w:r w:rsidRPr="00744C62">
        <w:t xml:space="preserve">It’s imperative to consult Japan on North Korea </w:t>
      </w:r>
    </w:p>
    <w:p w:rsidR="00A4599A" w:rsidRPr="00744C62" w:rsidRDefault="00A4599A" w:rsidP="00A4599A">
      <w:r w:rsidRPr="00744C62">
        <w:t xml:space="preserve">Evans J. R. </w:t>
      </w:r>
      <w:r w:rsidRPr="00744C62">
        <w:rPr>
          <w:rStyle w:val="Style13ptBold"/>
        </w:rPr>
        <w:t>Revere, 2013</w:t>
      </w:r>
      <w:r w:rsidRPr="00744C62">
        <w:t>, (se</w:t>
      </w:r>
      <w:r w:rsidRPr="00744C62">
        <w:rPr>
          <w:rFonts w:cs="Arial"/>
          <w:color w:val="545454"/>
          <w:shd w:val="clear" w:color="auto" w:fill="FFFFFF"/>
        </w:rPr>
        <w:t>nior director with the Albright Stonebridge Group, providing strategic advice to clients with a specific focus on Korea, China and Japan)</w:t>
      </w:r>
      <w:r w:rsidRPr="00744C62">
        <w:t xml:space="preserve">" The United States and Japan in East Asia: Challenges and Prospects for the Alliance”, </w:t>
      </w:r>
      <w:hyperlink r:id="rId32" w:history="1">
        <w:r w:rsidRPr="00744C62">
          <w:rPr>
            <w:rStyle w:val="Hyperlink"/>
          </w:rPr>
          <w:t>http://www.brookings.edu/~/media/research/files/papers/2013/08/19-us-japan-alliance-east-asia-revere/19-us-japan-alliance-east-asia-revere.pdf</w:t>
        </w:r>
      </w:hyperlink>
      <w:r w:rsidRPr="00744C62">
        <w:t xml:space="preserve"> //ALB</w:t>
      </w:r>
    </w:p>
    <w:p w:rsidR="00A4599A" w:rsidRPr="00744C62" w:rsidRDefault="00A4599A" w:rsidP="00A4599A">
      <w:pPr>
        <w:rPr>
          <w:rStyle w:val="Emphasis"/>
        </w:rPr>
      </w:pPr>
      <w:r w:rsidRPr="00744C62">
        <w:rPr>
          <w:rStyle w:val="StyleUnderline"/>
        </w:rPr>
        <w:t>It remains to be seen whether Beijing is prepared to take other steps to convince North Korea to pursue a different path</w:t>
      </w:r>
      <w:r w:rsidRPr="00744C62">
        <w:rPr>
          <w:rStyle w:val="Emphasis"/>
        </w:rPr>
        <w:t xml:space="preserve">. Meanwhile, the United States and Japan should consult closely on ways to increase the likelihood that China will be more helpful on North Korea than in the past. </w:t>
      </w:r>
      <w:r w:rsidRPr="00744C62">
        <w:rPr>
          <w:rStyle w:val="StyleUnderline"/>
        </w:rPr>
        <w:t xml:space="preserve">U.S. and Japanese alliance managers will </w:t>
      </w:r>
      <w:r w:rsidRPr="00744C62">
        <w:t xml:space="preserve">also </w:t>
      </w:r>
      <w:r w:rsidRPr="00744C62">
        <w:rPr>
          <w:rStyle w:val="StyleUnderline"/>
        </w:rPr>
        <w:t>need to address other pressing questions, including what can be done to improve alliance military preparedness and missile defense cooperation to deal with the emerging threat from North Korea.</w:t>
      </w:r>
      <w:r w:rsidRPr="00744C62">
        <w:t xml:space="preserve"> Are there new U.S. military deployments that would enhance our ability to defend Japan? Is the current level of bilateral training and exercises adequate to the task of preparing for various future peninsular contingencies? Will North Korea’s threats make it easier for Tokyo to obtain the local government and popular support needed to implement much-needed changes to U.S. military basing arrangements in Okinawa? What will be particularly important for alliance managers to deal with is the fact that </w:t>
      </w:r>
      <w:r w:rsidRPr="00744C62">
        <w:rPr>
          <w:rStyle w:val="StyleUnderline"/>
        </w:rPr>
        <w:t xml:space="preserve">North Korea’s development of a nuclear-strike capability is likely to </w:t>
      </w:r>
      <w:r w:rsidRPr="00744C62">
        <w:rPr>
          <w:rStyle w:val="Emphasis"/>
        </w:rPr>
        <w:t>fundamentally change</w:t>
      </w:r>
      <w:r w:rsidRPr="00744C62">
        <w:rPr>
          <w:rStyle w:val="StyleUnderline"/>
        </w:rPr>
        <w:t xml:space="preserve"> regional security perceptions</w:t>
      </w:r>
      <w:r w:rsidRPr="00744C62">
        <w:t xml:space="preserve">. </w:t>
      </w:r>
      <w:r w:rsidRPr="00744C62">
        <w:rPr>
          <w:rStyle w:val="StyleUnderline"/>
        </w:rPr>
        <w:t xml:space="preserve">It is already raising questions about the </w:t>
      </w:r>
      <w:r w:rsidRPr="00744C62">
        <w:rPr>
          <w:rStyle w:val="Emphasis"/>
        </w:rPr>
        <w:t>credibility of U.S. commitment</w:t>
      </w:r>
      <w:r w:rsidRPr="00744C62">
        <w:rPr>
          <w:rStyle w:val="StyleUnderline"/>
        </w:rPr>
        <w:t xml:space="preserve"> to defend our Japanese</w:t>
      </w:r>
      <w:r w:rsidRPr="00744C62">
        <w:t xml:space="preserve"> and Korean </w:t>
      </w:r>
      <w:r w:rsidRPr="00744C62">
        <w:rPr>
          <w:rStyle w:val="StyleUnderline"/>
        </w:rPr>
        <w:t>allies</w:t>
      </w:r>
      <w:r w:rsidRPr="00744C62">
        <w:t xml:space="preserve"> with the full range of American capabilities, including the U.S. nuclear arsenal.</w:t>
      </w:r>
      <w:r w:rsidRPr="00744C62">
        <w:rPr>
          <w:rStyle w:val="Emphasis"/>
        </w:rPr>
        <w:t xml:space="preserve"> </w:t>
      </w:r>
    </w:p>
    <w:p w:rsidR="00A4599A" w:rsidRPr="00744C62" w:rsidRDefault="00A4599A" w:rsidP="00A4599A"/>
    <w:p w:rsidR="00BB1B27" w:rsidRPr="00744C62" w:rsidRDefault="00BB1B27" w:rsidP="00BB1B27">
      <w:pPr>
        <w:pStyle w:val="Heading4"/>
      </w:pPr>
      <w:r w:rsidRPr="00744C62">
        <w:t xml:space="preserve">Japan wants Korean Unification </w:t>
      </w:r>
      <w:r w:rsidR="00F320FF" w:rsidRPr="00744C62">
        <w:t xml:space="preserve">– they’d say yes </w:t>
      </w:r>
    </w:p>
    <w:p w:rsidR="00BB1B27" w:rsidRPr="00744C62" w:rsidRDefault="00BB1B27" w:rsidP="00BB1B27">
      <w:r w:rsidRPr="00744C62">
        <w:t xml:space="preserve">Bruce </w:t>
      </w:r>
      <w:r w:rsidRPr="00744C62">
        <w:rPr>
          <w:rStyle w:val="Style13ptBold"/>
        </w:rPr>
        <w:t>Klingner</w:t>
      </w:r>
      <w:r w:rsidRPr="00744C62">
        <w:t>, 9-28-</w:t>
      </w:r>
      <w:r w:rsidRPr="00744C62">
        <w:rPr>
          <w:rStyle w:val="Style13ptBold"/>
        </w:rPr>
        <w:t>2015</w:t>
      </w:r>
      <w:r w:rsidRPr="00744C62">
        <w:t xml:space="preserve">, (Senior Research Fellow for Northeast Asia in the Asian Studies Center, of the Kathryn and Shelby Cullom Davis Institute for National Security and Foreign Policy, at The Heritage Foundation.) "Allies Should Include Japan in Korean Unification Plans," Heritage Foundation, </w:t>
      </w:r>
      <w:hyperlink r:id="rId33" w:history="1">
        <w:r w:rsidRPr="00744C62">
          <w:rPr>
            <w:rStyle w:val="Hyperlink"/>
          </w:rPr>
          <w:t>http://www.heritage.org/research/reports/2015/09/allies-should-include-japan-in-korean-unification-plans</w:t>
        </w:r>
      </w:hyperlink>
      <w:r w:rsidRPr="00744C62">
        <w:rPr>
          <w:rStyle w:val="Hyperlink"/>
        </w:rPr>
        <w:t xml:space="preserve"> //ALB</w:t>
      </w:r>
    </w:p>
    <w:p w:rsidR="00155521" w:rsidRPr="00744C62" w:rsidRDefault="00BB1B27" w:rsidP="00BB1B27">
      <w:r w:rsidRPr="00744C62">
        <w:t xml:space="preserve">South Korean President Park Geun-hye has made Korean unification a central tenet of her foreign policy strategy. While concurrently pledging to respond sternly to any North Korean provocation, she has repeatedly tried to engage Pyongyang. Like previous South Korean presidents, Park has sought dialogue with Pyongyang to defuse tensions, deter North Korean attacks, and improve bilateral relations. But more so than her predecessors, she has made reunification a tangible short-term, rather than esoteric long-term, objective. North Korea has characteristically rejected unification discussion, but Park persists in advocating reconciliation. Park’s efforts may be largely directed at her domestic constituency since a declining percentage of South Koreans favor unifying with their recalcitrant brethren to the north. Park’s declaration that unification would provide a “jackpot”[1] or “bonanza”[2] for South Korea’s economy was largely directed at her country’s young generation, which polls show is the least supportive of unification. Despite her advocacy and creation of a presidential task force on unification, Park has not articulated a clear vision of how she would achieve or pay for it. Extensive internal government planning is likely underway. That said, one aspect that has never been discussed publicly and may be overlooked in official preparations is the necessity to involve Japan in Korean unification plans. Japanese involvement would be extremely controversial to the South Korean populace given strong national animus due to Japan’s brutal 1910–1945 occupation of the Korean Peninsula. Bilateral tensions over historical issues are cyclical, but are perhaps at their greatest nadir due to Korean concerns over Prime Minister Shinzo Abe’s perceived revisionist views and intent to alter Japan’s security posture. </w:t>
      </w:r>
      <w:r w:rsidRPr="00744C62">
        <w:rPr>
          <w:rStyle w:val="StyleUnderline"/>
        </w:rPr>
        <w:t>However, both President Park and Prime Minister Abe have made efforts in recent months to improve relations</w:t>
      </w:r>
      <w:r w:rsidRPr="00744C62">
        <w:t xml:space="preserve">, </w:t>
      </w:r>
      <w:r w:rsidRPr="00744C62">
        <w:rPr>
          <w:rStyle w:val="StyleUnderline"/>
        </w:rPr>
        <w:t>including resuming meetings between financial, security, and foreign policy officials</w:t>
      </w:r>
      <w:r w:rsidRPr="00744C62">
        <w:t xml:space="preserve">. Abe’s better-than-expected statement commemorating the 70th anniversary of the end of World War II and Park’s pragmatic response provide further impetus for bilateral planning. Initial bilateral efforts should prioritize improving allied deterrence and defense against the North Korean security threat. However, multilateral planning among South Korea, the U.S., and Japan on Korean unification would facilitate long-term plans and highlight common objectives, particularly between Seoul and Tokyo. President Park and Prime Minister Abe should embrace joint efforts on achieving Korean unification as mutually beneficial, including further reducing bilateral tensions. Defining the Unified Korean End State Korean reunification quite simply requires the absorption of North Korea by South Korea. Nothing of the North Korean regime should be saved, except the people. South Koreans should not be expected to give up any of their political or economic rights to accommodate any aspect of the North Korean regime. Such an approach is consistent with Article 4 of the South Korean constitution: “The Republic of Korea seeks unification and formulates and carries out a policy of peaceful unification based on the principles of freedom and democracy.”[3] Neither of these principles exists in North Korea, nor do free-market principles, respect for the rule of law, or respect for human rights—all of which are characteristics of South Korean society. Therefore, unification should not be a quest to integrate or average the two systems. That would be neither desirable nor possible. For example, North Korean and South Korean human rights policies cannot be averaged. The same is true for a unified Korean political and economic system. The remnants of the North Korean dictatorship and state-directed economy cannot be accommodated in the existing South Korean system of freedom and democracy. North Korea Resists Unification Pyongyang instead advocates creating a confederated “one Korea, two systems” as an interim step. But doing so would retain heinous aspects of the regime while opening Seoul to pressure to lower its defenses, such as altering its alliance with the United States or prematurely signing a peace treaty before reducing the North Korean military threat. North Korea resists President Park’s trustpolitik policy since the regime fears opening its economy and political system to what it perceives as the contagion of outside influence. Pyongyang rejected President Park’s Dresden Declaration, declaring Seoul should stop “prattling on and dreaming about” unrealistic unification proposals. The regime derided Park as “dreaming a foolish dream of achieving unification through absorption [and] her harangue about support for the North’s economic development is so ridiculous as to make even a cat laugh.”[4] Kim Jong-un’s New Year’s Day speeches and other North Korean statements show an emphasis on maintaining current policy without even a hint of economic reform. Frustrated by foreign speculation of reform, Pyongyang even denounced such suggestions as “the height of ignorance. To expect policy change and reform and opening from [North Korea] is nothing but a foolish and silly dream…. There cannot be any slightest change in all policies.”[5] North Korea is therefore the greatest impediment to Korean unification, not resistance by Korea’s neighbors, as some in the South insist. Kim Jong-un has demonstrated that he is as resistant to reform and moderating North Korea’s belligerent foreign policy as his predecessors were. Would Japan Assist Korean Unification? Given severe strains in the Japanese–South Korean relationship, Koreans often presume that Japan does not support or would even seek to obstruct reunification of the Korean Peninsula. The predominantly cited reason is that Japan would not want a stronger unified Korean challenger to its economy. Assessing Japanese views on Korean unification is highly speculative given the few Japanese government statements, limited academic work done in recent years, and little or no official discussion between Seoul and Tokyo on the topic. Previous academic studies occurred mostly during times of better Japanese–Korean relations with commensurate higher expectations that both countries were willing to work together on security issues, including unification. Recent discussions between the South Korean and Japanese governments have been subsumed by a focus on the past, rather than on the present or future. </w:t>
      </w:r>
      <w:r w:rsidRPr="00744C62">
        <w:rPr>
          <w:rStyle w:val="StyleUnderline"/>
        </w:rPr>
        <w:t>The relatively few Japanese official statements on Korean unification have been supportive, albeit terse</w:t>
      </w:r>
      <w:r w:rsidRPr="00744C62">
        <w:t xml:space="preserve">. </w:t>
      </w:r>
      <w:r w:rsidRPr="00744C62">
        <w:rPr>
          <w:rStyle w:val="Emphasis"/>
        </w:rPr>
        <w:t>Recently, Japanese views toward Korean unification have become more positive due to increasingly belligerent North Korean behavio</w:t>
      </w:r>
      <w:r w:rsidRPr="00744C62">
        <w:t xml:space="preserve">r, </w:t>
      </w:r>
      <w:r w:rsidRPr="00744C62">
        <w:rPr>
          <w:rStyle w:val="StyleUnderline"/>
        </w:rPr>
        <w:t>Pyongyang’s growing nuclear and missile capabilities, and the realization that Kim Jong-un is just as dangerous and resistant to reform as his predecessors. Korean Unification Would Benefit Japan As long as the Korean Peninsula remains divided and the North Korean threat remains, Japan pays an enormous opportunity cost.</w:t>
      </w:r>
      <w:r w:rsidRPr="00744C62">
        <w:t xml:space="preserve"> For years, </w:t>
      </w:r>
      <w:r w:rsidRPr="00744C62">
        <w:rPr>
          <w:rStyle w:val="StyleUnderline"/>
        </w:rPr>
        <w:t>Tokyo has devoted considerable funds to deploy a ballistic missile defense system. Japan supports the presence of U.S. military forces in its country both monetarily and at the risk of North Korean threats of nuclear attack. Japan has borne these costs both for its own national interests and to support the U.S. ability to defend South Korea</w:t>
      </w:r>
      <w:r w:rsidRPr="00744C62">
        <w:t xml:space="preserve">. </w:t>
      </w:r>
      <w:r w:rsidRPr="00744C62">
        <w:rPr>
          <w:rStyle w:val="Emphasis"/>
        </w:rPr>
        <w:t>Korean unification could reduce some of these costs.</w:t>
      </w:r>
      <w:r w:rsidRPr="00744C62">
        <w:t xml:space="preserve"> </w:t>
      </w:r>
      <w:r w:rsidRPr="00744C62">
        <w:rPr>
          <w:rStyle w:val="StyleUnderline"/>
        </w:rPr>
        <w:t>Japan would enjoy significant security and economic benefits from Korean unification since it would improve peace</w:t>
      </w:r>
      <w:r w:rsidRPr="00744C62">
        <w:t xml:space="preserve">, </w:t>
      </w:r>
      <w:r w:rsidRPr="00744C62">
        <w:rPr>
          <w:rStyle w:val="StyleUnderline"/>
        </w:rPr>
        <w:t>security, and prosperity for Northeast Asia</w:t>
      </w:r>
      <w:r w:rsidRPr="00744C62">
        <w:t xml:space="preserve">. Even though Tokyo will need to maintain a robust defensive force against increasing Chinese incursions, </w:t>
      </w:r>
      <w:r w:rsidRPr="00744C62">
        <w:rPr>
          <w:rStyle w:val="Emphasis"/>
        </w:rPr>
        <w:t xml:space="preserve">the removal of North Korea’s nuclear and missile forces would eliminate the most immediate and serious security threat to Japan. </w:t>
      </w:r>
      <w:r w:rsidRPr="00744C62">
        <w:rPr>
          <w:rStyle w:val="StyleUnderline"/>
        </w:rPr>
        <w:t>Korean unification would also dramatically improve the potential for resolving the abductee issue</w:t>
      </w:r>
      <w:r w:rsidRPr="00744C62">
        <w:t xml:space="preserve">, a </w:t>
      </w:r>
      <w:r w:rsidRPr="00744C62">
        <w:rPr>
          <w:rStyle w:val="StyleUnderline"/>
        </w:rPr>
        <w:t>key foreign policy objective of the Japanese government and populace</w:t>
      </w:r>
      <w:r w:rsidRPr="00744C62">
        <w:t>. While a unified Korea could eventually become a stronger economic competitor</w:t>
      </w:r>
      <w:r w:rsidRPr="00744C62">
        <w:rPr>
          <w:rStyle w:val="StyleUnderline"/>
        </w:rPr>
        <w:t>, Korean unification could conversely be seen as providing a larger Korean market and creating opportunities for Japanese businesse</w:t>
      </w:r>
      <w:r w:rsidRPr="00744C62">
        <w:t xml:space="preserve">s. </w:t>
      </w:r>
      <w:r w:rsidRPr="00744C62">
        <w:rPr>
          <w:rStyle w:val="StyleUnderline"/>
        </w:rPr>
        <w:t>Japanese firms would likely be “among those involved in developing the North’s dilapidated infrastructure, and its manufacturers and retailers could profit in the long run from an expanded Korean export market</w:t>
      </w:r>
      <w:r w:rsidRPr="00744C62">
        <w:t xml:space="preserve">.”[6] </w:t>
      </w:r>
      <w:r w:rsidRPr="00744C62">
        <w:rPr>
          <w:rStyle w:val="StyleUnderline"/>
        </w:rPr>
        <w:t>A strong and unified Korea could even help to “balance against growing Chinese power in Northeast Asia</w:t>
      </w:r>
      <w:r w:rsidRPr="00744C62">
        <w:t xml:space="preserve">, even if Seoul still maintains some distance from Tokyo—an outcome which will be more likely if Japan is seen to have aided Korea at a time of need, while China is believed to have undermined its aspirations.”[7] </w:t>
      </w:r>
      <w:r w:rsidRPr="00744C62">
        <w:rPr>
          <w:rStyle w:val="Emphasis"/>
        </w:rPr>
        <w:t xml:space="preserve">Tokyo has a huge stake in the manner in which a unified Korea takes place because it will affect Japan’s economy, national security, military posture, and relations with its neighbors as well as with the United States. </w:t>
      </w:r>
      <w:r w:rsidRPr="00744C62">
        <w:t xml:space="preserve">Unification Is Not on Japan’s Radar Yet even though Korean unification is “so critical to its future, Japan is unlikely to play a proactive or assertive role on Korean issues. Rather, </w:t>
      </w:r>
      <w:r w:rsidRPr="00744C62">
        <w:rPr>
          <w:rStyle w:val="StyleUnderline"/>
        </w:rPr>
        <w:t>it is more likely to be cautious, reactive, and adaptive to the process of unification as it develops.”[</w:t>
      </w:r>
      <w:r w:rsidRPr="00744C62">
        <w:t xml:space="preserve">8] </w:t>
      </w:r>
      <w:r w:rsidRPr="00744C62">
        <w:rPr>
          <w:rStyle w:val="StyleUnderline"/>
        </w:rPr>
        <w:t xml:space="preserve">Japan will likely take a “generally reactive and adaptive stance toward the process because it is ambivalent about reunification and because it labors under constraints imposed by its long abstention from security commitments, its historically strained relations with Korea, and its complex relations with China.”[9] </w:t>
      </w:r>
      <w:r w:rsidRPr="00744C62">
        <w:t xml:space="preserve">Japan operates under a number of constraints, including a deliberative consensus-building policymaking process, insular security policy, constitutional constraints on its security forces, an inexhaustible ability to delay decisions and actions, the legacy of its 20th-century actions, and intense South Korean suspicion. Overall, Tokyo does not see Korean unification as a pressing issue for Japan and is instead focused on growing North Korean and Chinese security threats. </w:t>
      </w:r>
      <w:r w:rsidRPr="00744C62">
        <w:rPr>
          <w:rStyle w:val="Emphasis"/>
        </w:rPr>
        <w:t xml:space="preserve">Japan Would Play an Important Unification Role </w:t>
      </w:r>
      <w:r w:rsidRPr="00744C62">
        <w:t xml:space="preserve">South Korea should play the predominant role in determining the course and pace of Korean unification. The United States would continue to serve as South Korea’s protector, ensuring Seoul’s security and national interests. </w:t>
      </w:r>
      <w:r w:rsidRPr="00744C62">
        <w:rPr>
          <w:rStyle w:val="StyleUnderline"/>
        </w:rPr>
        <w:t>Tokyo would play a secondary and reactive role in Korean unification.</w:t>
      </w:r>
      <w:r w:rsidRPr="00744C62">
        <w:t xml:space="preserve"> However</w:t>
      </w:r>
      <w:r w:rsidRPr="00744C62">
        <w:rPr>
          <w:rStyle w:val="StyleUnderline"/>
        </w:rPr>
        <w:t>, Japan’s importance should not be underestimated since its participation would be critical</w:t>
      </w:r>
      <w:r w:rsidRPr="00744C62">
        <w:t xml:space="preserve"> </w:t>
      </w:r>
      <w:r w:rsidRPr="00744C62">
        <w:rPr>
          <w:rStyle w:val="StyleUnderline"/>
        </w:rPr>
        <w:t xml:space="preserve">both in the military operations likely to precede Korean unification and in potentially providing extensive economic support after Korean unification. Japan provides a critical base of support for U.S. forces defending South Korea </w:t>
      </w:r>
      <w:r w:rsidRPr="00744C62">
        <w:t xml:space="preserve">during a conflict with Pyongyang. Seven U.S. bases in Japan are designated as part of the United Nations Command Rear, which maintains the status of forces agreement for U.N. forces in Japan during peacetime and would serve as a staging area during a Korean crisis. U.S. military forces would need access to additional Japanese bases for strike and logistics operations. U.S. Marine Corps units on Okinawa are essential to allied security plans for responding to full-scale invasion by North Korean forces as well as to other military contingencies. Japanese Self-Defense Forces could participate in important combat support roles, such as minesweeping to maintain sea lines of communication with the United States and the Korean Peninsula. </w:t>
      </w:r>
      <w:r w:rsidRPr="00744C62">
        <w:rPr>
          <w:rStyle w:val="Emphasis"/>
        </w:rPr>
        <w:t>Quite simply, the United States cannot defend South Korea without Japan, a point seemingly lost on the South Korean government and populace. North Korea understands the importance of Japanese participation in military contingency plans and has sought to prevent it.</w:t>
      </w:r>
      <w:r w:rsidRPr="00744C62">
        <w:t xml:space="preserve"> In March 2013, the Korean People’s Army Supreme Command threatened, “The US should not forget that Anderson AFB in Guam [and] naval bases in Japan and Okinawa are within striking range of the DPRK’s precision strike means.”[10] On October 10, 2012, the North Korean National Defense Commission warned that its strategic rocket forces could hit the mainland U.S. and U.S. bases in South Korea, Japan, and Guam.[11] </w:t>
      </w:r>
      <w:r w:rsidRPr="00744C62">
        <w:rPr>
          <w:rStyle w:val="StyleUnderline"/>
        </w:rPr>
        <w:t xml:space="preserve">Japan Could Help Pay for Unification </w:t>
      </w:r>
      <w:r w:rsidRPr="00744C62">
        <w:t xml:space="preserve">Estimates of the cost of stabilizing and rebuilding northern Korea after reunification vary greatly, although most studies estimate a requirement of several trillion dollars. Korea clearly cannot bear the entire financial burden by itself. Seoul could impose additional taxes on its populace or seek outside assistance from foreign governments, financial institutions, and nongovernmental organizations. Korea could also turn to the United States, China, the European Union, U.N. agencies, and the Asian Development Bank and Asian Infrastructure Investment Bank. Japan would be an obvious potential donor since it consistently ranks as one of the world’s most generous aid providers. When Japan formalized diplomatic relations with South Korea in 1965, Tokyo provided $600 million to $800 million in development aid, which was seen by some as unofficial reparations for its occupation of the Korean Peninsula during 1910–1945. If Japan were to normalize relations with North Korea, some predict that Tokyo could provide $10 billion (the 1965 payment adjusted for inflation). However, it is uncertain whether Japan would feel bound to provide such a payment following Korean unification. Nor is it clear whether any Japanese contribution would be a “no strings attached” donation, a loan to the Korean government, or investment in business projects with expectations for profits. Japanese Concerns over Unification Although Japan is not philosophically opposed to Korean unification, it has concerns over the manner in which unification is accomplished and the parameters of the end state. Japan would want a unified Korea that retains South Korea’s principles of freedom, democracy, free markets, rule of law, and respect for human rights. Japan has a strong trading and economic relationship with South Korea that it would not want to see change. Sharing these “basic values with a unified Korea will help to maintain long-term stable bilateral relations, to address frictions and disputes between the two countries in a practical and controlled manner, and to further build confidence and trust between the two countries.”[12] </w:t>
      </w:r>
      <w:r w:rsidRPr="00744C62">
        <w:rPr>
          <w:rStyle w:val="StyleUnderline"/>
        </w:rPr>
        <w:t>Tokyo would also seek a unified Korea that does not pose a security threat, pursue nationalist hostility toward Japan, or significantly shift its foreign and security policy stance away from the United States in favor of closer relations with China. Of primary importance to Japan would be the unified Korea’s security policy after absorbing North Korea</w:t>
      </w:r>
      <w:r w:rsidRPr="00744C62">
        <w:t>. The initial indicator would be whether Korea quickly announces that it will destroy the North Korean nuclear arsenal and dispose of all nuclear weapons production programs under close international verification. The initial dismantlement and long-term monitoring of compliance would be expected to comply with Non-Proliferation Treaty and International Atomic Energy Agency standards. If unified Korea retained North Korea’s nuclear arsenal, it could lead Tokyo to develop its own nuclear weapons program. Japan would also not want to see a unified Korea develop offensive weapons that could threaten Japan, such as medium-range ballistic missiles and long-range bombers, or expand its naval capability and activities without coordinating with the United States.[13] Tokyo would want unified Korea to remain aligned with the United States with some residual, although possibly reduced, U.S. military presence on the Korean Peninsula. Although the North Korean threat would have been eliminated, Tokyo would still be worried about China. Tokyo sees the U.S.–South Korean alliance as a critical component of its own security, and elimination of U.S. Forces Korea (USFK) would put great pressure for a reduction or removal of U.S. Forces Japan (USFJ). This pressure could come from the Japanese public as well as from the American public and the U.S. Congress. Japan might also seek, although never publicly articulate, USFK as a hedge against future Korean ambitions. While most assume that a unified Korea would maintain an alliance with the United States and not alter its foreign policy and security posture, alternative scenarios are possible. A unified Korea could change its strategic focus to side more with China or choose to become more independent, both of which would be seen as a serious threat to Japanese national security. A unified Korea could become even more nationalistic and susceptible to Chinese entreaties, particularly if Tokyo was perceived as resistant to Korean unification. There is already trepidation that Seoul is becoming overly close with Beijing. During their summit meetings, Presidents Xi Jinping and Park Geun-hye played up common historical grievances with Japan, ignoring Beijing’s role in fighting against South Korea in the Korean War. Tokyo is particularly concerned about a Korean shift toward China since Japan has become more wary of U.S. commitment to Japan’s defense. Japanese policymakers point to drastic cuts in the U.S. defense budget and perceptions of dwindling American resolve under the Obama Administration. Japanese trepidation on these two issues could lead Tokyo to increase its military forces and security role, perhaps more independently of the United States. South Korea would likely be dismissive of such Japanese concerns, but Seoul has not yet articulated its vision of a unified Korea. This reticence is worrisome and could fuel Japanese and U.S. anxieties over Korean intentions. For all of the Park Administration’s focus on unification, it has not defined the characteristics and foreign and security policies of a unified Korea. The lack of detail may be because the Park Administration is still working through details or because publicly defining the parameters of a unified Korea would make all too clear to Pyongyang that it means the absorption of the North. As such, South Korean articulation of the Korean end state would stiffen regime resistance to Park’s trustpolitik and engagement efforts. Just as Korea wants Japanese reassurances and transparency on collective self-defense—which Tokyo has repeatedly provided—Japan will want reciprocal measures from Korea on unification. Unification Support Could Be Conditional Given these concerns, Japanese support for unification would depend heavily on the manner of unification, the status of bilateral relations with Seoul at the time, and the foreign and security policies of a unified Korea. Japanese economic support after unification would depend on whether Tokyo perceived that the status quo was shifting against its national interests. In pre-unification scenarios involving security operations, the Japanese involvement is not guaranteed, particularly since the government would need to convince the Japanese public that Japanese involvement was in the national interest, even in the face of North Korean nuclear threats. For example, Japanese and U.S. officials have contradictory views on whether prior Japanese approval is required to use U.S. forces in Japan for Korean contingencies. In July 2014, Prime Minister Abe told the Diet that “</w:t>
      </w:r>
      <w:r w:rsidRPr="00744C62">
        <w:rPr>
          <w:rStyle w:val="Emphasis"/>
        </w:rPr>
        <w:t>U.S. Marines cannot rush without first engaging in prior consultation with Japan. Unless Japan allows it, it cannot leave Japan to help Korea</w:t>
      </w:r>
      <w:r w:rsidRPr="00744C62">
        <w:t xml:space="preserve">.” However, the U.S. State Department affirmed in November 2014 that </w:t>
      </w:r>
      <w:r w:rsidRPr="00744C62">
        <w:rPr>
          <w:rStyle w:val="StyleUnderline"/>
        </w:rPr>
        <w:t>Washington would automatically deploy American forces in Japan without prior consultations with Tokyo in the case of North Korean provocation or an emergency on the peninsula.[14]</w:t>
      </w:r>
      <w:r w:rsidRPr="00744C62">
        <w:t xml:space="preserve"> Japanese officials have privately commented that, given the current state of strained relations with South Korea, Tokyo may not be inclined to provide either security or economic assistance to Korea during a crisis. The Japanese government could have more difficulty convincing the Japanese public to support a policy of defying North Korean nuclear threats to provide assistance to Seoul. South Korea should be less concerned that Japan will be overeager to become involved—the oft-quoted fear of “Japanese boots again on the Korean Peninsula”—and instead worry that Japan would be reluctant, resistant, or refuse to become involved. Just as South Korean public opinion polls show strongly negative views of Japan, the reverse is also true. Japan Needs to Be Wooed Both Seoul and Washington need to realize that Tokyo needs to be persuaded to ensure its involvement. It behooves Seoul to improve relations with Tokyo for its own unification interests. Both South Korea and Japan need to reassure each other that neither poses a security threat to the other. A critical first step to earning Japanese support is for Seoul to be more forthright and transparent in articulating its vision of a unified Korea, particularly its foreign and security policies. This should be part of a renewed effort by both Tokyo and Seoul to begin a reconciliation process to resolve difficult historical issues. Currently strained relations between the two democracies not only undermine common security interests, but also could hinder Korean unification. </w:t>
      </w:r>
      <w:r w:rsidRPr="00744C62">
        <w:rPr>
          <w:rStyle w:val="StyleUnderline"/>
        </w:rPr>
        <w:t xml:space="preserve">Reconciling will not be easy given the legacy of mistrust and paranoia between them. </w:t>
      </w:r>
      <w:r w:rsidRPr="00744C62">
        <w:rPr>
          <w:rStyle w:val="Emphasis"/>
        </w:rPr>
        <w:t>Washington should continue to play the role of behind-the-scenes facilitator</w:t>
      </w:r>
      <w:r w:rsidRPr="00744C62">
        <w:t xml:space="preserve">. </w:t>
      </w:r>
      <w:r w:rsidR="00155521" w:rsidRPr="00744C62">
        <w:t xml:space="preserve"> </w:t>
      </w:r>
    </w:p>
    <w:p w:rsidR="00A4599A" w:rsidRPr="00744C62" w:rsidRDefault="00A4599A" w:rsidP="00A4599A">
      <w:pPr>
        <w:pStyle w:val="Heading4"/>
      </w:pPr>
      <w:r w:rsidRPr="00744C62">
        <w:t xml:space="preserve">Japan says yes to a greater Chinese leadership role regarding the DPRK </w:t>
      </w:r>
    </w:p>
    <w:p w:rsidR="00A4599A" w:rsidRPr="00744C62" w:rsidRDefault="00A4599A" w:rsidP="00A4599A">
      <w:pPr>
        <w:rPr>
          <w:rStyle w:val="Style13ptBold"/>
          <w:b w:val="0"/>
          <w:bCs w:val="0"/>
        </w:rPr>
      </w:pPr>
      <w:r w:rsidRPr="00744C62">
        <w:rPr>
          <w:rStyle w:val="Style13ptBold"/>
        </w:rPr>
        <w:t xml:space="preserve">Tanaka 16 </w:t>
      </w:r>
      <w:r w:rsidRPr="00744C62">
        <w:t>senior fellow at the Japan Center for International Exchange and chairman of the Institute for International Strategy at the Japan Research Institute, Ltd. He previously served as Japan’s deputy minister for foreign affairs (Hitoshi, February 15, 2016; “Six Challenges for US–Japan Cooperation in Asia,” East Asia Forum; http://www.eastasiaforum.org/2016/02/15/six- challenges-for- us-japan- cooperation-in- asia)</w:t>
      </w:r>
    </w:p>
    <w:p w:rsidR="00A4599A" w:rsidRPr="00744C62" w:rsidRDefault="00A4599A" w:rsidP="00A4599A">
      <w:r w:rsidRPr="00744C62">
        <w:t xml:space="preserve">The fourth challenge is that of North Korea. On 6 January 2016, North Korea tested a nuclear device for the fourth time — the second under Kim Jong-un’s leadership. This time, the international community must go beyond business-as-usual measures to deal with the North Korean nuclear program. </w:t>
      </w:r>
      <w:r w:rsidRPr="00744C62">
        <w:rPr>
          <w:rStyle w:val="StyleUnderline"/>
        </w:rPr>
        <w:t>In order to truly alter North Korea’s behaviour</w:t>
      </w:r>
      <w:r w:rsidRPr="00744C62">
        <w:t xml:space="preserve">, economic sanctions, including financial sanctions, will need to be strengthened. </w:t>
      </w:r>
      <w:r w:rsidRPr="00744C62">
        <w:rPr>
          <w:rStyle w:val="StyleUnderline"/>
        </w:rPr>
        <w:t>Beijing has a big role to play</w:t>
      </w:r>
      <w:r w:rsidRPr="00744C62">
        <w:t xml:space="preserve">. Irrespective of its apparent change in attitude after the third North Korean nuclear test in 2013, </w:t>
      </w:r>
      <w:r w:rsidRPr="00744C62">
        <w:rPr>
          <w:rStyle w:val="StyleUnderline"/>
        </w:rPr>
        <w:t>China has continued to provide substantive assistance to North Korea. For any form of sanctions to be effective, though, the international community</w:t>
      </w:r>
      <w:r w:rsidRPr="00744C62">
        <w:t xml:space="preserve"> as a whole, including China and Russia, </w:t>
      </w:r>
      <w:r w:rsidRPr="00744C62">
        <w:rPr>
          <w:rStyle w:val="StyleUnderline"/>
        </w:rPr>
        <w:t>must</w:t>
      </w:r>
      <w:r w:rsidRPr="00744C62">
        <w:t xml:space="preserve"> fully </w:t>
      </w:r>
      <w:r w:rsidRPr="00744C62">
        <w:rPr>
          <w:rStyle w:val="StyleUnderline"/>
        </w:rPr>
        <w:t>back them</w:t>
      </w:r>
      <w:r w:rsidRPr="00744C62">
        <w:t xml:space="preserve">. South Korea, </w:t>
      </w:r>
      <w:r w:rsidRPr="00744C62">
        <w:rPr>
          <w:rStyle w:val="StyleUnderline"/>
        </w:rPr>
        <w:t xml:space="preserve">Japan and the United States must </w:t>
      </w:r>
      <w:r w:rsidRPr="00744C62">
        <w:rPr>
          <w:rStyle w:val="Emphasis"/>
        </w:rPr>
        <w:t>deepen cooperation and adopt a unified approach on sanctions policy as well as on joint contingency planning</w:t>
      </w:r>
      <w:r w:rsidRPr="00744C62">
        <w:rPr>
          <w:rStyle w:val="StyleUnderline"/>
        </w:rPr>
        <w:t xml:space="preserve">. The </w:t>
      </w:r>
      <w:r w:rsidRPr="00744C62">
        <w:t>three</w:t>
      </w:r>
      <w:r w:rsidRPr="00744C62">
        <w:rPr>
          <w:rStyle w:val="StyleUnderline"/>
        </w:rPr>
        <w:t xml:space="preserve"> nations also need to consult with China</w:t>
      </w:r>
      <w:r w:rsidRPr="00744C62">
        <w:t xml:space="preserve"> and Russia </w:t>
      </w:r>
      <w:r w:rsidRPr="00744C62">
        <w:rPr>
          <w:rStyle w:val="StyleUnderline"/>
        </w:rPr>
        <w:t>to form a united front to apply greater pressure on North Korea</w:t>
      </w:r>
      <w:r w:rsidRPr="00744C62">
        <w:t>. An immediate restart of the denuclearisation process under the Six-Party Talks may be difficult, but without the right measures to pressure and isolate North Korea, nothing will be achieved.</w:t>
      </w:r>
    </w:p>
    <w:p w:rsidR="000C0AD5" w:rsidRPr="00744C62" w:rsidRDefault="000C0AD5" w:rsidP="00BB1B27">
      <w:pPr>
        <w:pStyle w:val="Heading3"/>
      </w:pPr>
      <w:r w:rsidRPr="00744C62">
        <w:t xml:space="preserve">Military </w:t>
      </w:r>
      <w:r w:rsidR="00A4599A" w:rsidRPr="00744C62">
        <w:t>/ Territorial Disputes</w:t>
      </w:r>
    </w:p>
    <w:p w:rsidR="000C0AD5" w:rsidRPr="00744C62" w:rsidRDefault="00221DA2" w:rsidP="000C0AD5">
      <w:pPr>
        <w:pStyle w:val="Heading4"/>
      </w:pPr>
      <w:r w:rsidRPr="00744C62">
        <w:t xml:space="preserve">Consultation over maritime disputes and military issues is key – this is Japan’s </w:t>
      </w:r>
      <w:r w:rsidRPr="00744C62">
        <w:rPr>
          <w:u w:val="single"/>
        </w:rPr>
        <w:t>number one</w:t>
      </w:r>
      <w:r w:rsidRPr="00744C62">
        <w:t xml:space="preserve"> concern </w:t>
      </w:r>
    </w:p>
    <w:p w:rsidR="000C0AD5" w:rsidRPr="00744C62" w:rsidRDefault="000C0AD5" w:rsidP="000C0AD5">
      <w:r w:rsidRPr="00744C62">
        <w:rPr>
          <w:rStyle w:val="Style13ptBold"/>
        </w:rPr>
        <w:t xml:space="preserve">Armitage et. al 16, - </w:t>
      </w:r>
      <w:r w:rsidRPr="00744C62">
        <w:t>President of Armitage International. He has served in a number of senior national security posts in government, most recently as Deputy Secretary of State (Richard with John Hamre and Ryozo Kato, Febuary 29, The U.S.-Japan Alliance to 2030: Power and Principle Report of the Commission on the Future of the Alliance, pages 13-14, https://www.spf.org/topics/finalreportfinal.pdf)//JL</w:t>
      </w:r>
    </w:p>
    <w:p w:rsidR="000C0AD5" w:rsidRPr="00744C62" w:rsidRDefault="000C0AD5" w:rsidP="000C0AD5">
      <w:r w:rsidRPr="00744C62">
        <w:rPr>
          <w:rStyle w:val="StyleUnderline"/>
        </w:rPr>
        <w:t>The primary</w:t>
      </w:r>
      <w:r w:rsidRPr="00744C62">
        <w:t xml:space="preserve"> geopolitical </w:t>
      </w:r>
      <w:r w:rsidRPr="00744C62">
        <w:rPr>
          <w:rStyle w:val="StyleUnderline"/>
        </w:rPr>
        <w:t>test for the Alliance is China’s rise.</w:t>
      </w:r>
      <w:r w:rsidRPr="00744C62">
        <w:t xml:space="preserve"> </w:t>
      </w:r>
      <w:r w:rsidRPr="00744C62">
        <w:rPr>
          <w:rStyle w:val="StyleUnderline"/>
        </w:rPr>
        <w:t>The United States and Japan cannot base Alliance strategy simply on a binary path of encouraging the pursuit of common economic and diplomatic interests with Beijing while maintaining military deterrence</w:t>
      </w:r>
      <w:r w:rsidRPr="00744C62">
        <w:t xml:space="preserve"> in case China chooses a more aggressive path. </w:t>
      </w:r>
      <w:r w:rsidRPr="00744C62">
        <w:rPr>
          <w:rStyle w:val="StyleUnderline"/>
        </w:rPr>
        <w:t>This approach will be particularly ineffective in an environment in which China is seeking to alter the status quo through “grey zone” coercion that neither undermines economic cooperation nor triggers military confrontation</w:t>
      </w:r>
      <w:r w:rsidRPr="00744C62">
        <w:t xml:space="preserve">. While the United States and Japan are limited in their ability to influence the future of China itself, </w:t>
      </w:r>
      <w:r w:rsidRPr="00744C62">
        <w:rPr>
          <w:rStyle w:val="StyleUnderline"/>
        </w:rPr>
        <w:t>much more can and should be done to reinforce those institutions and arrangements that have underpinned the prosperous regional and global order</w:t>
      </w:r>
      <w:r w:rsidRPr="00744C62">
        <w:t xml:space="preserve"> while seeking ways to cooperate with China within that framework. The Commission believes that the Allies should adopt a more active strategy to protect bilateral interests against “grey zone” pressures in the East and South China Seas, and in the face of economic mercantilism, including intellectual property theft. At the same time, </w:t>
      </w:r>
      <w:r w:rsidRPr="00744C62">
        <w:rPr>
          <w:rStyle w:val="StyleUnderline"/>
        </w:rPr>
        <w:t>the Allies should seek cooperation with China in forging common responses to shared global concerns such as climate change, and to regional concerns such as the Middle East and East Asian crisis management mechanisms</w:t>
      </w:r>
      <w:r w:rsidRPr="00744C62">
        <w:t xml:space="preserve">. In doing so, the Allies should encourage China to pursue equitable compromises where interests appear to diverge. A more active strategy in support of Alliance interests will better position the United States and Japan to deal with a broad range of possibilities for future Chinese development, from a more powerful and aggressive China to a weak and passive China. A coordinated strategy for China will have four important components: </w:t>
      </w:r>
      <w:r w:rsidRPr="00744C62">
        <w:rPr>
          <w:rStyle w:val="Emphasis"/>
        </w:rPr>
        <w:t xml:space="preserve">The United States and Japan should </w:t>
      </w:r>
      <w:r w:rsidRPr="00744C62">
        <w:rPr>
          <w:rStyle w:val="StyleUnderline"/>
        </w:rPr>
        <w:t>develop a bilateral declaration that conveys their values-based vision for the world</w:t>
      </w:r>
      <w:r w:rsidRPr="00744C62">
        <w:t xml:space="preserve">, as contrasted with China’s authoritarian view; continue to increase Japan’s military role in the Alliance that has begun with its leadership in Senkakus contingencies; </w:t>
      </w:r>
      <w:r w:rsidRPr="00744C62">
        <w:rPr>
          <w:rStyle w:val="StyleUnderline"/>
        </w:rPr>
        <w:t>apply the Alliance consultation, coordination, and action mechanisms discussed below to policy and actions towards China; engage in enhanced sharing of information, intelligence, and joint assessments of developments in China; support democracy in Taiwan while encouraging the peaceful resolution of issues affecting cross-Strait ties</w:t>
      </w:r>
      <w:r w:rsidRPr="00744C62">
        <w:t xml:space="preserve">; support multilateral institutions and forums that help to socialize China to regional norms; coordinate important China-focused policy statements with each other prior to publication to narrow perception gaps; and strengthen mechanisms for long-term planning and policy coordination. </w:t>
      </w:r>
    </w:p>
    <w:p w:rsidR="002E6745" w:rsidRPr="00744C62" w:rsidRDefault="002E6745" w:rsidP="00BB1B27">
      <w:pPr>
        <w:pStyle w:val="Heading3"/>
      </w:pPr>
      <w:r w:rsidRPr="00744C62">
        <w:t>Nuclear</w:t>
      </w:r>
      <w:r w:rsidR="00DF303A" w:rsidRPr="00744C62">
        <w:t xml:space="preserve"> Energy </w:t>
      </w:r>
    </w:p>
    <w:p w:rsidR="002E6745" w:rsidRPr="00744C62" w:rsidRDefault="00D87A43" w:rsidP="002E6745">
      <w:pPr>
        <w:pStyle w:val="Heading4"/>
      </w:pPr>
      <w:r w:rsidRPr="00744C62">
        <w:t xml:space="preserve">Consulting Japan’s key on nuclear issues </w:t>
      </w:r>
    </w:p>
    <w:p w:rsidR="002E6745" w:rsidRPr="00744C62" w:rsidRDefault="002E6745" w:rsidP="002E6745">
      <w:pPr>
        <w:rPr>
          <w:rStyle w:val="StyleUnderline"/>
        </w:rPr>
      </w:pPr>
      <w:r w:rsidRPr="00744C62">
        <w:rPr>
          <w:rStyle w:val="Style13ptBold"/>
        </w:rPr>
        <w:t>Armitage and Nye 2012</w:t>
      </w:r>
      <w:r w:rsidRPr="00744C62">
        <w:rPr>
          <w:rStyle w:val="StyleUnderline"/>
        </w:rPr>
        <w:t xml:space="preserve">, </w:t>
      </w:r>
      <w:r w:rsidRPr="00744C62">
        <w:rPr>
          <w:rStyle w:val="StyleUnderline"/>
          <w:u w:val="none"/>
        </w:rPr>
        <w:t>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https://csis-prod.s3.amazonaws.com/s3fs-public/legacy_files/files/publication/120810_Armitage_USJapanAlliance_Web.pdf)//GHS-SG</w:t>
      </w:r>
    </w:p>
    <w:p w:rsidR="002E6745" w:rsidRPr="00744C62" w:rsidRDefault="002E6745" w:rsidP="002E6745">
      <w:pPr>
        <w:rPr>
          <w:rStyle w:val="Emphasis"/>
        </w:rPr>
      </w:pPr>
      <w:r w:rsidRPr="00744C62">
        <w:t xml:space="preserve">For its part, the United States needs to remove uncertainty surrounding disposal of spent nuclear waste and implement clear permitting processes. </w:t>
      </w:r>
      <w:r w:rsidRPr="00744C62">
        <w:rPr>
          <w:rStyle w:val="StyleUnderline"/>
        </w:rPr>
        <w:t>While we are fully cognizant of the need to learn from Fukushima and implement corrective safeguards, nuclear power still holds tremendous potential in the areas of energy security, economic growth, and environmental benefits. Japan and the United States have common political and commercial interests in promoting safe and reliable civilian nuclear power domestically and internationally</w:t>
      </w:r>
      <w:r w:rsidRPr="00744C62">
        <w:t>. Tokyo and Washington must revitalize their alliance in this area, taking on board lessons from Fukushima, and resume a</w:t>
      </w:r>
      <w:r w:rsidRPr="00744C62">
        <w:rPr>
          <w:rStyle w:val="StyleUnderline"/>
        </w:rPr>
        <w:t xml:space="preserve"> leadership role in promoting safe reactor designs and sound regulatory practices globally. The 3-11 tragedy should not become the basis for a greater economic and environmental decline. Safe, clean, responsibly developed and utilized nuclear power constitutes an essential element in Japan’s comprehensive security. </w:t>
      </w:r>
      <w:r w:rsidRPr="00744C62">
        <w:rPr>
          <w:rStyle w:val="Emphasis"/>
        </w:rPr>
        <w:t>In this regard, U.S.-Japan cooperation on nuclear research and development is essential.</w:t>
      </w:r>
    </w:p>
    <w:p w:rsidR="00BB1B27" w:rsidRPr="00744C62" w:rsidRDefault="00BB1B27" w:rsidP="00BB1B27">
      <w:pPr>
        <w:pStyle w:val="Heading3"/>
      </w:pPr>
      <w:r w:rsidRPr="00744C62">
        <w:t>SCS</w:t>
      </w:r>
    </w:p>
    <w:p w:rsidR="00BB1B27" w:rsidRPr="00744C62" w:rsidRDefault="00BB1B27" w:rsidP="00BB1B27">
      <w:pPr>
        <w:pStyle w:val="Heading4"/>
      </w:pPr>
      <w:r w:rsidRPr="00744C62">
        <w:t>Japan says yes—concerns over the SCS force Abe’s hand</w:t>
      </w:r>
    </w:p>
    <w:p w:rsidR="00BB1B27" w:rsidRPr="00744C62" w:rsidRDefault="00BB1B27" w:rsidP="00BB1B27">
      <w:r w:rsidRPr="00744C62">
        <w:rPr>
          <w:rStyle w:val="Style13ptBold"/>
        </w:rPr>
        <w:t>Masangkay 15 –</w:t>
      </w:r>
      <w:r w:rsidRPr="00744C62">
        <w:t xml:space="preserve"> reporter at Kyodo News and the Japan Times with a BA in Journalism and Mass Communication from the University of the Philippines (May, South China Sea feud puts Japan’s U.S. Alliance, Asian partnerships under spotlight, The Japan Times, November 24</w:t>
      </w:r>
      <w:r w:rsidRPr="00744C62">
        <w:rPr>
          <w:vertAlign w:val="superscript"/>
        </w:rPr>
        <w:t>th</w:t>
      </w:r>
      <w:r w:rsidRPr="00744C62">
        <w:t>, 2015, http://www.japantimes.co.jp/news/2015/11/24/national/politics-diplomacy/south-china-sea-feud-puts-japans-u-s-alliance-asian-partnerships-spotlight/#.V2mb5TXR-tt)//SJ</w:t>
      </w:r>
    </w:p>
    <w:p w:rsidR="00BB1B27" w:rsidRPr="00744C62" w:rsidRDefault="00BB1B27" w:rsidP="00BB1B27">
      <w:r w:rsidRPr="00744C62">
        <w:t xml:space="preserve">Jetting from Turkey to Southeast Asia in mid-November at a time when </w:t>
      </w:r>
      <w:r w:rsidRPr="00744C62">
        <w:rPr>
          <w:rStyle w:val="StyleUnderline"/>
        </w:rPr>
        <w:t>the U.S.-China rivalry is playing out in the hotly contested South China Sea, Prime Minister</w:t>
      </w:r>
      <w:r w:rsidRPr="00744C62">
        <w:t xml:space="preserve"> Shinzo </w:t>
      </w:r>
      <w:r w:rsidRPr="00744C62">
        <w:rPr>
          <w:rStyle w:val="StyleUnderline"/>
        </w:rPr>
        <w:t>Abe has</w:t>
      </w:r>
      <w:r w:rsidRPr="00744C62">
        <w:t xml:space="preserve"> painstakingly </w:t>
      </w:r>
      <w:r w:rsidRPr="00744C62">
        <w:rPr>
          <w:rStyle w:val="StyleUnderline"/>
        </w:rPr>
        <w:t xml:space="preserve">painted a picture of an ever stronger Japan-U.S. alliance and a tight network with Asian friends. </w:t>
      </w:r>
      <w:r w:rsidRPr="00744C62">
        <w:t xml:space="preserve">During a series of regional summits in Kuala Lumpur, </w:t>
      </w:r>
      <w:r w:rsidRPr="00744C62">
        <w:rPr>
          <w:rStyle w:val="StyleUnderline"/>
        </w:rPr>
        <w:t xml:space="preserve">Abe defied Beijing’s objections to raising the South China Sea issue multilaterally and expressed </w:t>
      </w:r>
      <w:r w:rsidRPr="00744C62">
        <w:t xml:space="preserve">his “serious </w:t>
      </w:r>
      <w:r w:rsidRPr="00744C62">
        <w:rPr>
          <w:rStyle w:val="StyleUnderline"/>
        </w:rPr>
        <w:t>concerns” over China’s</w:t>
      </w:r>
      <w:r w:rsidRPr="00744C62">
        <w:t xml:space="preserve"> massive </w:t>
      </w:r>
      <w:r w:rsidRPr="00744C62">
        <w:rPr>
          <w:rStyle w:val="StyleUnderline"/>
        </w:rPr>
        <w:t>land</w:t>
      </w:r>
      <w:r w:rsidRPr="00744C62">
        <w:t xml:space="preserve"> </w:t>
      </w:r>
      <w:r w:rsidRPr="00744C62">
        <w:rPr>
          <w:rStyle w:val="StyleUnderline"/>
        </w:rPr>
        <w:t>reclamation activities and</w:t>
      </w:r>
      <w:r w:rsidRPr="00744C62">
        <w:t xml:space="preserve"> building of </w:t>
      </w:r>
      <w:r w:rsidRPr="00744C62">
        <w:rPr>
          <w:rStyle w:val="StyleUnderline"/>
        </w:rPr>
        <w:t>outposts</w:t>
      </w:r>
      <w:r w:rsidRPr="00744C62">
        <w:t xml:space="preserve">, and pointed to unilateral attempts to change the status quo at sea. According to Japanese officials, </w:t>
      </w:r>
      <w:r w:rsidRPr="00744C62">
        <w:rPr>
          <w:rStyle w:val="StyleUnderline"/>
        </w:rPr>
        <w:t>Beijing’s muscle-flexing in the South China Sea</w:t>
      </w:r>
      <w:r w:rsidRPr="00744C62">
        <w:t xml:space="preserve">, which is one of the world’s busiest shipping lanes and believed to be resource-rich, </w:t>
      </w:r>
      <w:r w:rsidRPr="00744C62">
        <w:rPr>
          <w:rStyle w:val="StyleUnderline"/>
        </w:rPr>
        <w:t>has highlighted the need for Japan and the United States to be more engaged in the Asian regio</w:t>
      </w:r>
      <w:r w:rsidRPr="00744C62">
        <w:t xml:space="preserve">n, especially in light of Japan’s new security laws, furthering their partnership in upholding freedom of navigation and the rule of law. </w:t>
      </w:r>
      <w:r w:rsidRPr="00744C62">
        <w:rPr>
          <w:rStyle w:val="StyleUnderline"/>
        </w:rPr>
        <w:t>“I want to create a network</w:t>
      </w:r>
      <w:r w:rsidRPr="00744C62">
        <w:t xml:space="preserve"> (with like-minded countries), </w:t>
      </w:r>
      <w:r w:rsidRPr="00744C62">
        <w:rPr>
          <w:rStyle w:val="StyleUnderline"/>
        </w:rPr>
        <w:t>with the Japan-U.S. alliance as the cornerstone, to ensure peace and stability” in the region, Abe was quoted</w:t>
      </w:r>
      <w:r w:rsidRPr="00744C62">
        <w:t xml:space="preserve"> by Deputy Chief Cabinet Secretary Hiroshige Seko as saying in his talks with President Barack Obama in Manila. Pushing his policy of “rebalancing” toward Asia, </w:t>
      </w:r>
      <w:r w:rsidRPr="00744C62">
        <w:rPr>
          <w:rStyle w:val="StyleUnderline"/>
        </w:rPr>
        <w:t>Obama said he welcomes a forward-leaning Japan,</w:t>
      </w:r>
      <w:r w:rsidRPr="00744C62">
        <w:t xml:space="preserve"> which includes further promoting ties with India and Australia, </w:t>
      </w:r>
      <w:r w:rsidRPr="00744C62">
        <w:rPr>
          <w:rStyle w:val="StyleUnderline"/>
        </w:rPr>
        <w:t xml:space="preserve">and said his meeting with Abe was a way to “examine how we can work with </w:t>
      </w:r>
      <w:r w:rsidRPr="00744C62">
        <w:t xml:space="preserve">some of the regional organizations like </w:t>
      </w:r>
      <w:r w:rsidRPr="00744C62">
        <w:rPr>
          <w:rStyle w:val="StyleUnderline"/>
        </w:rPr>
        <w:t>ASEAN in order to maintain</w:t>
      </w:r>
      <w:r w:rsidRPr="00744C62">
        <w:t xml:space="preserve"> the </w:t>
      </w:r>
      <w:r w:rsidRPr="00744C62">
        <w:rPr>
          <w:rStyle w:val="StyleUnderline"/>
        </w:rPr>
        <w:t>stability</w:t>
      </w:r>
      <w:r w:rsidRPr="00744C62">
        <w:t xml:space="preserve"> that has been the hallmark of this region.” In past years, </w:t>
      </w:r>
      <w:r w:rsidRPr="00744C62">
        <w:rPr>
          <w:rStyle w:val="StyleUnderline"/>
        </w:rPr>
        <w:t xml:space="preserve">Japan has been proactively promoting a foreign policy that maintains the alliance with the United States while </w:t>
      </w:r>
      <w:r w:rsidRPr="00744C62">
        <w:t xml:space="preserve">at the same time attaching </w:t>
      </w:r>
      <w:r w:rsidRPr="00744C62">
        <w:rPr>
          <w:rStyle w:val="StyleUnderline"/>
        </w:rPr>
        <w:t>increased</w:t>
      </w:r>
      <w:r w:rsidRPr="00744C62">
        <w:t xml:space="preserve"> importance to its </w:t>
      </w:r>
      <w:r w:rsidRPr="00744C62">
        <w:rPr>
          <w:rStyle w:val="StyleUnderline"/>
        </w:rPr>
        <w:t>engagement in the Association of Southeast Asian Nations</w:t>
      </w:r>
      <w:r w:rsidRPr="00744C62">
        <w:t>, and with India and Australia, one of the officials said. In Manila, Abe met with Philippine President Benigno Aquino III and they broadly agreed on a deal for the transfer of defense equipment and technology, and to assist the Philippines, which is embroiled in overlapping territorial claims over the South China Sea with China, Malaysia, Brunei, Vietnam and Taiwan. “Through cooperation on defense equipment and boosting maritime capability, we will equip ASEAN countries with skills to protect the sea,” Abe told ASEAN leaders in Kuala Lumpur. Washington, for its part, has unveiled a plan to transfer two ships to the Philippine Navy, with Obama assuring his nation’s commitment to defending the Southeast Asian country. China saw last month’s passage of a U.S. Navy guided-missile destroyer within the 12-nautical-mile (22-km) territorial limit claimed by China at one of its artificial islands in the disputed Spratly archipelago as a provocation. It has frowned on involvement by Japan and the United States in a part of the world where they are not directly affected. But Alexander Vuving, an associate professor at the College of Security Studies of the Asia-Pacific Center for Security Studies, based in Honolulu, said, “</w:t>
      </w:r>
      <w:r w:rsidRPr="00744C62">
        <w:rPr>
          <w:rStyle w:val="StyleUnderline"/>
        </w:rPr>
        <w:t>China’s efforts to transform geography and rewrite the rules in the South China Sea cannot be kept in check without the involvement of</w:t>
      </w:r>
      <w:r w:rsidRPr="00744C62">
        <w:t xml:space="preserve"> powerful stakeholders such as </w:t>
      </w:r>
      <w:r w:rsidRPr="00744C62">
        <w:rPr>
          <w:rStyle w:val="StyleUnderline"/>
        </w:rPr>
        <w:t>the United States and Japan.”</w:t>
      </w:r>
      <w:r w:rsidRPr="00744C62">
        <w:t xml:space="preserve"> While there are concerns that U.S. exercising its “freedom of navigation” has ratcheted up tensions in the South China Sea, fast becoming one of the world’s flash points, Vu-ving defended the U.S. operations as “necessary to maintain international law and balance of power” and “deter bullying behavior.” “</w:t>
      </w:r>
      <w:r w:rsidRPr="00744C62">
        <w:rPr>
          <w:rStyle w:val="StyleUnderline"/>
        </w:rPr>
        <w:t>If the United States does not conduct freedom of navigation operations in the South China Sea, China may think,</w:t>
      </w:r>
      <w:r w:rsidRPr="00744C62">
        <w:t xml:space="preserve"> based on what has happened so far in this region, </w:t>
      </w:r>
      <w:r w:rsidRPr="00744C62">
        <w:rPr>
          <w:rStyle w:val="StyleUnderline"/>
        </w:rPr>
        <w:t>that it can do whatever it wants</w:t>
      </w:r>
      <w:r w:rsidRPr="00744C62">
        <w:t xml:space="preserve">, even in disrespect of international law,” Vuving said. China insists its island building activities are civilian in nature, but smaller Asian claimants are uneasy over Beijing’s fast-paced land reclamation work and what is perceived as a “fait accompli” in the South China Sea. “What is troublesome is that several years down the road, the territorial claims would be blurred because China has changed the status quo and no one was able to stop it,” a diplomatic source said. India, which is becoming concerned about China’s presence in the Indian Ocean, also raised the issue in its summit with ASEAN representatives as well as in bilateral talks with Japan, in which Prime Minister Narendra Modi welcomed Japanese participation in U.S.-India naval exercises. Australia, another key partner for Japan and the United States, has also joined in expressing concerns over the South China Sea issue. On the same weekend, foreign and defense chiefs of Japan and Australia who met in Sydney for their “two-plus-two” security talks urged all claimants to “exercise restraint.” The United States says it will continue the freedom of navigation operations. Standing by Japan’s ally, </w:t>
      </w:r>
      <w:r w:rsidRPr="00744C62">
        <w:rPr>
          <w:rStyle w:val="StyleUnderline"/>
        </w:rPr>
        <w:t>Abe</w:t>
      </w:r>
      <w:r w:rsidRPr="00744C62">
        <w:t xml:space="preserve"> said at the news conference wrapping up his latest diplomatic tour that he “</w:t>
      </w:r>
      <w:r w:rsidRPr="00744C62">
        <w:rPr>
          <w:rStyle w:val="StyleUnderline"/>
        </w:rPr>
        <w:t>supports” the U.S. patrols</w:t>
      </w:r>
      <w:r w:rsidRPr="00744C62">
        <w:t xml:space="preserve">. </w:t>
      </w:r>
      <w:r w:rsidRPr="00744C62">
        <w:rPr>
          <w:rStyle w:val="StyleUnderline"/>
        </w:rPr>
        <w:t>Greater Japan-U.S. cooperation following the revision of bilateral defense guidelines</w:t>
      </w:r>
      <w:r w:rsidRPr="00744C62">
        <w:t xml:space="preserve"> in April and the enactment in September </w:t>
      </w:r>
      <w:r w:rsidRPr="00744C62">
        <w:rPr>
          <w:rStyle w:val="StyleUnderline"/>
        </w:rPr>
        <w:t>of</w:t>
      </w:r>
      <w:r w:rsidRPr="00744C62">
        <w:t xml:space="preserve"> the </w:t>
      </w:r>
      <w:r w:rsidRPr="00744C62">
        <w:rPr>
          <w:rStyle w:val="StyleUnderline"/>
        </w:rPr>
        <w:t>new security laws that expand</w:t>
      </w:r>
      <w:r w:rsidRPr="00744C62">
        <w:t xml:space="preserve"> the potential overseas </w:t>
      </w:r>
      <w:r w:rsidRPr="00744C62">
        <w:rPr>
          <w:rStyle w:val="StyleUnderline"/>
        </w:rPr>
        <w:t xml:space="preserve">role of the Self-Defense Forces </w:t>
      </w:r>
      <w:r w:rsidRPr="00744C62">
        <w:t>does not automatically mean Japan will join the patrols. “SDF activities are separate and our country will not join (the U.S. operations),” Abe said, adding that the SDF is not patrolling the South China Sea now and there are “no specific plans” at the moment to be engaged in such activities there. While Japan is not directly involved, it regards the area as vital to its economy: It is a key shipping route for oil and other imports. Every year, $5 trillion worth of global trade passes through these waters. Nozomu Yoshitomi, a Nihon University professor and retired Ground Self-Defense Force officer, said he believes the SDF has the capability to conduct joint patrols in the South China Sea, but whether Japan wants to use its limited assets in this fashion is another question.</w:t>
      </w:r>
    </w:p>
    <w:p w:rsidR="00FE4B38" w:rsidRPr="00744C62" w:rsidRDefault="00FE4B38" w:rsidP="00FE4B38">
      <w:pPr>
        <w:pStyle w:val="Heading4"/>
      </w:pPr>
      <w:r w:rsidRPr="00744C62">
        <w:t>Consulting Japan on SCS issues is vital to the alliance – increases assurance in the face of Chinese aggression</w:t>
      </w:r>
    </w:p>
    <w:p w:rsidR="00FE4B38" w:rsidRPr="00744C62" w:rsidRDefault="00FE4B38" w:rsidP="00FE4B38">
      <w:pPr>
        <w:rPr>
          <w:sz w:val="28"/>
          <w:szCs w:val="28"/>
        </w:rPr>
      </w:pPr>
      <w:r w:rsidRPr="00744C62">
        <w:rPr>
          <w:rStyle w:val="Style13ptBold"/>
        </w:rPr>
        <w:t>Tatsumi 2016</w:t>
      </w:r>
      <w:r w:rsidRPr="00744C62">
        <w:rPr>
          <w:sz w:val="28"/>
          <w:szCs w:val="28"/>
        </w:rPr>
        <w:t xml:space="preserve"> - </w:t>
      </w:r>
      <w:r w:rsidRPr="00744C62">
        <w:t>Senior Associate of the East Asia Program at the Stimson Center  Yuki, "China: Pushing the Envelope in the East China Sea?," Jun 10, thediplomat.com/2016/06/china-pushing-the-envelope-in-the-east-china-sea/ //ALB</w:t>
      </w:r>
    </w:p>
    <w:p w:rsidR="00FE4B38" w:rsidRPr="00744C62" w:rsidRDefault="00FE4B38" w:rsidP="00FE4B38">
      <w:r w:rsidRPr="00744C62">
        <w:rPr>
          <w:szCs w:val="28"/>
        </w:rPr>
        <w:t xml:space="preserve">On June 9, a Chinese People’s Liberation Army Navy (PLAN) frigate sailed near Senkaku Island. Although the naval vessel stayed in the contiguous zone, and therefore did not enter Japan’s territorial waters, this is the first time that a PLAN vessel came this close to the Senkakus, which are also claimed by China (where they are called the Diaoyus). The incident came only a few days after a Chinese J-10 fighter jet resorted to risky maneuvers, flying too close to intercept a U.S. RC-135 surveillance aircraft that was flying over the East China Sea on a routine surveillance flight. Japan’s government reacted strongly. Prime Minister Shinzo </w:t>
      </w:r>
      <w:r w:rsidRPr="00744C62">
        <w:rPr>
          <w:sz w:val="28"/>
          <w:szCs w:val="28"/>
          <w:u w:val="single"/>
        </w:rPr>
        <w:t xml:space="preserve">Abe immediately directed his government to </w:t>
      </w:r>
      <w:r w:rsidRPr="00744C62">
        <w:rPr>
          <w:szCs w:val="28"/>
        </w:rPr>
        <w:t>continue to monitor the situation closely</w:t>
      </w:r>
      <w:r w:rsidRPr="00744C62">
        <w:rPr>
          <w:sz w:val="28"/>
          <w:szCs w:val="28"/>
          <w:u w:val="single"/>
        </w:rPr>
        <w:t>, maintain close contact with the U</w:t>
      </w:r>
      <w:r w:rsidRPr="00744C62">
        <w:rPr>
          <w:szCs w:val="28"/>
        </w:rPr>
        <w:t>nited</w:t>
      </w:r>
      <w:r w:rsidRPr="00744C62">
        <w:rPr>
          <w:sz w:val="28"/>
          <w:szCs w:val="28"/>
          <w:u w:val="single"/>
        </w:rPr>
        <w:t xml:space="preserve"> S</w:t>
      </w:r>
      <w:r w:rsidRPr="00744C62">
        <w:rPr>
          <w:szCs w:val="28"/>
        </w:rPr>
        <w:t xml:space="preserve">tates, and be prepared for any unexpected turn of the events. Defense Minister Gen Nakatani, on his way home from his visit to Myanmar, Thailand, and Timor-Leste following his attendance at the Shangri-La Dialogue, expressed his grave concern over China’s behavior. The Japanese foreign minister summoned China’s ambassador to express the government’s serious concern and protests. One can only speculate the motives behind this sudden spike in assertive behavior by the Chinese PLA in East China Sea. Most probably the driver is the diplomatic isolation Beijing faced at the Shangri-La Dialogue over the last weekend. During the conference, China found itself encircled by countries that directly and indirectly criticized China’s behavior in the South China Sea. U.S. Secretary of Defense Ashton Carter called for a “principled security network” in the region that upholds international norms, in addition to calling out China for its behavior more than a dozen times. Japan’s own Nakatani outlined in detail Japan’s concern with “unilateral” behavior in the East and South China Seas. And it was not just the United States and Japan. Indian Defense Minister Manohar Parrikar discussed his country’s firm determination to “uphold freedom of navigation and/or flight in accordance with international law.” French Defense Minister Jean-Yves Le Drian emphasized the importance of a rule-based order and reaffirmed that France would continue to send its ships and aircrafts “wherever international allows and operations require.” Put simply, the critical views vis-à-vis China in the South China Sea are growing beyond the Asia-Pacific region. In addition, the ruling on the case brought by the Philippines to the Permanent Court of Arbitration looms. Given these developments, China may have felt compelled to assert its position in the East China Sea, thereby also trying to distract attention away from the South China Sea. </w:t>
      </w:r>
      <w:r w:rsidRPr="00744C62">
        <w:rPr>
          <w:rStyle w:val="StyleUnderline"/>
        </w:rPr>
        <w:t>There is no question that China is testing the resolve of Japan and the United States with its heightened activities in the East China Sea</w:t>
      </w:r>
      <w:r w:rsidRPr="00744C62">
        <w:rPr>
          <w:szCs w:val="28"/>
        </w:rPr>
        <w:t xml:space="preserve">. Against Tokyo, </w:t>
      </w:r>
      <w:r w:rsidRPr="00744C62">
        <w:rPr>
          <w:rStyle w:val="StyleUnderline"/>
        </w:rPr>
        <w:t>Beijing is pushing the envelope to see if their activities would trigger a Japanese overreaction, which China then can use</w:t>
      </w:r>
      <w:r w:rsidRPr="00744C62">
        <w:rPr>
          <w:szCs w:val="28"/>
        </w:rPr>
        <w:t xml:space="preserve"> as a reason to justify its enhanced activities in the East China Sea. </w:t>
      </w:r>
      <w:r w:rsidRPr="00744C62">
        <w:rPr>
          <w:rStyle w:val="Emphasis"/>
        </w:rPr>
        <w:t xml:space="preserve">Vis-à-vis the United States, it is testing Washington’s will to uphold its defense commitment toward Japan. </w:t>
      </w:r>
      <w:r w:rsidRPr="00744C62">
        <w:rPr>
          <w:rStyle w:val="StyleUnderline"/>
        </w:rPr>
        <w:t>The United States and Japan can counter these moves by doing a few things</w:t>
      </w:r>
      <w:r w:rsidRPr="00744C62">
        <w:rPr>
          <w:szCs w:val="28"/>
        </w:rPr>
        <w:t xml:space="preserve">. First, </w:t>
      </w:r>
      <w:r w:rsidRPr="00744C62">
        <w:rPr>
          <w:rStyle w:val="StyleUnderline"/>
        </w:rPr>
        <w:t>they should</w:t>
      </w:r>
      <w:r w:rsidRPr="00744C62">
        <w:rPr>
          <w:szCs w:val="28"/>
        </w:rPr>
        <w:t xml:space="preserve"> continue to conduct and even </w:t>
      </w:r>
      <w:r w:rsidRPr="00744C62">
        <w:rPr>
          <w:rStyle w:val="StyleUnderline"/>
        </w:rPr>
        <w:t>expand the opportunities for joint exercises with other partners in the region to demonstrate the strength of the security partnership</w:t>
      </w:r>
      <w:r w:rsidRPr="00744C62">
        <w:rPr>
          <w:szCs w:val="28"/>
        </w:rPr>
        <w:t xml:space="preserve"> that upholds international norms and principles, including freedom of navigation. The trilateral exercises between the United States, Japan, and Australia including Southern Jackaroo (completed last month) and the U.S.-Japan-India trilateral exercise Malabar (which began June 10 off the coast of Okinawa) are excellent examples. By conducting these trilateral exercises, </w:t>
      </w:r>
      <w:r w:rsidRPr="00744C62">
        <w:rPr>
          <w:rStyle w:val="Emphasis"/>
        </w:rPr>
        <w:t>the U.S. and Japan together send the message that Beijing is up against a group of countries that are opposed to its approach to territorial disputes</w:t>
      </w:r>
      <w:r w:rsidRPr="00744C62">
        <w:rPr>
          <w:szCs w:val="28"/>
        </w:rPr>
        <w:t xml:space="preserve">. Secondly, Japan should intensify its efforts to counter Chinese military maneuvers in the vicinity of its territory by ensuring that Chinese ships and/or aircraft will be met by Japanese vessels and jets every time they get too close to Japanese territory. Japan has been doing this all along when it comes to airspace. The recent behavior by the PLAN can be a blessing in disguise, as it now provides a justification for Japan to increase the activities by the Japan Self Defense Forces in the name of intelligence gathering and monitoring. By doing so, Tokyo can send an unambiguous message to Beijing that the Japanese government does not tolerate the unilateral move to change the status quo. Finally, </w:t>
      </w:r>
      <w:r w:rsidRPr="00744C62">
        <w:rPr>
          <w:rStyle w:val="StyleUnderline"/>
        </w:rPr>
        <w:t>the United States must continue its reassurance to allies in the region that Washington will stay engaged and be supportive of the countries that try to settle these disagreements peacefully through diplomacy.</w:t>
      </w:r>
      <w:r w:rsidRPr="00744C62">
        <w:rPr>
          <w:szCs w:val="28"/>
        </w:rPr>
        <w:t xml:space="preserve"> Whether it is called the “rebalance to Asia” or a “principled security network,” U.</w:t>
      </w:r>
      <w:r w:rsidRPr="00744C62">
        <w:rPr>
          <w:rStyle w:val="StyleUnderline"/>
        </w:rPr>
        <w:t>S. allies and partners need to know that the United States will stay engaged in the region, and be supportive of their response to China’s unreasonably risky behavior. Washington can provide such assurance by using all elements of national power, from calling out Chinese misbehavior</w:t>
      </w:r>
      <w:r w:rsidRPr="00744C62">
        <w:rPr>
          <w:szCs w:val="28"/>
        </w:rPr>
        <w:t xml:space="preserve"> in public forums, as Carter did, </w:t>
      </w:r>
      <w:r w:rsidRPr="00744C62">
        <w:rPr>
          <w:rStyle w:val="StyleUnderline"/>
        </w:rPr>
        <w:t>to more coordinated assistance in Southeast Asia, which can contribute to capacity-building efforts throughout Asia</w:t>
      </w:r>
      <w:r w:rsidRPr="00744C62">
        <w:rPr>
          <w:szCs w:val="28"/>
        </w:rPr>
        <w:t xml:space="preserve">. </w:t>
      </w:r>
      <w:r w:rsidRPr="00744C62">
        <w:rPr>
          <w:sz w:val="28"/>
          <w:szCs w:val="28"/>
          <w:u w:val="single"/>
        </w:rPr>
        <w:t>&lt; Chinese behaviors in the East China Sea over the last week pose a difficult challenge to both the U</w:t>
      </w:r>
      <w:r w:rsidRPr="00744C62">
        <w:rPr>
          <w:szCs w:val="28"/>
        </w:rPr>
        <w:t>nited</w:t>
      </w:r>
      <w:r w:rsidRPr="00744C62">
        <w:rPr>
          <w:sz w:val="28"/>
          <w:szCs w:val="28"/>
          <w:u w:val="single"/>
        </w:rPr>
        <w:t xml:space="preserve"> S</w:t>
      </w:r>
      <w:r w:rsidRPr="00744C62">
        <w:rPr>
          <w:szCs w:val="28"/>
        </w:rPr>
        <w:t>tates</w:t>
      </w:r>
      <w:r w:rsidRPr="00744C62">
        <w:rPr>
          <w:sz w:val="28"/>
          <w:szCs w:val="28"/>
          <w:u w:val="single"/>
        </w:rPr>
        <w:t xml:space="preserve"> and Japan.</w:t>
      </w:r>
      <w:r w:rsidRPr="00744C62">
        <w:rPr>
          <w:szCs w:val="28"/>
        </w:rPr>
        <w:t xml:space="preserve"> </w:t>
      </w:r>
      <w:r w:rsidRPr="00744C62">
        <w:rPr>
          <w:b/>
          <w:sz w:val="28"/>
          <w:szCs w:val="28"/>
          <w:u w:val="single"/>
        </w:rPr>
        <w:t>Their response needs to be strong and coordinated to demonstrate they are unifie</w:t>
      </w:r>
      <w:r w:rsidRPr="00744C62">
        <w:rPr>
          <w:sz w:val="28"/>
          <w:szCs w:val="28"/>
          <w:u w:val="single"/>
        </w:rPr>
        <w:t>d</w:t>
      </w:r>
      <w:r w:rsidRPr="00744C62">
        <w:rPr>
          <w:szCs w:val="28"/>
        </w:rPr>
        <w:t xml:space="preserve"> </w:t>
      </w:r>
      <w:r w:rsidRPr="00744C62">
        <w:rPr>
          <w:sz w:val="28"/>
          <w:szCs w:val="28"/>
          <w:u w:val="single"/>
        </w:rPr>
        <w:t>in their unwillingness to bend to China’s assertion</w:t>
      </w:r>
      <w:r w:rsidRPr="00744C62">
        <w:rPr>
          <w:szCs w:val="28"/>
        </w:rPr>
        <w:t xml:space="preserve">, while these responses need to be carried out in such a way that China cannot point it finger at either of them as the reason for rising tensions. </w:t>
      </w:r>
      <w:r w:rsidRPr="00744C62">
        <w:rPr>
          <w:b/>
          <w:sz w:val="28"/>
          <w:szCs w:val="28"/>
          <w:u w:val="single"/>
        </w:rPr>
        <w:t>In order to strike this fine balance, close consultation will be more critical than ever.</w:t>
      </w:r>
      <w:r w:rsidRPr="00744C62">
        <w:rPr>
          <w:szCs w:val="28"/>
        </w:rPr>
        <w:t xml:space="preserve"> Given both Tokyo and Washington are in a political season, </w:t>
      </w:r>
      <w:r w:rsidRPr="00744C62">
        <w:rPr>
          <w:sz w:val="28"/>
          <w:szCs w:val="28"/>
          <w:u w:val="single"/>
        </w:rPr>
        <w:t>China’s behavior</w:t>
      </w:r>
      <w:r w:rsidRPr="00744C62">
        <w:rPr>
          <w:szCs w:val="28"/>
        </w:rPr>
        <w:t xml:space="preserve"> in the East and South China Seas for the next several months </w:t>
      </w:r>
      <w:r w:rsidRPr="00744C62">
        <w:rPr>
          <w:sz w:val="28"/>
          <w:szCs w:val="28"/>
          <w:u w:val="single"/>
        </w:rPr>
        <w:t xml:space="preserve">may be an important test of the resilience of the coordination mechanism within the U.S.-Japan alliance, </w:t>
      </w:r>
      <w:r w:rsidRPr="00744C62">
        <w:rPr>
          <w:szCs w:val="28"/>
        </w:rPr>
        <w:t xml:space="preserve">which both sides have spent the last several years strengthening. </w:t>
      </w:r>
    </w:p>
    <w:p w:rsidR="00EC2594" w:rsidRPr="00744C62" w:rsidRDefault="00EC2594" w:rsidP="00EC2594">
      <w:pPr>
        <w:pStyle w:val="Heading4"/>
      </w:pPr>
      <w:r w:rsidRPr="00744C62">
        <w:t xml:space="preserve">Should consult Japan on SCS demilitarization </w:t>
      </w:r>
    </w:p>
    <w:p w:rsidR="00EC2594" w:rsidRPr="00744C62" w:rsidRDefault="00EC2594" w:rsidP="00EC2594">
      <w:r w:rsidRPr="00744C62">
        <w:rPr>
          <w:rStyle w:val="Style13ptBold"/>
        </w:rPr>
        <w:t>Tanaka, 16</w:t>
      </w:r>
      <w:r w:rsidRPr="00744C62">
        <w:t xml:space="preserve"> - JCIE Senior Fellow, the chairman of the Institute for International Strategy at the Japan Research Institute (Hitoshi, "Six Challenges for US-Japan Cooperation in Asia", East Asia Forum, 2/15/16, </w:t>
      </w:r>
      <w:hyperlink r:id="rId34" w:history="1">
        <w:r w:rsidRPr="00744C62">
          <w:rPr>
            <w:rStyle w:val="StyleUnderline"/>
            <w:u w:val="none"/>
          </w:rPr>
          <w:t>http://www.eastasiaforum.org/2016/02/15/six-challenges-for-us-japan-cooperation-in-asia/)//SV</w:t>
        </w:r>
      </w:hyperlink>
    </w:p>
    <w:p w:rsidR="00EC2594" w:rsidRPr="00744C62" w:rsidRDefault="00EC2594" w:rsidP="00EC2594">
      <w:r w:rsidRPr="00744C62">
        <w:t xml:space="preserve">In 2016, </w:t>
      </w:r>
      <w:r w:rsidRPr="00744C62">
        <w:rPr>
          <w:rStyle w:val="StyleUnderline"/>
        </w:rPr>
        <w:t>the regional order in East Asia will continue to be characterised by a sense of instability</w:t>
      </w:r>
      <w:r w:rsidRPr="00744C62">
        <w:t xml:space="preserve">. A key question as 2016 progresses will be: </w:t>
      </w:r>
      <w:r w:rsidRPr="00744C62">
        <w:rPr>
          <w:rStyle w:val="StyleUnderline"/>
        </w:rPr>
        <w:t>how best to focus US–Japan cooperation to address both the challenges and opportunities that accompany the rise of China</w:t>
      </w:r>
      <w:r w:rsidRPr="00744C62">
        <w:t xml:space="preserve">? There are six thorny issues that carry the potential to undermine US–Japan cooperation. </w:t>
      </w:r>
      <w:r w:rsidRPr="00744C62">
        <w:rPr>
          <w:rStyle w:val="StyleUnderline"/>
        </w:rPr>
        <w:t>Close, careful US–Japan consultation and cooperation is required to ensure that these issues do not create a wedge in the alliance</w:t>
      </w:r>
      <w:r w:rsidRPr="00744C62">
        <w:t xml:space="preserve">. The first issue relates to the future of US global leadership. The world is watching the US presidential election closely for signs of the foreign policy path the next US president will take. While it is still a long road to the White House, the kind of divisive, and at times xenophobic, debate we have seen so far is damaging to the long-term credibility of US global leadership. Continued US leadership is critical to maintain and strengthen liberal and free-market values as well as the stability and prosperity of East Asia. The United States, East Asia and the world need a US president with the stomach for strong global leadership based on deep cooperation and consultation with US allies and partners, rather than one who advocates unilateralist or isolationist thinking. The second is mega-regional trade agreements including the Trans-Pacific Partnership (TPP) deal reached in October 2015. In light of China’s efforts to launch the Asian Infrastructure Investment Bank, roll out the One Belt, One Road initiative and reach a Regional Comprehensive Economic Partnership with the ASEAN+6 nations, the TPP is critical to the future credibility of US regional leadership. The TPP is not simply a vehicle to facilitate increased trade, but a means to shape 21st-century rules for economic governance and to promote and entrench liberal free-market principles in Asia Pacific. Indonesia’s decision in September 2015 to choose China over Japan to build a high-speed train line between Jakarta and Bandung is illustrative of what is at stake. The US$5.5 billion Chinese proposal was attractive given that it required neither financing nor a loan guarantee from the Indonesian government. But many questions remain regarding the transparency of the proposal and the ability of China to meet international standards, including on labour and environmental regulations. It is thus critical that the United States, Japan and the broader international community engage with Chinese-led economic initiatives to help steer China toward a greater embrace of international best practices. The TPP has an open-accession clause to create a clear and transparent process through which other countries — including China, Indonesia and South Korea — can join in the future. The United States and Japan should actively promote the expansion of TPP membership, especially to these countries. </w:t>
      </w:r>
      <w:r w:rsidRPr="00744C62">
        <w:rPr>
          <w:rStyle w:val="StyleUnderline"/>
        </w:rPr>
        <w:t>Third is the need to demilitarise the South China Sea</w:t>
      </w:r>
      <w:r w:rsidRPr="00744C62">
        <w:t xml:space="preserve">. The construction of artificial </w:t>
      </w:r>
      <w:r w:rsidRPr="00744C62">
        <w:rPr>
          <w:rStyle w:val="StyleUnderline"/>
        </w:rPr>
        <w:t>landfill islands by China in the South China Sea has set back efforts to peacefully negotiate a diplomatic resolution to existing territorial disputes</w:t>
      </w:r>
      <w:r w:rsidRPr="00744C62">
        <w:t xml:space="preserve">. The potential for the future construction on the artificial islands, as well as high-profile attempts by the People’s Liberation Army Navy to enforce no-fly zones, risks further militarising the South China Sea. </w:t>
      </w:r>
      <w:r w:rsidRPr="00744C62">
        <w:rPr>
          <w:rStyle w:val="StyleUnderline"/>
        </w:rPr>
        <w:t>Further military build-up in the South China Sea will undoubtedly feed regional tensions and increase the risk of accidental conflict</w:t>
      </w:r>
      <w:r w:rsidRPr="00744C62">
        <w:t xml:space="preserve">. Until a diplomatic resolution can be peacefully negotiated between China and the ASEAN countries, it is vital that all parties be alert to China’s incremental changes. At the same time, </w:t>
      </w:r>
      <w:r w:rsidRPr="00744C62">
        <w:rPr>
          <w:rStyle w:val="StyleUnderline"/>
        </w:rPr>
        <w:t>the United States and Japan must coordinate and cooperate to persuade China that freedom of navigation, in what is a vital sea route for international commerce and the energy security of East Asia, is in the shared interest of all</w:t>
      </w:r>
      <w:r w:rsidRPr="00744C62">
        <w:t xml:space="preserve">. The fourth challenge is that of North Korea. On 6 January 2016, North Korea tested a nuclear device for the fourth time — the second under Kim Jong-un’s leadership. This time, the international community must go beyond business-as-usual measures to deal with the North Korean nuclear program. In order to truly alter North Korea’s behaviour, economic sanctions, including financial sanctions, will need to be strengthened. Beijing has a big role to play. Irrespective of its apparent change in attitude after the third North Korean nuclear test in 2013, China has continued to provide substantive assistance to North Korea. For any form of sanctions to be effective, though, the international community as a whole, including China and Russia, must fully back them. South Korea, Japan and the United States must deepen cooperation and adopt a unified approach on sanctions policy as well as on joint contingency planning. The three nations also need to consult with China and Russia to form a united front to apply greater pressure on North Korea. An immediate restart of the denuclearisation process under the Six-Party Talks may be difficult, but without the right measures to pressure and isolate North Korea, nothing will be achieved. Fifth, the United States and Japan should also coordinate their Russia policies. Since Vladimir Putin and Shinzo Abe both returned to power in 2012, the two leaders have shown a willingness to deal with the issue of the Northern Territories (referred to as the Southern Kuril Islands in Russia). But then Russia annexed Crimea in March 2014 and plans were put on hold. Since then, Japan has stuck to its international obligations and imposed sanctions against Russia. But, if it appears that an acceptable agreement can be reached on the Northern Territories, an issue that has blocked the normalisation of Japan–Russia relations since the end of World War II, Japan will have no choice but to seize the opportunity. It is important that the United States and Japan maintain very close coordination and not allow Russia to utilise the Northern Territories issue to drive a wedge between them. They must also make clear to Russia that any Russo–Japanese cooperation to resolve the Northern Territories dispute will not translate into an acceptance of the annexation of Crimea. The final key issue facing the US and Japan is that of US military bases in Okinawa. The battle between the Okinawa prefectural government and the Japanese central government regarding the relocation of the US Marine Corps Futenma Air Station has reached something of an impasse. While the United States might be happy to leave this to the Japanese government to deal with, ultimately the United States will also have to suffer the consequences of Okinawa’s local opposition. Deep US–Japan consultations must continue, which should be conducted as part of regularised reviews of the US forward deployment structure and how it relates to US–Japan alliance goals. While a continued US forward deployment presence in Okinawa is critical, if the situation is not handled with due sensitivity for local Okinawan concerns, base protests will continue to be a thorn in the side of alliance relations. The overall US forward deployment posture in East Asia should be evaluated in light of advances in new military technologies and the need to respond to regional security challenges in a dynamic way. A more evenly rotated distribution of US soldiers across the region would not only help reduce the burden on Okinawa over the long term, but also be strategically desirable in responding to a range of new threats. The choices made now about how to deal with these six challenges will go a long way toward determining the future regional order. </w:t>
      </w:r>
      <w:r w:rsidRPr="00744C62">
        <w:rPr>
          <w:rStyle w:val="StyleUnderline"/>
        </w:rPr>
        <w:t>With deep and regularised consultations across all aspects of the alliance — including on security, economic, and diplomatic strategy — not only can the United States and Japan deepen the foundation of their cooperation, but they can also more effectively work together with China to steer its rise in a mutually beneficial direction</w:t>
      </w:r>
      <w:r w:rsidRPr="00744C62">
        <w:t>.</w:t>
      </w:r>
    </w:p>
    <w:p w:rsidR="00EC2594" w:rsidRPr="00744C62" w:rsidRDefault="00EC2594" w:rsidP="00EC2594"/>
    <w:p w:rsidR="00BB1B27" w:rsidRPr="00744C62" w:rsidRDefault="00BB1B27" w:rsidP="00BB1B27">
      <w:pPr>
        <w:shd w:val="clear" w:color="auto" w:fill="FFFFFF"/>
        <w:spacing w:before="100" w:beforeAutospacing="1" w:after="100" w:afterAutospacing="1" w:line="293" w:lineRule="atLeast"/>
        <w:rPr>
          <w:rFonts w:eastAsia="Times New Roman" w:cs="Tahoma"/>
          <w:color w:val="333333"/>
          <w:szCs w:val="16"/>
        </w:rPr>
      </w:pPr>
    </w:p>
    <w:p w:rsidR="00BB1B27" w:rsidRPr="00744C62" w:rsidRDefault="00BB1B27" w:rsidP="00F05E74">
      <w:pPr>
        <w:pStyle w:val="Heading3"/>
      </w:pPr>
      <w:r w:rsidRPr="00744C62">
        <w:t xml:space="preserve">Senkakus </w:t>
      </w:r>
    </w:p>
    <w:p w:rsidR="00BB1B27" w:rsidRPr="00744C62" w:rsidRDefault="00BB1B27" w:rsidP="00BB1B27">
      <w:pPr>
        <w:pStyle w:val="Heading4"/>
        <w:rPr>
          <w:rFonts w:cs="Tahoma"/>
        </w:rPr>
      </w:pPr>
      <w:r w:rsidRPr="00744C62">
        <w:rPr>
          <w:rFonts w:cs="Tahoma"/>
        </w:rPr>
        <w:t xml:space="preserve">Japan says yes—Japan relies on US support of Senkaku Islands to deter conflict escalation with China  </w:t>
      </w:r>
    </w:p>
    <w:p w:rsidR="00BB1B27" w:rsidRPr="00744C62" w:rsidRDefault="00BB1B27" w:rsidP="00BB1B27">
      <w:pPr>
        <w:rPr>
          <w:rFonts w:cs="Tahoma"/>
        </w:rPr>
      </w:pPr>
      <w:r w:rsidRPr="00744C62">
        <w:rPr>
          <w:rStyle w:val="Style13ptBold"/>
        </w:rPr>
        <w:t xml:space="preserve">Chanlett-Avery and Rinehart 16- </w:t>
      </w:r>
      <w:r w:rsidRPr="00744C62">
        <w:rPr>
          <w:rFonts w:cs="Tahoma"/>
          <w:szCs w:val="16"/>
        </w:rPr>
        <w:t>Emma Chanlett-Avery is a specialist with Asian affairs and is affiliated with the Congressional Research Service. Emma covers Asian foreign affairs, defense, and sections of the trade division. Emma received her B.A. from Amherst and an M.A. from School of International and Public Affairs at Columbia University. Emma has also worked for the Council on Foreign relations Japan Alliance. Ian E. Rinehart studied at The George Washington University and specializes on Japan, Korea, Northeast Asian security, U.S. defense policy. He has worked as an analyst of Asian affairs at the Congressional research service, Japan studies fellow at the East-West Center, intern in the Political Section of the U.S. Embassy at Tokyo, and a senior fellowship assistant at the SSRC. (“The U.S.-Japan Alliance,” Congressional Research Service, February 9, 2016, https://www.fas.org/sgp/crs/row/RL33740.pdf)//DC</w:t>
      </w:r>
    </w:p>
    <w:p w:rsidR="00BB1B27" w:rsidRPr="00744C62" w:rsidRDefault="00BB1B27" w:rsidP="00BB1B27">
      <w:pPr>
        <w:rPr>
          <w:rStyle w:val="StyleUnderline"/>
        </w:rPr>
      </w:pPr>
      <w:r w:rsidRPr="00744C62">
        <w:rPr>
          <w:rFonts w:cs="Tahoma"/>
        </w:rPr>
        <w:t xml:space="preserve">Despite normalizing bilateral relations in 1972 and despite the huge volume of two-way trade between them, </w:t>
      </w:r>
      <w:r w:rsidRPr="00744C62">
        <w:rPr>
          <w:rStyle w:val="StyleUnderline"/>
        </w:rPr>
        <w:t>China and Japan have long been wary of one another.</w:t>
      </w:r>
      <w:r w:rsidRPr="00744C62">
        <w:rPr>
          <w:rFonts w:cs="Tahoma"/>
        </w:rPr>
        <w:t xml:space="preserve"> Since 2010, </w:t>
      </w:r>
      <w:r w:rsidRPr="00744C62">
        <w:rPr>
          <w:rStyle w:val="StyleUnderline"/>
        </w:rPr>
        <w:t>that suspicion has solidified into muted hostility over a set of uninhabited islets known as the Senkakus to Japan and the Diaoyu to China.</w:t>
      </w:r>
      <w:r w:rsidRPr="00744C62">
        <w:rPr>
          <w:rFonts w:cs="Tahoma"/>
        </w:rPr>
        <w:t xml:space="preserve"> The islets, </w:t>
      </w:r>
      <w:r w:rsidRPr="00744C62">
        <w:rPr>
          <w:rStyle w:val="StyleUnderline"/>
        </w:rPr>
        <w:t>located between Taiwan and Okinawa in the East China Sea and reportedly rich in energy deposits, are administered by Japan but claimed by Tokyo, Beijing, and Taipei</w:t>
      </w:r>
      <w:r w:rsidRPr="00744C62">
        <w:rPr>
          <w:rFonts w:cs="Tahoma"/>
        </w:rPr>
        <w:t xml:space="preserve">. </w:t>
      </w:r>
      <w:r w:rsidRPr="00744C62">
        <w:rPr>
          <w:rStyle w:val="StyleUnderline"/>
        </w:rPr>
        <w:t>Japanese security officials have been deeply concerned about Beijing’s intentions and growing capabilities for years, but the Senkakus dispute appears to have convinced politicians and the broader public that Japan needs to adjust its defense posture to counter China.</w:t>
      </w:r>
      <w:r w:rsidRPr="00744C62">
        <w:rPr>
          <w:rFonts w:cs="Tahoma"/>
        </w:rPr>
        <w:t xml:space="preserve"> Starting in the fall of 2012</w:t>
      </w:r>
      <w:r w:rsidRPr="00744C62">
        <w:rPr>
          <w:rStyle w:val="StyleUnderline"/>
        </w:rPr>
        <w:t>, China began regularly deploying maritime law enforcement vessels near the islets (with military vessels over the horizon) and stepped up what it called “routine” patrols to assert jurisdiction in “China’s territorial waters.”</w:t>
      </w:r>
      <w:r w:rsidRPr="00744C62">
        <w:rPr>
          <w:rFonts w:cs="Tahoma"/>
        </w:rPr>
        <w:t xml:space="preserve"> Chinese military surveillance planes reportedly entered airspace that Japan considers its own, in what </w:t>
      </w:r>
      <w:r w:rsidRPr="00744C62">
        <w:rPr>
          <w:rStyle w:val="StyleUnderline"/>
        </w:rPr>
        <w:t>Japan’s Defense Ministry has called the first such incursion in 50 years</w:t>
      </w:r>
      <w:r w:rsidRPr="00744C62">
        <w:rPr>
          <w:rFonts w:cs="Tahoma"/>
        </w:rPr>
        <w:t xml:space="preserve">. In 2013, near-daily encounters escalated: both countries scrambled fighter jets, </w:t>
      </w:r>
      <w:r w:rsidRPr="00744C62">
        <w:rPr>
          <w:rStyle w:val="StyleUnderline"/>
        </w:rPr>
        <w:t>Japan drafted plans to shoot down</w:t>
      </w:r>
      <w:r w:rsidRPr="00744C62">
        <w:rPr>
          <w:rFonts w:cs="Tahoma"/>
        </w:rPr>
        <w:t xml:space="preserve"> unmanned aerial vehicles (</w:t>
      </w:r>
      <w:r w:rsidRPr="00744C62">
        <w:rPr>
          <w:rStyle w:val="StyleUnderline"/>
        </w:rPr>
        <w:t>UAVs</w:t>
      </w:r>
      <w:r w:rsidRPr="00744C62">
        <w:rPr>
          <w:rFonts w:cs="Tahoma"/>
        </w:rPr>
        <w:t>) that do not respond to warnings, and, according to the Japanese government, a Chinese navy ship locked its fire-control radar on a Japanese destroyer and helicopter on two separate occasions. 14 In November 2013</w:t>
      </w:r>
      <w:r w:rsidRPr="00744C62">
        <w:rPr>
          <w:rStyle w:val="StyleUnderline"/>
        </w:rPr>
        <w:t>, China announced a new air defense identification zone (ADIZ) that includes airspace over the islets, a move that Japan and the United States condemned as a destabilizing move that alters the already delicate status-quo.</w:t>
      </w:r>
      <w:r w:rsidRPr="00744C62">
        <w:rPr>
          <w:rFonts w:cs="Tahoma"/>
        </w:rPr>
        <w:t xml:space="preserve"> The leadership of the Senate Foreign Relations Committee sent a letter to the Chinese Ambassador expressing deep concerns about the area covered by the Chinese ADIZ and the potentially dangerous procedures for enforcement that China had announced. As of February 2016, </w:t>
      </w:r>
      <w:r w:rsidRPr="00744C62">
        <w:rPr>
          <w:rStyle w:val="StyleUnderline"/>
        </w:rPr>
        <w:t>China has not enforced its ADIZ provisions to the extent that some had feared, but the overlapping zones create the potential for a crisis. The intermingling of fishing vessels, military assets, and maritime law-enforcement patrols creates a crowded and potentially combustible situation</w:t>
      </w:r>
      <w:r w:rsidRPr="00744C62">
        <w:rPr>
          <w:rFonts w:cs="Tahoma"/>
        </w:rPr>
        <w:t xml:space="preserve">. </w:t>
      </w:r>
      <w:r w:rsidRPr="00744C62">
        <w:rPr>
          <w:rStyle w:val="StyleUnderline"/>
        </w:rPr>
        <w:t>Without effective crisis management tools and a political agreement, China and Japan are at risk of escalating into direct conflict, which in turn involves the U.S. commitment to defend Japan</w:t>
      </w:r>
      <w:r w:rsidRPr="00744C62">
        <w:rPr>
          <w:rFonts w:cs="Tahoma"/>
        </w:rPr>
        <w:t xml:space="preserve">. </w:t>
      </w:r>
      <w:r w:rsidRPr="00744C62">
        <w:rPr>
          <w:rStyle w:val="StyleUnderline"/>
        </w:rPr>
        <w:t>As the Senkaku/Diaoyu dispute surfaced anew multiple times since 2010, the United States reasserted its position that it would not take a position on sovereignty but that the islets are subject to Article 5 of the U.S.-Japan security treaty, which stipulates that the United States is bound to protect “the territories under the Administration of Japan.”</w:t>
      </w:r>
      <w:r w:rsidRPr="00744C62">
        <w:rPr>
          <w:rFonts w:cs="Tahoma"/>
        </w:rPr>
        <w:t xml:space="preserve"> Congress inserted in the FY2013 National Defense Authorization Act (P.L. 112-239) a resolution that would appear to bolster the </w:t>
      </w:r>
      <w:r w:rsidRPr="00744C62">
        <w:rPr>
          <w:rStyle w:val="StyleUnderline"/>
        </w:rPr>
        <w:t>U.S. commitment by stating that “the unilateral action of a third party will not affect the United States’ acknowledgment of the administration of Japan over the Senkaku Islands.” President Obama used similar language when describing the U.S. alliance commitment in April 2014, “The policy of the United States is clear—the Senkaku Islands are administered by Japan and therefore fall within the scope of Article 5 of the U.S.-Japan Treaty of Mutual Cooperation and Security. And we oppose any unilateral attempts to undermine Japan’s administration of these islands.”</w:t>
      </w:r>
      <w:r w:rsidRPr="00744C62">
        <w:rPr>
          <w:rFonts w:cs="Tahoma"/>
        </w:rPr>
        <w:t xml:space="preserve">15 </w:t>
      </w:r>
      <w:r w:rsidRPr="00744C62">
        <w:rPr>
          <w:rStyle w:val="StyleUnderline"/>
        </w:rPr>
        <w:t>Chinese officials regularly raise complaints when the United States and Japan move to strengthen alliance capabilities, calling the alliance a “relic of the Cold War” and accusing Japan of “remilitarizing.”</w:t>
      </w:r>
      <w:r w:rsidRPr="00744C62">
        <w:rPr>
          <w:rFonts w:cs="Tahoma"/>
        </w:rPr>
        <w:t xml:space="preserve"> China has appeared to give concessions in its dealings with North Korea based on a fear that Japan will use North Korean provocations as an “excuse” to upgrade its military posture. Reportedly, U.S. diplomats and defense officials have quietly warned Beijing that Pyongyang’s repeated missile and nuclear tests provide ample justification for improving U.S. and allied BMD capabilities in the region</w:t>
      </w:r>
      <w:r w:rsidRPr="00744C62">
        <w:rPr>
          <w:rStyle w:val="StyleUnderline"/>
        </w:rPr>
        <w:t>. At the same time, defense planners in the United States and Japan are concerned about the quantitative and qualitative increases in Chinese military acquisitions, particularly cruise and ballistic missiles. China already has the ability to severely degrade U.S. and Japanese combat strength through conventional missile attacks on facilities in Japan, and the Chinese military fields anti-ship ballistic missiles that may be capable of destroying an aircraft carrier at sea.</w:t>
      </w:r>
    </w:p>
    <w:p w:rsidR="00BB1B27" w:rsidRPr="00744C62" w:rsidRDefault="00BB1B27" w:rsidP="00BB1B27">
      <w:pPr>
        <w:pStyle w:val="Heading4"/>
        <w:rPr>
          <w:rFonts w:cs="Tahoma"/>
        </w:rPr>
      </w:pPr>
      <w:r w:rsidRPr="00744C62">
        <w:rPr>
          <w:rFonts w:cs="Tahoma"/>
        </w:rPr>
        <w:t xml:space="preserve">Japan needs U.S. military cooperation to check conflict over the Senkaku islands—Forces Japan to say yes to CP </w:t>
      </w:r>
    </w:p>
    <w:p w:rsidR="00BB1B27" w:rsidRPr="00744C62" w:rsidRDefault="00BB1B27" w:rsidP="00BB1B27">
      <w:pPr>
        <w:rPr>
          <w:rStyle w:val="Style13ptBold"/>
        </w:rPr>
      </w:pPr>
      <w:r w:rsidRPr="00744C62">
        <w:rPr>
          <w:rStyle w:val="Style13ptBold"/>
        </w:rPr>
        <w:t>Revere 13</w:t>
      </w:r>
      <w:r w:rsidRPr="00744C62">
        <w:rPr>
          <w:rFonts w:cs="Tahoma"/>
        </w:rPr>
        <w:t xml:space="preserve">- </w:t>
      </w:r>
      <w:r w:rsidRPr="00744C62">
        <w:rPr>
          <w:rFonts w:cs="Tahoma"/>
          <w:szCs w:val="16"/>
        </w:rPr>
        <w:t>Evans J.R. Revere is the senior director of the Albright Stonebridge group, where he would provide strategic advice in areas relating to foreign policy in Korea, China, and Japan. Before working for the Albright group, Evans worked in the Foreign Service as U.S. Department of State's top Asia experts. Revere graduated with honors from Princeton University with a degree in East Asian Studies. (“The United States and Japan in East Asia: Challenges and Prospects for the Alliance,” National Committee on American Foreign Policy, 35:1–10, 2013, http://www.brookings.edu/~/media/research/files/papers/2013/08/19-us-japan-alliance-east-asia-revere/19-us-japan-alliance-east-asia-revere.pdf)//DC</w:t>
      </w:r>
    </w:p>
    <w:p w:rsidR="00BB1B27" w:rsidRPr="00744C62" w:rsidRDefault="00BB1B27" w:rsidP="00BB1B27">
      <w:pPr>
        <w:rPr>
          <w:rFonts w:cs="Tahoma"/>
        </w:rPr>
      </w:pPr>
      <w:r w:rsidRPr="00744C62">
        <w:rPr>
          <w:rStyle w:val="StyleUnderline"/>
        </w:rPr>
        <w:t>China’s rapid rise has occasioned a more self-confident approach to the region at large and in relations with its neighbors, several of which have territorial disputes with Beijing</w:t>
      </w:r>
      <w:r w:rsidRPr="00744C62">
        <w:rPr>
          <w:rFonts w:cs="Tahoma"/>
        </w:rPr>
        <w:t xml:space="preserve">. </w:t>
      </w:r>
      <w:r w:rsidRPr="00744C62">
        <w:rPr>
          <w:rStyle w:val="StyleUnderline"/>
        </w:rPr>
        <w:t>The PRC’s economic growth is fueling its ability to acquire increasingly sophisticated military capabilities that could pose a special challenge to these neighbors in the event of future conflict or confrontation</w:t>
      </w:r>
      <w:r w:rsidRPr="00744C62">
        <w:rPr>
          <w:rFonts w:cs="Tahoma"/>
        </w:rPr>
        <w:t xml:space="preserve">. More than any other factor, </w:t>
      </w:r>
      <w:r w:rsidRPr="00744C62">
        <w:rPr>
          <w:rStyle w:val="StyleUnderline"/>
        </w:rPr>
        <w:t>China’s ascension</w:t>
      </w:r>
      <w:r w:rsidRPr="00744C62">
        <w:rPr>
          <w:rFonts w:cs="Tahoma"/>
        </w:rPr>
        <w:t xml:space="preserve"> to major power status has introduced a new and uncertain dynamic into the security equation in Northeast Asia and, accordingly, </w:t>
      </w:r>
      <w:r w:rsidRPr="00744C62">
        <w:rPr>
          <w:rStyle w:val="StyleUnderline"/>
        </w:rPr>
        <w:t>presents a unique challenge for</w:t>
      </w:r>
      <w:r w:rsidRPr="00744C62">
        <w:rPr>
          <w:rFonts w:cs="Tahoma"/>
        </w:rPr>
        <w:t xml:space="preserve"> </w:t>
      </w:r>
      <w:r w:rsidRPr="00744C62">
        <w:rPr>
          <w:rStyle w:val="StyleUnderline"/>
        </w:rPr>
        <w:t>the U.S.–Japan alliance</w:t>
      </w:r>
      <w:r w:rsidRPr="00744C62">
        <w:rPr>
          <w:rFonts w:cs="Tahoma"/>
        </w:rPr>
        <w:t xml:space="preserve">. </w:t>
      </w:r>
      <w:r w:rsidRPr="00744C62">
        <w:rPr>
          <w:rStyle w:val="StyleUnderline"/>
        </w:rPr>
        <w:t>China is acting in new, assertive ways in part because it can, thanks to its new military capabilities.</w:t>
      </w:r>
      <w:r w:rsidRPr="00744C62">
        <w:rPr>
          <w:rFonts w:cs="Tahoma"/>
        </w:rPr>
        <w:t xml:space="preserve"> But, some in Beijing may also believe that now is the time to redress the accumulated grievances of its ‘‘century of humiliation’’ at the hands of outside powers, including Japan.xiv Of importance, China’s ‘‘patriotic education’’ campaign and decades of emphasis on China as a victim of the West (and particularly of Japan) have shaped the way many Chinese view their interactions with regional neighbors—and not necessarily in helpful ways.xv </w:t>
      </w:r>
      <w:r w:rsidRPr="00744C62">
        <w:rPr>
          <w:rStyle w:val="StyleUnderline"/>
        </w:rPr>
        <w:t>At the same time, the growth of Japanese nationalism, the call by some in Japan to revise past official apologies on history-related issues, the return of Japan’s conservative Liberal Democratic Party to power, and ongoing Japanese defense enhancements are being portrayed as American Foreign Policy Interests Volume 35, Number 4, 2013 threatening by a China that needs little persuasion to view almost anything Japan does through the lens of suspicion and historical resentment.</w:t>
      </w:r>
      <w:r w:rsidRPr="00744C62">
        <w:rPr>
          <w:rFonts w:cs="Tahoma"/>
        </w:rPr>
        <w:t xml:space="preserve"> As we try to understand China’s approach on the Senkaku/Diaoyu Islands dispute, it is important to keep this background in mind, since it could suggest that the PRC’s position is driven not only by </w:t>
      </w:r>
      <w:r w:rsidRPr="00744C62">
        <w:rPr>
          <w:rStyle w:val="StyleUnderline"/>
        </w:rPr>
        <w:t>China’s desire to promote its sovereignty claims, but possibly also by a wish to teach Japan a ‘‘lesson’’ for its past sins</w:t>
      </w:r>
      <w:r w:rsidRPr="00744C62">
        <w:rPr>
          <w:rFonts w:cs="Tahoma"/>
        </w:rPr>
        <w:t xml:space="preserve">. That last point is a potentially complicating factor in the current crisis—it could mean that a </w:t>
      </w:r>
      <w:r w:rsidRPr="00744C62">
        <w:rPr>
          <w:rStyle w:val="StyleUnderline"/>
        </w:rPr>
        <w:t>Japanese acknowledgment that there is a dispute might not be enough to satisfy China. We also cannot discount the possibility that China’s agenda may be even broader than the Senkaku dispute</w:t>
      </w:r>
      <w:r w:rsidRPr="00744C62">
        <w:rPr>
          <w:rFonts w:cs="Tahoma"/>
        </w:rPr>
        <w:t>. In this regard, a leading Chinese think tank recently questioned Japan’s sovereignty over Okinawa in a move that drew a quick and sharp response from Tokyo.xvi Despite not taking a position on the question of Japan’s sovereignty over the Senkaku Islands</w:t>
      </w:r>
      <w:r w:rsidRPr="00744C62">
        <w:rPr>
          <w:rStyle w:val="StyleUnderline"/>
        </w:rPr>
        <w:t>, the United States has been forthright in its support of its Japanese ally, including reminding both sides that the U.S. treaty commitment to defend Japan would apply if China were to take military action against the Senkakus.</w:t>
      </w:r>
      <w:r w:rsidRPr="00744C62">
        <w:rPr>
          <w:rFonts w:cs="Tahoma"/>
        </w:rPr>
        <w:t xml:space="preserve"> </w:t>
      </w:r>
      <w:r w:rsidRPr="00744C62">
        <w:rPr>
          <w:rStyle w:val="StyleUnderline"/>
        </w:rPr>
        <w:t>The Obama administration has actually gone beyond past U.S. policy statements in conveying support for Japan. Early this year, for example, then–Secretary of State Hillary Clinton warned against ‘‘unilateral’’ actions that might affect Japan’s administrative control and laid down a strong cautionary marker that Beijing could not fail to miss. xviii xvii During his April 2013 visit to Tokyo, Secretary Kerry repeated Clinton’s warning—a useful reiteration of the U.S. caution against any Chinese attempt to coerce or threaten Japan.</w:t>
      </w:r>
      <w:r w:rsidRPr="00744C62">
        <w:rPr>
          <w:rFonts w:cs="Tahoma"/>
        </w:rPr>
        <w:t xml:space="preserve"> </w:t>
      </w:r>
      <w:r w:rsidRPr="00744C62">
        <w:rPr>
          <w:rStyle w:val="StyleUnderline"/>
        </w:rPr>
        <w:t>Warnings against attempts at coercion have been more than warranted. The incident in which a Chinese warship locked on to (‘‘painted’’) a Japanese vessel with its fire control radar was a reminder that the presence of military and quasi-military forces in such close proximity to each other, together with the emotional content of dispute, create the potential for an accidental confrontation that would be in no one’s interest.xix Since that incident, tensions have continued, although each side has made an occasional effort to de-escalate the rhetoric. But, the almost daily ‘‘patrols’’ of adjacent waters by Chinese warships suggest that Beijing is trying to boost its claim to the Senkaku Islands</w:t>
      </w:r>
      <w:r w:rsidRPr="00744C62">
        <w:rPr>
          <w:rFonts w:cs="Tahoma"/>
        </w:rPr>
        <w:t xml:space="preserve"> by maintaining a constant naval presence in their vicinity. Such activity increases the risk of accidental confrontation, especially as </w:t>
      </w:r>
      <w:r w:rsidRPr="00744C62">
        <w:rPr>
          <w:rStyle w:val="StyleUnderline"/>
        </w:rPr>
        <w:t>Japan can be expected to match such patrols with its own</w:t>
      </w:r>
      <w:r w:rsidRPr="00744C62">
        <w:rPr>
          <w:rFonts w:cs="Tahoma"/>
        </w:rPr>
        <w:t xml:space="preserve">. The increase in Chinese transits appears to have raised concerns in Tokyo, prompting Prime Minister Abe to tell the Diet, ‘‘it would be natural for us to expel by force the Chinese if they were to make a landing.’’xx </w:t>
      </w:r>
      <w:r w:rsidRPr="00744C62">
        <w:rPr>
          <w:rStyle w:val="StyleUnderline"/>
        </w:rPr>
        <w:t>A key challenge going forward for Tokyo and Beijing will be to try to create the conditions for a reduction in tensions around the islands</w:t>
      </w:r>
      <w:r w:rsidRPr="00744C62">
        <w:rPr>
          <w:rFonts w:cs="Tahoma"/>
        </w:rPr>
        <w:t xml:space="preserve">. Also important will be a China–Japan dialogue aimed at preventing any further deterioration in relations and an agreed-on mechanism to avoid accidental clashes between ships and aircraft. Even under ideal circumstances this would be difficult, but it has probably been made more complicated by the April 23, 2013 visits to Yasukuni by Japanese lawmakers, including several members of Abe’s cabinet. Predictably, </w:t>
      </w:r>
      <w:r w:rsidRPr="00744C62">
        <w:rPr>
          <w:rStyle w:val="StyleUnderline"/>
        </w:rPr>
        <w:t>China has reacted badly to the visits, and Beijing American Foreign Policy Interests Volume 35, Number 4, 2013 appears to have taken particular umbrage that Deputy Prime Minister Aso was among the officials at the shrine.xxi Japan urgently needs to determine whether any way exists to recreate the status quo ante.</w:t>
      </w:r>
      <w:r w:rsidRPr="00744C62">
        <w:rPr>
          <w:rFonts w:cs="Tahoma"/>
        </w:rPr>
        <w:t xml:space="preserve"> We should not forget that not long ago each side was able to claim the islands; Japan exercised effective control over them; and neither side took any physical steps against the other to enforce sovereignty. That arrangement unraveled quickly last year after Japan purchased the islands from a private owner. </w:t>
      </w:r>
      <w:r w:rsidRPr="00744C62">
        <w:rPr>
          <w:rStyle w:val="StyleUnderline"/>
        </w:rPr>
        <w:t xml:space="preserve">Beijing refused to accept Japan’s argument that nationalization of the islands was necessary to avoid a worse outcome. </w:t>
      </w:r>
      <w:r w:rsidRPr="00744C62">
        <w:rPr>
          <w:rFonts w:cs="Tahoma"/>
        </w:rPr>
        <w:t xml:space="preserve">China chose to interpret this action as a unilateral change to the status quo and responded by aggressively working to establish ‘‘facts in the water and in the air’’ via naval and air patrols to support its sovereignty claim. xxiii xxii </w:t>
      </w:r>
      <w:r w:rsidRPr="00744C62">
        <w:rPr>
          <w:rStyle w:val="StyleUnderline"/>
        </w:rPr>
        <w:t>China has now characterized the island issue as being a ‘‘core interest’’—a term normally reserved for the most sensitive areas of territorial concern, such as Taiwan and Tibet</w:t>
      </w:r>
      <w:r w:rsidRPr="00744C62">
        <w:rPr>
          <w:rFonts w:cs="Tahoma"/>
        </w:rPr>
        <w:t xml:space="preserve">. Can the two sides reestablish the previous equilibrium during which China and Japan held to their respective ‘‘principled positions’’? Before the latest dispute erupted in 2012, Japan was able to assert and exercise its sovereignty over the islands, while Beijing could take comfort in the idea that the ultimate resolution of the status of the islands would be left to future generations. </w:t>
      </w:r>
      <w:r w:rsidRPr="00744C62">
        <w:rPr>
          <w:rStyle w:val="StyleUnderline"/>
        </w:rPr>
        <w:t>Today, it may be naïve to suggest a return to such a formula, but it would appear that anything short of such an approach is likely to be a prescription for a continuing and even more intense dispute. Ironically, skillful diplomacy between Japan and Taiwan, which also claims the islands, only seems to have complicated matters between Japan and the PRC</w:t>
      </w:r>
      <w:r w:rsidRPr="00744C62">
        <w:rPr>
          <w:rFonts w:cs="Tahoma"/>
        </w:rPr>
        <w:t xml:space="preserve">. After years of talks, Tokyo and Taipei concluded an agreement in April to allow Taiwanese fisherman to operate in waters near the Senkakus (but not within the 12-nautical-mile limit). In concluding the agreement, neither side yielded on its claim to sovereignty, while both sides understood that allowing joint access to the fishing resources near the Senkakus provided a win–win arrangement and reduced tensions. Despite the breakthrough and the hope that the Japan–Taiwan agreement might even serve as a basis for similar arrangement between Tokyo and Beijing, the PRC reaction has been quite negative. </w:t>
      </w:r>
      <w:r w:rsidRPr="00744C62">
        <w:rPr>
          <w:rStyle w:val="StyleUnderline"/>
        </w:rPr>
        <w:t>Part of Beijing’s objection related to the fact that Japan had concluded a significant diplomatic negotiation with Taiwan, a step that China views as a violation of Japan’s ‘‘one-China’’ policy.</w:t>
      </w:r>
      <w:r w:rsidRPr="00744C62">
        <w:rPr>
          <w:rFonts w:cs="Tahoma"/>
        </w:rPr>
        <w:t xml:space="preserve"> At the same time, the fact that the Tokyo–Taipei agreement essentially set aside the sovereignty question did not sit well with Beijing, which has made its claim to the islands a national priority.xxiv </w:t>
      </w:r>
      <w:r w:rsidRPr="00744C62">
        <w:rPr>
          <w:rStyle w:val="StyleUnderline"/>
        </w:rPr>
        <w:t xml:space="preserve">The Senkaku/Diaoyu issue seems likely to remain a complicated and contentious factor in Japan–China relations; for that reason, it should continue to be a key topic of U.S.–Japan security discussions. While the United States has made clear its preparedness to defend Japan and those areas under Tokyo’s administrative control, what is also true is that Washington is walking a fine line between supporting its Japanese ally and making clear that it has no desire to see the dispute American Foreign Policy Interests </w:t>
      </w:r>
      <w:r w:rsidRPr="00744C62">
        <w:rPr>
          <w:rFonts w:cs="Tahoma"/>
        </w:rPr>
        <w:t>Volume 35, Number 4, 2013 escalate. Echoes of both these themes could be heard during Prime Minister Abe’s February visit to Washington.xxv</w:t>
      </w:r>
    </w:p>
    <w:p w:rsidR="00696F90" w:rsidRPr="00744C62" w:rsidRDefault="00696F90" w:rsidP="00696F90">
      <w:pPr>
        <w:pStyle w:val="Heading3"/>
      </w:pPr>
      <w:r w:rsidRPr="00744C62">
        <w:t>Space / ISS</w:t>
      </w:r>
    </w:p>
    <w:p w:rsidR="00696F90" w:rsidRPr="00744C62" w:rsidRDefault="00696F90" w:rsidP="00696F90">
      <w:pPr>
        <w:pStyle w:val="Heading4"/>
      </w:pPr>
      <w:r w:rsidRPr="00744C62">
        <w:t>There is broad support in the ISS for China joining- that includes Japan</w:t>
      </w:r>
    </w:p>
    <w:p w:rsidR="00696F90" w:rsidRPr="00744C62" w:rsidRDefault="00696F90" w:rsidP="00696F90">
      <w:r w:rsidRPr="00744C62">
        <w:t xml:space="preserve">Jean-Louis </w:t>
      </w:r>
      <w:r w:rsidRPr="00744C62">
        <w:rPr>
          <w:rStyle w:val="Style13ptBold"/>
        </w:rPr>
        <w:t>Santini</w:t>
      </w:r>
      <w:r w:rsidRPr="00744C62">
        <w:t>, , 1-12-</w:t>
      </w:r>
      <w:r w:rsidRPr="00744C62">
        <w:rPr>
          <w:rStyle w:val="Style13ptBold"/>
        </w:rPr>
        <w:t>2014</w:t>
      </w:r>
      <w:r w:rsidRPr="00744C62">
        <w:t>, (associated press reporter) "China And The US Are Close To Cooperating In Space ," Business Insider, &lt;span class="skimlinks-unlinked"&gt;</w:t>
      </w:r>
      <w:hyperlink r:id="rId35" w:history="1">
        <w:r w:rsidRPr="00744C62">
          <w:rPr>
            <w:rStyle w:val="Hyperlink"/>
          </w:rPr>
          <w:t>http://www.businessinsider.com/china-are-us-are-close-to-cooperation-in-space-2014-1&lt;/span</w:t>
        </w:r>
      </w:hyperlink>
      <w:r w:rsidRPr="00744C62">
        <w:t>&gt; //ALB</w:t>
      </w:r>
    </w:p>
    <w:p w:rsidR="00696F90" w:rsidRPr="00744C62" w:rsidRDefault="00696F90" w:rsidP="00696F90">
      <w:pPr>
        <w:rPr>
          <w:rFonts w:eastAsia="Times New Roman" w:cs="Times New Roman"/>
          <w:color w:val="222222"/>
          <w:szCs w:val="29"/>
          <w:lang w:eastAsia="zh-CN"/>
        </w:rPr>
      </w:pPr>
      <w:r w:rsidRPr="00744C62">
        <w:rPr>
          <w:rStyle w:val="StyleUnderline"/>
        </w:rPr>
        <w:t>China</w:t>
      </w:r>
      <w:r w:rsidRPr="00744C62">
        <w:rPr>
          <w:rFonts w:eastAsia="Times New Roman" w:cs="Times New Roman"/>
          <w:color w:val="222222"/>
          <w:szCs w:val="29"/>
          <w:lang w:eastAsia="zh-CN"/>
        </w:rPr>
        <w:t xml:space="preserve"> -- which until </w:t>
      </w:r>
      <w:r w:rsidRPr="00744C62">
        <w:rPr>
          <w:rStyle w:val="StyleUnderline"/>
        </w:rPr>
        <w:t>now</w:t>
      </w:r>
      <w:r w:rsidRPr="00744C62">
        <w:rPr>
          <w:rFonts w:eastAsia="Times New Roman" w:cs="Times New Roman"/>
          <w:color w:val="222222"/>
          <w:szCs w:val="29"/>
          <w:lang w:eastAsia="zh-CN"/>
        </w:rPr>
        <w:t xml:space="preserve"> has worked alone as it pursues an ambitious space program -- </w:t>
      </w:r>
      <w:r w:rsidRPr="00744C62">
        <w:rPr>
          <w:rStyle w:val="StyleUnderline"/>
        </w:rPr>
        <w:t>seems more open to international cooperation</w:t>
      </w:r>
      <w:r w:rsidRPr="00744C62">
        <w:rPr>
          <w:rFonts w:eastAsia="Times New Roman" w:cs="Times New Roman"/>
          <w:color w:val="222222"/>
          <w:szCs w:val="29"/>
          <w:lang w:eastAsia="zh-CN"/>
        </w:rPr>
        <w:t xml:space="preserve">, </w:t>
      </w:r>
      <w:r w:rsidRPr="00744C62">
        <w:rPr>
          <w:rStyle w:val="Emphasis"/>
        </w:rPr>
        <w:t xml:space="preserve">especially with the United States, </w:t>
      </w:r>
      <w:r w:rsidRPr="00744C62">
        <w:rPr>
          <w:rStyle w:val="StyleUnderline"/>
        </w:rPr>
        <w:t>European and American experts say</w:t>
      </w:r>
      <w:r w:rsidRPr="00744C62">
        <w:rPr>
          <w:rFonts w:eastAsia="Times New Roman" w:cs="Times New Roman"/>
          <w:color w:val="222222"/>
          <w:szCs w:val="29"/>
          <w:lang w:eastAsia="zh-CN"/>
        </w:rPr>
        <w:t>. "</w:t>
      </w:r>
      <w:r w:rsidRPr="00744C62">
        <w:rPr>
          <w:rStyle w:val="StyleUnderline"/>
        </w:rPr>
        <w:t>There is a change in the Chinese attitude</w:t>
      </w:r>
      <w:r w:rsidRPr="00744C62">
        <w:rPr>
          <w:rFonts w:eastAsia="Times New Roman" w:cs="Times New Roman"/>
          <w:color w:val="222222"/>
          <w:szCs w:val="29"/>
          <w:lang w:eastAsia="zh-CN"/>
        </w:rPr>
        <w:t xml:space="preserve">, </w:t>
      </w:r>
      <w:r w:rsidRPr="00744C62">
        <w:rPr>
          <w:rStyle w:val="StyleUnderline"/>
        </w:rPr>
        <w:t>with a call for cooperation in space.</w:t>
      </w:r>
      <w:r w:rsidRPr="00744C62">
        <w:rPr>
          <w:rFonts w:eastAsia="Times New Roman" w:cs="Times New Roman"/>
          <w:color w:val="222222"/>
          <w:szCs w:val="29"/>
          <w:lang w:eastAsia="zh-CN"/>
        </w:rPr>
        <w:t xml:space="preserve"> And Americans aren't reticent -- on the contrary," said Jean-Yves Le Gall, head of the French space agency CNES. Le Gall spoke Thursday as he left a meeting in Washington of high-level envoys from 30 space-faring nations discussing ways to pool efforts to explore the stars. The conference continued Friday with space agency chiefs. The space race started as an intense Cold War competition between the United States and the former Soviet Union. But with budgets shrinking, the United States is relying more on private companies and looking to keep costs down with multinational collaborations -- and other countries that are emerging as future major players in space. </w:t>
      </w:r>
      <w:r w:rsidRPr="00744C62">
        <w:rPr>
          <w:rStyle w:val="StyleUnderline"/>
        </w:rPr>
        <w:t xml:space="preserve">The participants at the conference, which </w:t>
      </w:r>
      <w:r w:rsidRPr="00744C62">
        <w:rPr>
          <w:rStyle w:val="Emphasis"/>
        </w:rPr>
        <w:t>included</w:t>
      </w:r>
      <w:r w:rsidRPr="00744C62">
        <w:rPr>
          <w:rStyle w:val="StyleUnderline"/>
        </w:rPr>
        <w:t xml:space="preserve"> Brazil, China, India, </w:t>
      </w:r>
      <w:r w:rsidRPr="00744C62">
        <w:rPr>
          <w:rStyle w:val="Emphasis"/>
        </w:rPr>
        <w:t>Japan</w:t>
      </w:r>
      <w:r w:rsidRPr="00744C62">
        <w:rPr>
          <w:rStyle w:val="StyleUnderline"/>
        </w:rPr>
        <w:t xml:space="preserve"> and Russia,</w:t>
      </w:r>
      <w:r w:rsidRPr="00744C62">
        <w:rPr>
          <w:rFonts w:eastAsia="Times New Roman" w:cs="Times New Roman"/>
          <w:color w:val="222222"/>
          <w:szCs w:val="29"/>
          <w:lang w:eastAsia="zh-CN"/>
        </w:rPr>
        <w:t xml:space="preserve"> "</w:t>
      </w:r>
      <w:r w:rsidRPr="00744C62">
        <w:rPr>
          <w:rStyle w:val="Emphasis"/>
        </w:rPr>
        <w:t>showed a strong desire for coming together" in space exploration activitie</w:t>
      </w:r>
      <w:r w:rsidRPr="00744C62">
        <w:rPr>
          <w:rFonts w:eastAsia="Times New Roman" w:cs="Times New Roman"/>
          <w:color w:val="222222"/>
          <w:szCs w:val="29"/>
          <w:lang w:eastAsia="zh-CN"/>
        </w:rPr>
        <w:t>s, Le Gall said, noting that the Chinese showed up in force, with a large delegation. "</w:t>
      </w:r>
      <w:r w:rsidRPr="00744C62">
        <w:rPr>
          <w:rStyle w:val="StyleUnderline"/>
        </w:rPr>
        <w:t>The big question for the next three years is whether China will join the I</w:t>
      </w:r>
      <w:r w:rsidRPr="00744C62">
        <w:rPr>
          <w:rFonts w:eastAsia="Times New Roman" w:cs="Times New Roman"/>
          <w:color w:val="222222"/>
          <w:szCs w:val="29"/>
          <w:lang w:eastAsia="zh-CN"/>
        </w:rPr>
        <w:t xml:space="preserve">nternational </w:t>
      </w:r>
      <w:r w:rsidRPr="00744C62">
        <w:rPr>
          <w:rStyle w:val="StyleUnderline"/>
        </w:rPr>
        <w:t>S</w:t>
      </w:r>
      <w:r w:rsidRPr="00744C62">
        <w:rPr>
          <w:rFonts w:eastAsia="Times New Roman" w:cs="Times New Roman"/>
          <w:color w:val="222222"/>
          <w:szCs w:val="29"/>
          <w:lang w:eastAsia="zh-CN"/>
        </w:rPr>
        <w:t xml:space="preserve">pace </w:t>
      </w:r>
      <w:r w:rsidRPr="00744C62">
        <w:rPr>
          <w:rStyle w:val="StyleUnderline"/>
        </w:rPr>
        <w:t>S</w:t>
      </w:r>
      <w:r w:rsidRPr="00744C62">
        <w:rPr>
          <w:rFonts w:eastAsia="Times New Roman" w:cs="Times New Roman"/>
          <w:color w:val="222222"/>
          <w:szCs w:val="29"/>
          <w:lang w:eastAsia="zh-CN"/>
        </w:rPr>
        <w:t xml:space="preserve">tation," </w:t>
      </w:r>
      <w:r w:rsidRPr="00744C62">
        <w:rPr>
          <w:rStyle w:val="StyleUnderline"/>
        </w:rPr>
        <w:t>which currently includes the United States, Russia, Japan, Europe and Canada,</w:t>
      </w:r>
      <w:r w:rsidRPr="00744C62">
        <w:rPr>
          <w:rFonts w:eastAsia="Times New Roman" w:cs="Times New Roman"/>
          <w:color w:val="222222"/>
          <w:szCs w:val="29"/>
          <w:lang w:eastAsia="zh-CN"/>
        </w:rPr>
        <w:t xml:space="preserve"> he said. "That's the challenge," the CNES chief said, recalling that the United States had just extended the orbiting space lab's mission by at least four years to 2024. John Logsdon, former director of the the Space Policy Institute at George Washington University and a NASA consultant, shared Le Gall's sentiment. </w:t>
      </w:r>
      <w:r w:rsidRPr="00744C62">
        <w:rPr>
          <w:rStyle w:val="StyleUnderline"/>
        </w:rPr>
        <w:t>He noted that China has recently indicated its willingness to participate in the International Space</w:t>
      </w:r>
      <w:r w:rsidRPr="00744C62">
        <w:rPr>
          <w:rFonts w:eastAsia="Times New Roman" w:cs="Times New Roman"/>
          <w:color w:val="222222"/>
          <w:szCs w:val="29"/>
          <w:lang w:eastAsia="zh-CN"/>
        </w:rPr>
        <w:t xml:space="preserve"> </w:t>
      </w:r>
      <w:r w:rsidRPr="00744C62">
        <w:rPr>
          <w:rStyle w:val="StyleUnderline"/>
        </w:rPr>
        <w:t>Exploration</w:t>
      </w:r>
      <w:r w:rsidRPr="00744C62">
        <w:rPr>
          <w:rFonts w:eastAsia="Times New Roman" w:cs="Times New Roman"/>
          <w:color w:val="222222"/>
          <w:szCs w:val="29"/>
          <w:lang w:eastAsia="zh-CN"/>
        </w:rPr>
        <w:t xml:space="preserve"> Coordination Group, which currently has 14 members including NASA. Beijing has also openly invited other countries to join it in its own ambitious project that aims to put a Chinese space station into orbit within 10 years. "</w:t>
      </w:r>
      <w:r w:rsidRPr="00744C62">
        <w:rPr>
          <w:rStyle w:val="StyleUnderline"/>
        </w:rPr>
        <w:t>Every indication is that China is eager to become part of the inner circle</w:t>
      </w:r>
      <w:r w:rsidRPr="00744C62">
        <w:rPr>
          <w:rFonts w:eastAsia="Times New Roman" w:cs="Times New Roman"/>
          <w:color w:val="222222"/>
          <w:szCs w:val="29"/>
          <w:lang w:eastAsia="zh-CN"/>
        </w:rPr>
        <w:t xml:space="preserve"> of space countries, rather than going its own path," Logsdon told AFP. He said it was surprising that China, which, along with the United States and Russia is one of three countries in the world "that knows how to put people in space," was not "directly involved in things like the International Space Station." Logsdon said it was "very possible" that China would be invited within the next two or three years to join some activities aboard the ISS, although he said it was likely to be part of a broader initiative that could also include Turkey, Saudi Arabia and Nigeria. The expert recalled that NASA was still not authorized by the US Congress to work with China, because several lawmakers consider it a risk to America's national security. But if the European Space </w:t>
      </w:r>
      <w:r w:rsidRPr="00744C62">
        <w:t>Agency</w:t>
      </w:r>
      <w:r w:rsidRPr="00744C62">
        <w:rPr>
          <w:rFonts w:eastAsia="Times New Roman" w:cs="Times New Roman"/>
          <w:color w:val="222222"/>
          <w:szCs w:val="29"/>
          <w:lang w:eastAsia="zh-CN"/>
        </w:rPr>
        <w:t xml:space="preserve"> were to issue an invitation to China to participate in the ISS partnership, NASA would not be required to oppose it, Logsdon said. "</w:t>
      </w:r>
      <w:r w:rsidRPr="00744C62">
        <w:rPr>
          <w:rStyle w:val="Emphasis"/>
        </w:rPr>
        <w:t>We have seen a strong willingness among the different space agencies of the world to increase global cooperation in space exploration</w:t>
      </w:r>
      <w:r w:rsidRPr="00744C62">
        <w:rPr>
          <w:rFonts w:eastAsia="Times New Roman" w:cs="Times New Roman"/>
          <w:color w:val="222222"/>
          <w:szCs w:val="29"/>
          <w:lang w:eastAsia="zh-CN"/>
        </w:rPr>
        <w:t>," he added.</w:t>
      </w:r>
    </w:p>
    <w:p w:rsidR="00696F90" w:rsidRPr="00744C62" w:rsidRDefault="00696F90" w:rsidP="00696F90"/>
    <w:p w:rsidR="00696F90" w:rsidRPr="00744C62" w:rsidRDefault="00696F90" w:rsidP="00696F90">
      <w:pPr>
        <w:pStyle w:val="Heading4"/>
      </w:pPr>
      <w:r w:rsidRPr="00744C62">
        <w:t>Japan wants to give other asian countries a chance to cooperate on the ISS</w:t>
      </w:r>
    </w:p>
    <w:p w:rsidR="00696F90" w:rsidRPr="00744C62" w:rsidRDefault="00696F90" w:rsidP="00696F90">
      <w:r w:rsidRPr="00744C62">
        <w:rPr>
          <w:rStyle w:val="Style13ptBold"/>
        </w:rPr>
        <w:t>JT</w:t>
      </w:r>
      <w:r w:rsidRPr="00744C62">
        <w:t>, 12-8-</w:t>
      </w:r>
      <w:r w:rsidRPr="00744C62">
        <w:rPr>
          <w:rStyle w:val="Style13ptBold"/>
        </w:rPr>
        <w:t>2015</w:t>
      </w:r>
      <w:r w:rsidRPr="00744C62">
        <w:t xml:space="preserve">,  (Japan Times) "Japan to stay in space station project through 2024," Japan Times, </w:t>
      </w:r>
      <w:hyperlink r:id="rId36" w:anchor=".V2wpc_krL6d" w:history="1">
        <w:r w:rsidRPr="00744C62">
          <w:rPr>
            <w:rStyle w:val="Hyperlink"/>
          </w:rPr>
          <w:t>http://www.japantimes.co.jp/news/2015/12/08/national/science-health/japan-to-stay-in-space-station-project-through-2024/#.V2wpc_krL6d</w:t>
        </w:r>
      </w:hyperlink>
      <w:r w:rsidRPr="00744C62">
        <w:t xml:space="preserve"> //ALB</w:t>
      </w:r>
    </w:p>
    <w:p w:rsidR="00696F90" w:rsidRPr="00744C62" w:rsidRDefault="00696F90" w:rsidP="00696F90">
      <w:pPr>
        <w:rPr>
          <w:rStyle w:val="StyleUnderline"/>
        </w:rPr>
      </w:pPr>
      <w:r w:rsidRPr="00744C62">
        <w:rPr>
          <w:rFonts w:eastAsia="Times New Roman" w:cs="Times New Roman"/>
          <w:color w:val="333333"/>
          <w:sz w:val="14"/>
          <w:szCs w:val="24"/>
          <w:lang w:eastAsia="zh-CN"/>
        </w:rPr>
        <w:t xml:space="preserve">Prime Minister Shinzo </w:t>
      </w:r>
      <w:r w:rsidRPr="00744C62">
        <w:rPr>
          <w:rStyle w:val="StyleUnderline"/>
        </w:rPr>
        <w:t>Abe</w:t>
      </w:r>
      <w:r w:rsidRPr="00744C62">
        <w:rPr>
          <w:rFonts w:eastAsia="Times New Roman" w:cs="Times New Roman"/>
          <w:color w:val="333333"/>
          <w:sz w:val="14"/>
          <w:szCs w:val="24"/>
          <w:lang w:eastAsia="zh-CN"/>
        </w:rPr>
        <w:t xml:space="preserve"> </w:t>
      </w:r>
      <w:r w:rsidRPr="00744C62">
        <w:rPr>
          <w:rStyle w:val="StyleUnderline"/>
        </w:rPr>
        <w:t>announced</w:t>
      </w:r>
      <w:r w:rsidRPr="00744C62">
        <w:rPr>
          <w:rFonts w:eastAsia="Times New Roman" w:cs="Times New Roman"/>
          <w:color w:val="333333"/>
          <w:sz w:val="14"/>
          <w:szCs w:val="24"/>
          <w:lang w:eastAsia="zh-CN"/>
        </w:rPr>
        <w:t xml:space="preserve"> Tuesday that </w:t>
      </w:r>
      <w:r w:rsidRPr="00744C62">
        <w:rPr>
          <w:rStyle w:val="StyleUnderline"/>
        </w:rPr>
        <w:t>Japan will remain part of the U.S.-led International Space Station project when it is extended until 2024</w:t>
      </w:r>
      <w:r w:rsidRPr="00744C62">
        <w:rPr>
          <w:rFonts w:eastAsia="Times New Roman" w:cs="Times New Roman"/>
          <w:color w:val="333333"/>
          <w:sz w:val="14"/>
          <w:szCs w:val="24"/>
          <w:lang w:eastAsia="zh-CN"/>
        </w:rPr>
        <w:t>,</w:t>
      </w:r>
      <w:r w:rsidRPr="00744C62">
        <w:rPr>
          <w:rStyle w:val="Emphasis"/>
        </w:rPr>
        <w:t xml:space="preserve"> strengthening its alliance with the United States as China advances into space.</w:t>
      </w:r>
      <w:r w:rsidRPr="00744C62">
        <w:rPr>
          <w:rFonts w:eastAsia="Times New Roman" w:cs="Times New Roman"/>
          <w:color w:val="333333"/>
          <w:sz w:val="14"/>
          <w:szCs w:val="24"/>
          <w:lang w:eastAsia="zh-CN"/>
        </w:rPr>
        <w:t xml:space="preserve"> </w:t>
      </w:r>
      <w:r w:rsidRPr="00744C62">
        <w:rPr>
          <w:rStyle w:val="StyleUnderline"/>
        </w:rPr>
        <w:t>The four-year extension was proposed by the United State</w:t>
      </w:r>
      <w:r w:rsidRPr="00744C62">
        <w:rPr>
          <w:rFonts w:eastAsia="Times New Roman" w:cs="Times New Roman"/>
          <w:color w:val="333333"/>
          <w:sz w:val="14"/>
          <w:szCs w:val="24"/>
          <w:lang w:eastAsia="zh-CN"/>
        </w:rPr>
        <w:t>s. Of the 15 countries participating in the ISS, Russia and Canada have already expressed their intent to remain in the project, while European members have yet to decide. “</w:t>
      </w:r>
      <w:r w:rsidRPr="00744C62">
        <w:rPr>
          <w:rStyle w:val="Emphasis"/>
        </w:rPr>
        <w:t>We will faithfully implement the schedule for our basic space program</w:t>
      </w:r>
      <w:r w:rsidRPr="00744C62">
        <w:rPr>
          <w:rFonts w:eastAsia="Times New Roman" w:cs="Times New Roman"/>
          <w:color w:val="333333"/>
          <w:sz w:val="14"/>
          <w:szCs w:val="24"/>
          <w:lang w:eastAsia="zh-CN"/>
        </w:rPr>
        <w:t xml:space="preserve"> and work on an aggressive space strategy,” Abe said at a ministerial meeting on space development. </w:t>
      </w:r>
      <w:r w:rsidRPr="00744C62">
        <w:rPr>
          <w:rStyle w:val="StyleUnderline"/>
        </w:rPr>
        <w:t>As the sole Asian member of the ISS project</w:t>
      </w:r>
      <w:r w:rsidRPr="00744C62">
        <w:rPr>
          <w:rFonts w:eastAsia="Times New Roman" w:cs="Times New Roman"/>
          <w:color w:val="333333"/>
          <w:sz w:val="14"/>
          <w:szCs w:val="24"/>
          <w:lang w:eastAsia="zh-CN"/>
        </w:rPr>
        <w:t xml:space="preserve">, </w:t>
      </w:r>
      <w:r w:rsidRPr="00744C62">
        <w:rPr>
          <w:rStyle w:val="Emphasis"/>
        </w:rPr>
        <w:t>Japan plans to stick with the extended project on the condition that other Asian countries are given a chance to use the Japanese laboratory unit Kibo</w:t>
      </w:r>
      <w:r w:rsidRPr="00744C62">
        <w:rPr>
          <w:rFonts w:eastAsia="Times New Roman" w:cs="Times New Roman"/>
          <w:color w:val="333333"/>
          <w:sz w:val="14"/>
          <w:szCs w:val="24"/>
          <w:lang w:eastAsia="zh-CN"/>
        </w:rPr>
        <w:t xml:space="preserve">, which is currently shared with the United States. </w:t>
      </w:r>
      <w:r w:rsidRPr="00744C62">
        <w:rPr>
          <w:rStyle w:val="StyleUnderline"/>
        </w:rPr>
        <w:t>The government apparently believes opening Kibo for other countries would help Japan and the United States increase their presence in Asia</w:t>
      </w:r>
      <w:r w:rsidRPr="00744C62">
        <w:rPr>
          <w:rFonts w:eastAsia="Times New Roman" w:cs="Times New Roman"/>
          <w:color w:val="333333"/>
          <w:sz w:val="14"/>
          <w:szCs w:val="24"/>
          <w:lang w:eastAsia="zh-CN"/>
        </w:rPr>
        <w:t xml:space="preserve"> </w:t>
      </w:r>
      <w:r w:rsidRPr="00744C62">
        <w:rPr>
          <w:rStyle w:val="StyleUnderline"/>
        </w:rPr>
        <w:t xml:space="preserve">at a time when China is rising as a new major power in space exploration. </w:t>
      </w:r>
      <w:r w:rsidRPr="00744C62">
        <w:rPr>
          <w:rFonts w:eastAsia="Times New Roman" w:cs="Times New Roman"/>
          <w:color w:val="333333"/>
          <w:sz w:val="14"/>
          <w:szCs w:val="24"/>
          <w:lang w:eastAsia="zh-CN"/>
        </w:rPr>
        <w:t xml:space="preserve">The U.S. proposed in January 2014 extending the ISS project beyond 2020 in hopes of using the facility as a foothold for an eventual manned mission to Mars. Project participants need to make contributions matching their investment ratio in return for having their own astronauts live on the ISS, To meet this requirement, </w:t>
      </w:r>
      <w:r w:rsidRPr="00744C62">
        <w:rPr>
          <w:rStyle w:val="StyleUnderline"/>
        </w:rPr>
        <w:t xml:space="preserve">Japan plans to ship supplies to the space station with its improved Konotori unmanned cargo transporter, according to government officials. </w:t>
      </w:r>
      <w:r w:rsidRPr="00744C62">
        <w:rPr>
          <w:rFonts w:eastAsia="Times New Roman" w:cs="Times New Roman"/>
          <w:color w:val="333333"/>
          <w:sz w:val="14"/>
          <w:szCs w:val="24"/>
          <w:lang w:eastAsia="zh-CN"/>
        </w:rPr>
        <w:t xml:space="preserve">The Japan Aerospace Exploration Agency is also considering providing a next-generation life-support system to the ISS, the officials said. So far, </w:t>
      </w:r>
      <w:r w:rsidRPr="00744C62">
        <w:rPr>
          <w:rStyle w:val="StyleUnderline"/>
        </w:rPr>
        <w:t>Japan has invested ¥900 billion ($7.3 billion) toward the ISS project, putting aside ¥35 billion to ¥40 billion a year.</w:t>
      </w:r>
    </w:p>
    <w:p w:rsidR="00696F90" w:rsidRPr="00744C62" w:rsidRDefault="00696F90" w:rsidP="00696F90"/>
    <w:p w:rsidR="00696F90" w:rsidRPr="00744C62" w:rsidRDefault="00696F90" w:rsidP="00696F90">
      <w:pPr>
        <w:pStyle w:val="Heading4"/>
      </w:pPr>
      <w:r w:rsidRPr="00744C62">
        <w:t>Space is a key security concern for Japan – consultation over space engagement with China is necessary to maintaining the cornerstone of the alliance</w:t>
      </w:r>
    </w:p>
    <w:p w:rsidR="00696F90" w:rsidRPr="00744C62" w:rsidRDefault="00696F90" w:rsidP="00696F90">
      <w:r w:rsidRPr="00744C62">
        <w:rPr>
          <w:rStyle w:val="Style13ptBold"/>
        </w:rPr>
        <w:t>Rose 15</w:t>
      </w:r>
      <w:r w:rsidRPr="00744C62">
        <w:t xml:space="preserve"> Assistant Secretary, Bureau of Arms Control, Verification and Compliance (Frank; July 15, 2015; “Outer Space Security and the Future of the U.S.-Japan Alliance,” US Department of State, </w:t>
      </w:r>
      <w:hyperlink r:id="rId37" w:history="1">
        <w:r w:rsidRPr="00744C62">
          <w:rPr>
            <w:rStyle w:val="Hyperlink"/>
          </w:rPr>
          <w:t>http://www.state.gov/t/avc/rls/2015/244981.htm</w:t>
        </w:r>
      </w:hyperlink>
      <w:r w:rsidRPr="00744C62">
        <w:t>)</w:t>
      </w:r>
    </w:p>
    <w:p w:rsidR="00696F90" w:rsidRPr="00744C62" w:rsidRDefault="00696F90" w:rsidP="00696F90">
      <w:r w:rsidRPr="00744C62">
        <w:t xml:space="preserve">Today’s </w:t>
      </w:r>
      <w:r w:rsidRPr="00744C62">
        <w:rPr>
          <w:rStyle w:val="StyleUnderline"/>
        </w:rPr>
        <w:t>conversation on outer space security and the future of the U.S.-Japan Alliance</w:t>
      </w:r>
      <w:r w:rsidRPr="00744C62">
        <w:t xml:space="preserve"> is particularly well timed given the historic meetings that have taken place between our countries just over two months ago. Since taking office, President Obama </w:t>
      </w:r>
      <w:r w:rsidRPr="00744C62">
        <w:rPr>
          <w:rStyle w:val="StyleUnderline"/>
        </w:rPr>
        <w:t xml:space="preserve">has worked to rebalance American foreign policy to ensure that the United States is playing a larger and lasting role in the Asia Pacific—a policy grounded in our </w:t>
      </w:r>
      <w:r w:rsidRPr="00744C62">
        <w:t xml:space="preserve">treaty alliances, including our </w:t>
      </w:r>
      <w:r w:rsidRPr="00744C62">
        <w:rPr>
          <w:rStyle w:val="StyleUnderline"/>
        </w:rPr>
        <w:t>treaty with Japan</w:t>
      </w:r>
      <w:r w:rsidRPr="00744C62">
        <w:t xml:space="preserve">. Recent developments have demonstrated tangible proof of our shared commitment to the alliance. On April 27, Secretary of State Kerry, Secretary of Defense Carter, Minister for Foreign Affairs Kishida, and Minister of Defense Nakatani, convened the U.S.-Japan Security Consultative Committee (SCC) in New York to announce the approval and release of new, revised “Guidelines for U.S.-Japan Defense Cooperation.” The Guidelines, which were first approved on November 27, 1978, and revised on September 23, 1997, provide a general framework for the roles and responsibilities of both of our countries. </w:t>
      </w:r>
      <w:r w:rsidRPr="00744C62">
        <w:rPr>
          <w:rStyle w:val="StyleUnderline"/>
        </w:rPr>
        <w:t>They guide our policy direction and our mission, and facilitate cooperation and coordination. The one unshakable truth is that the U.S.-Japanese Alliance not only endures, it grows stronger from decade to decade</w:t>
      </w:r>
      <w:r w:rsidRPr="00744C62">
        <w:t xml:space="preserve">. But a lot has changed since 1997, and the security environment has evolved in unexpected and unpredictable ways. Longstanding threats to Japan such as North Korea’s nuclear and ballistic missile programs remain a concern, while emerging threats in areas such as cyber security, space security, and freedom of navigation present new challenges. These new Guidelines promote a more balanced and effective Alliance to meet the emerging security challenges of the 21st century. </w:t>
      </w:r>
      <w:r w:rsidRPr="00744C62">
        <w:rPr>
          <w:rStyle w:val="StyleUnderline"/>
        </w:rPr>
        <w:t>At the</w:t>
      </w:r>
      <w:r w:rsidRPr="00744C62">
        <w:t xml:space="preserve">ir </w:t>
      </w:r>
      <w:r w:rsidRPr="00744C62">
        <w:rPr>
          <w:rStyle w:val="StyleUnderline"/>
        </w:rPr>
        <w:t>core is a steadfast commitment to Japan’s peace and security</w:t>
      </w:r>
      <w:r w:rsidRPr="00744C62">
        <w:t xml:space="preserve">. The new Guidelines outline the mechanisms by which our two governments fulfill that commitment. They do this through seamless, robust, flexible, and effective Alliance responses while expanding bilateral cooperation on strategic areas. A dynamic world requires a modern Alliance, and the new Guidelines lay the foundation for the two countries to cooperate in both space and cyberspace, as well as in conducting operations with impact across domains. The day following agreement on the Guidelines, President Obama and Prime Minister Abe met in Washington for a state visit. There too they recognized the transformation of our partnership into a robust alliance that has, over the past 70 years, successfully grown and adapted to significant changes in the geopolitical climate. They issued a Joint Vision Statement highlighting that the “meeting between President Obama and Prime Minister Abe mark[ed] a historic step forward in transforming the U.S.-Japan partnership.” The President and the Prime Minister also recognized that the United States and Japan are building a mutually beneficial partnership that addresses global challenges, including climate change, energy, cyber space, and even outer space. </w:t>
      </w:r>
      <w:r w:rsidRPr="00744C62">
        <w:rPr>
          <w:rStyle w:val="StyleUnderline"/>
        </w:rPr>
        <w:t>The U.S.-Japan Alliance, strengthened by the updated Guidelines and the two countries’ respective security and defense policies, continues to serve as the cornerstone of peace and security in the Asia-Pacific, as well as a platform for promoting a more peaceful and stable international security environment</w:t>
      </w:r>
      <w:r w:rsidRPr="00744C62">
        <w:t xml:space="preserve">. Our partnership with Asia-Pacific nations not only enhances the national security of our respective countries, but also reinforces strategic stability in the region as well as internationally. </w:t>
      </w:r>
      <w:r w:rsidRPr="00744C62">
        <w:rPr>
          <w:rStyle w:val="StyleUnderline"/>
        </w:rPr>
        <w:t xml:space="preserve">Ultimately, strengthening the U.S.-Japan Alliance will allow our countries to more effectively contribute to peace and stability both here in the Asia-Pacific and around the world. Why Does Space Security Matter to the Alliance? </w:t>
      </w:r>
      <w:r w:rsidRPr="00744C62">
        <w:t>Many of you may be wondering what role space plays in our alliance and partnership, and why space security matters in that larger context. As I said before</w:t>
      </w:r>
      <w:r w:rsidRPr="00744C62">
        <w:rPr>
          <w:rStyle w:val="StyleUnderline"/>
        </w:rPr>
        <w:t xml:space="preserve">, the security environment surrounding the alliance has changed significantly since the 1990s, and even more dramatically since the founding of the alliance. This is especially true with regards to space. </w:t>
      </w:r>
      <w:r w:rsidRPr="00744C62">
        <w:t xml:space="preserve">Nearly six decades have passed since Sputnik was launched, and much has changed both in the range of space capabilities and in the growing challenges we face. </w:t>
      </w:r>
      <w:r w:rsidRPr="00744C62">
        <w:rPr>
          <w:rStyle w:val="StyleUnderline"/>
        </w:rPr>
        <w:t>Today, the world relies on satellites for communications, for disaster management and relief, for treaty monitoring, and for sustainable development, among many other things. This reliance is especially true of the governments and people of the United States and Japan</w:t>
      </w:r>
      <w:r w:rsidRPr="00744C62">
        <w:t xml:space="preserve">. Given the advanced technological development of our countries, </w:t>
      </w:r>
      <w:r w:rsidRPr="00744C62">
        <w:rPr>
          <w:rStyle w:val="StyleUnderline"/>
        </w:rPr>
        <w:t>space has permeated almost every aspect of our daily lives. However, increasing use of space by many actors – coupled with space debris resulting from past launches, space operations, orbital accidents, and testing of destructive anti-satellites (ASATs</w:t>
      </w:r>
      <w:r w:rsidRPr="00744C62">
        <w:t xml:space="preserve">) which generated long-lived debris – has resulted in increased orbital congestion, complicating space operations for all those that seek to benefit from space. The threat to outer space is real and growing. As Director of National Intelligence James Clapper said in his Congressional testimony last February, “threats to U.S. space systems and services will increase during 2015 and beyond as potential adversaries pursue disruptive and destructive counterspace capabilities.” </w:t>
      </w:r>
      <w:r w:rsidRPr="00744C62">
        <w:rPr>
          <w:rStyle w:val="StyleUnderline"/>
        </w:rPr>
        <w:t>Chinese</w:t>
      </w:r>
      <w:r w:rsidRPr="00744C62">
        <w:t xml:space="preserve"> and Russian </w:t>
      </w:r>
      <w:r w:rsidRPr="00744C62">
        <w:rPr>
          <w:rStyle w:val="StyleUnderline"/>
        </w:rPr>
        <w:t>military leaders understand the unique information advantages afforded by space systems and services and are developing capabilities to deny access in a conflict.” China’s continued development of anti-satellite weapons remains a major challenge to the outer space environment. China’s 2007 anti-satellite test left over three thousand tractable pieces of debris in orbit that continue to threaten the space systems of all nations including that of China</w:t>
      </w:r>
      <w:r w:rsidRPr="00744C62">
        <w:t xml:space="preserve">. It is not in the international community’s interest to engage in a space weapons arms race. Such a race would not bode well for the long-term sustainability of the space environment. Protecting U.S. national security by preventing conflict from extending into space in the first place is a major goal of our diplomatic engagements. </w:t>
      </w:r>
      <w:r w:rsidRPr="00744C62">
        <w:rPr>
          <w:rStyle w:val="StyleUnderline"/>
        </w:rPr>
        <w:t xml:space="preserve">In that regard, we work to prevent conflict from extending into space via </w:t>
      </w:r>
      <w:r w:rsidRPr="00744C62">
        <w:rPr>
          <w:rStyle w:val="Emphasis"/>
        </w:rPr>
        <w:t>two</w:t>
      </w:r>
      <w:r w:rsidRPr="00744C62">
        <w:rPr>
          <w:rStyle w:val="StyleUnderline"/>
        </w:rPr>
        <w:t xml:space="preserve"> diplomatic tracks</w:t>
      </w:r>
      <w:r w:rsidRPr="00744C62">
        <w:t xml:space="preserve">: strengthening our deterrent posture, and encouraging responsible behavior to prevent mishaps and misper­ceptions, and to diminish the chances of miscalculation. First, we use diplomacy to gain the support of our allies and friends. We have established numerous space security dialogues with our Allies and space partners. Diplomacy also prepares the way for closer military-to-military cooperation and allied investment in capabilities compatible with U.S. systems. Second, we use diplomacy to promote the responsible use of outer space and especially strategic restraint in the development of anti-satellite weapons. Diplomacy has an important role in reducing the chances for conflict extending into space through the promotion of international norms of responsible behavior, both bilaterally and multilaterally. Norms matter because they help define boundaries and distinguish good behavior from bad behavior. </w:t>
      </w:r>
      <w:r w:rsidRPr="00744C62">
        <w:rPr>
          <w:rStyle w:val="StyleUnderline"/>
        </w:rPr>
        <w:t xml:space="preserve">Given the dependence that both of our countries have on space for our civil societies, economies, and security, as well as our mutual commitment to ensuring the long-term sustainability and security of the outer space environment, it is no surprise that </w:t>
      </w:r>
      <w:r w:rsidRPr="00744C62">
        <w:rPr>
          <w:rStyle w:val="Emphasis"/>
        </w:rPr>
        <w:t>space has become an essential part of our Alliance.</w:t>
      </w:r>
      <w:r w:rsidRPr="00744C62">
        <w:rPr>
          <w:rStyle w:val="StyleUnderline"/>
        </w:rPr>
        <w:t xml:space="preserve"> Recognizing the need to enhance our Alliance with Japan in wide-ranging areas of common interest in order to address the changing security environment, part of our effort to strengthen and modernize our Alliance is through enhanced space cooperation.</w:t>
      </w:r>
      <w:r w:rsidRPr="00744C62">
        <w:t xml:space="preserve"> An Expanding Space Security Partnership </w:t>
      </w:r>
      <w:r w:rsidRPr="00744C62">
        <w:rPr>
          <w:rStyle w:val="StyleUnderline"/>
        </w:rPr>
        <w:t>Space cooperation between the United States and Japan has a long history, built on the foundation of civil and scientific cooperation</w:t>
      </w:r>
      <w:r w:rsidRPr="00744C62">
        <w:t xml:space="preserve"> between NASA, NOAA, and other U.S. agencies and their Japanese counterparts. Civil cooperation has yielded advances in other areas. U.S.-Japan space security cooperation is relatively new, but growing fast. </w:t>
      </w:r>
      <w:r w:rsidRPr="00744C62">
        <w:rPr>
          <w:rStyle w:val="StyleUnderline"/>
        </w:rPr>
        <w:t>Japan has taken a critical leadership role in those efforts. Japan has asserted itself as a foremost global leader on space cooperation.</w:t>
      </w:r>
      <w:r w:rsidRPr="00744C62">
        <w:t xml:space="preserve"> This is a natural extension of its constructive role in other domains in fostering a more stable security environment in Asia Pacific and beyond. The space security relationship between the United States and Japan began in 2010, with the first U.S.-Japan Space Security Dialogue. Since then, </w:t>
      </w:r>
      <w:r w:rsidRPr="00744C62">
        <w:rPr>
          <w:rStyle w:val="StyleUnderline"/>
        </w:rPr>
        <w:t>our discussions on these issues have grown into one of the most important relationships we hav</w:t>
      </w:r>
      <w:r w:rsidRPr="00744C62">
        <w:t xml:space="preserve">e with our Allies and partners on outer space security issues. </w:t>
      </w:r>
      <w:r w:rsidRPr="00744C62">
        <w:rPr>
          <w:rStyle w:val="StyleUnderline"/>
        </w:rPr>
        <w:t>Cooperation on space security is now part of the Common Strategic Objectives of the Alliance</w:t>
      </w:r>
      <w:r w:rsidRPr="00744C62">
        <w:t xml:space="preserve">. Bilateral cooperation on civil and security space was recognized in the outcomes of summits between President Obama and former Prime Minister Noda in 2012 and again with Prime Minister Abe in 2014. And </w:t>
      </w:r>
      <w:r w:rsidRPr="00744C62">
        <w:rPr>
          <w:rStyle w:val="StyleUnderline"/>
        </w:rPr>
        <w:t>recognizing the need to confront emerging security challenges and update the alliance for the 21st century, we worked closely with Japan to ensure that space security cooperation was included</w:t>
      </w:r>
      <w:r w:rsidRPr="00744C62">
        <w:t xml:space="preserve"> for the first time in the revision of the U.S.-Japan Defense Cooperation Guidelines released this April. In the revised Guidelines, our two governments committed to ensuring the resiliency of our space systems, enhancing space situational awareness information, sharing threat information, and pursuing cooperation in areas such as maritime domain awareness and hosted payloads. The Guidelines also established a Space Cooperation Working Group between the two respective Defense Ministries. During the recent state visit, the Prime Minister and President also recognized the important role space plays in our relationship. They reaffirmed the commitment to secure the responsible, peaceful, and safe use of space, underscored the importance of continued utilization of the International Space Station, agreed to strengthen the resilience and interoperability of critical space systems, and confirmed their support for international efforts to encourage responsible actions in space. Cooperation on space security has expanded alongside the President’s rebalance to Asia. What began as a discussion of threats and possibilities for collaboration has turned into a full-range of cooperative efforts bilaterally, regionally, and multilaterally. Bilateral Space Cooperation The United States and Japan have held several space security dialogues in the last five years, in addition to ongoing civil space dialogues. Due to the success and robustness of our space security and civil space dialogues, our governments have also established a Comprehensive Dialogue on Space at the direction of President Obama and former Prime Minister Noda, in order to address the bilateral relationship at a strategic level and to ensure a whole-of-government approach to space matters. We have held two Comprehensive Dialogues to date, with a third meeting to be held later this year in Japan. Through these dialogues, we not only discuss possible avenues of cooperation and exchange space policies, we also have made tremendous progress in furthering our tangible space security cooperation. To improve our space situational awareness – our shared ability to rapidly detect, warn of, characterize, and attribute natural and man-made disturbances to space systems –the United States signed in 2013 a Space Situational Awareness (SSA) information sharing agreement with Japan. We are also exploring the possibility of establishing “two-way” SSA sharing with Japan. Additionally, we are considering how we can expand cooperation on utilizing space systems for maritime domain awareness. The United States and Japan held the first “Use of Space for Maritime Domain Awareness” table top exercise in 2014. We have also worked hard to expand our “people-to-people” cooperation. Between Japanese visits to Washington and my own visits to Tokyo, I find myself engaging with my Japanese counterparts nearly every other month. Members of the Japanese Ministry of Defense attend U.S. Air Force space training out in Colorado Springs. Indeed, a member of my own staff at the State Department along with a U.S. airman, finished a year-long fellowship on space policy within the Japanese government. Multilateral Cooperation </w:t>
      </w:r>
      <w:r w:rsidRPr="00744C62">
        <w:rPr>
          <w:rStyle w:val="StyleUnderline"/>
        </w:rPr>
        <w:t>We also work closely together to cooperate and to coordinate positions on multilateral space issues</w:t>
      </w:r>
      <w:r w:rsidRPr="00744C62">
        <w:t xml:space="preserve">. We hold an annual trilateral space security dialogue with Australia and Japan </w:t>
      </w:r>
      <w:r w:rsidRPr="00744C62">
        <w:rPr>
          <w:rStyle w:val="StyleUnderline"/>
        </w:rPr>
        <w:t>to coordinate our positions on space security issues. Recognizing the importance and rapid emergence of Asia-Pacific nations in space</w:t>
      </w:r>
      <w:r w:rsidRPr="00744C62">
        <w:t xml:space="preserve">, together with Indonesia, our three nations co-hosted the second ASEAN Regional Forum Space Security Workshop in Tokyo in October 2014. Our joint efforts to advance the work of the UN Committee on the Peaceful Uses of Outer Space (UNCOPUOS) Working Group on Long-term Sustainability of Outer Space Activities (LTS) continue to make progress. Perhaps one of the most beneficial transparency and confidence-building measures, or TCBMs, for ensuring sustainability and security in space could be the adoption of an International Code of Conduct to encourage responsible actions in, and the peaceful use of, space. A Code would establish guidelines, or rules of the road, to reduce the risks of debris-generating events, including collisions. The United States is working with the European Union and other spacefaring nations, like Japan, to advance such a Code. Both Japan and Australia have also endorsed its development. Conclusion During Prime Minister Abe’s visit, the President spoke of a Japanese phrase that has stuck with me. Otagai no tame ni—“with and for each other.” President Obama said that “it’s an idea rooted in loyalty. It’s an expression of mutuality, respect and shared obligation. It transcends any specific moment or challenge. It’s the foundation of a relationship that endures. It’s what allows us to say that the United States and Japan stand together.” I think this phrase is at the very heart of the relationship we are developing on space security—recognition that by working together, not only do we strengthen one another, but we become something greater than we are individually. </w:t>
      </w:r>
      <w:r w:rsidRPr="00744C62">
        <w:rPr>
          <w:rStyle w:val="StyleUnderline"/>
        </w:rPr>
        <w:t xml:space="preserve">No one country holds a monopoly on space. We can no longer go it alone. Our security, and the security of the space environment, depends on our partners and friends. We are grateful to have such a strong partner in Japan. </w:t>
      </w:r>
      <w:r w:rsidRPr="00744C62">
        <w:t>Thanks very much, and I look forward to the discussion.</w:t>
      </w:r>
    </w:p>
    <w:p w:rsidR="00696F90" w:rsidRPr="00744C62" w:rsidRDefault="00696F90" w:rsidP="00696F90"/>
    <w:p w:rsidR="00696F90" w:rsidRPr="00744C62" w:rsidRDefault="00696F90" w:rsidP="00696F90"/>
    <w:p w:rsidR="00696F90" w:rsidRPr="00744C62" w:rsidRDefault="00696F90" w:rsidP="00696F90"/>
    <w:p w:rsidR="00A2099F" w:rsidRPr="00744C62" w:rsidRDefault="00A2099F" w:rsidP="0085378C">
      <w:pPr>
        <w:pStyle w:val="Heading3"/>
      </w:pPr>
      <w:r w:rsidRPr="00744C62">
        <w:t>Tibet</w:t>
      </w:r>
    </w:p>
    <w:p w:rsidR="00A2099F" w:rsidRPr="00744C62" w:rsidRDefault="00A2099F" w:rsidP="00A2099F">
      <w:pPr>
        <w:pStyle w:val="Heading4"/>
      </w:pPr>
      <w:r w:rsidRPr="00744C62">
        <w:t>Japan supports Tibetan independence – they’d say yes</w:t>
      </w:r>
    </w:p>
    <w:p w:rsidR="009A00AA" w:rsidRPr="00744C62" w:rsidRDefault="00A2099F" w:rsidP="00A2099F">
      <w:r w:rsidRPr="00744C62">
        <w:rPr>
          <w:rStyle w:val="Style13ptBold"/>
        </w:rPr>
        <w:t>Voa News 12</w:t>
      </w:r>
      <w:r w:rsidRPr="00744C62">
        <w:t xml:space="preserve">, ( "Japan's Abe: We Want to Help Suffering Tibet People," VOA, 11-13-2012, http://www.voanews.com/content/japan-abe-says-we-want-to-help-the-suffering-tibet-people/1544570.html) </w:t>
      </w:r>
    </w:p>
    <w:p w:rsidR="00A2099F" w:rsidRPr="00744C62" w:rsidRDefault="00A2099F" w:rsidP="00A2099F">
      <w:r w:rsidRPr="00744C62">
        <w:t>The man who could become Japan's next prime minister met with the Dalai Lama Tuesday and called for freedom in Tibet, prompting an immediate protest by the Chinese government. Former prime minister Shinzo</w:t>
      </w:r>
      <w:r w:rsidRPr="00744C62">
        <w:rPr>
          <w:rStyle w:val="StyleUnderline"/>
        </w:rPr>
        <w:t xml:space="preserve"> Abe, an outspoken nationalist who has been critical of Beijing, joined around 130 other parliamentarians in welcoming the exiled Tibetan spiritual leader to a meeting in Tokyo.</w:t>
      </w:r>
      <w:r w:rsidRPr="00744C62">
        <w:t xml:space="preserve"> </w:t>
      </w:r>
      <w:r w:rsidRPr="00744C62">
        <w:rPr>
          <w:rStyle w:val="StyleUnderline"/>
        </w:rPr>
        <w:t xml:space="preserve">"We lawmakers here are in complete agreement, that we want to help the suffering </w:t>
      </w:r>
      <w:r w:rsidRPr="00744C62">
        <w:rPr>
          <w:rStyle w:val="Emphasis"/>
        </w:rPr>
        <w:t>Tibetan people and help create a Tibet in which people do not have to kill themselves in a quest for freedom</w:t>
      </w:r>
      <w:r w:rsidRPr="00744C62">
        <w:rPr>
          <w:rStyle w:val="StyleUnderline"/>
        </w:rPr>
        <w:t xml:space="preserve">," he said. </w:t>
      </w:r>
      <w:r w:rsidRPr="00744C62">
        <w:t xml:space="preserve">  He also called on Chinese authorities to conduct a "thorough investigation" into the protests against Chinese rule. China's reaction </w:t>
      </w:r>
      <w:r w:rsidRPr="00744C62">
        <w:rPr>
          <w:rStyle w:val="StyleUnderline"/>
        </w:rPr>
        <w:t xml:space="preserve">In response, Chinese Foreign Ministry spokesperson Hong Lei blasted both the Dalai Lama and the Japanese government, saying both were encouraging extremist separatist groups. </w:t>
      </w:r>
      <w:r w:rsidRPr="00744C62">
        <w:t xml:space="preserve">"Japan's right wing openly supports the Dalai Lama's anti-China, separatist actions and interferes with China's internal policies. </w:t>
      </w:r>
      <w:r w:rsidRPr="00744C62">
        <w:rPr>
          <w:rStyle w:val="StyleUnderline"/>
        </w:rPr>
        <w:t>China strongly condemns this," said Hong Lei. "The Japanese government indulges the Dalai Lama's separatist movements and the right wing's anti-Chinese actions, betrays the principle and spirit of mutual benefit between China and Japan. China has already launched a protest."</w:t>
      </w:r>
      <w:r w:rsidRPr="00744C62">
        <w:t xml:space="preserve"> </w:t>
      </w:r>
      <w:r w:rsidRPr="00744C62">
        <w:rPr>
          <w:rStyle w:val="StyleUnderline"/>
        </w:rPr>
        <w:t>Japan-China relations were already strained in recent months after Tokyo nationalized a group of uninhabited East China Sea islands</w:t>
      </w:r>
      <w:r w:rsidRPr="00744C62">
        <w:t xml:space="preserve"> at the center of a long-running dispute between the two Asian neighbors. </w:t>
      </w:r>
      <w:r w:rsidRPr="00744C62">
        <w:rPr>
          <w:rStyle w:val="StyleUnderline"/>
        </w:rPr>
        <w:t>Self-immolations</w:t>
      </w:r>
      <w:r w:rsidRPr="00744C62">
        <w:t xml:space="preserve"> Tuesday's meeting, which </w:t>
      </w:r>
      <w:r w:rsidRPr="00744C62">
        <w:rPr>
          <w:rStyle w:val="Emphasis"/>
        </w:rPr>
        <w:t xml:space="preserve">was not sponsored by </w:t>
      </w:r>
      <w:r w:rsidRPr="00744C62">
        <w:t xml:space="preserve">the </w:t>
      </w:r>
      <w:r w:rsidRPr="00744C62">
        <w:rPr>
          <w:rStyle w:val="Emphasis"/>
        </w:rPr>
        <w:t>Tokyo</w:t>
      </w:r>
      <w:r w:rsidRPr="00744C62">
        <w:t xml:space="preserve"> government, occurred after two more Tibetans set themselves on fire to protest China's policies.</w:t>
      </w:r>
    </w:p>
    <w:p w:rsidR="0037330C" w:rsidRPr="00744C62" w:rsidRDefault="00696F90" w:rsidP="0085378C">
      <w:pPr>
        <w:pStyle w:val="Heading3"/>
      </w:pPr>
      <w:r w:rsidRPr="00744C62">
        <w:t xml:space="preserve">    AT//</w:t>
      </w:r>
      <w:r w:rsidR="0037330C" w:rsidRPr="00744C62">
        <w:t xml:space="preserve">Say No – Generally </w:t>
      </w:r>
    </w:p>
    <w:p w:rsidR="0037330C" w:rsidRPr="00744C62" w:rsidRDefault="0037330C" w:rsidP="0037330C">
      <w:pPr>
        <w:pStyle w:val="Heading4"/>
      </w:pPr>
      <w:r w:rsidRPr="00744C62">
        <w:t xml:space="preserve">The </w:t>
      </w:r>
      <w:r w:rsidRPr="00744C62">
        <w:rPr>
          <w:u w:val="single"/>
        </w:rPr>
        <w:t>substance</w:t>
      </w:r>
      <w:r w:rsidRPr="00744C62">
        <w:t xml:space="preserve"> of the plan is unimportant –</w:t>
      </w:r>
      <w:r w:rsidR="00352EC3" w:rsidRPr="00744C62">
        <w:t xml:space="preserve"> the CP’s </w:t>
      </w:r>
      <w:r w:rsidRPr="00744C62">
        <w:t xml:space="preserve">consultative </w:t>
      </w:r>
      <w:r w:rsidRPr="00744C62">
        <w:rPr>
          <w:u w:val="single"/>
        </w:rPr>
        <w:t>process</w:t>
      </w:r>
      <w:r w:rsidRPr="00744C62">
        <w:t xml:space="preserve"> gets Japan on board</w:t>
      </w:r>
    </w:p>
    <w:p w:rsidR="0037330C" w:rsidRPr="00744C62" w:rsidRDefault="0037330C" w:rsidP="0037330C">
      <w:r w:rsidRPr="00744C62">
        <w:rPr>
          <w:rStyle w:val="Style13ptBold"/>
        </w:rPr>
        <w:t xml:space="preserve">Rowberry 14 </w:t>
      </w:r>
      <w:r w:rsidRPr="00744C62">
        <w:t>[Ariana Navarro Rowberry served as a 2013-2014 Herbert Scoville Jr. Peace Fellow at the Brookings Institution. In May 2013, Ms. Rowberry graduated Phi Beta Kappa and with highest honors from the University of North Carolina-Chapel Hill, where she studied Peace, War, and Defense and Political Science. Previously, Ms. Rowberry worked at Los Alamos National Laboratory, focusing on the future of arms control between the United States and Russia. Ms. Rowberry is from Los Alamos, New Mexico. “Advanced Conventional Weapons, Deterrence and the U.S.-Japan Alliance,” 5/8/16]</w:t>
      </w:r>
    </w:p>
    <w:p w:rsidR="0037330C" w:rsidRPr="00744C62" w:rsidRDefault="0037330C" w:rsidP="0037330C">
      <w:r w:rsidRPr="00744C62">
        <w:t xml:space="preserve">Another example of declaratory policy is </w:t>
      </w:r>
      <w:r w:rsidRPr="00744C62">
        <w:rPr>
          <w:rStyle w:val="StyleUnderline"/>
        </w:rPr>
        <w:t>the</w:t>
      </w:r>
      <w:r w:rsidRPr="00744C62">
        <w:t xml:space="preserve"> 2010 </w:t>
      </w:r>
      <w:r w:rsidRPr="00744C62">
        <w:rPr>
          <w:rStyle w:val="StyleUnderline"/>
        </w:rPr>
        <w:t>Nuclear Posture Review</w:t>
      </w:r>
      <w:r w:rsidRPr="00744C62">
        <w:t xml:space="preserve">, which serves as a guiding document for the Obama Administration’s nuclear policy. More than previous NPRs, the 2010 document stresses the importance of reducing the role of nuclear weapons in U.S. national security policy. However, the document also </w:t>
      </w:r>
      <w:r w:rsidRPr="00744C62">
        <w:rPr>
          <w:rStyle w:val="StyleUnderline"/>
        </w:rPr>
        <w:t>identifies</w:t>
      </w:r>
      <w:r w:rsidRPr="00744C62">
        <w:t xml:space="preserve"> strengthening regional deterrence and </w:t>
      </w:r>
      <w:r w:rsidRPr="00744C62">
        <w:rPr>
          <w:rStyle w:val="StyleUnderline"/>
        </w:rPr>
        <w:t>reassuring U.S. allies and partners as a key objective</w:t>
      </w:r>
      <w:r w:rsidRPr="00744C62">
        <w:t xml:space="preserve">.31 As </w:t>
      </w:r>
      <w:r w:rsidRPr="00744C62">
        <w:rPr>
          <w:rStyle w:val="StyleUnderline"/>
        </w:rPr>
        <w:t>part of the effort to a</w:t>
      </w:r>
      <w:r w:rsidRPr="00744C62">
        <w:rPr>
          <w:rStyle w:val="Emphasis"/>
        </w:rPr>
        <w:t>ssure Japan that changes in U.S. policy would not be to Japan’s detriment</w:t>
      </w:r>
      <w:r w:rsidRPr="00744C62">
        <w:rPr>
          <w:rStyle w:val="StyleUnderline"/>
        </w:rPr>
        <w:t xml:space="preserve">, U.S. and Japanese officials conducted </w:t>
      </w:r>
      <w:r w:rsidRPr="00744C62">
        <w:rPr>
          <w:rStyle w:val="Emphasis"/>
        </w:rPr>
        <w:t>extensive consultations</w:t>
      </w:r>
      <w:r w:rsidRPr="00744C62">
        <w:rPr>
          <w:rStyle w:val="StyleUnderline"/>
        </w:rPr>
        <w:t xml:space="preserve"> during the formulation</w:t>
      </w:r>
      <w:r w:rsidRPr="00744C62">
        <w:t xml:space="preserve"> of the 2010 NPR. Many </w:t>
      </w:r>
      <w:r w:rsidRPr="00744C62">
        <w:rPr>
          <w:rStyle w:val="StyleUnderline"/>
        </w:rPr>
        <w:t>Japanese officials felt that those close talks resolved their anxieties regarding future U.S. policy</w:t>
      </w:r>
      <w:r w:rsidRPr="00744C62">
        <w:t xml:space="preserve"> on nuclear weapons.32 Crucially, these </w:t>
      </w:r>
      <w:r w:rsidRPr="00744C62">
        <w:rPr>
          <w:rStyle w:val="StyleUnderline"/>
        </w:rPr>
        <w:t>consultations gave Japan an opportunity to provide input in the formulation of U.S.</w:t>
      </w:r>
      <w:r w:rsidRPr="00744C62">
        <w:t xml:space="preserve"> declaratory </w:t>
      </w:r>
      <w:r w:rsidRPr="00744C62">
        <w:rPr>
          <w:rStyle w:val="StyleUnderline"/>
        </w:rPr>
        <w:t>policy, and provided a channel for Japan to express its thinking about the U.S. extended deterrent</w:t>
      </w:r>
      <w:r w:rsidRPr="00744C62">
        <w:t xml:space="preserve">. </w:t>
      </w:r>
    </w:p>
    <w:p w:rsidR="00C87524" w:rsidRPr="00744C62" w:rsidRDefault="002E6BA9" w:rsidP="00C87524">
      <w:pPr>
        <w:pStyle w:val="Heading4"/>
      </w:pPr>
      <w:r w:rsidRPr="00744C62">
        <w:rPr>
          <w:u w:val="single"/>
        </w:rPr>
        <w:t>P</w:t>
      </w:r>
      <w:r w:rsidR="00C87524" w:rsidRPr="00744C62">
        <w:rPr>
          <w:u w:val="single"/>
        </w:rPr>
        <w:t>rior consultation</w:t>
      </w:r>
      <w:r w:rsidR="00C87524" w:rsidRPr="00744C62">
        <w:t xml:space="preserve"> </w:t>
      </w:r>
      <w:r w:rsidRPr="00744C62">
        <w:t xml:space="preserve">allows the US </w:t>
      </w:r>
      <w:r w:rsidR="00C87524" w:rsidRPr="00744C62">
        <w:t xml:space="preserve">to </w:t>
      </w:r>
      <w:r w:rsidR="00C87524" w:rsidRPr="00744C62">
        <w:rPr>
          <w:u w:val="single"/>
        </w:rPr>
        <w:t>explain the relative benefits of the plan</w:t>
      </w:r>
      <w:r w:rsidRPr="00744C62">
        <w:t xml:space="preserve"> – otherwise, </w:t>
      </w:r>
      <w:r w:rsidR="00C87524" w:rsidRPr="00744C62">
        <w:t xml:space="preserve">enhanced engagement with China decks the alliance </w:t>
      </w:r>
    </w:p>
    <w:p w:rsidR="00C87524" w:rsidRPr="00744C62" w:rsidRDefault="00C87524" w:rsidP="00C87524">
      <w:pPr>
        <w:rPr>
          <w:rStyle w:val="Style13ptBold"/>
        </w:rPr>
      </w:pPr>
      <w:r w:rsidRPr="00744C62">
        <w:rPr>
          <w:rStyle w:val="Style13ptBold"/>
        </w:rPr>
        <w:t>Santoro &amp; Warden ‘15</w:t>
      </w:r>
    </w:p>
    <w:p w:rsidR="00C87524" w:rsidRPr="00744C62" w:rsidRDefault="00C87524" w:rsidP="00C87524">
      <w:r w:rsidRPr="00744C62">
        <w:t xml:space="preserve">[David – Senior Fellow at the CSIS’ Pacific Forum. And John – Fellow at the CSIS’ Pacific Forum.  “Assuring Japan and South Korea in the Second Nuclear Age” </w:t>
      </w:r>
      <w:r w:rsidRPr="00744C62">
        <w:rPr>
          <w:i/>
        </w:rPr>
        <w:t>The Washington Quarterly</w:t>
      </w:r>
      <w:r w:rsidRPr="00744C62">
        <w:t>, Vol 38 N. 1. 2015. ln]</w:t>
      </w:r>
    </w:p>
    <w:p w:rsidR="00C87524" w:rsidRPr="00744C62" w:rsidRDefault="00C87524" w:rsidP="00C87524">
      <w:pPr>
        <w:rPr>
          <w:rStyle w:val="Emphasis"/>
        </w:rPr>
      </w:pPr>
      <w:r w:rsidRPr="00744C62">
        <w:t xml:space="preserve">Moreover, </w:t>
      </w:r>
      <w:r w:rsidRPr="00744C62">
        <w:rPr>
          <w:rStyle w:val="StyleUnderline"/>
        </w:rPr>
        <w:t>while the United States retains a large absolute conventional military advantage over China, the relative advantage is narrowing</w:t>
      </w:r>
      <w:r w:rsidRPr="00744C62">
        <w:t xml:space="preserve">. 57 </w:t>
      </w:r>
      <w:r w:rsidRPr="00744C62">
        <w:rPr>
          <w:rStyle w:val="StyleUnderline"/>
        </w:rPr>
        <w:t>Of particular worry to U.S. allies is China’s investment in</w:t>
      </w:r>
      <w:r w:rsidRPr="00744C62">
        <w:t xml:space="preserve"> anti - access/area - denial </w:t>
      </w:r>
      <w:r w:rsidRPr="00744C62">
        <w:rPr>
          <w:rStyle w:val="StyleUnderline"/>
        </w:rPr>
        <w:t>(A2/AD</w:t>
      </w:r>
      <w:r w:rsidRPr="00744C62">
        <w:t xml:space="preserve">) </w:t>
      </w:r>
      <w:r w:rsidRPr="00744C62">
        <w:rPr>
          <w:rStyle w:val="StyleUnderline"/>
        </w:rPr>
        <w:t>capabilities</w:t>
      </w:r>
      <w:r w:rsidRPr="00744C62">
        <w:t xml:space="preserve"> that will limit the U.S. ability to project power in Asia. According to a former Japanese Ministry of Foreign Affairs official, “the conventional superiority advantage is critical, because it obviates the whole debate about whether or not Washington would ‘sacrifice Los Angeles to save Tokyo’ in a nuclear exchange.” 58 At the same time, </w:t>
      </w:r>
      <w:r w:rsidRPr="00744C62">
        <w:rPr>
          <w:rStyle w:val="StyleUnderline"/>
        </w:rPr>
        <w:t>the economic and political costs of a war between the United States and China continue to grow</w:t>
      </w:r>
      <w:r w:rsidRPr="00744C62">
        <w:t xml:space="preserve">. Unlike the Soviet Union, </w:t>
      </w:r>
      <w:r w:rsidRPr="00744C62">
        <w:rPr>
          <w:rStyle w:val="StyleUnderline"/>
        </w:rPr>
        <w:t xml:space="preserve">China is a competitor and potential adversary of the United States, but </w:t>
      </w:r>
      <w:r w:rsidRPr="00744C62">
        <w:rPr>
          <w:rStyle w:val="Emphasis"/>
        </w:rPr>
        <w:t>also a critical partner</w:t>
      </w:r>
      <w:r w:rsidRPr="00744C62">
        <w:rPr>
          <w:rStyle w:val="StyleUnderline"/>
        </w:rPr>
        <w:t>. The U.S. and Chinese economies are</w:t>
      </w:r>
      <w:r w:rsidRPr="00744C62">
        <w:t xml:space="preserve"> more </w:t>
      </w:r>
      <w:r w:rsidRPr="00744C62">
        <w:rPr>
          <w:rStyle w:val="StyleUnderline"/>
        </w:rPr>
        <w:t>integrated</w:t>
      </w:r>
      <w:r w:rsidRPr="00744C62">
        <w:t xml:space="preserve"> than ever before, </w:t>
      </w:r>
      <w:r w:rsidRPr="00744C62">
        <w:rPr>
          <w:rStyle w:val="StyleUnderline"/>
        </w:rPr>
        <w:t>and China works with the United States to solve global challenges</w:t>
      </w:r>
      <w:r w:rsidRPr="00744C62">
        <w:t xml:space="preserve"> such as climate change, infectious disease, and piracy. Together, </w:t>
      </w:r>
      <w:r w:rsidRPr="00744C62">
        <w:rPr>
          <w:rStyle w:val="Emphasis"/>
        </w:rPr>
        <w:t>China’s growing military power and political influence unnerve U.S. allies</w:t>
      </w:r>
      <w:r w:rsidRPr="00744C62">
        <w:t xml:space="preserve">. </w:t>
      </w:r>
      <w:r w:rsidRPr="00744C62">
        <w:rPr>
          <w:rStyle w:val="StyleUnderline"/>
        </w:rPr>
        <w:t>They worry that</w:t>
      </w:r>
      <w:r w:rsidRPr="00744C62">
        <w:t xml:space="preserve"> because of the narrowing conventional military balance between the United States and China, the </w:t>
      </w:r>
      <w:r w:rsidRPr="00744C62">
        <w:rPr>
          <w:rStyle w:val="StyleUnderline"/>
        </w:rPr>
        <w:t>United States may prove unwilling to endure the costs of even a limited war with China</w:t>
      </w:r>
      <w:r w:rsidRPr="00744C62">
        <w:t xml:space="preserve">, </w:t>
      </w:r>
      <w:r w:rsidRPr="00744C62">
        <w:rPr>
          <w:rStyle w:val="Emphasis"/>
        </w:rPr>
        <w:t>instead opting to concede on their core interests to prevent escalation</w:t>
      </w:r>
      <w:r w:rsidRPr="00744C62">
        <w:t xml:space="preserve">. </w:t>
      </w:r>
      <w:r w:rsidRPr="00744C62">
        <w:rPr>
          <w:rStyle w:val="Emphasis"/>
        </w:rPr>
        <w:t>Tokyo in particular is concerned that the United States might begin to think that the U.S.–China relationship is more important than the U.S.–Japan alliance</w:t>
      </w:r>
      <w:r w:rsidRPr="00744C62">
        <w:t>. As Ambassador Linton Brooks puts it, “</w:t>
      </w:r>
      <w:r w:rsidRPr="00744C62">
        <w:rPr>
          <w:rStyle w:val="StyleUnderline"/>
        </w:rPr>
        <w:t xml:space="preserve">a </w:t>
      </w:r>
      <w:r w:rsidRPr="00744C62">
        <w:rPr>
          <w:rStyle w:val="Emphasis"/>
        </w:rPr>
        <w:t>closer</w:t>
      </w:r>
      <w:r w:rsidRPr="00744C62">
        <w:rPr>
          <w:rStyle w:val="StyleUnderline"/>
        </w:rPr>
        <w:t xml:space="preserve"> U.S. relationship with China will </w:t>
      </w:r>
      <w:r w:rsidRPr="00744C62">
        <w:rPr>
          <w:rStyle w:val="Emphasis"/>
        </w:rPr>
        <w:t>lead to a gap between U.S. and Japan’s security perspectives</w:t>
      </w:r>
      <w:r w:rsidRPr="00744C62">
        <w:rPr>
          <w:rStyle w:val="StyleUnderline"/>
        </w:rPr>
        <w:t xml:space="preserve">, weakening the U.S. </w:t>
      </w:r>
      <w:r w:rsidRPr="00744C62">
        <w:rPr>
          <w:rStyle w:val="Emphasis"/>
        </w:rPr>
        <w:t>commitment</w:t>
      </w:r>
      <w:r w:rsidRPr="00744C62">
        <w:t xml:space="preserve">.” 59 For the United States, </w:t>
      </w:r>
      <w:r w:rsidRPr="00744C62">
        <w:rPr>
          <w:rStyle w:val="StyleUnderline"/>
        </w:rPr>
        <w:t xml:space="preserve">there is no easy solution to these assurance challenges, but there are important steps that can help mitigate allied anxiety. </w:t>
      </w:r>
      <w:r w:rsidRPr="00744C62">
        <w:t xml:space="preserve">A large part of the allied perception that the United States is in decline relative to China comes from weakness at home. The U.S. economy continues to recover from the 2008 financial crisis, but has still not reclaimed its international reputation as the robust, resilient engine of global growth. Even worse, U.S. defense austerity combined with renewed calls for U.S. military engagement in Europe and the Middle East have caused Japanese officials and experts to doubt whether the United States has the will and capacity to maintain a long - term commitment in East Asia. 60 The 2013 defense sequester continues to short - change military investment and cripple effective long - term planning, and allies question whether the dysfunctional U.S. political system can right the ship. Ideally, the U.S. economy will continue to grow stronger, easing constrains on defense spending. But even if austerity persists in some form, </w:t>
      </w:r>
      <w:r w:rsidRPr="00744C62">
        <w:rPr>
          <w:rStyle w:val="StyleUnderline"/>
        </w:rPr>
        <w:t>the United States can do more to signal its continued commitment to maintaining a favorable military balance in Asia.</w:t>
      </w:r>
      <w:r w:rsidRPr="00744C62">
        <w:t xml:space="preserve"> First and foremost, it should make the investments necessary to preserve its military - technological edge. Then - Defense Secretary Chuck Hagel took an important step in this regard when he announced the Defense Innovation Initiative, which will emphasize the development of next - generation technologies like robotics, autonomous systems, miniaturization, and three - dimensional printing. 61 But for this initiative to be successful, the Pentagon, with the support of the entire U.S. government, must ensure that focused research and development, prototyping, and eventually procurement of potentially game - changing technologies and weapons systems remain a top priority over the next decade. Second, </w:t>
      </w:r>
      <w:r w:rsidRPr="00744C62">
        <w:rPr>
          <w:rStyle w:val="StyleUnderline"/>
        </w:rPr>
        <w:t xml:space="preserve">Washington should sustain </w:t>
      </w:r>
      <w:r w:rsidRPr="00744C62">
        <w:rPr>
          <w:rStyle w:val="Emphasis"/>
        </w:rPr>
        <w:t xml:space="preserve">high - level political commitment to the rebalance </w:t>
      </w:r>
      <w:r w:rsidRPr="00744C62">
        <w:rPr>
          <w:rStyle w:val="StyleUnderline"/>
        </w:rPr>
        <w:t xml:space="preserve">and ensure that recent increases in U.S. political, economic, and military engagement in the Asia–Pacific become a long - term trend. </w:t>
      </w:r>
      <w:r w:rsidRPr="00744C62">
        <w:t xml:space="preserve">62 </w:t>
      </w:r>
      <w:r w:rsidRPr="00744C62">
        <w:rPr>
          <w:rStyle w:val="StyleUnderline"/>
        </w:rPr>
        <w:t xml:space="preserve">It should </w:t>
      </w:r>
      <w:r w:rsidRPr="00744C62">
        <w:rPr>
          <w:rStyle w:val="Emphasis"/>
        </w:rPr>
        <w:t xml:space="preserve">counter the perception </w:t>
      </w:r>
      <w:r w:rsidRPr="00744C62">
        <w:rPr>
          <w:rStyle w:val="StyleUnderline"/>
        </w:rPr>
        <w:t>that it is more concerned with relations with China than preserving the interests of Japan</w:t>
      </w:r>
      <w:r w:rsidRPr="00744C62">
        <w:t xml:space="preserve"> and South Korea </w:t>
      </w:r>
      <w:r w:rsidRPr="00744C62">
        <w:rPr>
          <w:rStyle w:val="StyleUnderline"/>
        </w:rPr>
        <w:t>by</w:t>
      </w:r>
      <w:r w:rsidRPr="00744C62">
        <w:t xml:space="preserve"> </w:t>
      </w:r>
      <w:r w:rsidRPr="00744C62">
        <w:rPr>
          <w:rStyle w:val="Emphasis"/>
        </w:rPr>
        <w:t xml:space="preserve">continuing to tout the positive role that the U.S.–Japan </w:t>
      </w:r>
      <w:r w:rsidRPr="00744C62">
        <w:t xml:space="preserve">and U.S.–ROK </w:t>
      </w:r>
      <w:r w:rsidRPr="00744C62">
        <w:rPr>
          <w:rStyle w:val="Emphasis"/>
        </w:rPr>
        <w:t>alliances play in promoting U.S. interests and regional security.</w:t>
      </w:r>
      <w:r w:rsidRPr="00744C62">
        <w:t xml:space="preserve"> Washington should also ensure that, through agreements like the TPP, economic integration between the United States and both Japan and South Korea increases and that, by maintaining a robust troop presence in each country, military coupling is sustained. In the strategic realm, </w:t>
      </w:r>
      <w:r w:rsidRPr="00744C62">
        <w:rPr>
          <w:rStyle w:val="Emphasis"/>
        </w:rPr>
        <w:t>the United States should make clear that it is not prioritizing strategic stability with China over its relationship with Japan</w:t>
      </w:r>
      <w:r w:rsidRPr="00744C62">
        <w:t xml:space="preserve"> and South Korea. Mutual nuclear vulnerability between the United States and China is a fact, and Beijing likely knows this— yet it continues to call for public U.S. acknowledgement in part to antagonize U.S. allies. Therefore, for the time being, </w:t>
      </w:r>
      <w:r w:rsidRPr="00744C62">
        <w:rPr>
          <w:rStyle w:val="StyleUnderline"/>
        </w:rPr>
        <w:t xml:space="preserve">Washington should avoid taking a step that would “have a </w:t>
      </w:r>
      <w:r w:rsidRPr="00744C62">
        <w:rPr>
          <w:rStyle w:val="Emphasis"/>
        </w:rPr>
        <w:t>deleterious influence</w:t>
      </w:r>
      <w:r w:rsidRPr="00744C62">
        <w:rPr>
          <w:rStyle w:val="StyleUnderline"/>
        </w:rPr>
        <w:t xml:space="preserve"> on U.S. assurance efforts with respect to Japan</w:t>
      </w:r>
      <w:r w:rsidRPr="00744C62">
        <w:t xml:space="preserve"> and other important allies and partners.” 63 Over the long run, however, </w:t>
      </w:r>
      <w:r w:rsidRPr="00744C62">
        <w:rPr>
          <w:rStyle w:val="StyleUnderline"/>
        </w:rPr>
        <w:t>the United States should convince allies that extended deterrence remains credible in a condition of mutual vulnerability</w:t>
      </w:r>
      <w:r w:rsidRPr="00744C62">
        <w:t xml:space="preserve">. Publicly acknowledging a fact should not strain U.S. alliances. Finally, </w:t>
      </w:r>
      <w:r w:rsidRPr="00744C62">
        <w:rPr>
          <w:rStyle w:val="StyleUnderline"/>
        </w:rPr>
        <w:t xml:space="preserve">the United States should ensure that actions it takes to strengthen regional security architectures </w:t>
      </w:r>
      <w:r w:rsidRPr="00744C62">
        <w:rPr>
          <w:rStyle w:val="Emphasis"/>
        </w:rPr>
        <w:t xml:space="preserve">are not perceived as a sign of decline. </w:t>
      </w:r>
      <w:r w:rsidRPr="00744C62">
        <w:rPr>
          <w:rStyle w:val="StyleUnderline"/>
        </w:rPr>
        <w:t>If the United States is</w:t>
      </w:r>
      <w:r w:rsidRPr="00744C62">
        <w:t xml:space="preserve">, by contrast, </w:t>
      </w:r>
      <w:r w:rsidRPr="00744C62">
        <w:rPr>
          <w:rStyle w:val="StyleUnderline"/>
        </w:rPr>
        <w:t>viewed as calling on its allies to fill a role that it can no longer handle,</w:t>
      </w:r>
      <w:r w:rsidRPr="00744C62">
        <w:t xml:space="preserve"> </w:t>
      </w:r>
      <w:r w:rsidRPr="00744C62">
        <w:rPr>
          <w:rStyle w:val="Emphasis"/>
        </w:rPr>
        <w:t>it would weaken both extended deterrence and assurance.</w:t>
      </w:r>
    </w:p>
    <w:p w:rsidR="0085378C" w:rsidRPr="00744C62" w:rsidRDefault="00696F90" w:rsidP="0085378C">
      <w:pPr>
        <w:pStyle w:val="Heading3"/>
      </w:pPr>
      <w:r w:rsidRPr="00744C62">
        <w:t xml:space="preserve">    AT//</w:t>
      </w:r>
      <w:r w:rsidR="0085378C" w:rsidRPr="00744C62">
        <w:t xml:space="preserve">Say No – Japan Dislikes China </w:t>
      </w:r>
    </w:p>
    <w:p w:rsidR="0085378C" w:rsidRPr="00744C62" w:rsidRDefault="0085378C" w:rsidP="0085378C">
      <w:pPr>
        <w:pStyle w:val="Heading4"/>
        <w:rPr>
          <w:rFonts w:cs="Tahoma"/>
        </w:rPr>
      </w:pPr>
      <w:r w:rsidRPr="00744C62">
        <w:rPr>
          <w:rFonts w:cs="Tahoma"/>
        </w:rPr>
        <w:t>Japan would say yes—Japan likes China</w:t>
      </w:r>
    </w:p>
    <w:p w:rsidR="0085378C" w:rsidRPr="00744C62" w:rsidRDefault="0085378C" w:rsidP="0085378C">
      <w:pPr>
        <w:rPr>
          <w:rFonts w:cs="Tahoma"/>
        </w:rPr>
      </w:pPr>
      <w:r w:rsidRPr="00744C62">
        <w:rPr>
          <w:rStyle w:val="Style13ptBold"/>
        </w:rPr>
        <w:t xml:space="preserve">Ministry of Foreign Affairs of Japan 2001- </w:t>
      </w:r>
      <w:r w:rsidRPr="00744C62">
        <w:rPr>
          <w:rFonts w:cs="Tahoma"/>
          <w:szCs w:val="16"/>
        </w:rPr>
        <w:t xml:space="preserve">A cabinet level ministry of the Japanese government responsible for Japan’s foreign relations (“Economic Cooperation Program for China; Economic cooperation guidelines for priority areas and issues; Promotion of mutual understanding,” October 2001, </w:t>
      </w:r>
      <w:hyperlink r:id="rId38" w:history="1">
        <w:r w:rsidRPr="00744C62">
          <w:rPr>
            <w:rStyle w:val="Hyperlink"/>
            <w:rFonts w:cs="Tahoma"/>
            <w:szCs w:val="16"/>
          </w:rPr>
          <w:t>http://www.mofa.go.jp/policy/oda/region/e_asia/china-2.html)//DC</w:t>
        </w:r>
      </w:hyperlink>
      <w:r w:rsidRPr="00744C62">
        <w:rPr>
          <w:rFonts w:cs="Tahoma"/>
        </w:rPr>
        <w:t xml:space="preserve"> </w:t>
      </w:r>
    </w:p>
    <w:p w:rsidR="0085378C" w:rsidRPr="00744C62" w:rsidRDefault="0085378C" w:rsidP="0085378C">
      <w:pPr>
        <w:shd w:val="clear" w:color="auto" w:fill="FFFFFF"/>
        <w:spacing w:before="100" w:beforeAutospacing="1" w:after="100" w:afterAutospacing="1" w:line="293" w:lineRule="atLeast"/>
        <w:rPr>
          <w:rFonts w:eastAsia="Times New Roman" w:cs="Tahoma"/>
          <w:color w:val="333333"/>
          <w:szCs w:val="16"/>
        </w:rPr>
      </w:pPr>
      <w:r w:rsidRPr="00744C62">
        <w:rPr>
          <w:rFonts w:eastAsia="Times New Roman" w:cs="Tahoma"/>
          <w:color w:val="333333"/>
          <w:sz w:val="23"/>
          <w:szCs w:val="23"/>
          <w:u w:val="single"/>
        </w:rPr>
        <w:t>Promotion of mutual understanding among the peoples of Japan and China will build the foundation for long term, friendly relations between the two countries.</w:t>
      </w:r>
      <w:r w:rsidRPr="00744C62">
        <w:rPr>
          <w:rFonts w:eastAsia="Times New Roman" w:cs="Tahoma"/>
          <w:color w:val="333333"/>
          <w:sz w:val="23"/>
          <w:szCs w:val="23"/>
        </w:rPr>
        <w:t xml:space="preserve"> </w:t>
      </w:r>
      <w:r w:rsidRPr="00744C62">
        <w:rPr>
          <w:rFonts w:eastAsia="Times New Roman" w:cs="Tahoma"/>
          <w:color w:val="333333"/>
          <w:sz w:val="23"/>
          <w:szCs w:val="23"/>
          <w:u w:val="single"/>
        </w:rPr>
        <w:t>It is extremely important that China itself make concrete efforts to improve the way in which it views Japan</w:t>
      </w:r>
      <w:r w:rsidRPr="00744C62">
        <w:rPr>
          <w:rFonts w:eastAsia="Times New Roman" w:cs="Tahoma"/>
          <w:color w:val="333333"/>
          <w:sz w:val="23"/>
          <w:szCs w:val="23"/>
        </w:rPr>
        <w:t xml:space="preserve">, but, at the same time, </w:t>
      </w:r>
      <w:r w:rsidRPr="00744C62">
        <w:rPr>
          <w:rFonts w:eastAsia="Times New Roman" w:cs="Tahoma"/>
          <w:color w:val="333333"/>
          <w:sz w:val="23"/>
          <w:szCs w:val="23"/>
          <w:u w:val="single"/>
        </w:rPr>
        <w:t>it will be an effective means of promoting mutual understanding between the peoples of the two countries to provide the Chinese people with more opportunities to come in actual contact with people and culture of Japan.</w:t>
      </w:r>
      <w:r w:rsidRPr="00744C62">
        <w:rPr>
          <w:rFonts w:eastAsia="Times New Roman" w:cs="Tahoma"/>
          <w:color w:val="333333"/>
          <w:sz w:val="23"/>
          <w:szCs w:val="23"/>
        </w:rPr>
        <w:t xml:space="preserve"> </w:t>
      </w:r>
      <w:r w:rsidRPr="00744C62">
        <w:rPr>
          <w:rFonts w:eastAsia="Times New Roman" w:cs="Tahoma"/>
          <w:color w:val="333333"/>
          <w:szCs w:val="23"/>
        </w:rPr>
        <w:t xml:space="preserve">Japan has in the past made active use of ODA to invite Chinese students to study in Japan, to give the leaders of future generations and a broader spectrum of Chinese people the opportunity to make direct contact with people of Japan, and to learn about present Japan and Japanese culture. </w:t>
      </w:r>
      <w:r w:rsidRPr="00744C62">
        <w:rPr>
          <w:rFonts w:eastAsia="Times New Roman" w:cs="Tahoma"/>
          <w:color w:val="333333"/>
          <w:sz w:val="23"/>
          <w:szCs w:val="23"/>
          <w:u w:val="single"/>
        </w:rPr>
        <w:t xml:space="preserve">In the future, Japan will utilize its ODA to further promote personal-level interaction in cooperation with the private sector. From this perspective, enhanced efforts will be made for the strengthening of human resources development programs that contribute to mutual understanding, through the dispatch of experts to China and the acceptance of trainees from China, support for Chinese students studying in Japan, youth exchange and cultural exchange programs, as well as academic exchange and university-level exchange programs (including promotion of Japanese studies joint research projects). ODA will be used to improve the environment for the acceptance of students from China in order to facilitate support to them and other human interaction on this level. </w:t>
      </w:r>
      <w:r w:rsidRPr="00744C62">
        <w:rPr>
          <w:rFonts w:eastAsia="Times New Roman" w:cs="Tahoma"/>
          <w:color w:val="333333"/>
          <w:szCs w:val="16"/>
        </w:rPr>
        <w:t>Japan will also provide support in the form of policy recommendations and human capacity development to promote tourism that provides opportunities for the people of Japan and China to make direct contact. (*21)</w:t>
      </w:r>
    </w:p>
    <w:p w:rsidR="0085378C" w:rsidRPr="00744C62" w:rsidRDefault="0085378C" w:rsidP="0085378C">
      <w:pPr>
        <w:shd w:val="clear" w:color="auto" w:fill="FFFFFF"/>
        <w:spacing w:before="100" w:beforeAutospacing="1" w:after="100" w:afterAutospacing="1" w:line="293" w:lineRule="atLeast"/>
        <w:rPr>
          <w:rFonts w:eastAsia="Times New Roman" w:cs="Tahoma"/>
          <w:color w:val="333333"/>
          <w:szCs w:val="16"/>
        </w:rPr>
      </w:pPr>
    </w:p>
    <w:p w:rsidR="00427CFD" w:rsidRPr="00744C62" w:rsidRDefault="00427CFD" w:rsidP="00427CFD">
      <w:pPr>
        <w:pStyle w:val="Heading3"/>
      </w:pPr>
      <w:r w:rsidRPr="00744C62">
        <w:t xml:space="preserve">    AT//Delay</w:t>
      </w:r>
    </w:p>
    <w:p w:rsidR="00427CFD" w:rsidRPr="00744C62" w:rsidRDefault="00427CFD" w:rsidP="00427CFD">
      <w:pPr>
        <w:pStyle w:val="Heading4"/>
      </w:pPr>
      <w:r w:rsidRPr="00744C62">
        <w:t xml:space="preserve">Fiat solves---negotiation is a process that is fiated by the CP---no different than the administrative bureaucracy and congressional dealmaking that the plan fiats out of---the plan would be delayed in the real world, just like the counterplan, so this applies equally to both the plan and the CP. </w:t>
      </w:r>
    </w:p>
    <w:p w:rsidR="00427CFD" w:rsidRPr="00744C62" w:rsidRDefault="00427CFD" w:rsidP="00427CFD">
      <w:pPr>
        <w:pStyle w:val="Heading4"/>
      </w:pPr>
      <w:r w:rsidRPr="00744C62">
        <w:t xml:space="preserve">Consultation is </w:t>
      </w:r>
      <w:r w:rsidRPr="00744C62">
        <w:rPr>
          <w:i/>
        </w:rPr>
        <w:t>executive to executive</w:t>
      </w:r>
      <w:r w:rsidRPr="00744C62">
        <w:t xml:space="preserve"> – no delays</w:t>
      </w:r>
    </w:p>
    <w:p w:rsidR="00427CFD" w:rsidRPr="00744C62" w:rsidRDefault="00427CFD" w:rsidP="00427CFD">
      <w:pPr>
        <w:rPr>
          <w:rStyle w:val="Style13ptBold"/>
        </w:rPr>
      </w:pPr>
      <w:r w:rsidRPr="00744C62">
        <w:rPr>
          <w:rStyle w:val="Style13ptBold"/>
        </w:rPr>
        <w:t>Koji ‘2k</w:t>
      </w:r>
    </w:p>
    <w:p w:rsidR="00427CFD" w:rsidRPr="00744C62" w:rsidRDefault="00427CFD" w:rsidP="00427CFD">
      <w:r w:rsidRPr="00744C62">
        <w:t>[Koji. Associate Prof @ University in Kyoto, 2000, The Japan-U.S. Alliance, ed. Nishihara Masashi, p.35]</w:t>
      </w:r>
    </w:p>
    <w:p w:rsidR="00427CFD" w:rsidRPr="00744C62" w:rsidRDefault="00427CFD" w:rsidP="00427CFD">
      <w:r w:rsidRPr="00744C62">
        <w:rPr>
          <w:rStyle w:val="StyleUnderline"/>
        </w:rPr>
        <w:t>The U.S. and Japanese governments</w:t>
      </w:r>
      <w:r w:rsidRPr="00744C62">
        <w:t xml:space="preserve"> </w:t>
      </w:r>
      <w:r w:rsidRPr="00744C62">
        <w:rPr>
          <w:rStyle w:val="StyleUnderline"/>
        </w:rPr>
        <w:t>should</w:t>
      </w:r>
      <w:r w:rsidRPr="00744C62">
        <w:t xml:space="preserve"> </w:t>
      </w:r>
      <w:r w:rsidRPr="00744C62">
        <w:rPr>
          <w:rStyle w:val="Emphasis"/>
        </w:rPr>
        <w:t>reinstate</w:t>
      </w:r>
      <w:r w:rsidRPr="00744C62">
        <w:t xml:space="preserve"> both prior and regular consultation provisions. As mentioned earlier, the </w:t>
      </w:r>
      <w:r w:rsidRPr="00744C62">
        <w:rPr>
          <w:rStyle w:val="Emphasis"/>
        </w:rPr>
        <w:t>prior consultation</w:t>
      </w:r>
      <w:r w:rsidRPr="00744C62">
        <w:t xml:space="preserve"> clause has never been exercised. Furthermore, the </w:t>
      </w:r>
      <w:r w:rsidRPr="00744C62">
        <w:rPr>
          <w:rStyle w:val="StyleUnderline"/>
        </w:rPr>
        <w:t>Japan</w:t>
      </w:r>
      <w:r w:rsidRPr="00744C62">
        <w:t xml:space="preserve">ese government has taken the position that it </w:t>
      </w:r>
      <w:r w:rsidRPr="00744C62">
        <w:rPr>
          <w:rStyle w:val="StyleUnderline"/>
        </w:rPr>
        <w:t xml:space="preserve">will not propose prior consultation to the U.S. government and that the content of such consultation need </w:t>
      </w:r>
      <w:r w:rsidRPr="00744C62">
        <w:rPr>
          <w:rStyle w:val="Emphasis"/>
        </w:rPr>
        <w:t>not</w:t>
      </w:r>
      <w:r w:rsidRPr="00744C62">
        <w:rPr>
          <w:rStyle w:val="StyleUnderline"/>
        </w:rPr>
        <w:t xml:space="preserve"> be reported to the Diet</w:t>
      </w:r>
      <w:r w:rsidRPr="00744C62">
        <w:t xml:space="preserve">. As Japan is willing to take more active roles in the Japan-U.S. alliance, however, this position should be revised. Also, although </w:t>
      </w:r>
      <w:r w:rsidRPr="00744C62">
        <w:rPr>
          <w:rStyle w:val="StyleUnderline"/>
        </w:rPr>
        <w:t>the two governments meet regularly for consultation</w:t>
      </w:r>
      <w:r w:rsidRPr="00744C62">
        <w:t xml:space="preserve">, especially </w:t>
      </w:r>
      <w:r w:rsidRPr="00744C62">
        <w:rPr>
          <w:rStyle w:val="Emphasis"/>
        </w:rPr>
        <w:t>at the senior officials' level</w:t>
      </w:r>
      <w:r w:rsidRPr="00744C62">
        <w:t>, given the importance of daily communication between the allies, a standing consultative body at the working level would be more ef¬fective. The establishment of such a body would be helpful in cultivating and educating security specialists on both sides as well.</w:t>
      </w:r>
    </w:p>
    <w:p w:rsidR="00427CFD" w:rsidRPr="00744C62" w:rsidRDefault="00427CFD" w:rsidP="00427CFD"/>
    <w:p w:rsidR="0085378C" w:rsidRPr="00744C62" w:rsidRDefault="00696F90" w:rsidP="0085378C">
      <w:pPr>
        <w:pStyle w:val="Heading3"/>
      </w:pPr>
      <w:r w:rsidRPr="00744C62">
        <w:t xml:space="preserve">    AT//</w:t>
      </w:r>
      <w:r w:rsidR="0085378C" w:rsidRPr="00744C62">
        <w:t>No Consultative Mechanism</w:t>
      </w:r>
    </w:p>
    <w:p w:rsidR="0085378C" w:rsidRPr="00744C62" w:rsidRDefault="0085378C" w:rsidP="0085378C">
      <w:pPr>
        <w:pStyle w:val="Heading4"/>
      </w:pPr>
      <w:r w:rsidRPr="00744C62">
        <w:t xml:space="preserve">There’s a mechanism for consultation </w:t>
      </w:r>
    </w:p>
    <w:p w:rsidR="0085378C" w:rsidRPr="00744C62" w:rsidRDefault="0085378C" w:rsidP="0085378C">
      <w:pPr>
        <w:rPr>
          <w:rStyle w:val="Style13ptBold"/>
        </w:rPr>
      </w:pPr>
      <w:r w:rsidRPr="00744C62">
        <w:rPr>
          <w:rStyle w:val="Style13ptBold"/>
        </w:rPr>
        <w:t xml:space="preserve">Rowberry 14, - </w:t>
      </w:r>
      <w:r w:rsidRPr="00744C62">
        <w:rPr>
          <w:rStyle w:val="Style13ptBold"/>
          <w:b w:val="0"/>
        </w:rPr>
        <w:t>is a 2013 B.A. graduate of the University of North Carolina and writer for Brookings Institute (Ariana N., December, “Advanced Conventional Weapons, Deterrence and the U.S.-Japan Alliance”, page 8, http://www.brookings.edu/~/media/research/files/reports/2015/01/06-advanced-conventional-weapons-deterrence-us-japan-alliance-rowberry/advanced-conventional-weapons-deterrence-and-the-usjapan-alliance--rowberry.pdf)</w:t>
      </w:r>
    </w:p>
    <w:p w:rsidR="0085378C" w:rsidRPr="00744C62" w:rsidRDefault="0085378C" w:rsidP="00427CFD">
      <w:r w:rsidRPr="00744C62">
        <w:t xml:space="preserve">In 2000 </w:t>
      </w:r>
      <w:r w:rsidRPr="00744C62">
        <w:rPr>
          <w:rStyle w:val="StyleUnderline"/>
        </w:rPr>
        <w:t>Japan and the United States created the Security Consultative Committee (SCC</w:t>
      </w:r>
      <w:r w:rsidRPr="00744C62">
        <w:t xml:space="preserve">), </w:t>
      </w:r>
      <w:r w:rsidRPr="00744C62">
        <w:rPr>
          <w:rStyle w:val="StyleUnderline"/>
        </w:rPr>
        <w:t>which is used as a forum for officials at the ministerial level to discuss pertinent policy issues to the U.S.-Japan alliance</w:t>
      </w:r>
      <w:r w:rsidRPr="00744C62">
        <w:t>.36 In 2007, following North Korea’s first nuclear test, the SCC meeting (known as the two-plustwo) reaffirmed that “the full range of U.S. military capabilities, both nuclear and non-nuclear strike forces and defensive capabilities, form the core of the extended deterrence.”37</w:t>
      </w:r>
    </w:p>
    <w:p w:rsidR="00427CFD" w:rsidRPr="00744C62" w:rsidRDefault="00427CFD" w:rsidP="00427CFD">
      <w:pPr>
        <w:pStyle w:val="Heading3"/>
      </w:pPr>
      <w:r w:rsidRPr="00744C62">
        <w:t xml:space="preserve">    AT//Rising Expectations </w:t>
      </w:r>
    </w:p>
    <w:p w:rsidR="00427CFD" w:rsidRPr="00744C62" w:rsidRDefault="00427CFD" w:rsidP="00427CFD">
      <w:pPr>
        <w:pStyle w:val="Heading4"/>
      </w:pPr>
      <w:r w:rsidRPr="00744C62">
        <w:t xml:space="preserve">The counterplan solves this by agreeing to abide by the outcome of consultation – it ensures the “disappointment” part of their DA never happens because we don’t cheat or go back on our word.  This applies </w:t>
      </w:r>
      <w:r w:rsidRPr="00744C62">
        <w:rPr>
          <w:u w:val="single"/>
        </w:rPr>
        <w:t>substantially more</w:t>
      </w:r>
      <w:r w:rsidRPr="00744C62">
        <w:t xml:space="preserve"> to the permutation than the plan. </w:t>
      </w:r>
    </w:p>
    <w:p w:rsidR="00427CFD" w:rsidRPr="00744C62" w:rsidRDefault="00427CFD" w:rsidP="00427CFD"/>
    <w:p w:rsidR="00427CFD" w:rsidRPr="00744C62" w:rsidRDefault="00427CFD" w:rsidP="00427CFD">
      <w:pPr>
        <w:pStyle w:val="Heading4"/>
      </w:pPr>
      <w:r w:rsidRPr="00744C62">
        <w:t>It’s also the affirmative’s burden to provide evidence of some future issue on which we’d go back and fail to consult Japan. You should assume that the counterplan sets a precedent for consultation, especially since there’s an already-established consultative mechanism</w:t>
      </w:r>
    </w:p>
    <w:p w:rsidR="00427CFD" w:rsidRPr="00744C62" w:rsidRDefault="00427CFD" w:rsidP="00427CFD">
      <w:pPr>
        <w:rPr>
          <w:rStyle w:val="Style13ptBold"/>
        </w:rPr>
      </w:pPr>
      <w:r w:rsidRPr="00744C62">
        <w:rPr>
          <w:rStyle w:val="Style13ptBold"/>
        </w:rPr>
        <w:t>Rowberry 14</w:t>
      </w:r>
      <w:r w:rsidRPr="00744C62">
        <w:t>, - is a 2013 B.A. graduate of the University of North Carolina and writer for Brookings Institute (Ariana N., December, “Advanced Conventional Weapons, Deterrence and the U.S.-Japan Alliance”, page 8, http://www.brookings.edu/~/media/research/files/reports/2015/01/06-advanced-conventional-weapons-deterrence-us-japan-alliance-rowberry/advanced-conventional-weapons-deterrence-and-the-usjapan-alliance--rowberry.pdf)</w:t>
      </w:r>
    </w:p>
    <w:p w:rsidR="00427CFD" w:rsidRPr="00744C62" w:rsidRDefault="00427CFD" w:rsidP="00427CFD">
      <w:r w:rsidRPr="00744C62">
        <w:t xml:space="preserve">In 2000 </w:t>
      </w:r>
      <w:r w:rsidRPr="00744C62">
        <w:rPr>
          <w:rStyle w:val="StyleUnderline"/>
        </w:rPr>
        <w:t>Japan and the United States created the Security Consultative Committee (SCC</w:t>
      </w:r>
      <w:r w:rsidRPr="00744C62">
        <w:t xml:space="preserve">), </w:t>
      </w:r>
      <w:r w:rsidRPr="00744C62">
        <w:rPr>
          <w:rStyle w:val="StyleUnderline"/>
        </w:rPr>
        <w:t>which is used as a forum for officials at the ministerial level to discuss pertinent policy issues to the U.S.-Japan alliance</w:t>
      </w:r>
      <w:r w:rsidRPr="00744C62">
        <w:t>.36 In 2007, following North Korea’s first nuclear test, the SCC meeting (known as the two-plustwo) reaffirmed that “the full range of U.S. military capabilities, both nuclear and non-nuclear strike forces and defensive capabilities, form the core of the extended deterrence.”37</w:t>
      </w:r>
    </w:p>
    <w:p w:rsidR="00427CFD" w:rsidRPr="00744C62" w:rsidRDefault="00427CFD" w:rsidP="00427CFD"/>
    <w:p w:rsidR="00427CFD" w:rsidRPr="00744C62" w:rsidRDefault="00427CFD" w:rsidP="00427CFD"/>
    <w:p w:rsidR="00427CFD" w:rsidRPr="00744C62" w:rsidRDefault="00427CFD" w:rsidP="00427CFD">
      <w:pPr>
        <w:pStyle w:val="Heading3"/>
      </w:pPr>
      <w:r w:rsidRPr="00744C62">
        <w:t xml:space="preserve">    AT//“Say Yes” Proves No N/B</w:t>
      </w:r>
    </w:p>
    <w:p w:rsidR="00427CFD" w:rsidRPr="00744C62" w:rsidRDefault="00427CFD" w:rsidP="00427CFD">
      <w:pPr>
        <w:pStyle w:val="Heading4"/>
      </w:pPr>
      <w:r w:rsidRPr="00744C62">
        <w:t xml:space="preserve">Our argument isn’t about the </w:t>
      </w:r>
      <w:r w:rsidRPr="00744C62">
        <w:rPr>
          <w:u w:val="single"/>
        </w:rPr>
        <w:t>substance</w:t>
      </w:r>
      <w:r w:rsidRPr="00744C62">
        <w:t xml:space="preserve"> of the plan – if Japan </w:t>
      </w:r>
      <w:r w:rsidRPr="00744C62">
        <w:rPr>
          <w:i/>
        </w:rPr>
        <w:t>perceives</w:t>
      </w:r>
      <w:r w:rsidRPr="00744C62">
        <w:t xml:space="preserve"> that they cannot trust our commitment to the alliance, doubts will </w:t>
      </w:r>
      <w:r w:rsidRPr="00744C62">
        <w:rPr>
          <w:i/>
        </w:rPr>
        <w:t>escalate</w:t>
      </w:r>
      <w:r w:rsidRPr="00744C62">
        <w:t xml:space="preserve"> and doom the alliance</w:t>
      </w:r>
    </w:p>
    <w:p w:rsidR="00427CFD" w:rsidRPr="00744C62" w:rsidRDefault="00427CFD" w:rsidP="00427CFD">
      <w:pPr>
        <w:rPr>
          <w:rStyle w:val="Style13ptBold"/>
        </w:rPr>
      </w:pPr>
      <w:r w:rsidRPr="00744C62">
        <w:rPr>
          <w:rStyle w:val="Style13ptBold"/>
        </w:rPr>
        <w:t>Roberts ‘15</w:t>
      </w:r>
    </w:p>
    <w:p w:rsidR="00427CFD" w:rsidRPr="00744C62" w:rsidRDefault="00427CFD" w:rsidP="00427CFD">
      <w:r w:rsidRPr="00744C62">
        <w:t xml:space="preserve">[Bradley. Fellow at the National Institute of Defense Studies for Japan’s Ministry of Defense.  </w:t>
      </w:r>
      <w:r w:rsidRPr="00744C62">
        <w:rPr>
          <w:i/>
        </w:rPr>
        <w:t>The Case for U.S. Nuclear Weapons in the 21st Century.</w:t>
      </w:r>
      <w:r w:rsidRPr="00744C62">
        <w:t xml:space="preserve"> 2015, Pg 203. Available as an EBook via the University of Michigan Libraries]</w:t>
      </w:r>
    </w:p>
    <w:p w:rsidR="00427CFD" w:rsidRPr="00744C62" w:rsidRDefault="00427CFD" w:rsidP="00427CFD">
      <w:r w:rsidRPr="00744C62">
        <w:t>In Japan, a forceful advocate for such a bilateral U.S.-Japan process has been Yukio Satoh, arguing in 2009 as follows</w:t>
      </w:r>
      <w:r w:rsidRPr="00744C62">
        <w:rPr>
          <w:rStyle w:val="StyleUnderline"/>
        </w:rPr>
        <w:t>: “If the credibility of the U.S. commitment is the question at issue,</w:t>
      </w:r>
      <w:r w:rsidRPr="00744C62">
        <w:t xml:space="preserve"> </w:t>
      </w:r>
      <w:r w:rsidRPr="00744C62">
        <w:rPr>
          <w:rStyle w:val="Emphasis"/>
        </w:rPr>
        <w:t>it is Japanese perceptions that matter</w:t>
      </w:r>
      <w:r w:rsidRPr="00744C62">
        <w:t xml:space="preserve">. </w:t>
      </w:r>
      <w:r w:rsidRPr="00744C62">
        <w:rPr>
          <w:rStyle w:val="StyleUnderline"/>
        </w:rPr>
        <w:t>The U.S. commitment</w:t>
      </w:r>
      <w:r w:rsidRPr="00744C62">
        <w:t xml:space="preserve"> to provide extended deterrence to Japan </w:t>
      </w:r>
      <w:r w:rsidRPr="00744C62">
        <w:rPr>
          <w:rStyle w:val="Emphasis"/>
        </w:rPr>
        <w:t>has been repeatedly affirmed</w:t>
      </w:r>
      <w:r w:rsidRPr="00744C62">
        <w:t xml:space="preserve"> </w:t>
      </w:r>
      <w:r w:rsidRPr="00744C62">
        <w:rPr>
          <w:rStyle w:val="StyleUnderline"/>
        </w:rPr>
        <w:t>by</w:t>
      </w:r>
      <w:r w:rsidRPr="00744C62">
        <w:t xml:space="preserve"> presidents, including President </w:t>
      </w:r>
      <w:r w:rsidRPr="00744C62">
        <w:rPr>
          <w:rStyle w:val="StyleUnderline"/>
        </w:rPr>
        <w:t>Obama</w:t>
      </w:r>
      <w:r w:rsidRPr="00744C62">
        <w:t xml:space="preserve">, and other senior officials in agreed documents. </w:t>
      </w:r>
      <w:r w:rsidRPr="00744C62">
        <w:rPr>
          <w:rStyle w:val="Emphasis"/>
        </w:rPr>
        <w:t>Nevertheless</w:t>
      </w:r>
      <w:r w:rsidRPr="00744C62">
        <w:t xml:space="preserve">, </w:t>
      </w:r>
      <w:r w:rsidRPr="00744C62">
        <w:rPr>
          <w:rStyle w:val="StyleUnderline"/>
        </w:rPr>
        <w:t xml:space="preserve">Japanese misgivings and doubts about American commitment </w:t>
      </w:r>
      <w:r w:rsidRPr="00744C62">
        <w:rPr>
          <w:rStyle w:val="Emphasis"/>
        </w:rPr>
        <w:t>persist</w:t>
      </w:r>
      <w:r w:rsidRPr="00744C62">
        <w:rPr>
          <w:rStyle w:val="StyleUnderline"/>
        </w:rPr>
        <w:t>…it is important for Tokyo to be</w:t>
      </w:r>
      <w:r w:rsidRPr="00744C62">
        <w:rPr>
          <w:rStyle w:val="TitleChar"/>
        </w:rPr>
        <w:t xml:space="preserve"> </w:t>
      </w:r>
      <w:r w:rsidRPr="00744C62">
        <w:rPr>
          <w:rStyle w:val="Emphasis"/>
        </w:rPr>
        <w:t>officially engaged in consultations</w:t>
      </w:r>
      <w:r w:rsidRPr="00744C62">
        <w:t xml:space="preserve"> with Washington on deterrence strategy, including nuclear deterrence. </w:t>
      </w:r>
      <w:r w:rsidRPr="00744C62">
        <w:rPr>
          <w:rStyle w:val="TitleChar"/>
        </w:rPr>
        <w:t xml:space="preserve">Without such consultations, the Japanese government, let alone the public, will have to be </w:t>
      </w:r>
      <w:r w:rsidRPr="00744C62">
        <w:rPr>
          <w:rStyle w:val="Emphasis"/>
        </w:rPr>
        <w:t>speculative</w:t>
      </w:r>
      <w:r w:rsidRPr="00744C62">
        <w:rPr>
          <w:rStyle w:val="TitleChar"/>
        </w:rPr>
        <w:t xml:space="preserve"> about the credibility of U.S. commitment</w:t>
      </w:r>
      <w:r w:rsidRPr="00744C62">
        <w:t xml:space="preserve">. </w:t>
      </w:r>
      <w:r w:rsidRPr="00744C62">
        <w:rPr>
          <w:rStyle w:val="Emphasis"/>
        </w:rPr>
        <w:t>That U.S. strategic thinking is undergoing epoch-making changes makes such consultations more important</w:t>
      </w:r>
      <w:r w:rsidRPr="00744C62">
        <w:rPr>
          <w:rStyle w:val="TitleChar"/>
        </w:rPr>
        <w:t>.</w:t>
      </w:r>
      <w:r w:rsidRPr="00744C62">
        <w:t>”</w:t>
      </w:r>
    </w:p>
    <w:p w:rsidR="00427CFD" w:rsidRPr="00744C62" w:rsidRDefault="00427CFD" w:rsidP="00427CFD">
      <w:r w:rsidRPr="00744C62">
        <w:t xml:space="preserve"> </w:t>
      </w:r>
    </w:p>
    <w:p w:rsidR="0039347B" w:rsidRPr="00744C62" w:rsidRDefault="00696F90" w:rsidP="00C61ECF">
      <w:pPr>
        <w:pStyle w:val="Heading3"/>
      </w:pPr>
      <w:r w:rsidRPr="00744C62">
        <w:t xml:space="preserve">    AT//</w:t>
      </w:r>
      <w:r w:rsidR="00C61ECF" w:rsidRPr="00744C62">
        <w:t>We Didn’t Consult Japan on X Prior Issue</w:t>
      </w:r>
    </w:p>
    <w:p w:rsidR="00C61ECF" w:rsidRPr="00744C62" w:rsidRDefault="00C61ECF" w:rsidP="00C61ECF">
      <w:pPr>
        <w:pStyle w:val="Heading4"/>
      </w:pPr>
      <w:r w:rsidRPr="00744C62">
        <w:t xml:space="preserve">1) That’s just a brink argument for our alliance DA – past issues of non-consultation proves Japan’s confidence in American assurances is </w:t>
      </w:r>
      <w:r w:rsidRPr="00744C62">
        <w:rPr>
          <w:u w:val="single"/>
        </w:rPr>
        <w:t>waning</w:t>
      </w:r>
      <w:r w:rsidRPr="00744C62">
        <w:t xml:space="preserve"> – the counterplan’s consultation is key </w:t>
      </w:r>
    </w:p>
    <w:p w:rsidR="00C61ECF" w:rsidRPr="00744C62" w:rsidRDefault="00C61ECF" w:rsidP="00C61ECF">
      <w:pPr>
        <w:pStyle w:val="Heading4"/>
      </w:pPr>
      <w:r w:rsidRPr="00744C62">
        <w:t>2) It’s about the size of the link – it’s not the end of the world if we don’t consult Japan about [their thumper], but consultation over China policy is key because it’s the number one issue for Japan – 1nc Hughes</w:t>
      </w:r>
    </w:p>
    <w:p w:rsidR="00C61ECF" w:rsidRPr="00744C62" w:rsidRDefault="00C61ECF" w:rsidP="00C61ECF">
      <w:pPr>
        <w:pStyle w:val="Heading4"/>
      </w:pPr>
      <w:r w:rsidRPr="00744C62">
        <w:t>3) We consult them on things</w:t>
      </w:r>
    </w:p>
    <w:p w:rsidR="00C61ECF" w:rsidRPr="00744C62" w:rsidRDefault="00C61ECF" w:rsidP="00C61ECF">
      <w:pPr>
        <w:rPr>
          <w:rStyle w:val="Style13ptBold"/>
        </w:rPr>
      </w:pPr>
      <w:r w:rsidRPr="00744C62">
        <w:rPr>
          <w:rStyle w:val="Style13ptBold"/>
        </w:rPr>
        <w:t xml:space="preserve">Japan Times 6/10 </w:t>
      </w:r>
      <w:r w:rsidRPr="00744C62">
        <w:t>(The Japan times, “Japan, U.S., India to hold trilateral talks in Tokyo”, The Japan Times, 6/10/16, http://www.japantimes.co.jp/news/2016/06/20/national/japan-u-s-india-hold-trilateral-talks-tokyo/#.V2mtQZMrKRs)//SJT</w:t>
      </w:r>
    </w:p>
    <w:p w:rsidR="00C61ECF" w:rsidRPr="00744C62" w:rsidRDefault="00C61ECF" w:rsidP="00C61ECF">
      <w:pPr>
        <w:rPr>
          <w:rStyle w:val="StyleUnderline"/>
        </w:rPr>
      </w:pPr>
      <w:r w:rsidRPr="00744C62">
        <w:rPr>
          <w:rStyle w:val="StyleUnderline"/>
        </w:rPr>
        <w:t>Senior diplomats from Japan, the United States and India will meet Tuesday in Tokyo for trilateral talks, the Foreign Ministry said Monday. They are expected to discuss cooperation on maritime security amid China’s growing assertiveness in the South and East China seas, as well as the Indian Ocean.</w:t>
      </w:r>
    </w:p>
    <w:p w:rsidR="00C61ECF" w:rsidRPr="00744C62" w:rsidRDefault="00C61ECF" w:rsidP="00C61ECF"/>
    <w:p w:rsidR="00D6457E" w:rsidRPr="00744C62" w:rsidRDefault="00073837" w:rsidP="00D6457E">
      <w:pPr>
        <w:pStyle w:val="Heading2"/>
      </w:pPr>
      <w:r w:rsidRPr="00744C62">
        <w:t>Answers to</w:t>
      </w:r>
      <w:r w:rsidR="00D6457E" w:rsidRPr="00744C62">
        <w:t xml:space="preserve"> Permutations </w:t>
      </w:r>
      <w:r w:rsidR="00177413" w:rsidRPr="00744C62">
        <w:t xml:space="preserve">&amp; Theory </w:t>
      </w:r>
    </w:p>
    <w:p w:rsidR="00177413" w:rsidRPr="00744C62" w:rsidRDefault="00177413" w:rsidP="00D6457E">
      <w:pPr>
        <w:pStyle w:val="Heading3"/>
      </w:pPr>
      <w:r w:rsidRPr="00744C62">
        <w:t>AT//Permutation “Do Both” / “Lie”</w:t>
      </w:r>
    </w:p>
    <w:p w:rsidR="00BA2072" w:rsidRPr="00744C62" w:rsidRDefault="00BA2072" w:rsidP="00BA2072">
      <w:pPr>
        <w:pStyle w:val="Heading4"/>
      </w:pPr>
      <w:r w:rsidRPr="00744C62">
        <w:t>Consultation must be honest and genuine—the perm circumvents that</w:t>
      </w:r>
    </w:p>
    <w:p w:rsidR="00BA2072" w:rsidRPr="00744C62" w:rsidRDefault="00BA2072" w:rsidP="00BA2072">
      <w:r w:rsidRPr="00744C62">
        <w:rPr>
          <w:rStyle w:val="Style13ptBold"/>
        </w:rPr>
        <w:t>Smith 12</w:t>
      </w:r>
      <w:r w:rsidRPr="00744C62">
        <w:rPr>
          <w:rFonts w:cs="Arial"/>
          <w:b/>
          <w:sz w:val="24"/>
          <w:szCs w:val="24"/>
        </w:rPr>
        <w:t xml:space="preserve"> </w:t>
      </w:r>
      <w:r w:rsidRPr="00744C62">
        <w:t>– Senior Fellow for Japan Studies at the Council on Foreign Relations with MA and PhD degrees from the department of political science at Columbia University (Shelia A., A Strategy for the U.S.-Japan Alliance, April, 2012, http://www.cfr.org/japan/strategy-us-japan-alliance/p28010)//SJ</w:t>
      </w:r>
    </w:p>
    <w:p w:rsidR="00BA2072" w:rsidRPr="00744C62" w:rsidRDefault="00BA2072" w:rsidP="00BA2072">
      <w:pPr>
        <w:rPr>
          <w:rStyle w:val="Emphasis"/>
          <w:b w:val="0"/>
          <w:iCs w:val="0"/>
        </w:rPr>
      </w:pPr>
      <w:r w:rsidRPr="00744C62">
        <w:rPr>
          <w:rStyle w:val="StyleUnderline"/>
        </w:rPr>
        <w:t xml:space="preserve">The U.S. emphasis on a renewed strategic commitment to Asia </w:t>
      </w:r>
      <w:r w:rsidRPr="00744C62">
        <w:rPr>
          <w:rStyle w:val="Emphasis"/>
        </w:rPr>
        <w:t>signals the opportunity to identify priorities and share resources</w:t>
      </w:r>
      <w:r w:rsidRPr="00744C62">
        <w:rPr>
          <w:rStyle w:val="StyleUnderline"/>
        </w:rPr>
        <w:t xml:space="preserve"> with its allies.</w:t>
      </w:r>
      <w:r w:rsidRPr="00744C62">
        <w:rPr>
          <w:rFonts w:cs="Arial"/>
        </w:rPr>
        <w:t xml:space="preserve"> To succeed, U.S. </w:t>
      </w:r>
      <w:r w:rsidRPr="00744C62">
        <w:rPr>
          <w:rStyle w:val="StyleUnderline"/>
        </w:rPr>
        <w:t xml:space="preserve">strategy should </w:t>
      </w:r>
      <w:r w:rsidRPr="00744C62">
        <w:rPr>
          <w:rStyle w:val="Emphasis"/>
        </w:rPr>
        <w:t>do more than simply define the scope</w:t>
      </w:r>
      <w:r w:rsidRPr="00744C62">
        <w:rPr>
          <w:rStyle w:val="StyleUnderline"/>
        </w:rPr>
        <w:t xml:space="preserve"> and size of forces deployed in the region. If the U.S.-Japan alliance is to play an effective role, </w:t>
      </w:r>
      <w:r w:rsidRPr="00744C62">
        <w:rPr>
          <w:rStyle w:val="Emphasis"/>
        </w:rPr>
        <w:t>Washington and Tokyo should have an honest dialogue</w:t>
      </w:r>
      <w:r w:rsidRPr="00744C62">
        <w:rPr>
          <w:rStyle w:val="StyleUnderline"/>
        </w:rPr>
        <w:t xml:space="preserve"> on how to best develop alliance roles, missions, and capabilities. The SDF</w:t>
      </w:r>
      <w:r w:rsidRPr="00744C62">
        <w:rPr>
          <w:rFonts w:cs="Arial"/>
        </w:rPr>
        <w:t xml:space="preserve">, along with other allied militaries, </w:t>
      </w:r>
      <w:r w:rsidRPr="00744C62">
        <w:rPr>
          <w:rStyle w:val="StyleUnderline"/>
        </w:rPr>
        <w:t>depend on the United States to assist in their nation's defense. Japan</w:t>
      </w:r>
      <w:r w:rsidRPr="00744C62">
        <w:rPr>
          <w:rStyle w:val="Emphasis"/>
        </w:rPr>
        <w:t xml:space="preserve"> has much at stake</w:t>
      </w:r>
      <w:r w:rsidRPr="00744C62">
        <w:rPr>
          <w:rStyle w:val="StyleUnderline"/>
        </w:rPr>
        <w:t>, and thus should play an assertive role in the development of this new strategic vision. Washington and Tokyo need a practical, operational vision for their military cooperation. Tokyo will need to consider how it wants to organize its strategic planning to better incorporate the alliance</w:t>
      </w:r>
      <w:r w:rsidRPr="00744C62">
        <w:rPr>
          <w:rFonts w:cs="Arial"/>
        </w:rPr>
        <w:t xml:space="preserve">, and </w:t>
      </w:r>
      <w:r w:rsidRPr="00744C62">
        <w:rPr>
          <w:rStyle w:val="StyleUnderline"/>
        </w:rPr>
        <w:t>Washington will need to articulate how Japan factors into its new Asia strategy</w:t>
      </w:r>
      <w:r w:rsidRPr="00744C62">
        <w:rPr>
          <w:rFonts w:cs="Arial"/>
        </w:rPr>
        <w:t xml:space="preserve">. A more sophisticated </w:t>
      </w:r>
      <w:r w:rsidRPr="00744C62">
        <w:rPr>
          <w:rStyle w:val="StyleUnderline"/>
        </w:rPr>
        <w:t xml:space="preserve">strategic conversation between the United States and Japan is long overdue. </w:t>
      </w:r>
      <w:r w:rsidRPr="00744C62">
        <w:rPr>
          <w:rStyle w:val="Emphasis"/>
        </w:rPr>
        <w:t>The U.S.-Japan alliance should become a more effective instrument in shaping Asia's future.&gt;</w:t>
      </w:r>
    </w:p>
    <w:p w:rsidR="00BA2072" w:rsidRPr="00744C62" w:rsidRDefault="00BA2072" w:rsidP="00BA2072">
      <w:pPr>
        <w:pStyle w:val="Heading4"/>
        <w:rPr>
          <w:i/>
        </w:rPr>
      </w:pPr>
      <w:r w:rsidRPr="00744C62">
        <w:t xml:space="preserve">Prior, binding consultation is key – the permutation merely </w:t>
      </w:r>
      <w:r w:rsidRPr="00744C62">
        <w:rPr>
          <w:i/>
          <w:u w:val="single"/>
        </w:rPr>
        <w:t>informs</w:t>
      </w:r>
      <w:r w:rsidRPr="00744C62">
        <w:t xml:space="preserve"> Japan, which fuels </w:t>
      </w:r>
      <w:r w:rsidRPr="00744C62">
        <w:rPr>
          <w:i/>
        </w:rPr>
        <w:t xml:space="preserve">distrust </w:t>
      </w:r>
    </w:p>
    <w:p w:rsidR="00BA2072" w:rsidRPr="00744C62" w:rsidRDefault="00BA2072" w:rsidP="00BA2072">
      <w:pPr>
        <w:rPr>
          <w:rStyle w:val="Style13ptBold"/>
        </w:rPr>
      </w:pPr>
      <w:r w:rsidRPr="00744C62">
        <w:rPr>
          <w:rStyle w:val="Style13ptBold"/>
        </w:rPr>
        <w:t xml:space="preserve">Garthoff ’97 </w:t>
      </w:r>
    </w:p>
    <w:p w:rsidR="00BA2072" w:rsidRPr="00744C62" w:rsidRDefault="00BA2072" w:rsidP="00BA2072">
      <w:pPr>
        <w:rPr>
          <w:rStyle w:val="Style13ptBold"/>
        </w:rPr>
      </w:pPr>
      <w:r w:rsidRPr="00744C62">
        <w:t>(Ray Garthoff was a nonresident senior fellow with Foreign Policy at Brookings. He is a former U.S. ambassador to Bulgaria and has also advised the State Department on missile treaties, “Relations With the Great Powers: Russia, Japan, China”, 1997, http://www.brookings.edu/research/articles/1997/03/spring-globalgovernance-garthoff)//SJT</w:t>
      </w:r>
    </w:p>
    <w:p w:rsidR="00BA2072" w:rsidRPr="00744C62" w:rsidRDefault="00BA2072" w:rsidP="00BA2072">
      <w:r w:rsidRPr="00744C62">
        <w:t xml:space="preserve">As the U.S.-Japan alliance becomes more reciprocal, </w:t>
      </w:r>
      <w:r w:rsidRPr="00744C62">
        <w:rPr>
          <w:rStyle w:val="StyleUnderline"/>
        </w:rPr>
        <w:t xml:space="preserve">the United States must </w:t>
      </w:r>
      <w:r w:rsidRPr="00744C62">
        <w:rPr>
          <w:rStyle w:val="Emphasis"/>
        </w:rPr>
        <w:t>genuinely consult</w:t>
      </w:r>
      <w:r w:rsidRPr="00744C62">
        <w:rPr>
          <w:rStyle w:val="StyleUnderline"/>
        </w:rPr>
        <w:t xml:space="preserve"> Japan</w:t>
      </w:r>
      <w:r w:rsidRPr="00744C62">
        <w:t xml:space="preserve">, </w:t>
      </w:r>
      <w:r w:rsidRPr="00744C62">
        <w:rPr>
          <w:rStyle w:val="Emphasis"/>
        </w:rPr>
        <w:t>not merely inform it of decisions already made</w:t>
      </w:r>
      <w:r w:rsidRPr="00744C62">
        <w:t xml:space="preserve">. Although the two countries agreed to a prior consultations process when the 1960 bilateral security pact was signed, this mechanism has never been used. </w:t>
      </w:r>
      <w:r w:rsidRPr="00744C62">
        <w:rPr>
          <w:rStyle w:val="StyleUnderline"/>
        </w:rPr>
        <w:t>Because support for U.S. military operations beyond Japan would provoke such intense domestic controversy, Tokyo appeared to prefer not to be consulted.</w:t>
      </w:r>
      <w:r w:rsidRPr="00744C62">
        <w:t xml:space="preserve">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 </w:t>
      </w:r>
      <w:r w:rsidRPr="00744C62">
        <w:rPr>
          <w:rStyle w:val="StyleUnderline"/>
        </w:rPr>
        <w:t xml:space="preserve">Japan's </w:t>
      </w:r>
      <w:r w:rsidRPr="00744C62">
        <w:rPr>
          <w:rStyle w:val="Emphasis"/>
        </w:rPr>
        <w:t>abdication of its right to be consulted</w:t>
      </w:r>
      <w:r w:rsidRPr="00744C62">
        <w:rPr>
          <w:rStyle w:val="StyleUnderline"/>
        </w:rPr>
        <w:t xml:space="preserve"> has fueled </w:t>
      </w:r>
      <w:r w:rsidRPr="00744C62">
        <w:rPr>
          <w:rStyle w:val="Emphasis"/>
        </w:rPr>
        <w:t xml:space="preserve">public distrust </w:t>
      </w:r>
      <w:r w:rsidRPr="00744C62">
        <w:rPr>
          <w:rStyle w:val="StyleUnderline"/>
        </w:rPr>
        <w:t xml:space="preserve">in Japan about </w:t>
      </w:r>
      <w:r w:rsidRPr="00744C62">
        <w:rPr>
          <w:rStyle w:val="Emphasis"/>
        </w:rPr>
        <w:t>bilateral defense cooperation</w:t>
      </w:r>
      <w:r w:rsidRPr="00744C62">
        <w:rPr>
          <w:rStyle w:val="StyleUnderline"/>
        </w:rPr>
        <w:t xml:space="preserve">. A healthier alliance </w:t>
      </w:r>
      <w:r w:rsidRPr="00744C62">
        <w:rPr>
          <w:rStyle w:val="Emphasis"/>
        </w:rPr>
        <w:t>demands prior consultation</w:t>
      </w:r>
      <w:r w:rsidRPr="00744C62">
        <w:rPr>
          <w:rStyle w:val="StyleUnderline"/>
        </w:rPr>
        <w:t>.</w:t>
      </w:r>
      <w:r w:rsidRPr="00744C62">
        <w:t xml:space="preserve"> </w:t>
      </w:r>
      <w:r w:rsidRPr="00744C62">
        <w:rPr>
          <w:rStyle w:val="StyleUnderline"/>
        </w:rPr>
        <w:t xml:space="preserve">As Japan musters the courage and will to say "yes" to collective defense and security missions, it should also gain the right </w:t>
      </w:r>
      <w:r w:rsidRPr="00744C62">
        <w:rPr>
          <w:rStyle w:val="Emphasis"/>
        </w:rPr>
        <w:t>to say "no" when it disagrees</w:t>
      </w:r>
      <w:r w:rsidRPr="00744C62">
        <w:t xml:space="preserve"> with U.S. policy. </w:t>
      </w:r>
      <w:r w:rsidRPr="00744C62">
        <w:rPr>
          <w:rStyle w:val="Emphasis"/>
        </w:rPr>
        <w:t>The U.S.-Japan alliance would then evolve</w:t>
      </w:r>
      <w:r w:rsidRPr="00744C62">
        <w:t xml:space="preserve"> toward something akin to America s strategic relationships with the major West European allies.</w:t>
      </w:r>
    </w:p>
    <w:p w:rsidR="00BA2072" w:rsidRPr="00744C62" w:rsidRDefault="00BA2072" w:rsidP="00BA2072"/>
    <w:p w:rsidR="0085378C" w:rsidRPr="00744C62" w:rsidRDefault="0085378C" w:rsidP="0085378C">
      <w:pPr>
        <w:pStyle w:val="Heading4"/>
        <w:rPr>
          <w:bCs/>
        </w:rPr>
      </w:pPr>
      <w:r w:rsidRPr="00744C62">
        <w:rPr>
          <w:rStyle w:val="Style13ptBold"/>
          <w:b/>
        </w:rPr>
        <w:t>Prior consultation with Japan is necessary to prevent friction in the relationship</w:t>
      </w:r>
    </w:p>
    <w:p w:rsidR="0085378C" w:rsidRPr="00744C62" w:rsidRDefault="0085378C" w:rsidP="0085378C">
      <w:pPr>
        <w:rPr>
          <w:rStyle w:val="Style13ptBold"/>
          <w:b w:val="0"/>
          <w:bCs w:val="0"/>
          <w:sz w:val="22"/>
        </w:rPr>
      </w:pPr>
      <w:r w:rsidRPr="00744C62">
        <w:rPr>
          <w:rStyle w:val="Style13ptBold"/>
        </w:rPr>
        <w:t xml:space="preserve">Reed, 83- </w:t>
      </w:r>
      <w:r w:rsidRPr="00744C62">
        <w:t>is a senior research fellow at National Defense University Press and a US Navy lawyer (Robert F., December 7, The US-Japan Alliance: Sharing the Burden of Defense, page 59, http://www.dtic.mil/dtic/tr/fulltext/u2/a135527.pdf)//JL</w:t>
      </w:r>
    </w:p>
    <w:p w:rsidR="0085378C" w:rsidRPr="00744C62" w:rsidRDefault="0085378C" w:rsidP="0085378C">
      <w:pPr>
        <w:rPr>
          <w:rStyle w:val="Emphasis"/>
        </w:rPr>
      </w:pPr>
      <w:r w:rsidRPr="00744C62">
        <w:rPr>
          <w:sz w:val="14"/>
        </w:rPr>
        <w:t xml:space="preserve">In adjusting to our new relationship with Japan, </w:t>
      </w:r>
      <w:r w:rsidRPr="00744C62">
        <w:rPr>
          <w:rStyle w:val="Emphasis"/>
        </w:rPr>
        <w:t>it is essential that the United States place more emphasis on consultation between governments</w:t>
      </w:r>
      <w:r w:rsidRPr="00744C62">
        <w:rPr>
          <w:rStyle w:val="StyleUnderline"/>
        </w:rPr>
        <w:t xml:space="preserve"> on issues affecting mutual interests.</w:t>
      </w:r>
      <w:r w:rsidRPr="00744C62">
        <w:rPr>
          <w:sz w:val="14"/>
        </w:rPr>
        <w:t xml:space="preserve"> </w:t>
      </w:r>
      <w:r w:rsidRPr="00744C62">
        <w:rPr>
          <w:rStyle w:val="Emphasis"/>
        </w:rPr>
        <w:t>The history of the alliance is strewn with surprises, or "shocks,"</w:t>
      </w:r>
      <w:r w:rsidRPr="00744C62">
        <w:rPr>
          <w:rStyle w:val="StyleUnderline"/>
        </w:rPr>
        <w:t xml:space="preserve"> as the Japanese refer to them, </w:t>
      </w:r>
      <w:r w:rsidRPr="00744C62">
        <w:rPr>
          <w:rStyle w:val="Emphasis"/>
        </w:rPr>
        <w:t>which have added unnecessary friction to the relationship</w:t>
      </w:r>
      <w:r w:rsidRPr="00744C62">
        <w:rPr>
          <w:b/>
          <w:sz w:val="14"/>
        </w:rPr>
        <w:t>.</w:t>
      </w:r>
      <w:r w:rsidRPr="00744C62">
        <w:rPr>
          <w:sz w:val="14"/>
        </w:rPr>
        <w:t xml:space="preserve"> The best </w:t>
      </w:r>
      <w:r w:rsidRPr="00744C62">
        <w:rPr>
          <w:rStyle w:val="StyleUnderline"/>
        </w:rPr>
        <w:t>examples are the</w:t>
      </w:r>
      <w:r w:rsidRPr="00744C62">
        <w:rPr>
          <w:sz w:val="14"/>
        </w:rPr>
        <w:t xml:space="preserve"> so-called </w:t>
      </w:r>
      <w:r w:rsidRPr="00744C62">
        <w:rPr>
          <w:rStyle w:val="StyleUnderline"/>
        </w:rPr>
        <w:t>Nixon shocks of 1971, involving the now celebrated visit to China, and the fiscal adjustments to the US economy consisting of tax cuts, wage and price controls, import surcharges, and dollar devaluation</w:t>
      </w:r>
      <w:r w:rsidRPr="00744C62">
        <w:rPr>
          <w:rStyle w:val="Emphasis"/>
        </w:rPr>
        <w:t xml:space="preserve">. All these initiatives deeply affected Japan, but the United States did not consult with Japan prior to their implementation. </w:t>
      </w:r>
      <w:r w:rsidRPr="00744C62">
        <w:rPr>
          <w:sz w:val="14"/>
        </w:rPr>
        <w:t xml:space="preserve">A more recent example is the </w:t>
      </w:r>
      <w:r w:rsidRPr="00744C62">
        <w:rPr>
          <w:rStyle w:val="StyleUnderline"/>
        </w:rPr>
        <w:t>Reagan administration</w:t>
      </w:r>
      <w:r w:rsidRPr="00744C62">
        <w:rPr>
          <w:sz w:val="14"/>
        </w:rPr>
        <w:t xml:space="preserve">'s </w:t>
      </w:r>
      <w:r w:rsidRPr="00744C62">
        <w:rPr>
          <w:rStyle w:val="StyleUnderline"/>
        </w:rPr>
        <w:t>lifting</w:t>
      </w:r>
      <w:r w:rsidRPr="00744C62">
        <w:rPr>
          <w:sz w:val="14"/>
        </w:rPr>
        <w:t xml:space="preserve"> of </w:t>
      </w:r>
      <w:r w:rsidRPr="00744C62">
        <w:rPr>
          <w:rStyle w:val="StyleUnderline"/>
        </w:rPr>
        <w:t xml:space="preserve">the Soviet </w:t>
      </w:r>
      <w:r w:rsidRPr="00744C62">
        <w:rPr>
          <w:sz w:val="14"/>
        </w:rPr>
        <w:t xml:space="preserve">grain </w:t>
      </w:r>
      <w:r w:rsidRPr="00744C62">
        <w:rPr>
          <w:rStyle w:val="StyleUnderline"/>
        </w:rPr>
        <w:t xml:space="preserve">embargo without consultation with Japan. The Japanese, who had been supporting US policy </w:t>
      </w:r>
      <w:r w:rsidRPr="00744C62">
        <w:rPr>
          <w:sz w:val="14"/>
        </w:rPr>
        <w:t xml:space="preserve">with economic sanctions of their own, </w:t>
      </w:r>
      <w:r w:rsidRPr="00744C62">
        <w:rPr>
          <w:rStyle w:val="StyleUnderline"/>
        </w:rPr>
        <w:t>were left questioning US resolve</w:t>
      </w:r>
      <w:r w:rsidRPr="00744C62">
        <w:rPr>
          <w:sz w:val="14"/>
        </w:rPr>
        <w:t xml:space="preserve">-not to mention their being embarrassed by the United States lack of coordination with them on this policy decision. </w:t>
      </w:r>
      <w:r w:rsidRPr="00744C62">
        <w:rPr>
          <w:rStyle w:val="StyleUnderline"/>
        </w:rPr>
        <w:t>There will,</w:t>
      </w:r>
      <w:r w:rsidRPr="00744C62">
        <w:rPr>
          <w:sz w:val="14"/>
        </w:rPr>
        <w:t xml:space="preserve"> of course, </w:t>
      </w:r>
      <w:r w:rsidRPr="00744C62">
        <w:rPr>
          <w:rStyle w:val="StyleUnderline"/>
        </w:rPr>
        <w:t>be issues on which US and Japanese interests will differ and on which agreement cannot be reached</w:t>
      </w:r>
      <w:r w:rsidRPr="00744C62">
        <w:rPr>
          <w:sz w:val="14"/>
        </w:rPr>
        <w:t xml:space="preserve">. </w:t>
      </w:r>
      <w:r w:rsidRPr="00744C62">
        <w:rPr>
          <w:rStyle w:val="Emphasis"/>
        </w:rPr>
        <w:t>The issue is not necessarily agreement, but rather the opportunity of each partner to either adjust policies or make contingency plans to protect its own interests.</w:t>
      </w:r>
    </w:p>
    <w:p w:rsidR="0085378C" w:rsidRPr="00744C62" w:rsidRDefault="0085378C" w:rsidP="0085378C">
      <w:pPr>
        <w:pStyle w:val="Heading4"/>
      </w:pPr>
      <w:r w:rsidRPr="00744C62">
        <w:t>Consultation over security issues is needed—current structures are potentially ineffective</w:t>
      </w:r>
    </w:p>
    <w:p w:rsidR="0085378C" w:rsidRPr="00744C62" w:rsidRDefault="0085378C" w:rsidP="0085378C">
      <w:pPr>
        <w:rPr>
          <w:rFonts w:cs="Arial"/>
        </w:rPr>
      </w:pPr>
      <w:r w:rsidRPr="00744C62">
        <w:rPr>
          <w:rStyle w:val="Style13ptBold"/>
        </w:rPr>
        <w:t xml:space="preserve">Mochizuki 97 </w:t>
      </w:r>
      <w:r w:rsidRPr="00744C62">
        <w:rPr>
          <w:rFonts w:cs="Arial"/>
        </w:rPr>
        <w:t>– Associate Professor of Political Science and International Fairs at the Elliott School of International Affairs, Ph.D. from Harvard University (Mike M., Relations With the Great Powers: Russia, Japan, China, Brookings, Spring 1997, http://www.brookings.edu/research/articles/1997/03/spring-globalgovernance-garthoff)//SJ</w:t>
      </w:r>
    </w:p>
    <w:p w:rsidR="0085378C" w:rsidRPr="00744C62" w:rsidRDefault="0085378C" w:rsidP="0085378C">
      <w:pPr>
        <w:rPr>
          <w:rFonts w:cs="Arial"/>
        </w:rPr>
      </w:pPr>
      <w:r w:rsidRPr="00744C62">
        <w:rPr>
          <w:rStyle w:val="StyleUnderline"/>
        </w:rPr>
        <w:t xml:space="preserve">The time has come to strike a new strategic bargain between Japan and the United States. Under current arrangements, the alliance may not weather the test of a severe security crisis. The Persian Gulf crisis </w:t>
      </w:r>
      <w:r w:rsidRPr="00744C62">
        <w:rPr>
          <w:rFonts w:cs="Arial"/>
        </w:rPr>
        <w:t xml:space="preserve">and war of 1990-91 </w:t>
      </w:r>
      <w:r w:rsidRPr="00744C62">
        <w:rPr>
          <w:rStyle w:val="StyleUnderline"/>
        </w:rPr>
        <w:t>provoked international criticism of Japan’s limited role</w:t>
      </w:r>
      <w:r w:rsidRPr="00744C62">
        <w:rPr>
          <w:rFonts w:cs="Arial"/>
        </w:rPr>
        <w:t xml:space="preserve">, wounded Japanese pride, and proved the inadequacy of checkbook diplomacy. </w:t>
      </w:r>
      <w:r w:rsidRPr="00744C62">
        <w:rPr>
          <w:rStyle w:val="StyleUnderline"/>
        </w:rPr>
        <w:t>Hesitation from Japan in another crisis could severely strain the alliance.</w:t>
      </w:r>
      <w:r w:rsidRPr="00744C62">
        <w:rPr>
          <w:rFonts w:cs="Arial"/>
        </w:rPr>
        <w:t xml:space="preserve"> When shared vital interests are at stake, Japanese financial contributions will be inadequate to convince Americans about the alliance s importance. </w:t>
      </w:r>
      <w:r w:rsidRPr="00744C62">
        <w:rPr>
          <w:rStyle w:val="StyleUnderline"/>
        </w:rPr>
        <w:t>Preventing a rupture of the alliance during a crisis,</w:t>
      </w:r>
      <w:r w:rsidRPr="00744C62">
        <w:rPr>
          <w:rFonts w:cs="Arial"/>
        </w:rPr>
        <w:t xml:space="preserve"> therefore, </w:t>
      </w:r>
      <w:r w:rsidRPr="00744C62">
        <w:rPr>
          <w:rStyle w:val="StyleUnderline"/>
        </w:rPr>
        <w:t>requires altering the terms of the security relationship before such a crisis occurs.</w:t>
      </w:r>
      <w:r w:rsidR="00696F90" w:rsidRPr="00744C62">
        <w:rPr>
          <w:rStyle w:val="StyleUnderline"/>
        </w:rPr>
        <w:t xml:space="preserve"> </w:t>
      </w:r>
      <w:r w:rsidRPr="00744C62">
        <w:rPr>
          <w:rFonts w:cs="Arial"/>
        </w:rPr>
        <w:t xml:space="preserve">While the Pentagon has </w:t>
      </w:r>
      <w:r w:rsidRPr="00744C62">
        <w:t>temporarily defused tensions on Okinawa, there is now widespread support in Japan for a gradual but significant reduction of the U.</w:t>
      </w:r>
      <w:r w:rsidRPr="00744C62">
        <w:rPr>
          <w:rFonts w:cs="Arial"/>
        </w:rPr>
        <w:t xml:space="preserve">S. military presence in Okinawa and elsewhere. Rather than inflexibly sticking to the need for 47,000 U.S. troops in Japan, </w:t>
      </w:r>
      <w:r w:rsidRPr="00744C62">
        <w:rPr>
          <w:rStyle w:val="StyleUnderline"/>
        </w:rPr>
        <w:t>the United States should adopt a roles-and-mission approach and determine what forward deployments are absolutely critical for deterrence</w:t>
      </w:r>
      <w:r w:rsidRPr="00744C62">
        <w:rPr>
          <w:rFonts w:cs="Arial"/>
        </w:rPr>
        <w:t xml:space="preserve"> and crisis response in </w:t>
      </w:r>
      <w:r w:rsidRPr="00744C62">
        <w:rPr>
          <w:rStyle w:val="StyleUnderline"/>
        </w:rPr>
        <w:t>light of changes in the strategic environment and technological capabilities.</w:t>
      </w:r>
      <w:r w:rsidRPr="00744C62">
        <w:t xml:space="preserve"> </w:t>
      </w:r>
      <w:r w:rsidRPr="00744C62">
        <w:rPr>
          <w:rFonts w:cs="Arial"/>
        </w:rPr>
        <w:t xml:space="preserve">America’s most important military assets in Japan are its air and naval power. </w:t>
      </w:r>
      <w:r w:rsidRPr="00744C62">
        <w:rPr>
          <w:rStyle w:val="StyleUnderline"/>
        </w:rPr>
        <w:t>Washington should make the adjustments necessary to sustain Japan's willingness to host</w:t>
      </w:r>
      <w:r w:rsidRPr="00744C62">
        <w:rPr>
          <w:rFonts w:cs="Arial"/>
        </w:rPr>
        <w:t xml:space="preserve"> these </w:t>
      </w:r>
      <w:r w:rsidRPr="00744C62">
        <w:rPr>
          <w:rStyle w:val="StyleUnderline"/>
        </w:rPr>
        <w:t>assets</w:t>
      </w:r>
      <w:r w:rsidRPr="00744C62">
        <w:rPr>
          <w:rFonts w:cs="Arial"/>
        </w:rPr>
        <w:t xml:space="preserve">. In return, </w:t>
      </w:r>
      <w:r w:rsidRPr="00744C62">
        <w:rPr>
          <w:rStyle w:val="StyleUnderline"/>
        </w:rPr>
        <w:t>Japan should take steps to support U.S. military operations in regional contingencies and to facilitate rapid deployments into and out of Japan during an emergency.</w:t>
      </w:r>
      <w:r w:rsidRPr="00744C62">
        <w:rPr>
          <w:rFonts w:cs="Arial"/>
        </w:rPr>
        <w:t xml:space="preserve"> If such a bargain can be struck, the Marine combat forces in Okinawa could be removed without impairing U.S. military missions as long as Marine combat equipment is prepositioned on the island for ready use in a crisis. </w:t>
      </w:r>
      <w:r w:rsidRPr="00744C62">
        <w:rPr>
          <w:rStyle w:val="StyleUnderline"/>
        </w:rPr>
        <w:t>Such a move would go far in consolidating Japanese political support for the alliance well into the next century</w:t>
      </w:r>
      <w:r w:rsidRPr="00744C62">
        <w:rPr>
          <w:rFonts w:cs="Arial"/>
        </w:rPr>
        <w:t>.</w:t>
      </w:r>
    </w:p>
    <w:p w:rsidR="00BC60DF" w:rsidRPr="00744C62" w:rsidRDefault="00BC60DF" w:rsidP="00BC60DF">
      <w:pPr>
        <w:pStyle w:val="Heading3"/>
      </w:pPr>
      <w:r w:rsidRPr="00744C62">
        <w:t xml:space="preserve">    -- AT//No Leaks</w:t>
      </w:r>
    </w:p>
    <w:p w:rsidR="00BC60DF" w:rsidRPr="00744C62" w:rsidRDefault="00E44AE4" w:rsidP="00BC60DF">
      <w:pPr>
        <w:pStyle w:val="Heading4"/>
      </w:pPr>
      <w:r w:rsidRPr="00744C62">
        <w:t xml:space="preserve">The permutation gets leaked – there’s no way to keep the cat in the bag because too many people know – history proves </w:t>
      </w:r>
    </w:p>
    <w:p w:rsidR="00BC60DF" w:rsidRPr="00744C62" w:rsidRDefault="00BC60DF" w:rsidP="00E44AE4">
      <w:pPr>
        <w:rPr>
          <w:rStyle w:val="Style13ptBold"/>
        </w:rPr>
      </w:pPr>
      <w:r w:rsidRPr="00744C62">
        <w:rPr>
          <w:rStyle w:val="Style13ptBold"/>
        </w:rPr>
        <w:t>Cillizza ‘8</w:t>
      </w:r>
    </w:p>
    <w:p w:rsidR="00BC60DF" w:rsidRPr="00744C62" w:rsidRDefault="00BC60DF" w:rsidP="00BC60DF">
      <w:pPr>
        <w:pStyle w:val="CiteJV"/>
      </w:pPr>
      <w:r w:rsidRPr="00744C62">
        <w:t xml:space="preserve">[Chris. Staffer for the Washington Post. “Barack Obama and the Culture of Leaks” </w:t>
      </w:r>
      <w:r w:rsidRPr="00744C62">
        <w:rPr>
          <w:u w:val="single"/>
        </w:rPr>
        <w:t>The Wash Post</w:t>
      </w:r>
      <w:r w:rsidRPr="00744C62">
        <w:t>, 12/20/8 ln]</w:t>
      </w:r>
    </w:p>
    <w:p w:rsidR="00BC60DF" w:rsidRPr="00744C62" w:rsidRDefault="00BC60DF" w:rsidP="00BC60DF">
      <w:pPr>
        <w:rPr>
          <w:rStyle w:val="UnderlinedText"/>
        </w:rPr>
      </w:pPr>
      <w:r w:rsidRPr="00744C62">
        <w:t xml:space="preserve">And, </w:t>
      </w:r>
      <w:r w:rsidRPr="00744C62">
        <w:rPr>
          <w:rStyle w:val="UnderlinedText"/>
        </w:rPr>
        <w:t>inevitably, each day -- especially of late -- comes to be dominated by the leak of a high-profile appointment to Obama's Cabinet;</w:t>
      </w:r>
      <w:r w:rsidRPr="00744C62">
        <w:t xml:space="preserve"> on Tuesday it was Mike Isikoff of Newsweek reporting that Eric Holder would be Attorney General while on Wednesday it was Roll Call reporting that former South Dakota Sen. Tom Daschle would be the next head of the Health and Human Services Department. But, it is the ongoing public drama over Hillary Rodham Clinton and whether or not she will be the next secretary of State that has left some people wondering whether the self-proclaimed "No Drama Obama" is gone. Rachel Maddow Guest host of "The Rachel Maddow Show" Alison Stewart wondered aloud what had changed in Obama world during her show Tuesday night. Said Stewart: "We've watched the good ship Obama sail through the roughest waters American politics can churn up, without taking on water, although that Reverend Wright wave was a doozy -- smooth-sailing most of the time, good navigation, and little change of course, and here we are -- with the shore in sight and suddenly, there's a leak, and another, and one more. So many, in fact, that today, we learned the captain of the ship, transition chief, John Podesta, issued a command to all hands on deck, quote, 'If you leak, you're gone.'" Rick Klein, author of ABC's "The Note" wondered the same thing, asking whether we should be surprised that "President-elect Barack Obama hasn't had complete, leak-proof control of any of his major appointments so far in the transition process? (All this before he names a single member of his Cabinet . . . )." So, what gives? </w:t>
      </w:r>
      <w:r w:rsidRPr="00744C62">
        <w:rPr>
          <w:rStyle w:val="UnderlinedText"/>
        </w:rPr>
        <w:t>In conversations with a number of longtime Democratic operatives familiar with the ways of Washington, they offered a variety of reasons for the cavalcade of leaks but all found agreement on one thing: leaking is a fact of life in political Washington. "There is nothing they can do about it, vetting and FBI background checks require a lot of calls and that leads to leaks," explained Steve Elmendorf, a longtime aide to former Rep. Dick Gephardt (Mo.) and now a lobbyist. "It's the era of the Internet, what do you expect?" asked a former Clinton White House senior adviser not involved in the transition process. The reasons these political veterans offered for the leakage were diverse. Most, like Elmendorf, cited the fact that</w:t>
      </w:r>
      <w:r w:rsidRPr="00744C62">
        <w:t xml:space="preserve"> unlike on a campaign, where it is possible for a small group of people to keep confidential information, well, confidential, forming a </w:t>
      </w:r>
      <w:r w:rsidRPr="00744C62">
        <w:rPr>
          <w:rStyle w:val="UnderlinedText"/>
        </w:rPr>
        <w:t xml:space="preserve">government forces even the most leak-proof operations to expand greatly -- a growth that virtually ensures people with less loyalty to the president-elect will be privy to critical information. </w:t>
      </w:r>
      <w:r w:rsidRPr="00744C62">
        <w:t xml:space="preserve">Joel Johnson, a former Clinton White House adviser, ascribed the proliferation of leaks to "healthy growing pains" as part of the Obama transition to the White House. "Campaigning and governing are completely different missions," Johnson said. Several of the operatives also noted that the current White House was famous for its lack of leaking but that the choices that secrecy led to often had extremely negative political consequences. "The Bush guys never had a leak," said one longtime party strategist. "Look at the garbage they picked." While the increase in leaks as Obama goes from candidate to president may not have any long term impact on his presidency, it does show that </w:t>
      </w:r>
      <w:r w:rsidRPr="00744C62">
        <w:rPr>
          <w:rStyle w:val="UnderlinedText"/>
        </w:rPr>
        <w:t>no candidate -- no matter how committed to changing Washington -- can change certain parts of the Beltway culture.</w:t>
      </w:r>
    </w:p>
    <w:p w:rsidR="00BC60DF" w:rsidRPr="00744C62" w:rsidRDefault="00BC60DF" w:rsidP="00BC60DF">
      <w:pPr>
        <w:pStyle w:val="Heading4"/>
        <w:rPr>
          <w:i/>
        </w:rPr>
      </w:pPr>
      <w:r w:rsidRPr="00744C62">
        <w:t xml:space="preserve">That leak causes a </w:t>
      </w:r>
      <w:r w:rsidRPr="00744C62">
        <w:rPr>
          <w:i/>
        </w:rPr>
        <w:t>total dismantling</w:t>
      </w:r>
      <w:r w:rsidRPr="00744C62">
        <w:t xml:space="preserve"> of the alliance – it </w:t>
      </w:r>
      <w:r w:rsidRPr="00744C62">
        <w:rPr>
          <w:i/>
        </w:rPr>
        <w:t>hinges</w:t>
      </w:r>
      <w:r w:rsidRPr="00744C62">
        <w:t xml:space="preserve"> on the </w:t>
      </w:r>
      <w:r w:rsidRPr="00744C62">
        <w:rPr>
          <w:u w:val="single"/>
        </w:rPr>
        <w:t>perception</w:t>
      </w:r>
      <w:r w:rsidRPr="00744C62">
        <w:t xml:space="preserve"> of Japanese citizens, which is </w:t>
      </w:r>
      <w:r w:rsidRPr="00744C62">
        <w:rPr>
          <w:i/>
        </w:rPr>
        <w:t xml:space="preserve">driven by the media. </w:t>
      </w:r>
    </w:p>
    <w:p w:rsidR="00BC60DF" w:rsidRPr="00744C62" w:rsidRDefault="00BC60DF" w:rsidP="00BC60DF">
      <w:pPr>
        <w:rPr>
          <w:rStyle w:val="Style13ptBold"/>
        </w:rPr>
      </w:pPr>
      <w:r w:rsidRPr="00744C62">
        <w:rPr>
          <w:rStyle w:val="Style13ptBold"/>
        </w:rPr>
        <w:t>Satoh ‘9</w:t>
      </w:r>
    </w:p>
    <w:p w:rsidR="00BC60DF" w:rsidRPr="00744C62" w:rsidRDefault="00BC60DF" w:rsidP="00BC60DF">
      <w:r w:rsidRPr="00744C62">
        <w:t>[Y. National Institute for Defense Studies – Tokyo. “Agenda for Japan –US Strategic Consultations” 2009, http://www.nids.go.jp/english/event/symposium/pdf/2009/e_02.pdf ]</w:t>
      </w:r>
    </w:p>
    <w:p w:rsidR="00BC60DF" w:rsidRPr="00744C62" w:rsidRDefault="00BC60DF" w:rsidP="00BC60DF">
      <w:r w:rsidRPr="00744C62">
        <w:t xml:space="preserve">Regrettably, though, the </w:t>
      </w:r>
      <w:r w:rsidRPr="00744C62">
        <w:rPr>
          <w:rStyle w:val="StyleUnderline"/>
        </w:rPr>
        <w:t>Japanese mass media’s</w:t>
      </w:r>
      <w:r w:rsidRPr="00744C62">
        <w:t xml:space="preserve"> </w:t>
      </w:r>
      <w:r w:rsidRPr="00744C62">
        <w:rPr>
          <w:rStyle w:val="StyleUnderline"/>
        </w:rPr>
        <w:t>coverage</w:t>
      </w:r>
      <w:r w:rsidRPr="00744C62">
        <w:t xml:space="preserve"> of the military operations on those occasions focused on the SDF’s activities, and </w:t>
      </w:r>
      <w:r w:rsidRPr="00744C62">
        <w:rPr>
          <w:rStyle w:val="Emphasis"/>
        </w:rPr>
        <w:t>did not show a clear picture of US – Japan cooperation</w:t>
      </w:r>
      <w:r w:rsidRPr="00744C62">
        <w:t xml:space="preserve"> in practice. </w:t>
      </w:r>
      <w:r w:rsidRPr="00744C62">
        <w:rPr>
          <w:rStyle w:val="Emphasis"/>
        </w:rPr>
        <w:t>Otherwise</w:t>
      </w:r>
      <w:r w:rsidRPr="00744C62">
        <w:t xml:space="preserve">, these </w:t>
      </w:r>
      <w:r w:rsidRPr="00744C62">
        <w:rPr>
          <w:rStyle w:val="StyleUnderline"/>
        </w:rPr>
        <w:t>cooperative operations could have worked better to strengthen the Japanese public’s confidence in the US commitment</w:t>
      </w:r>
      <w:r w:rsidRPr="00744C62">
        <w:t xml:space="preserve"> to the alliance. Since </w:t>
      </w:r>
      <w:r w:rsidRPr="00744C62">
        <w:rPr>
          <w:rStyle w:val="StyleUnderline"/>
        </w:rPr>
        <w:t>the Japanese people’s perceptions with regard to the alliance</w:t>
      </w:r>
      <w:r w:rsidRPr="00744C62">
        <w:t xml:space="preserve"> </w:t>
      </w:r>
      <w:r w:rsidRPr="00744C62">
        <w:rPr>
          <w:rStyle w:val="Emphasis"/>
        </w:rPr>
        <w:t>depend</w:t>
      </w:r>
      <w:r w:rsidRPr="00744C62">
        <w:t xml:space="preserve"> much </w:t>
      </w:r>
      <w:r w:rsidRPr="00744C62">
        <w:rPr>
          <w:rStyle w:val="Emphasis"/>
        </w:rPr>
        <w:t>upon what they learn from mass media</w:t>
      </w:r>
      <w:r w:rsidRPr="00744C62">
        <w:t xml:space="preserve">, </w:t>
      </w:r>
      <w:r w:rsidRPr="00744C62">
        <w:rPr>
          <w:rStyle w:val="StyleUnderline"/>
        </w:rPr>
        <w:t>the Japanese and US governments should pay more attention in</w:t>
      </w:r>
      <w:r w:rsidRPr="00744C62">
        <w:t xml:space="preserve"> their respective </w:t>
      </w:r>
      <w:r w:rsidRPr="00744C62">
        <w:rPr>
          <w:rStyle w:val="Emphasis"/>
        </w:rPr>
        <w:t>public relations</w:t>
      </w:r>
      <w:r w:rsidRPr="00744C62">
        <w:t xml:space="preserve"> to </w:t>
      </w:r>
      <w:r w:rsidRPr="00744C62">
        <w:rPr>
          <w:rStyle w:val="StyleUnderline"/>
        </w:rPr>
        <w:t>making it known to the Japanese people that the two countries’ forces are operating in close cooperation</w:t>
      </w:r>
      <w:r w:rsidRPr="00744C62">
        <w:t xml:space="preserve">. </w:t>
      </w:r>
      <w:r w:rsidRPr="00744C62">
        <w:rPr>
          <w:rStyle w:val="StyleUnderline"/>
        </w:rPr>
        <w:t>This would be</w:t>
      </w:r>
      <w:r w:rsidRPr="00744C62">
        <w:t xml:space="preserve"> yet another </w:t>
      </w:r>
      <w:r w:rsidRPr="00744C62">
        <w:rPr>
          <w:rStyle w:val="Emphasis"/>
        </w:rPr>
        <w:t>important</w:t>
      </w:r>
      <w:r w:rsidRPr="00744C62">
        <w:t xml:space="preserve"> agenda </w:t>
      </w:r>
      <w:r w:rsidRPr="00744C62">
        <w:rPr>
          <w:rStyle w:val="Emphasis"/>
        </w:rPr>
        <w:t xml:space="preserve">item for the two countries’ strategic consultations, </w:t>
      </w:r>
      <w:r w:rsidRPr="00744C62">
        <w:t>particularly in the year to commemorate the 50th anniversary of the Japan – US Security Treaty.</w:t>
      </w:r>
    </w:p>
    <w:p w:rsidR="00BC60DF" w:rsidRPr="00744C62" w:rsidRDefault="00BC60DF" w:rsidP="00BC60DF">
      <w:pPr>
        <w:pStyle w:val="Heading4"/>
      </w:pPr>
      <w:r w:rsidRPr="00744C62">
        <w:t xml:space="preserve">Wikileaks ensure it’s not a secret </w:t>
      </w:r>
    </w:p>
    <w:p w:rsidR="00BC60DF" w:rsidRPr="00744C62" w:rsidRDefault="00BC60DF" w:rsidP="00BC60DF">
      <w:pPr>
        <w:pStyle w:val="TagJV"/>
        <w:rPr>
          <w:rFonts w:ascii="Georgia" w:hAnsi="Georgia"/>
        </w:rPr>
      </w:pPr>
      <w:r w:rsidRPr="00744C62">
        <w:rPr>
          <w:rFonts w:ascii="Georgia" w:hAnsi="Georgia"/>
        </w:rPr>
        <w:t>Telegraph ‘11</w:t>
      </w:r>
    </w:p>
    <w:p w:rsidR="00BC60DF" w:rsidRPr="00744C62" w:rsidRDefault="00BC60DF" w:rsidP="00BC60DF">
      <w:pPr>
        <w:pStyle w:val="CiteJV"/>
      </w:pPr>
      <w:r w:rsidRPr="00744C62">
        <w:t xml:space="preserve">[The Telegraph (UK). “WikiLeaks: US and China in Military Standoff over Space Missiles” </w:t>
      </w:r>
      <w:r w:rsidRPr="00744C62">
        <w:rPr>
          <w:u w:val="single"/>
        </w:rPr>
        <w:t>The Telegraph</w:t>
      </w:r>
      <w:r w:rsidRPr="00744C62">
        <w:t>, 2/2/11 ln//GBS-JV]</w:t>
      </w:r>
    </w:p>
    <w:p w:rsidR="00BC60DF" w:rsidRPr="00744C62" w:rsidRDefault="00BC60DF" w:rsidP="00BC60DF">
      <w:r w:rsidRPr="00744C62">
        <w:rPr>
          <w:rStyle w:val="UnderlinedText"/>
        </w:rPr>
        <w:t>The two nuclear superpowers both shot down their own satellites using sophisticated missiles in separate show of strength, the files suggest</w:t>
      </w:r>
      <w:r w:rsidRPr="00744C62">
        <w:t xml:space="preserve">. The </w:t>
      </w:r>
      <w:r w:rsidRPr="00744C62">
        <w:rPr>
          <w:rStyle w:val="UnderlinedText"/>
        </w:rPr>
        <w:t>America</w:t>
      </w:r>
      <w:r w:rsidRPr="00744C62">
        <w:t xml:space="preserve">n Government </w:t>
      </w:r>
      <w:r w:rsidRPr="00744C62">
        <w:rPr>
          <w:rStyle w:val="UnderlinedText"/>
        </w:rPr>
        <w:t>was so incensed by Chinese actions in space that it privately warned Beijing it would face military action if it did not desist.</w:t>
      </w:r>
      <w:r w:rsidRPr="00744C62">
        <w:t xml:space="preserve"> </w:t>
      </w:r>
      <w:r w:rsidRPr="00744C62">
        <w:rPr>
          <w:rStyle w:val="UnderlinedText"/>
        </w:rPr>
        <w:t>The Chinese carried out further tests as recently as last year</w:t>
      </w:r>
      <w:r w:rsidRPr="00744C62">
        <w:t xml:space="preserve">, however, </w:t>
      </w:r>
      <w:r w:rsidRPr="00744C62">
        <w:rPr>
          <w:rStyle w:val="UnderlinedText"/>
        </w:rPr>
        <w:t>leading to further protests from</w:t>
      </w:r>
      <w:r w:rsidRPr="00744C62">
        <w:t xml:space="preserve"> Hillary </w:t>
      </w:r>
      <w:r w:rsidRPr="00744C62">
        <w:rPr>
          <w:rStyle w:val="UnderlinedText"/>
        </w:rPr>
        <w:t>Clinton</w:t>
      </w:r>
      <w:r w:rsidRPr="00744C62">
        <w:t xml:space="preserve">, the US Secretary of State, </w:t>
      </w:r>
      <w:r w:rsidRPr="00744C62">
        <w:rPr>
          <w:rStyle w:val="UnderlinedText"/>
        </w:rPr>
        <w:t>secret documents show. Beijing justified its actions by accusing the Americans of developing an “offensive” laser weapon system</w:t>
      </w:r>
      <w:r w:rsidRPr="00744C62">
        <w:t xml:space="preserve"> that would have the capability of destroying missiles before they left enemy territory. </w:t>
      </w:r>
      <w:r w:rsidRPr="00744C62">
        <w:rPr>
          <w:rStyle w:val="UnderlinedText"/>
        </w:rPr>
        <w:t>The disclosures are contained in the latest documents obtained by</w:t>
      </w:r>
      <w:r w:rsidRPr="00744C62">
        <w:t xml:space="preserve"> the </w:t>
      </w:r>
      <w:r w:rsidRPr="00744C62">
        <w:rPr>
          <w:rStyle w:val="UnderlinedText"/>
        </w:rPr>
        <w:t xml:space="preserve">Wikileaks </w:t>
      </w:r>
      <w:r w:rsidRPr="00744C62">
        <w:t xml:space="preserve">website, which have been released to The Telegraph. </w:t>
      </w:r>
      <w:r w:rsidRPr="00744C62">
        <w:rPr>
          <w:rStyle w:val="UnderlinedText"/>
        </w:rPr>
        <w:t>They detail the private fears of both superpowers as they sought mastery of the new military frontier. The “star wars” arms race was began in January 2007 when China shocked the White House by shooting down one of its weather satellite 530 miles above the Earth.</w:t>
      </w:r>
      <w:r w:rsidRPr="00744C62">
        <w:t xml:space="preserve"> The strike, which resulted in thousands of pieces of debris orbiting the earth, raised fears that the Chinese had the power to cause chaos by destroying US military and civilian satellites. In February 2008, America launched its own “test” strike to destroy a malfunctioning American satellite, which demonstrated to the Chinese it also had the capability to strike in space. </w:t>
      </w:r>
      <w:r w:rsidRPr="00744C62">
        <w:rPr>
          <w:rStyle w:val="UnderlinedText"/>
        </w:rPr>
        <w:t>America stated at the time that the strike was not a military test but a necessary mission to remove a faulty spy satellite. The leaked documents appear to show its true intentions</w:t>
      </w:r>
      <w:r w:rsidRPr="00744C62">
        <w:t xml:space="preserve">. One month before the strike, the US criticised Beijing for launching its own “anti-satellite test”, noting: “The United States has not conducted an anti-satellite test since 1985.” In a formal diplomatic protest, officials working for Condoleezza Rice, the then secretary of state, told Beijing: “A Chinese attack on a satellite using a weapon launched by a ballistic missile threatens to destroy space systems that the United States and other nations use for commerce and national security. Destroying satellites endangers people.” The warning continued: “Any purposeful interference with US space systems will be interpreted by the United States as an infringement of its rights and considered an escalation in a crisis or conflict. “The United States reserves the right, consistent with the UN Charter and international law, to defend and protect its space systems with a wide range of options, from diplomatic to military.” The Chinese strike in 2007 was highly controversial, prompting criticism from other nations and claims that it marked a revival of President Reagan’s “Star Wars” programme, that was abandoned in the 1980s. A month after the Chinese strike, America shot down one of its own satellites, ostensibly to stop it returning to earth with a toxic fuel tank which would pose a health hazard. The Chinese did not believe the explanation. </w:t>
      </w:r>
      <w:r w:rsidRPr="00744C62">
        <w:rPr>
          <w:rStyle w:val="UnderlinedText"/>
        </w:rPr>
        <w:t>In secret dispatches, US officials indicated that the strike was, in fact, military in nature. Immediately after the US Navy missile destroyed the satellite, the American Embassy in China received “direct confirmation of the results of the anti-satellite test” from the US military command</w:t>
      </w:r>
      <w:r w:rsidRPr="00744C62">
        <w:t xml:space="preserve"> in the Pacific, according to a secret memo. The strike marked the high point of tensions between Washington and Beijing over the issue of ballistic missile defence. The cables show that China was deeply concerned about America’s plans to place missile defence radars in Japan. Another document discloses that the US was allegedly developing an “airborne laser system” to counter the threat from “Chinese military build up”. The Chinese government was said to be “angry” about the US satellite exercise in February 2008. For months after the US strike, the two countries engaged in tense talks over the issue. At a summit on defence in June 2008, the American delegation told the Chinese that Washington did not regard China as “an enemy”. China replied that it saw the two powers “as neither allies nor adversaries”. The Chinese assistant foreign minister complained that the US missile defence programme was not simply “defensive” but also “offensive” because “it includes lasers that attack a missile in launch phase over the sovereign territory of the launching country”. The most recent cable in the collection was sent from the office of Mrs Clinton in January 2010. It claimed that US intelligence detected that China had launched a fresh anti-satellite missile test. Crucially, Washington wanted to keep secret its knowledge that the missile test was linked to China’s previous space strikes. The cable, marked “secret” said the Chinese army had sent an SC-19 missile that successfully destroyed a CSS-X-11 missile about 150 miles above the Earth. “This test is assessed to have furthered both Chinese ASAT [anti-satellite] and ballistic missile defense technologies,” stated the memo to the US embassy in Beijing. Mrs Clinton’s cable stressed that “the Obama administration” retained the Bush-era concerns over Chinese space weapon plans. There is growing concern over the potential for nuclear states or terrorists to attack western countries using space. Last September, Dr Liam Fox, the Defence Secretary, warned that rogue countries or terrorist groups could wipe out electronic systems by producing an electromagnetic pulse through a nuclear explosion high above the Earth. On Wednesday night, a Pentagon spokesman said: "The President's June 2010 National Space Policy requires the Dept. of Defense (DoD) to have a range of options and capabilities. Our overriding objective is to promote the peaceful use of space. "The United States did not engage our own satellite to test or demonstrate an anti-satellite (ASAT) capability. The purpose was to prevent the satellite's hydrazine fuel from causing potential harm to life on the ground. </w:t>
      </w:r>
      <w:r w:rsidRPr="00744C62">
        <w:rPr>
          <w:rStyle w:val="UnderlinedText"/>
        </w:rPr>
        <w:t>"To conduct this engagement, we had to make modifications to three sea-based missile defense interceptors, three ships, and the system's command and control software. "We have not made these modifications to any other missile defense system, nor do we plan to. Our missile defense systems are not intended or designed to engage satellites." Today The Daily Telegraph publishes another 39 leaked cables on its website, bringing the total to 550 in three days.</w:t>
      </w:r>
      <w:r w:rsidRPr="00744C62">
        <w:rPr>
          <w:rStyle w:val="StyleUnderline"/>
        </w:rPr>
        <w:t xml:space="preserve"> </w:t>
      </w:r>
    </w:p>
    <w:p w:rsidR="00BC60DF" w:rsidRPr="00744C62" w:rsidRDefault="00BC60DF" w:rsidP="00BC60DF"/>
    <w:p w:rsidR="0085378C" w:rsidRPr="00744C62" w:rsidRDefault="0085378C" w:rsidP="0085378C">
      <w:pPr>
        <w:pStyle w:val="Heading3"/>
      </w:pPr>
      <w:r w:rsidRPr="00744C62">
        <w:t xml:space="preserve">    Ext. Subordination DA</w:t>
      </w:r>
    </w:p>
    <w:p w:rsidR="0085378C" w:rsidRPr="00744C62" w:rsidRDefault="0085378C" w:rsidP="0085378C">
      <w:pPr>
        <w:pStyle w:val="Heading4"/>
      </w:pPr>
      <w:r w:rsidRPr="00744C62">
        <w:t xml:space="preserve">Any permutation positions Japan as a </w:t>
      </w:r>
      <w:r w:rsidRPr="00744C62">
        <w:rPr>
          <w:u w:val="single"/>
        </w:rPr>
        <w:t>subordinate</w:t>
      </w:r>
      <w:r w:rsidRPr="00744C62">
        <w:t xml:space="preserve">, not </w:t>
      </w:r>
      <w:r w:rsidRPr="00744C62">
        <w:rPr>
          <w:u w:val="single"/>
        </w:rPr>
        <w:t>an equal partner</w:t>
      </w:r>
      <w:r w:rsidRPr="00744C62">
        <w:t xml:space="preserve"> – </w:t>
      </w:r>
      <w:r w:rsidRPr="00744C62">
        <w:rPr>
          <w:i/>
        </w:rPr>
        <w:t>prior</w:t>
      </w:r>
      <w:r w:rsidRPr="00744C62">
        <w:t xml:space="preserve"> consultation is key to an equitable alliance </w:t>
      </w:r>
    </w:p>
    <w:p w:rsidR="0085378C" w:rsidRPr="00744C62" w:rsidRDefault="0085378C" w:rsidP="0085378C">
      <w:pPr>
        <w:rPr>
          <w:rFonts w:cs="Tahoma"/>
        </w:rPr>
      </w:pPr>
      <w:r w:rsidRPr="00744C62">
        <w:rPr>
          <w:rStyle w:val="Style13ptBold"/>
        </w:rPr>
        <w:t xml:space="preserve">Freeman 15- </w:t>
      </w:r>
      <w:r w:rsidRPr="00744C62">
        <w:rPr>
          <w:rFonts w:cs="Tahoma"/>
          <w:szCs w:val="16"/>
        </w:rPr>
        <w:t>Ambassador Chaz W. Freeman Jr. is a Senior fellow at the Watson Institute at Brown University. He is an American diplomat, writer, and worked for the United States Foreign Service and the State and Defense Departments. Chaz also served as the U.S. Ambassador of Saudi Arabia and delt with the Persian Gulf War. Chaz studied at Yale University before studying at the National Autonomous University of Mexico and for a short while, at Harvard University. (“US-Japan Security Cooperation after the Pax Americana,” The Watson Institute International and Public Affairs; Brown University, October 7, 2015, http://watson.brown.edu/news/explore/2015/US-JapanSecurityCooperationafterthePaxAmericana)//DC</w:t>
      </w:r>
    </w:p>
    <w:p w:rsidR="0085378C" w:rsidRPr="00744C62" w:rsidRDefault="0085378C" w:rsidP="0085378C">
      <w:pPr>
        <w:rPr>
          <w:rFonts w:eastAsia="Times New Roman" w:cs="Tahoma"/>
          <w:color w:val="000000"/>
          <w:sz w:val="10"/>
          <w:szCs w:val="16"/>
        </w:rPr>
      </w:pPr>
      <w:r w:rsidRPr="00744C62">
        <w:rPr>
          <w:rFonts w:eastAsia="Times New Roman" w:cs="Tahoma"/>
          <w:color w:val="000000"/>
          <w:sz w:val="10"/>
          <w:szCs w:val="16"/>
        </w:rPr>
        <w:t xml:space="preserve">World War II ended with the obliteration of Japanese hegemony in the Western Pacific and its replacement by that of the United States. We Americans disarmed Japan and imposed a pacifist constitution on it. This reduced Japan to the status of a weaponless samurai under American overlordship. Japan accepted this because we undertook to defend it and maintain a peaceful regional environment in which it could rebuild its economy. For sixty-five years, even as it resisted American efforts to manipulate its self-determined trade and investment policies, Tokyo was careful to assert no political interests independent of Washington's. </w:t>
      </w:r>
      <w:r w:rsidRPr="00744C62">
        <w:rPr>
          <w:rFonts w:eastAsia="Times New Roman" w:cs="Tahoma"/>
          <w:color w:val="000000"/>
          <w:sz w:val="10"/>
        </w:rPr>
        <w:t xml:space="preserve">With Japan as the hub of our military presence, the </w:t>
      </w:r>
      <w:r w:rsidRPr="00744C62">
        <w:rPr>
          <w:rFonts w:eastAsia="Times New Roman" w:cs="Tahoma"/>
          <w:color w:val="000000"/>
          <w:u w:val="single"/>
        </w:rPr>
        <w:t xml:space="preserve">United States became </w:t>
      </w:r>
      <w:r w:rsidRPr="00744C62">
        <w:rPr>
          <w:rFonts w:eastAsia="Times New Roman" w:cs="Tahoma"/>
          <w:color w:val="000000"/>
          <w:sz w:val="10"/>
        </w:rPr>
        <w:t>essentially</w:t>
      </w:r>
      <w:r w:rsidRPr="00744C62">
        <w:rPr>
          <w:rFonts w:eastAsia="Times New Roman" w:cs="Tahoma"/>
          <w:color w:val="000000"/>
          <w:u w:val="single"/>
        </w:rPr>
        <w:t xml:space="preserve"> the sole supplier of security to the countries of the West</w:t>
      </w:r>
      <w:r w:rsidRPr="00744C62">
        <w:rPr>
          <w:rFonts w:eastAsia="Times New Roman" w:cs="Tahoma"/>
          <w:color w:val="000000"/>
          <w:sz w:val="10"/>
        </w:rPr>
        <w:t xml:space="preserve">ern </w:t>
      </w:r>
      <w:r w:rsidRPr="00744C62">
        <w:rPr>
          <w:rFonts w:eastAsia="Times New Roman" w:cs="Tahoma"/>
          <w:color w:val="000000"/>
          <w:u w:val="single"/>
        </w:rPr>
        <w:t>Pacific.</w:t>
      </w:r>
      <w:r w:rsidRPr="00744C62">
        <w:rPr>
          <w:rFonts w:eastAsia="Times New Roman" w:cs="Tahoma"/>
          <w:color w:val="000000"/>
          <w:sz w:val="10"/>
        </w:rPr>
        <w:t xml:space="preserve"> Our undisputed dominance of the region and our nuclear umbrella ensured that Japan’s home islands were secure. </w:t>
      </w:r>
      <w:r w:rsidRPr="00744C62">
        <w:rPr>
          <w:rFonts w:eastAsia="Times New Roman" w:cs="Tahoma"/>
          <w:color w:val="000000"/>
          <w:u w:val="single"/>
        </w:rPr>
        <w:t xml:space="preserve">The United States did not need to ask Japan to contribute military power to the regional balance and did not do so. </w:t>
      </w:r>
      <w:r w:rsidRPr="00744C62">
        <w:rPr>
          <w:rFonts w:eastAsia="Times New Roman" w:cs="Tahoma"/>
          <w:color w:val="000000"/>
          <w:sz w:val="10"/>
          <w:szCs w:val="16"/>
        </w:rPr>
        <w:t xml:space="preserve">Our acceptance of responsibility for Japan’s defense, including management of military cooperation with neighboring south Korea, subsidized Japan’s prosperity. It also enabled Japanese to avoid the painful soul-searching and attitudinal changes needed to reconcile their country with the northeast Asian neighbors their soldiers and colonial officials had earlier abused. These neighbors saw that, by defending Japan, the United States was keeping it down militarily and out of contention geopolitically. U.S. military power in the Indo-Pacific was a welcome alternative to that of Japan. Even China came to see merit in America’s regional hegemony. </w:t>
      </w:r>
      <w:r w:rsidRPr="00744C62">
        <w:rPr>
          <w:rFonts w:eastAsia="Times New Roman" w:cs="Tahoma"/>
          <w:color w:val="000000"/>
          <w:u w:val="single"/>
        </w:rPr>
        <w:t xml:space="preserve">After seven decades, all this has changed. </w:t>
      </w:r>
      <w:r w:rsidRPr="00744C62">
        <w:rPr>
          <w:rFonts w:eastAsia="Times New Roman" w:cs="Tahoma"/>
          <w:color w:val="000000"/>
          <w:sz w:val="10"/>
        </w:rPr>
        <w:t xml:space="preserve">The postwar era has ended in the Indo-Pacific. </w:t>
      </w:r>
      <w:r w:rsidRPr="00744C62">
        <w:rPr>
          <w:rFonts w:eastAsia="Times New Roman" w:cs="Tahoma"/>
          <w:color w:val="000000"/>
          <w:u w:val="single"/>
        </w:rPr>
        <w:t xml:space="preserve">China is well along in its return to wealth and power, </w:t>
      </w:r>
      <w:r w:rsidRPr="00744C62">
        <w:rPr>
          <w:rFonts w:eastAsia="Times New Roman" w:cs="Tahoma"/>
          <w:color w:val="000000"/>
          <w:sz w:val="10"/>
        </w:rPr>
        <w:t>implicitly</w:t>
      </w:r>
      <w:r w:rsidRPr="00744C62">
        <w:rPr>
          <w:rFonts w:eastAsia="Times New Roman" w:cs="Tahoma"/>
          <w:color w:val="000000"/>
          <w:u w:val="single"/>
        </w:rPr>
        <w:t xml:space="preserve"> challenging America’s </w:t>
      </w:r>
      <w:r w:rsidRPr="00744C62">
        <w:rPr>
          <w:rFonts w:eastAsia="Times New Roman" w:cs="Tahoma"/>
          <w:color w:val="000000"/>
          <w:sz w:val="10"/>
        </w:rPr>
        <w:t xml:space="preserve">seven-decade-long </w:t>
      </w:r>
      <w:r w:rsidRPr="00744C62">
        <w:rPr>
          <w:rFonts w:eastAsia="Times New Roman" w:cs="Tahoma"/>
          <w:color w:val="000000"/>
          <w:u w:val="single"/>
        </w:rPr>
        <w:t>military supremacy in the region</w:t>
      </w:r>
      <w:r w:rsidRPr="00744C62">
        <w:rPr>
          <w:rFonts w:eastAsia="Times New Roman" w:cs="Tahoma"/>
          <w:color w:val="000000"/>
          <w:sz w:val="10"/>
        </w:rPr>
        <w:t xml:space="preserve">. </w:t>
      </w:r>
      <w:r w:rsidRPr="00744C62">
        <w:rPr>
          <w:rFonts w:eastAsia="Times New Roman" w:cs="Tahoma"/>
          <w:color w:val="000000"/>
          <w:u w:val="single"/>
        </w:rPr>
        <w:t xml:space="preserve">In practice, the United States has steadily diminishing capacity to overmatch China in its own front yard. </w:t>
      </w:r>
      <w:r w:rsidRPr="00744C62">
        <w:rPr>
          <w:rFonts w:eastAsia="Times New Roman" w:cs="Tahoma"/>
          <w:color w:val="000000"/>
          <w:sz w:val="10"/>
        </w:rPr>
        <w:t xml:space="preserve">The American position on Japan’s quarrels with China and Korea differs from Japan’s. </w:t>
      </w:r>
      <w:r w:rsidRPr="00744C62">
        <w:rPr>
          <w:rFonts w:eastAsia="Times New Roman" w:cs="Tahoma"/>
          <w:color w:val="000000"/>
          <w:u w:val="single"/>
        </w:rPr>
        <w:t xml:space="preserve">Japan can no longer pursue its interests, as it sees them, with unqualified American support. This creates a perceived need for it to have its own defense capabilities, separate from those of </w:t>
      </w:r>
      <w:r w:rsidRPr="00744C62">
        <w:rPr>
          <w:rFonts w:eastAsia="Times New Roman" w:cs="Tahoma"/>
          <w:color w:val="000000"/>
          <w:sz w:val="10"/>
        </w:rPr>
        <w:t>its</w:t>
      </w:r>
      <w:r w:rsidRPr="00744C62">
        <w:rPr>
          <w:rFonts w:eastAsia="Times New Roman" w:cs="Tahoma"/>
          <w:color w:val="000000"/>
          <w:u w:val="single"/>
        </w:rPr>
        <w:t xml:space="preserve"> America</w:t>
      </w:r>
      <w:r w:rsidRPr="00744C62">
        <w:rPr>
          <w:rFonts w:eastAsia="Times New Roman" w:cs="Tahoma"/>
          <w:color w:val="000000"/>
          <w:sz w:val="10"/>
        </w:rPr>
        <w:t xml:space="preserve">n protector. </w:t>
      </w:r>
      <w:r w:rsidRPr="00744C62">
        <w:rPr>
          <w:rFonts w:eastAsia="Times New Roman" w:cs="Tahoma"/>
          <w:color w:val="000000"/>
          <w:u w:val="single"/>
        </w:rPr>
        <w:t xml:space="preserve">Japan is gradually building such capabilities. The only partner able to help Japan balance China </w:t>
      </w:r>
      <w:r w:rsidRPr="00744C62">
        <w:rPr>
          <w:rFonts w:eastAsia="Times New Roman" w:cs="Tahoma"/>
          <w:color w:val="000000"/>
          <w:sz w:val="10"/>
        </w:rPr>
        <w:t>or facilitate its military cooperation with Korea</w:t>
      </w:r>
      <w:r w:rsidRPr="00744C62">
        <w:rPr>
          <w:rFonts w:eastAsia="Times New Roman" w:cs="Tahoma"/>
          <w:color w:val="000000"/>
          <w:u w:val="single"/>
        </w:rPr>
        <w:t xml:space="preserve"> is the United States</w:t>
      </w:r>
      <w:r w:rsidRPr="00744C62">
        <w:rPr>
          <w:rFonts w:eastAsia="Times New Roman" w:cs="Tahoma"/>
          <w:color w:val="000000"/>
          <w:sz w:val="10"/>
        </w:rPr>
        <w:t xml:space="preserve">. But, the American ability singlehandedly to ensure immunity from Chinese coercion is in relative decline. Notwithstanding the reinvigorated </w:t>
      </w:r>
      <w:r w:rsidRPr="00744C62">
        <w:rPr>
          <w:rFonts w:eastAsia="Times New Roman" w:cs="Tahoma"/>
          <w:color w:val="000000"/>
          <w:u w:val="single"/>
        </w:rPr>
        <w:t>U.S. presence imagined by the so-far largely invisible “rebalance to Asia,” the maintenance of a stable balance in the Indo-Pacific will depend increasingly on politico-military contributions from Japan and other regional powers. Japan must acquire the ability not just to defend itself but to undertake a region-wide defense role. Japan</w:t>
      </w:r>
      <w:r w:rsidRPr="00744C62">
        <w:rPr>
          <w:rFonts w:eastAsia="Times New Roman" w:cs="Tahoma"/>
          <w:color w:val="000000"/>
          <w:sz w:val="10"/>
        </w:rPr>
        <w:t>, like other countries in the region</w:t>
      </w:r>
      <w:r w:rsidRPr="00744C62">
        <w:rPr>
          <w:rFonts w:eastAsia="Times New Roman" w:cs="Tahoma"/>
          <w:color w:val="000000"/>
          <w:u w:val="single"/>
        </w:rPr>
        <w:t>, wants to hedge against China’s possible abuse of its rising power while accommodating that power. Japan now faces an awkward choice between continued politico-military subordination to an increasingly erratic United States and submissive deference to a rising China</w:t>
      </w:r>
      <w:r w:rsidRPr="00744C62">
        <w:rPr>
          <w:rFonts w:eastAsia="Times New Roman" w:cs="Tahoma"/>
          <w:color w:val="000000"/>
          <w:sz w:val="10"/>
        </w:rPr>
        <w:t xml:space="preserve">. In either case, </w:t>
      </w:r>
      <w:r w:rsidRPr="00744C62">
        <w:rPr>
          <w:rFonts w:eastAsia="Times New Roman" w:cs="Tahoma"/>
          <w:color w:val="000000"/>
          <w:u w:val="single"/>
        </w:rPr>
        <w:t>Japan must acquire independent military capabilities that supplement those of the United States and link it to other Asian powers</w:t>
      </w:r>
      <w:r w:rsidRPr="00744C62">
        <w:rPr>
          <w:rFonts w:eastAsia="Times New Roman" w:cs="Tahoma"/>
          <w:color w:val="000000"/>
          <w:sz w:val="10"/>
        </w:rPr>
        <w:t xml:space="preserve">. Article 9 of the Japanese constitution is not compatible with these requirements. Nor is the one-sided and unequal relationship embodied in the US-Japan Treaty of Mutual Cooperation and Security. </w:t>
      </w:r>
      <w:r w:rsidRPr="00744C62">
        <w:rPr>
          <w:rFonts w:eastAsia="Times New Roman" w:cs="Tahoma"/>
          <w:b/>
          <w:color w:val="000000"/>
          <w:u w:val="single"/>
        </w:rPr>
        <w:t>To sustain stable relations between Japan, the United States, and China and regional balance, the United States must now accept Japan as its partner – not subordinate – in regional diplomacy and security policy</w:t>
      </w:r>
      <w:r w:rsidRPr="00744C62">
        <w:rPr>
          <w:rFonts w:eastAsia="Times New Roman" w:cs="Tahoma"/>
          <w:color w:val="000000"/>
          <w:sz w:val="10"/>
        </w:rPr>
        <w:t xml:space="preserve">. Japan must cease to be a protectorate of the United States. </w:t>
      </w:r>
      <w:r w:rsidRPr="00744C62">
        <w:rPr>
          <w:rFonts w:eastAsia="Times New Roman" w:cs="Tahoma"/>
          <w:color w:val="000000"/>
          <w:u w:val="single"/>
        </w:rPr>
        <w:t xml:space="preserve">It must make </w:t>
      </w:r>
      <w:r w:rsidRPr="00744C62">
        <w:rPr>
          <w:rStyle w:val="Emphasis"/>
        </w:rPr>
        <w:t>its own contributions</w:t>
      </w:r>
      <w:r w:rsidRPr="00744C62">
        <w:rPr>
          <w:rFonts w:eastAsia="Times New Roman" w:cs="Tahoma"/>
          <w:color w:val="000000"/>
          <w:u w:val="single"/>
        </w:rPr>
        <w:t xml:space="preserve"> to the balance of military power in the Indo-Pacific alongside American forces </w:t>
      </w:r>
      <w:r w:rsidRPr="00744C62">
        <w:rPr>
          <w:rFonts w:eastAsia="Times New Roman" w:cs="Tahoma"/>
          <w:color w:val="000000"/>
          <w:sz w:val="10"/>
        </w:rPr>
        <w:t>and those of others in the region.</w:t>
      </w:r>
      <w:r w:rsidRPr="00744C62">
        <w:rPr>
          <w:rFonts w:eastAsia="Times New Roman" w:cs="Tahoma"/>
          <w:color w:val="000000"/>
          <w:u w:val="single"/>
        </w:rPr>
        <w:t xml:space="preserve"> For this to happen, Japan must change in ways that will disturb its neighbors and Americans must think </w:t>
      </w:r>
      <w:r w:rsidRPr="00744C62">
        <w:rPr>
          <w:rStyle w:val="Emphasis"/>
        </w:rPr>
        <w:t>beyond our present obsession with perpetuating a privileged role of dominance in the Western Pacific</w:t>
      </w:r>
      <w:r w:rsidRPr="00744C62">
        <w:rPr>
          <w:rFonts w:eastAsia="Times New Roman" w:cs="Tahoma"/>
          <w:color w:val="000000"/>
          <w:u w:val="single"/>
        </w:rPr>
        <w:t>.</w:t>
      </w:r>
      <w:r w:rsidRPr="00744C62">
        <w:rPr>
          <w:rFonts w:eastAsia="Times New Roman" w:cs="Tahoma"/>
          <w:color w:val="000000"/>
          <w:sz w:val="10"/>
        </w:rPr>
        <w:t xml:space="preserve"> Changed circumstances have rendered Japan's and our previous roles both obsolete and unsustainable. </w:t>
      </w:r>
      <w:r w:rsidRPr="00744C62">
        <w:rPr>
          <w:rFonts w:eastAsia="Times New Roman" w:cs="Tahoma"/>
          <w:color w:val="000000"/>
          <w:sz w:val="10"/>
          <w:szCs w:val="16"/>
        </w:rPr>
        <w:t xml:space="preserve">As always, the failure to yield gracefully to ineluctable change is the surest way to strategic ruin. </w:t>
      </w:r>
    </w:p>
    <w:p w:rsidR="0085378C" w:rsidRPr="00744C62" w:rsidRDefault="0085378C" w:rsidP="0085378C">
      <w:pPr>
        <w:rPr>
          <w:rFonts w:eastAsia="Times New Roman" w:cs="Tahoma"/>
          <w:color w:val="000000"/>
          <w:sz w:val="10"/>
          <w:szCs w:val="16"/>
        </w:rPr>
      </w:pPr>
    </w:p>
    <w:p w:rsidR="0070135D" w:rsidRPr="00744C62" w:rsidRDefault="0070135D" w:rsidP="0070135D">
      <w:pPr>
        <w:pStyle w:val="Heading4"/>
      </w:pPr>
      <w:r w:rsidRPr="00744C62">
        <w:rPr>
          <w:u w:val="single"/>
        </w:rPr>
        <w:t>Comprehensive</w:t>
      </w:r>
      <w:r w:rsidRPr="00744C62">
        <w:t xml:space="preserve">, </w:t>
      </w:r>
      <w:r w:rsidRPr="00744C62">
        <w:rPr>
          <w:u w:val="single"/>
        </w:rPr>
        <w:t>binding</w:t>
      </w:r>
      <w:r w:rsidRPr="00744C62">
        <w:t xml:space="preserve"> consultation at </w:t>
      </w:r>
      <w:r w:rsidRPr="00744C62">
        <w:rPr>
          <w:u w:val="single"/>
        </w:rPr>
        <w:t>every level of implementation’s</w:t>
      </w:r>
      <w:r w:rsidRPr="00744C62">
        <w:t xml:space="preserve"> key – the permutation still has the US </w:t>
      </w:r>
      <w:r w:rsidRPr="00744C62">
        <w:rPr>
          <w:u w:val="single"/>
        </w:rPr>
        <w:t>move first</w:t>
      </w:r>
      <w:r w:rsidRPr="00744C62">
        <w:t xml:space="preserve"> and </w:t>
      </w:r>
      <w:r w:rsidRPr="00744C62">
        <w:rPr>
          <w:u w:val="single"/>
        </w:rPr>
        <w:t>ask later</w:t>
      </w:r>
      <w:r w:rsidRPr="00744C62">
        <w:t xml:space="preserve">, which decks relations </w:t>
      </w:r>
    </w:p>
    <w:p w:rsidR="0070135D" w:rsidRPr="00744C62" w:rsidRDefault="0070135D" w:rsidP="0070135D">
      <w:r w:rsidRPr="00744C62">
        <w:rPr>
          <w:rStyle w:val="Style13ptBold"/>
        </w:rPr>
        <w:t>MOD, 2014</w:t>
      </w:r>
      <w:r w:rsidRPr="00744C62">
        <w:t xml:space="preserve">, (Article released by the Ministry of Defense for Japan)"Section 2 Initiatives to Strengthen the Japan-U.S. Alliance" No Publication, </w:t>
      </w:r>
      <w:hyperlink r:id="rId39" w:history="1">
        <w:r w:rsidRPr="00744C62">
          <w:rPr>
            <w:rStyle w:val="Hyperlink"/>
          </w:rPr>
          <w:t>http://www.mod.go.jp/e/publ/w_paper/pdf/2014/DOJ2014_3-2-2_1st_0730.pdf</w:t>
        </w:r>
      </w:hyperlink>
      <w:r w:rsidRPr="00744C62">
        <w:t xml:space="preserve"> //ALB</w:t>
      </w:r>
    </w:p>
    <w:p w:rsidR="0070135D" w:rsidRPr="00744C62" w:rsidRDefault="0070135D" w:rsidP="0070135D">
      <w:pPr>
        <w:rPr>
          <w:rStyle w:val="Emphasis"/>
        </w:rPr>
      </w:pPr>
      <w:r w:rsidRPr="00744C62">
        <w:rPr>
          <w:rFonts w:ascii="Times New Roman" w:hAnsi="Times New Roman" w:cs="Times New Roman"/>
        </w:rPr>
        <w:t>○</w:t>
      </w:r>
      <w:r w:rsidRPr="00744C62">
        <w:t xml:space="preserve"> Actions in Response to Armed Attack against Japan Bilateral actions in response to an armed attack against Japan remain a core aspect of Japan</w:t>
      </w:r>
      <w:r w:rsidRPr="00744C62">
        <w:rPr>
          <w:rFonts w:cs="Georgia"/>
        </w:rPr>
        <w:t>–</w:t>
      </w:r>
      <w:r w:rsidRPr="00744C62">
        <w:t xml:space="preserve">U.S. defense cooperation. The SDF will primarily conduct defensive operations2 while the U.S. Forces conduct operations to supplement and support the SDF’s operations. Both parties will respond based on respective concepts of operations in a coordinated manner. </w:t>
      </w:r>
      <w:r w:rsidRPr="00744C62">
        <w:rPr>
          <w:rFonts w:ascii="Times New Roman" w:hAnsi="Times New Roman" w:cs="Times New Roman"/>
        </w:rPr>
        <w:t>○</w:t>
      </w:r>
      <w:r w:rsidRPr="00744C62">
        <w:t xml:space="preserve"> Cooperation in Situations in Areas Surrounding Japan The Governments of both Japan and the United States will make every effort, including diplomatic means, to prevent situations in areas surrounding Japan from occurring. See </w:t>
      </w:r>
      <w:r w:rsidRPr="00744C62">
        <w:rPr>
          <w:rFonts w:ascii="MS Mincho" w:eastAsia="MS Mincho" w:hAnsi="MS Mincho" w:cs="MS Mincho" w:hint="eastAsia"/>
        </w:rPr>
        <w:t>▶</w:t>
      </w:r>
      <w:r w:rsidRPr="00744C62">
        <w:t xml:space="preserve"> Reference 30 (Function and Fields and Examples of Items for Cooperation in Situations in Areas Surrounding Japan) c. Bilateral Programs under the Guidelines </w:t>
      </w:r>
      <w:r w:rsidRPr="00744C62">
        <w:rPr>
          <w:rStyle w:val="StyleUnderline"/>
        </w:rPr>
        <w:t>In order to promote Japan–U.S. cooperation under the Guidelines in an effective manner and to ensure successful bilateral defense cooperation</w:t>
      </w:r>
      <w:r w:rsidRPr="00744C62">
        <w:t xml:space="preserve">, </w:t>
      </w:r>
      <w:r w:rsidRPr="00744C62">
        <w:rPr>
          <w:rStyle w:val="Emphasis"/>
        </w:rPr>
        <w:t>the two countries need to conduct consultative dialogue in peacetime throughout the spectrum of security conditions</w:t>
      </w:r>
      <w:r w:rsidRPr="00744C62">
        <w:t xml:space="preserve">, including the event of an armed attack against Japan </w:t>
      </w:r>
      <w:r w:rsidRPr="00744C62">
        <w:rPr>
          <w:rStyle w:val="StyleUnderline"/>
        </w:rPr>
        <w:t>and situations in areas surrounding Japan</w:t>
      </w:r>
      <w:r w:rsidRPr="00744C62">
        <w:t xml:space="preserve">. </w:t>
      </w:r>
      <w:r w:rsidRPr="00744C62">
        <w:rPr>
          <w:rStyle w:val="Emphasis"/>
        </w:rPr>
        <w:t>In addition, both sides must share information adequately at multiple levels to accomplish such objectives</w:t>
      </w:r>
      <w:r w:rsidRPr="00744C62">
        <w:t xml:space="preserve">. To that end, </w:t>
      </w:r>
      <w:r w:rsidRPr="00744C62">
        <w:rPr>
          <w:rStyle w:val="Emphasis"/>
        </w:rPr>
        <w:t>the two governments will strengthen their information and intelligence sharing and policy consultations by taking advantage of all available opportunities</w:t>
      </w:r>
      <w:r w:rsidRPr="00744C62">
        <w:t xml:space="preserve">, and </w:t>
      </w:r>
      <w:r w:rsidRPr="00744C62">
        <w:rPr>
          <w:rStyle w:val="StyleUnderline"/>
        </w:rPr>
        <w:t xml:space="preserve">will establish the following two mechanisms to facilitate consultations, coordinate policies, and operational functions. </w:t>
      </w:r>
      <w:r w:rsidRPr="00744C62">
        <w:rPr>
          <w:rFonts w:ascii="Times New Roman" w:hAnsi="Times New Roman" w:cs="Times New Roman"/>
        </w:rPr>
        <w:t>○</w:t>
      </w:r>
      <w:r w:rsidRPr="00744C62">
        <w:t xml:space="preserve"> Comprehensive Mechanism </w:t>
      </w:r>
      <w:r w:rsidRPr="00744C62">
        <w:rPr>
          <w:rStyle w:val="StyleUnderline"/>
        </w:rPr>
        <w:t>The comprehensive mechanism has been created so that not only the SDF and the U.S. Forces</w:t>
      </w:r>
      <w:r w:rsidRPr="00744C62">
        <w:t xml:space="preserve"> </w:t>
      </w:r>
      <w:r w:rsidRPr="00744C62">
        <w:rPr>
          <w:rStyle w:val="StyleUnderline"/>
        </w:rPr>
        <w:t xml:space="preserve">but also the relevant agencies </w:t>
      </w:r>
      <w:r w:rsidRPr="00744C62">
        <w:t xml:space="preserve">of the respective governments </w:t>
      </w:r>
      <w:r w:rsidRPr="00744C62">
        <w:rPr>
          <w:rStyle w:val="StyleUnderline"/>
        </w:rPr>
        <w:t>conduct bilateral work under the Guidelines in peacetime</w:t>
      </w:r>
      <w:r w:rsidRPr="00744C62">
        <w:t xml:space="preserve">. In the comprehensive mechanism, </w:t>
      </w:r>
      <w:r w:rsidRPr="00744C62">
        <w:rPr>
          <w:rStyle w:val="Emphasis"/>
        </w:rPr>
        <w:t>bilateral work such as bilateral defense planning and mutual cooperation planning will be conducted</w:t>
      </w:r>
      <w:r w:rsidRPr="00744C62">
        <w:t xml:space="preserve"> </w:t>
      </w:r>
      <w:r w:rsidRPr="00744C62">
        <w:rPr>
          <w:rStyle w:val="StyleUnderline"/>
        </w:rPr>
        <w:t xml:space="preserve">so as to be able to respond smoothly and effectively to armed attacks against Japan and to situations in areas surrounding Japan </w:t>
      </w:r>
      <w:r w:rsidRPr="00744C62">
        <w:rPr>
          <w:rFonts w:ascii="Times New Roman" w:hAnsi="Times New Roman" w:cs="Times New Roman"/>
        </w:rPr>
        <w:t>○</w:t>
      </w:r>
      <w:r w:rsidRPr="00744C62">
        <w:t xml:space="preserve"> Coordination Mechanism </w:t>
      </w:r>
      <w:r w:rsidRPr="00744C62">
        <w:rPr>
          <w:rStyle w:val="StyleUnderline"/>
        </w:rPr>
        <w:t>The coordination mechanism is set up in peacetime so that the two countries may coordinate their respective activities</w:t>
      </w:r>
      <w:r w:rsidRPr="00744C62">
        <w:t xml:space="preserve"> in the event of an armed attack against Japan and in situations in areas surrounding Japan. C. Policies for Ensuring the Effectiveness of the Guidelines a. Measures for Ensuring the Effectiveness of the Guidelines In order to ensure the effectiveness of the Guidelines, </w:t>
      </w:r>
      <w:r w:rsidRPr="00744C62">
        <w:rPr>
          <w:rStyle w:val="StyleUnderline"/>
        </w:rPr>
        <w:t>it is important to properly take necessary measures, including legal ones, regarding Japan–U.S. cooperation from peacetime to armed attack situations and situations in areas surrounding Japan</w:t>
      </w:r>
      <w:r w:rsidRPr="00744C62">
        <w:t>. From this perspective</w:t>
      </w:r>
      <w:r w:rsidRPr="00744C62">
        <w:rPr>
          <w:rStyle w:val="StyleUnderline"/>
        </w:rPr>
        <w:t>, it is necessary for the Government of Japan as a whole from peacetime to collaborate in advancing bilateral work between Japan and the United States</w:t>
      </w:r>
      <w:r w:rsidRPr="00744C62">
        <w:t>, including examination of bilateral defense planning and mutual cooperation planning of the Guidelines.</w:t>
      </w:r>
    </w:p>
    <w:p w:rsidR="0085378C" w:rsidRPr="00744C62" w:rsidRDefault="0085378C" w:rsidP="0085378C">
      <w:pPr>
        <w:pStyle w:val="Heading3"/>
      </w:pPr>
      <w:r w:rsidRPr="00744C62">
        <w:t xml:space="preserve">    Ext. Unilateralism DA</w:t>
      </w:r>
    </w:p>
    <w:p w:rsidR="007F2AAC" w:rsidRPr="00744C62" w:rsidRDefault="007F2AAC" w:rsidP="007F2AAC">
      <w:pPr>
        <w:pStyle w:val="Heading4"/>
      </w:pPr>
      <w:r w:rsidRPr="00744C62">
        <w:rPr>
          <w:u w:val="single"/>
        </w:rPr>
        <w:t>Prior</w:t>
      </w:r>
      <w:r w:rsidRPr="00744C62">
        <w:t xml:space="preserve"> consultation is key – the permutation merely notifies Japan after the back, which doesn’t solve the alliance</w:t>
      </w:r>
    </w:p>
    <w:p w:rsidR="007F2AAC" w:rsidRPr="00744C62" w:rsidRDefault="007F2AAC" w:rsidP="007F2AAC">
      <w:r w:rsidRPr="00744C62">
        <w:t xml:space="preserve">Tomohiko </w:t>
      </w:r>
      <w:r w:rsidRPr="00744C62">
        <w:rPr>
          <w:rStyle w:val="Style13ptBold"/>
        </w:rPr>
        <w:t>Satake, 2014</w:t>
      </w:r>
      <w:r w:rsidRPr="00744C62">
        <w:t xml:space="preserve">, (Senior Research Fellow at the National Institute for Defense Studies (NIDS), and a Visiting Fellow  )"Japan’s global Diplomacy" No Publication, </w:t>
      </w:r>
      <w:hyperlink r:id="rId40" w:history="1">
        <w:r w:rsidRPr="00744C62">
          <w:rPr>
            <w:rStyle w:val="Hyperlink"/>
          </w:rPr>
          <w:t>https://www.files.ethz.ch/isn/189988/Japans-Global-Diplomacy-WEB.pdf</w:t>
        </w:r>
      </w:hyperlink>
      <w:r w:rsidRPr="00744C62">
        <w:t xml:space="preserve"> //ALB</w:t>
      </w:r>
    </w:p>
    <w:p w:rsidR="007F2AAC" w:rsidRPr="00744C62" w:rsidRDefault="007F2AAC" w:rsidP="007F2AAC">
      <w:pPr>
        <w:rPr>
          <w:szCs w:val="24"/>
        </w:rPr>
      </w:pPr>
      <w:r w:rsidRPr="00744C62">
        <w:rPr>
          <w:szCs w:val="24"/>
        </w:rPr>
        <w:t xml:space="preserve">For this reason, </w:t>
      </w:r>
      <w:r w:rsidRPr="00744C62">
        <w:rPr>
          <w:rStyle w:val="StyleUnderline"/>
        </w:rPr>
        <w:t>the United States,</w:t>
      </w:r>
      <w:r w:rsidRPr="00744C62">
        <w:rPr>
          <w:szCs w:val="24"/>
        </w:rPr>
        <w:t xml:space="preserve"> Australia </w:t>
      </w:r>
      <w:r w:rsidRPr="00744C62">
        <w:rPr>
          <w:rStyle w:val="StyleUnderline"/>
        </w:rPr>
        <w:t>and</w:t>
      </w:r>
      <w:r w:rsidRPr="00744C62">
        <w:rPr>
          <w:szCs w:val="24"/>
        </w:rPr>
        <w:t xml:space="preserve"> even </w:t>
      </w:r>
      <w:r w:rsidRPr="00744C62">
        <w:rPr>
          <w:rStyle w:val="StyleUnderline"/>
        </w:rPr>
        <w:t xml:space="preserve">Japan continue to emphasize their engagement with China through diplomatic, economic and military means that are focused on preserving the existing international norms and order, </w:t>
      </w:r>
      <w:r w:rsidRPr="00744C62">
        <w:rPr>
          <w:szCs w:val="24"/>
        </w:rPr>
        <w:t xml:space="preserve">while also strengthening trilateral defense cooperation. The monumental meeting between Abe and Xi at APEC was partly a result of Japan’s continued policy of engagement.  </w:t>
      </w:r>
      <w:r w:rsidRPr="00744C62">
        <w:rPr>
          <w:sz w:val="24"/>
          <w:szCs w:val="24"/>
          <w:u w:val="single"/>
        </w:rPr>
        <w:t xml:space="preserve">Closely </w:t>
      </w:r>
      <w:r w:rsidRPr="00744C62">
        <w:rPr>
          <w:rStyle w:val="Emphasis"/>
        </w:rPr>
        <w:t>consult</w:t>
      </w:r>
      <w:r w:rsidRPr="00744C62">
        <w:rPr>
          <w:sz w:val="24"/>
          <w:szCs w:val="24"/>
          <w:u w:val="single"/>
        </w:rPr>
        <w:t xml:space="preserve"> and coordinate policies toward China.</w:t>
      </w:r>
      <w:r w:rsidRPr="00744C62">
        <w:rPr>
          <w:szCs w:val="24"/>
        </w:rPr>
        <w:t xml:space="preserve"> </w:t>
      </w:r>
      <w:r w:rsidRPr="00744C62">
        <w:rPr>
          <w:sz w:val="24"/>
          <w:szCs w:val="24"/>
          <w:u w:val="single"/>
        </w:rPr>
        <w:t>As already pointed out, the deterioration of Japan-China relations is undesirable,</w:t>
      </w:r>
      <w:r w:rsidRPr="00744C62">
        <w:rPr>
          <w:szCs w:val="24"/>
        </w:rPr>
        <w:t xml:space="preserve"> as it pushes Australia (and perhaps other regional partners) into a difficult strategic position</w:t>
      </w:r>
      <w:r w:rsidRPr="00744C62">
        <w:rPr>
          <w:b/>
          <w:sz w:val="24"/>
          <w:szCs w:val="24"/>
          <w:u w:val="single"/>
        </w:rPr>
        <w:t xml:space="preserve">. Similarly, it is not desirable for Japan if Australia or the United States were to unilaterally change its policy toward China without </w:t>
      </w:r>
      <w:r w:rsidRPr="00744C62">
        <w:rPr>
          <w:rStyle w:val="Emphasis"/>
        </w:rPr>
        <w:t>prior</w:t>
      </w:r>
      <w:r w:rsidRPr="00744C62">
        <w:rPr>
          <w:b/>
          <w:sz w:val="24"/>
          <w:szCs w:val="24"/>
          <w:u w:val="single"/>
        </w:rPr>
        <w:t xml:space="preserve"> consultation with Japan</w:t>
      </w:r>
      <w:r w:rsidRPr="00744C62">
        <w:rPr>
          <w:szCs w:val="24"/>
        </w:rPr>
        <w:t xml:space="preserve">. </w:t>
      </w:r>
      <w:r w:rsidRPr="00744C62">
        <w:rPr>
          <w:b/>
          <w:sz w:val="24"/>
          <w:szCs w:val="24"/>
          <w:u w:val="single"/>
        </w:rPr>
        <w:t>Because of this, Japan, Australia and the United States should closely consult and coordinate their policies toward China</w:t>
      </w:r>
      <w:r w:rsidRPr="00744C62">
        <w:rPr>
          <w:szCs w:val="24"/>
        </w:rPr>
        <w:t xml:space="preserve">. For </w:t>
      </w:r>
      <w:r w:rsidRPr="00744C62">
        <w:rPr>
          <w:sz w:val="24"/>
          <w:szCs w:val="24"/>
          <w:u w:val="single"/>
        </w:rPr>
        <w:t>example, the three countries could jointly seek the possibility of engagement with China through diplomatic or military means</w:t>
      </w:r>
      <w:r w:rsidRPr="00744C62">
        <w:rPr>
          <w:szCs w:val="24"/>
        </w:rPr>
        <w:t xml:space="preserve">. </w:t>
      </w:r>
    </w:p>
    <w:p w:rsidR="0085378C" w:rsidRPr="00744C62" w:rsidRDefault="0085378C" w:rsidP="0085378C">
      <w:pPr>
        <w:pStyle w:val="Heading4"/>
      </w:pPr>
      <w:r w:rsidRPr="00744C62">
        <w:t xml:space="preserve">The permutation’s </w:t>
      </w:r>
      <w:r w:rsidRPr="00744C62">
        <w:rPr>
          <w:u w:val="single"/>
        </w:rPr>
        <w:t>unilateralism</w:t>
      </w:r>
      <w:r w:rsidRPr="00744C62">
        <w:t xml:space="preserve"> ruins the alliance</w:t>
      </w:r>
    </w:p>
    <w:p w:rsidR="0085378C" w:rsidRPr="00744C62" w:rsidRDefault="0085378C" w:rsidP="0085378C">
      <w:pPr>
        <w:pStyle w:val="NormalWeb"/>
        <w:spacing w:before="0" w:beforeAutospacing="0" w:after="160" w:afterAutospacing="0"/>
        <w:rPr>
          <w:rFonts w:ascii="Georgia" w:hAnsi="Georgia"/>
          <w:b/>
          <w:bCs/>
          <w:color w:val="000000"/>
          <w:sz w:val="26"/>
          <w:szCs w:val="26"/>
        </w:rPr>
      </w:pPr>
      <w:r w:rsidRPr="00744C62">
        <w:rPr>
          <w:rFonts w:ascii="Georgia" w:hAnsi="Georgia"/>
          <w:b/>
          <w:bCs/>
          <w:color w:val="000000"/>
          <w:sz w:val="26"/>
          <w:szCs w:val="26"/>
        </w:rPr>
        <w:t>Cornett 2016</w:t>
      </w:r>
    </w:p>
    <w:p w:rsidR="0085378C" w:rsidRPr="00744C62" w:rsidRDefault="0085378C" w:rsidP="0085378C">
      <w:pPr>
        <w:pStyle w:val="NormalWeb"/>
        <w:spacing w:before="0" w:beforeAutospacing="0" w:after="160" w:afterAutospacing="0"/>
        <w:rPr>
          <w:rFonts w:ascii="Georgia" w:hAnsi="Georgia"/>
        </w:rPr>
      </w:pPr>
      <w:r w:rsidRPr="00744C62">
        <w:rPr>
          <w:rFonts w:ascii="Georgia" w:hAnsi="Georgia"/>
          <w:lang w:eastAsia="en-US"/>
        </w:rPr>
        <w:t>(Sasakawa Foundation Peace Fellow and International Corrospondent at CSIS, (Peter, China’s “New Silk Road and US-Japan Alliance Geostrategy: Challenges and Opportunities” Center for Stategic and international Studies, June 2016, https://csis-prod.s3.amazonaws.com/s3fs-public/publication/issuesinsights_vol16no10.pdf)//GHS-SG</w:t>
      </w:r>
    </w:p>
    <w:p w:rsidR="0085378C" w:rsidRPr="00744C62" w:rsidRDefault="0085378C" w:rsidP="0085378C">
      <w:pPr>
        <w:pStyle w:val="NormalWeb"/>
        <w:spacing w:before="0" w:beforeAutospacing="0" w:after="160" w:afterAutospacing="0"/>
        <w:rPr>
          <w:rFonts w:ascii="Georgia" w:hAnsi="Georgia"/>
          <w:color w:val="000000"/>
          <w:sz w:val="22"/>
          <w:u w:val="single"/>
        </w:rPr>
      </w:pPr>
      <w:r w:rsidRPr="00744C62">
        <w:rPr>
          <w:rFonts w:ascii="Georgia" w:hAnsi="Georgia"/>
          <w:color w:val="000000"/>
          <w:sz w:val="22"/>
          <w:u w:val="single"/>
        </w:rPr>
        <w:t xml:space="preserve">The US and Japan have an interest in addressing the expansion of Chinese power as an alliance rather than independently. As explained in an earlier section of this study, </w:t>
      </w:r>
      <w:r w:rsidRPr="00744C62">
        <w:rPr>
          <w:rFonts w:ascii="Georgia" w:hAnsi="Georgia"/>
          <w:b/>
          <w:bCs/>
          <w:color w:val="000000"/>
          <w:sz w:val="22"/>
          <w:u w:val="single"/>
        </w:rPr>
        <w:t>both Japan and the US have a shared interest in preventing the expansion of Chinese power and the emergence of a Chinese regional hegemony</w:t>
      </w:r>
      <w:r w:rsidRPr="00744C62">
        <w:rPr>
          <w:rFonts w:ascii="Georgia" w:hAnsi="Georgia"/>
          <w:color w:val="000000"/>
          <w:sz w:val="22"/>
          <w:u w:val="single"/>
        </w:rPr>
        <w:t>. In so doing, the alliance approach is preferable to independent attempts to constrain the expansion of Chinese power because it would ensure a more unified foreign policy position and one that is less susceptible to divisions that will inevitably emerge due to differing strategic priorities.</w:t>
      </w:r>
      <w:r w:rsidRPr="00744C62">
        <w:rPr>
          <w:rFonts w:ascii="Georgia" w:hAnsi="Georgia"/>
          <w:color w:val="000000"/>
          <w:sz w:val="16"/>
        </w:rPr>
        <w:t xml:space="preserve"> For instance, though the alliance as a whole has an interest in engaging with Iran on infrastructure issues (as it will be argued later in this section), the US and Japan have different regional priorities. Understood independently from alliance interests, recent US foreign policy prior to the Obama administration has been hostile to reinvigorating ties with Iran, while Japanese foreign policy has desired the cautious improvement of economic ties with Iran, particularly in the energy sector. This is largely because US policy tends to emphasize Iran’s desire to become a nuclear power, while</w:t>
      </w:r>
      <w:r w:rsidRPr="00744C62">
        <w:rPr>
          <w:rFonts w:ascii="Georgia" w:hAnsi="Georgia"/>
          <w:color w:val="000000"/>
          <w:sz w:val="22"/>
          <w:u w:val="single"/>
        </w:rPr>
        <w:t xml:space="preserve"> Japan is “concerned that China will end up dominating trade and natural-resources markets across the Eurasian continent.”67 A </w:t>
      </w:r>
      <w:r w:rsidRPr="00744C62">
        <w:rPr>
          <w:rStyle w:val="Emphasis"/>
        </w:rPr>
        <w:t>joint alliance approach</w:t>
      </w:r>
      <w:r w:rsidRPr="00744C62">
        <w:rPr>
          <w:rFonts w:ascii="Georgia" w:hAnsi="Georgia"/>
          <w:color w:val="000000"/>
          <w:sz w:val="22"/>
          <w:u w:val="single"/>
        </w:rPr>
        <w:t xml:space="preserve"> that seeks to address the Eurasian balance of power will ensure that relevant issues are framed within a geopolitical context and will provide the opportunity to coordinate joint foreign policy responses toward the strategic end of maintaining the Eurasian balance.</w:t>
      </w:r>
    </w:p>
    <w:p w:rsidR="0085378C" w:rsidRPr="00744C62" w:rsidRDefault="0085378C" w:rsidP="0085378C"/>
    <w:p w:rsidR="00545B2F" w:rsidRPr="00744C62" w:rsidRDefault="00545B2F" w:rsidP="00545B2F">
      <w:pPr>
        <w:pStyle w:val="Heading3"/>
      </w:pPr>
      <w:r w:rsidRPr="00744C62">
        <w:t xml:space="preserve">AT//Permutation – Consult on Something Else </w:t>
      </w:r>
    </w:p>
    <w:p w:rsidR="0085378C" w:rsidRPr="00744C62" w:rsidRDefault="0085378C" w:rsidP="00545B2F">
      <w:pPr>
        <w:pStyle w:val="Heading4"/>
      </w:pPr>
      <w:r w:rsidRPr="00744C62">
        <w:t xml:space="preserve">Intrinsic – consulting on [[x other issue]] is not part of the plan text nor the counterplan text – reject intrinsic permutations because they gut negative ground and justify the affirmative adding an infinite number of modifications to the plan text to avoid negative links.  It’s also a reason to vote negative on presumption because the permutation proves the plan </w:t>
      </w:r>
      <w:r w:rsidRPr="00744C62">
        <w:rPr>
          <w:i/>
        </w:rPr>
        <w:t xml:space="preserve">alone </w:t>
      </w:r>
      <w:r w:rsidRPr="00744C62">
        <w:t xml:space="preserve">is insufficient to remedy the harms of the 1ac. </w:t>
      </w:r>
    </w:p>
    <w:p w:rsidR="0085378C" w:rsidRPr="00744C62" w:rsidRDefault="0085378C" w:rsidP="0085378C"/>
    <w:p w:rsidR="00545B2F" w:rsidRPr="00744C62" w:rsidRDefault="0085378C" w:rsidP="00545B2F">
      <w:pPr>
        <w:pStyle w:val="Heading4"/>
      </w:pPr>
      <w:r w:rsidRPr="00744C62">
        <w:t xml:space="preserve">China’s key – 1nc Hughes evidence – it’s the number one issue facing the alliance – nothing else really matters to Japan if they don’t trust Washington on China policy – here’s empirical support for that claim </w:t>
      </w:r>
    </w:p>
    <w:p w:rsidR="0085378C" w:rsidRPr="00744C62" w:rsidRDefault="0085378C" w:rsidP="0085378C">
      <w:r w:rsidRPr="00744C62">
        <w:rPr>
          <w:rStyle w:val="Style13ptBold"/>
        </w:rPr>
        <w:t xml:space="preserve">Griswold, 16 </w:t>
      </w:r>
      <w:r w:rsidRPr="00744C62">
        <w:t>Communications &amp; Outreach Coordinator at the Walter H. Shorenstein Asia-Pacific Research Center, bachelor's degrees from the University of Puget Sound and a master's degree in international relations and communication from Boston University (Lisa, “China poses "most strategic challenge" for US-Japan relationship, Funabashi says,” Walter H. Shorenstein Asia-Pacific Research Center, Stanford University; May 10, 2016; http://aparc.fsi.stanford.edu/news/china-poses-most-strategic-challenge-us-japan-relationship-funabashi-says)</w:t>
      </w:r>
    </w:p>
    <w:p w:rsidR="0085378C" w:rsidRPr="00744C62" w:rsidRDefault="0085378C" w:rsidP="0085378C">
      <w:pPr>
        <w:rPr>
          <w:rStyle w:val="StyleUnderline"/>
          <w:sz w:val="16"/>
          <w:u w:val="none"/>
        </w:rPr>
      </w:pPr>
      <w:r w:rsidRPr="00744C62">
        <w:rPr>
          <w:rStyle w:val="Emphasis"/>
        </w:rPr>
        <w:t>China has historically been the “most divisive element” in the U.S.-Japan relationship</w:t>
      </w:r>
      <w:r w:rsidRPr="00744C62">
        <w:t xml:space="preserve">, Yoichi Funabashi, a former editor-in-chief of the Asahi Shimbun, told a Stanford audience last Friday at a panel discussion hosted by the Shorenstein Asia-Pacific Research Center (APARC). Funabashi said in his keynote speech that despite the past, “we are in a much, much better position now” as </w:t>
      </w:r>
      <w:r w:rsidRPr="00744C62">
        <w:rPr>
          <w:rStyle w:val="StyleUnderline"/>
        </w:rPr>
        <w:t xml:space="preserve">tensions between Japan and the United States have been contained lately. However, </w:t>
      </w:r>
      <w:r w:rsidRPr="00744C62">
        <w:rPr>
          <w:rStyle w:val="Emphasis"/>
        </w:rPr>
        <w:t>misperceptions between Washington and Tokyo over their approaches to China could challenge the positive trajectory we see now</w:t>
      </w:r>
      <w:r w:rsidRPr="00744C62">
        <w:rPr>
          <w:rStyle w:val="StyleUnderline"/>
        </w:rPr>
        <w:t>,</w:t>
      </w:r>
      <w:r w:rsidRPr="00744C62">
        <w:t xml:space="preserve"> Funabashi warned. 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 The United States views Japan’s approach to China as “too balance-oriented,” while Japan thinks the U.S. administration under Barack Obama is “more engage-oriented,” Funabashi said. This disjuncture has caused some observers to describe China’s relationship with the West as having already entered a “new Cold War,” he said. Funabashi quickly dismissed that idea, saying, “I do not think [we’ve] entered into a new Cold War,” and recognized that </w:t>
      </w:r>
      <w:r w:rsidRPr="00744C62">
        <w:rPr>
          <w:rStyle w:val="StyleUnderline"/>
        </w:rPr>
        <w:t xml:space="preserve">Japan, the United States and others around the world must identify ways of working with China despite differences. </w:t>
      </w:r>
      <w:r w:rsidRPr="00744C62">
        <w:t xml:space="preserve">Funabashi said </w:t>
      </w:r>
      <w:r w:rsidRPr="00744C62">
        <w:rPr>
          <w:rStyle w:val="StyleUnderline"/>
        </w:rPr>
        <w:t xml:space="preserve">Japan “can offset the prospect or danger of China </w:t>
      </w:r>
      <w:r w:rsidRPr="00744C62">
        <w:t>and Russia</w:t>
      </w:r>
      <w:r w:rsidRPr="00744C62">
        <w:rPr>
          <w:rStyle w:val="StyleUnderline"/>
        </w:rPr>
        <w:t xml:space="preserve"> ganging up against Japan” through its strategic engagement with both countries, but that the United States would require some reassurance and understanding of how Japan views its relationship with </w:t>
      </w:r>
      <w:r w:rsidRPr="00744C62">
        <w:t>Moscow and</w:t>
      </w:r>
      <w:r w:rsidRPr="00744C62">
        <w:rPr>
          <w:rStyle w:val="StyleUnderline"/>
        </w:rPr>
        <w:t xml:space="preserve"> Beijing</w:t>
      </w:r>
      <w:r w:rsidRPr="00744C62">
        <w:t>. “</w:t>
      </w:r>
      <w:r w:rsidRPr="00744C62">
        <w:rPr>
          <w:rStyle w:val="Emphasis"/>
        </w:rPr>
        <w:t>The approach to China will remain the most crucial factor to managing the U.S.-Japan relationship</w:t>
      </w:r>
      <w:r w:rsidRPr="00744C62">
        <w:t xml:space="preserve">,” he said. Chira later added that </w:t>
      </w:r>
      <w:r w:rsidRPr="00744C62">
        <w:rPr>
          <w:rStyle w:val="StyleUnderline"/>
        </w:rPr>
        <w:t>the U.S.-Japan alliance has been the beneficiary of the shift in focus to a “rising China.” She said it had both “diminished American concern” over the once-heightened economic friction between Japan and the United States in the 1980s, and “underlined the importance of the U.S.-Japan security relationship.”</w:t>
      </w:r>
    </w:p>
    <w:p w:rsidR="00223B08" w:rsidRPr="00744C62" w:rsidRDefault="00223B08" w:rsidP="00545B2F">
      <w:pPr>
        <w:pStyle w:val="Heading3"/>
      </w:pPr>
      <w:r w:rsidRPr="00744C62">
        <w:t>AT//Permutation – Consult on Implementation</w:t>
      </w:r>
    </w:p>
    <w:p w:rsidR="00DA05F4" w:rsidRPr="00744C62" w:rsidRDefault="00DA05F4" w:rsidP="00DA05F4">
      <w:pPr>
        <w:pStyle w:val="Heading4"/>
        <w:rPr>
          <w:i/>
        </w:rPr>
      </w:pPr>
      <w:r w:rsidRPr="00744C62">
        <w:t xml:space="preserve">Prior, binding consultation is key – the permutation merely </w:t>
      </w:r>
      <w:r w:rsidRPr="00744C62">
        <w:rPr>
          <w:i/>
          <w:u w:val="single"/>
        </w:rPr>
        <w:t>informs</w:t>
      </w:r>
      <w:r w:rsidRPr="00744C62">
        <w:t xml:space="preserve"> Japan, which fuels </w:t>
      </w:r>
      <w:r w:rsidRPr="00744C62">
        <w:rPr>
          <w:i/>
        </w:rPr>
        <w:t xml:space="preserve">distrust </w:t>
      </w:r>
    </w:p>
    <w:p w:rsidR="00DA05F4" w:rsidRPr="00744C62" w:rsidRDefault="00DA05F4" w:rsidP="00DA05F4">
      <w:pPr>
        <w:rPr>
          <w:rStyle w:val="Style13ptBold"/>
        </w:rPr>
      </w:pPr>
      <w:r w:rsidRPr="00744C62">
        <w:rPr>
          <w:rStyle w:val="Style13ptBold"/>
        </w:rPr>
        <w:t xml:space="preserve">Garthoff ’97 </w:t>
      </w:r>
    </w:p>
    <w:p w:rsidR="00DA05F4" w:rsidRPr="00744C62" w:rsidRDefault="00DA05F4" w:rsidP="00DA05F4">
      <w:pPr>
        <w:rPr>
          <w:rStyle w:val="Style13ptBold"/>
        </w:rPr>
      </w:pPr>
      <w:r w:rsidRPr="00744C62">
        <w:t>(Ray Garthoff was a nonresident senior fellow with Foreign Policy at Brookings. He is a former U.S. ambassador to Bulgaria and has also advised the State Department on missile treaties, “Relations With the Great Powers: Russia, Japan, China”, 1997, http://www.brookings.edu/research/articles/1997/03/spring-globalgovernance-garthoff)//SJT</w:t>
      </w:r>
    </w:p>
    <w:p w:rsidR="00DA05F4" w:rsidRPr="00744C62" w:rsidRDefault="00DA05F4" w:rsidP="00DA05F4">
      <w:r w:rsidRPr="00744C62">
        <w:t xml:space="preserve">As the U.S.-Japan alliance becomes more reciprocal, </w:t>
      </w:r>
      <w:r w:rsidRPr="00744C62">
        <w:rPr>
          <w:rStyle w:val="StyleUnderline"/>
        </w:rPr>
        <w:t xml:space="preserve">the United States must </w:t>
      </w:r>
      <w:r w:rsidRPr="00744C62">
        <w:rPr>
          <w:rStyle w:val="Emphasis"/>
        </w:rPr>
        <w:t>genuinely consult</w:t>
      </w:r>
      <w:r w:rsidRPr="00744C62">
        <w:rPr>
          <w:rStyle w:val="StyleUnderline"/>
        </w:rPr>
        <w:t xml:space="preserve"> Japan</w:t>
      </w:r>
      <w:r w:rsidRPr="00744C62">
        <w:t xml:space="preserve">, </w:t>
      </w:r>
      <w:r w:rsidRPr="00744C62">
        <w:rPr>
          <w:rStyle w:val="Emphasis"/>
        </w:rPr>
        <w:t>not merely inform it of decisions already made</w:t>
      </w:r>
      <w:r w:rsidRPr="00744C62">
        <w:t xml:space="preserve">. Although the two countries agreed to a prior consultations process when the 1960 bilateral security pact was signed, this mechanism has never been used. </w:t>
      </w:r>
      <w:r w:rsidRPr="00744C62">
        <w:rPr>
          <w:rStyle w:val="StyleUnderline"/>
        </w:rPr>
        <w:t>Because support for U.S. military operations beyond Japan would provoke such intense domestic controversy, Tokyo appeared to prefer not to be consulted.</w:t>
      </w:r>
      <w:r w:rsidRPr="00744C62">
        <w:t xml:space="preserve"> The Japanese government has applied such strict criteria for when Washington would have to consult with Tokyo that Washington has never had to get Japan's formal permission to use bases in Japan for military operations in Southeast Asia or the Middle East. The result has been, paradoxically, that pacifist Japan has given the United States freer rein on the use of overseas bases than America's European allies. </w:t>
      </w:r>
      <w:r w:rsidRPr="00744C62">
        <w:rPr>
          <w:rStyle w:val="StyleUnderline"/>
        </w:rPr>
        <w:t xml:space="preserve">Japan's </w:t>
      </w:r>
      <w:r w:rsidRPr="00744C62">
        <w:rPr>
          <w:rStyle w:val="Emphasis"/>
        </w:rPr>
        <w:t>abdication of its right to be consulted</w:t>
      </w:r>
      <w:r w:rsidRPr="00744C62">
        <w:rPr>
          <w:rStyle w:val="StyleUnderline"/>
        </w:rPr>
        <w:t xml:space="preserve"> has fueled </w:t>
      </w:r>
      <w:r w:rsidRPr="00744C62">
        <w:rPr>
          <w:rStyle w:val="Emphasis"/>
        </w:rPr>
        <w:t xml:space="preserve">public distrust </w:t>
      </w:r>
      <w:r w:rsidRPr="00744C62">
        <w:rPr>
          <w:rStyle w:val="StyleUnderline"/>
        </w:rPr>
        <w:t xml:space="preserve">in Japan about </w:t>
      </w:r>
      <w:r w:rsidRPr="00744C62">
        <w:rPr>
          <w:rStyle w:val="Emphasis"/>
        </w:rPr>
        <w:t>bilateral defense cooperation</w:t>
      </w:r>
      <w:r w:rsidRPr="00744C62">
        <w:rPr>
          <w:rStyle w:val="StyleUnderline"/>
        </w:rPr>
        <w:t xml:space="preserve">. A healthier alliance </w:t>
      </w:r>
      <w:r w:rsidRPr="00744C62">
        <w:rPr>
          <w:rStyle w:val="Emphasis"/>
        </w:rPr>
        <w:t>demands prior consultation</w:t>
      </w:r>
      <w:r w:rsidRPr="00744C62">
        <w:rPr>
          <w:rStyle w:val="StyleUnderline"/>
        </w:rPr>
        <w:t>.</w:t>
      </w:r>
      <w:r w:rsidRPr="00744C62">
        <w:t xml:space="preserve"> </w:t>
      </w:r>
      <w:r w:rsidRPr="00744C62">
        <w:rPr>
          <w:rStyle w:val="StyleUnderline"/>
        </w:rPr>
        <w:t xml:space="preserve">As Japan musters the courage and will to say "yes" to collective defense and security missions, it should also gain the right </w:t>
      </w:r>
      <w:r w:rsidRPr="00744C62">
        <w:rPr>
          <w:rStyle w:val="Emphasis"/>
        </w:rPr>
        <w:t>to say "no" when it disagrees</w:t>
      </w:r>
      <w:r w:rsidRPr="00744C62">
        <w:t xml:space="preserve"> with U.S. policy. </w:t>
      </w:r>
      <w:r w:rsidRPr="00744C62">
        <w:rPr>
          <w:rStyle w:val="Emphasis"/>
        </w:rPr>
        <w:t>The U.S.-Japan alliance would then evolve</w:t>
      </w:r>
      <w:r w:rsidRPr="00744C62">
        <w:t xml:space="preserve"> toward something akin to America s strategic relationships with the major West European allies.</w:t>
      </w:r>
    </w:p>
    <w:p w:rsidR="00DA05F4" w:rsidRPr="00744C62" w:rsidRDefault="00505684" w:rsidP="00505684">
      <w:pPr>
        <w:pStyle w:val="Heading4"/>
        <w:rPr>
          <w:i/>
        </w:rPr>
      </w:pPr>
      <w:r w:rsidRPr="00744C62">
        <w:t xml:space="preserve">Consulting </w:t>
      </w:r>
      <w:r w:rsidRPr="00744C62">
        <w:rPr>
          <w:i/>
        </w:rPr>
        <w:t>after</w:t>
      </w:r>
      <w:r w:rsidRPr="00744C62">
        <w:t xml:space="preserve"> </w:t>
      </w:r>
      <w:r w:rsidRPr="00744C62">
        <w:rPr>
          <w:i/>
        </w:rPr>
        <w:t>the fact</w:t>
      </w:r>
      <w:r w:rsidRPr="00744C62">
        <w:t xml:space="preserve"> doesn’t solve anything – the consultative process must occur </w:t>
      </w:r>
      <w:r w:rsidRPr="00744C62">
        <w:rPr>
          <w:i/>
        </w:rPr>
        <w:t>before the implementation stage</w:t>
      </w:r>
    </w:p>
    <w:p w:rsidR="00505684" w:rsidRPr="00744C62" w:rsidRDefault="00505684" w:rsidP="00505684">
      <w:pPr>
        <w:rPr>
          <w:rStyle w:val="Style13ptBold"/>
        </w:rPr>
      </w:pPr>
      <w:r w:rsidRPr="00744C62">
        <w:rPr>
          <w:rStyle w:val="Style13ptBold"/>
        </w:rPr>
        <w:t>Merrils ‘98</w:t>
      </w:r>
    </w:p>
    <w:p w:rsidR="00C44DF2" w:rsidRPr="00744C62" w:rsidRDefault="00505684" w:rsidP="00DA05F4">
      <w:r w:rsidRPr="00744C62">
        <w:t>[</w:t>
      </w:r>
      <w:r w:rsidR="00C44DF2" w:rsidRPr="00744C62">
        <w:t>J.G. Merrils, Professor of Public Law, University of Sheffield, 1998 (International Dispute Settlement) p. 4</w:t>
      </w:r>
      <w:r w:rsidRPr="00744C62">
        <w:t>]</w:t>
      </w:r>
    </w:p>
    <w:p w:rsidR="00C44DF2" w:rsidRPr="00744C62" w:rsidRDefault="00C44DF2" w:rsidP="00DA05F4">
      <w:r w:rsidRPr="00744C62">
        <w:rPr>
          <w:rStyle w:val="StyleUnderline"/>
        </w:rPr>
        <w:t>When a government anticipates that a decision</w:t>
      </w:r>
      <w:r w:rsidRPr="00744C62">
        <w:t xml:space="preserve"> or a proposed course of action </w:t>
      </w:r>
      <w:r w:rsidRPr="00744C62">
        <w:rPr>
          <w:rStyle w:val="StyleUnderline"/>
        </w:rPr>
        <w:t>may harm another</w:t>
      </w:r>
      <w:r w:rsidRPr="00744C62">
        <w:t xml:space="preserve"> </w:t>
      </w:r>
      <w:r w:rsidRPr="00744C62">
        <w:rPr>
          <w:rStyle w:val="StyleUnderline"/>
        </w:rPr>
        <w:t>state</w:t>
      </w:r>
      <w:r w:rsidRPr="00744C62">
        <w:t xml:space="preserve">, </w:t>
      </w:r>
      <w:r w:rsidRPr="00744C62">
        <w:rPr>
          <w:rStyle w:val="StyleUnderline"/>
        </w:rPr>
        <w:t>discussions</w:t>
      </w:r>
      <w:r w:rsidRPr="00744C62">
        <w:t xml:space="preserve"> with the affected party </w:t>
      </w:r>
      <w:r w:rsidRPr="00744C62">
        <w:rPr>
          <w:rStyle w:val="StyleUnderline"/>
        </w:rPr>
        <w:t>can</w:t>
      </w:r>
      <w:r w:rsidRPr="00744C62">
        <w:t xml:space="preserve"> provide a way of </w:t>
      </w:r>
      <w:r w:rsidRPr="00744C62">
        <w:rPr>
          <w:rStyle w:val="StyleUnderline"/>
        </w:rPr>
        <w:t>head</w:t>
      </w:r>
      <w:r w:rsidRPr="00744C62">
        <w:t xml:space="preserve">ing </w:t>
      </w:r>
      <w:r w:rsidRPr="00744C62">
        <w:rPr>
          <w:rStyle w:val="StyleUnderline"/>
        </w:rPr>
        <w:t>off a dispute by</w:t>
      </w:r>
      <w:r w:rsidRPr="00744C62">
        <w:t xml:space="preserve"> </w:t>
      </w:r>
      <w:r w:rsidRPr="00744C62">
        <w:rPr>
          <w:rStyle w:val="Emphasis"/>
        </w:rPr>
        <w:t>creating an opportunity for adjustment and accommodation</w:t>
      </w:r>
      <w:r w:rsidRPr="00744C62">
        <w:t xml:space="preserve">. Quite </w:t>
      </w:r>
      <w:r w:rsidRPr="00744C62">
        <w:rPr>
          <w:rStyle w:val="StyleUnderline"/>
        </w:rPr>
        <w:t>minor modifications to its plans</w:t>
      </w:r>
      <w:r w:rsidRPr="00744C62">
        <w:t xml:space="preserve"> </w:t>
      </w:r>
      <w:r w:rsidRPr="00744C62">
        <w:rPr>
          <w:rStyle w:val="Emphasis"/>
        </w:rPr>
        <w:t>of no importance to the state taking the decision</w:t>
      </w:r>
      <w:r w:rsidRPr="00744C62">
        <w:t xml:space="preserve">, </w:t>
      </w:r>
      <w:r w:rsidRPr="00744C62">
        <w:rPr>
          <w:rStyle w:val="StyleUnderline"/>
        </w:rPr>
        <w:t>may be</w:t>
      </w:r>
      <w:r w:rsidRPr="00744C62">
        <w:t xml:space="preserve"> all </w:t>
      </w:r>
      <w:r w:rsidRPr="00744C62">
        <w:rPr>
          <w:rStyle w:val="Emphasis"/>
        </w:rPr>
        <w:t>that is required to avoid trouble,</w:t>
      </w:r>
      <w:r w:rsidRPr="00744C62">
        <w:t xml:space="preserve"> </w:t>
      </w:r>
      <w:r w:rsidRPr="00744C62">
        <w:rPr>
          <w:rStyle w:val="StyleUnderline"/>
        </w:rPr>
        <w:t>yet</w:t>
      </w:r>
      <w:r w:rsidRPr="00744C62">
        <w:t xml:space="preserve"> </w:t>
      </w:r>
      <w:r w:rsidRPr="00744C62">
        <w:rPr>
          <w:rStyle w:val="StyleUnderline"/>
        </w:rPr>
        <w:t>may only be apparent</w:t>
      </w:r>
      <w:r w:rsidRPr="00744C62">
        <w:t xml:space="preserve"> </w:t>
      </w:r>
      <w:r w:rsidRPr="00744C62">
        <w:rPr>
          <w:rStyle w:val="Emphasis"/>
        </w:rPr>
        <w:t>if the other side is given a chance to point them out</w:t>
      </w:r>
      <w:r w:rsidRPr="00744C62">
        <w:t xml:space="preserve">. </w:t>
      </w:r>
      <w:r w:rsidRPr="00744C62">
        <w:rPr>
          <w:rStyle w:val="StyleUnderline"/>
        </w:rPr>
        <w:t>The particular value of consultation is that it supplies this useful information at the most appropriate time</w:t>
      </w:r>
      <w:r w:rsidRPr="00744C62">
        <w:t xml:space="preserve"> – </w:t>
      </w:r>
      <w:r w:rsidRPr="00744C62">
        <w:rPr>
          <w:rStyle w:val="Emphasis"/>
        </w:rPr>
        <w:t>before anything has been done</w:t>
      </w:r>
      <w:r w:rsidRPr="00744C62">
        <w:t xml:space="preserve">. </w:t>
      </w:r>
      <w:r w:rsidRPr="00744C62">
        <w:rPr>
          <w:rStyle w:val="Emphasis"/>
        </w:rPr>
        <w:t>For it is far easier to make the necessary modifications at the decision-making stage, rather than later</w:t>
      </w:r>
      <w:r w:rsidRPr="00744C62">
        <w:t xml:space="preserve">, </w:t>
      </w:r>
      <w:r w:rsidRPr="00744C62">
        <w:rPr>
          <w:rStyle w:val="StyleUnderline"/>
        </w:rPr>
        <w:t>when</w:t>
      </w:r>
      <w:r w:rsidRPr="00744C62">
        <w:t xml:space="preserve"> exactly </w:t>
      </w:r>
      <w:r w:rsidRPr="00744C62">
        <w:rPr>
          <w:rStyle w:val="StyleUnderline"/>
        </w:rPr>
        <w:t>the same action may seem like capitulation to foreign pressure</w:t>
      </w:r>
      <w:r w:rsidRPr="00744C62">
        <w:t xml:space="preserve"> or be </w:t>
      </w:r>
      <w:r w:rsidRPr="00744C62">
        <w:rPr>
          <w:rStyle w:val="Emphasis"/>
        </w:rPr>
        <w:t>seized on by critics as a sacrifice of domestic interests</w:t>
      </w:r>
      <w:r w:rsidRPr="00744C62">
        <w:t xml:space="preserve">. A good example of the value of consultation is provided by the practice of the United States and Canada in antitrust proceedings. </w:t>
      </w:r>
    </w:p>
    <w:p w:rsidR="00DA05F4" w:rsidRPr="00744C62" w:rsidRDefault="00DA05F4" w:rsidP="00DA05F4">
      <w:pPr>
        <w:pStyle w:val="Heading4"/>
        <w:rPr>
          <w:bCs/>
        </w:rPr>
      </w:pPr>
      <w:r w:rsidRPr="00744C62">
        <w:rPr>
          <w:rStyle w:val="Style13ptBold"/>
          <w:b/>
        </w:rPr>
        <w:t>Prior consultation with Japan is necessary to prevent friction in the relationship</w:t>
      </w:r>
    </w:p>
    <w:p w:rsidR="00DA05F4" w:rsidRPr="00744C62" w:rsidRDefault="00DA05F4" w:rsidP="00DA05F4">
      <w:pPr>
        <w:rPr>
          <w:rStyle w:val="Style13ptBold"/>
          <w:b w:val="0"/>
          <w:bCs w:val="0"/>
          <w:sz w:val="22"/>
        </w:rPr>
      </w:pPr>
      <w:r w:rsidRPr="00744C62">
        <w:rPr>
          <w:rStyle w:val="Style13ptBold"/>
        </w:rPr>
        <w:t xml:space="preserve">Reed, 83- </w:t>
      </w:r>
      <w:r w:rsidRPr="00744C62">
        <w:t>is a senior research fellow at National Defense University Press and a US Navy lawyer (Robert F., December 7, The US-Japan Alliance: Sharing the Burden of Defense, page 59, http://www.dtic.mil/dtic/tr/fulltext/u2/a135527.pdf)//JL</w:t>
      </w:r>
    </w:p>
    <w:p w:rsidR="00DA05F4" w:rsidRPr="00744C62" w:rsidRDefault="00DA05F4" w:rsidP="00DA05F4">
      <w:pPr>
        <w:rPr>
          <w:rStyle w:val="Emphasis"/>
        </w:rPr>
      </w:pPr>
      <w:r w:rsidRPr="00744C62">
        <w:rPr>
          <w:sz w:val="14"/>
        </w:rPr>
        <w:t xml:space="preserve">In adjusting to our new relationship with Japan, </w:t>
      </w:r>
      <w:r w:rsidRPr="00744C62">
        <w:rPr>
          <w:rStyle w:val="Emphasis"/>
        </w:rPr>
        <w:t>it is essential that the United States place more emphasis on consultation between governments</w:t>
      </w:r>
      <w:r w:rsidRPr="00744C62">
        <w:rPr>
          <w:rStyle w:val="StyleUnderline"/>
        </w:rPr>
        <w:t xml:space="preserve"> on issues affecting mutual interests.</w:t>
      </w:r>
      <w:r w:rsidRPr="00744C62">
        <w:rPr>
          <w:sz w:val="14"/>
        </w:rPr>
        <w:t xml:space="preserve"> </w:t>
      </w:r>
      <w:r w:rsidRPr="00744C62">
        <w:rPr>
          <w:rStyle w:val="Emphasis"/>
        </w:rPr>
        <w:t>The history of the alliance is strewn with surprises, or "shocks,"</w:t>
      </w:r>
      <w:r w:rsidRPr="00744C62">
        <w:rPr>
          <w:rStyle w:val="StyleUnderline"/>
        </w:rPr>
        <w:t xml:space="preserve"> as the Japanese refer to them, </w:t>
      </w:r>
      <w:r w:rsidRPr="00744C62">
        <w:rPr>
          <w:rStyle w:val="Emphasis"/>
        </w:rPr>
        <w:t>which have added unnecessary friction to the relationship</w:t>
      </w:r>
      <w:r w:rsidRPr="00744C62">
        <w:rPr>
          <w:b/>
          <w:sz w:val="14"/>
        </w:rPr>
        <w:t>.</w:t>
      </w:r>
      <w:r w:rsidRPr="00744C62">
        <w:rPr>
          <w:sz w:val="14"/>
        </w:rPr>
        <w:t xml:space="preserve"> The best </w:t>
      </w:r>
      <w:r w:rsidRPr="00744C62">
        <w:rPr>
          <w:rStyle w:val="StyleUnderline"/>
        </w:rPr>
        <w:t>examples are the</w:t>
      </w:r>
      <w:r w:rsidRPr="00744C62">
        <w:rPr>
          <w:sz w:val="14"/>
        </w:rPr>
        <w:t xml:space="preserve"> so-called </w:t>
      </w:r>
      <w:r w:rsidRPr="00744C62">
        <w:rPr>
          <w:rStyle w:val="StyleUnderline"/>
        </w:rPr>
        <w:t>Nixon shocks of 1971, involving the now celebrated visit to China, and the fiscal adjustments to the US economy consisting of tax cuts, wage and price controls, import surcharges, and dollar devaluation</w:t>
      </w:r>
      <w:r w:rsidRPr="00744C62">
        <w:rPr>
          <w:rStyle w:val="Emphasis"/>
        </w:rPr>
        <w:t xml:space="preserve">. All these initiatives deeply affected Japan, but the United States did not consult with Japan prior to their implementation. </w:t>
      </w:r>
      <w:r w:rsidRPr="00744C62">
        <w:rPr>
          <w:sz w:val="14"/>
        </w:rPr>
        <w:t xml:space="preserve">A more recent example is the </w:t>
      </w:r>
      <w:r w:rsidRPr="00744C62">
        <w:rPr>
          <w:rStyle w:val="StyleUnderline"/>
        </w:rPr>
        <w:t>Reagan administration</w:t>
      </w:r>
      <w:r w:rsidRPr="00744C62">
        <w:rPr>
          <w:sz w:val="14"/>
        </w:rPr>
        <w:t xml:space="preserve">'s </w:t>
      </w:r>
      <w:r w:rsidRPr="00744C62">
        <w:rPr>
          <w:rStyle w:val="StyleUnderline"/>
        </w:rPr>
        <w:t>lifting</w:t>
      </w:r>
      <w:r w:rsidRPr="00744C62">
        <w:rPr>
          <w:sz w:val="14"/>
        </w:rPr>
        <w:t xml:space="preserve"> of </w:t>
      </w:r>
      <w:r w:rsidRPr="00744C62">
        <w:rPr>
          <w:rStyle w:val="StyleUnderline"/>
        </w:rPr>
        <w:t xml:space="preserve">the Soviet </w:t>
      </w:r>
      <w:r w:rsidRPr="00744C62">
        <w:rPr>
          <w:sz w:val="14"/>
        </w:rPr>
        <w:t xml:space="preserve">grain </w:t>
      </w:r>
      <w:r w:rsidRPr="00744C62">
        <w:rPr>
          <w:rStyle w:val="StyleUnderline"/>
        </w:rPr>
        <w:t xml:space="preserve">embargo without consultation with Japan. The Japanese, who had been supporting US policy </w:t>
      </w:r>
      <w:r w:rsidRPr="00744C62">
        <w:rPr>
          <w:sz w:val="14"/>
        </w:rPr>
        <w:t xml:space="preserve">with economic sanctions of their own, </w:t>
      </w:r>
      <w:r w:rsidRPr="00744C62">
        <w:rPr>
          <w:rStyle w:val="StyleUnderline"/>
        </w:rPr>
        <w:t>were left questioning US resolve</w:t>
      </w:r>
      <w:r w:rsidRPr="00744C62">
        <w:rPr>
          <w:sz w:val="14"/>
        </w:rPr>
        <w:t xml:space="preserve">-not to mention their being embarrassed by the United States lack of coordination with them on this policy decision. </w:t>
      </w:r>
      <w:r w:rsidRPr="00744C62">
        <w:rPr>
          <w:rStyle w:val="StyleUnderline"/>
        </w:rPr>
        <w:t>There will,</w:t>
      </w:r>
      <w:r w:rsidRPr="00744C62">
        <w:rPr>
          <w:sz w:val="14"/>
        </w:rPr>
        <w:t xml:space="preserve"> of course, </w:t>
      </w:r>
      <w:r w:rsidRPr="00744C62">
        <w:rPr>
          <w:rStyle w:val="StyleUnderline"/>
        </w:rPr>
        <w:t>be issues on which US and Japanese interests will differ and on which agreement cannot be reached</w:t>
      </w:r>
      <w:r w:rsidRPr="00744C62">
        <w:rPr>
          <w:sz w:val="14"/>
        </w:rPr>
        <w:t xml:space="preserve">. </w:t>
      </w:r>
      <w:r w:rsidRPr="00744C62">
        <w:rPr>
          <w:rStyle w:val="Emphasis"/>
        </w:rPr>
        <w:t>The issue is not necessarily agreement, but rather the opportunity of each partner to either adjust policies or make contingency plans to protect its own interests.</w:t>
      </w:r>
    </w:p>
    <w:p w:rsidR="00DA05F4" w:rsidRPr="00744C62" w:rsidRDefault="00DA05F4" w:rsidP="00DA05F4"/>
    <w:p w:rsidR="00696F90" w:rsidRPr="00744C62" w:rsidRDefault="00696F90" w:rsidP="00696F90">
      <w:pPr>
        <w:pStyle w:val="Heading3"/>
      </w:pPr>
      <w:r w:rsidRPr="00744C62">
        <w:t>AT//Permutation “Do the Counterplan”</w:t>
      </w:r>
    </w:p>
    <w:p w:rsidR="00696F90" w:rsidRPr="00744C62" w:rsidRDefault="00696F90" w:rsidP="00696F90">
      <w:pPr>
        <w:pStyle w:val="Heading4"/>
      </w:pPr>
      <w:r w:rsidRPr="00744C62">
        <w:t xml:space="preserve">2AC process clarification is a voting issue---causes aff conditionality where they can just assert either that the plan is immediate, or that it gets offered to Japan and gets delayed, or both, and we can’t get stable DA or counterplan ground---don’t reward vague plan writing or other assorted shenanigans… </w:t>
      </w:r>
    </w:p>
    <w:p w:rsidR="00696F90" w:rsidRPr="00744C62" w:rsidRDefault="00696F90" w:rsidP="00696F90"/>
    <w:p w:rsidR="00696F90" w:rsidRPr="00744C62" w:rsidRDefault="00696F90" w:rsidP="00696F90">
      <w:pPr>
        <w:pStyle w:val="Heading4"/>
      </w:pPr>
      <w:r w:rsidRPr="00744C62">
        <w:t xml:space="preserve">The counterplan is competitive: </w:t>
      </w:r>
    </w:p>
    <w:p w:rsidR="00696F90" w:rsidRPr="00744C62" w:rsidRDefault="00696F90" w:rsidP="00696F90">
      <w:pPr>
        <w:pStyle w:val="Heading4"/>
      </w:pPr>
      <w:r w:rsidRPr="00744C62">
        <w:t xml:space="preserve">A. Engagement – it requires the affirmative be unconditional </w:t>
      </w:r>
    </w:p>
    <w:p w:rsidR="00696F90" w:rsidRPr="00744C62" w:rsidRDefault="00696F90" w:rsidP="00696F90">
      <w:r w:rsidRPr="00744C62">
        <w:rPr>
          <w:rStyle w:val="Style13ptBold"/>
        </w:rPr>
        <w:t xml:space="preserve">Johnston and Ross, 5 </w:t>
      </w:r>
      <w:r w:rsidRPr="00744C62">
        <w:t xml:space="preserve">- professor of political science at Harvard AND professor of political science at Boston College (Alastair and Robert, </w:t>
      </w:r>
      <w:r w:rsidRPr="00744C62">
        <w:rPr>
          <w:rStyle w:val="StyleUnderline"/>
        </w:rPr>
        <w:t>Engaging China: The Management of an Emerging Power</w:t>
      </w:r>
      <w:r w:rsidRPr="00744C62">
        <w:t>, p. xv)</w:t>
      </w:r>
    </w:p>
    <w:p w:rsidR="00696F90" w:rsidRPr="00744C62" w:rsidRDefault="00696F90" w:rsidP="00696F90">
      <w:r w:rsidRPr="00744C62">
        <w:t xml:space="preserve">The volume's comprehensive approach to studying engagement means that the contributors have vastly different research agendas. </w:t>
      </w:r>
      <w:r w:rsidRPr="00744C62">
        <w:rPr>
          <w:rStyle w:val="StyleUnderline"/>
        </w:rPr>
        <w:t>To encourage a common dialogue among the contributors and to facilitate the generation of a common understanding of engagement</w:t>
      </w:r>
      <w:r w:rsidRPr="00744C62">
        <w:t xml:space="preserve"> with cross-national applications, the contributors have worked within a common definition of engagement. For the purpose of this volume, </w:t>
      </w:r>
      <w:r w:rsidRPr="00744C62">
        <w:rPr>
          <w:rStyle w:val="StyleUnderline"/>
        </w:rPr>
        <w:t>engagement is defined as</w:t>
      </w:r>
      <w:r w:rsidRPr="00744C62">
        <w:t xml:space="preserve"> follows: </w:t>
      </w:r>
      <w:r w:rsidRPr="00744C62">
        <w:rPr>
          <w:rStyle w:val="StyleUnderline"/>
        </w:rPr>
        <w:t>The use of non-coercive methods to ameliorate the non-status-quo elements of a rising major power's behavior</w:t>
      </w:r>
      <w:r w:rsidRPr="00744C62">
        <w:t xml:space="preserve">. The goal is to ensure that this growing power is used in ways that are consistent with peaceful change in regional and global order. In this approach, amelioration of the rising power's behavior does not include efforts to hinder the accretion of relative power. This is better understood as "containment". We have neither defined nor limited the methods of amelioration, preferring that individual authors characterize the methods used by the respective countries and/or multilateral institutions. "Non-coercive methods" include such strategies as accommodation of legitimate interests, transformation of preferences, and entanglement in bilateral and multilateral institutional constraints. The contributors clearly differentiate engagement from containment. </w:t>
      </w:r>
      <w:r w:rsidRPr="00744C62">
        <w:rPr>
          <w:rStyle w:val="StyleUnderline"/>
        </w:rPr>
        <w:t>In contrast to containment, engagement seeks neither to limit, constrain, or delay increases in the target country's power</w:t>
      </w:r>
      <w:r w:rsidRPr="00744C62">
        <w:t xml:space="preserve"> nor prevent the development of influence commensurate with its greater power. Rather, it seeks to "socialize" the rising power by encouraging its satisfaction with the evolving global or regional order. </w:t>
      </w:r>
      <w:r w:rsidRPr="00744C62">
        <w:rPr>
          <w:rStyle w:val="StyleUnderline"/>
        </w:rPr>
        <w:t xml:space="preserve">Our definition of engagement </w:t>
      </w:r>
      <w:r w:rsidRPr="00744C62">
        <w:rPr>
          <w:rStyle w:val="Emphasis"/>
        </w:rPr>
        <w:t>specifically excludes coercive policies</w:t>
      </w:r>
      <w:r w:rsidRPr="00744C62">
        <w:t>.</w:t>
      </w:r>
    </w:p>
    <w:p w:rsidR="00696F90" w:rsidRPr="00744C62" w:rsidRDefault="00696F90" w:rsidP="00696F90">
      <w:pPr>
        <w:pStyle w:val="Heading4"/>
      </w:pPr>
      <w:r w:rsidRPr="00744C62">
        <w:t xml:space="preserve">B. It also requires </w:t>
      </w:r>
      <w:r w:rsidRPr="00744C62">
        <w:rPr>
          <w:i/>
        </w:rPr>
        <w:t>direct</w:t>
      </w:r>
      <w:r w:rsidRPr="00744C62">
        <w:t xml:space="preserve"> contact, which means Japan cannot be involved as a consultee</w:t>
      </w:r>
    </w:p>
    <w:p w:rsidR="00696F90" w:rsidRPr="00744C62" w:rsidRDefault="00696F90" w:rsidP="00696F90">
      <w:pPr>
        <w:rPr>
          <w:rFonts w:cstheme="minorHAnsi"/>
        </w:rPr>
      </w:pPr>
      <w:r w:rsidRPr="00744C62">
        <w:rPr>
          <w:rStyle w:val="Style13ptBold"/>
        </w:rPr>
        <w:t xml:space="preserve">Sheen, 2 </w:t>
      </w:r>
      <w:r w:rsidRPr="00744C62">
        <w:rPr>
          <w:rFonts w:cstheme="minorHAnsi"/>
        </w:rPr>
        <w:t xml:space="preserve">–  associate professor at the Graduate School of International Studies, Seoul National University (Seongho, The Korean Journal of Defense Analysis, Vol. XIV, No. 1, Spring 2002, “US Strategy of Engagement During the Cold War and Its Implication for Sunshine Policy” </w:t>
      </w:r>
      <w:hyperlink r:id="rId41" w:history="1">
        <w:r w:rsidRPr="00744C62">
          <w:rPr>
            <w:rFonts w:cstheme="minorHAnsi"/>
          </w:rPr>
          <w:t>http://www.kida.re.kr/data/2006/04/14/seongho_sheen.pdf</w:t>
        </w:r>
      </w:hyperlink>
      <w:r w:rsidRPr="00744C62">
        <w:rPr>
          <w:rFonts w:cstheme="minorHAnsi"/>
        </w:rPr>
        <w:t>)</w:t>
      </w:r>
    </w:p>
    <w:p w:rsidR="00696F90" w:rsidRPr="00744C62" w:rsidRDefault="00696F90" w:rsidP="00696F90">
      <w:pPr>
        <w:rPr>
          <w:rFonts w:cstheme="minorHAnsi"/>
        </w:rPr>
      </w:pPr>
      <w:r w:rsidRPr="00744C62">
        <w:rPr>
          <w:rFonts w:cstheme="minorHAnsi"/>
        </w:rPr>
        <w:t xml:space="preserve">Can the sunshine policy really bring positive changes within the North Korean regime and peace to the Korean peninsula? The logic behind Kim Dae-jung’s policy is a refinement of one of the major strategies of economic statecraft and military competition. In his discussion of US economic statecraft towards the Soviet Union during the Cold War, Michael Mastanduno provides a useful framework for understanding President Kim’s engagement policy towards the North. In general, </w:t>
      </w:r>
      <w:r w:rsidRPr="00744C62">
        <w:rPr>
          <w:rStyle w:val="StyleUnderline"/>
        </w:rPr>
        <w:t>engagement promotes positive relations</w:t>
      </w:r>
      <w:r w:rsidRPr="00744C62">
        <w:rPr>
          <w:rFonts w:cstheme="minorHAnsi"/>
        </w:rPr>
        <w:t xml:space="preserve"> with an enemy </w:t>
      </w:r>
      <w:r w:rsidRPr="00744C62">
        <w:rPr>
          <w:rStyle w:val="StyleUnderline"/>
        </w:rPr>
        <w:t>as a means of changing the</w:t>
      </w:r>
      <w:r w:rsidRPr="00744C62">
        <w:rPr>
          <w:rFonts w:cstheme="minorHAnsi"/>
        </w:rPr>
        <w:t xml:space="preserve"> behavior or </w:t>
      </w:r>
      <w:r w:rsidRPr="00744C62">
        <w:rPr>
          <w:rStyle w:val="StyleUnderline"/>
        </w:rPr>
        <w:t xml:space="preserve">policies of a target government. It </w:t>
      </w:r>
      <w:r w:rsidRPr="00744C62">
        <w:rPr>
          <w:rStyle w:val="Emphasis"/>
        </w:rPr>
        <w:t>accepts the legitimacy of that government</w:t>
      </w:r>
      <w:r w:rsidRPr="00744C62">
        <w:rPr>
          <w:rStyle w:val="StyleUnderline"/>
        </w:rPr>
        <w:t xml:space="preserve"> and tries to shape its conduct. Engagement also requires the </w:t>
      </w:r>
      <w:r w:rsidRPr="00744C62">
        <w:rPr>
          <w:rStyle w:val="Emphasis"/>
        </w:rPr>
        <w:t>establishment and continuance of political communication with the target.</w:t>
      </w:r>
      <w:r w:rsidRPr="00744C62">
        <w:rPr>
          <w:rFonts w:cstheme="minorHAnsi"/>
        </w:rPr>
        <w:t xml:space="preserve"> In engaging the enemy, the state sees political polarization with target or isolation of the target country as undesirable.</w:t>
      </w:r>
    </w:p>
    <w:p w:rsidR="00073837" w:rsidRPr="00744C62" w:rsidRDefault="00073837" w:rsidP="00073837">
      <w:pPr>
        <w:pStyle w:val="Heading4"/>
      </w:pPr>
      <w:r w:rsidRPr="00744C62">
        <w:t xml:space="preserve">C. Resolved means a “fixity of purpose” – counterplan competes because there’s a world in which the plan doesn’t occur </w:t>
      </w:r>
    </w:p>
    <w:p w:rsidR="00073837" w:rsidRPr="00744C62" w:rsidRDefault="00073837" w:rsidP="00073837">
      <w:pPr>
        <w:rPr>
          <w:rStyle w:val="AuthorYear"/>
        </w:rPr>
      </w:pPr>
      <w:r w:rsidRPr="00744C62">
        <w:rPr>
          <w:rStyle w:val="AuthorYear"/>
        </w:rPr>
        <w:t>AHD ‘3</w:t>
      </w:r>
    </w:p>
    <w:p w:rsidR="00073837" w:rsidRPr="00744C62" w:rsidRDefault="00073837" w:rsidP="00073837">
      <w:r w:rsidRPr="00744C62">
        <w:t>[The American Heritage Dictionary at Dictionary.com]</w:t>
      </w:r>
    </w:p>
    <w:p w:rsidR="00073837" w:rsidRPr="00744C62" w:rsidRDefault="00073837" w:rsidP="00073837">
      <w:r w:rsidRPr="00744C62">
        <w:t>Full Definition of RESOLVED</w:t>
      </w:r>
      <w:r w:rsidRPr="00744C62">
        <w:rPr>
          <w:sz w:val="12"/>
        </w:rPr>
        <w:t>¶</w:t>
      </w:r>
      <w:r w:rsidRPr="00744C62">
        <w:t xml:space="preserve"> 1</w:t>
      </w:r>
      <w:r w:rsidRPr="00744C62">
        <w:rPr>
          <w:sz w:val="12"/>
        </w:rPr>
        <w:t>¶</w:t>
      </w:r>
      <w:r w:rsidRPr="00744C62">
        <w:t xml:space="preserve"> : </w:t>
      </w:r>
      <w:r w:rsidRPr="00744C62">
        <w:rPr>
          <w:rStyle w:val="Emphasis"/>
        </w:rPr>
        <w:t>fixity of purpose</w:t>
      </w:r>
      <w:r w:rsidRPr="00744C62">
        <w:t xml:space="preserve"> : resoluteness</w:t>
      </w:r>
      <w:r w:rsidRPr="00744C62">
        <w:rPr>
          <w:sz w:val="12"/>
        </w:rPr>
        <w:t>¶</w:t>
      </w:r>
      <w:r w:rsidRPr="00744C62">
        <w:t xml:space="preserve"> 2</w:t>
      </w:r>
      <w:r w:rsidRPr="00744C62">
        <w:rPr>
          <w:sz w:val="12"/>
        </w:rPr>
        <w:t>¶</w:t>
      </w:r>
      <w:r w:rsidRPr="00744C62">
        <w:t xml:space="preserve"> : something that is resolved</w:t>
      </w:r>
      <w:r w:rsidRPr="00744C62">
        <w:rPr>
          <w:sz w:val="12"/>
        </w:rPr>
        <w:t>¶</w:t>
      </w:r>
      <w:r w:rsidRPr="00744C62">
        <w:t xml:space="preserve"> 3</w:t>
      </w:r>
      <w:r w:rsidRPr="00744C62">
        <w:rPr>
          <w:sz w:val="12"/>
        </w:rPr>
        <w:t>¶</w:t>
      </w:r>
      <w:r w:rsidRPr="00744C62">
        <w:t xml:space="preserve"> : </w:t>
      </w:r>
      <w:r w:rsidRPr="00744C62">
        <w:rPr>
          <w:rStyle w:val="StyleUnderline"/>
        </w:rPr>
        <w:t>a legal or official determination</w:t>
      </w:r>
      <w:r w:rsidRPr="00744C62">
        <w:t xml:space="preserve">; especially : </w:t>
      </w:r>
      <w:r w:rsidRPr="00744C62">
        <w:rPr>
          <w:rStyle w:val="Emphasis"/>
        </w:rPr>
        <w:t>a formal resolution</w:t>
      </w:r>
      <w:r w:rsidRPr="00744C62">
        <w:t xml:space="preserve"> </w:t>
      </w:r>
    </w:p>
    <w:p w:rsidR="00073837" w:rsidRPr="00744C62" w:rsidRDefault="00073837" w:rsidP="00073837">
      <w:pPr>
        <w:pStyle w:val="Heading4"/>
      </w:pPr>
      <w:r w:rsidRPr="00744C62">
        <w:t xml:space="preserve">D. Should is certain and immediate </w:t>
      </w:r>
    </w:p>
    <w:p w:rsidR="00073837" w:rsidRPr="00744C62" w:rsidRDefault="00073837" w:rsidP="00073837">
      <w:r w:rsidRPr="00744C62">
        <w:rPr>
          <w:rStyle w:val="Style13ptBold"/>
        </w:rPr>
        <w:t>Nieto 9</w:t>
      </w:r>
      <w:r w:rsidRPr="00744C62">
        <w:t xml:space="preserve"> – Judge Henry Nieto, Colorado Court of Appeals, 8-20-2009 People v. Munoz, 240 P.3d 311 (Colo. Ct. App. 2009)</w:t>
      </w:r>
    </w:p>
    <w:p w:rsidR="00073837" w:rsidRPr="00744C62" w:rsidRDefault="00073837" w:rsidP="00073837">
      <w:r w:rsidRPr="00744C62">
        <w:rPr>
          <w:rStyle w:val="StyleUnderline"/>
        </w:rPr>
        <w:t>"Should" is "used . . . to express duty, obligation</w:t>
      </w:r>
      <w:r w:rsidRPr="00744C62">
        <w:t xml:space="preserve">, propriety, or expediency." Webster's Third New International Dictionary 2104 (2002). Courts  [**15] interpreting the word in various contexts have drawn conflicting conclusions, although </w:t>
      </w:r>
      <w:r w:rsidRPr="00744C62">
        <w:rPr>
          <w:rStyle w:val="StyleUnderline"/>
        </w:rPr>
        <w:t xml:space="preserve">the </w:t>
      </w:r>
      <w:r w:rsidRPr="00744C62">
        <w:rPr>
          <w:rStyle w:val="Emphasis"/>
        </w:rPr>
        <w:t>weight of authority</w:t>
      </w:r>
      <w:r w:rsidRPr="00744C62">
        <w:rPr>
          <w:rStyle w:val="StyleUnderline"/>
        </w:rPr>
        <w:t xml:space="preserve"> appears to favor interpreting "should" in an </w:t>
      </w:r>
      <w:r w:rsidRPr="00744C62">
        <w:rPr>
          <w:rStyle w:val="Emphasis"/>
        </w:rPr>
        <w:t>imperative, obligatory sense</w:t>
      </w:r>
      <w:r w:rsidRPr="00744C62">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744C62">
        <w:rPr>
          <w:rStyle w:val="StyleUnderline"/>
        </w:rPr>
        <w:t xml:space="preserve">In the courts of other states </w:t>
      </w:r>
      <w:r w:rsidRPr="00744C62">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744C62">
        <w:rPr>
          <w:rStyle w:val="StyleUnderline"/>
        </w:rPr>
        <w:t xml:space="preserve">the word "conveys a sense of duty and obligation and </w:t>
      </w:r>
      <w:r w:rsidRPr="00744C62">
        <w:rPr>
          <w:rStyle w:val="Emphasis"/>
        </w:rPr>
        <w:t>could not be misunderstood</w:t>
      </w:r>
      <w:r w:rsidRPr="00744C62">
        <w:rPr>
          <w:rStyle w:val="StyleUnderline"/>
        </w:rPr>
        <w:t xml:space="preserve"> </w:t>
      </w:r>
      <w:r w:rsidRPr="00744C62">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744C62">
        <w:rPr>
          <w:rStyle w:val="StyleUnderline"/>
        </w:rPr>
        <w:t>courts interpreting the word "should</w:t>
      </w:r>
      <w:r w:rsidRPr="00744C62">
        <w:t xml:space="preserve">" in other types of jury instructions  [**16] </w:t>
      </w:r>
      <w:r w:rsidRPr="00744C62">
        <w:rPr>
          <w:rStyle w:val="StyleUnderline"/>
        </w:rPr>
        <w:t>have</w:t>
      </w:r>
      <w:r w:rsidRPr="00744C62">
        <w:t xml:space="preserve"> also </w:t>
      </w:r>
      <w:r w:rsidRPr="00744C62">
        <w:rPr>
          <w:rStyle w:val="StyleUnderline"/>
        </w:rPr>
        <w:t>found that the word conveys</w:t>
      </w:r>
      <w:r w:rsidRPr="00744C62">
        <w:t xml:space="preserve"> to the jury </w:t>
      </w:r>
      <w:r w:rsidRPr="00744C62">
        <w:rPr>
          <w:rStyle w:val="StyleUnderline"/>
        </w:rPr>
        <w:t xml:space="preserve">a sense of duty or obligation and </w:t>
      </w:r>
      <w:r w:rsidRPr="00744C62">
        <w:rPr>
          <w:rStyle w:val="Emphasis"/>
        </w:rPr>
        <w:t>not discretion</w:t>
      </w:r>
      <w:r w:rsidRPr="00744C62">
        <w:t xml:space="preserve">. In Little v. State, 261 Ark. 859, 554 S.W.2d 312, 324 (Ark. 1977), </w:t>
      </w:r>
      <w:r w:rsidRPr="00744C62">
        <w:rPr>
          <w:rStyle w:val="StyleUnderline"/>
        </w:rPr>
        <w:t>the Arkansas Supreme Court interpreted the word "should"</w:t>
      </w:r>
      <w:r w:rsidRPr="00744C62">
        <w:t xml:space="preserve"> in an instruction on circumstantial evidence </w:t>
      </w:r>
      <w:r w:rsidRPr="00744C62">
        <w:rPr>
          <w:rStyle w:val="StyleUnderline"/>
        </w:rPr>
        <w:t xml:space="preserve">as </w:t>
      </w:r>
      <w:r w:rsidRPr="00744C62">
        <w:rPr>
          <w:rStyle w:val="Emphasis"/>
        </w:rPr>
        <w:t>synonymous with the word "must"</w:t>
      </w:r>
      <w:r w:rsidRPr="00744C62">
        <w:t xml:space="preserve"> and rejected the defendant's argument that the jury may have been misled by the court's use of the word in the instruction. Similarly, </w:t>
      </w:r>
      <w:r w:rsidRPr="00744C62">
        <w:rPr>
          <w:rStyle w:val="StyleUnderline"/>
        </w:rPr>
        <w:t>the Missouri Supreme Court rejected a defendant's argument that the court erred by not using the word "should" in an instruction</w:t>
      </w:r>
      <w:r w:rsidRPr="00744C62">
        <w:t xml:space="preserve"> on witness credibility </w:t>
      </w:r>
      <w:r w:rsidRPr="00744C62">
        <w:rPr>
          <w:rStyle w:val="StyleUnderline"/>
        </w:rPr>
        <w:t xml:space="preserve">which used the word "must" because the two words have the </w:t>
      </w:r>
      <w:r w:rsidRPr="00744C62">
        <w:rPr>
          <w:rStyle w:val="Emphasis"/>
        </w:rPr>
        <w:t>same meaning</w:t>
      </w:r>
      <w:r w:rsidRPr="00744C62">
        <w:t xml:space="preserve">. State v. Rack, 318 S.W.2d 211, 215 (Mo. 1958).   [*318]  In applying a child support statute, </w:t>
      </w:r>
      <w:r w:rsidRPr="00744C62">
        <w:rPr>
          <w:rStyle w:val="StyleUnderline"/>
        </w:rPr>
        <w:t>the Arizona Court</w:t>
      </w:r>
      <w:r w:rsidRPr="00744C62">
        <w:t xml:space="preserve"> of Appeals </w:t>
      </w:r>
      <w:r w:rsidRPr="00744C62">
        <w:rPr>
          <w:rStyle w:val="StyleUnderline"/>
        </w:rPr>
        <w:t xml:space="preserve">concluded that a legislature's or commission's use of the word "should" is meant to convey </w:t>
      </w:r>
      <w:r w:rsidRPr="00744C62">
        <w:rPr>
          <w:rStyle w:val="Emphasis"/>
        </w:rPr>
        <w:t>duty</w:t>
      </w:r>
      <w:r w:rsidRPr="00744C62">
        <w:rPr>
          <w:rStyle w:val="StyleUnderline"/>
        </w:rPr>
        <w:t xml:space="preserve"> or </w:t>
      </w:r>
      <w:r w:rsidRPr="00744C62">
        <w:rPr>
          <w:rStyle w:val="Emphasis"/>
        </w:rPr>
        <w:t>obligation</w:t>
      </w:r>
      <w:r w:rsidRPr="00744C62">
        <w:t>. McNutt v. McNutt, 203 Ariz. 28, 49 P.3d 300, 306 (Ariz. Ct. App. 2002) (finding a statute stating that child support expenditures "should" be allocated for the purpose of parents' federal tax exemption to be mandatory).</w:t>
      </w:r>
    </w:p>
    <w:p w:rsidR="00696F90" w:rsidRPr="00744C62" w:rsidRDefault="00073837" w:rsidP="00696F90">
      <w:pPr>
        <w:pStyle w:val="Heading4"/>
      </w:pPr>
      <w:r w:rsidRPr="00744C62">
        <w:t>E</w:t>
      </w:r>
      <w:r w:rsidR="00696F90" w:rsidRPr="00744C62">
        <w:t>. “Its” is possessive</w:t>
      </w:r>
    </w:p>
    <w:p w:rsidR="00696F90" w:rsidRPr="00744C62" w:rsidRDefault="00696F90" w:rsidP="00696F90">
      <w:r w:rsidRPr="00744C62">
        <w:rPr>
          <w:rStyle w:val="Style13ptBold"/>
        </w:rPr>
        <w:t>Glossary of English Grammar Terms</w:t>
      </w:r>
      <w:r w:rsidRPr="00744C62">
        <w:t>, 200</w:t>
      </w:r>
      <w:r w:rsidRPr="00744C62">
        <w:rPr>
          <w:rStyle w:val="Style13ptBold"/>
        </w:rPr>
        <w:t>5</w:t>
      </w:r>
      <w:r w:rsidRPr="00744C62">
        <w:t xml:space="preserve"> (</w:t>
      </w:r>
      <w:hyperlink r:id="rId42" w:history="1">
        <w:r w:rsidRPr="00744C62">
          <w:rPr>
            <w:rStyle w:val="Hyperlink"/>
          </w:rPr>
          <w:t>http://www.usingenglish.com/glossary/possessive-pronoun.html</w:t>
        </w:r>
      </w:hyperlink>
      <w:r w:rsidRPr="00744C62">
        <w:t>)</w:t>
      </w:r>
    </w:p>
    <w:p w:rsidR="00696F90" w:rsidRPr="00744C62" w:rsidRDefault="00696F90" w:rsidP="00696F90">
      <w:r w:rsidRPr="00744C62">
        <w:t>Mine, yours, his, hers, its, ours, theirs are the possessive pronouns used to substitute a noun and to show possession or ownership.</w:t>
      </w:r>
    </w:p>
    <w:p w:rsidR="00696F90" w:rsidRPr="00744C62" w:rsidRDefault="00696F90" w:rsidP="00696F90">
      <w:pPr>
        <w:pStyle w:val="Heading4"/>
      </w:pPr>
      <w:r w:rsidRPr="00744C62">
        <w:t xml:space="preserve">That means it can’t be a joint </w:t>
      </w:r>
      <w:r w:rsidR="00073837" w:rsidRPr="00744C62">
        <w:t xml:space="preserve">US-Japan </w:t>
      </w:r>
      <w:r w:rsidRPr="00744C62">
        <w:t>decision like the CP</w:t>
      </w:r>
    </w:p>
    <w:p w:rsidR="00696F90" w:rsidRPr="00744C62" w:rsidRDefault="00696F90" w:rsidP="00696F90">
      <w:r w:rsidRPr="00744C62">
        <w:rPr>
          <w:rStyle w:val="Style13ptBold"/>
        </w:rPr>
        <w:t>SUPREME COURT</w:t>
      </w:r>
      <w:r w:rsidRPr="00744C62">
        <w:t xml:space="preserve"> OF THE UNITED STATES </w:t>
      </w:r>
      <w:r w:rsidRPr="00744C62">
        <w:rPr>
          <w:rStyle w:val="Style13ptBold"/>
        </w:rPr>
        <w:t>1911</w:t>
      </w:r>
      <w:r w:rsidRPr="00744C62">
        <w:t xml:space="preserve"> (UNITED STATES v. HAMMERS. No. 314. SUPREME COURT OF THE UNITED STATES 221 U.S. 220; 31 S. Ct. 593; 55 L. Ed. 710; 1911 U.S. LEXIS 1729) </w:t>
      </w:r>
    </w:p>
    <w:p w:rsidR="00696F90" w:rsidRPr="00744C62" w:rsidRDefault="00696F90" w:rsidP="00696F90">
      <w:r w:rsidRPr="00744C62">
        <w:t xml:space="preserve">The act of 1891, was an amendment of the act of 1877, and made a change in the latter act, and a change in the provisions of an act usually indicates, or is intended to indicate, a change of purpose, to enlarge or restrict the provisions of the prior law. This very natural presumption seems to be contested by defendant. We say "seems" because it may be that it is only its application in the present case which is questioned. Counsel say the "intent to amend, modify or repeal any provision of the act of 1877, must be made clearly to appear by the terms of the amendatory act." In support of this it is urged that the dominant purpose of the act of 1877, was that an entryman should personally reclaim the land in the manner prescribed by the act, and because of the purpose and to secure it, the courts and the Department had ruled that before reclamation the entryman had no rights which he could transfer. Counsel, therefore, deny that a change was made in the act of 1877 by the act of 1891, and urge that where a statute which had been construed by the courts has been reenacted  [***715]  in the same, or substantially the same, terms, the legislature is presumed to have adopted the construction as part of the law unless a different intention is expressly declared. But was there a substantial reenactment of the act of 1877 by the act of 1891? In the act of 1877, the word "assignors" did not appear at all, and the act required, it is contended, that reclamation should be personally made by the entryman. To this requirement the opening words of § 5 of the act of 1891 present a contrast. It reads: "That no land shall be patented to any person under this act unless he or his assignors (italics ours) shall have expended in the necessary irrigation, reclamation, and cultivation thereof . . . three dollars per acre for the purpose aforesaid. . . ." The meaning of these words considered  [*227]  alone is clear. An entryman or his assignors may make reclamation. It is said, however, that the words which follow them explain them and take all ambiguity from them. It is provided that "within one year after making entry . . . the party so entering shall expend not less than one dollar per acre" and that he (italics ours) "shall in like manner" expend the same sum during the second and third year. </w:t>
      </w:r>
      <w:r w:rsidRPr="00744C62">
        <w:rPr>
          <w:rStyle w:val="StyleUnderline"/>
        </w:rPr>
        <w:t>"Said party</w:t>
      </w:r>
      <w:r w:rsidRPr="00744C62">
        <w:t xml:space="preserve">," it is further provided, "shall file </w:t>
      </w:r>
      <w:r w:rsidRPr="00744C62">
        <w:rPr>
          <w:rStyle w:val="StyleUnderline"/>
        </w:rPr>
        <w:t>the proofs of such expenditure</w:t>
      </w:r>
      <w:r w:rsidRPr="00744C62">
        <w:t xml:space="preserve">" and at the expiration of the third year a map or plan showing the character and extent of such improvements."  [**596]  And again: </w:t>
      </w:r>
      <w:r w:rsidRPr="00744C62">
        <w:rPr>
          <w:rStyle w:val="StyleUnderline"/>
        </w:rPr>
        <w:t>"If any party fail to file the proofs the entry shall be canceled." It is finally provided that nothing in the section contained "shall prevent the claimant from making his final proof and receiving his patent at an earlier date than that prescribed for the performance of the conditions required.</w:t>
      </w:r>
      <w:r w:rsidRPr="00744C62">
        <w:t xml:space="preserve"> These provisions, it is insisted, designate the entry and entryman and only him. This is made indubitable, it is urged, by </w:t>
      </w:r>
      <w:r w:rsidRPr="00744C62">
        <w:rPr>
          <w:rStyle w:val="Emphasis"/>
        </w:rPr>
        <w:t>the use of the pronouns</w:t>
      </w:r>
      <w:r w:rsidRPr="00744C62">
        <w:t xml:space="preserve"> "he" and "his," </w:t>
      </w:r>
      <w:r w:rsidRPr="00744C62">
        <w:rPr>
          <w:rStyle w:val="Emphasis"/>
        </w:rPr>
        <w:t>excluding every other person, and requiring the expenditure and improvements to be made by him individually</w:t>
      </w:r>
      <w:r w:rsidRPr="00744C62">
        <w:t>. But the opening sentences of the section are to be accounted for, and these are, to repeat, "That no land shall be patented to any person under this act unless he or his assignors shall have expended in the necessary irrigation, reclamation, and cultivation thereof . . . at least three dollars per acre. . .," and the word "assigns" is also used in § 7. Counsel feel the necessity of accounting for the provision and to give it a meaning that will neither contradict nor make doubtful that for which they contend. Their explanation is, "that Congress used the words 'or his assignors' in § 5 and 'or his assigns' in § 7 only in recognition of the right that every entryman has under any of the public land laws of the United States to make an assignment after he has acquired the equitable title to the land embraced within  [*228]  his entry." In other words</w:t>
      </w:r>
      <w:r w:rsidRPr="00744C62">
        <w:rPr>
          <w:rStyle w:val="StyleUnderline"/>
        </w:rPr>
        <w:t xml:space="preserve">, as observed by the court </w:t>
      </w:r>
      <w:r w:rsidRPr="00744C62">
        <w:t xml:space="preserve">below, </w:t>
      </w:r>
      <w:r w:rsidRPr="00744C62">
        <w:rPr>
          <w:rStyle w:val="StyleUnderline"/>
        </w:rPr>
        <w:t>a new right was not created,</w:t>
      </w:r>
      <w:r w:rsidRPr="00744C62">
        <w:t xml:space="preserve"> but a right already existing was incidentally referred to. In aid of this conclusion, and in opposition to the contention made by the Government that "assignors" designated persons who may legally do the things prescribed in § 5 before the equitable title vests, </w:t>
      </w:r>
      <w:r w:rsidRPr="00744C62">
        <w:rPr>
          <w:rStyle w:val="StyleUnderline"/>
        </w:rPr>
        <w:t xml:space="preserve">it is answered that an applicant can have more than one assignor but </w:t>
      </w:r>
      <w:r w:rsidRPr="00744C62">
        <w:rPr>
          <w:rStyle w:val="Emphasis"/>
        </w:rPr>
        <w:t>they must be assignors of perfected entries</w:t>
      </w:r>
      <w:r w:rsidRPr="00744C62">
        <w:t>, perfected by the performance of the conditions by the respective entrymen. Examples are given under the practice which obtained in the Land Department prior to 1908 (an act of that year limits the assignment to one) of issuing patents to an applicant who had taken assignment of more than one entry if the aggregate area of the land embraced in the entries did not exceed 320 acres. But to support this view reliance is had upon decisions made after the act of 1891, and which, it is admitted, "apply to assignments made before the vesting of equitable title, as permitted by the Land Office since 1891</w:t>
      </w:r>
      <w:r w:rsidRPr="00744C62">
        <w:rPr>
          <w:rStyle w:val="StyleUnderline"/>
        </w:rPr>
        <w:t>." That, it is insisted, is not material so far as the point is concerned</w:t>
      </w:r>
      <w:r w:rsidRPr="00744C62">
        <w:t xml:space="preserve">. But manifestly it is material. To support and give force to a practice of the Land Department under the act of 1891, to impugn its construction of the act, is certainly confusing. We cannot assume that the Land Department did not know what it was about and made its practice under the act oppose its construction of the act. But, it may be granted that there is strength in the argument, and in that based on the words of the statute. They are, however, opposed by arguments of equal, if not greater strength. Conceding then that the statute is ambiguous, we must turn as a help to its meaning, indeed in such case, as determining its meaning, to the practice of the officers whose duty it was to construe and administer it. They may have been consulted as to its provisions, may have suggested them, indeed have written them. At any rate their practice, almost coincident  [*229]  with its enactment, and the rights which have been acquired under the practice, make it determinately persuasive. </w:t>
      </w:r>
    </w:p>
    <w:p w:rsidR="00696F90" w:rsidRPr="00744C62" w:rsidRDefault="00696F90" w:rsidP="00696F90"/>
    <w:p w:rsidR="00545B2F" w:rsidRPr="00744C62" w:rsidRDefault="00545B2F" w:rsidP="00545B2F">
      <w:pPr>
        <w:pStyle w:val="Heading3"/>
      </w:pPr>
      <w:r w:rsidRPr="00744C62">
        <w:t>AT//Consult</w:t>
      </w:r>
      <w:r w:rsidR="007B7105" w:rsidRPr="00744C62">
        <w:t>ation is</w:t>
      </w:r>
      <w:r w:rsidRPr="00744C62">
        <w:t xml:space="preserve"> Normal Means</w:t>
      </w:r>
    </w:p>
    <w:p w:rsidR="00545B2F" w:rsidRPr="00744C62" w:rsidRDefault="00241BB0" w:rsidP="00545B2F">
      <w:pPr>
        <w:pStyle w:val="Heading4"/>
      </w:pPr>
      <w:r w:rsidRPr="00744C62">
        <w:t xml:space="preserve">If normal means for the plan is consultation, you should automatically vote negative: </w:t>
      </w:r>
    </w:p>
    <w:p w:rsidR="00241BB0" w:rsidRPr="00744C62" w:rsidRDefault="00241BB0" w:rsidP="00241BB0">
      <w:pPr>
        <w:pStyle w:val="Heading4"/>
      </w:pPr>
      <w:r w:rsidRPr="00744C62">
        <w:t xml:space="preserve">a) It proves they aren’t topical – they don’t increase any sort of engagement toward China – they just ask Japan about it </w:t>
      </w:r>
    </w:p>
    <w:p w:rsidR="00241BB0" w:rsidRPr="00744C62" w:rsidRDefault="00241BB0" w:rsidP="00241BB0">
      <w:pPr>
        <w:pStyle w:val="Heading4"/>
      </w:pPr>
      <w:r w:rsidRPr="00744C62">
        <w:t>b) it proves they are extra topical – they could read an unlimited number of advantages about Japanese relations – devastates predictability</w:t>
      </w:r>
    </w:p>
    <w:p w:rsidR="00241BB0" w:rsidRPr="00744C62" w:rsidRDefault="00241BB0" w:rsidP="00241BB0">
      <w:pPr>
        <w:pStyle w:val="Heading4"/>
      </w:pPr>
      <w:r w:rsidRPr="00744C62">
        <w:t xml:space="preserve">c) they read say no evidence, so if the plan text REALLY means they’d propose the plan to Japan before implementation, and Japan would REALLY say no, then the plan doesn’t do anything and you should vote neg on presumption. </w:t>
      </w:r>
    </w:p>
    <w:p w:rsidR="00545B2F" w:rsidRPr="00744C62" w:rsidRDefault="00545B2F" w:rsidP="00DF15FA">
      <w:pPr>
        <w:rPr>
          <w:rStyle w:val="Style13ptBold"/>
        </w:rPr>
      </w:pPr>
    </w:p>
    <w:p w:rsidR="00545B2F" w:rsidRPr="00744C62" w:rsidRDefault="00545B2F" w:rsidP="00545B2F"/>
    <w:p w:rsidR="00223B08" w:rsidRPr="00744C62" w:rsidRDefault="00223B08" w:rsidP="00223B08">
      <w:pPr>
        <w:pStyle w:val="Heading3"/>
      </w:pPr>
      <w:r w:rsidRPr="00744C62">
        <w:t xml:space="preserve">AT//Consultation CPs Bad </w:t>
      </w:r>
    </w:p>
    <w:p w:rsidR="00223B08" w:rsidRPr="00744C62" w:rsidRDefault="00223B08" w:rsidP="00223B08">
      <w:pPr>
        <w:pStyle w:val="Heading4"/>
      </w:pPr>
      <w:r w:rsidRPr="00744C62">
        <w:t xml:space="preserve">We get competitive counterplans with a solvency advocate ---solves their offense because it rules out contrived CPs and ensures they can find salient solvency deficits. This is especially true in the case of Japan – the literature’s </w:t>
      </w:r>
      <w:r w:rsidRPr="00744C62">
        <w:rPr>
          <w:u w:val="single"/>
        </w:rPr>
        <w:t>number one</w:t>
      </w:r>
      <w:r w:rsidRPr="00744C62">
        <w:t xml:space="preserve"> objection to topical affirmatives is that Japan might not like it. </w:t>
      </w:r>
    </w:p>
    <w:p w:rsidR="00223B08" w:rsidRPr="00744C62" w:rsidRDefault="00223B08" w:rsidP="00223B08"/>
    <w:p w:rsidR="00223B08" w:rsidRPr="00744C62" w:rsidRDefault="00223B08" w:rsidP="00223B08">
      <w:pPr>
        <w:pStyle w:val="Heading4"/>
      </w:pPr>
      <w:r w:rsidRPr="00744C62">
        <w:t xml:space="preserve">They’re infinitely regressive---if this CP is illegitimate then so is any CP with a follow-on argument which guts neg ground, because any salient policy might eventually result in greater engagement with the PRC. </w:t>
      </w:r>
    </w:p>
    <w:p w:rsidR="00223B08" w:rsidRPr="00744C62" w:rsidRDefault="00223B08" w:rsidP="00223B08"/>
    <w:p w:rsidR="00223B08" w:rsidRPr="00744C62" w:rsidRDefault="00223B08" w:rsidP="00223B08">
      <w:pPr>
        <w:pStyle w:val="Heading4"/>
      </w:pPr>
      <w:r w:rsidRPr="00744C62">
        <w:t xml:space="preserve">Key to ground---this topic is huge which lets the aff pick and choose instances of engagement that skew the literature and spike out of neg DAs---making the aff defend </w:t>
      </w:r>
      <w:r w:rsidRPr="00744C62">
        <w:rPr>
          <w:u w:val="single"/>
        </w:rPr>
        <w:t>unilaterally</w:t>
      </w:r>
      <w:r w:rsidRPr="00744C62">
        <w:t xml:space="preserve"> increasing engagement is key to level the playing field</w:t>
      </w:r>
    </w:p>
    <w:p w:rsidR="00223B08" w:rsidRPr="00744C62" w:rsidRDefault="00223B08" w:rsidP="00223B08"/>
    <w:p w:rsidR="00223B08" w:rsidRPr="00744C62" w:rsidRDefault="00223B08" w:rsidP="00223B08">
      <w:pPr>
        <w:pStyle w:val="Heading4"/>
      </w:pPr>
      <w:r w:rsidRPr="00744C62">
        <w:t xml:space="preserve">Neg flex---2AC tricks and shifts are inherently unpredictable which means we need to be able to engage in </w:t>
      </w:r>
      <w:r w:rsidRPr="00744C62">
        <w:rPr>
          <w:u w:val="single"/>
        </w:rPr>
        <w:t>strategic agreement</w:t>
      </w:r>
      <w:r w:rsidRPr="00744C62">
        <w:t xml:space="preserve"> on some aspects of their policy to stay in the game</w:t>
      </w:r>
    </w:p>
    <w:p w:rsidR="00223B08" w:rsidRPr="00744C62" w:rsidRDefault="00223B08" w:rsidP="00223B08">
      <w:pPr>
        <w:tabs>
          <w:tab w:val="left" w:pos="3100"/>
        </w:tabs>
      </w:pPr>
    </w:p>
    <w:p w:rsidR="00223B08" w:rsidRPr="00744C62" w:rsidRDefault="00223B08" w:rsidP="00223B08">
      <w:pPr>
        <w:pStyle w:val="Heading4"/>
      </w:pPr>
      <w:r w:rsidRPr="00744C62">
        <w:t>No abuse---tons of critics of the QPQ approach and European institutions mean it should be easy to find delay and “say no” cards or beat the net benefit</w:t>
      </w:r>
    </w:p>
    <w:p w:rsidR="00223B08" w:rsidRPr="00744C62" w:rsidRDefault="00223B08" w:rsidP="00223B08"/>
    <w:p w:rsidR="00223B08" w:rsidRPr="00744C62" w:rsidRDefault="00223B08" w:rsidP="00223B08">
      <w:pPr>
        <w:pStyle w:val="Heading4"/>
      </w:pPr>
      <w:r w:rsidRPr="00744C62">
        <w:t>Process Education is important – only our model of debate achieves that discussion</w:t>
      </w:r>
    </w:p>
    <w:p w:rsidR="00223B08" w:rsidRPr="00744C62" w:rsidRDefault="00223B08" w:rsidP="00223B08">
      <w:pPr>
        <w:rPr>
          <w:rStyle w:val="AuthorYear"/>
        </w:rPr>
      </w:pPr>
      <w:r w:rsidRPr="00744C62">
        <w:rPr>
          <w:rStyle w:val="AuthorYear"/>
        </w:rPr>
        <w:t>Komesar ‘94</w:t>
      </w:r>
    </w:p>
    <w:p w:rsidR="00223B08" w:rsidRPr="00744C62" w:rsidRDefault="00223B08" w:rsidP="00223B08">
      <w:r w:rsidRPr="00744C62">
        <w:t>[Neil. Prof Law Wisconsin. Imperfect Alternatives: Choosing Institutions in Law, Economics, and Public Policy. 1994. GoogleBooks //GBS-JV]</w:t>
      </w:r>
    </w:p>
    <w:p w:rsidR="00223B08" w:rsidRPr="00744C62" w:rsidRDefault="00223B08" w:rsidP="00223B08">
      <w:r w:rsidRPr="00744C62">
        <w:t>In this chapter, I have dealt with two themes — first, the necessary connection between institutional choice and law and public policy choice</w:t>
      </w:r>
      <w:r w:rsidRPr="00744C62">
        <w:rPr>
          <w:sz w:val="12"/>
        </w:rPr>
        <w:t>¶</w:t>
      </w:r>
      <w:r w:rsidRPr="00744C62">
        <w:t xml:space="preserve"> and, second, the need to study institutional choice from a comparative</w:t>
      </w:r>
      <w:r w:rsidRPr="00744C62">
        <w:rPr>
          <w:sz w:val="12"/>
        </w:rPr>
        <w:t>¶</w:t>
      </w:r>
      <w:r w:rsidRPr="00744C62">
        <w:t xml:space="preserve"> institutional rather than a single institutional perspective. </w:t>
      </w:r>
      <w:r w:rsidRPr="00744C62">
        <w:rPr>
          <w:rStyle w:val="Emphasis"/>
        </w:rPr>
        <w:t>An analysis</w:t>
      </w:r>
      <w:r w:rsidRPr="00744C62">
        <w:rPr>
          <w:rStyle w:val="Emphasis"/>
          <w:b w:val="0"/>
          <w:sz w:val="12"/>
          <w:u w:val="none"/>
        </w:rPr>
        <w:t>¶</w:t>
      </w:r>
      <w:r w:rsidRPr="00744C62">
        <w:rPr>
          <w:rStyle w:val="Emphasis"/>
        </w:rPr>
        <w:t xml:space="preserve"> based solely on goal choice can never reach conclusions about law and</w:t>
      </w:r>
      <w:r w:rsidRPr="00744C62">
        <w:rPr>
          <w:rStyle w:val="Emphasis"/>
          <w:b w:val="0"/>
          <w:sz w:val="12"/>
          <w:u w:val="none"/>
        </w:rPr>
        <w:t>¶</w:t>
      </w:r>
      <w:r w:rsidRPr="00744C62">
        <w:rPr>
          <w:rStyle w:val="Emphasis"/>
        </w:rPr>
        <w:t xml:space="preserve"> public policy</w:t>
      </w:r>
      <w:r w:rsidRPr="00744C62">
        <w:t xml:space="preserve">. </w:t>
      </w:r>
      <w:r w:rsidRPr="00744C62">
        <w:rPr>
          <w:rStyle w:val="TitleChar"/>
        </w:rPr>
        <w:t>Any institutionally sophisticated reader confronted with</w:t>
      </w:r>
      <w:r w:rsidRPr="00744C62">
        <w:rPr>
          <w:rStyle w:val="TitleChar"/>
          <w:sz w:val="12"/>
        </w:rPr>
        <w:t>¶</w:t>
      </w:r>
      <w:r w:rsidRPr="00744C62">
        <w:rPr>
          <w:rStyle w:val="TitleChar"/>
        </w:rPr>
        <w:t xml:space="preserve"> a goals-based analysis </w:t>
      </w:r>
      <w:r w:rsidRPr="00744C62">
        <w:t>— even one accompanied by a single Institutional</w:t>
      </w:r>
      <w:r w:rsidRPr="00744C62">
        <w:rPr>
          <w:sz w:val="12"/>
        </w:rPr>
        <w:t>¶</w:t>
      </w:r>
      <w:r w:rsidRPr="00744C62">
        <w:t xml:space="preserve"> analysis—</w:t>
      </w:r>
      <w:r w:rsidRPr="00744C62">
        <w:rPr>
          <w:rStyle w:val="TitleChar"/>
        </w:rPr>
        <w:t xml:space="preserve">can always offer a valid two-word response: </w:t>
      </w:r>
      <w:r w:rsidRPr="00744C62">
        <w:rPr>
          <w:rStyle w:val="Emphasis"/>
        </w:rPr>
        <w:t>“So what?”</w:t>
      </w:r>
      <w:r w:rsidRPr="00744C62">
        <w:rPr>
          <w:rStyle w:val="Emphasis"/>
          <w:b w:val="0"/>
          <w:sz w:val="12"/>
          <w:u w:val="none"/>
        </w:rPr>
        <w:t>¶</w:t>
      </w:r>
      <w:r w:rsidRPr="00744C62">
        <w:rPr>
          <w:rStyle w:val="Emphasis"/>
        </w:rPr>
        <w:t xml:space="preserve"> </w:t>
      </w:r>
      <w:r w:rsidRPr="00744C62">
        <w:t>For the purposes of this book, I accept the need to study both goal</w:t>
      </w:r>
      <w:r w:rsidRPr="00744C62">
        <w:rPr>
          <w:sz w:val="12"/>
        </w:rPr>
        <w:t>¶</w:t>
      </w:r>
      <w:r w:rsidRPr="00744C62">
        <w:t xml:space="preserve"> choice and Institutional choice. </w:t>
      </w:r>
      <w:r w:rsidRPr="00744C62">
        <w:rPr>
          <w:rStyle w:val="TitleChar"/>
        </w:rPr>
        <w:t>On a more sophisticated level</w:t>
      </w:r>
      <w:r w:rsidRPr="00744C62">
        <w:t xml:space="preserve">, however, </w:t>
      </w:r>
      <w:r w:rsidRPr="00744C62">
        <w:rPr>
          <w:rStyle w:val="TitleChar"/>
        </w:rPr>
        <w:t>many goal choices are deep-seated institutional choices</w:t>
      </w:r>
      <w:r w:rsidRPr="00744C62">
        <w:t xml:space="preserve">. </w:t>
      </w:r>
      <w:r w:rsidRPr="00744C62">
        <w:rPr>
          <w:rStyle w:val="TitleChar"/>
        </w:rPr>
        <w:t>Rights to basic</w:t>
      </w:r>
      <w:r w:rsidRPr="00744C62">
        <w:rPr>
          <w:rStyle w:val="TitleChar"/>
          <w:sz w:val="12"/>
        </w:rPr>
        <w:t>¶</w:t>
      </w:r>
      <w:r w:rsidRPr="00744C62">
        <w:rPr>
          <w:rStyle w:val="TitleChar"/>
        </w:rPr>
        <w:t xml:space="preserve"> liberties are impossible to understand without recognizing that they imply</w:t>
      </w:r>
      <w:r w:rsidRPr="00744C62">
        <w:rPr>
          <w:rStyle w:val="TitleChar"/>
          <w:sz w:val="12"/>
        </w:rPr>
        <w:t>¶</w:t>
      </w:r>
      <w:r w:rsidRPr="00744C62">
        <w:rPr>
          <w:rStyle w:val="TitleChar"/>
        </w:rPr>
        <w:t xml:space="preserve"> a distrust of government. That people feel so strongly about protecting</w:t>
      </w:r>
      <w:r w:rsidRPr="00744C62">
        <w:rPr>
          <w:rStyle w:val="TitleChar"/>
          <w:sz w:val="12"/>
        </w:rPr>
        <w:t>¶</w:t>
      </w:r>
      <w:r w:rsidRPr="00744C62">
        <w:rPr>
          <w:rStyle w:val="TitleChar"/>
        </w:rPr>
        <w:t xml:space="preserve"> these liberties reflects primal senses about malfunctions in government.</w:t>
      </w:r>
      <w:r w:rsidRPr="00744C62">
        <w:rPr>
          <w:sz w:val="12"/>
        </w:rPr>
        <w:t>¶</w:t>
      </w:r>
      <w:r w:rsidRPr="00744C62">
        <w:t xml:space="preserve"> Natural rights are derived, not from a sense of nature, but from a sense</w:t>
      </w:r>
      <w:r w:rsidRPr="00744C62">
        <w:rPr>
          <w:sz w:val="12"/>
        </w:rPr>
        <w:t>¶</w:t>
      </w:r>
      <w:r w:rsidRPr="00744C62">
        <w:t xml:space="preserve"> about the nature of society and its limitations.</w:t>
      </w:r>
      <w:r w:rsidRPr="00744C62">
        <w:rPr>
          <w:sz w:val="12"/>
        </w:rPr>
        <w:t>¶</w:t>
      </w:r>
      <w:r w:rsidRPr="00744C62">
        <w:t xml:space="preserve"> As the discussion of Rawls’s analysis showed, </w:t>
      </w:r>
      <w:r w:rsidRPr="00744C62">
        <w:rPr>
          <w:rStyle w:val="TitleChar"/>
        </w:rPr>
        <w:t>the debate over goals and</w:t>
      </w:r>
      <w:r w:rsidRPr="00744C62">
        <w:rPr>
          <w:rStyle w:val="TitleChar"/>
          <w:sz w:val="12"/>
        </w:rPr>
        <w:t>¶</w:t>
      </w:r>
      <w:r w:rsidRPr="00744C62">
        <w:rPr>
          <w:rStyle w:val="TitleChar"/>
        </w:rPr>
        <w:t xml:space="preserve"> goal choice might profit from a more thorough explication and examination of these implicit institutional choices</w:t>
      </w:r>
      <w:r w:rsidRPr="00744C62">
        <w:t>. in this connection, Rawis, In</w:t>
      </w:r>
      <w:r w:rsidRPr="00744C62">
        <w:rPr>
          <w:sz w:val="12"/>
        </w:rPr>
        <w:t>¶</w:t>
      </w:r>
      <w:r w:rsidRPr="00744C62">
        <w:t xml:space="preserve"> work subsequent to his Theory of Justice, grounds his understanding of</w:t>
      </w:r>
      <w:r w:rsidRPr="00744C62">
        <w:rPr>
          <w:sz w:val="12"/>
        </w:rPr>
        <w:t>¶</w:t>
      </w:r>
      <w:r w:rsidRPr="00744C62">
        <w:t xml:space="preserve"> “political conceptions of justice” </w:t>
      </w:r>
      <w:r w:rsidRPr="00744C62">
        <w:rPr>
          <w:rStyle w:val="TitleChar"/>
        </w:rPr>
        <w:t>In the workings and structures of actual</w:t>
      </w:r>
      <w:r w:rsidRPr="00744C62">
        <w:rPr>
          <w:rStyle w:val="TitleChar"/>
          <w:sz w:val="12"/>
        </w:rPr>
        <w:t>¶</w:t>
      </w:r>
      <w:r w:rsidRPr="00744C62">
        <w:rPr>
          <w:rStyle w:val="TitleChar"/>
        </w:rPr>
        <w:t xml:space="preserve"> social and political institutions</w:t>
      </w:r>
      <w:r w:rsidRPr="00744C62">
        <w:t>. Unfortunately, this work still does not</w:t>
      </w:r>
      <w:r w:rsidRPr="00744C62">
        <w:rPr>
          <w:sz w:val="12"/>
        </w:rPr>
        <w:t>¶</w:t>
      </w:r>
      <w:r w:rsidRPr="00744C62">
        <w:t xml:space="preserve"> involve a careful consideration of the character of these Institutions and</w:t>
      </w:r>
      <w:r w:rsidRPr="00744C62">
        <w:rPr>
          <w:sz w:val="12"/>
        </w:rPr>
        <w:t>¶</w:t>
      </w:r>
      <w:r w:rsidRPr="00744C62">
        <w:t xml:space="preserve"> of the complex and rich patterns they reveal. </w:t>
      </w:r>
      <w:r w:rsidRPr="00744C62">
        <w:rPr>
          <w:rStyle w:val="TitleChar"/>
        </w:rPr>
        <w:t>If the conception of justice Is</w:t>
      </w:r>
      <w:r w:rsidRPr="00744C62">
        <w:rPr>
          <w:rStyle w:val="TitleChar"/>
          <w:sz w:val="12"/>
        </w:rPr>
        <w:t>¶</w:t>
      </w:r>
      <w:r w:rsidRPr="00744C62">
        <w:rPr>
          <w:rStyle w:val="TitleChar"/>
        </w:rPr>
        <w:t xml:space="preserve"> to be derived from the workings of actual social and political institutions,</w:t>
      </w:r>
      <w:r w:rsidRPr="00744C62">
        <w:rPr>
          <w:rStyle w:val="TitleChar"/>
          <w:sz w:val="12"/>
        </w:rPr>
        <w:t>¶</w:t>
      </w:r>
      <w:r w:rsidRPr="00744C62">
        <w:rPr>
          <w:rStyle w:val="TitleChar"/>
        </w:rPr>
        <w:t xml:space="preserve"> then</w:t>
      </w:r>
      <w:r w:rsidRPr="00744C62">
        <w:t xml:space="preserve"> Rawls and his followers </w:t>
      </w:r>
      <w:r w:rsidRPr="00744C62">
        <w:rPr>
          <w:rStyle w:val="Emphasis"/>
        </w:rPr>
        <w:t>must more thoroughly shoulder the task of</w:t>
      </w:r>
      <w:r w:rsidRPr="00744C62">
        <w:rPr>
          <w:rStyle w:val="Emphasis"/>
          <w:b w:val="0"/>
          <w:sz w:val="12"/>
          <w:u w:val="none"/>
        </w:rPr>
        <w:t>¶</w:t>
      </w:r>
      <w:r w:rsidRPr="00744C62">
        <w:rPr>
          <w:rStyle w:val="Emphasis"/>
        </w:rPr>
        <w:t xml:space="preserve"> comparative institutional analysis.</w:t>
      </w:r>
      <w:r w:rsidRPr="00744C62">
        <w:rPr>
          <w:sz w:val="12"/>
        </w:rPr>
        <w:t>¶</w:t>
      </w:r>
      <w:r w:rsidRPr="00744C62">
        <w:t xml:space="preserve"> I will, however, leave to the moral philosophers the debate over broad</w:t>
      </w:r>
      <w:r w:rsidRPr="00744C62">
        <w:rPr>
          <w:sz w:val="12"/>
        </w:rPr>
        <w:t>¶</w:t>
      </w:r>
      <w:r w:rsidRPr="00744C62">
        <w:t xml:space="preserve"> definitions of justice and good. </w:t>
      </w:r>
      <w:r w:rsidRPr="00744C62">
        <w:rPr>
          <w:rStyle w:val="TitleChar"/>
        </w:rPr>
        <w:t>I take on what I consider the more impor</w:t>
      </w:r>
      <w:r w:rsidRPr="00744C62">
        <w:rPr>
          <w:rStyle w:val="TitleChar"/>
          <w:sz w:val="12"/>
        </w:rPr>
        <w:t>¶</w:t>
      </w:r>
      <w:r w:rsidRPr="00744C62">
        <w:rPr>
          <w:rStyle w:val="TitleChar"/>
        </w:rPr>
        <w:t xml:space="preserve"> tant if less glamorous task of examining the Institutional choices necessary</w:t>
      </w:r>
      <w:r w:rsidRPr="00744C62">
        <w:rPr>
          <w:rStyle w:val="TitleChar"/>
          <w:sz w:val="12"/>
        </w:rPr>
        <w:t>¶</w:t>
      </w:r>
      <w:r w:rsidRPr="00744C62">
        <w:rPr>
          <w:rStyle w:val="TitleChar"/>
        </w:rPr>
        <w:t xml:space="preserve"> to transform these grand goals into law and public policy.</w:t>
      </w:r>
      <w:r w:rsidRPr="00744C62">
        <w:rPr>
          <w:rStyle w:val="TitleChar"/>
          <w:sz w:val="12"/>
        </w:rPr>
        <w:t>¶</w:t>
      </w:r>
      <w:r w:rsidRPr="00744C62">
        <w:rPr>
          <w:rStyle w:val="TitleChar"/>
        </w:rPr>
        <w:t xml:space="preserve"> ¡ frequently discuss these institutional choices against a background of something roughly akin to resource allocation efficiency. This tendency</w:t>
      </w:r>
      <w:r w:rsidRPr="00744C62">
        <w:rPr>
          <w:rStyle w:val="TitleChar"/>
          <w:sz w:val="12"/>
        </w:rPr>
        <w:t>¶</w:t>
      </w:r>
      <w:r w:rsidRPr="00744C62">
        <w:rPr>
          <w:rStyle w:val="TitleChar"/>
        </w:rPr>
        <w:t xml:space="preserve"> reflects both my economics background and the expositional simplicity</w:t>
      </w:r>
      <w:r w:rsidRPr="00744C62">
        <w:rPr>
          <w:rStyle w:val="TitleChar"/>
          <w:sz w:val="12"/>
        </w:rPr>
        <w:t>¶</w:t>
      </w:r>
      <w:r w:rsidRPr="00744C62">
        <w:rPr>
          <w:rStyle w:val="TitleChar"/>
        </w:rPr>
        <w:t xml:space="preserve"> gained by using this relatively well-defined goal</w:t>
      </w:r>
      <w:r w:rsidRPr="00744C62">
        <w:t>. It does not reflect a view</w:t>
      </w:r>
      <w:r w:rsidRPr="00744C62">
        <w:rPr>
          <w:sz w:val="12"/>
        </w:rPr>
        <w:t>¶</w:t>
      </w:r>
      <w:r w:rsidRPr="00744C62">
        <w:t xml:space="preserve"> of the ethical supremacy of efficiency. </w:t>
      </w:r>
      <w:r w:rsidRPr="00744C62">
        <w:rPr>
          <w:rStyle w:val="TitleChar"/>
        </w:rPr>
        <w:t>My focus on efficiency is not exclusive</w:t>
      </w:r>
      <w:r w:rsidRPr="00744C62">
        <w:t>. I also regularly consider the kinds of concerns reflected in more complete and complex constellations of goals like that embodied in Rawls’s</w:t>
      </w:r>
      <w:r w:rsidRPr="00744C62">
        <w:rPr>
          <w:sz w:val="12"/>
        </w:rPr>
        <w:t>¶</w:t>
      </w:r>
      <w:r w:rsidRPr="00744C62">
        <w:t xml:space="preserve"> theory of justice. In chapter 8, for example, I extensively and critically ex</w:t>
      </w:r>
      <w:r w:rsidRPr="00744C62">
        <w:rPr>
          <w:sz w:val="12"/>
        </w:rPr>
        <w:t>¶</w:t>
      </w:r>
      <w:r w:rsidRPr="00744C62">
        <w:t xml:space="preserve"> amine the complex institutional choices presented by another important</w:t>
      </w:r>
      <w:r w:rsidRPr="00744C62">
        <w:rPr>
          <w:sz w:val="12"/>
        </w:rPr>
        <w:t>¶</w:t>
      </w:r>
      <w:r w:rsidRPr="00744C62">
        <w:t xml:space="preserve"> example of non-efficiency goals — Lockean libertarianism.</w:t>
      </w:r>
      <w:r w:rsidRPr="00744C62">
        <w:rPr>
          <w:sz w:val="12"/>
        </w:rPr>
        <w:t>¶</w:t>
      </w:r>
      <w:r w:rsidRPr="00744C62">
        <w:t xml:space="preserve"> </w:t>
      </w:r>
      <w:r w:rsidRPr="00744C62">
        <w:rPr>
          <w:rStyle w:val="TitleChar"/>
        </w:rPr>
        <w:t>Whatever the social goal in question</w:t>
      </w:r>
      <w:r w:rsidRPr="00744C62">
        <w:t xml:space="preserve">, however, </w:t>
      </w:r>
      <w:r w:rsidRPr="00744C62">
        <w:rPr>
          <w:rStyle w:val="TitleChar"/>
        </w:rPr>
        <w:t>the institutional analysis</w:t>
      </w:r>
      <w:r w:rsidRPr="00744C62">
        <w:rPr>
          <w:rStyle w:val="TitleChar"/>
          <w:sz w:val="12"/>
        </w:rPr>
        <w:t>¶</w:t>
      </w:r>
      <w:r w:rsidRPr="00744C62">
        <w:rPr>
          <w:rStyle w:val="TitleChar"/>
        </w:rPr>
        <w:t xml:space="preserve"> that follows should provide important information about the characteristics of available alternative institutional decision-makers and should allow</w:t>
      </w:r>
      <w:r w:rsidRPr="00744C62">
        <w:rPr>
          <w:rStyle w:val="TitleChar"/>
          <w:sz w:val="12"/>
        </w:rPr>
        <w:t>¶</w:t>
      </w:r>
      <w:r w:rsidRPr="00744C62">
        <w:rPr>
          <w:rStyle w:val="TitleChar"/>
        </w:rPr>
        <w:t xml:space="preserve"> any analyst to get at least a rough picture of the Issues of Institutional</w:t>
      </w:r>
      <w:r w:rsidRPr="00744C62">
        <w:rPr>
          <w:rStyle w:val="TitleChar"/>
          <w:sz w:val="12"/>
        </w:rPr>
        <w:t>¶</w:t>
      </w:r>
      <w:r w:rsidRPr="00744C62">
        <w:rPr>
          <w:rStyle w:val="TitleChar"/>
        </w:rPr>
        <w:t xml:space="preserve"> choice involved</w:t>
      </w:r>
      <w:r w:rsidRPr="00744C62">
        <w:t xml:space="preserve">. </w:t>
      </w:r>
      <w:r w:rsidRPr="00744C62">
        <w:rPr>
          <w:rStyle w:val="TitleChar"/>
        </w:rPr>
        <w:t>The same institutional alternatives are available whatever</w:t>
      </w:r>
      <w:r w:rsidRPr="00744C62">
        <w:rPr>
          <w:rStyle w:val="TitleChar"/>
          <w:sz w:val="12"/>
        </w:rPr>
        <w:t>¶</w:t>
      </w:r>
      <w:r w:rsidRPr="00744C62">
        <w:rPr>
          <w:rStyle w:val="TitleChar"/>
        </w:rPr>
        <w:t xml:space="preserve"> the goal, and the same institutional behavior confronts the implementa</w:t>
      </w:r>
      <w:r w:rsidRPr="00744C62">
        <w:rPr>
          <w:rStyle w:val="TitleChar"/>
          <w:sz w:val="12"/>
        </w:rPr>
        <w:t>¶</w:t>
      </w:r>
      <w:r w:rsidRPr="00744C62">
        <w:rPr>
          <w:rStyle w:val="TitleChar"/>
        </w:rPr>
        <w:t xml:space="preserve"> tion of all goals</w:t>
      </w:r>
      <w:r w:rsidRPr="00744C62">
        <w:t xml:space="preserve">. </w:t>
      </w:r>
      <w:r w:rsidRPr="00744C62">
        <w:rPr>
          <w:rStyle w:val="TitleChar"/>
        </w:rPr>
        <w:t>Although Institutional choices</w:t>
      </w:r>
      <w:r w:rsidRPr="00744C62">
        <w:t xml:space="preserve"> and, therefore, law and</w:t>
      </w:r>
      <w:r w:rsidRPr="00744C62">
        <w:rPr>
          <w:sz w:val="12"/>
        </w:rPr>
        <w:t>¶</w:t>
      </w:r>
      <w:r w:rsidRPr="00744C62">
        <w:t xml:space="preserve"> public policy choices </w:t>
      </w:r>
      <w:r w:rsidRPr="00744C62">
        <w:rPr>
          <w:rStyle w:val="TitleChar"/>
        </w:rPr>
        <w:t>can vary depending on the goal, these same insights</w:t>
      </w:r>
      <w:r w:rsidRPr="00744C62">
        <w:rPr>
          <w:rStyle w:val="TitleChar"/>
          <w:sz w:val="12"/>
        </w:rPr>
        <w:t>¶</w:t>
      </w:r>
      <w:r w:rsidRPr="00744C62">
        <w:rPr>
          <w:rStyle w:val="TitleChar"/>
        </w:rPr>
        <w:t xml:space="preserve"> about institutional character and behavior will be relevant no matter what</w:t>
      </w:r>
      <w:r w:rsidRPr="00744C62">
        <w:rPr>
          <w:rStyle w:val="TitleChar"/>
          <w:sz w:val="12"/>
        </w:rPr>
        <w:t>¶</w:t>
      </w:r>
      <w:r w:rsidRPr="00744C62">
        <w:rPr>
          <w:rStyle w:val="TitleChar"/>
        </w:rPr>
        <w:t xml:space="preserve"> the goal. Economic analysts</w:t>
      </w:r>
      <w:r w:rsidRPr="00744C62">
        <w:t>, wedded to the sort of single Institutionalism dis</w:t>
      </w:r>
      <w:r w:rsidRPr="00744C62">
        <w:rPr>
          <w:sz w:val="12"/>
        </w:rPr>
        <w:t>¶</w:t>
      </w:r>
      <w:r w:rsidRPr="00744C62">
        <w:t xml:space="preserve"> played by Posner, </w:t>
      </w:r>
      <w:r w:rsidRPr="00744C62">
        <w:rPr>
          <w:rStyle w:val="Emphasis"/>
        </w:rPr>
        <w:t>may be tempted to retain their single institutional ap</w:t>
      </w:r>
      <w:r w:rsidRPr="00744C62">
        <w:rPr>
          <w:rStyle w:val="Emphasis"/>
          <w:b w:val="0"/>
          <w:sz w:val="12"/>
          <w:u w:val="none"/>
        </w:rPr>
        <w:t>¶</w:t>
      </w:r>
      <w:r w:rsidRPr="00744C62">
        <w:rPr>
          <w:rStyle w:val="Emphasis"/>
        </w:rPr>
        <w:t xml:space="preserve"> proach by labeling institutional comparison as a secondary adjustment—</w:t>
      </w:r>
      <w:r w:rsidRPr="00744C62">
        <w:rPr>
          <w:rStyle w:val="Emphasis"/>
          <w:b w:val="0"/>
          <w:sz w:val="12"/>
          <w:u w:val="none"/>
        </w:rPr>
        <w:t>¶</w:t>
      </w:r>
      <w:r w:rsidRPr="00744C62">
        <w:rPr>
          <w:rStyle w:val="Emphasis"/>
        </w:rPr>
        <w:t xml:space="preserve"> a sort of “second best” consideration</w:t>
      </w:r>
      <w:r w:rsidRPr="00744C62">
        <w:t>—to be addressed later, if at all.</w:t>
      </w:r>
      <w:r w:rsidRPr="00744C62">
        <w:rPr>
          <w:sz w:val="12"/>
        </w:rPr>
        <w:t>¶</w:t>
      </w:r>
      <w:r w:rsidRPr="00744C62">
        <w:t xml:space="preserve"> Besides denying the evidence In this book, </w:t>
      </w:r>
      <w:r w:rsidRPr="00744C62">
        <w:rPr>
          <w:rStyle w:val="Emphasis"/>
        </w:rPr>
        <w:t>such treatment would violate a</w:t>
      </w:r>
      <w:r w:rsidRPr="00744C62">
        <w:rPr>
          <w:rStyle w:val="Emphasis"/>
          <w:b w:val="0"/>
          <w:sz w:val="12"/>
          <w:u w:val="none"/>
        </w:rPr>
        <w:t>¶</w:t>
      </w:r>
      <w:r w:rsidRPr="00744C62">
        <w:rPr>
          <w:rStyle w:val="Emphasis"/>
        </w:rPr>
        <w:t xml:space="preserve"> basic tenet of economics: opportunity costs. No economist can study any</w:t>
      </w:r>
      <w:r w:rsidRPr="00744C62">
        <w:rPr>
          <w:rStyle w:val="Emphasis"/>
          <w:b w:val="0"/>
          <w:sz w:val="12"/>
          <w:u w:val="none"/>
        </w:rPr>
        <w:t>¶</w:t>
      </w:r>
      <w:r w:rsidRPr="00744C62">
        <w:rPr>
          <w:rStyle w:val="Emphasis"/>
        </w:rPr>
        <w:t xml:space="preserve"> social choice except in terms of its alternatives.</w:t>
      </w:r>
      <w:r w:rsidRPr="00744C62">
        <w:t xml:space="preserve"> Economic analysts of law</w:t>
      </w:r>
      <w:r w:rsidRPr="00744C62">
        <w:rPr>
          <w:sz w:val="12"/>
        </w:rPr>
        <w:t>¶</w:t>
      </w:r>
      <w:r w:rsidRPr="00744C62">
        <w:t xml:space="preserve"> are studying institutional choices, usually one between the market and the</w:t>
      </w:r>
      <w:r w:rsidRPr="00744C62">
        <w:rPr>
          <w:sz w:val="12"/>
        </w:rPr>
        <w:t>¶</w:t>
      </w:r>
      <w:r w:rsidRPr="00744C62">
        <w:t xml:space="preserve"> courts. </w:t>
      </w:r>
      <w:r w:rsidRPr="00744C62">
        <w:rPr>
          <w:rStyle w:val="TitleChar"/>
        </w:rPr>
        <w:t>They cannot simply rely on single institutional notions</w:t>
      </w:r>
      <w:r w:rsidRPr="00744C62">
        <w:t>, like market</w:t>
      </w:r>
      <w:r w:rsidRPr="00744C62">
        <w:rPr>
          <w:sz w:val="12"/>
        </w:rPr>
        <w:t>¶</w:t>
      </w:r>
      <w:r w:rsidRPr="00744C62">
        <w:t xml:space="preserve"> failure. Here </w:t>
      </w:r>
      <w:r w:rsidRPr="00744C62">
        <w:rPr>
          <w:rStyle w:val="Emphasis"/>
        </w:rPr>
        <w:t>the need to consider and compare Institutional alternatives Is</w:t>
      </w:r>
      <w:r w:rsidRPr="00744C62">
        <w:rPr>
          <w:rStyle w:val="Emphasis"/>
          <w:b w:val="0"/>
          <w:sz w:val="12"/>
          <w:u w:val="none"/>
        </w:rPr>
        <w:t>¶</w:t>
      </w:r>
      <w:r w:rsidRPr="00744C62">
        <w:rPr>
          <w:rStyle w:val="Emphasis"/>
        </w:rPr>
        <w:t xml:space="preserve"> primary, not secondary, to competent economic analysis</w:t>
      </w:r>
      <w:r w:rsidRPr="00744C62">
        <w:t>.</w:t>
      </w:r>
    </w:p>
    <w:p w:rsidR="00223B08" w:rsidRPr="00744C62" w:rsidRDefault="00223B08" w:rsidP="00223B08"/>
    <w:p w:rsidR="00223B08" w:rsidRPr="00744C62" w:rsidRDefault="00223B08" w:rsidP="00DF15FA">
      <w:pPr>
        <w:rPr>
          <w:rStyle w:val="Style13ptBold"/>
        </w:rPr>
      </w:pPr>
    </w:p>
    <w:p w:rsidR="00223B08" w:rsidRPr="00744C62" w:rsidRDefault="00223B08" w:rsidP="00223B08"/>
    <w:p w:rsidR="009B2F79" w:rsidRPr="00744C62" w:rsidRDefault="007111EE" w:rsidP="009B2F79">
      <w:pPr>
        <w:pStyle w:val="Heading1"/>
      </w:pPr>
      <w:r w:rsidRPr="00744C62">
        <w:t>Assurance</w:t>
      </w:r>
      <w:r w:rsidR="009B2F79" w:rsidRPr="00744C62">
        <w:t xml:space="preserve"> Net Benefit </w:t>
      </w:r>
    </w:p>
    <w:p w:rsidR="009B2F79" w:rsidRPr="00744C62" w:rsidRDefault="009B2F79" w:rsidP="009B2F79">
      <w:pPr>
        <w:pStyle w:val="Heading2"/>
      </w:pPr>
      <w:r w:rsidRPr="00744C62">
        <w:t>Uniqueness</w:t>
      </w:r>
    </w:p>
    <w:p w:rsidR="009B2F79" w:rsidRPr="00744C62" w:rsidRDefault="00D43D5B" w:rsidP="009B2F79">
      <w:pPr>
        <w:pStyle w:val="Heading3"/>
      </w:pPr>
      <w:r w:rsidRPr="00744C62">
        <w:t xml:space="preserve">Uq: Alliance Strong </w:t>
      </w:r>
    </w:p>
    <w:p w:rsidR="00D43D5B" w:rsidRPr="00744C62" w:rsidRDefault="00D43D5B" w:rsidP="00D43D5B">
      <w:pPr>
        <w:pStyle w:val="Heading4"/>
      </w:pPr>
      <w:r w:rsidRPr="00744C62">
        <w:t>Relations high – Obama’s recent visit to Hiroshima and high public opinion prove</w:t>
      </w:r>
    </w:p>
    <w:p w:rsidR="00D43D5B" w:rsidRPr="00744C62" w:rsidRDefault="00D43D5B" w:rsidP="00D43D5B">
      <w:r w:rsidRPr="00744C62">
        <w:rPr>
          <w:rStyle w:val="Style13ptBold"/>
        </w:rPr>
        <w:t>Kobayashi 5-28-16</w:t>
      </w:r>
      <w:r w:rsidRPr="00744C62">
        <w:t xml:space="preserve"> Staff writer for Japan times and Kyodo News (Kakumi; May 28, 2016; “FOCUS: Obama Hiroshima visit to cement ties with Japan in A-bomb reconciliation,” Kyodo News, </w:t>
      </w:r>
      <w:hyperlink r:id="rId43" w:history="1">
        <w:r w:rsidRPr="00744C62">
          <w:rPr>
            <w:rStyle w:val="Hyperlink"/>
          </w:rPr>
          <w:t>https://english.kyodonews.jp/news/2016/05/413785.html</w:t>
        </w:r>
      </w:hyperlink>
      <w:r w:rsidRPr="00744C62">
        <w:t>) AAB</w:t>
      </w:r>
    </w:p>
    <w:p w:rsidR="00D43D5B" w:rsidRPr="00744C62" w:rsidRDefault="00D43D5B" w:rsidP="00D43D5B">
      <w:r w:rsidRPr="00744C62">
        <w:t xml:space="preserve">U.S. President Barack </w:t>
      </w:r>
      <w:r w:rsidRPr="00744C62">
        <w:rPr>
          <w:rStyle w:val="StyleUnderline"/>
        </w:rPr>
        <w:t xml:space="preserve">Obama succeeded in impressing Japan with his intention to seek reconciliation after </w:t>
      </w:r>
      <w:r w:rsidRPr="00744C62">
        <w:t xml:space="preserve">the 1945 nuclear bomb attacks with a speech filled with future-oriented words he delivered during </w:t>
      </w:r>
      <w:r w:rsidRPr="00744C62">
        <w:rPr>
          <w:rStyle w:val="StyleUnderline"/>
        </w:rPr>
        <w:t>a historic visit to Hiroshima</w:t>
      </w:r>
      <w:r w:rsidRPr="00744C62">
        <w:t xml:space="preserve">. </w:t>
      </w:r>
      <w:r w:rsidRPr="00744C62">
        <w:rPr>
          <w:rStyle w:val="StyleUnderline"/>
        </w:rPr>
        <w:t>The event is likely to help strengthen bilateral relations between Japan and the United States and may encourage Tokyo to try harder to settle pending issues</w:t>
      </w:r>
      <w:r w:rsidRPr="00744C62">
        <w:t xml:space="preserve"> related to World War II with other Asian countries, </w:t>
      </w:r>
      <w:r w:rsidRPr="00744C62">
        <w:rPr>
          <w:rStyle w:val="StyleUnderline"/>
        </w:rPr>
        <w:t>analysts say</w:t>
      </w:r>
      <w:r w:rsidRPr="00744C62">
        <w:t>. "The world was forever changed here," Obama said in the speech he delivered Friday in the Peace Memorial Park near ground zero, referring to the U.S. dropping of an atomic bomb on the city 71 years ago. "But today the children of this city will go through their day in peace. What a precious thing that is. It is worth protecting and then extending to every child," Obama said. "</w:t>
      </w:r>
      <w:r w:rsidRPr="00744C62">
        <w:rPr>
          <w:rStyle w:val="StyleUnderline"/>
        </w:rPr>
        <w:t>The United States and Japan forged not only an alliance but a friendship</w:t>
      </w:r>
      <w:r w:rsidRPr="00744C62">
        <w:t>," he said. Aging atomic-bomb survivors, including the 91-year-old Sunao Tsuboi who attended the ceremony, showed positive reactions to Obama's hourlong stay in Hiroshima which was devastated by a U.S. atomic bomb at the end of the war. Tsuboi, a leader of the Japan Confederation of A- and H-Bomb Sufferers Organizations, told reporters after he spoke to Obama that he told Obama, "I am not blaming the United States. I do not hate the country." Many major Japanese news outlets posted a photo of Obama giving a hug to Shigeaki Mori, a survivor and historian who worked on identifying 12 American victims who were imprisoned in Hiroshima at the time of the attack. "</w:t>
      </w:r>
      <w:r w:rsidRPr="00744C62">
        <w:rPr>
          <w:rStyle w:val="StyleUnderline"/>
        </w:rPr>
        <w:t>The speech was much more meaningful and powerful than I would have expected,</w:t>
      </w:r>
      <w:r w:rsidRPr="00744C62">
        <w:t xml:space="preserve">" </w:t>
      </w:r>
      <w:r w:rsidRPr="00744C62">
        <w:rPr>
          <w:rStyle w:val="StyleUnderline"/>
        </w:rPr>
        <w:t>James Schoff, an expert on U.S.-Japan relations at the Carnegie Endowment for International Peace think tank, said.</w:t>
      </w:r>
      <w:r w:rsidRPr="00744C62">
        <w:t xml:space="preserve"> "</w:t>
      </w:r>
      <w:r w:rsidRPr="00744C62">
        <w:rPr>
          <w:rStyle w:val="StyleUnderline"/>
        </w:rPr>
        <w:t>The event itself and the way it was conducted gave me a strong impression of the reconciliation that has taken place between America and Japan</w:t>
      </w:r>
      <w:r w:rsidRPr="00744C62">
        <w:t xml:space="preserve">," Schoff said. He mentioned the crowds spotted near the park for a sight of Obama, accompanied by Japanese Prime Minister Shinzo Abe, and the ceremony in which each leader laid a wreath. Obama came to Hiroshima as the United States has called for increased contributions from Japan in tackling security and economic challenges in the Asia-Pacific region, such as China's unilateral territorial claims in the East and South China Sea as well as an early implementation of the Trans-Pacific Partnership free trade deal. Yves Tiberghien, an expert on East Asian politics, said </w:t>
      </w:r>
      <w:r w:rsidRPr="00744C62">
        <w:rPr>
          <w:rStyle w:val="Emphasis"/>
        </w:rPr>
        <w:t>Obama's visit to Hiroshima "builds further trust and positive feelings toward the U.S. within Japanese public opinion</w:t>
      </w:r>
      <w:r w:rsidRPr="00744C62">
        <w:t>." Tiberghien, who heads the Institute of Asian Research at The University of British Columbia, also said, "</w:t>
      </w:r>
      <w:r w:rsidRPr="00744C62">
        <w:rPr>
          <w:rStyle w:val="StyleUnderline"/>
        </w:rPr>
        <w:t>The hope is that it can nudge Japan to lead similar peaceful visits to Korea, China, and indeed other countries in East Asia in a similar way as President Obama came to Hiroshima</w:t>
      </w:r>
      <w:r w:rsidRPr="00744C62">
        <w:t>."</w:t>
      </w:r>
    </w:p>
    <w:p w:rsidR="00D43D5B" w:rsidRPr="00744C62" w:rsidRDefault="00D43D5B" w:rsidP="00D43D5B">
      <w:pPr>
        <w:rPr>
          <w:rStyle w:val="StyleUnderline"/>
        </w:rPr>
      </w:pPr>
    </w:p>
    <w:p w:rsidR="009B2F79" w:rsidRPr="00744C62" w:rsidRDefault="009B2F79" w:rsidP="009B2F79">
      <w:pPr>
        <w:pStyle w:val="Heading4"/>
      </w:pPr>
      <w:r w:rsidRPr="00744C62">
        <w:t>The alliance is strong – momentum now</w:t>
      </w:r>
    </w:p>
    <w:p w:rsidR="009B2F79" w:rsidRPr="00744C62" w:rsidRDefault="009B2F79" w:rsidP="009B2F79">
      <w:r w:rsidRPr="00744C62">
        <w:rPr>
          <w:rStyle w:val="Style13ptBold"/>
        </w:rPr>
        <w:t xml:space="preserve">East Asia Forum 16 </w:t>
      </w:r>
      <w:r w:rsidRPr="00744C62">
        <w:t xml:space="preserve">East Asia Forum is a platform for analysis and research on politics, economics, business, law, security, international relations and society relevant to public policy, centred on the Asia Pacific region, based out of the Crawford School of Public Policy at the Australian National University, the Forum is a joint initiative of two academic research networks: the East Asian Bureau of Economic Research (EABER) and the South Asian Bureau of Economic Research (SABER)(April 22, 2016, “Is the Japan-U.S. Relationship Stronger than Isolationist Rhetoric?” Economy Watch, </w:t>
      </w:r>
      <w:hyperlink r:id="rId44" w:history="1">
        <w:r w:rsidRPr="00744C62">
          <w:rPr>
            <w:rStyle w:val="Hyperlink"/>
          </w:rPr>
          <w:t>http://www.economywatch.com/features/Is-the-Japan-US-Relationship-Stronger-than-Isolationist-Rhetoric0422.html</w:t>
        </w:r>
      </w:hyperlink>
      <w:r w:rsidRPr="00744C62">
        <w:t>) AAB</w:t>
      </w:r>
    </w:p>
    <w:p w:rsidR="009B2F79" w:rsidRPr="00744C62" w:rsidRDefault="009B2F79" w:rsidP="009B2F79"/>
    <w:p w:rsidR="009B2F79" w:rsidRPr="00744C62" w:rsidRDefault="009B2F79" w:rsidP="009B2F79">
      <w:r w:rsidRPr="00744C62">
        <w:rPr>
          <w:rStyle w:val="StyleUnderline"/>
        </w:rPr>
        <w:t xml:space="preserve">Not only is the US–Japan alliance looking solid, but also it appears that both countries are looking to </w:t>
      </w:r>
      <w:r w:rsidRPr="00744C62">
        <w:rPr>
          <w:rStyle w:val="Emphasis"/>
        </w:rPr>
        <w:t>further strengthen it</w:t>
      </w:r>
      <w:r w:rsidRPr="00744C62">
        <w:rPr>
          <w:rStyle w:val="StyleUnderline"/>
        </w:rPr>
        <w:t xml:space="preserve">. </w:t>
      </w:r>
      <w:r w:rsidRPr="00744C62">
        <w:rPr>
          <w:rStyle w:val="Emphasis"/>
        </w:rPr>
        <w:t>This sentiment gained momentum</w:t>
      </w:r>
      <w:r w:rsidRPr="00744C62">
        <w:t xml:space="preserve"> </w:t>
      </w:r>
      <w:r w:rsidRPr="00744C62">
        <w:rPr>
          <w:rStyle w:val="StyleUnderline"/>
        </w:rPr>
        <w:t>after the official visit of Abe to the United States in April 2015. Both leaders have also reaffirmed their commitment to the alliance by announcing the revised Guidelines for US–Japan Defense Cooperation. The revised document acknowledges the regional shifts in the balance of power; Japan’s altered defence posture, and the emerging transnational threats to Japan and the United States. The outlook for the US–Japan alliance has also improved with the passage of Japan’s security-related bills in September 2015,</w:t>
      </w:r>
      <w:r w:rsidRPr="00744C62">
        <w:t xml:space="preserve"> which allows the Japan Self-Defense Forces (SDF) to play a greater role in maintaining international peace and stability under the banner of a ‘proactive contributions to peace’. </w:t>
      </w:r>
      <w:r w:rsidRPr="00744C62">
        <w:rPr>
          <w:rStyle w:val="Emphasis"/>
        </w:rPr>
        <w:t xml:space="preserve">The alliance is now explicitly global in scope and aims to be more balanced and effective. </w:t>
      </w:r>
      <w:r w:rsidRPr="00744C62">
        <w:t xml:space="preserve">However, as the alliance expands, the limitations faced by both Washington and Tokyo must be managed carefully. With the relative decline in US power, the future of global leadership is uncertain. As such, there is a risk that the United States could pursue the same ‘isolationist policy’ that US presidential hopeful Donald Trump has been advocating so strongly. Alternatively, there is a risk that the United States might try to drag Japan into unnecessary conflicts. In addition, while Japan’s new security laws expand the role of the SDF; its ability to exercise collective self-defence is still limited under strict conditions. With these limitations in mind, </w:t>
      </w:r>
      <w:r w:rsidRPr="00744C62">
        <w:rPr>
          <w:rStyle w:val="StyleUnderline"/>
        </w:rPr>
        <w:t>both Washington and Tokyo must elevate the alliance to the next step by developing a more multifaceted partnership</w:t>
      </w:r>
      <w:r w:rsidRPr="00744C62">
        <w:t xml:space="preserve">. </w:t>
      </w:r>
      <w:r w:rsidRPr="00744C62">
        <w:rPr>
          <w:rStyle w:val="StyleUnderline"/>
        </w:rPr>
        <w:t>The United States and Japan are already taking this next step through strengthening trilateral cooperation with like-minded partners such as Australia and India.</w:t>
      </w:r>
      <w:r w:rsidRPr="00744C62">
        <w:t xml:space="preserve"> For instance, Japan and India upgraded their relationship to a ‘Special Strategic and Global Partnership’ during Prime Minister Modi’s visit to Japan in 2014. The relationship has gone from strength to strength ever since, and has included a successful US–India–Japan Malabar naval exercise in 2015. As for the Australia–Japan relationship, the two countries have forged a ‘special strategic partnership’ that seeks to advance both Canberra and Tokyo’s national interests and to ‘multiply their capabilities to meet joint security challenges’ in the region. </w:t>
      </w:r>
      <w:r w:rsidRPr="00744C62">
        <w:rPr>
          <w:rStyle w:val="StyleUnderline"/>
        </w:rPr>
        <w:t>Japan’s bid to build Australia’s new submarine fleet, if successful, will provide the crucial strategic element to deepen the partnership not only between the two countries, but also with Washington.</w:t>
      </w:r>
      <w:r w:rsidRPr="00744C62">
        <w:t xml:space="preserve"> This forward-looking approach is important because it recognises the rise of emerging economies in the Asia Pacific and slowly moves from the perspective of United States as an external balancer. However, such trilateral cooperation is still not enough of a confidence building measure to peacefully manage the current geostrategic transition. China has to be included. One way around this could be for Japan to establish an informal gathering between the United States, Japan and Asia’s rising powers, such as China, India, Australia and Indonesia. This gathering could then be used as a consultation mechanism for security issues in the region, including developing functional cooperation in the South China Sea as well as re-examining the effectiveness of the US forward deployment strategy in Asia. </w:t>
      </w:r>
      <w:r w:rsidRPr="00744C62">
        <w:rPr>
          <w:rStyle w:val="Emphasis"/>
        </w:rPr>
        <w:t>It appears that the US–Japan alliance will not only survive the upsurge in isolationist rhetoric within the United States but will continue to deepen into the future.</w:t>
      </w:r>
      <w:r w:rsidRPr="00744C62">
        <w:t xml:space="preserve"> Yet, to successfully address new challenges and seize new opportunities, the alliance should also be adaptive and develop more multifaceted partnerships with other rising powers in the region.</w:t>
      </w:r>
    </w:p>
    <w:p w:rsidR="009B2F79" w:rsidRPr="00744C62" w:rsidRDefault="009B2F79" w:rsidP="009B2F79"/>
    <w:p w:rsidR="009B2F79" w:rsidRPr="00744C62" w:rsidRDefault="009B2F79" w:rsidP="009B2F79">
      <w:pPr>
        <w:pStyle w:val="Heading4"/>
      </w:pPr>
      <w:r w:rsidRPr="00744C62">
        <w:t>The US-Japan alliance is stronger than ever – new Japan foreign policy goals provide a lofty vision for strengthening the alliance</w:t>
      </w:r>
    </w:p>
    <w:p w:rsidR="009B2F79" w:rsidRPr="00744C62" w:rsidRDefault="009B2F79" w:rsidP="009B2F79">
      <w:r w:rsidRPr="00744C62">
        <w:rPr>
          <w:rStyle w:val="Style13ptBold"/>
        </w:rPr>
        <w:t>Walker and Azuma 16</w:t>
      </w:r>
      <w:r w:rsidRPr="00744C62">
        <w:t xml:space="preserve"> Joshua W. Walker is a Council on Foreign Relations International Affairs Fellow, co-founded the Yale Journal of International Affairs, Ph.D. in Politics and Public Policy from Princeton University, Master's degree in International Relations from Yale, Bachelor's degree from the University of Richmond; Hidetoshi Azuma is an Energy Security intern at the American Security Project, focusing on US-Russian energy competition in Northeast Asia, MA student at the Elliott School of International Affairs, the George Washington University (February 1, 2016, “The Rise of the Abe Doctrine,” The National Interest; </w:t>
      </w:r>
      <w:hyperlink r:id="rId45" w:history="1">
        <w:r w:rsidRPr="00744C62">
          <w:rPr>
            <w:rStyle w:val="Hyperlink"/>
          </w:rPr>
          <w:t>http://nationalinterest.org/feature/the-rise-the-abe-doctrine-15072?page=3</w:t>
        </w:r>
      </w:hyperlink>
      <w:r w:rsidRPr="00744C62">
        <w:t>) AAB</w:t>
      </w:r>
    </w:p>
    <w:p w:rsidR="009B2F79" w:rsidRPr="00744C62" w:rsidRDefault="009B2F79" w:rsidP="009B2F79"/>
    <w:p w:rsidR="009B2F79" w:rsidRPr="00744C62" w:rsidRDefault="009B2F79" w:rsidP="009B2F79">
      <w:r w:rsidRPr="00744C62">
        <w:t xml:space="preserve">But thanks to Kiishi's grandson, Prime Minister Shinzo Abe, </w:t>
      </w:r>
      <w:r w:rsidRPr="00744C62">
        <w:rPr>
          <w:rStyle w:val="StyleUnderline"/>
        </w:rPr>
        <w:t>the U.S.-Japan alliance in 2016 is stronger than ever. While</w:t>
      </w:r>
      <w:r w:rsidRPr="00744C62">
        <w:t xml:space="preserve"> the role of domestic politics has not become any less important in either Washington or Tokyo, </w:t>
      </w:r>
      <w:r w:rsidRPr="00744C62">
        <w:rPr>
          <w:rStyle w:val="StyleUnderline"/>
        </w:rPr>
        <w:t>the focus has shifted in both countries.</w:t>
      </w:r>
      <w:r w:rsidRPr="00744C62">
        <w:t xml:space="preserve"> The U.S. is in the midst of the 2016 presidential elections, where candidates have largely ignored foreign policy beyond discussions of the Islamic State in Iraq and the Levant (ISIL). Alliances like the U.S.-Japan bilateral are inevitably being taken for granted rather than celebrated by Americans. By contrast, </w:t>
      </w:r>
      <w:r w:rsidRPr="00744C62">
        <w:rPr>
          <w:rStyle w:val="StyleUnderline"/>
        </w:rPr>
        <w:t xml:space="preserve">Japan under Prime Minister Abe is growing ever more confident in the pairing, increasingly willing to implement a more proactive foreign policy and stretch the tradition bounds of this relationship. Addressing the joint-session of the Congress on April 29, 2015, Prime Minister Abe delivered his aptly titled speech, Toward an Alliance of Hope, conveying to the American people his lofty vision for strengthening the alliance for global peace and stability. Abe's confidence is widely supported by the Japanese public; in 2015, 82.9% considered the alliance as contributing to the country's national security, while 84.6% favored the maintenance of bilateral relations in the future. </w:t>
      </w:r>
      <w:r w:rsidRPr="00744C62">
        <w:t xml:space="preserve">Enter the “Abe Doctrine” </w:t>
      </w:r>
      <w:r w:rsidRPr="00744C62">
        <w:rPr>
          <w:rStyle w:val="StyleUnderline"/>
        </w:rPr>
        <w:t>Recent changes in Japan's foreign policy corroborate and re-enforce such optimism for the alliance</w:t>
      </w:r>
      <w:r w:rsidRPr="00744C62">
        <w:t xml:space="preserve">. At the heart of these changes is the slow demise of postwar Japan's mercantilist realism, the Yoshida Doctrine. When its architect, former Prime Minister Shigeru Yoshida, signed the alliance treaty in 1951, he all but relegated Japan's own security burden to the United States in exchange for economic development. His formula immediately bore fruit, allowing Japan to become the second largest economy by the 1960s, yet it also left a legacy of severely restricting Japan's diplomatic flexibility—most recently resulting in the tragic execution of two Japanese nationals by ISIL in early 2015. </w:t>
      </w:r>
      <w:r w:rsidRPr="00744C62">
        <w:rPr>
          <w:rStyle w:val="StyleUnderline"/>
        </w:rPr>
        <w:t>Abe's security reform has been</w:t>
      </w:r>
      <w:r w:rsidRPr="00744C62">
        <w:t xml:space="preserve"> so </w:t>
      </w:r>
      <w:r w:rsidRPr="00744C62">
        <w:rPr>
          <w:rStyle w:val="StyleUnderline"/>
        </w:rPr>
        <w:t>sweeping</w:t>
      </w:r>
      <w:r w:rsidRPr="00744C62">
        <w:t xml:space="preserve"> that it is increasingly being seen as the Yoshida Doctrine’s contemporary successor. According to Christopher Hughes of the University of Warwick, the “Abe Doctrine” promotes a "more assertive, high-profile, and high-risk foreign and security policy for Japan." </w:t>
      </w:r>
      <w:r w:rsidRPr="00744C62">
        <w:rPr>
          <w:rStyle w:val="Emphasis"/>
        </w:rPr>
        <w:t>Such ambitious foreign policy thinking has significantly strengthened the U.S.-Japan alliance. The 2015 revision of the Guidelines for U.S.-Japan Defense Cooperation eliminated the geographical limits on the scope of the alliance, allowing for global security cooperation between Washington and Tokyo.</w:t>
      </w:r>
      <w:r w:rsidRPr="00744C62">
        <w:t xml:space="preserve"> </w:t>
      </w:r>
      <w:r w:rsidRPr="00744C62">
        <w:rPr>
          <w:rStyle w:val="StyleUnderline"/>
        </w:rPr>
        <w:t xml:space="preserve">Moreover, Abe's signature initiative, Proactive Contribution to Peace, links defense and development, further expanding the areas of U.S.-Japan security cooperation. </w:t>
      </w:r>
      <w:r w:rsidRPr="00744C62">
        <w:t xml:space="preserve">Alliance Management: Charting Japan's Path toward Global Security Leadership </w:t>
      </w:r>
      <w:r w:rsidRPr="00744C62">
        <w:rPr>
          <w:rStyle w:val="Emphasis"/>
        </w:rPr>
        <w:t>The Abe Doctrine is welcomed in Washington as a long awaited catalyst for Japan's rise as a natural regional leader in global security affairs.</w:t>
      </w:r>
      <w:r w:rsidRPr="00744C62">
        <w:t xml:space="preserve"> Unlike America’s role in the world, wherein a rhetorically value-laden Western superpower inherited the legacy of European imperialism, Japan has been able to engage with many authoritarian and non-Western countries largely thanks to its pragmatic, economic-centric approach to foreign policy. Such foreign policy pragmatism has also allowed Abe to maintain channels with U.S. rivals, particularly Russia, despite the vicissitudes of events on the other side of the globe. As a result, </w:t>
      </w:r>
      <w:r w:rsidRPr="00744C62">
        <w:rPr>
          <w:rStyle w:val="StyleUnderline"/>
        </w:rPr>
        <w:t>Tokyo is increasingly nurturing its unique ability to "play good cop to Washington's bad cop," leading to potential mutual benefits to</w:t>
      </w:r>
      <w:r w:rsidRPr="00744C62">
        <w:t xml:space="preserve"> whoever becomes </w:t>
      </w:r>
      <w:r w:rsidRPr="00744C62">
        <w:rPr>
          <w:rStyle w:val="StyleUnderline"/>
        </w:rPr>
        <w:t xml:space="preserve">U.S. </w:t>
      </w:r>
      <w:r w:rsidRPr="00744C62">
        <w:t xml:space="preserve">president starting in 2017. </w:t>
      </w:r>
    </w:p>
    <w:p w:rsidR="009B2F79" w:rsidRPr="00744C62" w:rsidRDefault="009B2F79" w:rsidP="009B2F79"/>
    <w:p w:rsidR="009B2F79" w:rsidRPr="00744C62" w:rsidRDefault="009B2F79" w:rsidP="009B2F79">
      <w:pPr>
        <w:pStyle w:val="Heading4"/>
        <w:rPr>
          <w:rStyle w:val="Style13ptBold"/>
          <w:b/>
        </w:rPr>
      </w:pPr>
      <w:r w:rsidRPr="00744C62">
        <w:rPr>
          <w:rStyle w:val="Style13ptBold"/>
          <w:b/>
        </w:rPr>
        <w:t>Alliance strong – Kerry’s recent visit to Hiroshima proves</w:t>
      </w:r>
    </w:p>
    <w:p w:rsidR="009B2F79" w:rsidRPr="00744C62" w:rsidRDefault="009B2F79" w:rsidP="009B2F79">
      <w:r w:rsidRPr="00744C62">
        <w:rPr>
          <w:rStyle w:val="Style13ptBold"/>
        </w:rPr>
        <w:t>Hornung 16</w:t>
      </w:r>
      <w:r w:rsidRPr="00744C62">
        <w:t xml:space="preserve"> Fellow for the Security and Foreign Affairs Program at Sasakawa USA, specializing in topics including Japanese foreign and security policies; the U.S.-Japan alliance; Northeast Asian security; maritime security; and the U.S.-ROK alliance.(Jeffrey; 4/12/16; “Kerry’s visit to Hiroshima shows strength of U.S.-Japan alliance,” Sasakawa USA, </w:t>
      </w:r>
      <w:hyperlink r:id="rId46" w:history="1">
        <w:r w:rsidRPr="00744C62">
          <w:rPr>
            <w:rStyle w:val="Hyperlink"/>
          </w:rPr>
          <w:t>http://spfusa.org/spfusa-news/kerrys-visit-hiroshima-shows-strength-u-s-japan-alliance/</w:t>
        </w:r>
      </w:hyperlink>
      <w:r w:rsidRPr="00744C62">
        <w:t>) AAB</w:t>
      </w:r>
    </w:p>
    <w:p w:rsidR="009B2F79" w:rsidRPr="00744C62" w:rsidRDefault="009B2F79" w:rsidP="009B2F79"/>
    <w:p w:rsidR="009B2F79" w:rsidRPr="00744C62" w:rsidRDefault="009B2F79" w:rsidP="009B2F79">
      <w:r w:rsidRPr="00744C62">
        <w:rPr>
          <w:rStyle w:val="StyleUnderline"/>
        </w:rPr>
        <w:t>U.S. Secretary of State John Kerry’s visit this week to Hiroshima’s Peace Memorial Park is symbolic of the friendship between the two nations and the strength of the U.S.-Japan alliance</w:t>
      </w:r>
      <w:r w:rsidRPr="00744C62">
        <w:t>, Sasakawa USA’s Dr. Jeffrey Hornung said in an April 12 article in the Mainichi Shimbun. Below is the English-language version of the interview: “</w:t>
      </w:r>
      <w:r w:rsidRPr="00744C62">
        <w:rPr>
          <w:rStyle w:val="StyleUnderline"/>
        </w:rPr>
        <w:t>The visit by Secretary Kerry</w:t>
      </w:r>
      <w:r w:rsidRPr="00744C62">
        <w:t xml:space="preserve">, who will become the highest-ranking American official to honor the victims of Hiroshima, </w:t>
      </w:r>
      <w:r w:rsidRPr="00744C62">
        <w:rPr>
          <w:rStyle w:val="StyleUnderline"/>
        </w:rPr>
        <w:t xml:space="preserve">symbolizes the strength of the alliance today. After all, having a high-ranking representative visit the site of terrible tragedy between two former enemies in order to pay his respects demonstrates to the world how close the allies have become. Importantly, given the onslaught of diatribes regarding Japan by Republican presidential frontrunner Donald Trump, the gesture by the Obama Administration </w:t>
      </w:r>
      <w:r w:rsidRPr="00744C62">
        <w:rPr>
          <w:rStyle w:val="Emphasis"/>
        </w:rPr>
        <w:t>reminds the Japanese people of U.S. affinity for and trust in our Japanese ally</w:t>
      </w:r>
      <w:r w:rsidRPr="00744C62">
        <w:rPr>
          <w:rStyle w:val="StyleUnderline"/>
        </w:rPr>
        <w:t>. As heavily symbolic as this gesture is, however, people should not mistake this as something that would affect the Obama Administration’s policies</w:t>
      </w:r>
      <w:r w:rsidRPr="00744C62">
        <w:t xml:space="preserve">. “While there is a prevailing view in America that the atomic bombings of Hiroshima and of Nagasaki helped to quickly end the war, and therefore justified, </w:t>
      </w:r>
      <w:r w:rsidRPr="00744C62">
        <w:rPr>
          <w:rStyle w:val="Emphasis"/>
        </w:rPr>
        <w:t>the U.S.-Japan alliance today has never been stronger.</w:t>
      </w:r>
      <w:r w:rsidRPr="00744C62">
        <w:t xml:space="preserve"> Just as there was no negative backlash emerging from Prime Minister Shinzo Abe’s speech to a joint session of Congress, there is unlikely to be any negative backlash following Secretary Kerry’s visit. Americans are able to distinguish between the tragic events of 70 years ago and the current trust and friendship we have with Japan. After all, Secretary Kerry is not going to Hiroshima to apologize for the bomb. If he were, that would probably be poorly received in the U.S., particularly by the current Republican presidential frontrunner Donald Trump. Instead, Secretary Kerry is simply visiting and paying his respects, like Ambassadors [John] Roos and [Caroline] Kennedy did previously. As such, I do not think it will have any negative impact on Democratic candidates. The only possible candidate who may choose to make this an issue is Donald Trump, given his vitriolic treatment of Japan. Otherwise, this is not a political issue given the objective of his visit.”</w:t>
      </w:r>
    </w:p>
    <w:p w:rsidR="009B2F79" w:rsidRPr="00744C62" w:rsidRDefault="009B2F79" w:rsidP="009B2F79"/>
    <w:p w:rsidR="009B2F79" w:rsidRPr="00744C62" w:rsidRDefault="009B2F79" w:rsidP="009B2F79">
      <w:pPr>
        <w:pStyle w:val="Heading4"/>
      </w:pPr>
      <w:r w:rsidRPr="00744C62">
        <w:t xml:space="preserve">The US-Japan alliance is stronger than it’s ever been – the two countries retain shared interests and collective goals </w:t>
      </w:r>
    </w:p>
    <w:p w:rsidR="009B2F79" w:rsidRPr="00744C62" w:rsidRDefault="009B2F79" w:rsidP="009B2F79">
      <w:r w:rsidRPr="00744C62">
        <w:rPr>
          <w:rStyle w:val="Style13ptBold"/>
        </w:rPr>
        <w:t>Hamre et al 16</w:t>
      </w:r>
      <w:r w:rsidRPr="00744C62">
        <w:t xml:space="preserve"> president and CEO of CSIS, 26th U.S. deputy secretary of defense, former professional staff member of the Senate Armed Services Committee, Rockefeller fellow at the Harvard Divinity School in Cambridge, Massachusetts (February 29, 2016, “The U.S.-Japan Alliance to 2030: Power and Principle,” The Commission on the Future of the Alliance, Sakasawa Peace Foundation USA, </w:t>
      </w:r>
      <w:hyperlink r:id="rId47" w:history="1">
        <w:r w:rsidRPr="00744C62">
          <w:rPr>
            <w:rStyle w:val="Hyperlink"/>
          </w:rPr>
          <w:t>http://spfusa.org/research/the-us-japan-alliance-to-2030-power-and-principle/</w:t>
        </w:r>
      </w:hyperlink>
      <w:r w:rsidRPr="00744C62">
        <w:t>) AAB</w:t>
      </w:r>
    </w:p>
    <w:p w:rsidR="009B2F79" w:rsidRPr="00744C62" w:rsidRDefault="009B2F79" w:rsidP="009B2F79">
      <w:pPr>
        <w:rPr>
          <w:rStyle w:val="Style13ptBold"/>
        </w:rPr>
      </w:pPr>
    </w:p>
    <w:p w:rsidR="009B2F79" w:rsidRPr="00744C62" w:rsidRDefault="009B2F79" w:rsidP="009B2F79">
      <w:pPr>
        <w:rPr>
          <w:rStyle w:val="StyleUnderline"/>
        </w:rPr>
      </w:pPr>
      <w:r w:rsidRPr="00744C62">
        <w:t xml:space="preserve">The Commission notes that </w:t>
      </w:r>
      <w:r w:rsidRPr="00744C62">
        <w:rPr>
          <w:rStyle w:val="StyleUnderline"/>
        </w:rPr>
        <w:t xml:space="preserve">the U.S.-Japan Alliance has helped to provide security and prosperity to the Asia-Pacific region and the broader international community for more than half a century. Today, </w:t>
      </w:r>
      <w:r w:rsidRPr="00744C62">
        <w:rPr>
          <w:rStyle w:val="Emphasis"/>
        </w:rPr>
        <w:t>the U.S.-Japan Alliance is as strong as it has been at any time during its existence</w:t>
      </w:r>
      <w:r w:rsidRPr="00744C62">
        <w:rPr>
          <w:rStyle w:val="StyleUnderline"/>
        </w:rPr>
        <w:t>.</w:t>
      </w:r>
      <w:r w:rsidRPr="00744C62">
        <w:t xml:space="preserve"> The Commission believes </w:t>
      </w:r>
      <w:r w:rsidRPr="00744C62">
        <w:rPr>
          <w:rStyle w:val="StyleUnderline"/>
        </w:rPr>
        <w:t>the Alliance will need all of its current strength and more, since the international security environment over the next 15 years will be as challenging and uncertain as any the United States and Japan have faced. In addition to challenges from a rising China</w:t>
      </w:r>
      <w:r w:rsidRPr="00744C62">
        <w:t xml:space="preserve"> and aggrieved Russia, the United States and Japan both have vital interests in the Middle East, which is an increasingly unstable and violent region. Global challenges such as terrorism, proliferation of nuclear technology and weapons, and climate change will also require wise policy and firm action. [pullquote align=”left” cite=”” link=”” color=”” class=”” size=””] The U.S.-Japan Alliance has helped to provide security and prosperity to the Asia-Pacific region and the broader international community for more than half a century. Today, the U.S.-Japan Alliance is as strong as it has been at any time during its existence. [/pullquote] </w:t>
      </w:r>
      <w:r w:rsidRPr="00744C62">
        <w:rPr>
          <w:rStyle w:val="StyleUnderline"/>
        </w:rPr>
        <w:t>The strategic environment in this period will include intensified competition for power and influence across ideological, economic, and security</w:t>
      </w:r>
      <w:r w:rsidRPr="00744C62">
        <w:t xml:space="preserve"> spheres between liberal democracies, including the United States and Japan, on the one hand, and ambitious and aggrieved authoritarian regimes, on the other. The Commission believes that this competition need not—and in fact is unlikely to—result in war; moreover, there are many areas in which countries from both groups can and will increase cooperation. A successful strategy should shape the environment by encouraging responsible behavior and imposing costs for destabilizing activities. </w:t>
      </w:r>
      <w:r w:rsidRPr="00744C62">
        <w:rPr>
          <w:rStyle w:val="StyleUnderline"/>
        </w:rPr>
        <w:t xml:space="preserve">The United States and Japan will </w:t>
      </w:r>
      <w:r w:rsidRPr="00744C62">
        <w:t>therefore</w:t>
      </w:r>
      <w:r w:rsidRPr="00744C62">
        <w:rPr>
          <w:rStyle w:val="StyleUnderline"/>
        </w:rPr>
        <w:t xml:space="preserve"> have to build up their own power, and use it wisely and firmly, to preserve a world order that favors their values.</w:t>
      </w:r>
    </w:p>
    <w:p w:rsidR="009B2F79" w:rsidRPr="00744C62" w:rsidRDefault="009B2F79" w:rsidP="009B2F79">
      <w:pPr>
        <w:pStyle w:val="Heading4"/>
      </w:pPr>
      <w:r w:rsidRPr="00744C62">
        <w:t>New Japanese Defense Policy and Obama’s visit means the alliance is stronger than ever and only growing</w:t>
      </w:r>
    </w:p>
    <w:p w:rsidR="009B2F79" w:rsidRPr="00744C62" w:rsidRDefault="009B2F79" w:rsidP="009B2F79">
      <w:r w:rsidRPr="00744C62">
        <w:t xml:space="preserve">Pandu Utama </w:t>
      </w:r>
      <w:r w:rsidRPr="00744C62">
        <w:rPr>
          <w:rStyle w:val="Style13ptBold"/>
        </w:rPr>
        <w:t>Manggala, 4-1-2016</w:t>
      </w:r>
      <w:r w:rsidRPr="00744C62">
        <w:t xml:space="preserve">, (PhD scholar at the National Graduate Institute for Policy Studies, Tokyo.) "Could domestic politics shake the US–Japan alliance?," East Asia Forum, </w:t>
      </w:r>
      <w:hyperlink r:id="rId48" w:history="1">
        <w:r w:rsidRPr="00744C62">
          <w:rPr>
            <w:rStyle w:val="Hyperlink"/>
          </w:rPr>
          <w:t>http://www.eastasiaforum.org/2016/04/22/could-domestic-politics-shake-the-us-japan-alliance/</w:t>
        </w:r>
      </w:hyperlink>
    </w:p>
    <w:p w:rsidR="009B2F79" w:rsidRPr="00744C62" w:rsidRDefault="009B2F79" w:rsidP="009B2F79"/>
    <w:p w:rsidR="009B2F79" w:rsidRPr="00744C62" w:rsidRDefault="009B2F79" w:rsidP="009B2F79">
      <w:pPr>
        <w:pStyle w:val="NormalWeb"/>
        <w:shd w:val="clear" w:color="auto" w:fill="FFFFFF"/>
        <w:spacing w:before="48" w:beforeAutospacing="0" w:after="192" w:afterAutospacing="0" w:line="273" w:lineRule="atLeast"/>
        <w:rPr>
          <w:rFonts w:ascii="Georgia" w:hAnsi="Georgia"/>
          <w:sz w:val="22"/>
        </w:rPr>
      </w:pPr>
      <w:r w:rsidRPr="00744C62">
        <w:rPr>
          <w:rFonts w:ascii="Georgia" w:hAnsi="Georgia"/>
          <w:sz w:val="22"/>
        </w:rPr>
        <w:t xml:space="preserve">Japanese Prime Minister Shinzo Abe </w:t>
      </w:r>
      <w:r w:rsidRPr="00744C62">
        <w:rPr>
          <w:rFonts w:ascii="Georgia" w:hAnsi="Georgia"/>
          <w:sz w:val="22"/>
          <w:u w:val="single"/>
        </w:rPr>
        <w:t>has repeatedly stated that the US–Japan alliance will continue to be the cornerstone of Japan’s security policy.</w:t>
      </w:r>
      <w:r w:rsidRPr="00744C62">
        <w:rPr>
          <w:rFonts w:ascii="Georgia" w:hAnsi="Georgia"/>
          <w:sz w:val="22"/>
        </w:rPr>
        <w:t xml:space="preserve"> </w:t>
      </w:r>
      <w:r w:rsidRPr="00744C62">
        <w:rPr>
          <w:rFonts w:ascii="Georgia" w:hAnsi="Georgia"/>
          <w:b/>
          <w:sz w:val="22"/>
          <w:u w:val="single"/>
        </w:rPr>
        <w:t>Strengthening the alliance is one of the three pillars of Japan’s</w:t>
      </w:r>
      <w:r w:rsidRPr="00744C62">
        <w:rPr>
          <w:rStyle w:val="apple-converted-space"/>
          <w:rFonts w:ascii="Georgia" w:hAnsi="Georgia"/>
          <w:b/>
          <w:sz w:val="22"/>
          <w:u w:val="single"/>
        </w:rPr>
        <w:t xml:space="preserve"> </w:t>
      </w:r>
      <w:hyperlink r:id="rId49" w:tgtFrame="_blank" w:history="1">
        <w:r w:rsidRPr="00744C62">
          <w:rPr>
            <w:rStyle w:val="Hyperlink"/>
            <w:rFonts w:ascii="Georgia" w:hAnsi="Georgia"/>
            <w:b/>
            <w:sz w:val="22"/>
            <w:u w:val="single"/>
          </w:rPr>
          <w:t>new defence policy</w:t>
        </w:r>
      </w:hyperlink>
      <w:r w:rsidRPr="00744C62">
        <w:rPr>
          <w:rFonts w:ascii="Georgia" w:hAnsi="Georgia"/>
          <w:b/>
          <w:sz w:val="22"/>
          <w:u w:val="single"/>
        </w:rPr>
        <w:t xml:space="preserve">, </w:t>
      </w:r>
      <w:r w:rsidRPr="00744C62">
        <w:rPr>
          <w:rFonts w:ascii="Georgia" w:hAnsi="Georgia"/>
          <w:sz w:val="22"/>
        </w:rPr>
        <w:t>alongside developing Japan’s own self-defence capabilities and actively promoting security cooperation with other countries to ensure international peace and security. For the United States</w:t>
      </w:r>
      <w:r w:rsidRPr="00744C62">
        <w:rPr>
          <w:rFonts w:ascii="Georgia" w:hAnsi="Georgia"/>
          <w:b/>
          <w:sz w:val="22"/>
          <w:u w:val="single"/>
        </w:rPr>
        <w:t>, the alliance serves as the basis for its Asian ‘pivot’ strategy</w:t>
      </w:r>
      <w:r w:rsidRPr="00744C62">
        <w:rPr>
          <w:rFonts w:ascii="Georgia" w:hAnsi="Georgia"/>
          <w:sz w:val="22"/>
        </w:rPr>
        <w:t xml:space="preserve">. Former secretary of state, and Democratic presidential hopeful, Hillary Clinton asserted that the US ‘treaty alliances with Japan, South Korea, Australia, the Philippines and Thailand are the fulcrum for the strategic turn to the Asia Pacific’. </w:t>
      </w:r>
      <w:r w:rsidRPr="00744C62">
        <w:rPr>
          <w:rFonts w:ascii="Georgia" w:hAnsi="Georgia"/>
          <w:sz w:val="22"/>
          <w:u w:val="single"/>
        </w:rPr>
        <w:t>These alliances must be maintained in order to achieve the common vision of a stable regional order. And they likely will be.</w:t>
      </w:r>
      <w:r w:rsidRPr="00744C62">
        <w:rPr>
          <w:rFonts w:ascii="Georgia" w:hAnsi="Georgia"/>
          <w:sz w:val="22"/>
        </w:rPr>
        <w:t xml:space="preserve"> </w:t>
      </w:r>
      <w:r w:rsidRPr="00744C62">
        <w:rPr>
          <w:rFonts w:ascii="Georgia" w:hAnsi="Georgia"/>
          <w:b/>
          <w:sz w:val="22"/>
          <w:u w:val="single"/>
          <w:bdr w:val="single" w:sz="4" w:space="0" w:color="auto"/>
        </w:rPr>
        <w:t>Not only is the US–Japan alliance looking solid, but it appears that both countries are looking to further strengthen it.</w:t>
      </w:r>
      <w:r w:rsidRPr="00744C62">
        <w:rPr>
          <w:rFonts w:ascii="Georgia" w:hAnsi="Georgia"/>
          <w:sz w:val="22"/>
        </w:rPr>
        <w:t xml:space="preserve"> </w:t>
      </w:r>
      <w:r w:rsidRPr="00744C62">
        <w:rPr>
          <w:rFonts w:ascii="Georgia" w:hAnsi="Georgia"/>
          <w:sz w:val="22"/>
          <w:u w:val="single"/>
        </w:rPr>
        <w:t>This sentiment gained momentum</w:t>
      </w:r>
      <w:r w:rsidRPr="00744C62">
        <w:rPr>
          <w:rFonts w:ascii="Georgia" w:hAnsi="Georgia"/>
          <w:sz w:val="22"/>
        </w:rPr>
        <w:t xml:space="preserve"> </w:t>
      </w:r>
      <w:r w:rsidRPr="00744C62">
        <w:rPr>
          <w:rFonts w:ascii="Georgia" w:hAnsi="Georgia"/>
          <w:sz w:val="22"/>
          <w:u w:val="single"/>
        </w:rPr>
        <w:t xml:space="preserve">after the official visit </w:t>
      </w:r>
      <w:r w:rsidRPr="00744C62">
        <w:rPr>
          <w:rFonts w:ascii="Georgia" w:hAnsi="Georgia"/>
          <w:sz w:val="22"/>
        </w:rPr>
        <w:t xml:space="preserve">of Abe to the United States in April 2015. </w:t>
      </w:r>
      <w:r w:rsidRPr="00744C62">
        <w:rPr>
          <w:rFonts w:ascii="Georgia" w:hAnsi="Georgia"/>
          <w:sz w:val="22"/>
          <w:u w:val="single"/>
        </w:rPr>
        <w:t>Both leaders have also reaffirmed their commitment to the alliance by announcing the revised</w:t>
      </w:r>
      <w:r w:rsidRPr="00744C62">
        <w:rPr>
          <w:rStyle w:val="apple-converted-space"/>
          <w:rFonts w:ascii="Georgia" w:hAnsi="Georgia"/>
          <w:sz w:val="22"/>
          <w:u w:val="single"/>
        </w:rPr>
        <w:t xml:space="preserve"> </w:t>
      </w:r>
      <w:hyperlink r:id="rId50" w:tgtFrame="_blank" w:history="1">
        <w:r w:rsidRPr="00744C62">
          <w:rPr>
            <w:rStyle w:val="Hyperlink"/>
            <w:rFonts w:ascii="Georgia" w:hAnsi="Georgia"/>
            <w:sz w:val="22"/>
            <w:u w:val="single"/>
          </w:rPr>
          <w:t>Guidelines for US–Japan Defense Cooperation</w:t>
        </w:r>
      </w:hyperlink>
      <w:r w:rsidRPr="00744C62">
        <w:rPr>
          <w:rFonts w:ascii="Georgia" w:hAnsi="Georgia"/>
          <w:sz w:val="22"/>
        </w:rPr>
        <w:t xml:space="preserve">. The revised document acknowledges the regional shifts in the balance of power, Japan’s altered defence posture, and the emerging transnational threats to Japan and the United States. </w:t>
      </w:r>
      <w:r w:rsidRPr="00744C62">
        <w:rPr>
          <w:rFonts w:ascii="Georgia" w:hAnsi="Georgia"/>
          <w:sz w:val="22"/>
          <w:u w:val="single"/>
        </w:rPr>
        <w:t>The outlook for the US–Japan alliance has also improved with the passage of</w:t>
      </w:r>
      <w:r w:rsidRPr="00744C62">
        <w:rPr>
          <w:rStyle w:val="apple-converted-space"/>
          <w:rFonts w:ascii="Georgia" w:hAnsi="Georgia"/>
          <w:sz w:val="22"/>
          <w:u w:val="single"/>
        </w:rPr>
        <w:t xml:space="preserve"> </w:t>
      </w:r>
      <w:hyperlink r:id="rId51" w:tgtFrame="_blank" w:history="1">
        <w:r w:rsidRPr="00744C62">
          <w:rPr>
            <w:rStyle w:val="Hyperlink"/>
            <w:rFonts w:ascii="Georgia" w:hAnsi="Georgia"/>
            <w:sz w:val="22"/>
            <w:u w:val="single"/>
          </w:rPr>
          <w:t>Japan’s security-related bills</w:t>
        </w:r>
      </w:hyperlink>
      <w:r w:rsidRPr="00744C62">
        <w:rPr>
          <w:rStyle w:val="apple-converted-space"/>
          <w:rFonts w:ascii="Georgia" w:hAnsi="Georgia"/>
          <w:sz w:val="22"/>
        </w:rPr>
        <w:t xml:space="preserve"> </w:t>
      </w:r>
      <w:r w:rsidRPr="00744C62">
        <w:rPr>
          <w:rFonts w:ascii="Georgia" w:hAnsi="Georgia"/>
          <w:sz w:val="22"/>
        </w:rPr>
        <w:t xml:space="preserve">in September 2015, which allows the Japan Self-Defense Forces (SDF) to play a greater role in maintaining international peace and stability under the banner of a ‘proactive contributions to peace’. </w:t>
      </w:r>
      <w:r w:rsidRPr="00744C62">
        <w:rPr>
          <w:rFonts w:ascii="Georgia" w:hAnsi="Georgia"/>
          <w:b/>
          <w:sz w:val="22"/>
          <w:u w:val="single"/>
        </w:rPr>
        <w:t xml:space="preserve">The alliance is now explicitly global in scope and aims to be more balanced and effective. </w:t>
      </w:r>
      <w:r w:rsidRPr="00744C62">
        <w:rPr>
          <w:rFonts w:ascii="Georgia" w:hAnsi="Georgia"/>
          <w:sz w:val="22"/>
        </w:rPr>
        <w:t xml:space="preserve">But, as the alliance expands, the limitations faced by both Washington and Tokyo must be managed carefully. With the relative decline in US power, the future of global leadership is uncertain. As such, there is a risk that the United States could pursue the same ‘isolationist policy’ that US presidential hopeful Donald Trump has been advocating so strongly. Alternatively, there is a risk that the United States might try to drag Japan into unnecessary conflicts. And, while Japan’s new security laws expand the role of the SDF, its ability to exercise collective self-defence is still limited under strict conditions. With these limitations in mind, both Washington and Tokyo must elevate the alliance to the next step by developing a more multifaceted partnership. </w:t>
      </w:r>
      <w:r w:rsidRPr="00744C62">
        <w:rPr>
          <w:rFonts w:ascii="Georgia" w:hAnsi="Georgia"/>
          <w:sz w:val="22"/>
          <w:u w:val="single"/>
        </w:rPr>
        <w:t>The United States and Japan are already taking this next step through strengthening trilateral cooperation</w:t>
      </w:r>
      <w:r w:rsidRPr="00744C62">
        <w:rPr>
          <w:rFonts w:ascii="Georgia" w:hAnsi="Georgia"/>
          <w:sz w:val="22"/>
        </w:rPr>
        <w:t xml:space="preserve"> with like-minded partners such as Australia and India. For instance, Japan and India upgraded their relationship to a ‘Special Strategic and Global Partnership’ during Prime Minister Modi’s visit to Japan in 2014. The relationship has gone from strength to strength ever since, and has included a successful US–India–Japan Malabar naval exercise in 2015. As for the</w:t>
      </w:r>
      <w:r w:rsidRPr="00744C62">
        <w:rPr>
          <w:rStyle w:val="apple-converted-space"/>
          <w:rFonts w:ascii="Georgia" w:hAnsi="Georgia"/>
          <w:sz w:val="22"/>
        </w:rPr>
        <w:t xml:space="preserve"> </w:t>
      </w:r>
      <w:hyperlink r:id="rId52" w:tgtFrame="_blank" w:history="1">
        <w:r w:rsidRPr="00744C62">
          <w:rPr>
            <w:rStyle w:val="Hyperlink"/>
            <w:rFonts w:ascii="Georgia" w:hAnsi="Georgia"/>
            <w:sz w:val="22"/>
          </w:rPr>
          <w:t>Australia–Japan relationship</w:t>
        </w:r>
      </w:hyperlink>
      <w:r w:rsidRPr="00744C62">
        <w:rPr>
          <w:rFonts w:ascii="Georgia" w:hAnsi="Georgia"/>
          <w:sz w:val="22"/>
        </w:rPr>
        <w:t>, the two countries have forged a ‘</w:t>
      </w:r>
      <w:hyperlink r:id="rId53" w:tgtFrame="_blank" w:history="1">
        <w:r w:rsidRPr="00744C62">
          <w:rPr>
            <w:rStyle w:val="Hyperlink"/>
            <w:rFonts w:ascii="Georgia" w:hAnsi="Georgia"/>
            <w:sz w:val="22"/>
          </w:rPr>
          <w:t>special strategic partnership</w:t>
        </w:r>
      </w:hyperlink>
      <w:r w:rsidRPr="00744C62">
        <w:rPr>
          <w:rFonts w:ascii="Georgia" w:hAnsi="Georgia"/>
          <w:sz w:val="22"/>
        </w:rPr>
        <w:t>’ that seeks to advance both Canberra and Tokyo’s national interests and to ‘multiply their capabilities to meet joint security challenges’ in the region.</w:t>
      </w:r>
      <w:r w:rsidRPr="00744C62">
        <w:rPr>
          <w:rStyle w:val="apple-converted-space"/>
          <w:rFonts w:ascii="Georgia" w:hAnsi="Georgia"/>
          <w:sz w:val="22"/>
        </w:rPr>
        <w:t xml:space="preserve"> </w:t>
      </w:r>
      <w:hyperlink r:id="rId54" w:tgtFrame="_blank" w:history="1">
        <w:r w:rsidRPr="00744C62">
          <w:rPr>
            <w:rStyle w:val="Hyperlink"/>
            <w:rFonts w:ascii="Georgia" w:hAnsi="Georgia"/>
            <w:sz w:val="22"/>
          </w:rPr>
          <w:t>Japan’s bid to build Australia’s new submarine fleet</w:t>
        </w:r>
      </w:hyperlink>
      <w:r w:rsidRPr="00744C62">
        <w:rPr>
          <w:rFonts w:ascii="Georgia" w:hAnsi="Georgia"/>
          <w:sz w:val="22"/>
        </w:rPr>
        <w:t>, if successful, will provide the crucial strategic element to</w:t>
      </w:r>
      <w:r w:rsidRPr="00744C62">
        <w:rPr>
          <w:rStyle w:val="apple-converted-space"/>
          <w:rFonts w:ascii="Georgia" w:hAnsi="Georgia"/>
          <w:sz w:val="22"/>
        </w:rPr>
        <w:t xml:space="preserve"> </w:t>
      </w:r>
      <w:hyperlink r:id="rId55" w:tgtFrame="_blank" w:history="1">
        <w:r w:rsidRPr="00744C62">
          <w:rPr>
            <w:rStyle w:val="Hyperlink"/>
            <w:rFonts w:ascii="Georgia" w:hAnsi="Georgia"/>
            <w:sz w:val="22"/>
          </w:rPr>
          <w:t>deepen the partnership</w:t>
        </w:r>
      </w:hyperlink>
      <w:r w:rsidRPr="00744C62">
        <w:rPr>
          <w:rStyle w:val="apple-converted-space"/>
          <w:rFonts w:ascii="Georgia" w:hAnsi="Georgia"/>
          <w:sz w:val="22"/>
        </w:rPr>
        <w:t xml:space="preserve"> </w:t>
      </w:r>
      <w:r w:rsidRPr="00744C62">
        <w:rPr>
          <w:rFonts w:ascii="Georgia" w:hAnsi="Georgia"/>
          <w:sz w:val="22"/>
        </w:rPr>
        <w:t xml:space="preserve">not only between the two countries, but also with Washington. This forward-looking approach is important because it recognises the rise of emerging economies in the Asia Pacific and slowly moves from the perspective of United States as an external balancer. But such trilateral cooperation is still not enough of a confidence building measure to peacefully manage the current geostrategic transition. China has to be included. One way around this could be for Japan to establish an informal gathering between the United States, Japan and Asia’s rising powers, such as China, India, Australia and Indonesia. This gathering could then be used as a consultation mechanism for security issues in the region, including developing functional cooperation in the South China Sea as well as re-examining the effectiveness of the US forward deployment strategy in Asia. </w:t>
      </w:r>
      <w:r w:rsidRPr="00744C62">
        <w:rPr>
          <w:rFonts w:ascii="Georgia" w:hAnsi="Georgia"/>
          <w:b/>
          <w:sz w:val="22"/>
          <w:u w:val="single"/>
        </w:rPr>
        <w:t>It appears that the</w:t>
      </w:r>
      <w:r w:rsidRPr="00744C62">
        <w:rPr>
          <w:rStyle w:val="apple-converted-space"/>
          <w:rFonts w:ascii="Georgia" w:hAnsi="Georgia"/>
          <w:b/>
          <w:sz w:val="22"/>
          <w:u w:val="single"/>
        </w:rPr>
        <w:t xml:space="preserve"> </w:t>
      </w:r>
      <w:hyperlink r:id="rId56" w:tgtFrame="_blank" w:history="1">
        <w:r w:rsidRPr="00744C62">
          <w:rPr>
            <w:rStyle w:val="Hyperlink"/>
            <w:rFonts w:ascii="Georgia" w:hAnsi="Georgia"/>
            <w:b/>
            <w:sz w:val="22"/>
            <w:u w:val="single"/>
          </w:rPr>
          <w:t>US–Japan alliance</w:t>
        </w:r>
      </w:hyperlink>
      <w:r w:rsidRPr="00744C62">
        <w:rPr>
          <w:rStyle w:val="apple-converted-space"/>
          <w:rFonts w:ascii="Georgia" w:hAnsi="Georgia"/>
          <w:b/>
          <w:sz w:val="22"/>
          <w:u w:val="single"/>
        </w:rPr>
        <w:t xml:space="preserve"> </w:t>
      </w:r>
      <w:r w:rsidRPr="00744C62">
        <w:rPr>
          <w:rFonts w:ascii="Georgia" w:hAnsi="Georgia"/>
          <w:b/>
          <w:sz w:val="22"/>
          <w:u w:val="single"/>
        </w:rPr>
        <w:t>will not only survive the upsurge in isolationist rhetoric within the United States but will continue to deepen into the future</w:t>
      </w:r>
      <w:r w:rsidRPr="00744C62">
        <w:rPr>
          <w:rFonts w:ascii="Georgia" w:hAnsi="Georgia"/>
          <w:sz w:val="22"/>
        </w:rPr>
        <w:t>. Yet, to successfully address new challenges and seize new opportunities, the alliance should also be adaptive and develop more multifaceted partnerships with other rising powers in the region.</w:t>
      </w:r>
    </w:p>
    <w:p w:rsidR="009B2F79" w:rsidRPr="00744C62" w:rsidRDefault="009B2F79" w:rsidP="009B2F79"/>
    <w:p w:rsidR="009B2F79" w:rsidRPr="00744C62" w:rsidRDefault="00D661B2" w:rsidP="009B2F79">
      <w:pPr>
        <w:pStyle w:val="Heading3"/>
      </w:pPr>
      <w:r w:rsidRPr="00744C62">
        <w:t xml:space="preserve">    AT//</w:t>
      </w:r>
      <w:r w:rsidR="009B2F79" w:rsidRPr="00744C62">
        <w:t>Trump Undermines Alliance</w:t>
      </w:r>
    </w:p>
    <w:p w:rsidR="009B2F79" w:rsidRPr="00744C62" w:rsidRDefault="009B2F79" w:rsidP="009B2F79">
      <w:pPr>
        <w:pStyle w:val="Heading4"/>
      </w:pPr>
      <w:r w:rsidRPr="00744C62">
        <w:t>Trump is irrelevant to actual policy proposals that are strengthening the alliance in the squo – Japanese Prime Minister Confirms</w:t>
      </w:r>
    </w:p>
    <w:p w:rsidR="009B2F79" w:rsidRPr="00744C62" w:rsidRDefault="009B2F79" w:rsidP="009B2F79">
      <w:r w:rsidRPr="00744C62">
        <w:rPr>
          <w:rStyle w:val="Style13ptBold"/>
        </w:rPr>
        <w:t xml:space="preserve">East Asia Forum 16 </w:t>
      </w:r>
      <w:r w:rsidRPr="00744C62">
        <w:t xml:space="preserve">East Asia Forum is a platform for analysis and research on politics, economics, business, law, security, international relations and society relevant to public policy, centred on the Asia Pacific region, based out of the Crawford School of Public Policy at the Australian National University, the Forum is a joint initiative of two academic research networks: the East Asian Bureau of Economic Research (EABER) and the South Asian Bureau of Economic Research (SABER)(April 22, 2016, “Is the Japan-U.S. Relationship Stronger than Isolationist Rhetoric?” Economy Watch, </w:t>
      </w:r>
      <w:hyperlink r:id="rId57" w:history="1">
        <w:r w:rsidRPr="00744C62">
          <w:rPr>
            <w:rStyle w:val="Hyperlink"/>
          </w:rPr>
          <w:t>http://www.economywatch.com/features/Is-the-Japan-US-Relationship-Stronger-than-Isolationist-Rhetoric0422.html</w:t>
        </w:r>
      </w:hyperlink>
      <w:r w:rsidRPr="00744C62">
        <w:t>) AAB</w:t>
      </w:r>
    </w:p>
    <w:p w:rsidR="009B2F79" w:rsidRPr="00744C62" w:rsidRDefault="009B2F79" w:rsidP="009B2F79">
      <w:pPr>
        <w:rPr>
          <w:rStyle w:val="Style13ptBold"/>
        </w:rPr>
      </w:pPr>
    </w:p>
    <w:p w:rsidR="009B2F79" w:rsidRPr="00744C62" w:rsidRDefault="009B2F79" w:rsidP="009B2F79">
      <w:pPr>
        <w:rPr>
          <w:rStyle w:val="Emphasis"/>
        </w:rPr>
      </w:pPr>
      <w:r w:rsidRPr="00744C62">
        <w:t xml:space="preserve">Signed in 1951, </w:t>
      </w:r>
      <w:r w:rsidRPr="00744C62">
        <w:rPr>
          <w:rStyle w:val="StyleUnderline"/>
        </w:rPr>
        <w:t xml:space="preserve">the US–Japan Security Treaty and the alliance it established have endured for over six decades and continue to play an instrumental role in shaping the regional security order. However, with Republican presidential nominee frontrunner Donald Trump’s ‘America first’ isolationist foreign policy views gaining traction in the United States, concerns are mounting over the future of the alliance. </w:t>
      </w:r>
      <w:r w:rsidRPr="00744C62">
        <w:t xml:space="preserve">Trump has stated that he would not hesitate to reconsider America’s longstanding alliances with Japan and South Korea if they cease to be of benefit to the United States. He further adds that under his leadership, the United States would seek to renegotiate many one-sided yet fundamental treaties with American allies, including the one with Japan. So </w:t>
      </w:r>
      <w:r w:rsidRPr="00744C62">
        <w:rPr>
          <w:rStyle w:val="StyleUnderline"/>
        </w:rPr>
        <w:t>can the US–Japan alliance withstand this upshot in domestic criticism? Japanese Prime Minister Shinzo Abe has repeatedly stated that the US–Japan alliance will continue to be the cornerstone of Japan’s security policy. Strengthening the alliance is one of the three pillars of Japan’s new defence policy,</w:t>
      </w:r>
      <w:r w:rsidRPr="00744C62">
        <w:t xml:space="preserve"> alongside developing Japan’s own self-defence capabilities and actively promoting security cooperation with other countries to ensure international peace and security. </w:t>
      </w:r>
      <w:r w:rsidRPr="00744C62">
        <w:rPr>
          <w:rStyle w:val="StyleUnderline"/>
        </w:rPr>
        <w:t>For the United States, the alliance serves as the basis for its Asian ‘pivot’ strategy. Former secretary of state, and Democratic presidential hopeful, Hillary Clinton asserted that the US ‘treaty alliances with Japan,</w:t>
      </w:r>
      <w:r w:rsidRPr="00744C62">
        <w:t xml:space="preserve"> South Korea, Australia, the Philippines and Thailand </w:t>
      </w:r>
      <w:r w:rsidRPr="00744C62">
        <w:rPr>
          <w:rStyle w:val="StyleUnderline"/>
        </w:rPr>
        <w:t xml:space="preserve">are the fulcrum for the strategic turn to the Asia Pacific’. These alliances must be maintained in order to achieve the common vision of a stable regional order. In addition, </w:t>
      </w:r>
      <w:r w:rsidRPr="00744C62">
        <w:rPr>
          <w:rStyle w:val="Emphasis"/>
        </w:rPr>
        <w:t>they likely will be.</w:t>
      </w:r>
    </w:p>
    <w:p w:rsidR="009B2F79" w:rsidRPr="00744C62" w:rsidRDefault="009B2F79" w:rsidP="005B0A6D">
      <w:pPr>
        <w:rPr>
          <w:rStyle w:val="Emphasis"/>
        </w:rPr>
      </w:pPr>
    </w:p>
    <w:p w:rsidR="009B2F79" w:rsidRPr="00744C62" w:rsidRDefault="009B2F79" w:rsidP="009B2F79">
      <w:pPr>
        <w:pStyle w:val="Heading4"/>
      </w:pPr>
      <w:r w:rsidRPr="00744C62">
        <w:t>Japan already responded to Trump’s comments and says alliance remains strong</w:t>
      </w:r>
    </w:p>
    <w:p w:rsidR="009B2F79" w:rsidRPr="00744C62" w:rsidRDefault="009B2F79" w:rsidP="009B2F79">
      <w:r w:rsidRPr="00744C62">
        <w:rPr>
          <w:rStyle w:val="Style13ptBold"/>
        </w:rPr>
        <w:t>Mie 16</w:t>
      </w:r>
      <w:r w:rsidRPr="00744C62">
        <w:t xml:space="preserve"> Ayako Mie covers Japanese politics and policies for the Japan Times, former reporter at Tokyo Broadcasting System in 2001, graduated from the journalism school at University of California, Berkeley as a Fulbright scholar, former special correspondent for Washington Post in Japan (Mie, March 28, 2016; “Suga to Drumpf: U.S.-Japan alliance to stay,” The Japan Times, </w:t>
      </w:r>
      <w:hyperlink r:id="rId58" w:anchor=".V2mKHrgrK00" w:history="1">
        <w:r w:rsidRPr="00744C62">
          <w:rPr>
            <w:rStyle w:val="Hyperlink"/>
          </w:rPr>
          <w:t>http://www.japantimes.co.jp/news/2016/03/28/national/politics-diplomacy/suga-to-trump-u-s-japan-alliance-to-stay/#.V2mKHrgrK00</w:t>
        </w:r>
      </w:hyperlink>
      <w:r w:rsidRPr="00744C62">
        <w:t>) AAB</w:t>
      </w:r>
    </w:p>
    <w:p w:rsidR="009B2F79" w:rsidRPr="00744C62" w:rsidRDefault="009B2F79" w:rsidP="009B2F79"/>
    <w:p w:rsidR="009B2F79" w:rsidRPr="00744C62" w:rsidRDefault="009B2F79" w:rsidP="009B2F79">
      <w:pPr>
        <w:rPr>
          <w:rStyle w:val="Emphasis"/>
        </w:rPr>
      </w:pPr>
      <w:r w:rsidRPr="00744C62">
        <w:rPr>
          <w:rStyle w:val="StyleUnderline"/>
        </w:rPr>
        <w:t>In response to eyebrow-raising positions recently espoused by Republican U.S. presidential candidate Donald Trump, Chief Cabinet Secretary Yoshihide Suga reaffirmed Monday that</w:t>
      </w:r>
      <w:r w:rsidRPr="00744C62">
        <w:t xml:space="preserve"> Japan’s three nonnuclear principles and </w:t>
      </w:r>
      <w:r w:rsidRPr="00744C62">
        <w:rPr>
          <w:rStyle w:val="StyleUnderline"/>
        </w:rPr>
        <w:t>the Japan-U.S. alliance remain the cornerstone of its diplomacy</w:t>
      </w:r>
      <w:r w:rsidRPr="00744C62">
        <w:t>. Trump, the front-runner in the turbulent U.S. election, is threatening to withdraw U.S. troops from Japan and said he is open to Japan developing its own atomic arsenal. “</w:t>
      </w:r>
      <w:r w:rsidRPr="00744C62">
        <w:rPr>
          <w:rStyle w:val="StyleUnderline"/>
        </w:rPr>
        <w:t>Whoever becomes president of the United States, the Japan-U.S. alliance, based on the bilateral security agreement, will remain the core of Japan’s diplomacy</w:t>
      </w:r>
      <w:r w:rsidRPr="00744C62">
        <w:t xml:space="preserve">,” </w:t>
      </w:r>
      <w:r w:rsidRPr="00744C62">
        <w:rPr>
          <w:rStyle w:val="StyleUnderline"/>
        </w:rPr>
        <w:t xml:space="preserve">Suga told reporters. “We will maintain the three nonnuclear principles that prohibit Japan from owning, developing and transporting a nuclear arsenal.” </w:t>
      </w:r>
      <w:r w:rsidRPr="00744C62">
        <w:rPr>
          <w:rStyle w:val="Emphasis"/>
        </w:rPr>
        <w:t>Suga also emphasized that the government will not react to every comment made by a U.S. candidate who has not been nominated.</w:t>
      </w:r>
    </w:p>
    <w:p w:rsidR="009B2F79" w:rsidRPr="00744C62" w:rsidRDefault="009B2F79" w:rsidP="009B2F79">
      <w:pPr>
        <w:rPr>
          <w:rStyle w:val="Emphasis"/>
        </w:rPr>
      </w:pPr>
    </w:p>
    <w:p w:rsidR="009B2F79" w:rsidRPr="00744C62" w:rsidRDefault="009B2F79" w:rsidP="009B2F79"/>
    <w:p w:rsidR="009B2F79" w:rsidRPr="00744C62" w:rsidRDefault="009B2F79" w:rsidP="009B2F79">
      <w:pPr>
        <w:pStyle w:val="Heading4"/>
      </w:pPr>
      <w:r w:rsidRPr="00744C62">
        <w:t>Japan not worried – can’t become foreign policy</w:t>
      </w:r>
    </w:p>
    <w:p w:rsidR="009B2F79" w:rsidRPr="00744C62" w:rsidRDefault="009B2F79" w:rsidP="009B2F79">
      <w:r w:rsidRPr="00744C62">
        <w:rPr>
          <w:rStyle w:val="Style13ptBold"/>
        </w:rPr>
        <w:t>Jiji 5/8/16</w:t>
      </w:r>
      <w:r w:rsidRPr="00744C62">
        <w:t xml:space="preserve"> staff writer for The Japan Times (“Trump proposals for Japan will not become U.S. policy, expert says,” The Japan Times, </w:t>
      </w:r>
      <w:hyperlink r:id="rId59" w:anchor=".V2xS_7IrL5I" w:history="1">
        <w:r w:rsidRPr="00744C62">
          <w:rPr>
            <w:rStyle w:val="Hyperlink"/>
          </w:rPr>
          <w:t>http://www.japantimes.co.jp/news/2016/05/08/national/politics-diplomacy/trump-proposals-japan-will-not-become-u-s-policy-expert-says/#.V2xS_7IrL5I</w:t>
        </w:r>
      </w:hyperlink>
      <w:r w:rsidRPr="00744C62">
        <w:t>) AAB</w:t>
      </w:r>
    </w:p>
    <w:p w:rsidR="009B2F79" w:rsidRPr="00744C62" w:rsidRDefault="009B2F79" w:rsidP="009B2F79"/>
    <w:p w:rsidR="009B2F79" w:rsidRPr="00744C62" w:rsidRDefault="009B2F79" w:rsidP="009B2F79">
      <w:r w:rsidRPr="00744C62">
        <w:t xml:space="preserve">WASHINGTON – </w:t>
      </w:r>
      <w:r w:rsidRPr="00744C62">
        <w:rPr>
          <w:rStyle w:val="StyleUnderline"/>
        </w:rPr>
        <w:t>Suggestions about Japan by Donald Trump</w:t>
      </w:r>
      <w:r w:rsidRPr="00744C62">
        <w:t xml:space="preserve">, the presumptive U.S. Republican presidential nominee, </w:t>
      </w:r>
      <w:r w:rsidRPr="00744C62">
        <w:rPr>
          <w:rStyle w:val="StyleUnderline"/>
        </w:rPr>
        <w:t>are unlikely to become U.S. foreign policy even if he</w:t>
      </w:r>
      <w:r w:rsidRPr="00744C62">
        <w:t xml:space="preserve"> wins, Michael Green, former senior director for Asian affairs at the U.S. National Security Council, said in a recent interview. Referring to Trump’s foreign policy proposals such as the withdrawal of U.S. troops from Japan, Green said </w:t>
      </w:r>
      <w:r w:rsidRPr="00744C62">
        <w:rPr>
          <w:rStyle w:val="StyleUnderline"/>
        </w:rPr>
        <w:t>they are “based on emotions and not history, not any study of policy, not any real knowledge of economics or foreign policy.”</w:t>
      </w:r>
      <w:r w:rsidRPr="00744C62">
        <w:rPr>
          <w:sz w:val="24"/>
          <w:u w:val="single"/>
        </w:rPr>
        <w:t xml:space="preserve"> </w:t>
      </w:r>
      <w:r w:rsidRPr="00744C62">
        <w:t xml:space="preserve">Trump criticizes Japan because he probably had some emotional frustration with Japanese people over real estate transactions in New York in the 1980s, Green said. “I think it is worrisome to Americans, so it probably is worrisome to Japanese,” Green said of Trump’s proposals. “But … I </w:t>
      </w:r>
      <w:r w:rsidRPr="00744C62">
        <w:rPr>
          <w:rStyle w:val="StyleUnderline"/>
        </w:rPr>
        <w:t>think there are several reasons why what Trump said about Japan or alliances will not become American policy</w:t>
      </w:r>
      <w:r w:rsidRPr="00744C62">
        <w:t xml:space="preserve">,” Green said. “(The) No. 1 reason is </w:t>
      </w:r>
      <w:r w:rsidRPr="00744C62">
        <w:rPr>
          <w:rStyle w:val="StyleUnderline"/>
        </w:rPr>
        <w:t xml:space="preserve">there’s no constituency that really agrees with that, and no institution, think tank, government, military, business community who agrees and can help Trump implement that policy,” </w:t>
      </w:r>
      <w:r w:rsidRPr="00744C62">
        <w:t>he said. “</w:t>
      </w:r>
      <w:r w:rsidRPr="00744C62">
        <w:rPr>
          <w:rStyle w:val="StyleUnderline"/>
        </w:rPr>
        <w:t>There’s no institutional basis, no support, for his policies to be implemented, and lots of lots of institutions that will block him. Courts, Congress, think tanks, media, uniformed military, and our allies — there are many, many institutions that will be an obstacle to him,</w:t>
      </w:r>
      <w:r w:rsidRPr="00744C62">
        <w:t>” Green said.</w:t>
      </w:r>
    </w:p>
    <w:p w:rsidR="009B2F79" w:rsidRPr="00744C62" w:rsidRDefault="009B2F79" w:rsidP="009B2F79">
      <w:pPr>
        <w:rPr>
          <w:rStyle w:val="Emphasis"/>
        </w:rPr>
      </w:pPr>
    </w:p>
    <w:p w:rsidR="00D661B2" w:rsidRPr="00744C62" w:rsidRDefault="00D661B2" w:rsidP="00D661B2">
      <w:pPr>
        <w:pStyle w:val="Heading3"/>
      </w:pPr>
      <w:r w:rsidRPr="00744C62">
        <w:t xml:space="preserve">    AT//Alliance Resilient </w:t>
      </w:r>
    </w:p>
    <w:p w:rsidR="00D661B2" w:rsidRPr="00744C62" w:rsidRDefault="00D661B2" w:rsidP="00D661B2">
      <w:pPr>
        <w:pStyle w:val="Heading4"/>
      </w:pPr>
      <w:r w:rsidRPr="00744C62">
        <w:t xml:space="preserve">The alliance needs to be </w:t>
      </w:r>
      <w:r w:rsidRPr="00744C62">
        <w:rPr>
          <w:i/>
        </w:rPr>
        <w:t>improved</w:t>
      </w:r>
      <w:r w:rsidRPr="00744C62">
        <w:t xml:space="preserve"> and </w:t>
      </w:r>
      <w:r w:rsidRPr="00744C62">
        <w:rPr>
          <w:i/>
        </w:rPr>
        <w:t>constantly reaffirmed</w:t>
      </w:r>
      <w:r w:rsidRPr="00744C62">
        <w:t xml:space="preserve"> in the face of China’s rise </w:t>
      </w:r>
    </w:p>
    <w:p w:rsidR="00D661B2" w:rsidRPr="00744C62" w:rsidRDefault="00D661B2" w:rsidP="00D661B2">
      <w:r w:rsidRPr="00744C62">
        <w:rPr>
          <w:color w:val="000000"/>
          <w:lang w:eastAsia="zh-CN"/>
        </w:rPr>
        <w:t xml:space="preserve">Robin </w:t>
      </w:r>
      <w:r w:rsidRPr="00744C62">
        <w:rPr>
          <w:rStyle w:val="Style13ptBold"/>
        </w:rPr>
        <w:t>Harding</w:t>
      </w:r>
      <w:r w:rsidRPr="00744C62">
        <w:rPr>
          <w:color w:val="000000"/>
          <w:lang w:eastAsia="zh-CN"/>
        </w:rPr>
        <w:t xml:space="preserve">, </w:t>
      </w:r>
      <w:r w:rsidRPr="00744C62">
        <w:rPr>
          <w:rStyle w:val="Style13ptBold"/>
        </w:rPr>
        <w:t>2-29</w:t>
      </w:r>
      <w:r w:rsidRPr="00744C62">
        <w:rPr>
          <w:color w:val="000000"/>
          <w:lang w:eastAsia="zh-CN"/>
        </w:rPr>
        <w:t>-2016</w:t>
      </w:r>
      <w:r w:rsidRPr="00744C62">
        <w:t xml:space="preserve">, (FT's Tokyo bureau chief.)"US and Japan urged to beef up military alliance as China rises," Financial Times, </w:t>
      </w:r>
      <w:hyperlink r:id="rId60" w:history="1">
        <w:r w:rsidRPr="00744C62">
          <w:rPr>
            <w:rStyle w:val="Hyperlink"/>
          </w:rPr>
          <w:t>http://www.ft.com/cms/s/0/2df74a74-dec4-11e5-b67f-a61732c1d025.html</w:t>
        </w:r>
      </w:hyperlink>
      <w:r w:rsidRPr="00744C62">
        <w:t xml:space="preserve"> //ALB</w:t>
      </w:r>
    </w:p>
    <w:p w:rsidR="00D661B2" w:rsidRPr="00744C62" w:rsidRDefault="00D661B2" w:rsidP="00D661B2">
      <w:pPr>
        <w:rPr>
          <w:sz w:val="10"/>
        </w:rPr>
      </w:pPr>
      <w:r w:rsidRPr="00744C62">
        <w:rPr>
          <w:rFonts w:eastAsia="Times New Roman" w:cs="Arial"/>
          <w:color w:val="000000"/>
          <w:sz w:val="10"/>
          <w:szCs w:val="24"/>
          <w:lang w:eastAsia="zh-CN"/>
        </w:rPr>
        <w:t xml:space="preserve">The US and Japan should set up new military headquarters for missions to defend Okinawa and other islands as part of a broad revamp of their alliance, according to a group of top foreign policy experts from both countries. </w:t>
      </w:r>
      <w:r w:rsidRPr="00744C62">
        <w:rPr>
          <w:sz w:val="10"/>
        </w:rPr>
        <w:t xml:space="preserve">Japanese officers should be embedded with a US task force headquarters for “First Island Chain missions” — the name strategists give to the string of islands running south-west from Japan’s mainland — with Japan setting up a similar command on the same base. Such a headquarters could further embroil the US with the disputed Senkaku Islands, a chain in the East China Sea controlled by Japan but claimed by China as the Diaoyu, where there are regular stand-offs between ships and aircraft from the two Asian countries. </w:t>
      </w:r>
      <w:r w:rsidRPr="00744C62">
        <w:rPr>
          <w:rStyle w:val="StyleUnderline"/>
        </w:rPr>
        <w:t xml:space="preserve">The report by a group including Richard Armitage, </w:t>
      </w:r>
      <w:r w:rsidRPr="00744C62">
        <w:rPr>
          <w:rStyle w:val="Emphasis"/>
        </w:rPr>
        <w:t>the former US deputy secretary of state,</w:t>
      </w:r>
      <w:r w:rsidRPr="00744C62">
        <w:rPr>
          <w:sz w:val="10"/>
        </w:rPr>
        <w:t xml:space="preserve"> and Ryozo Kato, </w:t>
      </w:r>
      <w:r w:rsidRPr="00744C62">
        <w:rPr>
          <w:rStyle w:val="Emphasis"/>
        </w:rPr>
        <w:t>the former Japanese ambassador to Washington</w:t>
      </w:r>
      <w:r w:rsidRPr="00744C62">
        <w:rPr>
          <w:sz w:val="10"/>
        </w:rPr>
        <w:t xml:space="preserve">, </w:t>
      </w:r>
      <w:r w:rsidRPr="00744C62">
        <w:rPr>
          <w:rStyle w:val="StyleUnderline"/>
        </w:rPr>
        <w:t>indicates how China’s rise is pulling foreign policy establishments in Tokyo and Washington closer together. It comes as Donald Trump</w:t>
      </w:r>
      <w:r w:rsidRPr="00744C62">
        <w:rPr>
          <w:sz w:val="10"/>
        </w:rPr>
        <w:t xml:space="preserve">, the Republican presidential candidate, </w:t>
      </w:r>
      <w:r w:rsidRPr="00744C62">
        <w:rPr>
          <w:rStyle w:val="StyleUnderline"/>
        </w:rPr>
        <w:t xml:space="preserve">has railed against the alliance as an unfair burden on the US. </w:t>
      </w:r>
      <w:r w:rsidRPr="00744C62">
        <w:rPr>
          <w:sz w:val="10"/>
        </w:rPr>
        <w:t xml:space="preserve">“The implication that somehow Japan got a better deal in the US-Japan alliance is crazy,” said John Hamre, president of the Center for Strategic and International Studies in Washington DC and an author of the report, </w:t>
      </w:r>
      <w:r w:rsidRPr="00744C62">
        <w:rPr>
          <w:rStyle w:val="StyleUnderline"/>
        </w:rPr>
        <w:t xml:space="preserve">calling it a “foundational relationship” for both countries. </w:t>
      </w:r>
      <w:r w:rsidRPr="00744C62">
        <w:rPr>
          <w:sz w:val="10"/>
        </w:rPr>
        <w:t xml:space="preserve">Shinzo </w:t>
      </w:r>
      <w:r w:rsidRPr="00744C62">
        <w:rPr>
          <w:rStyle w:val="StyleUnderline"/>
        </w:rPr>
        <w:t>Abe</w:t>
      </w:r>
      <w:r w:rsidRPr="00744C62">
        <w:rPr>
          <w:sz w:val="10"/>
        </w:rPr>
        <w:t xml:space="preserve">, Japan’s prime minister, </w:t>
      </w:r>
      <w:r w:rsidRPr="00744C62">
        <w:rPr>
          <w:rStyle w:val="Emphasis"/>
        </w:rPr>
        <w:t>has put particular weight on improving relations with the US</w:t>
      </w:r>
      <w:r w:rsidRPr="00744C62">
        <w:rPr>
          <w:sz w:val="10"/>
        </w:rPr>
        <w:t xml:space="preserve">, </w:t>
      </w:r>
      <w:r w:rsidRPr="00744C62">
        <w:rPr>
          <w:rStyle w:val="StyleUnderline"/>
        </w:rPr>
        <w:t>which he regards as the cornerstone of Japan’s security</w:t>
      </w:r>
      <w:r w:rsidRPr="00744C62">
        <w:rPr>
          <w:sz w:val="10"/>
        </w:rPr>
        <w:t xml:space="preserve">. As part of its “pivot to Asia”, </w:t>
      </w:r>
      <w:r w:rsidRPr="00744C62">
        <w:rPr>
          <w:rStyle w:val="Emphasis"/>
        </w:rPr>
        <w:t>the Obama administration has generally reciprocated</w:t>
      </w:r>
      <w:r w:rsidRPr="00744C62">
        <w:rPr>
          <w:sz w:val="10"/>
        </w:rPr>
        <w:t xml:space="preserve">. The report, written by a commission set up by CSIS and the Sasakawa Peace Foundation in Japan, </w:t>
      </w:r>
      <w:r w:rsidRPr="00744C62">
        <w:rPr>
          <w:u w:val="single"/>
          <w:bdr w:val="single" w:sz="4" w:space="0" w:color="auto"/>
        </w:rPr>
        <w:t xml:space="preserve">says the next 15 years will be “one of the most testing times in the entire history of the alliance”. </w:t>
      </w:r>
      <w:r w:rsidRPr="00744C62">
        <w:rPr>
          <w:sz w:val="10"/>
        </w:rPr>
        <w:t xml:space="preserve">It says </w:t>
      </w:r>
      <w:r w:rsidRPr="00744C62">
        <w:rPr>
          <w:rStyle w:val="StyleUnderline"/>
        </w:rPr>
        <w:t>China’s rise will be the “primary geopolitical test” and the alliance should be strengthened to deal with “grey zone” coercion by China</w:t>
      </w:r>
      <w:r w:rsidRPr="00744C62">
        <w:rPr>
          <w:sz w:val="10"/>
        </w:rPr>
        <w:t xml:space="preserve">, such as its building of artificial islands in the South China Sea. Okinawa military bases map “The baseline of this report is </w:t>
      </w:r>
      <w:r w:rsidRPr="00744C62">
        <w:rPr>
          <w:rStyle w:val="StyleUnderline"/>
        </w:rPr>
        <w:t>China will be more powerful and a bit more aggressive</w:t>
      </w:r>
      <w:r w:rsidRPr="00744C62">
        <w:rPr>
          <w:sz w:val="10"/>
        </w:rPr>
        <w:t xml:space="preserve">,” said Noboru Yamaguchi, a retired lieutenant-general in the Ground Self-Defence Force, and another author of the report. </w:t>
      </w:r>
      <w:r w:rsidRPr="00744C62">
        <w:rPr>
          <w:rStyle w:val="StyleUnderline"/>
        </w:rPr>
        <w:t>It</w:t>
      </w:r>
      <w:r w:rsidRPr="00744C62">
        <w:rPr>
          <w:sz w:val="10"/>
        </w:rPr>
        <w:t xml:space="preserve"> </w:t>
      </w:r>
      <w:r w:rsidRPr="00744C62">
        <w:rPr>
          <w:rStyle w:val="StyleUnderline"/>
        </w:rPr>
        <w:t>calls for more co-ordination between Tokyo and Washington</w:t>
      </w:r>
      <w:r w:rsidRPr="00744C62">
        <w:rPr>
          <w:sz w:val="10"/>
        </w:rPr>
        <w:t xml:space="preserve"> on everything from cyber security to relations with Russia; updated command and control mechanisms; and greater interoperability between Japanese and US forces. The group also says the two countries should speed up the relocation of US forces on the island of Okinawa — where US bases covering 20 per cent of the land area cause enormous local resentment — and return some land occupied by bases to Japan as early as possible. The authors insist </w:t>
      </w:r>
      <w:r w:rsidRPr="00744C62">
        <w:rPr>
          <w:rStyle w:val="Emphasis"/>
        </w:rPr>
        <w:t>the US and Japan are not seeking to contain China, but only to offer “an attractive alternative” for states in the region</w:t>
      </w:r>
      <w:r w:rsidRPr="00744C62">
        <w:rPr>
          <w:sz w:val="10"/>
        </w:rPr>
        <w:t>. However, they base their alternative on military advantage. “It is a simple military fact that</w:t>
      </w:r>
      <w:r w:rsidRPr="00744C62">
        <w:rPr>
          <w:rStyle w:val="StyleUnderline"/>
        </w:rPr>
        <w:t xml:space="preserve"> the combined economic, military and technical capability of Japan and the US together is greater than that of China</w:t>
      </w:r>
      <w:r w:rsidRPr="00744C62">
        <w:rPr>
          <w:sz w:val="10"/>
        </w:rPr>
        <w:t xml:space="preserve">,” said Dennis Blair, chairman of Sasakawa USA and a former commander of the US Pacific fleet. </w:t>
      </w:r>
      <w:r w:rsidRPr="00744C62">
        <w:rPr>
          <w:rStyle w:val="StyleUnderline"/>
        </w:rPr>
        <w:t>With appropriate action to maintain that advantage, “conflict in this part of the world will not happen</w:t>
      </w:r>
      <w:r w:rsidRPr="00744C62">
        <w:rPr>
          <w:sz w:val="10"/>
        </w:rPr>
        <w:t>”, he said.</w:t>
      </w:r>
    </w:p>
    <w:p w:rsidR="00D661B2" w:rsidRPr="00744C62" w:rsidRDefault="00D661B2" w:rsidP="00D661B2"/>
    <w:p w:rsidR="006337A1" w:rsidRPr="00744C62" w:rsidRDefault="006337A1" w:rsidP="006337A1">
      <w:pPr>
        <w:pStyle w:val="Heading4"/>
        <w:rPr>
          <w:rStyle w:val="Style13ptBold"/>
          <w:b/>
        </w:rPr>
      </w:pPr>
      <w:r w:rsidRPr="00744C62">
        <w:rPr>
          <w:rStyle w:val="Style13ptBold"/>
          <w:b/>
        </w:rPr>
        <w:t>Relations high because of new guidelines but Japan still maintains high fears of abandonment – consultation key</w:t>
      </w:r>
    </w:p>
    <w:p w:rsidR="006337A1" w:rsidRPr="00744C62" w:rsidRDefault="006337A1" w:rsidP="006337A1">
      <w:r w:rsidRPr="00744C62">
        <w:rPr>
          <w:rStyle w:val="Style13ptBold"/>
        </w:rPr>
        <w:t>Pajon et al 16</w:t>
      </w:r>
      <w:r w:rsidRPr="00744C62">
        <w:t xml:space="preserve"> Céline Pajon is Research Fellow at the Center for Asian Studies, IFRI. She researches and analyzes Japan’s foreign and defense policy. Céline Pajon holds a Masters in International Affairs from the Graduate Institute of International Studies of Geneva and graduated from Sciences Po Lyon. She studied in Japan, at Waseda University and Osaka University. She is an International Research Fellow with the Canon Institute for Global Studies (CIGS) in Tokyo (May 2016, “Japan and its Alliance with the US: Structure, Dynamics, Evolution to 2030,” IFRI - Institut français des relations internationals, </w:t>
      </w:r>
      <w:hyperlink r:id="rId61" w:history="1">
        <w:r w:rsidRPr="00744C62">
          <w:rPr>
            <w:rStyle w:val="Hyperlink"/>
          </w:rPr>
          <w:t>http://www.ifri.org/sites/default/files/atoms/files/etude_japan_and_its_alliance_2030_oksl.pdf</w:t>
        </w:r>
      </w:hyperlink>
      <w:r w:rsidRPr="00744C62">
        <w:t>) AAB</w:t>
      </w:r>
    </w:p>
    <w:p w:rsidR="006337A1" w:rsidRPr="00744C62" w:rsidRDefault="006337A1" w:rsidP="006337A1">
      <w:pPr>
        <w:rPr>
          <w:rStyle w:val="Style13ptBold"/>
          <w:b w:val="0"/>
          <w:bCs w:val="0"/>
          <w:sz w:val="16"/>
        </w:rPr>
      </w:pPr>
      <w:r w:rsidRPr="00744C62">
        <w:rPr>
          <w:rStyle w:val="Emphasis"/>
        </w:rPr>
        <w:t>Although the alliance is strengthened by the new Guidelines, some misunderstandings, differences, and frictions persist as a result of differing</w:t>
      </w:r>
      <w:r w:rsidRPr="00744C62">
        <w:t xml:space="preserve">, sometimes incompatible </w:t>
      </w:r>
      <w:r w:rsidRPr="00744C62">
        <w:rPr>
          <w:rStyle w:val="Emphasis"/>
        </w:rPr>
        <w:t xml:space="preserve">expectations from the Japanese </w:t>
      </w:r>
      <w:r w:rsidRPr="00744C62">
        <w:t xml:space="preserve">and American sides. </w:t>
      </w:r>
      <w:r w:rsidRPr="00744C62">
        <w:rPr>
          <w:rStyle w:val="StyleUnderline"/>
        </w:rPr>
        <w:t>This may have an impact on the Japan-US partnership in the mid and long term</w:t>
      </w:r>
      <w:r w:rsidRPr="00744C62">
        <w:t xml:space="preserve">. The expectations gap </w:t>
      </w:r>
      <w:r w:rsidRPr="00744C62">
        <w:rPr>
          <w:rStyle w:val="StyleUnderline"/>
        </w:rPr>
        <w:t>The expectations gap between Japan and the United States</w:t>
      </w:r>
      <w:r w:rsidRPr="00744C62">
        <w:t xml:space="preserve"> sometimes results from a misunderstanding of the partner’s domestic context, in particular, significant constraints that continue to be exerted on Japanese security policy. It </w:t>
      </w:r>
      <w:r w:rsidRPr="00744C62">
        <w:rPr>
          <w:rStyle w:val="StyleUnderline"/>
        </w:rPr>
        <w:t>can</w:t>
      </w:r>
      <w:r w:rsidRPr="00744C62">
        <w:t xml:space="preserve"> also </w:t>
      </w:r>
      <w:r w:rsidRPr="00744C62">
        <w:rPr>
          <w:rStyle w:val="StyleUnderline"/>
        </w:rPr>
        <w:t>emerge from</w:t>
      </w:r>
      <w:r w:rsidRPr="00744C62">
        <w:t xml:space="preserve"> a different prioritization of threats: </w:t>
      </w:r>
      <w:r w:rsidRPr="00744C62">
        <w:rPr>
          <w:rStyle w:val="StyleUnderline"/>
        </w:rPr>
        <w:t>the potential for a high-intensity conflict with China</w:t>
      </w:r>
      <w:r w:rsidRPr="00744C62">
        <w:t xml:space="preserve"> or North Korea, renewed Russian activism, as well as global threats – terrorist or instability in the Middle East – are the most feared threats by the United States; </w:t>
      </w:r>
      <w:r w:rsidRPr="00744C62">
        <w:rPr>
          <w:rStyle w:val="StyleUnderline"/>
        </w:rPr>
        <w:t>a low-intensity conflict with China or possible strikes by North Korea are those feared most by Japan. This difference with regard to expectations related to the perceived threat – Tokyo is focusing on regional threats while Washington is faced with more global threats</w:t>
      </w:r>
      <w:r w:rsidRPr="00744C62">
        <w:t xml:space="preserve"> and requires the support of its allies to counter these risks – had already been noted in the early 2000s, when Japan actively seemed to take part in counter-terrorism operations. For Christopher Hughes, Tokyo may have simply seen an opportunity to develop certain skills of the SDF in this engagement and their experience abroad. Moreover, these decisions may not be the sign of a strong commitment to the cause itself, but would fall under a concern of ensuring US support in Asia</w:t>
      </w:r>
      <w:r w:rsidRPr="00744C62">
        <w:rPr>
          <w:rStyle w:val="StyleUnderline"/>
        </w:rPr>
        <w:t>: "Its principal alliance concern was to avoid any form of abandonment by the US in the case of dealing with security threats closer to home,</w:t>
      </w:r>
      <w:r w:rsidRPr="00744C62">
        <w:t xml:space="preserve"> rather than sharing the vision of the ‘war on terror’." 154 This type of response on Japan’s part may send a signal that is misinterpreted on the US side: that Japan is an ally ready to support its US partner beyond Asia, on very sensitive issues. Indeed, the equation is more complex. Nevertheless, a certain reluctance by Japan to subsequently commit may create frustration from its ally. Washington, focusing on the spirit of the alliance, rather than the letter of written commitments, generally expects Tokyo to be more involved in maintaining security in crucial regions for both countries. 155 Hence, following the adoption of the Guidelines in April 2015 and the new security legislation in September, the United State would have particularly high expectations with regard to Japanese military contributions both in the region and beyond Asia, to build a truly "global" alliance, like that which it maintains with the UK. 156 In the South China Sea, for example, several US admirals voiced their hope in 2015 of seeing the Self-Defense Forces conduct freedom of navigation operations, or even joint patrols with US forces in the region. 157 Although the Japanese authorities expressed their support of the freedom of navigation operations conducted by the United States in the autumn of 2015, Tokyo did not indicate that it would take part. Outside the region, some US officials have the hope of seeing Japanese troops provide logistical support to anti-terrorist operations in the Middle East. However, the limitations on international operations by Japanese Self-Defense Forces outside of Asia remain very important legally and politically. For these reasons, Japanese officials are required to clarify the content of the security reforms to their US counterparts to moderate their expectations and avoid disappointment. Despite this, fears continue of major frustration on Washington’s part, which would eventually lead to an erosion of mutual trust and cohesion. "Beyond Japanologists, the US is expecting too much of Japan with the new legislation: because this [the legislation] is a very limited version of collective self-defense. This could create some frictions, and they [the US] could be very disappointed with Japan soon. Even if the US asks Japan to go to the Middle East, Tokyo will say that it is not relevant: there is an over-expectation problem. For Japanese people, the UN is still a source of legitimacy. US-led operations are very different."158 </w:t>
      </w:r>
      <w:r w:rsidRPr="00744C62">
        <w:rPr>
          <w:rStyle w:val="StyleUnderline"/>
        </w:rPr>
        <w:t>One way to reduce this</w:t>
      </w:r>
      <w:r w:rsidRPr="00744C62">
        <w:t xml:space="preserve"> difference </w:t>
      </w:r>
      <w:r w:rsidRPr="00744C62">
        <w:rPr>
          <w:rStyle w:val="Emphasis"/>
        </w:rPr>
        <w:t xml:space="preserve">is to increase the political and strategic consultations and dialogues. </w:t>
      </w:r>
      <w:r w:rsidRPr="00744C62">
        <w:t xml:space="preserve">Another way for Japan to better convey its interests with the US government is to promote the training of experts combining skills related to strategy and Japanese issues. </w:t>
      </w:r>
      <w:r w:rsidRPr="00744C62">
        <w:rPr>
          <w:rStyle w:val="StyleUnderline"/>
        </w:rPr>
        <w:t>In return, Japanese expectations may also be too high in terms of US political and military commitment for supporting them in</w:t>
      </w:r>
      <w:r w:rsidRPr="00744C62">
        <w:t xml:space="preserve"> Asia. Japanese analysts and officials expressed significant frustration in 2014, as Barack Obama was reluctant to openly support Abe’s approach on the constitutional reinterpretation to allow the use of collective self-defense, that the TPP negotiations were trampled on, and that the US authorities had expressed disappointment after Abe’s visit to the Yasukuni shrine in December 2013. 159 </w:t>
      </w:r>
      <w:r w:rsidRPr="00744C62">
        <w:rPr>
          <w:rStyle w:val="StyleUnderline"/>
        </w:rPr>
        <w:t>Hence, many highlighted a "crisis of confidence" – cyclical in nature – in the alliance.</w:t>
      </w:r>
      <w:r w:rsidRPr="00744C62">
        <w:t xml:space="preserve"> Moreover, these criticisms show that speech has been given free rein in Japan vis-à-vis its ally: even diplomats no longer hesitate to express their discontent with Washington, while the trend is assertion of the national interests. </w:t>
      </w:r>
      <w:r w:rsidRPr="00744C62">
        <w:rPr>
          <w:rStyle w:val="StyleUnderline"/>
        </w:rPr>
        <w:t>While the recent reforms are intended to rebalance the alliance, this rebalancing will likely be reflected in part by a greater outspokenness on the Japanese side.</w:t>
      </w:r>
      <w:r w:rsidRPr="00744C62">
        <w:t xml:space="preserve"> The more favorable position of Tokyo vis-à-vis Moscow, despite US disapproval, is an example of this. </w:t>
      </w:r>
      <w:r w:rsidRPr="00744C62">
        <w:rPr>
          <w:rStyle w:val="StyleUnderline"/>
        </w:rPr>
        <w:t>Militarily, the vagueness of US doctrine and operational concepts in Asia</w:t>
      </w:r>
      <w:r w:rsidRPr="00744C62">
        <w:t xml:space="preserve"> (Air-Sea battle, JAM-GC, war-at-sea, offshore balancing, etc.) </w:t>
      </w:r>
      <w:r w:rsidRPr="00744C62">
        <w:rPr>
          <w:rStyle w:val="StyleUnderline"/>
        </w:rPr>
        <w:t>have led to increasing concerns among the Japanese about the degree of US engagement in the region</w:t>
      </w:r>
      <w:r w:rsidRPr="00744C62">
        <w:t xml:space="preserve">. 160 </w:t>
      </w:r>
      <w:r w:rsidRPr="00744C62">
        <w:rPr>
          <w:rStyle w:val="StyleUnderline"/>
        </w:rPr>
        <w:t>This concern is also reflected in the issue of the credibility of extended nuclear deterrence</w:t>
      </w:r>
      <w:r w:rsidRPr="00744C62">
        <w:t xml:space="preserve"> since Obama’s the Prague speech in 2009. When negotiating the Guidelines, Japan was anxious to include references to nuclear deterrence at the start of the document, but the United States preferred to walk them back later in the text. Fears of abandonment and entrapment: The Persistence of a major alliance dilemma </w:t>
      </w:r>
      <w:r w:rsidRPr="00744C62">
        <w:rPr>
          <w:rStyle w:val="Emphasis"/>
        </w:rPr>
        <w:t>The changing nature of the US and Japanese approaches vis-à- vis China ("reactive approaches") explains the persistence of strong fears, of US abandonment in favor of Beijing for the Japanese side</w:t>
      </w:r>
      <w:r w:rsidRPr="00744C62">
        <w:t xml:space="preserve">, and the appearance, on the US side, of a fear of being entrapped in a course of Sino-Japanese rivalry when Tokyo and Beijing directly oppose each other politically and militarily. The fear of entrapment For the United States, nowadays, this fear is related to the risk of being dragged into a conflict between China and Japan, particularly over a territorial dispute that does not necessarily fall under Washington’s key interests. The establishment of the alliance’s new permanent coordination mechanism helps to relatively belay this concern: it may enable the United States to better control the development of events and Japanese behavior vis-à-vis China. On the Japanese side, it can respond to US fears by optimally sharing information in a crisis: "We will share information as far as possible to prepare the US of a contingency case, so that the US is not surprised."161 This US fear of being dragged into a conflict with China – particularly one which may be provoked by Japan – also related to a lack of understanding with regard to the nationalist line taken by several Japanese leaders, including Shinzo Abe. Indeed, increasing Japanese nationalism and historical revisionism blurs the image of this admittedly very diligent ally, and may increase tensions with China and prevent the establishment of trilateral cooperation with South Korea. "There is a ‘fog around Tokyo’. The US supports Abe’s commitment on defense issues, but his Yasukuni visit caused confusion."162 The nationalist and revisionist dimension of Japanese diplomacy may in fact have strong contradictions: "turning the page on the post-war period", while continuing attempts to revise the history of the war, obtaining terms for Japan’s strategic independence in the strengthening of its relationship with the United States among others.163 Finally, in principle, there is a fundamental contradiction between the rejection by the nationalists of the US legacy during the occupation and the strategic rapprochement of today. This lack of understanding of some Japanese positions could therefore lead to real tensions between the allies, if the US president were lacking in advisors knowledgeable about Japanese affairs or capable of deciphering the reasons for this rhetoric and its effect on Asian neighbors. The fear of abandonment </w:t>
      </w:r>
      <w:r w:rsidRPr="00744C62">
        <w:rPr>
          <w:rStyle w:val="Emphasis"/>
        </w:rPr>
        <w:t xml:space="preserve">Faced with increasing Chinese power, the Japanese concern of a decoupling of US and Japanese interests in Asia is significant, with the temptation for Washington to strike a grand bargain with Beijing. </w:t>
      </w:r>
      <w:r w:rsidRPr="00744C62">
        <w:rPr>
          <w:rStyle w:val="StyleUnderline"/>
        </w:rPr>
        <w:t>Tokyo has the image of an American political actor that is more versatile and ideological, and whose structural development is not favorable to Japanese interests</w:t>
      </w:r>
      <w:r w:rsidRPr="00744C62">
        <w:t xml:space="preserve">. A concern voiced by some in Japan focuses on demographic changes under way in the United States </w:t>
      </w:r>
      <w:r w:rsidRPr="00744C62">
        <w:rPr>
          <w:rStyle w:val="StyleUnderline"/>
        </w:rPr>
        <w:t>(decline in so-called WASPs – white, Anglo-Saxon and protestant – and rise of</w:t>
      </w:r>
      <w:r w:rsidRPr="00744C62">
        <w:t xml:space="preserve"> Hispanics and Asian-Americans) 164 that may result in either a lack of interest with regard to Asia (with a Hispanic-American president coming to office for example), or an Asia policy determined more importantly by the Asian-American electorate (mainly of Korean and Chinese origin): "In think tanks and MOFA, people begin to look at the future of the US with 2 concerns: 1/ the strategic retreat issue, 2/ the demography. […] Beyond 2040, the share of white people will decline while Latino and Asian people will grow. These Asian-American (esp. Chinese or Korean) will have more impact on the US policymaking."165</w:t>
      </w:r>
    </w:p>
    <w:p w:rsidR="006337A1" w:rsidRPr="00744C62" w:rsidRDefault="006337A1" w:rsidP="006337A1">
      <w:pPr>
        <w:rPr>
          <w:rStyle w:val="Emphasis"/>
        </w:rPr>
      </w:pPr>
    </w:p>
    <w:p w:rsidR="006337A1" w:rsidRPr="00744C62" w:rsidRDefault="006337A1" w:rsidP="006337A1">
      <w:pPr>
        <w:pStyle w:val="Heading4"/>
        <w:rPr>
          <w:rStyle w:val="Style13ptBold"/>
          <w:b/>
        </w:rPr>
      </w:pPr>
      <w:r w:rsidRPr="00744C62">
        <w:rPr>
          <w:rStyle w:val="Style13ptBold"/>
          <w:b/>
        </w:rPr>
        <w:t>The Japan-US alliance is experiencing a particularly favorable period but continued dialogue over engagement with China is key</w:t>
      </w:r>
    </w:p>
    <w:p w:rsidR="006337A1" w:rsidRPr="00744C62" w:rsidRDefault="006337A1" w:rsidP="006337A1">
      <w:r w:rsidRPr="00744C62">
        <w:rPr>
          <w:rStyle w:val="Style13ptBold"/>
        </w:rPr>
        <w:t>Pajon et al 16</w:t>
      </w:r>
      <w:r w:rsidRPr="00744C62">
        <w:t xml:space="preserve"> Céline Pajon is Research Fellow at the Center for Asian Studies, IFRI. She researches and analyzes Japan’s foreign and defense policy. Céline Pajon holds a Masters in International Affairs from the Graduate Institute of International Studies of Geneva and graduated from Sciences Po Lyon. She studied in Japan, at Waseda University and Osaka University. She is an International Research Fellow with the Canon Institute for Global Studies (CIGS) in Tokyo (May 2016, “Japan and its Alliance with the US: Structure, Dynamics, Evolution to 2030,” IFRI - Institut français des relations internationals, </w:t>
      </w:r>
      <w:hyperlink r:id="rId62" w:history="1">
        <w:r w:rsidRPr="00744C62">
          <w:rPr>
            <w:rStyle w:val="Hyperlink"/>
          </w:rPr>
          <w:t>http://www.ifri.org/sites/default/files/atoms/files/etude_japan_and_its_alliance_2030_oksl.pdf</w:t>
        </w:r>
      </w:hyperlink>
      <w:r w:rsidRPr="00744C62">
        <w:t>) AAB</w:t>
      </w:r>
    </w:p>
    <w:p w:rsidR="006337A1" w:rsidRPr="00744C62" w:rsidRDefault="006337A1" w:rsidP="006337A1">
      <w:pPr>
        <w:rPr>
          <w:rStyle w:val="Emphasis"/>
        </w:rPr>
      </w:pPr>
    </w:p>
    <w:p w:rsidR="006337A1" w:rsidRPr="00744C62" w:rsidRDefault="006337A1" w:rsidP="006337A1">
      <w:pPr>
        <w:rPr>
          <w:rStyle w:val="StyleUnderline"/>
        </w:rPr>
      </w:pPr>
      <w:r w:rsidRPr="00744C62">
        <w:rPr>
          <w:rStyle w:val="Emphasis"/>
        </w:rPr>
        <w:t xml:space="preserve">The Japan-US alliance is currently experiencing a particularly favorable period, benefiting from the synergy between the acceleration in Japan’s military normalization under Shinzo Abe and the US policy of rebalancing towards Asia. The strengthening of the alliance is subject to a broad consensus in Japan, as in the United States. </w:t>
      </w:r>
      <w:r w:rsidRPr="00744C62">
        <w:t xml:space="preserve">Strategic convergence between the allies is therefore increasing in a number of areas: A common strategic priority: </w:t>
      </w:r>
      <w:r w:rsidRPr="00744C62">
        <w:rPr>
          <w:rStyle w:val="StyleUnderline"/>
        </w:rPr>
        <w:t>Both countries seek to create conditions to ensure that the rise of China does not threaten the allies’ interests (deter provocations, protect themselves from such actions, foster positive and co-operative behavior by Beijing and encourage its participation in the current international order). Broadly similar approaches vis-à-vis China: Washington and Tokyo wish to maintain co-operative</w:t>
      </w:r>
      <w:r w:rsidRPr="00744C62">
        <w:t xml:space="preserve"> (or at least functional</w:t>
      </w:r>
      <w:r w:rsidRPr="00744C62">
        <w:rPr>
          <w:rStyle w:val="StyleUnderline"/>
        </w:rPr>
        <w:t>) relationships with Beijing, while guarding against the threats associated with increasing Chinese power.</w:t>
      </w:r>
      <w:r w:rsidRPr="00744C62">
        <w:t xml:space="preserve"> Therefore for this reason, their Chinese policies constantly swing between a strategy of engagement and balancing/deterrence. The variations in approach are mainly based on Chinese behavior (political and military assertiveness from Beijing will result in a “tougher” approach toward China). A mirroring evolution in terms of security governance: The latest defense reforms in Japan concentrate the decisionmaking process on security issues in hands of the Prime Minister and his Cabinet, in particular with the establishment of a National Security Council, based on the US model. This development should facilitate bilateral cooperation. A convergence of approaches, in terms of operational concepts, particularly through the "integrated dynamic defense" posture and anti-access measures involving a permanent mobilization of forces and improved interoperability to respond to problems raised by Chinese maritime expansion on the one hand (including pre-conflict "grey zone" situations) and antiaccess/area-denial (A2/AD) measures taken by Beijing on the other hand. A convergence of the allies around a strategy of smart power (a combination of hard and soft power). This approach, well adapted to the Chinese challenge, which mixes military assertiveness with economic and institutional activism, is also part of a rationale of efficiency and cost reduction (all of government approach). </w:t>
      </w:r>
      <w:r w:rsidRPr="00744C62">
        <w:rPr>
          <w:rStyle w:val="StyleUnderline"/>
        </w:rPr>
        <w:t xml:space="preserve">The alliance is changing as a result of </w:t>
      </w:r>
      <w:r w:rsidRPr="00744C62">
        <w:t xml:space="preserve">these strategic convergences: A permanent coordination mechanism has been set up. This mechanism helps to improve political dialogue, update operational planning scenarios, and share information in a more efficient way when a crisis arises. It allows for preventing and/or reducing the differentiated threat perceptions, and increases cohesion and trust between the allies, while permanently improving operational coordination from peacetime to wartime. </w:t>
      </w:r>
      <w:r w:rsidRPr="00744C62">
        <w:rPr>
          <w:rStyle w:val="StyleUnderline"/>
        </w:rPr>
        <w:t xml:space="preserve">Co-operation has begun in several key areas to maintain the alliance’s military superiority over China, </w:t>
      </w:r>
      <w:r w:rsidRPr="00744C62">
        <w:t>particularly in the space</w:t>
      </w:r>
      <w:r w:rsidRPr="00744C62">
        <w:rPr>
          <w:rStyle w:val="StyleUnderline"/>
        </w:rPr>
        <w:t xml:space="preserve"> </w:t>
      </w:r>
      <w:r w:rsidRPr="00744C62">
        <w:t xml:space="preserve">(including missile defense) and cyber domains and through the joint development of defense equipment (possibly in relation with the third offset strategy). These measures, combined with the strengthening of a counter-denial operational posture, should also reinforce the credibility of extended deterrence by expanding its conventional dimension, while the US nuclear component remains mobilized. </w:t>
      </w:r>
      <w:r w:rsidRPr="00744C62">
        <w:rPr>
          <w:rStyle w:val="StyleUnderline"/>
        </w:rPr>
        <w:t>The allies are extending their cooperation in non-military areas in order to reinforce their power of attraction</w:t>
      </w:r>
      <w:r w:rsidRPr="00744C62">
        <w:t xml:space="preserve"> (soft power). This expansion involves the areas of development assistance (particularly for maritime capacity-building of Asian countries), humanitarian assistance and disaster relief (HA/DR) and the promotion of liberal norms, particularly in the commercial sector (TPP). </w:t>
      </w:r>
      <w:r w:rsidRPr="00744C62">
        <w:rPr>
          <w:rStyle w:val="StyleUnderline"/>
        </w:rPr>
        <w:t>It should enable the allies to strengthen their relations and, to some extent, regain the initiative and set the agenda in Asia, all while seeking to engage Beijing. This soft power should also facilitate the development of a network (or a web) bringing strategic partners of the alliance in the region together as a way to counterbalance China</w:t>
      </w:r>
      <w:r w:rsidRPr="00744C62">
        <w:t xml:space="preserve">. Washington is seeking to form a network among its Asian allies and partners in order to strengthen their own defense capabilities, while Tokyo is diversifying its strategic partners to help maintain the US presence in the region and, if necessary, hedge against a possible, relative US scaling down or withdrawal. For the first time, Japan is playing a leading role in redefining the alliance: Japan is becoming a driving, proactive force. As the politicomilitary normalization of Japan is accelerating, the regional security environment is deteriorating, and fears about a possible US abandonment are intensifying, Tokyo has taken the initiative in seeking and achieving a revision of the bilateral Guidelines for Defense Cooperation. The United States must adapt to this new dynamic and address in particular the need for reassurance expressed by its ally. </w:t>
      </w:r>
      <w:r w:rsidRPr="00744C62">
        <w:rPr>
          <w:rStyle w:val="StyleUnderline"/>
        </w:rPr>
        <w:t xml:space="preserve">The security reforms adopted in Japan in recent years allowing the Self-Defense Forces to play a larger role, particularly in the exercise of collective self-defense, </w:t>
      </w:r>
      <w:r w:rsidRPr="00744C62">
        <w:rPr>
          <w:rStyle w:val="Emphasis"/>
        </w:rPr>
        <w:t xml:space="preserve">have helped to further bilateral cooperation and rebalance the alliance. </w:t>
      </w:r>
      <w:r w:rsidRPr="00744C62">
        <w:rPr>
          <w:rStyle w:val="StyleUnderline"/>
        </w:rPr>
        <w:t>Historically, with each disengagement or perceived disengagement of the United States in the region, Japan has granted concessions to its ally and rearmed. During these key episodes</w:t>
      </w:r>
      <w:r w:rsidRPr="00744C62">
        <w:t xml:space="preserve"> (1969-1978, 1991-1999, 2009-2015</w:t>
      </w:r>
      <w:r w:rsidRPr="00744C62">
        <w:rPr>
          <w:rStyle w:val="Emphasis"/>
        </w:rPr>
        <w:t>), a twofold geostrategic development raised concerns of both a US strategic retreat and a failure by Washington to meet the new geostrategic challenge</w:t>
      </w:r>
      <w:r w:rsidRPr="00744C62">
        <w:t xml:space="preserve">. </w:t>
      </w:r>
      <w:r w:rsidRPr="00744C62">
        <w:rPr>
          <w:rStyle w:val="Emphasis"/>
        </w:rPr>
        <w:t>The fear of abandonment by its ally became so strong that it led the Japanese leaders to make significant changes in the country’s defense posture</w:t>
      </w:r>
      <w:r w:rsidRPr="00744C62">
        <w:t xml:space="preserve"> (most of the time, this process leads to the adoption of New Defense Orientations and bilateral Guidelines). </w:t>
      </w:r>
      <w:r w:rsidRPr="00744C62">
        <w:rPr>
          <w:rStyle w:val="StyleUnderline"/>
        </w:rPr>
        <w:t xml:space="preserve">Currently, the eagerness to provide incentives to the US to ensure its strong and long-term engagement in Asia plays a key role in Japanese strategic choices and their formulation. These changes in the alliance, which are carried out in an uncertain and fluctuating geostrategic context, will have to be based on thorough dialogue and coordination, as limitations, differences and frictions could weaken the partnership: </w:t>
      </w:r>
      <w:r w:rsidRPr="00744C62">
        <w:t xml:space="preserve">Japanese domestic political factors still represent the main limitation to deepening the alliance. The antimilitarist regulations and norms implemented in the 1950-1970s, and which are deeply rooted (politically, legally, and in public opinion), will indeed continue to curb the expansion of military cooperation. In particular, Japanese actors remain reluctant about military commitments outside Asia (except for humanitarian or peacekeeping missions under a UN mandate) and it is likely that they will use the options opened up by the defense reforms and bilateral Guidelines in a very limited way. Structurally, economic constraints in Japan and the United States, combined with a population decline in the archipelago, will complicate a political decision related to the choice of foreign policy and investments in the defense budget – an essential basis for continuing the alliance. </w:t>
      </w:r>
      <w:r w:rsidRPr="00744C62">
        <w:rPr>
          <w:rStyle w:val="StyleUnderline"/>
        </w:rPr>
        <w:t xml:space="preserve">The fluctuating nature of the American and Japanese approaches vis-à-vis China ("reactive approaches") explains the persistence of strong fears, on the Japanese side, of an abandonment by its ally in favor of Beijing, and on the US side, of being trapped in a spiraling Japanese Chinese rivalry as Tokyo and Beijing oppose each other more directly on political and military matters. Therefore, </w:t>
      </w:r>
      <w:r w:rsidRPr="00744C62">
        <w:rPr>
          <w:rStyle w:val="Emphasis"/>
        </w:rPr>
        <w:t>intensifying the political dialogue between the allies is an essential factor for maintaining strong cohesion.</w:t>
      </w:r>
      <w:r w:rsidRPr="00744C62">
        <w:rPr>
          <w:rStyle w:val="StyleUnderline"/>
        </w:rPr>
        <w:t xml:space="preserve"> Furthermore, although the allies’ main objective is clearly identified and shared (to ensure that the rise of Chinese power is compatible with their national interests), their secondary expectations vis-à-vis the alliance may differ</w:t>
      </w:r>
      <w:r w:rsidRPr="00744C62">
        <w:t>. Washington wants above all to encourage a greater military contribution by Japan, in Asia but also outside the region, in unstable areas where the United States could be required to intervene in a crisis. It has high expectations, especially since the adoption of the latest security reforms by Japan facilitating military deployments abroad. For its part</w:t>
      </w:r>
      <w:r w:rsidRPr="00744C62">
        <w:rPr>
          <w:rStyle w:val="StyleUnderline"/>
        </w:rPr>
        <w:t>, Tokyo remains focused on Asian</w:t>
      </w:r>
      <w:r w:rsidRPr="00744C62">
        <w:t xml:space="preserve"> (or even North-East Asian) </w:t>
      </w:r>
      <w:r w:rsidRPr="00744C62">
        <w:rPr>
          <w:rStyle w:val="Emphasis"/>
        </w:rPr>
        <w:t>security issues immediately affecting its own interests, and above all is seeking to ensure long-term and credible US political and military engagement in the region</w:t>
      </w:r>
      <w:r w:rsidRPr="00744C62">
        <w:t xml:space="preserve">. </w:t>
      </w:r>
      <w:r w:rsidRPr="00744C62">
        <w:rPr>
          <w:rStyle w:val="StyleUnderline"/>
        </w:rPr>
        <w:t>These differences in the order of the two allies’ priorities and expectations are a latent factor of frustration.</w:t>
      </w:r>
      <w:r w:rsidRPr="00744C62">
        <w:t xml:space="preserve"> </w:t>
      </w:r>
      <w:r w:rsidRPr="00744C62">
        <w:rPr>
          <w:rStyle w:val="StyleUnderline"/>
        </w:rPr>
        <w:t xml:space="preserve">Finally, friction related to the conditions and the impact of the US military presence in Japan are a persistent point of tension within the alliance, and could potentially result in a serious crisis. </w:t>
      </w:r>
      <w:r w:rsidRPr="00744C62">
        <w:t xml:space="preserve">The scenarios of evolution for the Japan-US alliance to 2030 presented in the study draw on previous points of analysis. </w:t>
      </w:r>
      <w:r w:rsidRPr="00744C62">
        <w:rPr>
          <w:rStyle w:val="StyleUnderline"/>
        </w:rPr>
        <w:t xml:space="preserve">They start from the assumption of an alliance mainly evolving in response to the Chinese variable </w:t>
      </w:r>
      <w:r w:rsidRPr="00744C62">
        <w:t xml:space="preserve">(see the diagrams on p. 83). The baseline scenario (1) envisages a successful adaptation of the alliance to a China that continues to blow hot and cold in Asia. Therefore, a large number of Asian actors all adopt a hedging posture that seeks to keep the United States in the region as the main guarantor of regional security, but also promotes functional cooperation with China, the key economic actor in the region. The alliance’s power of attraction, which is considered as a provider of public goods, allows it to attract cooperation from most Asian countries. This environment, which maintains a balance of power favorable to the alliance, allows Japan to ensure its security and strengthen its political, economic, and military role in the region. The “weakening alliance” scenario (2) assumes that the main threat to maintaining a strong alliance is not an aggressive China, but on the contrary, an appeased China, more moderate in terms of military assertiveness, but still proactive in terms of economic and institutional diplomacy. The reduction in the main threat cementing the alliance leaves the allies more vulnerable to their domestic irritations and relatively isolated, as the rest of Asia is turning to Beijing. In the long run, the allies decide to scale down their security cooperation. The “transforming alliance” scenario (3) envisages an inward-looking China, caused by a severe economic crisis. As a result, the alliance adapts to fill the strategic vacuum and changes from a defensive alliance into a positive partnership for the prevention and management of crises in Asia, and the promotion of cooperation and economic integration, among others. The main lesson drawn from the scenario exercise is that </w:t>
      </w:r>
      <w:r w:rsidRPr="00744C62">
        <w:rPr>
          <w:rStyle w:val="StyleUnderline"/>
        </w:rPr>
        <w:t xml:space="preserve">the challenge for the Japan-US alliance is not strengthening its military deterrence, </w:t>
      </w:r>
      <w:r w:rsidRPr="00744C62">
        <w:t xml:space="preserve">which in its current state appears to be satisfactory, and which over time will inevitably be challenged by the rapid modernization of the Chinese military. </w:t>
      </w:r>
      <w:r w:rsidRPr="00744C62">
        <w:rPr>
          <w:rStyle w:val="StyleUnderline"/>
        </w:rPr>
        <w:t>The real challenge is rather being able to handle an appeased China appeased in terms of assertive military behavior, but still active in terms of economic and institutional diplomacy</w:t>
      </w:r>
      <w:r w:rsidRPr="00744C62">
        <w:t xml:space="preserve">. To do this, the allies should strengthen their power of attraction. Firstly, by ensuring the support and backing of security partners in Asia, who will not agree to enter into an "anti-Chinese quasi-coalition" but are willing to build their capacities and positively contribute to regional security cooperation. This regional support will make the difference in the eventuality of an open military crisis with China. In addition, it is crucial for maintaining the alliance’s influence in the region and avoiding its isolation in the event that China relatively eases off militarily, but continues its economic and institutional activism. Finally, the continuation of this "positive cooperation" will help to maintain cohesion in the alliance, even if the central, common threat is reduced. </w:t>
      </w:r>
      <w:r w:rsidRPr="00744C62">
        <w:rPr>
          <w:rStyle w:val="StyleUnderline"/>
        </w:rPr>
        <w:t>To this end, Japan and the United States should work to strengthen their cooperation and coordination in the non-traditional security domains</w:t>
      </w:r>
      <w:r w:rsidRPr="00744C62">
        <w:t xml:space="preserve"> (development assistance, maritime safety, anti-piracy operations, HA/DR operations, the fight against proliferation, energy security, climate change and environmental protection, economic and trade norms, etc.) </w:t>
      </w:r>
      <w:r w:rsidRPr="00744C62">
        <w:rPr>
          <w:rStyle w:val="StyleUnderline"/>
        </w:rPr>
        <w:t>by seeking to work with likeminded partners in the region, but also by encouraging the creation of cooperation mechanisms and inclusive regional institutions likely to engage the Chinese regime in a constructive manner.</w:t>
      </w:r>
    </w:p>
    <w:p w:rsidR="006337A1" w:rsidRPr="00744C62" w:rsidRDefault="006337A1" w:rsidP="006337A1">
      <w:pPr>
        <w:rPr>
          <w:rStyle w:val="Emphasis"/>
        </w:rPr>
      </w:pPr>
    </w:p>
    <w:p w:rsidR="00D661B2" w:rsidRPr="00744C62" w:rsidRDefault="00D661B2" w:rsidP="00D661B2">
      <w:pPr>
        <w:pStyle w:val="Heading4"/>
      </w:pPr>
      <w:r w:rsidRPr="00744C62">
        <w:t>Alliance is precarious with the Obama administration in its final year – the aff disrupts momentum that has been difficult to sustain</w:t>
      </w:r>
    </w:p>
    <w:p w:rsidR="00D661B2" w:rsidRPr="00744C62" w:rsidRDefault="00D661B2" w:rsidP="00D661B2">
      <w:r w:rsidRPr="00744C62">
        <w:rPr>
          <w:rStyle w:val="Style13ptBold"/>
        </w:rPr>
        <w:t>Goodman and Parker 16</w:t>
      </w:r>
      <w:r w:rsidRPr="00744C62">
        <w:t xml:space="preserve"> Matthew P. Goodman is senior adviser for Asian economics and holds the William E. Simon Chair in Political Economy at CSIS, former White House coordinator for Asia-Pacific Economic Cooperation (APEC) and the East Asia Summit, former director for international economics on the National Security Council staff, former senior adviser to the under secretary for economic, energy, and agricultural affairs at the U.S. Department of State; David A. Parker is an associate fellow with the William E. Simon Chair in Political Economy at CSIS (February 26, 2016, “Global Economics Monthly: The United States and Japan: From Unnatural Intimacy to Natural Allies,” Center for Strategic and International Studies; </w:t>
      </w:r>
      <w:hyperlink r:id="rId63" w:history="1">
        <w:r w:rsidRPr="00744C62">
          <w:rPr>
            <w:rStyle w:val="Hyperlink"/>
          </w:rPr>
          <w:t>https://www.csis.org/analysis/global-economics-monthly-united-states-and-japan-unnatural-intimacy-natural-allies</w:t>
        </w:r>
      </w:hyperlink>
      <w:r w:rsidRPr="00744C62">
        <w:t>) AAB</w:t>
      </w:r>
    </w:p>
    <w:p w:rsidR="00D661B2" w:rsidRPr="00744C62" w:rsidRDefault="00D661B2" w:rsidP="00D661B2"/>
    <w:p w:rsidR="00D661B2" w:rsidRPr="00744C62" w:rsidRDefault="00D661B2" w:rsidP="00D661B2">
      <w:r w:rsidRPr="00744C62">
        <w:t>F</w:t>
      </w:r>
      <w:r w:rsidRPr="00744C62">
        <w:rPr>
          <w:rStyle w:val="StyleUnderline"/>
        </w:rPr>
        <w:t>or much of the postwar period, the U.S.-Japan relationship has been one of “unnatural intimacy</w:t>
      </w:r>
      <w:r w:rsidRPr="00744C62">
        <w:t xml:space="preserve">,” George Kennan’s description of a partnership of two former enemies divided by enormous cultural, historical, and geographic differences. </w:t>
      </w:r>
      <w:r w:rsidRPr="00744C62">
        <w:rPr>
          <w:rStyle w:val="StyleUnderline"/>
        </w:rPr>
        <w:t>Nonetheless, the partnership has endured, anchoring peace and stability in the Asia Pacific. Today, the alliance is at its strongest in decades, rooted in shared values and converging strategic interests</w:t>
      </w:r>
      <w:r w:rsidRPr="00744C62">
        <w:t xml:space="preserve">. </w:t>
      </w:r>
      <w:r w:rsidRPr="00744C62">
        <w:rPr>
          <w:rStyle w:val="Emphasis"/>
        </w:rPr>
        <w:t>But with the Obama administration in its final year, the recent momentum could prove difficult to sustain.</w:t>
      </w:r>
      <w:r w:rsidRPr="00744C62">
        <w:t xml:space="preserve"> </w:t>
      </w:r>
      <w:r w:rsidRPr="00744C62">
        <w:rPr>
          <w:rStyle w:val="StyleUnderline"/>
        </w:rPr>
        <w:t>Article II of the U.S.-Japan Security Treaty calls for both countries to “contribute to the further development of peaceful and friendly international relations…eliminate conflict in their international economic policies…[and] encourage economic collaboration between them</w:t>
      </w:r>
      <w:r w:rsidRPr="00744C62">
        <w:t xml:space="preserve">.” </w:t>
      </w:r>
      <w:r w:rsidRPr="00744C62">
        <w:rPr>
          <w:rStyle w:val="StyleUnderline"/>
        </w:rPr>
        <w:t xml:space="preserve">To fulfill this mandate, Washington and Tokyo should build on recent progress in the bilateral relationship and look outward for new opportunities to advance shared values and mutual strategic interests through coordinated </w:t>
      </w:r>
      <w:r w:rsidRPr="00744C62">
        <w:t>economic</w:t>
      </w:r>
      <w:r w:rsidRPr="00744C62">
        <w:rPr>
          <w:rStyle w:val="StyleUnderline"/>
        </w:rPr>
        <w:t xml:space="preserve"> statecraft in </w:t>
      </w:r>
      <w:r w:rsidRPr="00744C62">
        <w:t>the</w:t>
      </w:r>
      <w:r w:rsidRPr="00744C62">
        <w:rPr>
          <w:rStyle w:val="StyleUnderline"/>
        </w:rPr>
        <w:t xml:space="preserve"> Asia </w:t>
      </w:r>
      <w:r w:rsidRPr="00744C62">
        <w:t>Pacific</w:t>
      </w:r>
      <w:r w:rsidRPr="00744C62">
        <w:rPr>
          <w:rStyle w:val="StyleUnderline"/>
        </w:rPr>
        <w:t>.</w:t>
      </w:r>
      <w:r w:rsidRPr="00744C62">
        <w:t>..</w:t>
      </w:r>
    </w:p>
    <w:p w:rsidR="00D43D5B" w:rsidRPr="00744C62" w:rsidRDefault="00D43D5B" w:rsidP="00D43D5B">
      <w:pPr>
        <w:pStyle w:val="Heading4"/>
      </w:pPr>
      <w:r w:rsidRPr="00744C62">
        <w:t>The alliance is strong now, but constant reassurance is key</w:t>
      </w:r>
    </w:p>
    <w:p w:rsidR="00D43D5B" w:rsidRPr="00744C62" w:rsidRDefault="00D43D5B" w:rsidP="00D43D5B">
      <w:r w:rsidRPr="00744C62">
        <w:rPr>
          <w:rStyle w:val="Style13ptBold"/>
        </w:rPr>
        <w:t>Hamre et al 16</w:t>
      </w:r>
      <w:r w:rsidRPr="00744C62">
        <w:t xml:space="preserve"> president and CEO of CSIS, 26th U.S. deputy secretary of defense, former professional staff member of the Senate Armed Services Committee, Rockefeller fellow at the Harvard Divinity School in Cambridge, Massachusetts (February 29, 2016, “The U.S.-Japan Alliance to 2030: Power and Principle,” The Commission on the Future of the Alliance, Sakasawa Peace Foundation USA, </w:t>
      </w:r>
      <w:hyperlink r:id="rId64" w:history="1">
        <w:r w:rsidRPr="00744C62">
          <w:rPr>
            <w:rStyle w:val="Hyperlink"/>
          </w:rPr>
          <w:t>http://spfusa.org/research/the-us-japan-alliance-to-2030-power-and-principle/</w:t>
        </w:r>
      </w:hyperlink>
      <w:r w:rsidRPr="00744C62">
        <w:t>) AAB</w:t>
      </w:r>
    </w:p>
    <w:p w:rsidR="00D43D5B" w:rsidRPr="00744C62" w:rsidRDefault="00D43D5B" w:rsidP="00D43D5B"/>
    <w:p w:rsidR="00D43D5B" w:rsidRPr="00744C62" w:rsidRDefault="00D43D5B" w:rsidP="00D43D5B">
      <w:pPr>
        <w:rPr>
          <w:rStyle w:val="Emphasis"/>
        </w:rPr>
      </w:pPr>
      <w:r w:rsidRPr="00744C62">
        <w:t>The Commission notes that the U.S.-Japan Alliance has helped to provide security and prosperity to the Asia-Pacific region and the broader international community for more than half a century. Today, the U.S.-Japan Alliance is as strong as it has been at any time during its existence. The Commission believes the Alliance will need all of its current strength and more, since the international security environment over the next 15 years will be as challenging and uncertain as any the United States and Japan have faced.</w:t>
      </w:r>
      <w:r w:rsidRPr="00744C62">
        <w:rPr>
          <w:rStyle w:val="StyleUnderline"/>
        </w:rPr>
        <w:t xml:space="preserve"> In addition to </w:t>
      </w:r>
      <w:r w:rsidRPr="00744C62">
        <w:t xml:space="preserve">challenges from </w:t>
      </w:r>
      <w:r w:rsidRPr="00744C62">
        <w:rPr>
          <w:rStyle w:val="StyleUnderline"/>
        </w:rPr>
        <w:t>a rising China and aggrieved Russia, the United States and Japan both have vital interests in the Middle East, which is</w:t>
      </w:r>
      <w:r w:rsidRPr="00744C62">
        <w:t xml:space="preserve"> an increasingly </w:t>
      </w:r>
      <w:r w:rsidRPr="00744C62">
        <w:rPr>
          <w:rStyle w:val="Emphasis"/>
        </w:rPr>
        <w:t>unstable and violent</w:t>
      </w:r>
      <w:r w:rsidRPr="00744C62">
        <w:t xml:space="preserve"> region. </w:t>
      </w:r>
      <w:r w:rsidRPr="00744C62">
        <w:rPr>
          <w:rStyle w:val="StyleUnderline"/>
        </w:rPr>
        <w:t xml:space="preserve">Global challenges such as terrorism, proliferation of nuclear technology and weapons, and climate change </w:t>
      </w:r>
      <w:r w:rsidRPr="00744C62">
        <w:t xml:space="preserve">will also </w:t>
      </w:r>
      <w:r w:rsidRPr="00744C62">
        <w:rPr>
          <w:rStyle w:val="Emphasis"/>
        </w:rPr>
        <w:t>require wise policy and firm action</w:t>
      </w:r>
      <w:r w:rsidRPr="00744C62">
        <w:t xml:space="preserve">. The strategic environment in </w:t>
      </w:r>
      <w:r w:rsidRPr="00744C62">
        <w:rPr>
          <w:rStyle w:val="StyleUnderline"/>
        </w:rPr>
        <w:t>this</w:t>
      </w:r>
      <w:r w:rsidRPr="00744C62">
        <w:t xml:space="preserve"> </w:t>
      </w:r>
      <w:r w:rsidRPr="00744C62">
        <w:rPr>
          <w:rStyle w:val="StyleUnderline"/>
        </w:rPr>
        <w:t>period</w:t>
      </w:r>
      <w:r w:rsidRPr="00744C62">
        <w:t xml:space="preserve"> </w:t>
      </w:r>
      <w:r w:rsidRPr="00744C62">
        <w:rPr>
          <w:rStyle w:val="StyleUnderline"/>
        </w:rPr>
        <w:t>will include intensified competition for power and influence across ideological, economic, and security spheres</w:t>
      </w:r>
      <w:r w:rsidRPr="00744C62">
        <w:t xml:space="preserve"> between liberal democracies, including the United States and Japan, on the one hand, and ambitious and aggrieved authoritarian regimes, on the other. The Commission believes </w:t>
      </w:r>
      <w:r w:rsidRPr="00744C62">
        <w:rPr>
          <w:rStyle w:val="Emphasis"/>
        </w:rPr>
        <w:t>that this competition need not</w:t>
      </w:r>
      <w:r w:rsidRPr="00744C62">
        <w:t>—and in fact is unlikely to—</w:t>
      </w:r>
      <w:r w:rsidRPr="00744C62">
        <w:rPr>
          <w:rStyle w:val="Emphasis"/>
        </w:rPr>
        <w:t>result in war;</w:t>
      </w:r>
      <w:r w:rsidRPr="00744C62">
        <w:t xml:space="preserve"> moreover, there are many areas in which </w:t>
      </w:r>
      <w:r w:rsidRPr="00744C62">
        <w:rPr>
          <w:rStyle w:val="StyleUnderline"/>
        </w:rPr>
        <w:t>countries</w:t>
      </w:r>
      <w:r w:rsidRPr="00744C62">
        <w:t xml:space="preserve"> from both groups </w:t>
      </w:r>
      <w:r w:rsidRPr="00744C62">
        <w:rPr>
          <w:rStyle w:val="StyleUnderline"/>
        </w:rPr>
        <w:t>can</w:t>
      </w:r>
      <w:r w:rsidRPr="00744C62">
        <w:t xml:space="preserve"> and will </w:t>
      </w:r>
      <w:r w:rsidRPr="00744C62">
        <w:rPr>
          <w:rStyle w:val="Emphasis"/>
        </w:rPr>
        <w:t>increase cooperation</w:t>
      </w:r>
      <w:r w:rsidRPr="00744C62">
        <w:t xml:space="preserve">. </w:t>
      </w:r>
      <w:r w:rsidRPr="00744C62">
        <w:rPr>
          <w:rStyle w:val="StyleUnderline"/>
        </w:rPr>
        <w:t>A successful strategy should shape the environment by encouraging responsible behavior and imposing costs for destabilizing activities</w:t>
      </w:r>
      <w:r w:rsidRPr="00744C62">
        <w:t xml:space="preserve">. </w:t>
      </w:r>
      <w:r w:rsidRPr="00744C62">
        <w:rPr>
          <w:rStyle w:val="StyleUnderline"/>
        </w:rPr>
        <w:t>The United States and Japan will</w:t>
      </w:r>
      <w:r w:rsidRPr="00744C62">
        <w:t xml:space="preserve"> therefore </w:t>
      </w:r>
      <w:r w:rsidRPr="00744C62">
        <w:rPr>
          <w:rStyle w:val="StyleUnderline"/>
        </w:rPr>
        <w:t>have to build up their own power, and use it</w:t>
      </w:r>
      <w:r w:rsidRPr="00744C62">
        <w:t xml:space="preserve"> wisely and firmly, </w:t>
      </w:r>
      <w:r w:rsidRPr="00744C62">
        <w:rPr>
          <w:rStyle w:val="Emphasis"/>
        </w:rPr>
        <w:t xml:space="preserve">to preserve a world order that favors their values. </w:t>
      </w:r>
      <w:r w:rsidRPr="00744C62">
        <w:t xml:space="preserve">The Commission believes that the United States and Japan must develop a shared vision of the world they seek in the next 15 years. The Commission proposes that this vision should include a world in 2030 in which all nations are secure, peaceful, prosperous, and free. Working to build this world, the United States and Japan will make national contributions that reflect their respective capabilities, legal obligations, and traditions, but they will always be united on their goals. </w:t>
      </w:r>
      <w:r w:rsidRPr="00744C62">
        <w:rPr>
          <w:rStyle w:val="StyleUnderline"/>
        </w:rPr>
        <w:t>The United States and Japan are global powers with global responsibilities, but their Alliance will continue to focus as it always has on the peace and prosperity of the Asia-Pacific region and the maintenance of a favorable balance of power. The United States and Japan</w:t>
      </w:r>
      <w:r w:rsidRPr="00744C62">
        <w:t xml:space="preserve">, as major economic powers and democracies, </w:t>
      </w:r>
      <w:r w:rsidRPr="00744C62">
        <w:rPr>
          <w:rStyle w:val="StyleUnderline"/>
        </w:rPr>
        <w:t>should continually stress two foundational pillars of the Alliance to achieve their shared vision</w:t>
      </w:r>
      <w:r w:rsidRPr="00744C62">
        <w:t xml:space="preserve">. First, </w:t>
      </w:r>
      <w:r w:rsidRPr="00744C62">
        <w:rPr>
          <w:rStyle w:val="StyleUnderline"/>
        </w:rPr>
        <w:t>the United States and Japan need to strengthen and sustain public support</w:t>
      </w:r>
      <w:r w:rsidRPr="00744C62">
        <w:t xml:space="preserve"> in both countries for active international leadership, </w:t>
      </w:r>
      <w:r w:rsidRPr="00744C62">
        <w:rPr>
          <w:rStyle w:val="StyleUnderline"/>
        </w:rPr>
        <w:t>using the full range of policy tools</w:t>
      </w:r>
      <w:r w:rsidRPr="00744C62">
        <w:t xml:space="preserve"> (including military capabilities when necessary) to achieve their vision. The Commission recognizes that military power cannot be the sole or even the primary instrument of national security policy. However, </w:t>
      </w:r>
      <w:r w:rsidRPr="00744C62">
        <w:rPr>
          <w:rStyle w:val="StyleUnderline"/>
        </w:rPr>
        <w:t>the potential employment of military force is often necessary to support diplomacy, deter aggression, and keep the peace</w:t>
      </w:r>
      <w:r w:rsidRPr="00744C62">
        <w:t xml:space="preserve">. The utilization of the armed forces, whether in the form of advisors, peacekeepers, or combat units, will remain essential to deal with future threats to peace and security. </w:t>
      </w:r>
      <w:r w:rsidRPr="00744C62">
        <w:rPr>
          <w:rStyle w:val="StyleUnderline"/>
        </w:rPr>
        <w:t>The United States and Japan must have fully-funded, modern, and highly capable military forces, and they must be willing to employ them in support of the peaceful, secure, prosperous, and free world that they seek</w:t>
      </w:r>
      <w:r w:rsidRPr="00744C62">
        <w:t xml:space="preserve">. Leaders in both countries have a responsibility to explain these realities to their publics. Second, in order to provide the foundation for the policies outlined in this report, </w:t>
      </w:r>
      <w:r w:rsidRPr="00744C62">
        <w:rPr>
          <w:rStyle w:val="StyleUnderline"/>
        </w:rPr>
        <w:t xml:space="preserve">both countries need to take action to support their economies to resume economic growth in the case of Japan and to sustain recovery from the recession of 2008 in the case of the United States. Both countries have the fiscal and monetary policy tools necessary to stimulate growth, but both must also undertake structural changes </w:t>
      </w:r>
      <w:r w:rsidRPr="00744C62">
        <w:t xml:space="preserve">that require continuing political attention. Both countries must also improve their educational systems to create the digital workforce of the future. </w:t>
      </w:r>
      <w:r w:rsidRPr="00744C62">
        <w:rPr>
          <w:rStyle w:val="StyleUnderline"/>
        </w:rPr>
        <w:t xml:space="preserve">The contested and uncertain future strategic environment will require action in two major areas: first, updating the current U.S.-Japan strategy </w:t>
      </w:r>
      <w:r w:rsidRPr="00744C62">
        <w:t xml:space="preserve">to meet the more competitive international environment, especially the challenge from China, through a coordinated China strategy; </w:t>
      </w:r>
      <w:r w:rsidRPr="00744C62">
        <w:rPr>
          <w:rStyle w:val="StyleUnderline"/>
        </w:rPr>
        <w:t>and second, increasing the credibility and effectiveness of the Alliance through measures for deepening</w:t>
      </w:r>
      <w:r w:rsidRPr="00744C62">
        <w:t xml:space="preserve">, broadening, </w:t>
      </w:r>
      <w:r w:rsidRPr="00744C62">
        <w:rPr>
          <w:rStyle w:val="StyleUnderline"/>
        </w:rPr>
        <w:t>and sustaining the Alliance</w:t>
      </w:r>
      <w:r w:rsidRPr="00744C62">
        <w:t xml:space="preserve">. </w:t>
      </w:r>
      <w:r w:rsidRPr="00744C62">
        <w:rPr>
          <w:rStyle w:val="Emphasis"/>
        </w:rPr>
        <w:t xml:space="preserve">The primary geopolitical test for the Alliance is China’s rise, which requires that the two countries to develop a coordinated China strategy. </w:t>
      </w:r>
      <w:r w:rsidRPr="00744C62">
        <w:t xml:space="preserve">The Commission’s baseline projection for China over the next 15 years is that </w:t>
      </w:r>
      <w:r w:rsidRPr="00744C62">
        <w:rPr>
          <w:rStyle w:val="StyleUnderline"/>
        </w:rPr>
        <w:t xml:space="preserve">Beijing will continue to grow more powerful and somewhat more aggressive than in the past, </w:t>
      </w:r>
      <w:r w:rsidRPr="00744C62">
        <w:t xml:space="preserve">but it does not rule out more significant discontinuities or a wide variety of different future scenarios. </w:t>
      </w:r>
      <w:r w:rsidRPr="00744C62">
        <w:rPr>
          <w:rStyle w:val="StyleUnderline"/>
        </w:rPr>
        <w:t>Under such circumstances, the United States and Japan cannot base Alliance strategy simply on a binary path of encouraging the pursuit of common economic and diplomatic interests with Beijing while maintaining military deterrence in case China chooses a more aggressive path</w:t>
      </w:r>
      <w:r w:rsidRPr="00744C62">
        <w:t xml:space="preserve">. This approach will be particularly ineffective in an environment in which China is seeking to alter the status quo through “grey zone” coercion that neither undermines economic cooperation nor triggers military confrontation. </w:t>
      </w:r>
      <w:r w:rsidRPr="00744C62">
        <w:rPr>
          <w:rStyle w:val="StyleUnderline"/>
        </w:rPr>
        <w:t>While the United States and Japan are limited in their ability to influence the future of China itself, much more can and should be done to reinforce those institutions and arrangements that have underpinned the prosperous regional and global order while seeking ways to cooperate with China within that framework. The coordinated strategy for China that the Commission proposes includes</w:t>
      </w:r>
      <w:r w:rsidRPr="00744C62">
        <w:t xml:space="preserve"> four components: </w:t>
      </w:r>
      <w:r w:rsidRPr="00744C62">
        <w:rPr>
          <w:rStyle w:val="Emphasis"/>
        </w:rPr>
        <w:t>better-integrated American and Japanese policy towards China</w:t>
      </w:r>
      <w:r w:rsidRPr="00744C62">
        <w:t xml:space="preserve">; realistic economic relations with China; stronger combined military capability; and more effective counters to Chinese aggression in the East and South China Seas. </w:t>
      </w:r>
      <w:r w:rsidRPr="00744C62">
        <w:rPr>
          <w:rStyle w:val="Emphasis"/>
        </w:rPr>
        <w:t>To deepen the Alliance and address increasingly complex security challenges, the United States and Japan will have to develop a more integrated Alliance capable of making rapid decisions</w:t>
      </w:r>
      <w:r w:rsidRPr="00744C62">
        <w:t xml:space="preserve">. In the Commission’s view, five steps are necessary: </w:t>
      </w:r>
      <w:r w:rsidRPr="00744C62">
        <w:rPr>
          <w:rStyle w:val="StyleUnderline"/>
        </w:rPr>
        <w:t>increasing strategic dialogue</w:t>
      </w:r>
      <w:r w:rsidRPr="00744C62">
        <w:t xml:space="preserve"> and coordination across the two governments; establishing and substantiating the Alliance Coordination Mechanism; updating command and control mechanisms; further strengthening interoperability between Japanese and U.S. forces; and promoting defense industrial cooperation. </w:t>
      </w:r>
      <w:r w:rsidRPr="00744C62">
        <w:rPr>
          <w:rStyle w:val="StyleUnderline"/>
        </w:rPr>
        <w:t xml:space="preserve">The U.S.-Japan Alliance has an admirable past and a bright future. The recommendations proposed by the Commission are intended to help the Alliance live up to its potential and manage emerging challenges in the decades ahead. </w:t>
      </w:r>
      <w:r w:rsidRPr="00744C62">
        <w:rPr>
          <w:rStyle w:val="Emphasis"/>
        </w:rPr>
        <w:t>To broaden the Alliance, the Commission recommends that the United States and Japan at least coordinate, and if possible integrate, their policies and actions elsewhere in Asia and beyond</w:t>
      </w:r>
      <w:r w:rsidRPr="00744C62">
        <w:t xml:space="preserve">. </w:t>
      </w:r>
      <w:r w:rsidRPr="00744C62">
        <w:rPr>
          <w:rStyle w:val="StyleUnderline"/>
        </w:rPr>
        <w:t>Doing so can increase the effectiveness of both Allies in achieving shared objectives and can support their vision of the world in 2030.</w:t>
      </w:r>
      <w:r w:rsidRPr="00744C62">
        <w:t xml:space="preserve"> The Commission makes specific recommendations in a number of geographic areas (including the Korean Peninsula, Southeast Asia, Russia and the Arctic, and Australia and India) as well as functional areas (such as counterterrorism, cybersecurity, space, climate change, the environment, energy, and the United Nations). </w:t>
      </w:r>
      <w:r w:rsidRPr="00744C62">
        <w:rPr>
          <w:rStyle w:val="StyleUnderline"/>
        </w:rPr>
        <w:t>To sustain the Alliance and maintain public support, it will be important to continue to solve, or even better to anticipate, basing issues and to establish basing arrangements that minimize areas of friction</w:t>
      </w:r>
      <w:r w:rsidRPr="00744C62">
        <w:t xml:space="preserve">. In the future, American military access in Japan should be carried out as a tenant on Japanese-flagged bases where Japanese forces are also stationed. </w:t>
      </w:r>
      <w:r w:rsidRPr="00744C62">
        <w:rPr>
          <w:rStyle w:val="Emphasis"/>
        </w:rPr>
        <w:t>Both allies will need to take significant steps to achieve this goal, but it should inform all decisions on bases going forward</w:t>
      </w:r>
      <w:r w:rsidRPr="00744C62">
        <w:t xml:space="preserve">. The commission proposes four elements to better sustain the Alliance and to gain stronger public support: building on shared common values; accelerating the relocation of U.S. forces on Okinawa; addressing environmental and legal issues related to U.S. forces stationed in Japan; and building human resources as a foundation for long-term ties. </w:t>
      </w:r>
      <w:r w:rsidRPr="00744C62">
        <w:rPr>
          <w:rStyle w:val="StyleUnderline"/>
        </w:rPr>
        <w:t xml:space="preserve">The U.S.-Japan Alliance has an admirable past and a bright future. The recommendations proposed by the Commission are intended to help the Alliance live up to its potential and manage emerging challenges in the decades ahead. The Commission concludes that the next 15 years will be one of the most testing times in the entire history of the Alliance. </w:t>
      </w:r>
      <w:r w:rsidRPr="00744C62">
        <w:rPr>
          <w:rStyle w:val="Emphasis"/>
        </w:rPr>
        <w:t>The United States and Japan do not seek to contain China’s growing economic and political ties across Asia, only to offer an attractive alternative and the opportunity for states to make their choices freely.</w:t>
      </w:r>
    </w:p>
    <w:p w:rsidR="00D661B2" w:rsidRPr="00744C62" w:rsidRDefault="00D661B2" w:rsidP="00D661B2"/>
    <w:p w:rsidR="00D661B2" w:rsidRPr="00744C62" w:rsidRDefault="00D661B2" w:rsidP="00D661B2"/>
    <w:p w:rsidR="009B2F79" w:rsidRPr="00744C62" w:rsidRDefault="00D661B2" w:rsidP="009B2F79">
      <w:pPr>
        <w:pStyle w:val="Heading3"/>
      </w:pPr>
      <w:r w:rsidRPr="00744C62">
        <w:t xml:space="preserve">    AT//</w:t>
      </w:r>
      <w:r w:rsidR="009B2F79" w:rsidRPr="00744C62">
        <w:t>Alliance</w:t>
      </w:r>
      <w:r w:rsidRPr="00744C62">
        <w:t xml:space="preserve"> Failing – Japan Militarization</w:t>
      </w:r>
    </w:p>
    <w:p w:rsidR="009B2F79" w:rsidRPr="00744C62" w:rsidRDefault="009B2F79" w:rsidP="009B2F79">
      <w:pPr>
        <w:pStyle w:val="Heading4"/>
      </w:pPr>
      <w:r w:rsidRPr="00744C62">
        <w:t>Japan militarization does not hurt but complements US military presence and alliance – demonstrates interoperability between the two</w:t>
      </w:r>
    </w:p>
    <w:p w:rsidR="009B2F79" w:rsidRPr="00744C62" w:rsidRDefault="009B2F79" w:rsidP="009B2F79">
      <w:r w:rsidRPr="00744C62">
        <w:rPr>
          <w:rStyle w:val="Style13ptBold"/>
        </w:rPr>
        <w:t>Chanlett-Avery and Rinehart</w:t>
      </w:r>
      <w:r w:rsidRPr="00744C62">
        <w:t xml:space="preserve"> </w:t>
      </w:r>
      <w:r w:rsidRPr="00744C62">
        <w:rPr>
          <w:rStyle w:val="Style13ptBold"/>
        </w:rPr>
        <w:t xml:space="preserve">2016 </w:t>
      </w:r>
      <w:r w:rsidRPr="00744C62">
        <w:t xml:space="preserve">Emma Chanlett-Avery is a specialist in Asian affairs in the Foreign Affairs, Defense, and Trade division of the Congressional Research Service, graduated from Amherst College and the School of International and Public Affairs at Columbia University, held positions in the State Department in the Office of Policy Planning and on the Korea Desk, Joint U.S. Military Advisory Group in Bangkok, Professional and academic fellowships include the Amherst-Doshisha Fellowship, the Harold Rosenthal Fellowship in International Relations, the Foreign Language and Area Studies Fellowship in advanced Japanese, the American Assembly Next Generation Fellowship, and a U.S. Speaker and Specialist Grant from the U.S. Department of State; currently serves on the Council on Foreign Relations Working Group on the U.S.-Japan Alliance. Ian E. Rinehart is an Analyst in Asian Affairs at the Congressional Research Service, 2013 Japan Studies Visiting Fellow at the East-West Center in Washington, M.A. in Security Policy Studies from the George Washington University Elliott School of International Affairs and a B.A. in International Relations from Pomona College (Emma and Ian, “The U.S.-Japan Alliance,” 2/9/16 Congressional Research Service, </w:t>
      </w:r>
      <w:hyperlink r:id="rId65" w:history="1">
        <w:r w:rsidRPr="00744C62">
          <w:rPr>
            <w:rStyle w:val="Hyperlink"/>
          </w:rPr>
          <w:t>https://www.fas.org/sgp/crs/row/RL33740.pdf</w:t>
        </w:r>
      </w:hyperlink>
      <w:r w:rsidRPr="00744C62">
        <w:t>) AAB</w:t>
      </w:r>
    </w:p>
    <w:p w:rsidR="009B2F79" w:rsidRPr="00744C62" w:rsidRDefault="009B2F79" w:rsidP="009B2F79">
      <w:r w:rsidRPr="00744C62">
        <w:t>The U.S.-Japan alliance has long been an anchor of the U.S. security role in Asia. Forged in the U.S. occupation of Japan after its defeat in World War II, the alliance provides a platform for U.S. military readiness in the Pacific.</w:t>
      </w:r>
      <w:r w:rsidRPr="00744C62">
        <w:rPr>
          <w:rStyle w:val="StyleUnderline"/>
        </w:rPr>
        <w:t xml:space="preserve"> About 50,000 U.S. troops are stationed in Japan and have the exclusive use of 89 facilities. In exchange, the United States guarantees Japan’s security. Security challenges in the region, particularly nuclear and missile tests by North Korea and increased Chinese maritime activities, have reinforced U.S.-Japan cooperation in recent years. The vitality of the alliance is particularly salient as the Obama Administration renews its focus on the AsiaPacific region through a strategic “rebalancing.” The U.S.-Japan alliance</w:t>
      </w:r>
      <w:r w:rsidRPr="00744C62">
        <w:t xml:space="preserve">, missing a strategic anchor since the end of the Cold War, </w:t>
      </w:r>
      <w:r w:rsidRPr="00744C62">
        <w:rPr>
          <w:rStyle w:val="Emphasis"/>
        </w:rPr>
        <w:t xml:space="preserve">may have found a new guiding rationale in shaping the environment for China’s rise. </w:t>
      </w:r>
      <w:r w:rsidRPr="00744C62">
        <w:t xml:space="preserve">Since the early 2000s, </w:t>
      </w:r>
      <w:r w:rsidRPr="00744C62">
        <w:rPr>
          <w:rStyle w:val="StyleUnderline"/>
        </w:rPr>
        <w:t>the United States and Japan have taken significant strides in improving the operational capability of the alliance as a combined force, despite constraints</w:t>
      </w:r>
      <w:r w:rsidRPr="00744C62">
        <w:t xml:space="preserve">. In addition to serving as hub for forward-deployed U.S. forces, </w:t>
      </w:r>
      <w:r w:rsidRPr="00744C62">
        <w:rPr>
          <w:rStyle w:val="StyleUnderline"/>
        </w:rPr>
        <w:t>Japan provides its own advanced military assets, many of which complement U.S. forces in missions like anti-submarine operations. The joint response to a 2011 tsunami and earthquake in Japan demonstrated the interoperability of the two</w:t>
      </w:r>
      <w:r w:rsidRPr="00744C62">
        <w:t xml:space="preserve">. Cooperation on ballistic missile defense and new attention to the cyber and space domains has also been strong. Japan’s own defense policy has continued to evolve, and major strategic documents reflect a new attention to operational readiness and flexibility. Steady progress on an initiative to realign U.S. forces based in Japan has been overshadowed by the failure to resolve difficult basing issues on Okinawa, the major U.S. forward logistics base in the Asia-Pacific. About 25% of all facilities used by U.S. Forces Japan (USFJ) and over half of USFJ military personnel are located in the prefecture, which comprises less than 1% of Japan’s total land area. The sustainability of the U.S. military presence on Okinawa remains a critical challenge for the alliance. Congressional leaders have raised concerns about the cost of relocating marines from Okinawa to Guam and restricted funding for the realignment as a result. </w:t>
      </w:r>
      <w:r w:rsidRPr="00744C62">
        <w:rPr>
          <w:rStyle w:val="StyleUnderline"/>
        </w:rPr>
        <w:t>Japanese Prime Minister Shinzo Abe is a strong supporter of the alliance and has had notable success on his ambitious agenda to increase the capability and flexibility of Japan’s military. Japanese politics have stabilized after five years of divided rule, creating opportunity for more predictable alliance planning</w:t>
      </w:r>
      <w:r w:rsidRPr="00744C62">
        <w:t>. However, constitutional, legal, fiscal, and political barriers exist to significantly expand defense cooperation. Many of Abe’s initiatives have faced opposition from the public and from political parties. In addition, leaders in China and South Korea distrust Abe because of his past statements on Japanese actions in the World War II era. Suspicion from Beijing and Seoul also complicates Japan’s efforts to expand its security role.</w:t>
      </w:r>
    </w:p>
    <w:p w:rsidR="009B2F79" w:rsidRPr="00744C62" w:rsidRDefault="009B2F79" w:rsidP="009B2F79"/>
    <w:p w:rsidR="009B2F79" w:rsidRPr="00744C62" w:rsidRDefault="007111EE" w:rsidP="007111EE">
      <w:pPr>
        <w:pStyle w:val="Heading2"/>
      </w:pPr>
      <w:r w:rsidRPr="00744C62">
        <w:t>Link</w:t>
      </w:r>
    </w:p>
    <w:p w:rsidR="00C61ECF" w:rsidRPr="00744C62" w:rsidRDefault="00C61ECF" w:rsidP="00C61ECF"/>
    <w:p w:rsidR="00221DA2" w:rsidRPr="00744C62" w:rsidRDefault="00696F90" w:rsidP="00221DA2">
      <w:pPr>
        <w:pStyle w:val="Heading3"/>
      </w:pPr>
      <w:r w:rsidRPr="00744C62">
        <w:t>AT//</w:t>
      </w:r>
      <w:r w:rsidR="00221DA2" w:rsidRPr="00744C62">
        <w:t xml:space="preserve">Consultation Not Key </w:t>
      </w:r>
    </w:p>
    <w:p w:rsidR="00221DA2" w:rsidRPr="00744C62" w:rsidRDefault="00221DA2" w:rsidP="00221DA2">
      <w:pPr>
        <w:pStyle w:val="Heading4"/>
      </w:pPr>
      <w:r w:rsidRPr="00744C62">
        <w:t xml:space="preserve">Consultation’s key to the alliance </w:t>
      </w:r>
      <w:r w:rsidR="00214151" w:rsidRPr="00744C62">
        <w:t xml:space="preserve">– otherwise, </w:t>
      </w:r>
      <w:r w:rsidR="00214151" w:rsidRPr="00744C62">
        <w:rPr>
          <w:i/>
        </w:rPr>
        <w:t>a rocky Asian</w:t>
      </w:r>
      <w:r w:rsidR="00214151" w:rsidRPr="00744C62">
        <w:t xml:space="preserve"> </w:t>
      </w:r>
      <w:r w:rsidR="00214151" w:rsidRPr="00744C62">
        <w:rPr>
          <w:i/>
        </w:rPr>
        <w:t>security arena</w:t>
      </w:r>
      <w:r w:rsidR="00214151" w:rsidRPr="00744C62">
        <w:t xml:space="preserve"> will collapse relations </w:t>
      </w:r>
    </w:p>
    <w:p w:rsidR="00221DA2" w:rsidRPr="00744C62" w:rsidRDefault="00221DA2" w:rsidP="00221DA2">
      <w:r w:rsidRPr="00744C62">
        <w:t xml:space="preserve">Evans J. R. </w:t>
      </w:r>
      <w:r w:rsidRPr="00744C62">
        <w:rPr>
          <w:rStyle w:val="Style13ptBold"/>
        </w:rPr>
        <w:t>Revere</w:t>
      </w:r>
      <w:r w:rsidRPr="00744C62">
        <w:t>, 2013, (se</w:t>
      </w:r>
      <w:r w:rsidRPr="00744C62">
        <w:rPr>
          <w:rFonts w:cs="Arial"/>
          <w:color w:val="545454"/>
          <w:shd w:val="clear" w:color="auto" w:fill="FFFFFF"/>
        </w:rPr>
        <w:t>nior director with the Albright Stonebridge Group, providing strategic advice to clients with a specific focus on Korea, China and Japan)</w:t>
      </w:r>
      <w:r w:rsidRPr="00744C62">
        <w:t xml:space="preserve">" The United States and Japan in East Asia: Challenges and Prospects for the Alliance”, </w:t>
      </w:r>
      <w:hyperlink r:id="rId66" w:history="1">
        <w:r w:rsidRPr="00744C62">
          <w:rPr>
            <w:rStyle w:val="Hyperlink"/>
          </w:rPr>
          <w:t>http://www.brookings.edu/~/media/research/files/papers/2013/08/19-us-japan-alliance-east-asia-revere/19-us-japan-alliance-east-asia-revere.pdf</w:t>
        </w:r>
      </w:hyperlink>
      <w:r w:rsidRPr="00744C62">
        <w:t xml:space="preserve">  //ALB</w:t>
      </w:r>
    </w:p>
    <w:p w:rsidR="00221DA2" w:rsidRPr="00744C62" w:rsidRDefault="00221DA2" w:rsidP="00221DA2">
      <w:pPr>
        <w:rPr>
          <w:rStyle w:val="Emphasis"/>
        </w:rPr>
      </w:pPr>
      <w:r w:rsidRPr="00744C62">
        <w:t xml:space="preserve">As the </w:t>
      </w:r>
      <w:r w:rsidRPr="00744C62">
        <w:rPr>
          <w:rStyle w:val="StyleUnderline"/>
        </w:rPr>
        <w:t>United States and Japan work to strengthen their cooperation and address the array of challenges they face in the region, a valuable and crucial task for the allies will be to review the structure of their current strategic and defense dialogues</w:t>
      </w:r>
      <w:r w:rsidRPr="00744C62">
        <w:t xml:space="preserve"> to ensure that they are in keeping with the seriousness and complexity of the challenges they face. In recent months, </w:t>
      </w:r>
      <w:r w:rsidRPr="00744C62">
        <w:rPr>
          <w:rStyle w:val="StyleUnderline"/>
        </w:rPr>
        <w:t>Japanese officials have expressed concern to a number of American experts that there is a noticeable imbalance between the level at which the United States and Japan conduct their strategic dialogue and the level at which U.S.–China strategic and economic discussions take place.</w:t>
      </w:r>
      <w:r w:rsidRPr="00744C62">
        <w:t xml:space="preserve"> </w:t>
      </w:r>
      <w:r w:rsidRPr="00744C62">
        <w:rPr>
          <w:rStyle w:val="Emphasis"/>
        </w:rPr>
        <w:t>Japanese officials have quietly expressed hope</w:t>
      </w:r>
      <w:r w:rsidRPr="00744C62">
        <w:t xml:space="preserve"> that, </w:t>
      </w:r>
      <w:r w:rsidRPr="00744C62">
        <w:rPr>
          <w:rStyle w:val="StyleUnderline"/>
        </w:rPr>
        <w:t xml:space="preserve">to strengthen further U.S.–Japan policy coordination and send a strong message about the importance of the bilateral alliance, </w:t>
      </w:r>
      <w:r w:rsidRPr="00744C62">
        <w:rPr>
          <w:rStyle w:val="Emphasis"/>
        </w:rPr>
        <w:t>a way can be found to lift the level and broaden the scope of bilateral strategic consultations with Washington</w:t>
      </w:r>
      <w:r w:rsidRPr="00744C62">
        <w:rPr>
          <w:rStyle w:val="Style13ptBold"/>
        </w:rPr>
        <w:t xml:space="preserve">. </w:t>
      </w:r>
      <w:r w:rsidRPr="00744C62">
        <w:t xml:space="preserve">FINAL THOUGHTS As stated earlier in this article, </w:t>
      </w:r>
      <w:r w:rsidRPr="00744C62">
        <w:rPr>
          <w:rStyle w:val="StyleUnderline"/>
        </w:rPr>
        <w:t>U.S.–Japan efforts to improve bilateral cooperation appear to be on track and prospects are excellent that new leadership in Tokyo and a U.S. administration that has a clear commitment to the defense of Japan</w:t>
      </w:r>
      <w:r w:rsidRPr="00744C62">
        <w:t xml:space="preserve"> will, indeed, be able to take U.S.–Japan ties to a new level. </w:t>
      </w:r>
      <w:r w:rsidRPr="00744C62">
        <w:rPr>
          <w:rStyle w:val="StyleUnderline"/>
        </w:rPr>
        <w:t>Each</w:t>
      </w:r>
      <w:r w:rsidRPr="00744C62">
        <w:t xml:space="preserve"> of the </w:t>
      </w:r>
      <w:r w:rsidRPr="00744C62">
        <w:rPr>
          <w:rStyle w:val="StyleUnderline"/>
        </w:rPr>
        <w:t>challenge</w:t>
      </w:r>
      <w:r w:rsidRPr="00744C62">
        <w:t xml:space="preserve">s reviewed here (and I have provided only a partial list), </w:t>
      </w:r>
      <w:r w:rsidRPr="00744C62">
        <w:rPr>
          <w:rStyle w:val="Emphasis"/>
        </w:rPr>
        <w:t>represents an opportunity for Washington and Tokyo to consult, plan, strategize, and work together to steer the alliance successfully through complex and uncertain times</w:t>
      </w:r>
      <w:r w:rsidRPr="00744C62">
        <w:t>.</w:t>
      </w:r>
      <w:r w:rsidRPr="00744C62">
        <w:rPr>
          <w:rStyle w:val="Style13ptBold"/>
        </w:rPr>
        <w:t xml:space="preserve"> </w:t>
      </w:r>
    </w:p>
    <w:p w:rsidR="00221DA2" w:rsidRPr="00744C62" w:rsidRDefault="00221DA2" w:rsidP="00221DA2">
      <w:pPr>
        <w:pStyle w:val="Heading4"/>
      </w:pPr>
      <w:r w:rsidRPr="00744C62">
        <w:t xml:space="preserve">The counterplan’s </w:t>
      </w:r>
      <w:r w:rsidRPr="00744C62">
        <w:rPr>
          <w:i/>
        </w:rPr>
        <w:t>priority-setting</w:t>
      </w:r>
      <w:r w:rsidRPr="00744C62">
        <w:t xml:space="preserve"> and </w:t>
      </w:r>
      <w:r w:rsidRPr="00744C62">
        <w:rPr>
          <w:i/>
        </w:rPr>
        <w:t>collaborative understanding</w:t>
      </w:r>
      <w:r w:rsidRPr="00744C62">
        <w:t xml:space="preserve"> of Chinese engagement are key to the alliance </w:t>
      </w:r>
    </w:p>
    <w:p w:rsidR="00221DA2" w:rsidRPr="00744C62" w:rsidRDefault="00221DA2" w:rsidP="00221DA2">
      <w:pPr>
        <w:rPr>
          <w:rFonts w:cs="Arial"/>
          <w:sz w:val="24"/>
          <w:szCs w:val="24"/>
        </w:rPr>
      </w:pPr>
      <w:r w:rsidRPr="00744C62">
        <w:rPr>
          <w:rFonts w:cs="Arial"/>
          <w:b/>
          <w:sz w:val="24"/>
          <w:szCs w:val="24"/>
        </w:rPr>
        <w:t xml:space="preserve">Smith 12 </w:t>
      </w:r>
      <w:r w:rsidRPr="00744C62">
        <w:rPr>
          <w:rFonts w:cs="Arial"/>
          <w:sz w:val="24"/>
          <w:szCs w:val="24"/>
        </w:rPr>
        <w:t>– Senior Fellow for Japan Studies at the Council on Foreign Relations with MA and PhD degrees from the department of political science at Columbia University (Shelia A., A Strategy for the U.S.-Japan Alliance, April, 2012, http://www.cfr.org/japan/strategy-us-japan-alliance/p28010)//SJ</w:t>
      </w:r>
    </w:p>
    <w:p w:rsidR="00221DA2" w:rsidRPr="00744C62" w:rsidRDefault="00221DA2" w:rsidP="00221DA2">
      <w:pPr>
        <w:rPr>
          <w:rStyle w:val="Emphasis"/>
        </w:rPr>
      </w:pPr>
      <w:r w:rsidRPr="00744C62">
        <w:rPr>
          <w:rFonts w:cs="Arial"/>
        </w:rPr>
        <w:t xml:space="preserve">&lt;On January 5, President Barack </w:t>
      </w:r>
      <w:r w:rsidRPr="00744C62">
        <w:rPr>
          <w:rStyle w:val="StyleUnderline"/>
          <w:rFonts w:cs="Arial"/>
        </w:rPr>
        <w:t>Obama initiated the Defense Strategy Review, identifying Asia as a priority in future U.S. military strategy</w:t>
      </w:r>
      <w:r w:rsidRPr="00744C62">
        <w:rPr>
          <w:rFonts w:cs="Arial"/>
        </w:rPr>
        <w:t xml:space="preserve">. North Korea's nuclear proliferation and </w:t>
      </w:r>
      <w:r w:rsidRPr="00744C62">
        <w:rPr>
          <w:rStyle w:val="StyleUnderline"/>
          <w:rFonts w:cs="Arial"/>
        </w:rPr>
        <w:t>China's growing military capabilities suggest new challenge</w:t>
      </w:r>
      <w:r w:rsidRPr="00744C62">
        <w:rPr>
          <w:rFonts w:cs="Arial"/>
        </w:rPr>
        <w:t xml:space="preserve">s for Washington. But the United States is now in an era of fiscal austerity. The debt ceiling deal worked out last August requires that nearly $500 billion be cut from projected defense spending over the next decade. </w:t>
      </w:r>
      <w:r w:rsidRPr="00744C62">
        <w:rPr>
          <w:rStyle w:val="StyleUnderline"/>
          <w:rFonts w:cs="Arial"/>
        </w:rPr>
        <w:t xml:space="preserve">To succeed, U.S. strategy in Asia will by necessity depend heavily on its allies. </w:t>
      </w:r>
      <w:r w:rsidRPr="00744C62">
        <w:rPr>
          <w:rStyle w:val="Emphasis"/>
          <w:rFonts w:cs="Arial"/>
        </w:rPr>
        <w:t>None will matter more than Japan</w:t>
      </w:r>
      <w:r w:rsidRPr="00744C62">
        <w:rPr>
          <w:rFonts w:cs="Arial"/>
        </w:rPr>
        <w:t xml:space="preserve">. Yet </w:t>
      </w:r>
      <w:r w:rsidRPr="00744C62">
        <w:rPr>
          <w:rStyle w:val="StyleUnderline"/>
          <w:rFonts w:cs="Arial"/>
        </w:rPr>
        <w:t>U.S. strategic dialogue with Japan remains underdeveloped.</w:t>
      </w:r>
      <w:r w:rsidRPr="00744C62">
        <w:rPr>
          <w:rFonts w:cs="Arial"/>
        </w:rPr>
        <w:t xml:space="preserve"> Although the two governments produced a set of Common Strategic Objectives in 2005 and again in 2011, </w:t>
      </w:r>
      <w:r w:rsidRPr="00744C62">
        <w:rPr>
          <w:rStyle w:val="StyleUnderline"/>
          <w:rFonts w:cs="Arial"/>
        </w:rPr>
        <w:t>plans to realign U.S. and Japanese forces remain unfinished due to political tensions surrounding one base, Futenma Marine Air Station, in Okinawa</w:t>
      </w:r>
      <w:r w:rsidRPr="00744C62">
        <w:rPr>
          <w:rFonts w:cs="Arial"/>
        </w:rPr>
        <w:t xml:space="preserve">. Political change in Tokyo not only exacerbated contention over Futenma but also delayed Japan's own national defense planning process. </w:t>
      </w:r>
      <w:r w:rsidRPr="00744C62">
        <w:rPr>
          <w:rStyle w:val="StyleUnderline"/>
          <w:rFonts w:cs="Arial"/>
        </w:rPr>
        <w:t>U.S.-Japan military cooperation after the 2011 earthquake and tsunami in northeastern Japan demonstrated the strength of this alliance. However, a sustained and serious conversation between security planners</w:t>
      </w:r>
      <w:r w:rsidRPr="00744C62">
        <w:rPr>
          <w:rFonts w:cs="Arial"/>
        </w:rPr>
        <w:t xml:space="preserve"> in Washington and Tokyo</w:t>
      </w:r>
      <w:r w:rsidRPr="00744C62">
        <w:rPr>
          <w:rStyle w:val="StyleUnderline"/>
          <w:rFonts w:cs="Arial"/>
        </w:rPr>
        <w:t xml:space="preserve"> about the changing Asian security environment is long overdue. The U</w:t>
      </w:r>
      <w:r w:rsidRPr="00744C62">
        <w:rPr>
          <w:rFonts w:cs="Arial"/>
        </w:rPr>
        <w:t xml:space="preserve">nited </w:t>
      </w:r>
      <w:r w:rsidRPr="00744C62">
        <w:rPr>
          <w:rStyle w:val="StyleUnderline"/>
          <w:rFonts w:cs="Arial"/>
        </w:rPr>
        <w:t>S</w:t>
      </w:r>
      <w:r w:rsidRPr="00744C62">
        <w:rPr>
          <w:rFonts w:cs="Arial"/>
        </w:rPr>
        <w:t xml:space="preserve">tates </w:t>
      </w:r>
      <w:r w:rsidRPr="00744C62">
        <w:rPr>
          <w:rStyle w:val="StyleUnderline"/>
          <w:rFonts w:cs="Arial"/>
        </w:rPr>
        <w:t xml:space="preserve">and Japan should now look ahead to </w:t>
      </w:r>
      <w:r w:rsidRPr="00744C62">
        <w:rPr>
          <w:rStyle w:val="Emphasis"/>
          <w:rFonts w:cs="Arial"/>
        </w:rPr>
        <w:t>consider how to leverage their capabilities</w:t>
      </w:r>
      <w:r w:rsidRPr="00744C62">
        <w:rPr>
          <w:rStyle w:val="StyleUnderline"/>
          <w:rFonts w:cs="Arial"/>
        </w:rPr>
        <w:t>. It would be a grave mistake to allow budget cuts to devolve into the tensions over "burden sharing" that plagued the U.S.-Japan alliance in the past.</w:t>
      </w:r>
      <w:r w:rsidRPr="00744C62">
        <w:rPr>
          <w:rFonts w:cs="Arial"/>
        </w:rPr>
        <w:t xml:space="preserve"> Washington and Tokyo cannot afford to sit back and allow fiscal constraints to dictate their alliance planning. In today's Asia, the strategic challenges are too compelling and complex. </w:t>
      </w:r>
      <w:r w:rsidRPr="00744C62">
        <w:rPr>
          <w:rStyle w:val="StyleUnderline"/>
          <w:rFonts w:cs="Arial"/>
        </w:rPr>
        <w:t xml:space="preserve">The time has come to </w:t>
      </w:r>
      <w:r w:rsidRPr="00744C62">
        <w:rPr>
          <w:rStyle w:val="Emphasis"/>
          <w:rFonts w:cs="Arial"/>
        </w:rPr>
        <w:t xml:space="preserve">set priorities for military missions and to invest in the capabilities needed </w:t>
      </w:r>
      <w:r w:rsidRPr="00744C62">
        <w:rPr>
          <w:rStyle w:val="StyleUnderline"/>
          <w:rFonts w:cs="Arial"/>
        </w:rPr>
        <w:t xml:space="preserve">to accomplish them. Given the repeated tensions in Northeast Asia, the United States and Japan should </w:t>
      </w:r>
      <w:r w:rsidRPr="00744C62">
        <w:rPr>
          <w:rStyle w:val="Emphasis"/>
        </w:rPr>
        <w:t>formalize mechanisms for crisis-management coordination</w:t>
      </w:r>
      <w:r w:rsidRPr="00744C62">
        <w:rPr>
          <w:rFonts w:cs="Arial"/>
        </w:rPr>
        <w:t xml:space="preserve">. Finally, the alliance should have a long-term basing strategy that consolidates U.S. and Japanese facilities. A Mission-oriented Assessment </w:t>
      </w:r>
      <w:r w:rsidRPr="00744C62">
        <w:rPr>
          <w:rStyle w:val="StyleUnderline"/>
        </w:rPr>
        <w:t>The United States and Japan should concentrate on recent defense and disaster threats as they consider alliance priorities</w:t>
      </w:r>
      <w:r w:rsidRPr="00744C62">
        <w:rPr>
          <w:rFonts w:cs="Arial"/>
        </w:rPr>
        <w:t xml:space="preserve">. Last year, the U.S. and Japanese militaries deployed together for the first time in response to the earthquake and tsunami disasters. </w:t>
      </w:r>
      <w:r w:rsidRPr="00744C62">
        <w:rPr>
          <w:rStyle w:val="StyleUnderline"/>
        </w:rPr>
        <w:t>While the two forces performed well together, the opportunity for real-time mobilization revealed areas where greater integration of command and communications systems could benefit both allies.</w:t>
      </w:r>
      <w:r w:rsidRPr="00744C62">
        <w:rPr>
          <w:rFonts w:cs="Arial"/>
        </w:rPr>
        <w:t xml:space="preserve"> Even before last year's natural disaster struck, </w:t>
      </w:r>
      <w:r w:rsidRPr="00744C62">
        <w:rPr>
          <w:rStyle w:val="StyleUnderline"/>
        </w:rPr>
        <w:t>both countries recognized their defense readiness deserved greater attention in light of Northeast Asia's changing security environment</w:t>
      </w:r>
      <w:r w:rsidRPr="00744C62">
        <w:rPr>
          <w:rFonts w:cs="Arial"/>
        </w:rPr>
        <w:t xml:space="preserve">. This region has had its share of crises of late, with the </w:t>
      </w:r>
      <w:r w:rsidRPr="00744C62">
        <w:rPr>
          <w:rStyle w:val="StyleUnderline"/>
        </w:rPr>
        <w:t>provocations on the Korean peninsula in 2010 and the tensions between Japan and China over</w:t>
      </w:r>
      <w:r w:rsidRPr="00744C62">
        <w:rPr>
          <w:rFonts w:cs="Arial"/>
        </w:rPr>
        <w:t xml:space="preserve"> the Chinese fishing trawler in waters close to the </w:t>
      </w:r>
      <w:r w:rsidRPr="00744C62">
        <w:rPr>
          <w:rStyle w:val="StyleUnderline"/>
        </w:rPr>
        <w:t>Senkaku/Diaoyu islands</w:t>
      </w:r>
      <w:r w:rsidRPr="00744C62">
        <w:rPr>
          <w:rFonts w:cs="Arial"/>
        </w:rPr>
        <w:t xml:space="preserve">. Japan's ability to manage the consequences of Pyongyang's missile and nuclear proliferation are again being tested with the upcoming missile launch. More broadly, the </w:t>
      </w:r>
      <w:r w:rsidRPr="00744C62">
        <w:rPr>
          <w:rStyle w:val="StyleUnderline"/>
        </w:rPr>
        <w:t xml:space="preserve">United States and Japan should have a better understanding of how China's maritime activities, especially in the East China Sea, </w:t>
      </w:r>
      <w:r w:rsidRPr="00744C62">
        <w:rPr>
          <w:rStyle w:val="Emphasis"/>
        </w:rPr>
        <w:t>affect the efficacy of alliance defense cooperation.&gt;</w:t>
      </w:r>
    </w:p>
    <w:p w:rsidR="00221DA2" w:rsidRPr="00744C62" w:rsidRDefault="00696F90" w:rsidP="00666A38">
      <w:pPr>
        <w:pStyle w:val="Heading3"/>
      </w:pPr>
      <w:r w:rsidRPr="00744C62">
        <w:t>AT//</w:t>
      </w:r>
      <w:r w:rsidR="00666A38" w:rsidRPr="00744C62">
        <w:t>Alt Causes</w:t>
      </w:r>
      <w:r w:rsidR="00323DCF" w:rsidRPr="00744C62">
        <w:t xml:space="preserve"> / “China not Key”</w:t>
      </w:r>
    </w:p>
    <w:p w:rsidR="00696F90" w:rsidRPr="00744C62" w:rsidRDefault="00696F90" w:rsidP="00696F90">
      <w:pPr>
        <w:pStyle w:val="Heading4"/>
      </w:pPr>
      <w:r w:rsidRPr="00744C62">
        <w:t xml:space="preserve">China is Japan’s </w:t>
      </w:r>
      <w:r w:rsidRPr="00744C62">
        <w:rPr>
          <w:u w:val="single"/>
        </w:rPr>
        <w:t>primary concern</w:t>
      </w:r>
      <w:r w:rsidRPr="00744C62">
        <w:t xml:space="preserve"> – even if Japan doesn’t care about being consulted “in every instance,” they definitely care about China </w:t>
      </w:r>
    </w:p>
    <w:p w:rsidR="00696F90" w:rsidRPr="00744C62" w:rsidRDefault="00696F90" w:rsidP="00696F90">
      <w:pPr>
        <w:rPr>
          <w:szCs w:val="16"/>
        </w:rPr>
      </w:pPr>
      <w:r w:rsidRPr="00744C62">
        <w:rPr>
          <w:rStyle w:val="Style13ptBold"/>
        </w:rPr>
        <w:t xml:space="preserve">Glosserman, 16- </w:t>
      </w:r>
      <w:r w:rsidRPr="00744C62">
        <w:rPr>
          <w:szCs w:val="16"/>
        </w:rPr>
        <w:t xml:space="preserve">is Executive Director of the Pacific Forum CSIS in Honolulu, a nonprofit, foreign policy research institute affiliated with the Center for Strategic and International Affairs (CSIS) in Washington, D.C. (Brad, March, “Peak Japan and its implications for regional security”, p. 13-14, </w:t>
      </w:r>
      <w:hyperlink r:id="rId67" w:history="1">
        <w:r w:rsidRPr="00744C62">
          <w:rPr>
            <w:rStyle w:val="Hyperlink"/>
            <w:szCs w:val="16"/>
          </w:rPr>
          <w:t>https://www.aspi.org.au/publications/peak-japan/SR86_Peak_Japan.pdf)//JL</w:t>
        </w:r>
      </w:hyperlink>
    </w:p>
    <w:p w:rsidR="00696F90" w:rsidRPr="00744C62" w:rsidRDefault="00696F90" w:rsidP="00696F90">
      <w:r w:rsidRPr="00744C62">
        <w:rPr>
          <w:rStyle w:val="StyleUnderline"/>
        </w:rPr>
        <w:t>China appears to have eclipsed North Korea as Japan’s primary concern.</w:t>
      </w:r>
      <w:r w:rsidRPr="00744C62">
        <w:t xml:space="preserve"> </w:t>
      </w:r>
      <w:r w:rsidRPr="00744C62">
        <w:rPr>
          <w:rStyle w:val="StyleUnderline"/>
        </w:rPr>
        <w:t>For years, Japan</w:t>
      </w:r>
      <w:r w:rsidRPr="00744C62">
        <w:t xml:space="preserve">ese defence policymakers </w:t>
      </w:r>
      <w:r w:rsidRPr="00744C62">
        <w:rPr>
          <w:rStyle w:val="StyleUnderline"/>
        </w:rPr>
        <w:t>conceded</w:t>
      </w:r>
      <w:r w:rsidRPr="00744C62">
        <w:t xml:space="preserve"> sotto voce that </w:t>
      </w:r>
      <w:r w:rsidRPr="00744C62">
        <w:rPr>
          <w:rStyle w:val="StyleUnderline"/>
        </w:rPr>
        <w:t>they couldn’t speak openly about a ‘China threat’</w:t>
      </w:r>
      <w:r w:rsidRPr="00744C62">
        <w:t xml:space="preserve">, but they encouraged outsiders to substitute ‘China’ for every mention of ‘North Korea’. </w:t>
      </w:r>
      <w:r w:rsidRPr="00744C62">
        <w:rPr>
          <w:rStyle w:val="StyleUnderline"/>
        </w:rPr>
        <w:t>That subtlety is no longer needed. For more than two decades, Beijing has provided the</w:t>
      </w:r>
      <w:r w:rsidRPr="00744C62">
        <w:t xml:space="preserve"> People’s Liberation Army (</w:t>
      </w:r>
      <w:r w:rsidRPr="00744C62">
        <w:rPr>
          <w:rStyle w:val="StyleUnderline"/>
        </w:rPr>
        <w:t>PLA</w:t>
      </w:r>
      <w:r w:rsidRPr="00744C62">
        <w:t xml:space="preserve">) </w:t>
      </w:r>
      <w:r w:rsidRPr="00744C62">
        <w:rPr>
          <w:rStyle w:val="StyleUnderline"/>
        </w:rPr>
        <w:t>with ample funds for modernisation.</w:t>
      </w:r>
      <w:r w:rsidRPr="00744C62">
        <w:t xml:space="preserve"> The result is a force with rapidly expanding capabilities and a growing reach. </w:t>
      </w:r>
      <w:r w:rsidRPr="00744C62">
        <w:rPr>
          <w:rStyle w:val="StyleUnderline"/>
        </w:rPr>
        <w:t>The army is being modernised and professionalised.</w:t>
      </w:r>
      <w:r w:rsidRPr="00744C62">
        <w:t xml:space="preserve"> </w:t>
      </w:r>
      <w:r w:rsidRPr="00744C62">
        <w:rPr>
          <w:rStyle w:val="StyleUnderline"/>
        </w:rPr>
        <w:t>The navy now plies waters further from China’s shores</w:t>
      </w:r>
      <w:r w:rsidRPr="00744C62">
        <w:t xml:space="preserve"> and, while it can’t yet be called a ‘bluewater’ force, it’s well on its way. In the past decade, </w:t>
      </w:r>
      <w:r w:rsidRPr="00744C62">
        <w:rPr>
          <w:rStyle w:val="StyleUnderline"/>
        </w:rPr>
        <w:t>China has demonstrated a growing array of advanced technologies</w:t>
      </w:r>
      <w:r w:rsidRPr="00744C62">
        <w:t xml:space="preserve">: it tested a </w:t>
      </w:r>
      <w:r w:rsidRPr="00744C62">
        <w:rPr>
          <w:rStyle w:val="StyleUnderline"/>
        </w:rPr>
        <w:t>satellite interceptor</w:t>
      </w:r>
      <w:r w:rsidRPr="00744C62">
        <w:t xml:space="preserve">, had sea trials for its first </w:t>
      </w:r>
      <w:r w:rsidRPr="00744C62">
        <w:rPr>
          <w:rStyle w:val="StyleUnderline"/>
        </w:rPr>
        <w:t>aircraft carrier</w:t>
      </w:r>
      <w:r w:rsidRPr="00744C62">
        <w:t xml:space="preserve">, </w:t>
      </w:r>
      <w:r w:rsidRPr="00744C62">
        <w:rPr>
          <w:rStyle w:val="StyleUnderline"/>
        </w:rPr>
        <w:t>and</w:t>
      </w:r>
      <w:r w:rsidRPr="00744C62">
        <w:t xml:space="preserve"> revealed </w:t>
      </w:r>
      <w:r w:rsidRPr="00744C62">
        <w:rPr>
          <w:rStyle w:val="StyleUnderline"/>
        </w:rPr>
        <w:t>a stealth fighter</w:t>
      </w:r>
      <w:r w:rsidRPr="00744C62">
        <w:t xml:space="preserve">. Again, </w:t>
      </w:r>
      <w:r w:rsidRPr="00744C62">
        <w:rPr>
          <w:rStyle w:val="StyleUnderline"/>
        </w:rPr>
        <w:t>Japan’s</w:t>
      </w:r>
      <w:r w:rsidRPr="00744C62">
        <w:t xml:space="preserve"> </w:t>
      </w:r>
      <w:r w:rsidRPr="00744C62">
        <w:rPr>
          <w:rStyle w:val="StyleUnderline"/>
        </w:rPr>
        <w:t>Defense</w:t>
      </w:r>
      <w:r w:rsidRPr="00744C62">
        <w:t xml:space="preserve"> White Paper </w:t>
      </w:r>
      <w:r w:rsidRPr="00744C62">
        <w:rPr>
          <w:rStyle w:val="StyleUnderline"/>
        </w:rPr>
        <w:t>provides the</w:t>
      </w:r>
      <w:r w:rsidRPr="00744C62">
        <w:t xml:space="preserve"> authoritative </w:t>
      </w:r>
      <w:r w:rsidRPr="00744C62">
        <w:rPr>
          <w:rStyle w:val="StyleUnderline"/>
        </w:rPr>
        <w:t>assessment</w:t>
      </w:r>
      <w:r w:rsidRPr="00744C62">
        <w:t xml:space="preserve">: </w:t>
      </w:r>
      <w:r w:rsidRPr="00744C62">
        <w:rPr>
          <w:rStyle w:val="StyleUnderline"/>
        </w:rPr>
        <w:t>China has been broadly and rapidly modernizing its military</w:t>
      </w:r>
      <w:r w:rsidRPr="00744C62">
        <w:t xml:space="preserve"> forces, backed by the high and constant increase in its defense budget. </w:t>
      </w:r>
      <w:r w:rsidRPr="00744C62">
        <w:rPr>
          <w:rStyle w:val="StyleUnderline"/>
        </w:rPr>
        <w:t xml:space="preserve">China has not clarified the current status and future vision of its military modernization, and the transparency of its decision-making process in military and security affairs is not enough </w:t>
      </w:r>
      <w:r w:rsidRPr="00744C62">
        <w:t xml:space="preserve">… Furthermore, </w:t>
      </w:r>
      <w:r w:rsidRPr="00744C62">
        <w:rPr>
          <w:rStyle w:val="StyleUnderline"/>
        </w:rPr>
        <w:t>China has been expanding and intensifying its activities in waters close to Japan</w:t>
      </w:r>
      <w:r w:rsidRPr="00744C62">
        <w:t xml:space="preserve">. </w:t>
      </w:r>
      <w:r w:rsidRPr="00744C62">
        <w:rPr>
          <w:rStyle w:val="StyleUnderline"/>
        </w:rPr>
        <w:t>These moves</w:t>
      </w:r>
      <w:r w:rsidRPr="00744C62">
        <w:t xml:space="preserve">, together with the lack of transparency in its military and security affairs, </w:t>
      </w:r>
      <w:r w:rsidRPr="00744C62">
        <w:rPr>
          <w:rStyle w:val="StyleUnderline"/>
        </w:rPr>
        <w:t>are a matter of concern for the region and the international community. There’s no sign that the pace of China’s military modernisation is slowing</w:t>
      </w:r>
      <w:r w:rsidRPr="00744C62">
        <w:t xml:space="preserve">. The 2015 Japanese Defense White Paper notes that: China’s announced national defence budget thus continues to increase at a rapid pace, recording double-digit annual growth nearly consistently from FY1989 to the present. The nominal size of China’s announced national defence budget has grown approximately 41-fold in 27 years since FY1988 and nearly 3.6-fold in 10 years since FY2005. While the Sankei Shimbun is one of Japan’s most conservative newspapers, it isn’t alone in concluding that </w:t>
      </w:r>
      <w:r w:rsidRPr="00744C62">
        <w:rPr>
          <w:rStyle w:val="StyleUnderline"/>
        </w:rPr>
        <w:t>the ever-increasing defence budgets ‘reflect China’s dangerous intentions and moves to seize the Senkaku Islands in Okinawa by force’.</w:t>
      </w:r>
      <w:r w:rsidRPr="00744C62">
        <w:t xml:space="preserve"> </w:t>
      </w:r>
      <w:r w:rsidRPr="00744C62">
        <w:rPr>
          <w:rStyle w:val="StyleUnderline"/>
        </w:rPr>
        <w:t>Especially worrisome for Japan are the steadily growing capabilities of the PLA Navy. A nation that depends on sea lines for its survival—for both imports of basic raw materials, including food and energy, and for exports—is going to be acutely sensitive to any threats to those lifelines.</w:t>
      </w:r>
      <w:r w:rsidRPr="00744C62">
        <w:t xml:space="preserve"> Yutaka Kawashima, </w:t>
      </w:r>
      <w:r w:rsidRPr="00744C62">
        <w:rPr>
          <w:rStyle w:val="StyleUnderline"/>
        </w:rPr>
        <w:t>a former vice foreign minister of Japan, concluded that ‘an obsession about the scarcity of key natural resources in Japan seems to have deeply embedded in the national psyche.’</w:t>
      </w:r>
      <w:r w:rsidRPr="00744C62">
        <w:t xml:space="preserve"> </w:t>
      </w:r>
      <w:r w:rsidRPr="00744C62">
        <w:rPr>
          <w:rStyle w:val="StyleUnderline"/>
        </w:rPr>
        <w:t>This focus renders even more worrisome China’s claims to the South China Sea, its creation of artificial islands and the militarisation of that territory.</w:t>
      </w:r>
      <w:r w:rsidRPr="00744C62">
        <w:t xml:space="preserve"> Speaking after reports that Chinese missiles had been deployed on Woody Island, part of the Paracel Island group, Minister of Defense Gen Nakatani said: </w:t>
      </w:r>
      <w:r w:rsidRPr="00744C62">
        <w:rPr>
          <w:rStyle w:val="StyleUnderline"/>
        </w:rPr>
        <w:t>Construction of a stronghold in the South China Sea, the use for military purposes, and unilateral actions that increase tensions by changing the status quo are a common concern of international society</w:t>
      </w:r>
      <w:r w:rsidRPr="00744C62">
        <w:t xml:space="preserve">, and our country takes the position that it is important for international society to coordinate to protect an open, free, peaceful sea. </w:t>
      </w:r>
      <w:r w:rsidRPr="00744C62">
        <w:rPr>
          <w:rStyle w:val="StyleUnderline"/>
        </w:rPr>
        <w:t>The impact of Chinese actions is magnified by</w:t>
      </w:r>
      <w:r w:rsidRPr="00744C62">
        <w:t xml:space="preserve"> two concerns. The </w:t>
      </w:r>
      <w:r w:rsidRPr="00744C62">
        <w:rPr>
          <w:rStyle w:val="StyleUnderline"/>
        </w:rPr>
        <w:t>first</w:t>
      </w:r>
      <w:r w:rsidRPr="00744C62">
        <w:t xml:space="preserve"> is </w:t>
      </w:r>
      <w:r w:rsidRPr="00744C62">
        <w:rPr>
          <w:rStyle w:val="StyleUnderline"/>
        </w:rPr>
        <w:t>the historical rivalry between Tokyo and Beijing</w:t>
      </w:r>
      <w:r w:rsidRPr="00744C62">
        <w:t xml:space="preserve"> for regional leadership. Japan was the leading country of Asia for most of the 20th century and has long assumed that was its rightful place. The rise of China and its overtaking of Japan have unnerved many Japanese; Japan–China relations during the past 120 years and the humiliations inflicted on China by Japan in the first half of the last century create anxieties about the readiness of the Chinese to let the past remain history. To be blunt, 14 Peak Japan and its implications for regional security there’s a fear that scores will be settled. The anti-Japanese sentiment that surfaced in China in recent years when tensions rose between the two countries is proof that such fears aren’t paranoia. The </w:t>
      </w:r>
      <w:r w:rsidRPr="00744C62">
        <w:rPr>
          <w:rStyle w:val="StyleUnderline"/>
        </w:rPr>
        <w:t>second</w:t>
      </w:r>
      <w:r w:rsidRPr="00744C62">
        <w:t xml:space="preserve"> concern </w:t>
      </w:r>
      <w:r w:rsidRPr="00744C62">
        <w:rPr>
          <w:rStyle w:val="StyleUnderline"/>
        </w:rPr>
        <w:t>is</w:t>
      </w:r>
      <w:r w:rsidRPr="00744C62">
        <w:t xml:space="preserve"> related but nevertheless distinct: </w:t>
      </w:r>
      <w:r w:rsidRPr="00744C62">
        <w:rPr>
          <w:rStyle w:val="StyleUnderline"/>
        </w:rPr>
        <w:t>the prospect of a shift in the regional balance of power.</w:t>
      </w:r>
      <w:r w:rsidRPr="00744C62">
        <w:t xml:space="preserve"> The 2015 Defense White Paper discussion of US security policy noted the ‘severe financial situation’, ‘deep cuts in spending’ and the impact of the 2013 congressional sequester. It concluded, laconically, that ‘Much </w:t>
      </w:r>
      <w:r w:rsidRPr="00744C62">
        <w:rPr>
          <w:rStyle w:val="StyleUnderline"/>
        </w:rPr>
        <w:t>attention will be paid to how the mandatory sequestration cuts in defense spending will impact the US defense strategies and security policies</w:t>
      </w:r>
      <w:r w:rsidRPr="00744C62">
        <w:t xml:space="preserve"> outlined in the [Quadrennial Defense Review] and other documents.’ </w:t>
      </w:r>
      <w:r w:rsidRPr="00744C62">
        <w:rPr>
          <w:rStyle w:val="StyleUnderline"/>
        </w:rPr>
        <w:t>These straitened circumstances are a stark contrast to the largesse enjoyed by the PLA</w:t>
      </w:r>
      <w:r w:rsidRPr="00744C62">
        <w:t>; not surprisingly, the Defense Ministry’s assessment of the Asia–Pacific regional security environment focuses on shifts in the balance of power and the rising influence of China and Russia on the international community.</w:t>
      </w:r>
    </w:p>
    <w:p w:rsidR="00666A38" w:rsidRPr="00744C62" w:rsidRDefault="00666A38" w:rsidP="00666A38">
      <w:pPr>
        <w:pStyle w:val="Heading4"/>
      </w:pPr>
      <w:r w:rsidRPr="00744C62">
        <w:rPr>
          <w:i/>
        </w:rPr>
        <w:t>Only</w:t>
      </w:r>
      <w:r w:rsidRPr="00744C62">
        <w:t xml:space="preserve"> China matters for US-Japan relations </w:t>
      </w:r>
    </w:p>
    <w:p w:rsidR="00666A38" w:rsidRPr="00744C62" w:rsidRDefault="00666A38" w:rsidP="00666A38">
      <w:r w:rsidRPr="00744C62">
        <w:rPr>
          <w:rStyle w:val="Style13ptBold"/>
        </w:rPr>
        <w:t xml:space="preserve">Griswold, 16 </w:t>
      </w:r>
      <w:r w:rsidRPr="00744C62">
        <w:t xml:space="preserve">Communications &amp; Outreach Coordinator at the Walter H. Shorenstein Asia-Pacific Research Center, bachelor's degrees from the University of Puget Sound and a master's degree in international relations and communication from Boston University (Lisa, “China poses "most strategic challenge" for US-Japan relationship, Funabashi says,” Walter H. Shorenstein Asia-Pacific Research Center, Stanford University; May 10, 2016; </w:t>
      </w:r>
      <w:hyperlink r:id="rId68" w:history="1">
        <w:r w:rsidRPr="00744C62">
          <w:rPr>
            <w:rStyle w:val="Hyperlink"/>
          </w:rPr>
          <w:t>http://aparc.fsi.stanford.edu/news/china-poses-most-strategic-challenge-us-japan-relationship-funabashi-says</w:t>
        </w:r>
      </w:hyperlink>
      <w:r w:rsidRPr="00744C62">
        <w:t>)</w:t>
      </w:r>
    </w:p>
    <w:p w:rsidR="00666A38" w:rsidRPr="00744C62" w:rsidRDefault="00666A38" w:rsidP="00666A38">
      <w:pPr>
        <w:rPr>
          <w:rStyle w:val="StyleUnderline"/>
        </w:rPr>
      </w:pPr>
      <w:r w:rsidRPr="00744C62">
        <w:rPr>
          <w:rStyle w:val="Emphasis"/>
        </w:rPr>
        <w:t>China has historically been the “most divisive element” in the U.S.-Japan relationship</w:t>
      </w:r>
      <w:r w:rsidRPr="00744C62">
        <w:t xml:space="preserve">, Yoichi Funabashi, a former editor-in-chief of the Asahi Shimbun, told a Stanford audience last Friday at a panel discussion hosted by the Shorenstein Asia-Pacific Research Center (APARC). Funabashi said in his keynote speech that despite the past, “we are in a much, much better position now” as </w:t>
      </w:r>
      <w:r w:rsidRPr="00744C62">
        <w:rPr>
          <w:rStyle w:val="StyleUnderline"/>
        </w:rPr>
        <w:t xml:space="preserve">tensions between Japan and the United States have been contained lately. However, </w:t>
      </w:r>
      <w:r w:rsidRPr="00744C62">
        <w:rPr>
          <w:rStyle w:val="Emphasis"/>
        </w:rPr>
        <w:t>misperceptions between Washington and Tokyo over their approaches to China could challenge the positive trajectory we see now</w:t>
      </w:r>
      <w:r w:rsidRPr="00744C62">
        <w:rPr>
          <w:rStyle w:val="StyleUnderline"/>
        </w:rPr>
        <w:t>,</w:t>
      </w:r>
      <w:r w:rsidRPr="00744C62">
        <w:t xml:space="preserve"> Funabashi warned. 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 The United States views Japan’s approach to China as “too balance-oriented,” while Japan thinks the U.S. administration under Barack Obama is “more engage-oriented,” Funabashi said. This disjuncture has caused some observers to describe China’s relationship with the West as having already entered a “new Cold War,” he said. Funabashi quickly dismissed that idea, saying, “I do not think [we’ve] entered into a new Cold War,” and recognized that </w:t>
      </w:r>
      <w:r w:rsidRPr="00744C62">
        <w:rPr>
          <w:rStyle w:val="StyleUnderline"/>
        </w:rPr>
        <w:t>Japan, the United States and others around the world must identify ways of working with China despite differences.</w:t>
      </w:r>
      <w:r w:rsidRPr="00744C62">
        <w:t xml:space="preserve"> Funabashi said </w:t>
      </w:r>
      <w:r w:rsidRPr="00744C62">
        <w:rPr>
          <w:rStyle w:val="StyleUnderline"/>
        </w:rPr>
        <w:t xml:space="preserve">Japan “can offset the prospect or danger of China </w:t>
      </w:r>
      <w:r w:rsidRPr="00744C62">
        <w:t>and Russia</w:t>
      </w:r>
      <w:r w:rsidRPr="00744C62">
        <w:rPr>
          <w:rStyle w:val="StyleUnderline"/>
        </w:rPr>
        <w:t xml:space="preserve"> ganging up against Japan” through its strategic engagement with both countries, but that the United States would require some reassurance and understanding of how Japan views its relationship with </w:t>
      </w:r>
      <w:r w:rsidRPr="00744C62">
        <w:t>Moscow and</w:t>
      </w:r>
      <w:r w:rsidRPr="00744C62">
        <w:rPr>
          <w:rStyle w:val="StyleUnderline"/>
        </w:rPr>
        <w:t xml:space="preserve"> Beijing</w:t>
      </w:r>
      <w:r w:rsidRPr="00744C62">
        <w:t>. “</w:t>
      </w:r>
      <w:r w:rsidRPr="00744C62">
        <w:rPr>
          <w:rStyle w:val="Emphasis"/>
        </w:rPr>
        <w:t>The approach to China will remain the most crucial factor to managing the U.S.-Japan relationship</w:t>
      </w:r>
      <w:r w:rsidRPr="00744C62">
        <w:t xml:space="preserve">,” he said. Chira later added that </w:t>
      </w:r>
      <w:r w:rsidRPr="00744C62">
        <w:rPr>
          <w:rStyle w:val="StyleUnderline"/>
        </w:rPr>
        <w:t>the U.S.-Japan alliance has been the beneficiary of the shift in focus to a “rising China.” She said it had both “diminished American concern” over the once-heightened economic friction between Japan and the United States in the 1980s, and “underlined the importance of the U.S.-Japan security relationship.”</w:t>
      </w:r>
    </w:p>
    <w:p w:rsidR="00666A38" w:rsidRPr="00744C62" w:rsidRDefault="00666A38" w:rsidP="00666A38"/>
    <w:p w:rsidR="001D0920" w:rsidRPr="00744C62" w:rsidRDefault="001D0920" w:rsidP="001D0920">
      <w:pPr>
        <w:pStyle w:val="Heading2"/>
      </w:pPr>
      <w:r w:rsidRPr="00744C62">
        <w:t>Impact</w:t>
      </w:r>
    </w:p>
    <w:p w:rsidR="00FD7ECF" w:rsidRPr="00744C62" w:rsidRDefault="00FD7ECF" w:rsidP="001D0920">
      <w:pPr>
        <w:pStyle w:val="Heading3"/>
      </w:pPr>
      <w:r w:rsidRPr="00744C62">
        <w:t xml:space="preserve">    Ext. Japanese Proliferation IL</w:t>
      </w:r>
    </w:p>
    <w:p w:rsidR="00855E02" w:rsidRPr="00744C62" w:rsidRDefault="00855E02" w:rsidP="00855E02">
      <w:pPr>
        <w:pStyle w:val="Heading4"/>
        <w:rPr>
          <w:i/>
        </w:rPr>
      </w:pPr>
      <w:r w:rsidRPr="00744C62">
        <w:t xml:space="preserve">Consultation </w:t>
      </w:r>
      <w:r w:rsidRPr="00744C62">
        <w:rPr>
          <w:i/>
        </w:rPr>
        <w:t>in every instance</w:t>
      </w:r>
      <w:r w:rsidRPr="00744C62">
        <w:t xml:space="preserve"> is key to assure allies to </w:t>
      </w:r>
      <w:r w:rsidRPr="00744C62">
        <w:rPr>
          <w:i/>
        </w:rPr>
        <w:t xml:space="preserve">signal US resolve </w:t>
      </w:r>
      <w:r w:rsidRPr="00744C62">
        <w:t xml:space="preserve">and </w:t>
      </w:r>
      <w:r w:rsidRPr="00744C62">
        <w:rPr>
          <w:i/>
        </w:rPr>
        <w:t xml:space="preserve">eliminate the incentive to nuclearize </w:t>
      </w:r>
    </w:p>
    <w:p w:rsidR="00855E02" w:rsidRPr="00744C62" w:rsidRDefault="00855E02" w:rsidP="00855E02">
      <w:pPr>
        <w:rPr>
          <w:rStyle w:val="Style13ptBold"/>
        </w:rPr>
      </w:pPr>
      <w:r w:rsidRPr="00744C62">
        <w:rPr>
          <w:rStyle w:val="Style13ptBold"/>
        </w:rPr>
        <w:t>Santoro &amp; Warden ‘15</w:t>
      </w:r>
    </w:p>
    <w:p w:rsidR="00855E02" w:rsidRPr="00744C62" w:rsidRDefault="00855E02" w:rsidP="00855E02">
      <w:r w:rsidRPr="00744C62">
        <w:t xml:space="preserve">[David – Senior Fellow at the CSIS’ Pacific Forum. And John – Fellow at the CSIS’ Pacific Forum.  “Assuring Japan and South Korea in the Second Nuclear Age” </w:t>
      </w:r>
      <w:r w:rsidRPr="00744C62">
        <w:rPr>
          <w:i/>
        </w:rPr>
        <w:t>The Washington Quarterly</w:t>
      </w:r>
      <w:r w:rsidRPr="00744C62">
        <w:t>, Vol 38 N. 1. 2015. ln]</w:t>
      </w:r>
    </w:p>
    <w:p w:rsidR="00855E02" w:rsidRPr="00744C62" w:rsidRDefault="00855E02" w:rsidP="00855E02">
      <w:r w:rsidRPr="00744C62">
        <w:t xml:space="preserve">While the end of </w:t>
      </w:r>
      <w:r w:rsidRPr="00744C62">
        <w:rPr>
          <w:rStyle w:val="StyleUnderline"/>
        </w:rPr>
        <w:t xml:space="preserve">the Cold War has </w:t>
      </w:r>
      <w:r w:rsidRPr="00744C62">
        <w:t xml:space="preserve">reduced the risk of global nuclear war, it has also </w:t>
      </w:r>
      <w:r w:rsidRPr="00744C62">
        <w:rPr>
          <w:rStyle w:val="StyleUnderline"/>
        </w:rPr>
        <w:t>created a more complex, multipolar nuclear order that is more unnerving to many U.S. allies</w:t>
      </w:r>
      <w:r w:rsidRPr="00744C62">
        <w:t xml:space="preserve">. </w:t>
      </w:r>
      <w:r w:rsidRPr="00744C62">
        <w:rPr>
          <w:rStyle w:val="StyleUnderline"/>
        </w:rPr>
        <w:t>To fully assure allies in the second nuclear age, the United States must convince them that extended deterrence works</w:t>
      </w:r>
      <w:r w:rsidRPr="00744C62">
        <w:t xml:space="preserve"> </w:t>
      </w:r>
      <w:r w:rsidRPr="00744C62">
        <w:rPr>
          <w:rStyle w:val="Emphasis"/>
        </w:rPr>
        <w:t>simultaneously for multiple nuclear - armed adversaries</w:t>
      </w:r>
      <w:r w:rsidRPr="00744C62">
        <w:t xml:space="preserve">, with some of whom the U.S. relationship is far more complex than its relationship with the Soviet Union was during the Cold War. It must also show allies that extended deterrence remains credible, even in a world where U.S. nuclear weapons are far less salient. Recognizing the new assurance imperative and the consequences should assurance fail, the </w:t>
      </w:r>
      <w:r w:rsidRPr="00744C62">
        <w:rPr>
          <w:rStyle w:val="StyleUnderline"/>
        </w:rPr>
        <w:t>Obama</w:t>
      </w:r>
      <w:r w:rsidRPr="00744C62">
        <w:t xml:space="preserve"> administration </w:t>
      </w:r>
      <w:r w:rsidRPr="00744C62">
        <w:rPr>
          <w:rStyle w:val="StyleUnderline"/>
        </w:rPr>
        <w:t xml:space="preserve">has worked relentlessly to strengthen extended deterrence and assurance in Northeast Asia. The administration has taken steps to strengthen </w:t>
      </w:r>
      <w:r w:rsidRPr="00744C62">
        <w:t xml:space="preserve">extended deterrence while increasing </w:t>
      </w:r>
      <w:r w:rsidRPr="00744C62">
        <w:rPr>
          <w:rStyle w:val="StyleUnderline"/>
        </w:rPr>
        <w:t>its political, economic, and military engagement</w:t>
      </w:r>
      <w:r w:rsidRPr="00744C62">
        <w:t xml:space="preserve">, including establishing regular extended deterrence dialogues with Japan and South Korea. </w:t>
      </w:r>
      <w:r w:rsidRPr="00744C62">
        <w:rPr>
          <w:rStyle w:val="StyleUnderline"/>
        </w:rPr>
        <w:t xml:space="preserve">These efforts have achieved considerable progress, </w:t>
      </w:r>
      <w:r w:rsidRPr="00744C62">
        <w:rPr>
          <w:rStyle w:val="Emphasis"/>
        </w:rPr>
        <w:t>but important assurance challenges remain</w:t>
      </w:r>
      <w:r w:rsidRPr="00744C62">
        <w:t xml:space="preserve">. </w:t>
      </w:r>
      <w:r w:rsidRPr="00744C62">
        <w:rPr>
          <w:rStyle w:val="StyleUnderline"/>
        </w:rPr>
        <w:t>To keep extended deterrence credible in the eyes of allies</w:t>
      </w:r>
      <w:r w:rsidRPr="00744C62">
        <w:t xml:space="preserve">, </w:t>
      </w:r>
      <w:r w:rsidRPr="00744C62">
        <w:rPr>
          <w:rStyle w:val="StyleUnderline"/>
        </w:rPr>
        <w:t>the United States must address their anxiety about low - level provocations and decoupling pressures</w:t>
      </w:r>
      <w:r w:rsidRPr="00744C62">
        <w:t xml:space="preserve"> by sustaining key conventional and nuclear capabilities, </w:t>
      </w:r>
      <w:r w:rsidRPr="00744C62">
        <w:rPr>
          <w:rStyle w:val="Emphasis"/>
        </w:rPr>
        <w:t>maintaining dialogue and consultations</w:t>
      </w:r>
      <w:r w:rsidRPr="00744C62">
        <w:rPr>
          <w:rStyle w:val="StyleUnderline"/>
        </w:rPr>
        <w:t>,</w:t>
      </w:r>
      <w:r w:rsidRPr="00744C62">
        <w:t xml:space="preserve"> effectively </w:t>
      </w:r>
      <w:r w:rsidRPr="00744C62">
        <w:rPr>
          <w:rStyle w:val="StyleUnderline"/>
        </w:rPr>
        <w:t>signaling U.S. interests and resolve, and</w:t>
      </w:r>
      <w:r w:rsidRPr="00744C62">
        <w:t xml:space="preserve"> </w:t>
      </w:r>
      <w:r w:rsidRPr="00744C62">
        <w:rPr>
          <w:rStyle w:val="Emphasis"/>
        </w:rPr>
        <w:t>deepening political and economic integration</w:t>
      </w:r>
      <w:r w:rsidRPr="00744C62">
        <w:t xml:space="preserve">. </w:t>
      </w:r>
      <w:r w:rsidRPr="00744C62">
        <w:rPr>
          <w:rStyle w:val="StyleUnderline"/>
        </w:rPr>
        <w:t xml:space="preserve">Failing to do so would </w:t>
      </w:r>
      <w:r w:rsidRPr="00744C62">
        <w:rPr>
          <w:rStyle w:val="Emphasis"/>
        </w:rPr>
        <w:t>jeopardize regional security</w:t>
      </w:r>
      <w:r w:rsidRPr="00744C62">
        <w:rPr>
          <w:rStyle w:val="StyleUnderline"/>
        </w:rPr>
        <w:t xml:space="preserve">, </w:t>
      </w:r>
      <w:r w:rsidRPr="00744C62">
        <w:rPr>
          <w:rStyle w:val="Emphasis"/>
        </w:rPr>
        <w:t>weaken the</w:t>
      </w:r>
      <w:r w:rsidRPr="00744C62">
        <w:rPr>
          <w:rStyle w:val="StyleUnderline"/>
        </w:rPr>
        <w:t xml:space="preserve"> U.S. </w:t>
      </w:r>
      <w:r w:rsidRPr="00744C62">
        <w:rPr>
          <w:rStyle w:val="Emphasis"/>
        </w:rPr>
        <w:t>alliance</w:t>
      </w:r>
      <w:r w:rsidRPr="00744C62">
        <w:rPr>
          <w:rStyle w:val="StyleUnderline"/>
        </w:rPr>
        <w:t xml:space="preserve"> system, and risk driving allies to </w:t>
      </w:r>
      <w:r w:rsidRPr="00744C62">
        <w:rPr>
          <w:rStyle w:val="Emphasis"/>
        </w:rPr>
        <w:t>develop nuclear weapons capabilities of their own</w:t>
      </w:r>
      <w:r w:rsidRPr="00744C62">
        <w:t>.</w:t>
      </w:r>
    </w:p>
    <w:p w:rsidR="00855E02" w:rsidRPr="00744C62" w:rsidRDefault="00855E02" w:rsidP="00855E02"/>
    <w:p w:rsidR="00FD7ECF" w:rsidRPr="00744C62" w:rsidRDefault="00FD7ECF" w:rsidP="00FD7ECF">
      <w:pPr>
        <w:pStyle w:val="Heading4"/>
      </w:pPr>
      <w:r w:rsidRPr="00744C62">
        <w:t>US Japan Alliance is Critical to Deter Japan From seeking Nuclear Weapons</w:t>
      </w:r>
    </w:p>
    <w:p w:rsidR="00FD7ECF" w:rsidRPr="00744C62" w:rsidRDefault="00FD7ECF" w:rsidP="00FD7ECF">
      <w:r w:rsidRPr="00744C62">
        <w:rPr>
          <w:rStyle w:val="Style13ptBold"/>
        </w:rPr>
        <w:t>Armitage and Nye 2012</w:t>
      </w:r>
      <w:r w:rsidRPr="00744C62">
        <w:t>, 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https://csis-prod.s3.amazonaws.com/s3fs-public/legacy_files/files/publication/120810_Armitage_USJapanAlliance_Web.pdf)//GHS-SG</w:t>
      </w:r>
    </w:p>
    <w:p w:rsidR="00FD7ECF" w:rsidRPr="00744C62" w:rsidRDefault="00FD7ECF" w:rsidP="00FD7ECF">
      <w:pPr>
        <w:rPr>
          <w:rStyle w:val="StyleUnderline"/>
        </w:rPr>
      </w:pPr>
      <w:r w:rsidRPr="00744C62">
        <w:rPr>
          <w:sz w:val="10"/>
        </w:rPr>
        <w:t xml:space="preserve">Another </w:t>
      </w:r>
      <w:r w:rsidRPr="00744C62">
        <w:rPr>
          <w:rStyle w:val="StyleUnderline"/>
        </w:rPr>
        <w:t>key area in allied defense that is in need of a confidence boost is extended deterrence</w:t>
      </w:r>
      <w:r w:rsidRPr="00744C62">
        <w:rPr>
          <w:sz w:val="10"/>
        </w:rPr>
        <w:t xml:space="preserve">. Japan </w:t>
      </w:r>
      <w:r w:rsidRPr="00744C62">
        <w:rPr>
          <w:rStyle w:val="Emphasis"/>
        </w:rPr>
        <w:t>is torn between its desire to see a nonnuclear world and its concern that if the United States decreases its nuclear forces</w:t>
      </w:r>
      <w:r w:rsidRPr="00744C62">
        <w:rPr>
          <w:sz w:val="10"/>
        </w:rPr>
        <w:t xml:space="preserve"> to parity with China, </w:t>
      </w:r>
      <w:r w:rsidRPr="00744C62">
        <w:rPr>
          <w:rStyle w:val="StyleUnderline"/>
        </w:rPr>
        <w:t>the credibility of U.S. extended deterrence will be weakened and Japan will suffer the consequences</w:t>
      </w:r>
      <w:r w:rsidRPr="00744C62">
        <w:rPr>
          <w:sz w:val="10"/>
        </w:rPr>
        <w:t>. It is a mistake to believe that extended deterrence depends on parity in numbers of nuclear weapons or the location of nuclear weapons in Japanese territorial waters</w:t>
      </w:r>
      <w:r w:rsidRPr="00744C62">
        <w:rPr>
          <w:rStyle w:val="StyleUnderline"/>
        </w:rPr>
        <w:t>. Extended deterrence depends on a combination of capability and credibility</w:t>
      </w:r>
      <w:r w:rsidRPr="00744C62">
        <w:rPr>
          <w:sz w:val="10"/>
        </w:rPr>
        <w:t xml:space="preserve">. During the Cold War, the United States was able to defend Berlin because our promise to do so was made credible by the high stakes, the NATO alliance, and the presence of U.S. troops that made decoupling of a Soviet attack from U.S. casualties impossible. </w:t>
      </w:r>
      <w:r w:rsidRPr="00744C62">
        <w:rPr>
          <w:rStyle w:val="StyleUnderline"/>
        </w:rPr>
        <w:t>The United States and Japan should reinvigorate</w:t>
      </w:r>
      <w:r w:rsidRPr="00744C62">
        <w:rPr>
          <w:sz w:val="10"/>
        </w:rPr>
        <w:t xml:space="preserve"> the current extended deterrence dialogue to foster </w:t>
      </w:r>
      <w:r w:rsidRPr="00744C62">
        <w:rPr>
          <w:rStyle w:val="StyleUnderline"/>
        </w:rPr>
        <w:t>mutual confidence in U.S. extended deterrence strategies and capabilities. The best guarantee of U.S. extended deterrence over Japan remains the presence of U.S. troops, which are bolstered by Japan’s generous host nation support.</w:t>
      </w:r>
    </w:p>
    <w:p w:rsidR="00855E02" w:rsidRPr="00744C62" w:rsidRDefault="00855E02" w:rsidP="00855E02">
      <w:pPr>
        <w:pStyle w:val="Heading4"/>
      </w:pPr>
      <w:r w:rsidRPr="00744C62">
        <w:t>A strong alliance can ensure a peaceful China rise and Asian stability</w:t>
      </w:r>
    </w:p>
    <w:p w:rsidR="00855E02" w:rsidRPr="00744C62" w:rsidRDefault="00855E02" w:rsidP="00855E02">
      <w:pPr>
        <w:spacing w:line="240" w:lineRule="auto"/>
        <w:rPr>
          <w:rFonts w:cs="Arial"/>
          <w:sz w:val="20"/>
          <w:szCs w:val="20"/>
        </w:rPr>
      </w:pPr>
      <w:r w:rsidRPr="00744C62">
        <w:rPr>
          <w:rStyle w:val="Style13ptBold"/>
        </w:rPr>
        <w:t xml:space="preserve">CSIS 14 </w:t>
      </w:r>
      <w:r w:rsidRPr="00744C62">
        <w:rPr>
          <w:rFonts w:cs="Arial"/>
          <w:color w:val="000000"/>
        </w:rPr>
        <w:t>(Center for Strategic and International Studies, U.S.-Japan Commission on the Future of the Alliance, July 14</w:t>
      </w:r>
      <w:r w:rsidRPr="00744C62">
        <w:rPr>
          <w:rFonts w:cs="Arial"/>
          <w:color w:val="000000"/>
          <w:sz w:val="13"/>
          <w:szCs w:val="13"/>
          <w:vertAlign w:val="superscript"/>
        </w:rPr>
        <w:t>th</w:t>
      </w:r>
      <w:r w:rsidRPr="00744C62">
        <w:rPr>
          <w:rFonts w:cs="Arial"/>
          <w:color w:val="000000"/>
        </w:rPr>
        <w:t>, 2014, https://www.csis.org/programs/japan-chair/us-japan-commission-future-alliance)//SJ</w:t>
      </w:r>
    </w:p>
    <w:p w:rsidR="00855E02" w:rsidRPr="00744C62" w:rsidRDefault="00855E02" w:rsidP="00855E02">
      <w:pPr>
        <w:spacing w:line="240" w:lineRule="auto"/>
        <w:rPr>
          <w:rFonts w:cs="Arial"/>
          <w:color w:val="000000"/>
          <w:sz w:val="10"/>
        </w:rPr>
      </w:pPr>
      <w:r w:rsidRPr="00744C62">
        <w:rPr>
          <w:rFonts w:cs="Arial"/>
          <w:color w:val="000000"/>
          <w:u w:val="single"/>
        </w:rPr>
        <w:t>&lt;The United States, Japan, and like-minded countries will have to approach this “grey zone” challenge</w:t>
      </w:r>
      <w:r w:rsidRPr="00744C62">
        <w:rPr>
          <w:rFonts w:cs="Arial"/>
          <w:color w:val="000000"/>
          <w:sz w:val="10"/>
        </w:rPr>
        <w:t xml:space="preserve">, as well as the long-term challenge to the balance of military power in East Asia, </w:t>
      </w:r>
      <w:r w:rsidRPr="00744C62">
        <w:rPr>
          <w:rFonts w:cs="Arial"/>
          <w:color w:val="000000"/>
          <w:u w:val="single"/>
        </w:rPr>
        <w:t>conscious of the need for deterrence, escalation control, and with a proactive strategy.</w:t>
      </w:r>
      <w:r w:rsidRPr="00744C62">
        <w:rPr>
          <w:rFonts w:cs="Arial"/>
          <w:color w:val="000000"/>
          <w:sz w:val="10"/>
        </w:rPr>
        <w:t xml:space="preserve"> Toward this end, strengthening the United States’ position in Asia is necessary and President Obama’s “pivot to Asia” was welcomed by most countries in the region. President Obama’s April 2014 trip to Asia was also successful in confirming the U.S. commitment to its security partners. Yet, the Commission believes that </w:t>
      </w:r>
      <w:r w:rsidRPr="00744C62">
        <w:rPr>
          <w:rFonts w:cs="Arial"/>
          <w:color w:val="000000"/>
          <w:u w:val="single"/>
        </w:rPr>
        <w:t>more substance and resources will be needed to make the U.S. rebalance truly credible and reassuring. The United States and Japan will need to actively support their own interests in the region</w:t>
      </w:r>
      <w:r w:rsidRPr="00744C62">
        <w:rPr>
          <w:rFonts w:cs="Arial"/>
          <w:color w:val="000000"/>
          <w:sz w:val="10"/>
        </w:rPr>
        <w:t xml:space="preserve">, whether they are territorial claims, freedom of the use of the seas (including exclusive economic zones), or the more general principle of peaceful settlement of disputes. In regional conflicts </w:t>
      </w:r>
      <w:r w:rsidRPr="00744C62">
        <w:rPr>
          <w:rFonts w:cs="Arial"/>
          <w:color w:val="000000"/>
          <w:u w:val="single"/>
        </w:rPr>
        <w:t>the United States and Japan are currently in a strong position to control and use sea and air space in East Asia.</w:t>
      </w:r>
      <w:r w:rsidRPr="00744C62">
        <w:rPr>
          <w:rFonts w:cs="Arial"/>
          <w:color w:val="000000"/>
          <w:sz w:val="10"/>
        </w:rPr>
        <w:t xml:space="preserve"> Undersea control will remain a particular edge for the U.S.-Japan alliance. In contrast, China can attempt to deny the United States or Japan use and control, but cannot control and use sea and air space for its own purposes. Ultimately, if </w:t>
      </w:r>
      <w:r w:rsidRPr="00744C62">
        <w:rPr>
          <w:rFonts w:cs="Arial"/>
          <w:color w:val="000000"/>
          <w:u w:val="single"/>
        </w:rPr>
        <w:t>the alliance is modernized and made more robust across a range of possible futures for China, the basic power equation will remain the same through 2030</w:t>
      </w:r>
      <w:r w:rsidRPr="00744C62">
        <w:rPr>
          <w:rFonts w:cs="Arial"/>
          <w:color w:val="000000"/>
          <w:sz w:val="10"/>
        </w:rPr>
        <w:t xml:space="preserve"> (the timeframe of this Commission’s study): together, the United States and Japan present a partnership that can prevent China from achieving its territorial ambitions through military force. The higher risk to China in a general conflict does not in itself mean that Beijing will be deterred in future scenarios from seeking quick victories in the maritime domain, counting on its adversaries to accept them as faits accompli. U.S. and Japanese strategies for the full spectrum of challenges, from peacetime “grey zone” intimidation to more consequential escalation, will remain a major focus for the Commission’s work. At the same time, and as a matter of course, </w:t>
      </w:r>
      <w:r w:rsidRPr="00744C62">
        <w:rPr>
          <w:rFonts w:cs="Arial"/>
          <w:color w:val="000000"/>
          <w:u w:val="single"/>
        </w:rPr>
        <w:t>the objective of U.S. and Japanese strategy is not to presume or expect conflict with China.</w:t>
      </w:r>
      <w:r w:rsidRPr="00744C62">
        <w:rPr>
          <w:rFonts w:cs="Arial"/>
          <w:color w:val="000000"/>
          <w:sz w:val="10"/>
        </w:rPr>
        <w:t xml:space="preserve"> As China develops economically and assumes its position in the international system as a full partner, the United States and Japan have much to gain. </w:t>
      </w:r>
      <w:r w:rsidRPr="00744C62">
        <w:rPr>
          <w:rFonts w:cs="Arial"/>
          <w:color w:val="000000"/>
          <w:u w:val="single"/>
        </w:rPr>
        <w:t>Effective deterrence supported by a favorable military balance remains an essential component to maintain stability in the Asia Pacific</w:t>
      </w:r>
      <w:r w:rsidRPr="00744C62">
        <w:rPr>
          <w:rFonts w:cs="Arial"/>
          <w:color w:val="000000"/>
          <w:sz w:val="10"/>
        </w:rPr>
        <w:t xml:space="preserve">. To achieve a more peaceful and prosperous Asia Pacific, however, the integration of China into a rules-based Asia Pacific community is of the foremost significance. In this context, the emergence of a broad regional consensus in favor of that rules-based community will naturally have an important effect on China’s own future choices and internal debates. Toward this end, </w:t>
      </w:r>
      <w:r w:rsidRPr="00744C62">
        <w:rPr>
          <w:rFonts w:cs="Arial"/>
          <w:color w:val="000000"/>
          <w:u w:val="single"/>
        </w:rPr>
        <w:t>proactive and well thought out diplomatic and economic strategies, on top of</w:t>
      </w:r>
      <w:r w:rsidRPr="00744C62">
        <w:rPr>
          <w:rFonts w:cs="Arial"/>
          <w:color w:val="000000"/>
          <w:sz w:val="10"/>
        </w:rPr>
        <w:t xml:space="preserve"> the </w:t>
      </w:r>
      <w:r w:rsidRPr="00744C62">
        <w:rPr>
          <w:rFonts w:cs="Arial"/>
          <w:color w:val="000000"/>
          <w:u w:val="single"/>
        </w:rPr>
        <w:t>effective deterrence</w:t>
      </w:r>
      <w:r w:rsidRPr="00744C62">
        <w:rPr>
          <w:rFonts w:cs="Arial"/>
          <w:color w:val="000000"/>
          <w:sz w:val="10"/>
        </w:rPr>
        <w:t xml:space="preserve"> mentioned above, </w:t>
      </w:r>
      <w:r w:rsidRPr="00744C62">
        <w:rPr>
          <w:rFonts w:cs="Arial"/>
          <w:color w:val="000000"/>
          <w:u w:val="single"/>
        </w:rPr>
        <w:t>will be required</w:t>
      </w:r>
      <w:r w:rsidRPr="00744C62">
        <w:rPr>
          <w:rFonts w:cs="Arial"/>
          <w:color w:val="000000"/>
          <w:sz w:val="10"/>
        </w:rPr>
        <w:t xml:space="preserve">. In other words, </w:t>
      </w:r>
      <w:r w:rsidRPr="00744C62">
        <w:rPr>
          <w:rFonts w:cs="Arial"/>
          <w:color w:val="000000"/>
          <w:u w:val="single"/>
        </w:rPr>
        <w:t xml:space="preserve">to get China strategy right, the United States and Japan, through close mutual consultation and policy coordination, must get their Asia strategies right. </w:t>
      </w:r>
      <w:r w:rsidRPr="00744C62">
        <w:rPr>
          <w:rFonts w:cs="Arial"/>
          <w:color w:val="000000"/>
          <w:sz w:val="10"/>
        </w:rPr>
        <w:t xml:space="preserve">The Strategic Chessboard </w:t>
      </w:r>
      <w:r w:rsidRPr="00744C62">
        <w:rPr>
          <w:rFonts w:cs="Arial"/>
          <w:color w:val="000000"/>
          <w:u w:val="single"/>
        </w:rPr>
        <w:t>Commissioners have examined opportunities to</w:t>
      </w:r>
      <w:r w:rsidRPr="00744C62">
        <w:rPr>
          <w:rFonts w:cs="Arial"/>
          <w:color w:val="000000"/>
          <w:sz w:val="10"/>
        </w:rPr>
        <w:t xml:space="preserve"> work with other like-minded states to </w:t>
      </w:r>
      <w:r w:rsidRPr="00744C62">
        <w:rPr>
          <w:rFonts w:cs="Arial"/>
          <w:color w:val="000000"/>
          <w:u w:val="single"/>
        </w:rPr>
        <w:t>reinforce regional solidarity, dissuade unilateral coercion, and build greater capacity to provide common security</w:t>
      </w:r>
      <w:r w:rsidRPr="00744C62">
        <w:rPr>
          <w:rFonts w:cs="Arial"/>
          <w:color w:val="000000"/>
          <w:sz w:val="10"/>
        </w:rPr>
        <w:t xml:space="preserve"> in the Asia Pacific. Networking of the U.S.-Japan alliance with Australia, India, and the Republic of Korea (ROK) will be particularly important, while recognizing the unique perspectives of each of those important democracies. Japan and the United States also have a shared interest in deepening diplomatic, economic, and security ties with the Association of Southeast Asian Nations (ASEAN) given the importance of cohesion in regional diplomacy and ASEAN’s own limited ability to maintain consensus and resist coercion stemming from maritime sovereignty claims and territorial disputes in the South China Sea. The Commission will continue examining ways that the United States and Japan can help to reinforce the resilience of ASEAN and to develop new cooperation with key states such as the Philippines, Vietnam, Malaysia, and Indonesia. The Commission will be particularly focused on ways the United States, Japan, and other like-minded states can promote regional security cooperation in non-traditional areas such as humanitarian and peacekeeping operations and assist with capacity building measures that make smaller states less vulnerable to great power pressure and encourages those states to take the initiative to support their own interests. The Commission will also deepen discussions regarding developments on the Korean Peninsula, recognizing the diminishing returns from diplomacy with North Korea, the need to repair Japan-ROK relations, the importance of U.S.-Japan-ROK trilateralism to cope with the evoloving proliferation and missile threats from the North, and North Korea’s role as an increasing strategic liability for China. </w:t>
      </w:r>
      <w:r w:rsidRPr="00744C62">
        <w:rPr>
          <w:rFonts w:cs="Arial"/>
          <w:color w:val="000000"/>
          <w:u w:val="single"/>
        </w:rPr>
        <w:t>Commissioners recognized the positive role that Japan-Russia cooperation on Russian energy resources can have on stability in the Pacific</w:t>
      </w:r>
      <w:r w:rsidRPr="00744C62">
        <w:rPr>
          <w:rFonts w:cs="Arial"/>
          <w:color w:val="000000"/>
          <w:sz w:val="10"/>
        </w:rPr>
        <w:t xml:space="preserve"> over the longer term. At the same time, Commissioners agreed on the </w:t>
      </w:r>
      <w:r w:rsidRPr="00744C62">
        <w:rPr>
          <w:rFonts w:cs="Arial"/>
          <w:color w:val="000000"/>
          <w:u w:val="single"/>
        </w:rPr>
        <w:t xml:space="preserve">need for international solidarity and close U.S.Japan coordination in the face of destablizing Russian actions toward Ukraine and Eastern Europe. </w:t>
      </w:r>
      <w:r w:rsidRPr="00744C62">
        <w:rPr>
          <w:rFonts w:cs="Arial"/>
          <w:color w:val="000000"/>
          <w:sz w:val="10"/>
        </w:rPr>
        <w:t xml:space="preserve">Across these themes the Commission will look for opportunities to expand cooperation and confidence building with China. There is a need to explore how the region can work with China in a productive manner and in what areas. </w:t>
      </w:r>
      <w:r w:rsidRPr="00744C62">
        <w:rPr>
          <w:rFonts w:cs="Arial"/>
          <w:color w:val="000000"/>
          <w:u w:val="single"/>
        </w:rPr>
        <w:t xml:space="preserve">China’s growing influence could be an obstacle to resolution of challenges </w:t>
      </w:r>
      <w:r w:rsidRPr="00744C62">
        <w:rPr>
          <w:rFonts w:cs="Arial"/>
          <w:color w:val="000000"/>
          <w:sz w:val="10"/>
        </w:rPr>
        <w:t xml:space="preserve">(such as North Korea’s nuclear and missile proliferation), </w:t>
      </w:r>
      <w:r w:rsidRPr="00744C62">
        <w:rPr>
          <w:rFonts w:cs="Arial"/>
          <w:color w:val="000000"/>
          <w:u w:val="single"/>
        </w:rPr>
        <w:t xml:space="preserve">a source of leverage, or something in between. </w:t>
      </w:r>
      <w:r w:rsidRPr="00744C62">
        <w:rPr>
          <w:rFonts w:cs="Arial"/>
          <w:color w:val="000000"/>
          <w:sz w:val="10"/>
        </w:rPr>
        <w:t>In the view of the Commission, stro</w:t>
      </w:r>
      <w:r w:rsidRPr="00744C62">
        <w:rPr>
          <w:rFonts w:cs="Arial"/>
          <w:color w:val="000000"/>
          <w:u w:val="single"/>
        </w:rPr>
        <w:t>ng U.S.-Japan collaboration with like-minded states to resolve such challenges is more likely to encourage China’s collaboration</w:t>
      </w:r>
      <w:r w:rsidRPr="00744C62">
        <w:rPr>
          <w:rFonts w:cs="Arial"/>
          <w:color w:val="000000"/>
          <w:sz w:val="10"/>
        </w:rPr>
        <w:t xml:space="preserve"> and discourage</w:t>
      </w:r>
      <w:r w:rsidRPr="00744C62">
        <w:rPr>
          <w:rFonts w:cs="Arial"/>
          <w:color w:val="000000"/>
          <w:u w:val="single"/>
        </w:rPr>
        <w:t xml:space="preserve"> </w:t>
      </w:r>
      <w:r w:rsidRPr="00744C62">
        <w:rPr>
          <w:rFonts w:cs="Arial"/>
          <w:color w:val="000000"/>
          <w:sz w:val="10"/>
        </w:rPr>
        <w:t xml:space="preserve">Beijing from enabling regimes like North Korea that threaten regional </w:t>
      </w:r>
      <w:r w:rsidRPr="00744C62">
        <w:rPr>
          <w:rFonts w:cs="Arial"/>
          <w:color w:val="000000"/>
          <w:u w:val="single"/>
        </w:rPr>
        <w:t>peace and stability</w:t>
      </w:r>
      <w:r w:rsidRPr="00744C62">
        <w:rPr>
          <w:rFonts w:cs="Arial"/>
          <w:color w:val="000000"/>
          <w:sz w:val="10"/>
        </w:rPr>
        <w:t xml:space="preserve">. Ultimately, an inclusive and stable regional order will depend upon China’s support for the rules and norms that have underpinned security and prosperity since the Second World War, and </w:t>
      </w:r>
      <w:r w:rsidRPr="00744C62">
        <w:rPr>
          <w:rFonts w:cs="Arial"/>
          <w:color w:val="000000"/>
          <w:u w:val="single"/>
        </w:rPr>
        <w:t>the United States and Japan should develop strategies that move us toward such a relationship with China.</w:t>
      </w:r>
      <w:r w:rsidRPr="00744C62">
        <w:rPr>
          <w:rFonts w:cs="Arial"/>
          <w:color w:val="000000"/>
          <w:sz w:val="10"/>
        </w:rPr>
        <w:t xml:space="preserve"> &gt;</w:t>
      </w:r>
    </w:p>
    <w:p w:rsidR="00855E02" w:rsidRPr="00744C62" w:rsidRDefault="00855E02" w:rsidP="00855E02">
      <w:pPr>
        <w:pStyle w:val="Heading4"/>
        <w:rPr>
          <w:rFonts w:cs="Arial"/>
        </w:rPr>
      </w:pPr>
      <w:r w:rsidRPr="00744C62">
        <w:rPr>
          <w:rFonts w:cs="Arial"/>
        </w:rPr>
        <w:t>The alliance gives the US a key foot in the door to solve issues Asian conflict</w:t>
      </w:r>
    </w:p>
    <w:p w:rsidR="00855E02" w:rsidRPr="00744C62" w:rsidRDefault="00855E02" w:rsidP="00855E02">
      <w:pPr>
        <w:pStyle w:val="NormalWeb"/>
        <w:spacing w:before="0" w:beforeAutospacing="0" w:after="160" w:afterAutospacing="0"/>
        <w:rPr>
          <w:rFonts w:ascii="Georgia" w:hAnsi="Georgia" w:cs="Arial"/>
        </w:rPr>
      </w:pPr>
      <w:r w:rsidRPr="00744C62">
        <w:rPr>
          <w:rStyle w:val="Style13ptBold"/>
          <w:rFonts w:ascii="Georgia" w:hAnsi="Georgia" w:cs="Arial"/>
        </w:rPr>
        <w:t>Chanlett-Avery and Rinehart, 16</w:t>
      </w:r>
      <w:r w:rsidRPr="00744C62">
        <w:rPr>
          <w:rFonts w:ascii="Georgia" w:hAnsi="Georgia" w:cs="Arial"/>
          <w:color w:val="000000"/>
          <w:sz w:val="22"/>
        </w:rPr>
        <w:t xml:space="preserve"> - Chanlett-Avery is a Specialist in Asian Affairs, graduate of Amherst College and the School of International and Public Affairs at Columbia University, Rinehart is a Analyst in Asian Affairs (Emma, Ian, "The U.S.-Japan Alliance", Congressional Research Service, 2/9/16, pg 6-8, </w:t>
      </w:r>
      <w:hyperlink r:id="rId69" w:history="1">
        <w:r w:rsidRPr="00744C62">
          <w:rPr>
            <w:rStyle w:val="Hyperlink"/>
            <w:rFonts w:ascii="Georgia" w:hAnsi="Georgia" w:cs="Arial"/>
            <w:color w:val="000000"/>
            <w:sz w:val="22"/>
          </w:rPr>
          <w:t>https://www.fas.org/sgp/crs/row/RL33740.pdf)//SV</w:t>
        </w:r>
      </w:hyperlink>
    </w:p>
    <w:p w:rsidR="00855E02" w:rsidRPr="00744C62" w:rsidRDefault="00855E02" w:rsidP="00855E02">
      <w:pPr>
        <w:rPr>
          <w:rFonts w:eastAsia="Times New Roman" w:cs="Arial"/>
          <w:sz w:val="8"/>
        </w:rPr>
      </w:pPr>
      <w:r w:rsidRPr="00744C62">
        <w:rPr>
          <w:rFonts w:cs="Arial"/>
          <w:color w:val="000000"/>
          <w:sz w:val="8"/>
        </w:rPr>
        <w:t xml:space="preserve">Regional Security Environment Changes in the East Asian security landscape have shaped Japan’s defense approach and apparatus. </w:t>
      </w:r>
      <w:r w:rsidRPr="00744C62">
        <w:rPr>
          <w:rFonts w:cs="Arial"/>
          <w:color w:val="000000"/>
          <w:u w:val="single"/>
        </w:rPr>
        <w:t>North Korea’s belligerent rhetoric and repeated ballistic missile tests have heightened the sense of threat in Japan</w:t>
      </w:r>
      <w:r w:rsidRPr="00744C62">
        <w:rPr>
          <w:rFonts w:cs="Arial"/>
          <w:color w:val="000000"/>
          <w:sz w:val="8"/>
        </w:rPr>
        <w:t xml:space="preserve">. </w:t>
      </w:r>
      <w:r w:rsidRPr="00744C62">
        <w:rPr>
          <w:rFonts w:cs="Arial"/>
          <w:color w:val="000000"/>
          <w:u w:val="single"/>
        </w:rPr>
        <w:t>China’s military advances and increasingly bold maritime activities have also exacerbated Japan’s sense of vulnerability</w:t>
      </w:r>
      <w:r w:rsidRPr="00744C62">
        <w:rPr>
          <w:rFonts w:cs="Arial"/>
          <w:color w:val="000000"/>
          <w:sz w:val="8"/>
        </w:rPr>
        <w:t>, particularly since confrontation over a set of islets in the East China Sea began to escalate in late 2010.</w:t>
      </w:r>
      <w:r w:rsidRPr="00744C62">
        <w:rPr>
          <w:rFonts w:cs="Arial"/>
          <w:sz w:val="8"/>
        </w:rPr>
        <w:t xml:space="preserve"> </w:t>
      </w:r>
      <w:r w:rsidRPr="00744C62">
        <w:rPr>
          <w:rFonts w:cs="Arial"/>
          <w:color w:val="000000"/>
          <w:sz w:val="8"/>
        </w:rPr>
        <w:t>Aside from such threats, Japan has also developed defense partnerships in the region, often working through the U.S.-Japan alliance. The strong ties and habits of cooperation between the American and Japanese defense establishments complement existing and emerging security partnerships. The April 2015 joint statement released by the U.S. Secretaries of State and Defense and their Japanese counterparts (the so-called 2+2 meeting) praised progress in developing trilateral and multilateral cooperation, specifically with Australia, the Republic of Korea, and Association of Southeast Asian Nations (ASEAN) countries.</w:t>
      </w:r>
      <w:r w:rsidRPr="00744C62">
        <w:rPr>
          <w:rFonts w:cs="Arial"/>
          <w:sz w:val="8"/>
        </w:rPr>
        <w:t xml:space="preserve"> </w:t>
      </w:r>
      <w:r w:rsidRPr="00744C62">
        <w:rPr>
          <w:rFonts w:cs="Arial"/>
          <w:color w:val="000000"/>
          <w:sz w:val="8"/>
        </w:rPr>
        <w:t xml:space="preserve">11 </w:t>
      </w:r>
      <w:r w:rsidRPr="00744C62">
        <w:rPr>
          <w:rFonts w:cs="Arial"/>
          <w:color w:val="000000"/>
          <w:u w:val="single"/>
        </w:rPr>
        <w:t>The U.S.-Japan alliance has been a vehicle for enhancing security ties with Southeast Asian countries</w:t>
      </w:r>
      <w:r w:rsidRPr="00744C62">
        <w:rPr>
          <w:rFonts w:cs="Arial"/>
          <w:color w:val="000000"/>
          <w:sz w:val="8"/>
        </w:rPr>
        <w:t>, especially since maritime territorial disputes in the East and South China Seas began to intensify in the late 2000s. Some analysts see these bilateral and multilateral links among U.S. allies and partners as beneficial to U.S. security interests by both enhancing deterrence and perhaps lessening the sense of direct rivalry with potential adversaries.12</w:t>
      </w:r>
      <w:r w:rsidRPr="00744C62">
        <w:rPr>
          <w:rFonts w:cs="Arial"/>
          <w:sz w:val="8"/>
        </w:rPr>
        <w:t xml:space="preserve"> </w:t>
      </w:r>
      <w:r w:rsidRPr="00744C62">
        <w:rPr>
          <w:rFonts w:eastAsia="Times New Roman" w:cs="Arial"/>
          <w:color w:val="000000"/>
          <w:u w:val="single"/>
        </w:rPr>
        <w:t>The two main mechanisms for U.S.-Japan regional security cooperation</w:t>
      </w:r>
      <w:r w:rsidRPr="00744C62">
        <w:rPr>
          <w:rFonts w:eastAsia="Times New Roman" w:cs="Arial"/>
          <w:color w:val="000000"/>
          <w:sz w:val="8"/>
        </w:rPr>
        <w:t xml:space="preserve"> </w:t>
      </w:r>
      <w:r w:rsidRPr="00744C62">
        <w:rPr>
          <w:rFonts w:eastAsia="Times New Roman" w:cs="Arial"/>
          <w:color w:val="000000"/>
          <w:u w:val="single"/>
        </w:rPr>
        <w:t>are high-level trilateral dialogues and multilateral military exercises</w:t>
      </w:r>
      <w:r w:rsidRPr="00744C62">
        <w:rPr>
          <w:rFonts w:eastAsia="Times New Roman" w:cs="Arial"/>
          <w:color w:val="000000"/>
          <w:sz w:val="8"/>
        </w:rPr>
        <w:t xml:space="preserve">. There is no comprehensive multilateral institution for managing security problems in the Asia-Pacific, although young forums such as the ASEAN Regional Forum, the ASEAN Defense Ministers Meeting Plus, and the East Asia Summit have shown potential in this regard. Therefore, </w:t>
      </w:r>
      <w:r w:rsidRPr="00744C62">
        <w:rPr>
          <w:rFonts w:eastAsia="Times New Roman" w:cs="Arial"/>
          <w:color w:val="000000"/>
          <w:u w:val="single"/>
        </w:rPr>
        <w:t>the established trilateral dialogues between U.S. allies are an important mechanism for coordinating regional security activities</w:t>
      </w:r>
      <w:r w:rsidRPr="00744C62">
        <w:rPr>
          <w:rFonts w:eastAsia="Times New Roman" w:cs="Arial"/>
          <w:color w:val="000000"/>
          <w:sz w:val="8"/>
        </w:rPr>
        <w:t xml:space="preserve">. Training exercises that allow the militaries of Asia-Pacific nations to interact and cooperate are another means to improve trust and transparency. </w:t>
      </w:r>
      <w:r w:rsidRPr="00744C62">
        <w:rPr>
          <w:rFonts w:eastAsia="Times New Roman" w:cs="Arial"/>
          <w:color w:val="000000"/>
          <w:u w:val="single"/>
        </w:rPr>
        <w:t>The United States and Japan have participated in multilateral exercises with Australia, India, Mongolia, the Philippines, Singapore, South Korea, Thailand, Vietnam, and several other countries in recent years, indicating the breadth of these activities</w:t>
      </w:r>
      <w:r w:rsidRPr="00744C62">
        <w:rPr>
          <w:rFonts w:eastAsia="Times New Roman" w:cs="Arial"/>
          <w:color w:val="000000"/>
          <w:sz w:val="8"/>
        </w:rPr>
        <w:t xml:space="preserve">. A complicating factor for U.S. defense officials is the diplomatic dissonance between Japan and South Korea. The downturn in Seoul-Tokyo relations since 2012 not only thwarts trilateral defense cooperation but also, to many, degrades U.S. credibility in the region because two of its closest treaty allies do not appear willing to cooperate on a shared strategic vision. </w:t>
      </w:r>
      <w:r w:rsidRPr="00744C62">
        <w:rPr>
          <w:rFonts w:eastAsia="Times New Roman" w:cs="Arial"/>
          <w:color w:val="000000"/>
          <w:u w:val="single"/>
        </w:rPr>
        <w:t>Without cooperation among its allies, the United States may find itself less able to respond to North Korean nuclear and missile threats and to influence China’s behavior</w:t>
      </w:r>
      <w:r w:rsidRPr="00744C62">
        <w:rPr>
          <w:rFonts w:eastAsia="Times New Roman" w:cs="Arial"/>
          <w:color w:val="000000"/>
          <w:sz w:val="8"/>
        </w:rPr>
        <w:t>.</w:t>
      </w:r>
    </w:p>
    <w:p w:rsidR="00855E02" w:rsidRPr="00744C62" w:rsidRDefault="00855E02" w:rsidP="00855E02">
      <w:pPr>
        <w:pStyle w:val="Heading4"/>
      </w:pPr>
      <w:r w:rsidRPr="00744C62">
        <w:t>US abandonment/troop removal causes Japan prolif</w:t>
      </w:r>
    </w:p>
    <w:p w:rsidR="00855E02" w:rsidRPr="00744C62" w:rsidRDefault="00855E02" w:rsidP="00855E02">
      <w:pPr>
        <w:pStyle w:val="NormalWeb"/>
        <w:spacing w:before="0" w:beforeAutospacing="0" w:after="160" w:afterAutospacing="0"/>
        <w:rPr>
          <w:rFonts w:ascii="Georgia" w:hAnsi="Georgia" w:cs="Arial"/>
        </w:rPr>
      </w:pPr>
      <w:r w:rsidRPr="00744C62">
        <w:rPr>
          <w:rStyle w:val="Style13ptBold"/>
          <w:rFonts w:ascii="Georgia" w:hAnsi="Georgia"/>
        </w:rPr>
        <w:t>Smith, 16</w:t>
      </w:r>
      <w:r w:rsidRPr="00744C62">
        <w:rPr>
          <w:rFonts w:ascii="Georgia" w:hAnsi="Georgia" w:cs="Arial"/>
          <w:color w:val="000000"/>
          <w:sz w:val="22"/>
        </w:rPr>
        <w:t xml:space="preserve"> - n expert on Japanese politics and foreign policy, is senior fellow for Japan studies at the Council on Foreign Relations (CFR) (Sheila, "Why Donald Trump's plan for Japan would be a nightmare for Asia", Vox, 5/24/16, ww.vox.com/2016/5/24/11746966/donald-trump-japan)//SV</w:t>
      </w:r>
    </w:p>
    <w:p w:rsidR="00855E02" w:rsidRPr="00744C62" w:rsidRDefault="00855E02" w:rsidP="00855E02">
      <w:pPr>
        <w:rPr>
          <w:rFonts w:eastAsia="Times New Roman" w:cs="Times New Roman"/>
          <w:sz w:val="10"/>
        </w:rPr>
      </w:pPr>
      <w:r w:rsidRPr="00744C62">
        <w:rPr>
          <w:rFonts w:cs="Arial"/>
          <w:color w:val="000000"/>
          <w:sz w:val="10"/>
        </w:rPr>
        <w:t>President Barack Obama's historic visit to Hiroshima, Japan, on May 27 to honor the memory of those killed and injured when the US dropped the atomic bomb on the city in 1945, comes, ironically, as the argument that Japan should reconsider the nuclear option has reemerged.</w:t>
      </w:r>
      <w:r w:rsidRPr="00744C62">
        <w:rPr>
          <w:rFonts w:cs="Arial"/>
          <w:sz w:val="10"/>
        </w:rPr>
        <w:t xml:space="preserve"> </w:t>
      </w:r>
      <w:r w:rsidRPr="00744C62">
        <w:rPr>
          <w:rFonts w:cs="Arial"/>
          <w:color w:val="000000"/>
          <w:sz w:val="10"/>
        </w:rPr>
        <w:t>But it is not the Japanese who are breaking the "nuclear taboo"; it is a prominent American: the Republican Party’s presumptive nominee for president.</w:t>
      </w:r>
      <w:r w:rsidRPr="00744C62">
        <w:rPr>
          <w:rFonts w:cs="Arial"/>
          <w:sz w:val="10"/>
        </w:rPr>
        <w:t xml:space="preserve"> </w:t>
      </w:r>
      <w:r w:rsidRPr="00744C62">
        <w:rPr>
          <w:rFonts w:cs="Arial"/>
          <w:color w:val="000000"/>
          <w:sz w:val="10"/>
        </w:rPr>
        <w:t>Japan has long eschewed the acquisition of nuclear weapons, choosing instead to rely on the United States to deter any potential threat from its nuclear neighbors. But Donald Trump recently stated that should he become president, he would consider ending the US commitment to Japan’s defense and encouraging it to develop its own nuclear arsenal.</w:t>
      </w:r>
      <w:r w:rsidRPr="00744C62">
        <w:rPr>
          <w:rFonts w:cs="Arial"/>
          <w:sz w:val="10"/>
        </w:rPr>
        <w:t xml:space="preserve"> </w:t>
      </w:r>
      <w:r w:rsidRPr="00744C62">
        <w:rPr>
          <w:rFonts w:cs="Arial"/>
          <w:color w:val="000000"/>
          <w:sz w:val="10"/>
        </w:rPr>
        <w:t>This is a nightmare scenario for Japan. A US decision to abandon its strategic commitment to Japan would create irreversible trauma for the only nation in the world that has experienced the use of these weapons of mass destruction.</w:t>
      </w:r>
      <w:r w:rsidRPr="00744C62">
        <w:rPr>
          <w:rFonts w:cs="Arial"/>
          <w:sz w:val="10"/>
        </w:rPr>
        <w:t xml:space="preserve"> </w:t>
      </w:r>
      <w:r w:rsidRPr="00744C62">
        <w:rPr>
          <w:rFonts w:cs="Arial"/>
          <w:color w:val="000000"/>
          <w:sz w:val="10"/>
        </w:rPr>
        <w:t xml:space="preserve">But </w:t>
      </w:r>
      <w:r w:rsidRPr="00744C62">
        <w:rPr>
          <w:rFonts w:cs="Arial"/>
          <w:color w:val="000000"/>
          <w:u w:val="single"/>
        </w:rPr>
        <w:t>urging Japan to "go nuclear" would change far more than just the US relationship with its longstanding ally; it would also stimulate a cascade of decisions that would profoundly alter the strategic dynamics that have maintained peace in the Asia-Pacific for generations.</w:t>
      </w:r>
      <w:r w:rsidRPr="00744C62">
        <w:rPr>
          <w:rFonts w:cs="Arial"/>
          <w:sz w:val="10"/>
        </w:rPr>
        <w:t xml:space="preserve"> </w:t>
      </w:r>
      <w:r w:rsidRPr="00744C62">
        <w:rPr>
          <w:rFonts w:cs="Arial"/>
          <w:color w:val="000000"/>
          <w:u w:val="single"/>
        </w:rPr>
        <w:t>It could, in short, become Asia’s nightmare</w:t>
      </w:r>
      <w:r w:rsidRPr="00744C62">
        <w:rPr>
          <w:rFonts w:cs="Arial"/>
          <w:color w:val="000000"/>
          <w:sz w:val="10"/>
        </w:rPr>
        <w:t>.</w:t>
      </w:r>
      <w:r w:rsidRPr="00744C62">
        <w:rPr>
          <w:rFonts w:cs="Arial"/>
          <w:sz w:val="10"/>
        </w:rPr>
        <w:t xml:space="preserve"> </w:t>
      </w:r>
      <w:r w:rsidRPr="00744C62">
        <w:rPr>
          <w:rFonts w:cs="Arial"/>
          <w:color w:val="000000"/>
          <w:sz w:val="10"/>
        </w:rPr>
        <w:t>Japanese have a deep aversion to nuclear weapons</w:t>
      </w:r>
      <w:r w:rsidRPr="00744C62">
        <w:rPr>
          <w:rFonts w:cs="Arial"/>
          <w:sz w:val="10"/>
        </w:rPr>
        <w:t xml:space="preserve"> </w:t>
      </w:r>
      <w:r w:rsidRPr="00744C62">
        <w:rPr>
          <w:rFonts w:cs="Arial"/>
          <w:color w:val="000000"/>
          <w:sz w:val="10"/>
        </w:rPr>
        <w:t>Tokyo reacted to Trump’s statements with shock, disbelief, and horror. Japanese Foreign Minister Fumio Kishida immediately stated, "It is unthinkable that Japan would possess nuclear weapons in light of its stance of placing emphasis on the Treaty on the Nonproliferation of Nuclear Weapon (NPT) framework."</w:t>
      </w:r>
      <w:r w:rsidRPr="00744C62">
        <w:rPr>
          <w:rFonts w:cs="Arial"/>
          <w:sz w:val="10"/>
        </w:rPr>
        <w:t xml:space="preserve"> </w:t>
      </w:r>
      <w:r w:rsidRPr="00744C62">
        <w:rPr>
          <w:rFonts w:cs="Arial"/>
          <w:color w:val="000000"/>
          <w:sz w:val="10"/>
        </w:rPr>
        <w:t>The Japanese aversion to nuclear weapons comes from experience. Seventy-one years after the end of World War II, Americans and Japanese see the use of the atomic bombs differently. The war came to a cataclysmic end, with many Americans believing the use of nuclear weapons hastened its end and saved American lives. Even today, according to a 2015 Pew Research poll, the majority of Americans think the use of those weapons was justified, although younger Americans are increasingly skeptical.</w:t>
      </w:r>
      <w:r w:rsidRPr="00744C62">
        <w:rPr>
          <w:rFonts w:cs="Arial"/>
          <w:sz w:val="10"/>
        </w:rPr>
        <w:t xml:space="preserve"> </w:t>
      </w:r>
      <w:r w:rsidRPr="00744C62">
        <w:rPr>
          <w:rFonts w:cs="Arial"/>
          <w:color w:val="000000"/>
          <w:sz w:val="10"/>
        </w:rPr>
        <w:t xml:space="preserve">Japanese, however, take the opposite view: </w:t>
      </w:r>
      <w:r w:rsidRPr="00744C62">
        <w:rPr>
          <w:rFonts w:cs="Arial"/>
          <w:color w:val="000000"/>
          <w:u w:val="single"/>
        </w:rPr>
        <w:t>79 percent believe it was wrong to use the atomic bombs, although a significant minority recognizes the wartime calculus. When it comes to nuclear weapons, few in Japan advocate for the nuclear option.</w:t>
      </w:r>
      <w:r w:rsidRPr="00744C62">
        <w:rPr>
          <w:rFonts w:cs="Arial"/>
          <w:sz w:val="10"/>
        </w:rPr>
        <w:t xml:space="preserve"> </w:t>
      </w:r>
      <w:r w:rsidRPr="00744C62">
        <w:rPr>
          <w:rFonts w:cs="Arial"/>
          <w:color w:val="000000"/>
          <w:sz w:val="10"/>
        </w:rPr>
        <w:t>In fact, Japanese public antipathy to nuclear weapons is so strong and widely known that few have even bothered to examine what the Japanese people think about their country’s security in the nuclear era. Gallup in 1998 explored differences in Japanese and American attitudes about nuclear weapons as the Cold War came to an end: 82 percent of Japanese felt the development of these weapons was bad, while only 61 percent of Americans did. Few Japanese thought that Japan was threatened by a nuclear attack, and a strikingly high number of Japanese (90 percent) thought their country did not need them.</w:t>
      </w:r>
      <w:r w:rsidRPr="00744C62">
        <w:rPr>
          <w:rFonts w:cs="Arial"/>
          <w:sz w:val="10"/>
        </w:rPr>
        <w:t xml:space="preserve"> </w:t>
      </w:r>
      <w:r w:rsidRPr="00744C62">
        <w:rPr>
          <w:rFonts w:cs="Arial"/>
          <w:color w:val="000000"/>
          <w:u w:val="single"/>
        </w:rPr>
        <w:t>But it’s the US commitment to its defense that’s really kept Japan from going nuclear</w:t>
      </w:r>
      <w:r w:rsidRPr="00744C62">
        <w:rPr>
          <w:rFonts w:cs="Arial"/>
          <w:sz w:val="10"/>
        </w:rPr>
        <w:t xml:space="preserve"> </w:t>
      </w:r>
      <w:r w:rsidRPr="00744C62">
        <w:rPr>
          <w:rFonts w:cs="Arial"/>
          <w:color w:val="000000"/>
          <w:sz w:val="10"/>
        </w:rPr>
        <w:t xml:space="preserve">Like many US allies in the nuclear era, </w:t>
      </w:r>
      <w:r w:rsidRPr="00744C62">
        <w:rPr>
          <w:rFonts w:cs="Arial"/>
          <w:color w:val="000000"/>
          <w:u w:val="single"/>
        </w:rPr>
        <w:t>Tokyo chose to rely on a US guarantee to use its nuclear forces to deter any threats or aggression against Japan — a concept known as "extended nuclear deterrence</w:t>
      </w:r>
      <w:r w:rsidRPr="00744C62">
        <w:rPr>
          <w:rFonts w:cs="Arial"/>
          <w:color w:val="000000"/>
          <w:sz w:val="10"/>
        </w:rPr>
        <w:t>." This is in contrast to other countries, like France, that opted instead for an independent nuclear capability, even if deployed in a limited arsenal.</w:t>
      </w:r>
      <w:r w:rsidRPr="00744C62">
        <w:rPr>
          <w:rFonts w:cs="Arial"/>
          <w:sz w:val="10"/>
        </w:rPr>
        <w:t xml:space="preserve"> </w:t>
      </w:r>
      <w:r w:rsidRPr="00744C62">
        <w:rPr>
          <w:rFonts w:cs="Arial"/>
          <w:color w:val="000000"/>
          <w:sz w:val="10"/>
        </w:rPr>
        <w:t>B</w:t>
      </w:r>
      <w:r w:rsidRPr="00744C62">
        <w:rPr>
          <w:rFonts w:cs="Arial"/>
          <w:color w:val="000000"/>
          <w:u w:val="single"/>
        </w:rPr>
        <w:t>ut Japan’s postwar leaders have never completely dismissed the nuclear option</w:t>
      </w:r>
      <w:r w:rsidRPr="00744C62">
        <w:rPr>
          <w:rFonts w:cs="Arial"/>
          <w:color w:val="000000"/>
          <w:sz w:val="10"/>
        </w:rPr>
        <w:t xml:space="preserve">, and have particularly resisted the notion that the postwar Japanese constitution prevented the exercise of that choice. </w:t>
      </w:r>
      <w:r w:rsidRPr="00744C62">
        <w:rPr>
          <w:rFonts w:cs="Arial"/>
          <w:color w:val="000000"/>
          <w:u w:val="single"/>
        </w:rPr>
        <w:t>Over the years, political leaders occasionally let slip the idea that Japan may have to consider the dreaded nuclear option should their country’s security be at stake</w:t>
      </w:r>
      <w:r w:rsidRPr="00744C62">
        <w:rPr>
          <w:rFonts w:cs="Arial"/>
          <w:color w:val="000000"/>
          <w:sz w:val="10"/>
        </w:rPr>
        <w:t>.</w:t>
      </w:r>
      <w:r w:rsidRPr="00744C62">
        <w:rPr>
          <w:rFonts w:cs="Arial"/>
          <w:sz w:val="10"/>
        </w:rPr>
        <w:t xml:space="preserve"> </w:t>
      </w:r>
      <w:r w:rsidRPr="00744C62">
        <w:rPr>
          <w:rFonts w:cs="Arial"/>
          <w:color w:val="000000"/>
          <w:sz w:val="10"/>
        </w:rPr>
        <w:t xml:space="preserve">From early on in Japanese parliamentary debate over Article 9 of the postwar constitution, the Japanese government allowed the theoretical possibility that national defense could include nuclear weapons. </w:t>
      </w:r>
      <w:r w:rsidRPr="00744C62">
        <w:rPr>
          <w:rFonts w:cs="Arial"/>
          <w:color w:val="000000"/>
          <w:u w:val="single"/>
        </w:rPr>
        <w:t>It would seem that even the country most devastatingly affected by the nuclear revolution still felt the need to hedge its bets, in case the US nuclear guarantee became unavailable</w:t>
      </w:r>
      <w:r w:rsidRPr="00744C62">
        <w:rPr>
          <w:rFonts w:cs="Arial"/>
          <w:color w:val="000000"/>
          <w:sz w:val="10"/>
        </w:rPr>
        <w:t>.</w:t>
      </w:r>
      <w:r w:rsidRPr="00744C62">
        <w:rPr>
          <w:rFonts w:cs="Arial"/>
          <w:sz w:val="10"/>
        </w:rPr>
        <w:t xml:space="preserve"> </w:t>
      </w:r>
      <w:r w:rsidRPr="00744C62">
        <w:rPr>
          <w:rFonts w:cs="Arial"/>
          <w:color w:val="000000"/>
          <w:sz w:val="10"/>
        </w:rPr>
        <w:t>In fact, through and beyond the Cold War, external events often drove Japan’s security planners to reconsider the nuclear question. The Chinese acquisition of a nuclear arsenal in the 1960s, deliberations over the nuclear nonproliferation treaty (NPT) in the 1970s, and the end of the Cold War in the 1980s prompted policy reviews that revisited Japan’s decision to remain a non-nuclear power.</w:t>
      </w:r>
      <w:r w:rsidRPr="00744C62">
        <w:rPr>
          <w:rFonts w:cs="Arial"/>
          <w:sz w:val="10"/>
        </w:rPr>
        <w:t xml:space="preserve"> </w:t>
      </w:r>
      <w:r w:rsidRPr="00744C62">
        <w:rPr>
          <w:rFonts w:cs="Arial"/>
          <w:color w:val="000000"/>
          <w:sz w:val="10"/>
        </w:rPr>
        <w:t xml:space="preserve">In each instance, the result was to reinforce the conclusion that </w:t>
      </w:r>
      <w:r w:rsidRPr="00744C62">
        <w:rPr>
          <w:rFonts w:cs="Arial"/>
          <w:color w:val="000000"/>
          <w:u w:val="single"/>
        </w:rPr>
        <w:t>the acquisition of nuclear weapons would worsen Japanese security by alarming its neighbors and stimulating a nuclear arms race in Northeast Asia</w:t>
      </w:r>
      <w:r w:rsidRPr="00744C62">
        <w:rPr>
          <w:rFonts w:cs="Arial"/>
          <w:color w:val="000000"/>
          <w:sz w:val="10"/>
        </w:rPr>
        <w:t>. Japan’s topography made the deployment of ballistic missiles vulnerable to attack, and its proximity to the Asian continent meant it would be almost impossible for Japan to protect that force from attack.</w:t>
      </w:r>
      <w:r w:rsidRPr="00744C62">
        <w:rPr>
          <w:rFonts w:cs="Arial"/>
          <w:sz w:val="10"/>
        </w:rPr>
        <w:t xml:space="preserve"> </w:t>
      </w:r>
      <w:r w:rsidRPr="00744C62">
        <w:rPr>
          <w:rFonts w:cs="Arial"/>
          <w:color w:val="000000"/>
          <w:sz w:val="10"/>
        </w:rPr>
        <w:t xml:space="preserve">Moreover, lingering memories of Japan’s military expansion across Asia a century ago have made Japan’s neighbors particularly sensitive to dramatic changes in its military capability. </w:t>
      </w:r>
      <w:r w:rsidRPr="00744C62">
        <w:rPr>
          <w:rFonts w:cs="Arial"/>
          <w:color w:val="000000"/>
          <w:u w:val="single"/>
        </w:rPr>
        <w:t>Japan’s decision to acquire nuclear weapons would thus trigger others to do the same, ultimately creating greater instability in the regional military balanc</w:t>
      </w:r>
      <w:r w:rsidRPr="00744C62">
        <w:rPr>
          <w:rFonts w:cs="Arial"/>
          <w:color w:val="000000"/>
          <w:sz w:val="10"/>
        </w:rPr>
        <w:t>e.</w:t>
      </w:r>
      <w:r w:rsidRPr="00744C62">
        <w:rPr>
          <w:rFonts w:cs="Arial"/>
          <w:sz w:val="10"/>
        </w:rPr>
        <w:t xml:space="preserve"> </w:t>
      </w:r>
      <w:r w:rsidRPr="00744C62">
        <w:rPr>
          <w:rFonts w:cs="Arial"/>
          <w:color w:val="000000"/>
          <w:u w:val="single"/>
        </w:rPr>
        <w:t>With US forces deployed in Japan, the threat or the use of these destructive weapons against Japan was mitigated</w:t>
      </w:r>
      <w:r w:rsidRPr="00744C62">
        <w:rPr>
          <w:rFonts w:cs="Arial"/>
          <w:color w:val="000000"/>
          <w:sz w:val="10"/>
        </w:rPr>
        <w:t>, and Japan’s neighbors could feel assured that Japan’s security would not come at the expense of their own.</w:t>
      </w:r>
      <w:r w:rsidRPr="00744C62">
        <w:rPr>
          <w:rFonts w:cs="Arial"/>
          <w:sz w:val="10"/>
        </w:rPr>
        <w:t xml:space="preserve"> </w:t>
      </w:r>
      <w:r w:rsidRPr="00744C62">
        <w:rPr>
          <w:rFonts w:cs="Arial"/>
          <w:color w:val="000000"/>
          <w:sz w:val="10"/>
        </w:rPr>
        <w:t>Japan does have some of the world’s best nuclear scientists and engineers dedicated to the peaceful use of nuclear technology. With few energy resources of its own, nuclear power was viewed as one of the few self-sufficient options for meeting Japan’s energy needs. Into the 21st century, Japanese governments sought to increase the share of nuclear power, with some going so far as to rely on nuclear power for up to 40 percent of their country’s overall energy mix.</w:t>
      </w:r>
      <w:r w:rsidRPr="00744C62">
        <w:rPr>
          <w:rFonts w:cs="Arial"/>
          <w:sz w:val="10"/>
        </w:rPr>
        <w:t xml:space="preserve"> </w:t>
      </w:r>
      <w:r w:rsidRPr="00744C62">
        <w:rPr>
          <w:rFonts w:cs="Arial"/>
          <w:color w:val="000000"/>
          <w:sz w:val="10"/>
        </w:rPr>
        <w:t>The meltdown of Fukushima Daiichi reactors after the earthquake and tsunami of 2011, however, shook Japanese confidence in their country’s management of nuclear power. Today, few Japanese want to expand their nuclear power; most want to decrease their country’s reliance, regardless of the cost.</w:t>
      </w:r>
      <w:r w:rsidRPr="00744C62">
        <w:rPr>
          <w:rFonts w:cs="Arial"/>
          <w:sz w:val="10"/>
        </w:rPr>
        <w:t xml:space="preserve"> </w:t>
      </w:r>
      <w:r w:rsidRPr="00744C62">
        <w:rPr>
          <w:rFonts w:cs="Arial"/>
          <w:color w:val="000000"/>
          <w:sz w:val="10"/>
        </w:rPr>
        <w:t>Japan has also become one of the strongest global advocates of nonproliferation and nuclear security. North Korea’s decision to exit from the NPT in the early 1990s brought the importance of nonproliferation closer to home.</w:t>
      </w:r>
      <w:r w:rsidRPr="00744C62">
        <w:rPr>
          <w:rFonts w:cs="Arial"/>
          <w:sz w:val="10"/>
        </w:rPr>
        <w:t xml:space="preserve"> </w:t>
      </w:r>
      <w:r w:rsidRPr="00744C62">
        <w:rPr>
          <w:rFonts w:cs="Arial"/>
          <w:color w:val="000000"/>
          <w:sz w:val="10"/>
        </w:rPr>
        <w:t>Japan has been a consistent supporter of efforts to persuade Pyongyang to abandon its nuclear ambitions, beginning with its funding for the Korean Peninsula Energy Development Organization (KEDO) in the 1990s, then its participation in six-party talks aimed at building a regional understanding on peace on the peninsula, and today’s efforts to lead in the United Nations Security Council sanctions regime against North Korea.</w:t>
      </w:r>
      <w:r w:rsidRPr="00744C62">
        <w:rPr>
          <w:rFonts w:cs="Arial"/>
          <w:sz w:val="10"/>
        </w:rPr>
        <w:t xml:space="preserve"> </w:t>
      </w:r>
      <w:r w:rsidRPr="00744C62">
        <w:rPr>
          <w:rFonts w:cs="Arial"/>
          <w:color w:val="000000"/>
          <w:u w:val="single"/>
        </w:rPr>
        <w:t>Withdrawing the US commitment to Japan’s defense could change Japan’s strategic calculus</w:t>
      </w:r>
      <w:r w:rsidRPr="00744C62">
        <w:rPr>
          <w:rFonts w:cs="Arial"/>
          <w:color w:val="000000"/>
          <w:sz w:val="10"/>
        </w:rPr>
        <w:t xml:space="preserve"> — </w:t>
      </w:r>
      <w:r w:rsidRPr="00744C62">
        <w:rPr>
          <w:rFonts w:cs="Arial"/>
          <w:color w:val="000000"/>
          <w:u w:val="single"/>
        </w:rPr>
        <w:t>and profoundly alter the security dynamics of the entire region</w:t>
      </w:r>
      <w:r w:rsidRPr="00744C62">
        <w:rPr>
          <w:rFonts w:cs="Arial"/>
          <w:sz w:val="10"/>
        </w:rPr>
        <w:t xml:space="preserve"> </w:t>
      </w:r>
      <w:r w:rsidRPr="00744C62">
        <w:rPr>
          <w:rFonts w:cs="Arial"/>
          <w:color w:val="000000"/>
          <w:sz w:val="10"/>
        </w:rPr>
        <w:t>The prospect of an American president who would withdraw the longstanding US commitment to Japan’s defenses, urging Tokyo to go it alone, challenges every aspect of Japan’s strategic calculus.</w:t>
      </w:r>
      <w:r w:rsidRPr="00744C62">
        <w:rPr>
          <w:rFonts w:cs="Arial"/>
          <w:sz w:val="10"/>
        </w:rPr>
        <w:t xml:space="preserve"> </w:t>
      </w:r>
      <w:r w:rsidRPr="00744C62">
        <w:rPr>
          <w:rFonts w:cs="Arial"/>
          <w:color w:val="000000"/>
          <w:sz w:val="10"/>
        </w:rPr>
        <w:t>For those in Japan who have chafed against dependency on the United States, Trump’s blithe statement that Japan would ultimately end up a nuclear power anyway seems to validate their argument that the United States would betray Japan in the end.</w:t>
      </w:r>
      <w:r w:rsidRPr="00744C62">
        <w:rPr>
          <w:rFonts w:cs="Arial"/>
          <w:sz w:val="10"/>
        </w:rPr>
        <w:t xml:space="preserve"> </w:t>
      </w:r>
      <w:r w:rsidRPr="00744C62">
        <w:rPr>
          <w:rFonts w:cs="Arial"/>
          <w:color w:val="000000"/>
          <w:sz w:val="10"/>
        </w:rPr>
        <w:t>The debate in Japan would not necessarily lead to the decision to acquire nuclear weapons; it is equally possible that the US retreat from its commitment to Japan would open up a debate over a variety of choices, including an alliance with another nation in Asia, a neutral or unaligned state, or a reorganization of Japan’s military for autonomous defense. Popular opinion would not naturally shift to support for the nuclear option.</w:t>
      </w:r>
      <w:r w:rsidRPr="00744C62">
        <w:rPr>
          <w:rFonts w:cs="Arial"/>
          <w:sz w:val="10"/>
        </w:rPr>
        <w:t xml:space="preserve"> </w:t>
      </w:r>
      <w:r w:rsidRPr="00744C62">
        <w:rPr>
          <w:rFonts w:cs="Arial"/>
          <w:color w:val="000000"/>
          <w:sz w:val="10"/>
        </w:rPr>
        <w:t>Whatever choices are debated within Japan, other nations in Asia would be highly sensitive to a Japan untethered from the United States. A kaleidoscopic series of changes in attitudes in Seoul, Beijing, and Tokyo would result. It is too difficult to consider all possibilities, but South Koreans would be particularly anxious about Tokyo’s choices.</w:t>
      </w:r>
      <w:r w:rsidRPr="00744C62">
        <w:rPr>
          <w:rFonts w:cs="Arial"/>
          <w:sz w:val="10"/>
        </w:rPr>
        <w:t xml:space="preserve"> </w:t>
      </w:r>
      <w:r w:rsidRPr="00744C62">
        <w:rPr>
          <w:rFonts w:cs="Arial"/>
          <w:color w:val="000000"/>
          <w:sz w:val="10"/>
        </w:rPr>
        <w:t>Should the US simultaneously end its longstanding alliances with both Japan and South Korea, as Trump has suggested, Northeast Asia would be transformed. Popular sentiments in both Japan and South Korea have become very sensitive to each other, and a potent cycle of reactive nationalism could result.</w:t>
      </w:r>
      <w:r w:rsidRPr="00744C62">
        <w:rPr>
          <w:rFonts w:cs="Arial"/>
          <w:sz w:val="10"/>
        </w:rPr>
        <w:t xml:space="preserve"> </w:t>
      </w:r>
      <w:r w:rsidRPr="00744C62">
        <w:rPr>
          <w:rFonts w:cs="Arial"/>
          <w:color w:val="000000"/>
          <w:sz w:val="10"/>
        </w:rPr>
        <w:t>Seoul’s choices would feed into the Japanese debate. Seoul might see acquiring nuclear weapons as its only path forward for coping with a nuclear North Korea. Or it could seek greater accommodation with Beijing. A South Korea under the protection of China would strengthen Japanese calls for an autonomous military capability, including discussion of a nuclear option if Tokyo planners felt the Seoul-Beijing links were antagonistic to Japan.</w:t>
      </w:r>
      <w:r w:rsidRPr="00744C62">
        <w:rPr>
          <w:rFonts w:cs="Arial"/>
          <w:sz w:val="10"/>
        </w:rPr>
        <w:t xml:space="preserve"> </w:t>
      </w:r>
      <w:r w:rsidRPr="00744C62">
        <w:rPr>
          <w:rFonts w:cs="Arial"/>
          <w:color w:val="000000"/>
          <w:sz w:val="10"/>
        </w:rPr>
        <w:t>Greater strategic cooperation between Beijing and Tokyo could also result, with a condominium of China, South Korea, and Japan emerging to challenge US interests in the Pacific.</w:t>
      </w:r>
      <w:r w:rsidRPr="00744C62">
        <w:rPr>
          <w:rFonts w:cs="Arial"/>
          <w:sz w:val="10"/>
        </w:rPr>
        <w:t xml:space="preserve"> </w:t>
      </w:r>
      <w:r w:rsidRPr="00744C62">
        <w:rPr>
          <w:rFonts w:cs="Arial"/>
          <w:color w:val="000000"/>
          <w:sz w:val="10"/>
        </w:rPr>
        <w:t>Whether nuclear proliferation would result, or whether America’s non-nuclear allies would seek nuclear protection elsewhere, Asia’s geostrategic balance would undergo tremendous change.</w:t>
      </w:r>
      <w:r w:rsidRPr="00744C62">
        <w:rPr>
          <w:rFonts w:cs="Arial"/>
          <w:sz w:val="10"/>
        </w:rPr>
        <w:t xml:space="preserve"> </w:t>
      </w:r>
      <w:r w:rsidRPr="00744C62">
        <w:rPr>
          <w:rFonts w:cs="Arial"/>
          <w:color w:val="000000"/>
          <w:sz w:val="10"/>
        </w:rPr>
        <w:t>The Japanese people may not change their opinion on nuclear weapons, and their leaders may resist the impulse to acquire them. But Japan’s neighbors will likely hedge on the possibility that Japan will return to its status as a fully autonomous military power.</w:t>
      </w:r>
      <w:r w:rsidRPr="00744C62">
        <w:rPr>
          <w:rFonts w:cs="Arial"/>
          <w:sz w:val="10"/>
        </w:rPr>
        <w:t xml:space="preserve"> </w:t>
      </w:r>
      <w:r w:rsidRPr="00744C62">
        <w:rPr>
          <w:rFonts w:cs="Arial"/>
          <w:color w:val="000000"/>
          <w:u w:val="single"/>
        </w:rPr>
        <w:t>With the US no longer extending its nuclear umbrella and China increasing its military power, the dynamics of Asia’s military balance will become increasingly edgy and susceptible to miscalculation and confrontation</w:t>
      </w:r>
      <w:r w:rsidRPr="00744C62">
        <w:rPr>
          <w:rFonts w:cs="Arial"/>
          <w:color w:val="000000"/>
          <w:sz w:val="10"/>
        </w:rPr>
        <w:t xml:space="preserve">. </w:t>
      </w:r>
    </w:p>
    <w:p w:rsidR="00855E02" w:rsidRPr="00744C62" w:rsidRDefault="00855E02" w:rsidP="00855E02">
      <w:pPr>
        <w:pStyle w:val="Heading4"/>
        <w:rPr>
          <w:rFonts w:eastAsia="Times New Roman" w:cs="Arial"/>
        </w:rPr>
      </w:pPr>
      <w:r w:rsidRPr="00744C62">
        <w:rPr>
          <w:rFonts w:eastAsia="Times New Roman" w:cs="Arial"/>
          <w:color w:val="000000"/>
        </w:rPr>
        <w:t>Isolationism causes prolif – that goes nuclear</w:t>
      </w:r>
    </w:p>
    <w:p w:rsidR="00855E02" w:rsidRPr="00744C62" w:rsidRDefault="00855E02" w:rsidP="00855E02">
      <w:pPr>
        <w:pStyle w:val="NormalWeb"/>
        <w:spacing w:before="0" w:beforeAutospacing="0" w:after="160" w:afterAutospacing="0"/>
        <w:rPr>
          <w:rFonts w:ascii="Georgia" w:hAnsi="Georgia" w:cs="Arial"/>
        </w:rPr>
      </w:pPr>
      <w:r w:rsidRPr="00744C62">
        <w:rPr>
          <w:rFonts w:ascii="Georgia" w:hAnsi="Georgia" w:cs="Arial"/>
          <w:b/>
          <w:bCs/>
          <w:color w:val="000000"/>
          <w:sz w:val="26"/>
          <w:szCs w:val="26"/>
        </w:rPr>
        <w:t>Gerzhoy and Miller, 16</w:t>
      </w:r>
      <w:r w:rsidRPr="00744C62">
        <w:rPr>
          <w:rFonts w:ascii="Georgia" w:hAnsi="Georgia" w:cs="Arial"/>
          <w:color w:val="000000"/>
          <w:sz w:val="22"/>
        </w:rPr>
        <w:t xml:space="preserve"> - Ph.D. in International Relations in 2014 from the University of Chicago’s Department of Political Science, Miller is assistant professor of political science and international and public affairs at Brown University (Gene, Nick, "Donald Trump thinks more countries should have nuclear weapons. Here’s what the research says.", The Washington Post, 4/6/16, https://www.washingtonpost.com/news/monkey-cage/wp/2016/04/06/should-more-countries-have-nuclear-weapons-donald-trump-thinks-so/)//SV</w:t>
      </w:r>
    </w:p>
    <w:p w:rsidR="00855E02" w:rsidRPr="00744C62" w:rsidRDefault="00855E02" w:rsidP="00855E02">
      <w:pPr>
        <w:pStyle w:val="NormalWeb"/>
        <w:spacing w:before="0" w:beforeAutospacing="0" w:after="160" w:afterAutospacing="0"/>
        <w:rPr>
          <w:rFonts w:ascii="Georgia" w:hAnsi="Georgia" w:cs="Arial"/>
          <w:sz w:val="8"/>
        </w:rPr>
      </w:pPr>
      <w:r w:rsidRPr="00744C62">
        <w:rPr>
          <w:rFonts w:ascii="Georgia" w:hAnsi="Georgia" w:cs="Arial"/>
          <w:color w:val="000000"/>
          <w:sz w:val="8"/>
        </w:rPr>
        <w:t>Trump’s foreign policies would make his predictions come true</w:t>
      </w:r>
      <w:r w:rsidRPr="00744C62">
        <w:rPr>
          <w:rFonts w:ascii="Georgia" w:hAnsi="Georgia" w:cs="Arial"/>
          <w:sz w:val="8"/>
        </w:rPr>
        <w:t xml:space="preserve"> </w:t>
      </w:r>
      <w:r w:rsidRPr="00744C62">
        <w:rPr>
          <w:rFonts w:ascii="Georgia" w:hAnsi="Georgia" w:cs="Arial"/>
          <w:color w:val="000000"/>
          <w:sz w:val="22"/>
          <w:u w:val="single"/>
        </w:rPr>
        <w:t>Although history suggests that proliferation is not inevitable, recent research on nonproliferation suggests that Trump’s proposed foreign policy might make it so.</w:t>
      </w:r>
      <w:r w:rsidRPr="00744C62">
        <w:rPr>
          <w:rFonts w:ascii="Georgia" w:hAnsi="Georgia" w:cs="Arial"/>
          <w:sz w:val="8"/>
        </w:rPr>
        <w:t xml:space="preserve"> </w:t>
      </w:r>
      <w:r w:rsidRPr="00744C62">
        <w:rPr>
          <w:rFonts w:ascii="Georgia" w:hAnsi="Georgia" w:cs="Arial"/>
          <w:color w:val="000000"/>
          <w:sz w:val="22"/>
          <w:u w:val="single"/>
        </w:rPr>
        <w:t xml:space="preserve">Trump says he would scale back </w:t>
      </w:r>
      <w:r w:rsidRPr="00744C62">
        <w:rPr>
          <w:rFonts w:ascii="Georgia" w:hAnsi="Georgia" w:cs="Arial"/>
          <w:color w:val="000000"/>
          <w:sz w:val="8"/>
        </w:rPr>
        <w:t xml:space="preserve">or entirely end </w:t>
      </w:r>
      <w:r w:rsidRPr="00744C62">
        <w:rPr>
          <w:rFonts w:ascii="Georgia" w:hAnsi="Georgia" w:cs="Arial"/>
          <w:color w:val="000000"/>
          <w:sz w:val="22"/>
          <w:u w:val="single"/>
        </w:rPr>
        <w:t xml:space="preserve">U.S. alliance commitments </w:t>
      </w:r>
      <w:r w:rsidRPr="00744C62">
        <w:rPr>
          <w:rFonts w:ascii="Georgia" w:hAnsi="Georgia" w:cs="Arial"/>
          <w:color w:val="000000"/>
          <w:sz w:val="8"/>
        </w:rPr>
        <w:t xml:space="preserve">unless our allies made major financial concessions. In his interview with the Times, Trump said that the United States “take[s] tremendous monetary hits on protecting countries” such as Japan, South Korea, Germany and Saudi Arabia. </w:t>
      </w:r>
      <w:r w:rsidRPr="00744C62">
        <w:rPr>
          <w:rFonts w:ascii="Georgia" w:hAnsi="Georgia" w:cs="Arial"/>
          <w:color w:val="000000"/>
          <w:sz w:val="22"/>
          <w:u w:val="single"/>
        </w:rPr>
        <w:t>He also denounced the U.S.-Japan Mutual Security Treaty as “one-sided,” said that the United States doesn’t need to maintain forces in South Korea and described the North Atlantic Treaty Organization as “obsolete</w:t>
      </w:r>
      <w:r w:rsidRPr="00744C62">
        <w:rPr>
          <w:rFonts w:ascii="Georgia" w:hAnsi="Georgia" w:cs="Arial"/>
          <w:color w:val="000000"/>
          <w:sz w:val="8"/>
        </w:rPr>
        <w:t>.”</w:t>
      </w:r>
      <w:r w:rsidRPr="00744C62">
        <w:rPr>
          <w:rFonts w:ascii="Georgia" w:hAnsi="Georgia" w:cs="Arial"/>
          <w:sz w:val="8"/>
        </w:rPr>
        <w:t xml:space="preserve"> </w:t>
      </w:r>
      <w:r w:rsidRPr="00744C62">
        <w:rPr>
          <w:rFonts w:ascii="Georgia" w:hAnsi="Georgia" w:cs="Arial"/>
          <w:color w:val="000000"/>
          <w:sz w:val="22"/>
          <w:u w:val="single"/>
        </w:rPr>
        <w:t>But if those security institutions and military deployments disappeared, U.S. allies — including Japan and South Korea — might well pursue nuclear weapons of their own.</w:t>
      </w:r>
      <w:r w:rsidRPr="00744C62">
        <w:rPr>
          <w:rFonts w:ascii="Georgia" w:hAnsi="Georgia" w:cs="Arial"/>
          <w:color w:val="000000"/>
          <w:sz w:val="8"/>
        </w:rPr>
        <w:t xml:space="preserve"> Recent research shows that </w:t>
      </w:r>
      <w:r w:rsidRPr="00744C62">
        <w:rPr>
          <w:rFonts w:ascii="Georgia" w:hAnsi="Georgia" w:cs="Arial"/>
          <w:color w:val="000000"/>
          <w:sz w:val="22"/>
          <w:u w:val="single"/>
        </w:rPr>
        <w:t>alliances are a powerful tool for preventing proliferation, both because they reassure states that their security will be protected in case of attack and because they give senior partners the leverage to restrain their allies’ nuclear ambitions</w:t>
      </w:r>
      <w:r w:rsidRPr="00744C62">
        <w:rPr>
          <w:rFonts w:ascii="Georgia" w:hAnsi="Georgia" w:cs="Arial"/>
          <w:color w:val="000000"/>
          <w:sz w:val="8"/>
        </w:rPr>
        <w:t>. Research also demonstrates that the type of U.S. troop withdrawals Trump envisions have a history of prompting allies to consider developing their own nuclear weapons.</w:t>
      </w:r>
      <w:r w:rsidRPr="00744C62">
        <w:rPr>
          <w:rFonts w:ascii="Georgia" w:hAnsi="Georgia" w:cs="Arial"/>
          <w:sz w:val="8"/>
        </w:rPr>
        <w:t xml:space="preserve"> </w:t>
      </w:r>
      <w:r w:rsidRPr="00744C62">
        <w:rPr>
          <w:rFonts w:ascii="Georgia" w:hAnsi="Georgia" w:cs="Arial"/>
          <w:color w:val="000000"/>
          <w:sz w:val="8"/>
        </w:rPr>
        <w:t>Consider the last time the United States had a president who was skeptical about nonproliferation and who tried to reduce U.S. commitments to its allies in Asia. As part of his Guam Doctrine — a plan to increase Asian allies’ military self-reliance — President Nixon withdrew 20,000 troops from South Korea. Famously, he also traveled to China to improve Sino-American relations. As a result, South Korea launched a covert nuclear weapons program, and Taiwan ramped up its own nuclear ambitions. So why didn’t they end up with nuclear weapons? The administrations that followed Nixon’s redoubled efforts to stop them.</w:t>
      </w:r>
      <w:r w:rsidRPr="00744C62">
        <w:rPr>
          <w:rFonts w:ascii="Georgia" w:hAnsi="Georgia" w:cs="Arial"/>
          <w:sz w:val="8"/>
        </w:rPr>
        <w:t xml:space="preserve"> </w:t>
      </w:r>
      <w:r w:rsidRPr="00744C62">
        <w:rPr>
          <w:rFonts w:ascii="Georgia" w:hAnsi="Georgia" w:cs="Arial"/>
          <w:color w:val="000000"/>
          <w:sz w:val="8"/>
        </w:rPr>
        <w:t xml:space="preserve">Research does not support the idea that the spread of nuclear weapons is inevitable. But </w:t>
      </w:r>
      <w:r w:rsidRPr="00744C62">
        <w:rPr>
          <w:rFonts w:ascii="Georgia" w:hAnsi="Georgia" w:cs="Arial"/>
          <w:color w:val="000000"/>
          <w:sz w:val="22"/>
          <w:u w:val="single"/>
        </w:rPr>
        <w:t>isolationist “America First” policies could prompt that spread</w:t>
      </w:r>
      <w:r w:rsidRPr="00744C62">
        <w:rPr>
          <w:rFonts w:ascii="Georgia" w:hAnsi="Georgia" w:cs="Arial"/>
          <w:color w:val="000000"/>
          <w:sz w:val="8"/>
        </w:rPr>
        <w:t>. Defining U.S. strategic interests primarily in terms of monetary gain, and curtailing U.S. global engagement toward that end, would boost the probability that our allies would respond by going nuclear.</w:t>
      </w:r>
      <w:r w:rsidRPr="00744C62">
        <w:rPr>
          <w:rFonts w:ascii="Georgia" w:hAnsi="Georgia" w:cs="Arial"/>
          <w:sz w:val="8"/>
        </w:rPr>
        <w:t xml:space="preserve"> </w:t>
      </w:r>
      <w:r w:rsidRPr="00744C62">
        <w:rPr>
          <w:rFonts w:ascii="Georgia" w:hAnsi="Georgia" w:cs="Arial"/>
          <w:color w:val="000000"/>
          <w:sz w:val="22"/>
          <w:u w:val="single"/>
        </w:rPr>
        <w:t>Would nuclear proliferation be good for U.S. interests</w:t>
      </w:r>
      <w:r w:rsidRPr="00744C62">
        <w:rPr>
          <w:rFonts w:ascii="Georgia" w:hAnsi="Georgia" w:cs="Arial"/>
          <w:color w:val="000000"/>
          <w:sz w:val="8"/>
        </w:rPr>
        <w:t>?</w:t>
      </w:r>
      <w:r w:rsidRPr="00744C62">
        <w:rPr>
          <w:rFonts w:ascii="Georgia" w:hAnsi="Georgia" w:cs="Arial"/>
          <w:sz w:val="8"/>
        </w:rPr>
        <w:t xml:space="preserve"> </w:t>
      </w:r>
      <w:r w:rsidRPr="00744C62">
        <w:rPr>
          <w:rFonts w:ascii="Georgia" w:hAnsi="Georgia" w:cs="Arial"/>
          <w:color w:val="000000"/>
          <w:sz w:val="8"/>
        </w:rPr>
        <w:t>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us or we have to let them protect themselves.”</w:t>
      </w:r>
      <w:r w:rsidRPr="00744C62">
        <w:rPr>
          <w:rFonts w:ascii="Georgia" w:hAnsi="Georgia" w:cs="Arial"/>
          <w:sz w:val="8"/>
        </w:rPr>
        <w:t xml:space="preserve"> </w:t>
      </w:r>
      <w:r w:rsidRPr="00744C62">
        <w:rPr>
          <w:rFonts w:ascii="Georgia" w:hAnsi="Georgia" w:cs="Arial"/>
          <w:color w:val="000000"/>
          <w:sz w:val="22"/>
          <w:u w:val="single"/>
        </w:rPr>
        <w:t>Reducing military commitments and letting allies build their own nuclear weapons might save money for the United States. But international relations scholarship suggests that allied proliferation would have broader negative repercussions</w:t>
      </w:r>
      <w:r w:rsidRPr="00744C62">
        <w:rPr>
          <w:rFonts w:ascii="Georgia" w:hAnsi="Georgia" w:cs="Arial"/>
          <w:color w:val="000000"/>
          <w:sz w:val="8"/>
        </w:rPr>
        <w:t xml:space="preserve">. </w:t>
      </w:r>
      <w:r w:rsidRPr="00744C62">
        <w:rPr>
          <w:rFonts w:ascii="Georgia" w:hAnsi="Georgia" w:cs="Arial"/>
          <w:color w:val="000000"/>
          <w:sz w:val="22"/>
          <w:u w:val="single"/>
        </w:rPr>
        <w:t>Among these would be declining U.S. influence.</w:t>
      </w:r>
      <w:r w:rsidRPr="00744C62">
        <w:rPr>
          <w:rFonts w:ascii="Georgia" w:hAnsi="Georgia" w:cs="Arial"/>
          <w:color w:val="000000"/>
          <w:sz w:val="8"/>
        </w:rPr>
        <w:t xml:space="preserve"> When nations gain their own military capabilities</w:t>
      </w:r>
      <w:r w:rsidRPr="00744C62">
        <w:rPr>
          <w:rFonts w:ascii="Georgia" w:hAnsi="Georgia" w:cs="Arial"/>
          <w:color w:val="000000"/>
          <w:sz w:val="22"/>
          <w:u w:val="single"/>
        </w:rPr>
        <w:t>, they rely less on their allies and become less subject to their sway</w:t>
      </w:r>
      <w:r w:rsidRPr="00744C62">
        <w:rPr>
          <w:rFonts w:ascii="Georgia" w:hAnsi="Georgia" w:cs="Arial"/>
          <w:color w:val="000000"/>
          <w:sz w:val="8"/>
        </w:rPr>
        <w:t xml:space="preserve">. </w:t>
      </w:r>
      <w:r w:rsidRPr="00744C62">
        <w:rPr>
          <w:rFonts w:ascii="Georgia" w:hAnsi="Georgia" w:cs="Arial"/>
          <w:color w:val="000000"/>
          <w:sz w:val="22"/>
          <w:u w:val="single"/>
        </w:rPr>
        <w:t>And that can undermine a senior partner’s ability to hold its junior allies back from risky military actions.</w:t>
      </w:r>
      <w:r w:rsidRPr="00744C62">
        <w:rPr>
          <w:rFonts w:ascii="Georgia" w:hAnsi="Georgia" w:cs="Arial"/>
          <w:sz w:val="8"/>
        </w:rPr>
        <w:t xml:space="preserve"> </w:t>
      </w:r>
      <w:r w:rsidRPr="00744C62">
        <w:rPr>
          <w:rFonts w:ascii="Georgia" w:hAnsi="Georgia" w:cs="Arial"/>
          <w:color w:val="000000"/>
          <w:sz w:val="8"/>
        </w:rPr>
        <w:t>In other words, allowing or encouraging proliferation would worsen the “American weakness” that Trump decries.</w:t>
      </w:r>
      <w:r w:rsidRPr="00744C62">
        <w:rPr>
          <w:rFonts w:ascii="Georgia" w:hAnsi="Georgia" w:cs="Arial"/>
          <w:sz w:val="8"/>
        </w:rPr>
        <w:t xml:space="preserve"> </w:t>
      </w:r>
      <w:r w:rsidRPr="00744C62">
        <w:rPr>
          <w:rFonts w:ascii="Georgia" w:hAnsi="Georgia" w:cs="Arial"/>
          <w:color w:val="000000"/>
          <w:sz w:val="8"/>
        </w:rPr>
        <w:t>Recent nonproliferation research underscores this proposition. Mark Bell shows that nuclear allies are likely to become more independent of their patrons and in some cases can develop more assertive foreign policies. And Francis Gavin and Matthew Kroenig show that the fear of declining influence was one reason why most American administrations vigorously opposed the spread of nuclear weapons.</w:t>
      </w:r>
      <w:r w:rsidRPr="00744C62">
        <w:rPr>
          <w:rFonts w:ascii="Georgia" w:hAnsi="Georgia" w:cs="Arial"/>
          <w:sz w:val="8"/>
        </w:rPr>
        <w:t xml:space="preserve"> </w:t>
      </w:r>
      <w:r w:rsidRPr="00744C62">
        <w:rPr>
          <w:rFonts w:ascii="Georgia" w:hAnsi="Georgia" w:cs="Arial"/>
          <w:color w:val="000000"/>
          <w:sz w:val="22"/>
          <w:u w:val="single"/>
        </w:rPr>
        <w:t>Nuclear allies can also become security risks</w:t>
      </w:r>
      <w:r w:rsidRPr="00744C62">
        <w:rPr>
          <w:rFonts w:ascii="Georgia" w:hAnsi="Georgia" w:cs="Arial"/>
          <w:color w:val="000000"/>
          <w:sz w:val="8"/>
        </w:rPr>
        <w:t xml:space="preserve">. Vipin Narang demonstrates that </w:t>
      </w:r>
      <w:r w:rsidRPr="00744C62">
        <w:rPr>
          <w:rFonts w:ascii="Georgia" w:hAnsi="Georgia" w:cs="Arial"/>
          <w:color w:val="000000"/>
          <w:sz w:val="22"/>
          <w:u w:val="single"/>
        </w:rPr>
        <w:t>when weaker states gain nuclear weapons, they often seek to coerce their senior partners into intervening on their behalf by threatening to use nuclear weapons. That’s what Israel did at the height of the 1973 Arab-Israeli War. That’s what South Africa did during its 1988 confrontation with Cuban forces in Angola. And that’s what Pakistan did in the midst of its 1990 military crisis with India</w:t>
      </w:r>
      <w:r w:rsidRPr="00744C62">
        <w:rPr>
          <w:rFonts w:ascii="Georgia" w:hAnsi="Georgia" w:cs="Arial"/>
          <w:color w:val="000000"/>
          <w:sz w:val="8"/>
        </w:rPr>
        <w:t>.</w:t>
      </w:r>
      <w:r w:rsidRPr="00744C62">
        <w:rPr>
          <w:rFonts w:ascii="Georgia" w:hAnsi="Georgia" w:cs="Arial"/>
          <w:sz w:val="8"/>
        </w:rPr>
        <w:t xml:space="preserve"> </w:t>
      </w:r>
      <w:r w:rsidRPr="00744C62">
        <w:rPr>
          <w:rFonts w:ascii="Georgia" w:hAnsi="Georgia" w:cs="Arial"/>
          <w:color w:val="000000"/>
          <w:sz w:val="8"/>
        </w:rPr>
        <w:t xml:space="preserve">Instead of relieving the United States of a military burden, as Donald Trump suggests, </w:t>
      </w:r>
      <w:r w:rsidRPr="00744C62">
        <w:rPr>
          <w:rFonts w:ascii="Georgia" w:hAnsi="Georgia" w:cs="Arial"/>
          <w:color w:val="000000"/>
          <w:sz w:val="22"/>
          <w:u w:val="single"/>
        </w:rPr>
        <w:t>having more nuclear allies could increase the risk that the United States would get involved in conflicts that might turn nuclear</w:t>
      </w:r>
      <w:r w:rsidRPr="00744C62">
        <w:rPr>
          <w:rFonts w:ascii="Georgia" w:hAnsi="Georgia" w:cs="Arial"/>
          <w:color w:val="000000"/>
          <w:sz w:val="8"/>
        </w:rPr>
        <w:t>.</w:t>
      </w:r>
      <w:r w:rsidRPr="00744C62">
        <w:rPr>
          <w:rFonts w:ascii="Georgia" w:hAnsi="Georgia" w:cs="Arial"/>
          <w:sz w:val="8"/>
        </w:rPr>
        <w:t xml:space="preserve"> </w:t>
      </w:r>
      <w:r w:rsidRPr="00744C62">
        <w:rPr>
          <w:rFonts w:ascii="Georgia" w:hAnsi="Georgia" w:cs="Arial"/>
          <w:color w:val="000000"/>
          <w:sz w:val="8"/>
        </w:rPr>
        <w:t xml:space="preserve">Furthermore, </w:t>
      </w:r>
      <w:r w:rsidRPr="00744C62">
        <w:rPr>
          <w:rFonts w:ascii="Georgia" w:hAnsi="Georgia" w:cs="Arial"/>
          <w:color w:val="000000"/>
          <w:sz w:val="22"/>
          <w:u w:val="single"/>
        </w:rPr>
        <w:t>were South Korea or Japan to begin developing nuclear weapons, their rivals might be tempted to launch preventive military strikes, which research suggests has been frequently considered in the past</w:t>
      </w:r>
      <w:r w:rsidRPr="00744C62">
        <w:rPr>
          <w:rFonts w:ascii="Georgia" w:hAnsi="Georgia" w:cs="Arial"/>
          <w:color w:val="000000"/>
          <w:sz w:val="8"/>
        </w:rPr>
        <w:t>. The road to nuclear acquisition is often rocky and increases the likelihood of militarized conflict. For example, Soviet worries that West Germany would acquire nuclear weapons helped trigger the Berlin Crisis.</w:t>
      </w:r>
      <w:r w:rsidRPr="00744C62">
        <w:rPr>
          <w:rFonts w:ascii="Georgia" w:hAnsi="Georgia" w:cs="Arial"/>
          <w:sz w:val="8"/>
        </w:rPr>
        <w:t xml:space="preserve"> </w:t>
      </w:r>
      <w:r w:rsidRPr="00744C62">
        <w:rPr>
          <w:rFonts w:ascii="Georgia" w:hAnsi="Georgia" w:cs="Arial"/>
          <w:color w:val="000000"/>
          <w:sz w:val="22"/>
          <w:u w:val="single"/>
        </w:rPr>
        <w:t>And if Japan or South Korea actually acquired nuclear weapons, we could possibly see a nuclear arms race in Asia</w:t>
      </w:r>
      <w:r w:rsidRPr="00744C62">
        <w:rPr>
          <w:rFonts w:ascii="Georgia" w:hAnsi="Georgia" w:cs="Arial"/>
          <w:color w:val="000000"/>
          <w:sz w:val="8"/>
        </w:rPr>
        <w:t>. Japan’s neighbors, including South Korea, would fear resurgent Japanese militarism. North Korea would expand its nuclear capabilities. China would continue to expand its own nuclear arsenal.</w:t>
      </w:r>
      <w:r w:rsidRPr="00744C62">
        <w:rPr>
          <w:rFonts w:ascii="Georgia" w:hAnsi="Georgia" w:cs="Arial"/>
          <w:sz w:val="8"/>
        </w:rPr>
        <w:t xml:space="preserve"> </w:t>
      </w:r>
      <w:r w:rsidRPr="00744C62">
        <w:rPr>
          <w:rFonts w:ascii="Georgia" w:hAnsi="Georgia" w:cs="Arial"/>
          <w:color w:val="000000"/>
          <w:sz w:val="8"/>
        </w:rPr>
        <w:t>Why haven’t we seen nuclear arms races before?</w:t>
      </w:r>
      <w:r w:rsidRPr="00744C62">
        <w:rPr>
          <w:rFonts w:ascii="Georgia" w:hAnsi="Georgia" w:cs="Arial"/>
          <w:sz w:val="8"/>
        </w:rPr>
        <w:t xml:space="preserve"> </w:t>
      </w:r>
      <w:r w:rsidRPr="00744C62">
        <w:rPr>
          <w:rFonts w:ascii="Georgia" w:hAnsi="Georgia" w:cs="Arial"/>
          <w:color w:val="000000"/>
          <w:sz w:val="8"/>
        </w:rPr>
        <w:t>Nuclear “domino effects” have not been common historically. But that’s largely because of determined U.S. efforts to stop them.</w:t>
      </w:r>
      <w:r w:rsidRPr="00744C62">
        <w:rPr>
          <w:rFonts w:ascii="Georgia" w:hAnsi="Georgia" w:cs="Arial"/>
          <w:sz w:val="8"/>
        </w:rPr>
        <w:t xml:space="preserve"> </w:t>
      </w:r>
      <w:r w:rsidRPr="00744C62">
        <w:rPr>
          <w:rFonts w:ascii="Georgia" w:hAnsi="Georgia" w:cs="Arial"/>
          <w:color w:val="000000"/>
          <w:sz w:val="8"/>
        </w:rPr>
        <w:t>Since the dawn of the nuclear age, the United States has pursued nonproliferation as a top policy priority. That includes sponsoring and enforcing the Nonproliferation Treaty (NPT). Research suggests the NPT has been instrumental in limiting the spread of nuclear weapons, in part by coordinating states’ beliefs about one another’s nonproliferation commitments. To develop nuclear weapons, Japan and South Korea would need to violate or withdraw from the NPT. That could prompt U.S. allies and adversaries in other regions — including Saudi Arabia, Germany and Iran — to question the treaty’s viability and consider seeking their own nuclear arsenals.</w:t>
      </w:r>
      <w:r w:rsidRPr="00744C62">
        <w:rPr>
          <w:rFonts w:ascii="Georgia" w:hAnsi="Georgia" w:cs="Arial"/>
          <w:sz w:val="8"/>
        </w:rPr>
        <w:t xml:space="preserve"> </w:t>
      </w:r>
      <w:r w:rsidRPr="00744C62">
        <w:rPr>
          <w:rFonts w:ascii="Georgia" w:hAnsi="Georgia" w:cs="Arial"/>
          <w:color w:val="000000"/>
          <w:sz w:val="8"/>
        </w:rPr>
        <w:t>Would this be so bad? After all, no two nuclear armed states have fought a major war with each other, and nuclear weapons have not been used in conflict since the United States bombed Hiroshima and Nagasaki in 1945.</w:t>
      </w:r>
      <w:r w:rsidRPr="00744C62">
        <w:rPr>
          <w:rFonts w:ascii="Georgia" w:hAnsi="Georgia" w:cs="Arial"/>
          <w:sz w:val="8"/>
        </w:rPr>
        <w:t xml:space="preserve"> </w:t>
      </w:r>
      <w:r w:rsidRPr="00744C62">
        <w:rPr>
          <w:rFonts w:ascii="Georgia" w:hAnsi="Georgia" w:cs="Arial"/>
          <w:color w:val="000000"/>
          <w:sz w:val="8"/>
        </w:rPr>
        <w:t>But the conclusion that nuclear weapons produce peace is subject to debate. It’s true that there has been no war between major powers since 1945. But that may be due to other factors. The quantitative evidence linking nuclear weapons to a reduced risk of conflict is limited at best.</w:t>
      </w:r>
      <w:r w:rsidRPr="00744C62">
        <w:rPr>
          <w:rFonts w:ascii="Georgia" w:hAnsi="Georgia" w:cs="Arial"/>
          <w:sz w:val="8"/>
        </w:rPr>
        <w:t xml:space="preserve"> </w:t>
      </w:r>
      <w:r w:rsidRPr="00744C62">
        <w:rPr>
          <w:rFonts w:ascii="Georgia" w:hAnsi="Georgia" w:cs="Arial"/>
          <w:color w:val="000000"/>
          <w:sz w:val="8"/>
        </w:rPr>
        <w:t>Further, theoretical and historical evidence suggests that nuclear accidents and miscalculations are likely. More countries with nuclear weapons would mean more opportunities for catastrophic nuclear mistakes.</w:t>
      </w:r>
      <w:r w:rsidRPr="00744C62">
        <w:rPr>
          <w:rFonts w:ascii="Georgia" w:hAnsi="Georgia" w:cs="Arial"/>
          <w:sz w:val="8"/>
        </w:rPr>
        <w:t xml:space="preserve"> </w:t>
      </w:r>
      <w:r w:rsidRPr="00744C62">
        <w:rPr>
          <w:rFonts w:ascii="Georgia" w:hAnsi="Georgia" w:cs="Arial"/>
          <w:color w:val="000000"/>
          <w:sz w:val="8"/>
        </w:rPr>
        <w:t>So what’s the takeaway?</w:t>
      </w:r>
      <w:r w:rsidRPr="00744C62">
        <w:rPr>
          <w:rFonts w:ascii="Georgia" w:hAnsi="Georgia" w:cs="Arial"/>
          <w:sz w:val="8"/>
        </w:rPr>
        <w:t xml:space="preserve"> </w:t>
      </w:r>
      <w:r w:rsidRPr="00744C62">
        <w:rPr>
          <w:rFonts w:ascii="Georgia" w:hAnsi="Georgia" w:cs="Arial"/>
          <w:color w:val="000000"/>
          <w:sz w:val="8"/>
        </w:rPr>
        <w:t>A look at history shows us that nuclear proliferation is anything but inevitable. U.S. nonproliferation efforts have been surprisingly successful, even when the United States was weaker than it is today.</w:t>
      </w:r>
      <w:r w:rsidRPr="00744C62">
        <w:rPr>
          <w:rFonts w:ascii="Georgia" w:hAnsi="Georgia" w:cs="Arial"/>
          <w:sz w:val="8"/>
        </w:rPr>
        <w:t xml:space="preserve"> </w:t>
      </w:r>
      <w:r w:rsidRPr="00744C62">
        <w:rPr>
          <w:rFonts w:ascii="Georgia" w:hAnsi="Georgia" w:cs="Arial"/>
          <w:color w:val="000000"/>
          <w:sz w:val="8"/>
        </w:rPr>
        <w:t xml:space="preserve">Without firm U.S. opposition to the spread of nuclear weapons — a policy implemented through “carrots” like alliances and “sticks” like sanctions — the world would probably have far more than nine countries with nuclear weapons. What’s more, research suggests that </w:t>
      </w:r>
      <w:r w:rsidRPr="00744C62">
        <w:rPr>
          <w:rFonts w:ascii="Georgia" w:hAnsi="Georgia" w:cs="Arial"/>
          <w:color w:val="000000"/>
          <w:sz w:val="22"/>
          <w:u w:val="single"/>
        </w:rPr>
        <w:t>nuclear proliferation would reduce U.S. world influence, undermine global stability and increase the risk of nuclear war.</w:t>
      </w:r>
    </w:p>
    <w:p w:rsidR="00855E02" w:rsidRPr="00744C62" w:rsidRDefault="00855E02" w:rsidP="00855E02">
      <w:pPr>
        <w:pStyle w:val="Heading4"/>
        <w:rPr>
          <w:rFonts w:eastAsia="Times New Roman" w:cs="Arial"/>
        </w:rPr>
      </w:pPr>
      <w:r w:rsidRPr="00744C62">
        <w:rPr>
          <w:rFonts w:eastAsia="Times New Roman" w:cs="Arial"/>
          <w:color w:val="000000"/>
        </w:rPr>
        <w:t>US-Japan alliance key to US leadership and deterrence in the region</w:t>
      </w:r>
    </w:p>
    <w:p w:rsidR="00855E02" w:rsidRPr="00744C62" w:rsidRDefault="00855E02" w:rsidP="00855E02">
      <w:pPr>
        <w:pStyle w:val="NormalWeb"/>
        <w:spacing w:before="0" w:beforeAutospacing="0" w:after="160" w:afterAutospacing="0"/>
        <w:rPr>
          <w:rFonts w:ascii="Georgia" w:hAnsi="Georgia" w:cs="Arial"/>
        </w:rPr>
      </w:pPr>
      <w:r w:rsidRPr="00744C62">
        <w:rPr>
          <w:rFonts w:ascii="Georgia" w:hAnsi="Georgia" w:cs="Arial"/>
          <w:b/>
          <w:bCs/>
          <w:color w:val="000000"/>
          <w:sz w:val="26"/>
          <w:szCs w:val="26"/>
        </w:rPr>
        <w:t>Russel, 14</w:t>
      </w:r>
      <w:r w:rsidRPr="00744C62">
        <w:rPr>
          <w:rFonts w:ascii="Georgia" w:hAnsi="Georgia" w:cs="Arial"/>
          <w:color w:val="000000"/>
          <w:sz w:val="22"/>
        </w:rPr>
        <w:t xml:space="preserve"> - Assistant Secretary, Bureau of East Asian and Pacific Affairs (Daniel, "Opportunities and Challenges in the U.S.-Japan and U.S.-Republic of Korea Alliances", 3/4/14, www.state.gov/p/eap/rls/rm/2014/03/222903.htm)//SV</w:t>
      </w:r>
    </w:p>
    <w:p w:rsidR="00855E02" w:rsidRPr="00744C62" w:rsidRDefault="00855E02" w:rsidP="00855E02">
      <w:pPr>
        <w:pStyle w:val="NormalWeb"/>
        <w:spacing w:before="0" w:beforeAutospacing="0" w:after="160" w:afterAutospacing="0"/>
        <w:rPr>
          <w:rFonts w:ascii="Georgia" w:hAnsi="Georgia" w:cs="Arial"/>
        </w:rPr>
      </w:pPr>
      <w:r w:rsidRPr="00744C62">
        <w:rPr>
          <w:rFonts w:ascii="Georgia" w:hAnsi="Georgia" w:cs="Arial"/>
          <w:color w:val="000000"/>
          <w:sz w:val="22"/>
        </w:rPr>
        <w:t>U.S.-Japan Alliance</w:t>
      </w:r>
    </w:p>
    <w:p w:rsidR="00855E02" w:rsidRPr="00744C62" w:rsidRDefault="00855E02" w:rsidP="00855E02">
      <w:pPr>
        <w:pStyle w:val="NormalWeb"/>
        <w:spacing w:before="0" w:beforeAutospacing="0" w:after="160" w:afterAutospacing="0"/>
        <w:rPr>
          <w:rFonts w:ascii="Georgia" w:hAnsi="Georgia" w:cs="Arial"/>
          <w:sz w:val="10"/>
        </w:rPr>
      </w:pPr>
      <w:r w:rsidRPr="00744C62">
        <w:rPr>
          <w:rFonts w:ascii="Georgia" w:hAnsi="Georgia" w:cs="Arial"/>
          <w:color w:val="000000"/>
          <w:sz w:val="10"/>
        </w:rPr>
        <w:t xml:space="preserve">Let me begin with Japan. </w:t>
      </w:r>
      <w:r w:rsidRPr="00744C62">
        <w:rPr>
          <w:rFonts w:ascii="Georgia" w:hAnsi="Georgia" w:cs="Arial"/>
          <w:color w:val="000000"/>
          <w:sz w:val="22"/>
          <w:u w:val="single"/>
        </w:rPr>
        <w:t>The U.S.-Japan alliance is the cornerstone of peace and prosperity in the Asia-Pacific region; we cannot achieve the President’s goals without strong and growing ties between the United States and Japan</w:t>
      </w:r>
      <w:r w:rsidRPr="00744C62">
        <w:rPr>
          <w:rFonts w:ascii="Georgia" w:hAnsi="Georgia" w:cs="Arial"/>
          <w:color w:val="000000"/>
          <w:sz w:val="10"/>
        </w:rPr>
        <w:t>. Our two countries are coordinating closely on a wide range of issues, including regional security and global hot-spots. As Secretary Kerry and Foreign Minister Kishida emphasized during their meeting in Washington last month, we are working diplomatically and militarily to strengthen and modernize the U.S.-Japan alliance.</w:t>
      </w:r>
      <w:r w:rsidRPr="00744C62">
        <w:rPr>
          <w:rFonts w:ascii="Georgia" w:hAnsi="Georgia" w:cs="Arial"/>
          <w:sz w:val="10"/>
        </w:rPr>
        <w:t xml:space="preserve"> </w:t>
      </w:r>
      <w:r w:rsidRPr="00744C62">
        <w:rPr>
          <w:rFonts w:ascii="Georgia" w:hAnsi="Georgia" w:cs="Arial"/>
          <w:color w:val="000000"/>
          <w:sz w:val="22"/>
          <w:u w:val="single"/>
        </w:rPr>
        <w:t>I cannot overstate the importance of our alliance with Japan to continued U.S. leadership in the Asia-Pacific</w:t>
      </w:r>
      <w:r w:rsidRPr="00744C62">
        <w:rPr>
          <w:rFonts w:ascii="Georgia" w:hAnsi="Georgia" w:cs="Arial"/>
          <w:color w:val="000000"/>
          <w:sz w:val="10"/>
        </w:rPr>
        <w:t xml:space="preserve">. Over 50,000 U.S. military and civilian personnel are stationed in Japan under the U.S.-Japan security treaty and the U.S.-Japan Status of Forces Agreement, under which Japan provides facilities and areas for U.S. forces for the security of Japan and the maintenance of international peace and security. </w:t>
      </w:r>
      <w:r w:rsidRPr="00744C62">
        <w:rPr>
          <w:rFonts w:ascii="Georgia" w:hAnsi="Georgia" w:cs="Arial"/>
          <w:color w:val="000000"/>
          <w:sz w:val="22"/>
          <w:u w:val="single"/>
        </w:rPr>
        <w:t>The Japanese government provides</w:t>
      </w:r>
      <w:r w:rsidRPr="00744C62">
        <w:rPr>
          <w:rFonts w:ascii="Georgia" w:hAnsi="Georgia" w:cs="Arial"/>
          <w:color w:val="000000"/>
          <w:sz w:val="10"/>
        </w:rPr>
        <w:t xml:space="preserve"> over $</w:t>
      </w:r>
      <w:r w:rsidRPr="00744C62">
        <w:rPr>
          <w:rFonts w:ascii="Georgia" w:hAnsi="Georgia" w:cs="Arial"/>
          <w:color w:val="000000"/>
          <w:sz w:val="22"/>
          <w:u w:val="single"/>
        </w:rPr>
        <w:t>2 billion annually to off-set the cost of stationing U.S. forces in Japan</w:t>
      </w:r>
      <w:r w:rsidRPr="00744C62">
        <w:rPr>
          <w:rFonts w:ascii="Georgia" w:hAnsi="Georgia" w:cs="Arial"/>
          <w:color w:val="000000"/>
          <w:sz w:val="10"/>
        </w:rPr>
        <w:t>: including the USS George Washington, which is the only U.S. aircraft carrier in the world that is forward-deployed. This strategic posture means that U.S. forces in Japan are capable of carrying out missions throughout the region and beyond.</w:t>
      </w:r>
      <w:r w:rsidRPr="00744C62">
        <w:rPr>
          <w:rFonts w:ascii="Georgia" w:hAnsi="Georgia" w:cs="Arial"/>
          <w:sz w:val="10"/>
        </w:rPr>
        <w:t xml:space="preserve"> </w:t>
      </w:r>
      <w:r w:rsidRPr="00744C62">
        <w:rPr>
          <w:rFonts w:ascii="Georgia" w:hAnsi="Georgia" w:cs="Arial"/>
          <w:color w:val="000000"/>
          <w:sz w:val="22"/>
          <w:u w:val="single"/>
        </w:rPr>
        <w:t>U.S. support for the Japan Self-Defense Forces’ humanitarian assistance operations in the wake of the 2011 earthquake and tsunami were demonstrations of the Alliance’s strength and capability and set the stage for U.S.-Japan coordination on Typhoon Haiyan relief in the Philippines in 2013</w:t>
      </w:r>
      <w:r w:rsidRPr="00744C62">
        <w:rPr>
          <w:rFonts w:ascii="Georgia" w:hAnsi="Georgia" w:cs="Arial"/>
          <w:color w:val="000000"/>
          <w:sz w:val="10"/>
        </w:rPr>
        <w:t>. The unprecedented landing of a U.S. Marine Corps MV-22 Osprey on a Japanese ship during the Haiyan response demonstrated our joint capabilities, and highlighted the interoperability of the U.S. and Japanese militaries.</w:t>
      </w:r>
      <w:r w:rsidRPr="00744C62">
        <w:rPr>
          <w:rFonts w:ascii="Georgia" w:hAnsi="Georgia" w:cs="Arial"/>
          <w:sz w:val="10"/>
        </w:rPr>
        <w:t xml:space="preserve"> </w:t>
      </w:r>
      <w:r w:rsidRPr="00744C62">
        <w:rPr>
          <w:rFonts w:ascii="Georgia" w:hAnsi="Georgia" w:cs="Arial"/>
          <w:color w:val="000000"/>
          <w:sz w:val="10"/>
        </w:rPr>
        <w:t>Our security relationship with Japan made remarkable progress in 2013. Two important successes that my colleague from the Department of Defense can discuss in further detail were the October 2013 “2+2” meeting between Secretaries Kerry and Hagel and their Japanese counterparts, which launched the review of our two countries’ Bilateral Defense Guidelines, and Okinawa Governor Nakaima’s signing of the landfill permit for the Futenma Relocation Facility. We hope to use the Defense Guidelines review process to modernize our respective roles, missions, and capabilities for an alliance truly capable of meeting the challenges of the 21st century.</w:t>
      </w:r>
      <w:r w:rsidRPr="00744C62">
        <w:rPr>
          <w:rFonts w:ascii="Georgia" w:hAnsi="Georgia" w:cs="Arial"/>
          <w:sz w:val="10"/>
        </w:rPr>
        <w:t xml:space="preserve"> </w:t>
      </w:r>
      <w:r w:rsidRPr="00744C62">
        <w:rPr>
          <w:rFonts w:ascii="Georgia" w:hAnsi="Georgia" w:cs="Arial"/>
          <w:color w:val="000000"/>
          <w:sz w:val="10"/>
        </w:rPr>
        <w:t>Another key development is the Japanese government’s review of what the UN Charter describes as, “the right of collective self-defense.” Collective self-defense is simply defined as one nation taking action to help defend another nation from attack by a third party.</w:t>
      </w:r>
      <w:r w:rsidRPr="00744C62">
        <w:rPr>
          <w:rFonts w:ascii="Georgia" w:hAnsi="Georgia" w:cs="Arial"/>
          <w:sz w:val="10"/>
        </w:rPr>
        <w:t xml:space="preserve"> </w:t>
      </w:r>
      <w:r w:rsidRPr="00744C62">
        <w:rPr>
          <w:rFonts w:ascii="Georgia" w:hAnsi="Georgia" w:cs="Arial"/>
          <w:color w:val="000000"/>
          <w:sz w:val="10"/>
        </w:rPr>
        <w:t>Japan’s constitution is the only one in the world that explicitly renounces war as an instrument of foreign policy. In the past, Japanese governments have chosen to interpret their constitution as not permitting the exercise of this right to collective self-defense. It is my understanding that the Japanese government is studying this interpretation.</w:t>
      </w:r>
      <w:r w:rsidRPr="00744C62">
        <w:rPr>
          <w:rFonts w:ascii="Georgia" w:hAnsi="Georgia" w:cs="Arial"/>
          <w:sz w:val="10"/>
        </w:rPr>
        <w:t xml:space="preserve"> </w:t>
      </w:r>
      <w:r w:rsidRPr="00744C62">
        <w:rPr>
          <w:rFonts w:ascii="Georgia" w:hAnsi="Georgia" w:cs="Arial"/>
          <w:color w:val="000000"/>
          <w:sz w:val="10"/>
        </w:rPr>
        <w:t>The practical effect of a decision by Japan that it would be permissible to conduct collective self-defense could include enabling its UN peacekeeping troops to defend other UN peacekeepers under attack. Under the current policy, if North Korea were to launch a ballistic missile toward the United States, Japan could not use its ballistic missile defense interceptors to destroy that missile in flight. We recognize this is a decision for the Japanese government and people, and we welcome Japan’s openness and its steps to consult with countries in the region about these deliberations.</w:t>
      </w:r>
      <w:r w:rsidRPr="00744C62">
        <w:rPr>
          <w:rFonts w:ascii="Georgia" w:hAnsi="Georgia" w:cs="Arial"/>
          <w:sz w:val="10"/>
        </w:rPr>
        <w:t xml:space="preserve"> </w:t>
      </w:r>
      <w:r w:rsidRPr="00744C62">
        <w:rPr>
          <w:rFonts w:ascii="Georgia" w:hAnsi="Georgia" w:cs="Arial"/>
          <w:color w:val="000000"/>
          <w:sz w:val="10"/>
        </w:rPr>
        <w:t>U.S.-Republic of Korea Alliance</w:t>
      </w:r>
      <w:r w:rsidRPr="00744C62">
        <w:rPr>
          <w:rFonts w:ascii="Georgia" w:hAnsi="Georgia" w:cs="Arial"/>
          <w:sz w:val="10"/>
        </w:rPr>
        <w:t xml:space="preserve"> </w:t>
      </w:r>
      <w:r w:rsidRPr="00744C62">
        <w:rPr>
          <w:rFonts w:ascii="Georgia" w:hAnsi="Georgia" w:cs="Arial"/>
          <w:color w:val="000000"/>
          <w:sz w:val="10"/>
        </w:rPr>
        <w:t>The U.S.-Republic of Korea alliance is the linchpin of stability and security in Northeast Asia. 2013 marked the 60th anniversary of the U.S.-R.O.K. Mutual Defense Treaty, which serves as the foundation of our alliance and a force for peace and stability on the Korean Peninsula and in Northeast Asia. Our alliance with the R.O.K. was forged in shared sacrifice in the Korean War, and it continues to anchor security in the region today.</w:t>
      </w:r>
      <w:r w:rsidRPr="00744C62">
        <w:rPr>
          <w:rFonts w:ascii="Georgia" w:hAnsi="Georgia" w:cs="Arial"/>
          <w:sz w:val="10"/>
        </w:rPr>
        <w:t xml:space="preserve"> </w:t>
      </w:r>
      <w:r w:rsidRPr="00744C62">
        <w:rPr>
          <w:rFonts w:ascii="Georgia" w:hAnsi="Georgia" w:cs="Arial"/>
          <w:color w:val="000000"/>
          <w:sz w:val="10"/>
        </w:rPr>
        <w:t>As Secretary Kerry reaffirmed during his meetings with R.O.K. leaders in Seoul last month, the U.S.-R.O.K. alliance is a critical component of Washington’s strategic engagement with the Asia-Pacific. Our open societies, our shared commitment to democracy and a market economy, and our sustained partnership provide a foundation for the enduring friendship that tightly binds the American and Korean peoples. Over the past six decades, our close cooperation has evolved into an increasingly global partnership, encompassing political, economic, social, and cultural cooperation and providing prosperity for both our peoples.</w:t>
      </w:r>
      <w:r w:rsidRPr="00744C62">
        <w:rPr>
          <w:rFonts w:ascii="Georgia" w:hAnsi="Georgia" w:cs="Arial"/>
          <w:sz w:val="10"/>
        </w:rPr>
        <w:t xml:space="preserve"> </w:t>
      </w:r>
      <w:r w:rsidRPr="00744C62">
        <w:rPr>
          <w:rFonts w:ascii="Georgia" w:hAnsi="Georgia" w:cs="Arial"/>
          <w:color w:val="000000"/>
          <w:sz w:val="10"/>
        </w:rPr>
        <w:t>The United States remains dedicated to the defense of the Republic of Korea, including through extended deterrence and the full range of U.S. military capabilities, both conventional and nuclear, as emphasized in the Joint Declaration issued by President Obama and President Park in May 2013.</w:t>
      </w:r>
      <w:r w:rsidRPr="00744C62">
        <w:rPr>
          <w:rFonts w:ascii="Georgia" w:hAnsi="Georgia" w:cs="Arial"/>
          <w:sz w:val="10"/>
        </w:rPr>
        <w:t xml:space="preserve"> </w:t>
      </w:r>
      <w:r w:rsidRPr="00744C62">
        <w:rPr>
          <w:rFonts w:ascii="Georgia" w:hAnsi="Georgia" w:cs="Arial"/>
          <w:color w:val="000000"/>
          <w:sz w:val="10"/>
        </w:rPr>
        <w:t>The United States and the R.O.K. recently concluded negotiations on a Special Measures Agreement (SMA), by which South Korea will increase its contributions to help off-set the cost of stationing of U.S. troops on the Korean Peninsula to $867 million in this year alone, demonstrating that both nations are politically and economically committed to making our alliance more sustainable and adaptable.</w:t>
      </w:r>
      <w:r w:rsidRPr="00744C62">
        <w:rPr>
          <w:rFonts w:ascii="Georgia" w:hAnsi="Georgia" w:cs="Arial"/>
          <w:sz w:val="10"/>
        </w:rPr>
        <w:t xml:space="preserve"> </w:t>
      </w:r>
      <w:r w:rsidRPr="00744C62">
        <w:rPr>
          <w:rFonts w:ascii="Georgia" w:hAnsi="Georgia" w:cs="Arial"/>
          <w:color w:val="000000"/>
          <w:sz w:val="10"/>
        </w:rPr>
        <w:t>We are constantly working to improve readiness and interoperability in order to meet existing and emerging security threats. As my colleague Deputy Assistant Secretary Helvey can describe in detail, last week the United States and the R.O.K. began two of our largest annual joint military exercises, Key Resolve and Foal Eagle. Another major annual military exercise, Ulchi Freedom Guardian, is scheduled for August. And even as our alliance continues to counter the threat from North Korea, we are expanding our cooperation to meet 21st-century challenges beyond the Korean Peninsula.</w:t>
      </w:r>
      <w:r w:rsidRPr="00744C62">
        <w:rPr>
          <w:rFonts w:ascii="Georgia" w:hAnsi="Georgia" w:cs="Arial"/>
          <w:sz w:val="10"/>
        </w:rPr>
        <w:t xml:space="preserve"> </w:t>
      </w:r>
      <w:r w:rsidRPr="00744C62">
        <w:rPr>
          <w:rFonts w:ascii="Georgia" w:hAnsi="Georgia" w:cs="Arial"/>
          <w:color w:val="000000"/>
          <w:sz w:val="10"/>
        </w:rPr>
        <w:t>DPRK-related Tensions</w:t>
      </w:r>
      <w:r w:rsidRPr="00744C62">
        <w:rPr>
          <w:rFonts w:ascii="Georgia" w:hAnsi="Georgia" w:cs="Arial"/>
          <w:sz w:val="10"/>
        </w:rPr>
        <w:t xml:space="preserve"> </w:t>
      </w:r>
      <w:r w:rsidRPr="00744C62">
        <w:rPr>
          <w:rFonts w:ascii="Georgia" w:hAnsi="Georgia" w:cs="Arial"/>
          <w:color w:val="000000"/>
          <w:sz w:val="22"/>
          <w:u w:val="single"/>
        </w:rPr>
        <w:t>Our alliances with the R.O.K and Japan provide deterrence and defense against the threat posed by the Democratic People’s Republic of Korea’s</w:t>
      </w:r>
      <w:r w:rsidRPr="00744C62">
        <w:rPr>
          <w:rFonts w:ascii="Georgia" w:hAnsi="Georgia" w:cs="Arial"/>
          <w:color w:val="000000"/>
          <w:sz w:val="10"/>
        </w:rPr>
        <w:t xml:space="preserve"> (D.P.R.K.) </w:t>
      </w:r>
      <w:r w:rsidRPr="00744C62">
        <w:rPr>
          <w:rFonts w:ascii="Georgia" w:hAnsi="Georgia" w:cs="Arial"/>
          <w:color w:val="000000"/>
          <w:sz w:val="22"/>
          <w:u w:val="single"/>
        </w:rPr>
        <w:t>continued pursuit of nuclear weapons and ballistic missile technology</w:t>
      </w:r>
      <w:r w:rsidRPr="00744C62">
        <w:rPr>
          <w:rFonts w:ascii="Georgia" w:hAnsi="Georgia" w:cs="Arial"/>
          <w:color w:val="000000"/>
          <w:sz w:val="10"/>
        </w:rPr>
        <w:t>. We will continue to stand shoulder-to-shoulder with our allies in the face of this growing North Korean threat.</w:t>
      </w:r>
      <w:r w:rsidRPr="00744C62">
        <w:rPr>
          <w:rFonts w:ascii="Georgia" w:hAnsi="Georgia" w:cs="Arial"/>
          <w:sz w:val="10"/>
        </w:rPr>
        <w:t xml:space="preserve"> </w:t>
      </w:r>
      <w:r w:rsidRPr="00744C62">
        <w:rPr>
          <w:rFonts w:ascii="Georgia" w:hAnsi="Georgia" w:cs="Arial"/>
          <w:color w:val="000000"/>
          <w:sz w:val="10"/>
        </w:rPr>
        <w:t xml:space="preserve">Mr. Chairman, over the years we have seen a pattern of North Korean provocations followed by “charm offensives” aimed at extracting payoffs and concessions from the West. Despite the D.P.R.K.’s recent overtures at engagement, </w:t>
      </w:r>
      <w:r w:rsidRPr="00744C62">
        <w:rPr>
          <w:rFonts w:ascii="Georgia" w:hAnsi="Georgia" w:cs="Arial"/>
          <w:color w:val="000000"/>
          <w:sz w:val="22"/>
          <w:u w:val="single"/>
        </w:rPr>
        <w:t>we have yet to see credible indications that North Korea is prepared to come into compliance with the relevant UN Security Council resolutions, or even negotiate on the key issue: denuclearization</w:t>
      </w:r>
      <w:r w:rsidRPr="00744C62">
        <w:rPr>
          <w:rFonts w:ascii="Georgia" w:hAnsi="Georgia" w:cs="Arial"/>
          <w:color w:val="000000"/>
          <w:sz w:val="10"/>
        </w:rPr>
        <w:t>. The United States remains committed to authentic and credible negotiations to implement the September 2005 Joint Statement of the Six-Party Talks and to bring North Korea into compliance with its international obligations through irreversible steps leading to denuclearization. We will not accept North Korea as a nuclear-armed state. We will not reward the D.P.R.K. merely for returning to dialogue. As the President has said, the D.P.R.K. can achieve the security, respect, and prosperity it claims to seek by choosing the path of denuclearization. For our part, the United States pledges to continue working toward a world in which the people of North and South Korea are peacefully reunited, and the Korean Peninsula is democratic, prosperous, and free of nuclear weapons.</w:t>
      </w:r>
      <w:r w:rsidRPr="00744C62">
        <w:rPr>
          <w:rFonts w:ascii="Georgia" w:hAnsi="Georgia" w:cs="Arial"/>
          <w:sz w:val="10"/>
        </w:rPr>
        <w:t xml:space="preserve"> </w:t>
      </w:r>
      <w:r w:rsidRPr="00744C62">
        <w:rPr>
          <w:rFonts w:ascii="Georgia" w:hAnsi="Georgia" w:cs="Arial"/>
          <w:color w:val="000000"/>
          <w:sz w:val="10"/>
        </w:rPr>
        <w:t>In addition to our concern about the security situation on the Korean Peninsula, the United States remains gravely concerned about the human rights situation in the D.P.R.K. The UN Human Rights Council’s Commission of Inquiry released its report last month, documenting the deplorable human rights situation in the D.P.R.K. We are working tirelessly to persuade the D.P.R.K. Government to release Kenneth Bae, the U.S. citizen who has been held in North Korea for more than a year. We welcome the recent release of an Australian citizen, but continue to urge the D.P.R.K. Government to release the R.O.K. citizen still under detention, just as we seek resolution of the cases of the many R.O.K., Japanese, and other citizens abducted and held by North Korea over the decades.</w:t>
      </w:r>
      <w:r w:rsidRPr="00744C62">
        <w:rPr>
          <w:rFonts w:ascii="Georgia" w:hAnsi="Georgia" w:cs="Arial"/>
          <w:sz w:val="10"/>
        </w:rPr>
        <w:t xml:space="preserve"> </w:t>
      </w:r>
      <w:r w:rsidRPr="00744C62">
        <w:rPr>
          <w:rFonts w:ascii="Georgia" w:hAnsi="Georgia" w:cs="Arial"/>
          <w:color w:val="000000"/>
          <w:sz w:val="10"/>
        </w:rPr>
        <w:t>Challenges: Regional Tensions</w:t>
      </w:r>
      <w:r w:rsidRPr="00744C62">
        <w:rPr>
          <w:rFonts w:ascii="Georgia" w:hAnsi="Georgia" w:cs="Arial"/>
          <w:sz w:val="10"/>
        </w:rPr>
        <w:t xml:space="preserve"> </w:t>
      </w:r>
      <w:r w:rsidRPr="00744C62">
        <w:rPr>
          <w:rFonts w:ascii="Georgia" w:hAnsi="Georgia" w:cs="Arial"/>
          <w:color w:val="000000"/>
          <w:sz w:val="10"/>
        </w:rPr>
        <w:t>Mr. Chairman, the United States takes a clear position with regard to behavior of states in connection with their territorial or maritime disputes: we firmly oppose intimidation, coercion and the use of force. In the East China Sea, we are concerned by an unprecedented increase in risky activity by China’s maritime agencies near the Senkaku Islands. The United States returned administration of the Senkakus to Japan in 1972, and they fall within the scope of the U.S.-Japan mutual defense treaty, in particular its Article V. Tensions over the Senkakus have led to a sharp downturn in Sino-Japanese relations. China and Japan are the world’s second- and third-largest economies and have a shared interest in a stable environment to facilitate economic prosperity. Neither of these two important countries, nor the global economy, can afford confrontation and crisis.</w:t>
      </w:r>
      <w:r w:rsidRPr="00744C62">
        <w:rPr>
          <w:rFonts w:ascii="Georgia" w:hAnsi="Georgia" w:cs="Arial"/>
          <w:sz w:val="10"/>
        </w:rPr>
        <w:t xml:space="preserve"> </w:t>
      </w:r>
      <w:r w:rsidRPr="00744C62">
        <w:rPr>
          <w:rFonts w:ascii="Georgia" w:hAnsi="Georgia" w:cs="Arial"/>
          <w:color w:val="000000"/>
          <w:sz w:val="10"/>
        </w:rPr>
        <w:t>We object to unilateral actions that seek to change the status quo or advance a territorial claim though extra-legal or non-diplomatic means. Unilateral attempts to change the status quo raise tensions and do nothing under international law to strengthen claims. Therefore we were also concerned by China’s sudden and uncoordinated announcement of the Air Defense Identification Zone (ADIZ) over the East China Sea last November. One of the problems with the Chinese ADIZ announcement is that it purports to cover areas administered or claimed by Japan and the R.O.K. We have been clear that China should not attempt to implement or enforce the ADIZ and it should refrain from taking similar actions in other sensitive or disputed areas.</w:t>
      </w:r>
      <w:r w:rsidRPr="00744C62">
        <w:rPr>
          <w:rFonts w:ascii="Georgia" w:hAnsi="Georgia" w:cs="Arial"/>
          <w:sz w:val="10"/>
        </w:rPr>
        <w:t xml:space="preserve"> </w:t>
      </w:r>
      <w:r w:rsidRPr="00744C62">
        <w:rPr>
          <w:rFonts w:ascii="Georgia" w:hAnsi="Georgia" w:cs="Arial"/>
          <w:color w:val="000000"/>
          <w:sz w:val="10"/>
        </w:rPr>
        <w:t>I do not believe that any party seeks armed conflict in the East China Sea, but unintended incidents or accidents may lead to an escalation of tensions or a tit-for-tat exchange that could escalate. As such, we wholeheartedly endorse calls for crisis-prevention mechanisms, including senior-level communications to defuse situations before they become full-blown crises.</w:t>
      </w:r>
      <w:r w:rsidRPr="00744C62">
        <w:rPr>
          <w:rFonts w:ascii="Georgia" w:hAnsi="Georgia" w:cs="Arial"/>
          <w:sz w:val="10"/>
        </w:rPr>
        <w:t xml:space="preserve"> </w:t>
      </w:r>
      <w:r w:rsidRPr="00744C62">
        <w:rPr>
          <w:rFonts w:ascii="Georgia" w:hAnsi="Georgia" w:cs="Arial"/>
          <w:color w:val="000000"/>
          <w:sz w:val="10"/>
        </w:rPr>
        <w:t>Our concerns are amplified by the situation in the South China Sea, where we are seeing a similar pattern of coercive behavior, strident rhetoric, and ambiguous claims. This is an issue that senior Administration officials have raised directly and candidly with Chinese leaders.</w:t>
      </w:r>
      <w:r w:rsidRPr="00744C62">
        <w:rPr>
          <w:rFonts w:ascii="Georgia" w:hAnsi="Georgia" w:cs="Arial"/>
          <w:sz w:val="10"/>
        </w:rPr>
        <w:t xml:space="preserve"> </w:t>
      </w:r>
      <w:r w:rsidRPr="00744C62">
        <w:rPr>
          <w:rFonts w:ascii="Georgia" w:hAnsi="Georgia" w:cs="Arial"/>
          <w:color w:val="000000"/>
          <w:sz w:val="10"/>
        </w:rPr>
        <w:t>I would like to underscore for the committee that the Obama Administration has consistently made best efforts to build a strong and cooperative relationship with China. Tangible, practical and visible cooperation between the United States and China is critical to addressing regional and global challenges, from North Korea to climate change. Similarly, the United States seeks good relations between China and its neighbors; we encourage all our allies to pursue positive and constructive relations with China. I want to make very clear that our alliances, in Northeast Asia and around the region, are not aimed at China.</w:t>
      </w:r>
      <w:r w:rsidRPr="00744C62">
        <w:rPr>
          <w:rFonts w:ascii="Georgia" w:hAnsi="Georgia" w:cs="Arial"/>
          <w:sz w:val="10"/>
        </w:rPr>
        <w:t xml:space="preserve"> </w:t>
      </w:r>
      <w:r w:rsidRPr="00744C62">
        <w:rPr>
          <w:rFonts w:ascii="Georgia" w:hAnsi="Georgia" w:cs="Arial"/>
          <w:color w:val="000000"/>
          <w:sz w:val="10"/>
        </w:rPr>
        <w:t>The United States welcomes the rise of a stable and prosperous China which plays a greater role in strengthening regional stability, prosperity, and international rules and norms. A strong diplomatic, economic, and military presence by the United States has helped create the conditions that made China’s extraordinary growth possible and that presence remains essential to regional stability. No country should doubt the resolve of the United States in meeting our security commitments or our determination to uphold the principle of freedom of navigation and overflight. But neither should there be any doubt about the Administration’s desire for constructive relationship with China based on solving regional and global problems as well as managing disagreement and areas of competition.</w:t>
      </w:r>
      <w:r w:rsidRPr="00744C62">
        <w:rPr>
          <w:rFonts w:ascii="Georgia" w:hAnsi="Georgia" w:cs="Arial"/>
          <w:sz w:val="10"/>
        </w:rPr>
        <w:t xml:space="preserve"> </w:t>
      </w:r>
      <w:r w:rsidRPr="00744C62">
        <w:rPr>
          <w:rFonts w:ascii="Georgia" w:hAnsi="Georgia" w:cs="Arial"/>
          <w:color w:val="000000"/>
          <w:sz w:val="10"/>
        </w:rPr>
        <w:t>Strategic Cooperation in the Region and Beyond</w:t>
      </w:r>
      <w:r w:rsidRPr="00744C62">
        <w:rPr>
          <w:rFonts w:ascii="Georgia" w:hAnsi="Georgia" w:cs="Arial"/>
          <w:sz w:val="10"/>
        </w:rPr>
        <w:t xml:space="preserve"> </w:t>
      </w:r>
      <w:r w:rsidRPr="00744C62">
        <w:rPr>
          <w:rFonts w:ascii="Georgia" w:hAnsi="Georgia" w:cs="Arial"/>
          <w:color w:val="000000"/>
          <w:sz w:val="22"/>
          <w:u w:val="single"/>
        </w:rPr>
        <w:t>One of the strongest signs of the maturity of our partnerships with the R.O.K. and Japan is our cooperation on global issues beyond our respective borders, from humanitarian assistance to climate</w:t>
      </w:r>
      <w:r w:rsidRPr="00744C62">
        <w:rPr>
          <w:rFonts w:ascii="Georgia" w:hAnsi="Georgia" w:cs="Arial"/>
          <w:color w:val="000000"/>
          <w:sz w:val="10"/>
        </w:rPr>
        <w:t xml:space="preserve"> </w:t>
      </w:r>
      <w:r w:rsidRPr="00744C62">
        <w:rPr>
          <w:rFonts w:ascii="Georgia" w:hAnsi="Georgia" w:cs="Arial"/>
          <w:color w:val="000000"/>
          <w:sz w:val="22"/>
          <w:u w:val="single"/>
        </w:rPr>
        <w:t>change</w:t>
      </w:r>
      <w:r w:rsidRPr="00744C62">
        <w:rPr>
          <w:rFonts w:ascii="Georgia" w:hAnsi="Georgia" w:cs="Arial"/>
          <w:color w:val="000000"/>
          <w:sz w:val="10"/>
        </w:rPr>
        <w:t xml:space="preserve">. </w:t>
      </w:r>
      <w:r w:rsidRPr="00744C62">
        <w:rPr>
          <w:rFonts w:ascii="Georgia" w:hAnsi="Georgia" w:cs="Arial"/>
          <w:color w:val="000000"/>
          <w:sz w:val="22"/>
          <w:u w:val="single"/>
        </w:rPr>
        <w:t>The benefits of our cooperation with Japan and South Korea are not limited to the people of our three countries, but increasingly accrue to citizens around the world.</w:t>
      </w:r>
      <w:r w:rsidRPr="00744C62">
        <w:rPr>
          <w:rFonts w:ascii="Georgia" w:hAnsi="Georgia" w:cs="Arial"/>
          <w:sz w:val="10"/>
        </w:rPr>
        <w:t xml:space="preserve"> </w:t>
      </w:r>
      <w:r w:rsidRPr="00744C62">
        <w:rPr>
          <w:rFonts w:ascii="Georgia" w:hAnsi="Georgia" w:cs="Arial"/>
          <w:color w:val="000000"/>
          <w:sz w:val="10"/>
        </w:rPr>
        <w:t>Yet at this moment, and despite our many areas of cooperation and common interest, relations between Japan and the Republic of Korea are strained. The current tension between our two allies is a cause for concern, and a problem that requires sincere efforts by both parties to address. There is an urgent need to show prudence and restraint in dealing with difficult historical issues. It is important to handle them in a way that promotes healing. We are working closely with our Japanese and R.O.K. partners to encourage them to take the steps needed to resolve tensions caused by the legacy of the last century through patient and persistent diplomacy. The simple fact, Mr. Chairman, is that strategic cooperation among the United States, Japan, and the R.O.K. is essential to developing the security order in Northeast Asia, especially given the threats facing us and our allies from North Korea and other regional uncertainties. No one can afford to allow the burdens of history to prevent us from building a secure future.</w:t>
      </w:r>
      <w:r w:rsidRPr="00744C62">
        <w:rPr>
          <w:rFonts w:ascii="Georgia" w:hAnsi="Georgia" w:cs="Arial"/>
          <w:sz w:val="10"/>
        </w:rPr>
        <w:t xml:space="preserve"> </w:t>
      </w:r>
      <w:r w:rsidRPr="00744C62">
        <w:rPr>
          <w:rFonts w:ascii="Georgia" w:hAnsi="Georgia" w:cs="Arial"/>
          <w:color w:val="000000"/>
          <w:sz w:val="10"/>
        </w:rPr>
        <w:t>That is why it is so important that we have been able to cooperate with Japan and the R.O.K. on relief efforts, development, and other important projects throughout Southeast Asia. For example</w:t>
      </w:r>
      <w:r w:rsidRPr="00744C62">
        <w:rPr>
          <w:rFonts w:ascii="Georgia" w:hAnsi="Georgia" w:cs="Arial"/>
          <w:color w:val="000000"/>
          <w:sz w:val="22"/>
          <w:u w:val="single"/>
        </w:rPr>
        <w:t>, we saw the benefits of increased trilateral disaster response capacity just last fall when the United States, Japan, and South Korea were leading contributors of humanitarian and recovery assistance to the Philippines following the devastation left by Typhoon Haiyan</w:t>
      </w:r>
      <w:r w:rsidRPr="00744C62">
        <w:rPr>
          <w:rFonts w:ascii="Georgia" w:hAnsi="Georgia" w:cs="Arial"/>
          <w:color w:val="000000"/>
          <w:sz w:val="10"/>
        </w:rPr>
        <w:t>. We are working trilaterally with the R.O.K. and Japan to further improve our interoperability and information sharing during a disaster.</w:t>
      </w:r>
      <w:r w:rsidRPr="00744C62">
        <w:rPr>
          <w:rFonts w:ascii="Georgia" w:hAnsi="Georgia" w:cs="Arial"/>
          <w:sz w:val="10"/>
        </w:rPr>
        <w:t xml:space="preserve"> </w:t>
      </w:r>
      <w:r w:rsidRPr="00744C62">
        <w:rPr>
          <w:rFonts w:ascii="Georgia" w:hAnsi="Georgia" w:cs="Arial"/>
          <w:color w:val="000000"/>
          <w:sz w:val="10"/>
        </w:rPr>
        <w:t>Japan and South Korea are models for other nations in the region and around the world. Both the R.O.K. and Japan have transitioned from one-time recipients of foreign aid to important donors. Whereas once Peace Corps volunteers were seen throughout the R.O.K., the Peace Corps and its counterpart recently signed a memorandum of understanding that will enable both parties to cooperate in third countries around the world – in fact, the R.O.K.’s Peace Corps counterpart is now the world’s second-largest after our own Peace Corps. Last December, during Vice President Biden’s visit, the United States and Japan announced the initiation of a U.S.-Japan Development Dialogue between our respective foreign assistance and foreign affairs agencies. The first formal meeting of that dialogue took place last month in Washington.</w:t>
      </w:r>
      <w:r w:rsidRPr="00744C62">
        <w:rPr>
          <w:rFonts w:ascii="Georgia" w:hAnsi="Georgia" w:cs="Arial"/>
          <w:sz w:val="10"/>
        </w:rPr>
        <w:t xml:space="preserve"> </w:t>
      </w:r>
      <w:r w:rsidRPr="00744C62">
        <w:rPr>
          <w:rFonts w:ascii="Georgia" w:hAnsi="Georgia" w:cs="Arial"/>
          <w:color w:val="000000"/>
          <w:sz w:val="10"/>
        </w:rPr>
        <w:t xml:space="preserve">The Republic of Korea and </w:t>
      </w:r>
      <w:r w:rsidRPr="00744C62">
        <w:rPr>
          <w:rFonts w:ascii="Georgia" w:hAnsi="Georgia" w:cs="Arial"/>
          <w:color w:val="000000"/>
          <w:sz w:val="22"/>
          <w:u w:val="single"/>
        </w:rPr>
        <w:t xml:space="preserve">Japan have been active supporters of international efforts to resolve the Iranian nuclear issue. </w:t>
      </w:r>
      <w:r w:rsidRPr="00744C62">
        <w:rPr>
          <w:rFonts w:ascii="Georgia" w:hAnsi="Georgia" w:cs="Arial"/>
          <w:color w:val="000000"/>
          <w:sz w:val="10"/>
        </w:rPr>
        <w:t>We are working together on Syria, where Japan and the R.O.K. are providing assistance to address the humanitarian needs of the Syrian people and where both have strongly supported international efforts to find a political solution. U.S. and R.O.K. soldiers have served side by side in Afghanistan, where the Republic of Korea and Japan are major donors to reconstruction and stabilization efforts. Japan has provided over $1.35 billion in assistance to the Palestinians since the mid-1990s, making Japan one of the major donors to the Palestinians after the United States. Our cooperative partnerships with Japan and the Republic of Korea enable increased engagement and impact on a global scale. Both Japan and the R.O.K. are invaluable partners on the international stage, as well; both currently promote our shared values while serving on the UN Human Rights Council, and this year the R.O.K. will complete a successful term on the UN Security Council.</w:t>
      </w:r>
    </w:p>
    <w:p w:rsidR="00FD7ECF" w:rsidRPr="00744C62" w:rsidRDefault="00FD7ECF" w:rsidP="00FD7ECF">
      <w:pPr>
        <w:pStyle w:val="Heading3"/>
      </w:pPr>
      <w:r w:rsidRPr="00744C62">
        <w:t xml:space="preserve">    Ext. Japanese Proliferation Impact </w:t>
      </w:r>
    </w:p>
    <w:p w:rsidR="00855E02" w:rsidRPr="00744C62" w:rsidRDefault="00855E02" w:rsidP="00855E02">
      <w:pPr>
        <w:pStyle w:val="Heading4"/>
        <w:rPr>
          <w:rFonts w:cs="Arial"/>
        </w:rPr>
      </w:pPr>
      <w:r w:rsidRPr="00744C62">
        <w:rPr>
          <w:rFonts w:cs="Arial"/>
        </w:rPr>
        <w:t>East Asian prolif causes nuclear war</w:t>
      </w:r>
    </w:p>
    <w:p w:rsidR="00855E02" w:rsidRPr="00744C62" w:rsidRDefault="00855E02" w:rsidP="00855E02">
      <w:pPr>
        <w:pStyle w:val="NormalWeb"/>
        <w:spacing w:before="0" w:beforeAutospacing="0" w:after="160" w:afterAutospacing="0"/>
        <w:rPr>
          <w:rFonts w:ascii="Georgia" w:hAnsi="Georgia" w:cs="Arial"/>
        </w:rPr>
      </w:pPr>
      <w:r w:rsidRPr="00744C62">
        <w:rPr>
          <w:rStyle w:val="Style13ptBold"/>
          <w:rFonts w:ascii="Georgia" w:hAnsi="Georgia" w:cs="Arial"/>
        </w:rPr>
        <w:t xml:space="preserve">Kleiner, 16 </w:t>
      </w:r>
      <w:r w:rsidRPr="00744C62">
        <w:rPr>
          <w:rFonts w:ascii="Georgia" w:hAnsi="Georgia" w:cs="Arial"/>
          <w:color w:val="000000"/>
          <w:sz w:val="22"/>
        </w:rPr>
        <w:t>- Postdoctral fellow at Yale Law School (Sam, "With His Finger on the Trigger", The Atlantic, 6/3/16, www.theatlantic.com/international/archive/2016/06/donald-trump-nuclear-weapons/485504/)//SV</w:t>
      </w:r>
    </w:p>
    <w:p w:rsidR="00855E02" w:rsidRPr="00744C62" w:rsidRDefault="00855E02" w:rsidP="00855E02">
      <w:pPr>
        <w:pStyle w:val="NormalWeb"/>
        <w:spacing w:before="0" w:beforeAutospacing="0" w:after="160" w:afterAutospacing="0"/>
        <w:rPr>
          <w:rFonts w:ascii="Georgia" w:hAnsi="Georgia" w:cs="Arial"/>
          <w:sz w:val="12"/>
        </w:rPr>
      </w:pPr>
      <w:r w:rsidRPr="00744C62">
        <w:rPr>
          <w:rFonts w:ascii="Georgia" w:hAnsi="Georgia" w:cs="Arial"/>
          <w:color w:val="000000"/>
          <w:sz w:val="12"/>
        </w:rPr>
        <w:t>A new nuclear-arms race, moreover, could be even riskier than the one Reagan and others worked so hard to end. In retrospect, the Cold War standoff between two massive, nuclear-armed superpowers offered some stability; among other things, the fact that the United States and the Soviet Union could destroy each other, or any other challenger, in a nuclear confrontation ended up preventing either side from using nuclear weapons. Global alliances were structured in a bipolar system, with smaller powers picking one side or the other, which meant fewer possible avenues for conflict.</w:t>
      </w:r>
      <w:r w:rsidRPr="00744C62">
        <w:rPr>
          <w:rFonts w:ascii="Georgia" w:hAnsi="Georgia" w:cs="Arial"/>
          <w:sz w:val="12"/>
        </w:rPr>
        <w:t xml:space="preserve"> </w:t>
      </w:r>
      <w:r w:rsidRPr="00744C62">
        <w:rPr>
          <w:rFonts w:ascii="Georgia" w:hAnsi="Georgia" w:cs="Arial"/>
          <w:color w:val="000000"/>
          <w:sz w:val="12"/>
        </w:rPr>
        <w:t xml:space="preserve">But that world came to an end when the Cold War finished. </w:t>
      </w:r>
      <w:r w:rsidRPr="00744C62">
        <w:rPr>
          <w:rFonts w:ascii="Georgia" w:hAnsi="Georgia" w:cs="Arial"/>
          <w:color w:val="000000"/>
          <w:sz w:val="22"/>
          <w:u w:val="single"/>
        </w:rPr>
        <w:t>We now live in a multipolar world that is, in many ways, a more dangerous one</w:t>
      </w:r>
      <w:r w:rsidRPr="00744C62">
        <w:rPr>
          <w:rFonts w:ascii="Georgia" w:hAnsi="Georgia" w:cs="Arial"/>
          <w:color w:val="000000"/>
          <w:sz w:val="12"/>
        </w:rPr>
        <w:t>. Former Secretaries of State Kissinger and George Shultz, former Secretary of Defense William Perry, and Senator Sam Nunn warned in 2011 that “</w:t>
      </w:r>
      <w:r w:rsidRPr="00744C62">
        <w:rPr>
          <w:rFonts w:ascii="Georgia" w:hAnsi="Georgia" w:cs="Arial"/>
          <w:color w:val="000000"/>
          <w:sz w:val="22"/>
          <w:u w:val="single"/>
        </w:rPr>
        <w:t>the growing number of nations with nuclear arms and differing motives, aims and ambitions poses very high and unpredictable risks and increased instability.” One particularly risky and region right now is East Asia, where competing territorial claims and an unpredictable North Korea threaten to flare into conflict. If Japan, which is revising its pacifist post-World War II foreign policy toward a more assertive one, or South Korea, where there is broad popular support for weaponization, go nuclear, the chances grow for a regional arms race—and for nuclear war</w:t>
      </w:r>
      <w:r w:rsidRPr="00744C62">
        <w:rPr>
          <w:rFonts w:ascii="Georgia" w:hAnsi="Georgia" w:cs="Arial"/>
          <w:color w:val="000000"/>
          <w:sz w:val="12"/>
        </w:rPr>
        <w:t>. Trump has begun to style himself as a foreign-policy realist. But he’s not a realist—he’s a radical.</w:t>
      </w:r>
      <w:r w:rsidRPr="00744C62">
        <w:rPr>
          <w:rFonts w:ascii="Georgia" w:hAnsi="Georgia" w:cs="Arial"/>
          <w:sz w:val="12"/>
        </w:rPr>
        <w:t xml:space="preserve"> </w:t>
      </w:r>
      <w:r w:rsidRPr="00744C62">
        <w:rPr>
          <w:rFonts w:ascii="Georgia" w:hAnsi="Georgia" w:cs="Arial"/>
          <w:color w:val="000000"/>
          <w:sz w:val="12"/>
        </w:rPr>
        <w:t>One possibility, as Mark Fitzpatrick of the International Institute for Strategic Studies noted: “</w:t>
      </w:r>
      <w:r w:rsidRPr="00744C62">
        <w:rPr>
          <w:rFonts w:ascii="Georgia" w:hAnsi="Georgia" w:cs="Arial"/>
          <w:color w:val="000000"/>
          <w:sz w:val="22"/>
          <w:u w:val="single"/>
        </w:rPr>
        <w:t>North Korea might be tempted to launch a preemptive attack at a time when the U.S. defense commitment [to South Korea] might no longer apply</w:t>
      </w:r>
      <w:r w:rsidRPr="00744C62">
        <w:rPr>
          <w:rFonts w:ascii="Georgia" w:hAnsi="Georgia" w:cs="Arial"/>
          <w:color w:val="000000"/>
          <w:sz w:val="12"/>
        </w:rPr>
        <w:t xml:space="preserve">.” But even “short of this worst-case scenario, rather than negotiate disarmament, </w:t>
      </w:r>
      <w:r w:rsidRPr="00744C62">
        <w:rPr>
          <w:rFonts w:ascii="Georgia" w:hAnsi="Georgia" w:cs="Arial"/>
          <w:color w:val="000000"/>
          <w:sz w:val="22"/>
          <w:u w:val="single"/>
        </w:rPr>
        <w:t>North Korea more likely would claim the South’s actions as a justification for stepping up its own nuclear program</w:t>
      </w:r>
      <w:r w:rsidRPr="00744C62">
        <w:rPr>
          <w:rFonts w:ascii="Georgia" w:hAnsi="Georgia" w:cs="Arial"/>
          <w:color w:val="000000"/>
          <w:sz w:val="12"/>
        </w:rPr>
        <w:t>.”</w:t>
      </w:r>
      <w:r w:rsidRPr="00744C62">
        <w:rPr>
          <w:rFonts w:ascii="Georgia" w:hAnsi="Georgia" w:cs="Arial"/>
          <w:sz w:val="12"/>
        </w:rPr>
        <w:t xml:space="preserve"> </w:t>
      </w:r>
      <w:r w:rsidRPr="00744C62">
        <w:rPr>
          <w:rFonts w:ascii="Georgia" w:hAnsi="Georgia" w:cs="Arial"/>
          <w:color w:val="000000"/>
          <w:sz w:val="12"/>
        </w:rPr>
        <w:t xml:space="preserve">These are by no means the only risks. There is, for example, </w:t>
      </w:r>
      <w:r w:rsidRPr="00744C62">
        <w:rPr>
          <w:rFonts w:ascii="Georgia" w:hAnsi="Georgia" w:cs="Arial"/>
          <w:color w:val="000000"/>
          <w:sz w:val="22"/>
          <w:u w:val="single"/>
        </w:rPr>
        <w:t>the risk of an accidental firing or a rogue officer deciding that he or she wants to launch a nuclear weapon. There is the risk of “loose nukes” falling into the wrong hands, and the risk that individual scientists will be willing to transfer nuclear technology to the highest bidder, as Pakistan’s A.Q. Khan did in selling nuclear technology to Iran, Libya, and North Korea</w:t>
      </w:r>
      <w:r w:rsidRPr="00744C62">
        <w:rPr>
          <w:rFonts w:ascii="Georgia" w:hAnsi="Georgia" w:cs="Arial"/>
          <w:color w:val="000000"/>
          <w:sz w:val="12"/>
        </w:rPr>
        <w:t>.</w:t>
      </w:r>
      <w:r w:rsidRPr="00744C62">
        <w:rPr>
          <w:rFonts w:ascii="Georgia" w:hAnsi="Georgia" w:cs="Arial"/>
          <w:sz w:val="12"/>
        </w:rPr>
        <w:t xml:space="preserve"> </w:t>
      </w:r>
      <w:r w:rsidRPr="00744C62">
        <w:rPr>
          <w:rFonts w:ascii="Georgia" w:hAnsi="Georgia" w:cs="Arial"/>
          <w:color w:val="000000"/>
          <w:sz w:val="12"/>
        </w:rPr>
        <w:t xml:space="preserve">When the nuclear bomb was first being developed, Secretary of War Henry Stimson offered a poignant warning about how devastating the weapon would be. He told President Henry Truman that “such a weapon may be constructed in secret and used suddenly and effectively with devastating power by a willful nation or group against an unsuspecting nation or group of much greater size and material power.” </w:t>
      </w:r>
      <w:r w:rsidRPr="00744C62">
        <w:rPr>
          <w:rFonts w:ascii="Georgia" w:hAnsi="Georgia" w:cs="Arial"/>
          <w:color w:val="000000"/>
          <w:sz w:val="22"/>
          <w:u w:val="single"/>
        </w:rPr>
        <w:t>Today, America’s “greater size and material power” can’t necessarily stop a nuclear strike, particularly if the materials fall into the hands of terrorists</w:t>
      </w:r>
      <w:r w:rsidRPr="00744C62">
        <w:rPr>
          <w:rFonts w:ascii="Georgia" w:hAnsi="Georgia" w:cs="Arial"/>
          <w:color w:val="000000"/>
          <w:sz w:val="12"/>
        </w:rPr>
        <w:t>.</w:t>
      </w:r>
    </w:p>
    <w:p w:rsidR="00FD7ECF" w:rsidRPr="00744C62" w:rsidRDefault="00FD7ECF" w:rsidP="00FD7ECF">
      <w:pPr>
        <w:pStyle w:val="Heading4"/>
      </w:pPr>
      <w:r w:rsidRPr="00744C62">
        <w:t>Japanese proliferation causes East Asian proliferation—leads to nuke conflict</w:t>
      </w:r>
    </w:p>
    <w:p w:rsidR="00FD7ECF" w:rsidRPr="00744C62" w:rsidRDefault="00FD7ECF" w:rsidP="00FD7ECF">
      <w:pPr>
        <w:pStyle w:val="NormalWeb"/>
        <w:spacing w:before="0" w:beforeAutospacing="0" w:after="160" w:afterAutospacing="0"/>
        <w:rPr>
          <w:rFonts w:ascii="Georgia" w:hAnsi="Georgia" w:cs="Arial"/>
        </w:rPr>
      </w:pPr>
      <w:r w:rsidRPr="00744C62">
        <w:rPr>
          <w:rFonts w:ascii="Georgia" w:eastAsiaTheme="majorEastAsia" w:hAnsi="Georgia" w:cstheme="majorBidi"/>
          <w:b/>
          <w:bCs/>
          <w:sz w:val="26"/>
          <w:szCs w:val="26"/>
        </w:rPr>
        <w:t>Windrem 14</w:t>
      </w:r>
      <w:r w:rsidRPr="00744C62">
        <w:rPr>
          <w:rFonts w:ascii="Georgia" w:hAnsi="Georgia" w:cs="Arial"/>
          <w:b/>
          <w:bCs/>
          <w:color w:val="000000"/>
          <w:sz w:val="22"/>
        </w:rPr>
        <w:t xml:space="preserve"> </w:t>
      </w:r>
      <w:r w:rsidRPr="00744C62">
        <w:rPr>
          <w:rFonts w:ascii="Georgia" w:hAnsi="Georgia" w:cs="Arial"/>
          <w:color w:val="000000"/>
          <w:sz w:val="22"/>
        </w:rPr>
        <w:t>– Award winning investigative reporter at NBC News, Fellow at Fordham University School of Law-Center on National Security (Robert, China Has Nuclear ‘Bomb in the Basement,’ and China Isn’t Happy, NBC News, March 11, 2014, http://www.nbcnews.com/storyline/fukushima-anniversary/japan-has-nuclear-bomb-basement-china-isnt-happy-n48976)//SJ</w:t>
      </w:r>
    </w:p>
    <w:p w:rsidR="00FD7ECF" w:rsidRPr="00744C62" w:rsidRDefault="00FD7ECF" w:rsidP="00FD7ECF">
      <w:pPr>
        <w:rPr>
          <w:rStyle w:val="StyleUnderline"/>
          <w:sz w:val="10"/>
        </w:rPr>
      </w:pPr>
      <w:r w:rsidRPr="00744C62">
        <w:rPr>
          <w:rFonts w:cs="Arial"/>
          <w:color w:val="000000"/>
          <w:sz w:val="10"/>
        </w:rPr>
        <w:t xml:space="preserve">No nation has suffered more in the nuclear age than Japan, where atomic bombs flattened two cities in World War II and three reactors melted down at Fukushima just three years ago. But </w:t>
      </w:r>
      <w:r w:rsidRPr="00744C62">
        <w:rPr>
          <w:rFonts w:cs="Arial"/>
          <w:color w:val="000000"/>
          <w:u w:val="single"/>
        </w:rPr>
        <w:t>government officials and proliferation experts say Japan is happy to let neighbors like China and North Korea believe it is part of the nuclear club,</w:t>
      </w:r>
      <w:r w:rsidRPr="00744C62">
        <w:rPr>
          <w:rFonts w:cs="Arial"/>
          <w:color w:val="000000"/>
          <w:sz w:val="10"/>
        </w:rPr>
        <w:t xml:space="preserve"> </w:t>
      </w:r>
      <w:r w:rsidRPr="00744C62">
        <w:rPr>
          <w:rFonts w:cs="Arial"/>
          <w:color w:val="000000"/>
          <w:u w:val="single"/>
        </w:rPr>
        <w:t>because it has a</w:t>
      </w:r>
      <w:r w:rsidRPr="00744C62">
        <w:rPr>
          <w:rFonts w:cs="Arial"/>
          <w:color w:val="000000"/>
          <w:sz w:val="10"/>
        </w:rPr>
        <w:t xml:space="preserve"> “bomb in the basement” -– </w:t>
      </w:r>
      <w:r w:rsidRPr="00744C62">
        <w:rPr>
          <w:rFonts w:cs="Arial"/>
          <w:color w:val="000000"/>
          <w:u w:val="single"/>
        </w:rPr>
        <w:t>the material and the means to produce nuclear weapons within six months</w:t>
      </w:r>
      <w:r w:rsidRPr="00744C62">
        <w:rPr>
          <w:rFonts w:cs="Arial"/>
          <w:color w:val="000000"/>
          <w:sz w:val="10"/>
        </w:rPr>
        <w:t xml:space="preserve">, according to some estimates. And with tensions rising in the region, </w:t>
      </w:r>
      <w:r w:rsidRPr="00744C62">
        <w:rPr>
          <w:rFonts w:cs="Arial"/>
          <w:color w:val="000000"/>
          <w:u w:val="single"/>
        </w:rPr>
        <w:t>China’s belief in the “bomb in the basement” is strong enough that it has demanded Japan get rid of its massive stockpile of plutonium</w:t>
      </w:r>
      <w:r w:rsidRPr="00744C62">
        <w:rPr>
          <w:rFonts w:cs="Arial"/>
          <w:color w:val="000000"/>
          <w:sz w:val="10"/>
        </w:rPr>
        <w:t xml:space="preserve"> and drop plans to open a new breeder reactor this fall. Japan signed the international Nuclear Non-Proliferation Treaty, which bans it from developing nuclear weapons, more than 40 years ago. But according to a senior Japanese government official deeply involved in the country’s nuclear energy program, </w:t>
      </w:r>
      <w:r w:rsidRPr="00744C62">
        <w:rPr>
          <w:rFonts w:cs="Arial"/>
          <w:color w:val="000000"/>
          <w:u w:val="single"/>
        </w:rPr>
        <w:t xml:space="preserve">Japan has been able to build nuclear weapons ever since it launched a plutonium breeder reactor and a uranium enrichment plant 30 years ago. </w:t>
      </w:r>
      <w:r w:rsidRPr="00744C62">
        <w:rPr>
          <w:rFonts w:cs="Arial"/>
          <w:color w:val="000000"/>
          <w:sz w:val="10"/>
        </w:rPr>
        <w:t>“</w:t>
      </w:r>
      <w:r w:rsidRPr="00744C62">
        <w:rPr>
          <w:rFonts w:cs="Arial"/>
          <w:color w:val="000000"/>
          <w:u w:val="single"/>
        </w:rPr>
        <w:t>Japan already has the technical capability</w:t>
      </w:r>
      <w:r w:rsidRPr="00744C62">
        <w:rPr>
          <w:rFonts w:cs="Arial"/>
          <w:color w:val="000000"/>
          <w:sz w:val="10"/>
        </w:rPr>
        <w:t xml:space="preserve">, and has had it since the 1980s,” said the official. He said that once Japan had more than five to 10 kilograms of plutonium, the amount needed for a single weapon, it had “already gone over the threshold,” and had a nuclear deterrent. </w:t>
      </w:r>
      <w:r w:rsidRPr="00744C62">
        <w:rPr>
          <w:rFonts w:cs="Arial"/>
          <w:color w:val="000000"/>
          <w:u w:val="single"/>
        </w:rPr>
        <w:t>Japan now has 9 tons of plutonium stockpiled at several locations in Japan and another 35 tons stored in France and the U.K. T</w:t>
      </w:r>
      <w:r w:rsidRPr="00744C62">
        <w:rPr>
          <w:rFonts w:cs="Arial"/>
          <w:color w:val="000000"/>
          <w:sz w:val="10"/>
        </w:rPr>
        <w:t>he material is enough to create 5,000 nuclear bombs. The country also has 1.2 tons of enriched uranium. Technical ability doesn’t equate to a bomb, but experts suggest getting from raw plutonium to a nuclear weapon could take as little as six months after the political decision to go forward. A senior U.S. official familiar with Japanese nuclear strategy said the six-month figure for a country with Japan’s advanced nuclear engineering infrastructure was not out of the ballpark, and no expert gave an estimate of more than two years. In fact, many of Japan’s conservative politicians have long supported Japan’s nuclear power program because of its military potential. “</w:t>
      </w:r>
      <w:r w:rsidRPr="00744C62">
        <w:rPr>
          <w:rFonts w:cs="Arial"/>
          <w:color w:val="000000"/>
          <w:u w:val="single"/>
        </w:rPr>
        <w:t>The hawks love nuclear weapons, so they like the nuclear power program as the best they can d</w:t>
      </w:r>
      <w:r w:rsidRPr="00744C62">
        <w:rPr>
          <w:rFonts w:cs="Arial"/>
          <w:color w:val="000000"/>
          <w:sz w:val="10"/>
        </w:rPr>
        <w:t xml:space="preserve">o,” said Jeffrey Lewis, director of the East Asia Non-Proliferation Program at the Monterey Institute of International Studies in California. “They don’t want to give up the idea they have, to use it as a deterrent.” Many experts now see statements by Japanese politicians about the potential military use of the nation’s nuclear stores as part of the “bomb in the basement” strategy, at least as much about celebrating Japan’s abilities and keeping its neighbors guessing as actually building weapons. But pressure has been growing on Japan to dump some of the trappings of its deterrent regardless. The U.S. wants Japan to return 331 kilos of weapons grade plutonium – enough for between 40 and 50 weapons – that it supplied during the Cold War. Japan and the U.S. are expected to sign a deal for the return at a nuclear security summit next week in the Netherlands. Yet </w:t>
      </w:r>
      <w:r w:rsidRPr="00744C62">
        <w:rPr>
          <w:rFonts w:cs="Arial"/>
          <w:color w:val="000000"/>
          <w:u w:val="single"/>
        </w:rPr>
        <w:t>Japan is sending mixed signals. It also has plans to open a new fast-breeder plutonium reactor in Rokkasho in October</w:t>
      </w:r>
      <w:r w:rsidRPr="00744C62">
        <w:rPr>
          <w:rFonts w:cs="Arial"/>
          <w:color w:val="000000"/>
          <w:sz w:val="10"/>
        </w:rPr>
        <w:t xml:space="preserve">. The reactor would be able to produce 8 tons of plutonium a year, or enough for 1,000 Nagasaki-sized weapons. </w:t>
      </w:r>
      <w:r w:rsidRPr="00744C62">
        <w:rPr>
          <w:rFonts w:cs="Arial"/>
          <w:color w:val="000000"/>
          <w:u w:val="single"/>
        </w:rPr>
        <w:t>China seems to take the basement bomb seriously. It</w:t>
      </w:r>
      <w:r w:rsidRPr="00744C62">
        <w:rPr>
          <w:rFonts w:cs="Arial"/>
          <w:color w:val="000000"/>
          <w:sz w:val="10"/>
        </w:rPr>
        <w:t xml:space="preserve"> has taken advantage of the publicity over the pending return of the 331 kilos to ask that Japan dispose of its larger stockpile of plutonium, and keep the new Rokkasho plant off-line. Chinese officials have argued that Rokkasho was launched when Japan had ambitious plans to use plutonium as fuel for a whole new generation of reactors, but that those plans are on hold post-Fukushima and the plutonium no longer has a peacetime use. In February, </w:t>
      </w:r>
      <w:r w:rsidRPr="00744C62">
        <w:rPr>
          <w:rFonts w:cs="Arial"/>
          <w:color w:val="000000"/>
          <w:u w:val="single"/>
        </w:rPr>
        <w:t xml:space="preserve">the official Chinese news agency Xinhua published a commentary that said if a country "hoards far more nuclear materials than it needs, including a massive amount of weapons grade plutonium, the world has good reason to ask why." </w:t>
      </w:r>
      <w:r w:rsidRPr="00744C62">
        <w:rPr>
          <w:rFonts w:cs="Arial"/>
          <w:color w:val="000000"/>
          <w:sz w:val="10"/>
        </w:rPr>
        <w:t>Steve Fetter, formerly the Obama White House’s assistant director of the Office of Science and Technology Policy, thinks China's concerns are not purely political. "I've had private discussions with China in which they ask, 'Why does Japan have all this plutonium that they have no possible use for?' I say they made have made a mistake and are left with a huge stockpile," said Fetter, now a professor at the University of Maryland. "But</w:t>
      </w:r>
      <w:r w:rsidRPr="00744C62">
        <w:rPr>
          <w:rFonts w:cs="Arial"/>
          <w:color w:val="000000"/>
          <w:u w:val="single"/>
        </w:rPr>
        <w:t xml:space="preserve"> if you were distrustful, then you see it through a different lens." </w:t>
      </w:r>
      <w:r w:rsidRPr="00744C62">
        <w:rPr>
          <w:rFonts w:cs="Arial"/>
          <w:color w:val="000000"/>
          <w:sz w:val="10"/>
        </w:rPr>
        <w:t xml:space="preserve">For at least four or five years, said Leonard Spector, deputy director of the Center for Non-Proliferation Studies in Monterey, </w:t>
      </w:r>
      <w:r w:rsidRPr="00744C62">
        <w:rPr>
          <w:rFonts w:cs="Arial"/>
          <w:color w:val="000000"/>
          <w:u w:val="single"/>
        </w:rPr>
        <w:t>the Japanese plutonium stockpile has been mentioned as a threat in Chinese defense white papers. Japan, of course, has its own security concerns with China</w:t>
      </w:r>
      <w:r w:rsidRPr="00744C62">
        <w:rPr>
          <w:rFonts w:cs="Arial"/>
          <w:color w:val="000000"/>
          <w:sz w:val="10"/>
        </w:rPr>
        <w:t xml:space="preserve"> and North Korea. North Korea's nuclear weapons program is a direct threat to Japan. Some of its Nodong missiles, with a range capability of hitting anywhere in Japan, are believed to be nuclear-armed. "Nodong is a Japan weapon," said Spector. T</w:t>
      </w:r>
      <w:r w:rsidRPr="00744C62">
        <w:rPr>
          <w:rFonts w:cs="Arial"/>
          <w:color w:val="000000"/>
          <w:u w:val="single"/>
        </w:rPr>
        <w:t xml:space="preserve">here have been confrontations between China and Japan over small islands north of Taiwan. The dispute has recently escalated. In October, state-controlled media in China warned "a war looms following Japan's radical provocation," Tokyo's threat to shoot down Chinese drones. </w:t>
      </w:r>
      <w:r w:rsidRPr="00744C62">
        <w:rPr>
          <w:rFonts w:cs="Arial"/>
          <w:color w:val="000000"/>
          <w:sz w:val="10"/>
        </w:rPr>
        <w:t xml:space="preserve">Most experts agree that </w:t>
      </w:r>
      <w:r w:rsidRPr="00744C62">
        <w:rPr>
          <w:rFonts w:cs="Arial"/>
          <w:color w:val="000000"/>
          <w:u w:val="single"/>
        </w:rPr>
        <w:t>China is the greater threat</w:t>
      </w:r>
      <w:r w:rsidRPr="00744C62">
        <w:rPr>
          <w:rFonts w:cs="Arial"/>
          <w:color w:val="000000"/>
          <w:sz w:val="10"/>
        </w:rPr>
        <w:t xml:space="preserve">, because as one expert said, "If North Korea attacked Japan, the U.S. would flatten it"-- and thus </w:t>
      </w:r>
      <w:r w:rsidRPr="00744C62">
        <w:rPr>
          <w:rFonts w:cs="Arial"/>
          <w:color w:val="000000"/>
          <w:u w:val="single"/>
        </w:rPr>
        <w:t>China is the country Japanese officials, particularly the right, want to impress with their minimal deterrence.</w:t>
      </w:r>
      <w:r w:rsidRPr="00744C62">
        <w:rPr>
          <w:rFonts w:cs="Arial"/>
          <w:color w:val="000000"/>
          <w:sz w:val="10"/>
        </w:rPr>
        <w:t xml:space="preserve"> But experts also note that another nation in the region seems to have been impressed by the Japanese “bomb in the basement” strategy, not as a threat but as a model. There are fears that if </w:t>
      </w:r>
      <w:r w:rsidRPr="00744C62">
        <w:rPr>
          <w:rFonts w:cs="Arial"/>
          <w:color w:val="000000"/>
          <w:u w:val="single"/>
        </w:rPr>
        <w:t>Japan opens the Rakkosho plant, it will encourage South Korea to go the same route as its neighbor</w:t>
      </w:r>
      <w:r w:rsidRPr="00744C62">
        <w:rPr>
          <w:rFonts w:cs="Arial"/>
          <w:color w:val="000000"/>
          <w:sz w:val="10"/>
        </w:rPr>
        <w:t xml:space="preserve">. The U.S. and South Korea have been negotiating a new civilian nuclear cooperation pact. The South wants to reprocess plutonium, but the U.S. is resisting providing cooperation or U.S. nuclear materials. Jeffrey Lewis believes that the South Koreans want to emulate Japan, and says there is a “bigger bomb constituency in South Korea , about 10 to 20 percent [of the population],” than in Japan. "The least of my concerns is that Japan would get a nuclear weapon," said Fetter. "But </w:t>
      </w:r>
      <w:r w:rsidRPr="00744C62">
        <w:rPr>
          <w:rFonts w:cs="Arial"/>
          <w:color w:val="000000"/>
          <w:u w:val="single"/>
        </w:rPr>
        <w:t>China and South Korea will use this as an excuse</w:t>
      </w:r>
      <w:r w:rsidRPr="00744C62">
        <w:rPr>
          <w:rFonts w:cs="Arial"/>
          <w:color w:val="000000"/>
          <w:sz w:val="10"/>
        </w:rPr>
        <w:t>, each in their own way." And, in fact, not everyone believes that Japan COULD go all the way. Jacques Hymans, a professor of international relations at the University of Southern California, believes the process would be thwarted by what he calls "veto players," that is, government officials who would resist a secret program and reveal it before it reached fruition. He wrote recently that Japan has more levels of nuclear bureaucracy than it once had, as well as more potential “veto players” inside that bureaucracy because of Fukushima. He said that any attempt to make a bomb would be "swamped by the intrusion of other powerful actors with very different motivations." Still, even without a bomb, Japan has achieved a level of nuclear deterrence without building a bomb and suffering sanctions. That may be a more impressive achievement than actually building a bomb.</w:t>
      </w:r>
      <w:r w:rsidRPr="00744C62">
        <w:rPr>
          <w:rFonts w:cs="Arial"/>
          <w:sz w:val="10"/>
        </w:rPr>
        <w:t xml:space="preserve"> </w:t>
      </w:r>
    </w:p>
    <w:p w:rsidR="00FD7ECF" w:rsidRPr="00744C62" w:rsidRDefault="00FD7ECF" w:rsidP="00FD7ECF">
      <w:pPr>
        <w:pStyle w:val="Heading4"/>
        <w:rPr>
          <w:rFonts w:cs="Arial"/>
        </w:rPr>
      </w:pPr>
      <w:r w:rsidRPr="00744C62">
        <w:rPr>
          <w:rFonts w:cs="Arial"/>
        </w:rPr>
        <w:t xml:space="preserve">Japanese proliferation scares China into nuclear use </w:t>
      </w:r>
    </w:p>
    <w:p w:rsidR="00FD7ECF" w:rsidRPr="00744C62" w:rsidRDefault="00FD7ECF" w:rsidP="00FD7ECF">
      <w:pPr>
        <w:pStyle w:val="NormalWeb"/>
        <w:spacing w:before="0" w:beforeAutospacing="0" w:after="160" w:afterAutospacing="0"/>
        <w:rPr>
          <w:rFonts w:ascii="Georgia" w:hAnsi="Georgia" w:cs="Arial"/>
        </w:rPr>
      </w:pPr>
      <w:r w:rsidRPr="00744C62">
        <w:rPr>
          <w:rStyle w:val="Style13ptBold"/>
          <w:rFonts w:ascii="Georgia" w:hAnsi="Georgia" w:cs="Arial"/>
        </w:rPr>
        <w:t>Mizokami 15</w:t>
      </w:r>
      <w:r w:rsidRPr="00744C62">
        <w:rPr>
          <w:rFonts w:ascii="Georgia" w:hAnsi="Georgia" w:cs="Arial"/>
          <w:color w:val="000000"/>
          <w:sz w:val="22"/>
        </w:rPr>
        <w:t xml:space="preserve"> – freelance writer on defense and security issues for the Diplomat, Foreign Policy, the National Interest, founder of Japan Security Watch and Asia Security Watch (Kyle, China’s Ultimate Nightmare: Japan Armed with Nuclear Weapons, The National Interest, October 31</w:t>
      </w:r>
      <w:r w:rsidRPr="00744C62">
        <w:rPr>
          <w:rFonts w:ascii="Georgia" w:hAnsi="Georgia" w:cs="Arial"/>
          <w:color w:val="000000"/>
          <w:sz w:val="13"/>
          <w:szCs w:val="13"/>
          <w:vertAlign w:val="superscript"/>
        </w:rPr>
        <w:t>st</w:t>
      </w:r>
      <w:r w:rsidRPr="00744C62">
        <w:rPr>
          <w:rFonts w:ascii="Georgia" w:hAnsi="Georgia" w:cs="Arial"/>
          <w:color w:val="000000"/>
          <w:sz w:val="22"/>
        </w:rPr>
        <w:t>, 2015, http://nationalinterest.org/feature/china%E2%80%99s-ultimate-nightmare-japan-armed-nuclear-weapons-14214?page=show)//SJ</w:t>
      </w:r>
    </w:p>
    <w:p w:rsidR="00FD7ECF" w:rsidRPr="00744C62" w:rsidRDefault="00FD7ECF" w:rsidP="00FD7ECF">
      <w:pPr>
        <w:pStyle w:val="NormalWeb"/>
        <w:spacing w:before="0" w:beforeAutospacing="0" w:after="160" w:afterAutospacing="0"/>
        <w:rPr>
          <w:rFonts w:ascii="Georgia" w:hAnsi="Georgia" w:cs="Arial"/>
          <w:color w:val="000000"/>
          <w:sz w:val="22"/>
          <w:u w:val="single"/>
        </w:rPr>
      </w:pPr>
      <w:r w:rsidRPr="00744C62">
        <w:rPr>
          <w:rFonts w:ascii="Georgia" w:hAnsi="Georgia" w:cs="Arial"/>
          <w:color w:val="000000"/>
          <w:sz w:val="22"/>
          <w:u w:val="single"/>
        </w:rPr>
        <w:t>It is perhaps China’s greatest nightmare: a nuclear-armed Japan.</w:t>
      </w:r>
      <w:r w:rsidRPr="00744C62">
        <w:rPr>
          <w:rFonts w:ascii="Georgia" w:hAnsi="Georgia" w:cs="Arial"/>
          <w:color w:val="000000"/>
          <w:sz w:val="10"/>
        </w:rPr>
        <w:t xml:space="preserve"> Permanently anchored off the Asian mainland, bristling with nuclear weapons, a </w:t>
      </w:r>
      <w:r w:rsidRPr="00744C62">
        <w:rPr>
          <w:rFonts w:ascii="Georgia" w:hAnsi="Georgia" w:cs="Arial"/>
          <w:color w:val="000000"/>
          <w:sz w:val="22"/>
          <w:u w:val="single"/>
        </w:rPr>
        <w:t>nuclear Japan would make China’s security situation much more complex than it is now, and force China to revise both its nuclear doctrine and increase its nuclear arsenal.</w:t>
      </w:r>
      <w:r w:rsidRPr="00744C62">
        <w:rPr>
          <w:rFonts w:ascii="Georgia" w:hAnsi="Georgia" w:cs="Arial"/>
          <w:sz w:val="10"/>
        </w:rPr>
        <w:t xml:space="preserve"> </w:t>
      </w:r>
      <w:r w:rsidRPr="00744C62">
        <w:rPr>
          <w:rFonts w:ascii="Georgia" w:hAnsi="Georgia" w:cs="Arial"/>
          <w:color w:val="000000"/>
          <w:sz w:val="10"/>
        </w:rPr>
        <w:t xml:space="preserve">To be perfectly clear, Japan has no intention of building nuclear weapons. In fact, it has a strong aversion to nukes, having been the only country to actually be on the receiving end of a nuclear strike on its cities. </w:t>
      </w:r>
      <w:r w:rsidRPr="00744C62">
        <w:rPr>
          <w:rFonts w:ascii="Georgia" w:hAnsi="Georgia" w:cs="Arial"/>
          <w:color w:val="000000"/>
          <w:sz w:val="22"/>
          <w:u w:val="single"/>
        </w:rPr>
        <w:t>Japan’s strategic situation would have to grow very dire for it to undertake such a drastic and expensive option.</w:t>
      </w:r>
      <w:r w:rsidRPr="00744C62">
        <w:rPr>
          <w:rFonts w:ascii="Georgia" w:hAnsi="Georgia" w:cs="Arial"/>
          <w:sz w:val="10"/>
        </w:rPr>
        <w:t xml:space="preserve"> </w:t>
      </w:r>
      <w:r w:rsidRPr="00744C62">
        <w:rPr>
          <w:rFonts w:ascii="Georgia" w:hAnsi="Georgia" w:cs="Arial"/>
          <w:color w:val="000000"/>
          <w:sz w:val="10"/>
        </w:rPr>
        <w:t xml:space="preserve">At the same time, </w:t>
      </w:r>
      <w:r w:rsidRPr="00744C62">
        <w:rPr>
          <w:rFonts w:ascii="Georgia" w:hAnsi="Georgia" w:cs="Arial"/>
          <w:color w:val="000000"/>
          <w:sz w:val="22"/>
          <w:u w:val="single"/>
        </w:rPr>
        <w:t>China has no interest in provoking Japan into building them.</w:t>
      </w:r>
      <w:r w:rsidRPr="00744C62">
        <w:rPr>
          <w:rFonts w:ascii="Georgia" w:hAnsi="Georgia" w:cs="Arial"/>
          <w:color w:val="000000"/>
          <w:sz w:val="10"/>
        </w:rPr>
        <w:t xml:space="preserve"> China’s nuclear “no first use” policy is in part aimed at reassuring Japan that, unless it were attacked first with nuclear weapons, it will not use them in wartime. Japan has no nukes, therefore, if China holds to its word, Japan should be reassured. “If” and “should” being the operative words here.</w:t>
      </w:r>
      <w:r w:rsidRPr="00744C62">
        <w:rPr>
          <w:rFonts w:ascii="Georgia" w:hAnsi="Georgia" w:cs="Arial"/>
          <w:sz w:val="10"/>
        </w:rPr>
        <w:t xml:space="preserve"> </w:t>
      </w:r>
      <w:r w:rsidRPr="00744C62">
        <w:rPr>
          <w:rFonts w:ascii="Georgia" w:hAnsi="Georgia" w:cs="Arial"/>
          <w:color w:val="000000"/>
          <w:sz w:val="10"/>
        </w:rPr>
        <w:t xml:space="preserve">Still, it’s an interesting proposition. Nuclear phobias and the lack of a pressing need aside, </w:t>
      </w:r>
      <w:r w:rsidRPr="00744C62">
        <w:rPr>
          <w:rFonts w:ascii="Georgia" w:hAnsi="Georgia" w:cs="Arial"/>
          <w:color w:val="000000"/>
          <w:sz w:val="22"/>
          <w:u w:val="single"/>
        </w:rPr>
        <w:t>there’s certainly no reason why Japan, the third largest economy in the world, couldn’t build nukes</w:t>
      </w:r>
      <w:r w:rsidRPr="00744C62">
        <w:rPr>
          <w:rFonts w:ascii="Georgia" w:hAnsi="Georgia" w:cs="Arial"/>
          <w:color w:val="000000"/>
          <w:sz w:val="10"/>
        </w:rPr>
        <w:t>.</w:t>
      </w:r>
      <w:r w:rsidRPr="00744C62">
        <w:rPr>
          <w:rFonts w:ascii="Georgia" w:hAnsi="Georgia" w:cs="Arial"/>
          <w:sz w:val="10"/>
        </w:rPr>
        <w:t xml:space="preserve"> </w:t>
      </w:r>
      <w:r w:rsidRPr="00744C62">
        <w:rPr>
          <w:rFonts w:ascii="Georgia" w:hAnsi="Georgia" w:cs="Arial"/>
          <w:color w:val="000000"/>
          <w:sz w:val="10"/>
        </w:rPr>
        <w:t xml:space="preserve">What would a Japanese nuclear deterrent look like? Let’s examine the traditional nuclear triad of land-based ballistic missiles, strategic bombers and ballistic missile submarines and each leg of the triad’s suitability for Japan’s circumstance. For the sake of argument, let’s say </w:t>
      </w:r>
      <w:r w:rsidRPr="00744C62">
        <w:rPr>
          <w:rFonts w:ascii="Georgia" w:hAnsi="Georgia" w:cs="Arial"/>
          <w:color w:val="000000"/>
          <w:sz w:val="22"/>
          <w:u w:val="single"/>
        </w:rPr>
        <w:t>Japan can</w:t>
      </w:r>
      <w:r w:rsidRPr="00744C62">
        <w:rPr>
          <w:rFonts w:ascii="Georgia" w:hAnsi="Georgia" w:cs="Arial"/>
          <w:color w:val="000000"/>
          <w:sz w:val="10"/>
        </w:rPr>
        <w:t xml:space="preserve"> choose just one leg to invest in.</w:t>
      </w:r>
      <w:r w:rsidRPr="00744C62">
        <w:rPr>
          <w:rFonts w:ascii="Georgia" w:hAnsi="Georgia" w:cs="Arial"/>
          <w:sz w:val="10"/>
        </w:rPr>
        <w:t xml:space="preserve"> </w:t>
      </w:r>
      <w:r w:rsidRPr="00744C62">
        <w:rPr>
          <w:rFonts w:ascii="Georgia" w:hAnsi="Georgia" w:cs="Arial"/>
          <w:color w:val="000000"/>
          <w:sz w:val="10"/>
        </w:rPr>
        <w:t xml:space="preserve">We’ll also </w:t>
      </w:r>
      <w:r w:rsidRPr="00744C62">
        <w:rPr>
          <w:rFonts w:ascii="Georgia" w:hAnsi="Georgia" w:cs="Arial"/>
          <w:color w:val="000000"/>
          <w:sz w:val="22"/>
          <w:u w:val="single"/>
        </w:rPr>
        <w:t xml:space="preserve">set the number of nukes at roughly 300. Japan’s high population density would mean that the destruction of just a handful of cities could kill or injure the majority of the country’s civilian population. </w:t>
      </w:r>
      <w:r w:rsidRPr="00744C62">
        <w:rPr>
          <w:rFonts w:ascii="Georgia" w:hAnsi="Georgia" w:cs="Arial"/>
          <w:color w:val="000000"/>
          <w:sz w:val="10"/>
        </w:rPr>
        <w:t xml:space="preserve">Against an adversary such as Russia or China, </w:t>
      </w:r>
      <w:r w:rsidRPr="00744C62">
        <w:rPr>
          <w:rFonts w:ascii="Georgia" w:hAnsi="Georgia" w:cs="Arial"/>
          <w:color w:val="000000"/>
          <w:sz w:val="22"/>
          <w:u w:val="single"/>
        </w:rPr>
        <w:t>Japan must be able to inflict similar losses</w:t>
      </w:r>
      <w:r w:rsidRPr="00744C62">
        <w:rPr>
          <w:rFonts w:ascii="Georgia" w:hAnsi="Georgia" w:cs="Arial"/>
          <w:color w:val="000000"/>
          <w:sz w:val="10"/>
        </w:rPr>
        <w:t>.</w:t>
      </w:r>
      <w:r w:rsidRPr="00744C62">
        <w:rPr>
          <w:rFonts w:ascii="Georgia" w:hAnsi="Georgia" w:cs="Arial"/>
          <w:sz w:val="10"/>
        </w:rPr>
        <w:t xml:space="preserve"> </w:t>
      </w:r>
      <w:r w:rsidRPr="00744C62">
        <w:rPr>
          <w:rFonts w:ascii="Georgia" w:hAnsi="Georgia" w:cs="Arial"/>
          <w:color w:val="000000"/>
          <w:sz w:val="22"/>
          <w:u w:val="single"/>
        </w:rPr>
        <w:t xml:space="preserve">Japan could invest in a small arsenal of land-based missiles, each carrying one or more nuclear warheads. </w:t>
      </w:r>
      <w:r w:rsidRPr="00744C62">
        <w:rPr>
          <w:rFonts w:ascii="Georgia" w:hAnsi="Georgia" w:cs="Arial"/>
          <w:color w:val="000000"/>
          <w:sz w:val="10"/>
        </w:rPr>
        <w:t xml:space="preserve">The missiles could be stationed in hardened silos, like the </w:t>
      </w:r>
      <w:hyperlink r:id="rId70" w:history="1">
        <w:r w:rsidRPr="00744C62">
          <w:rPr>
            <w:rStyle w:val="Hyperlink"/>
            <w:rFonts w:ascii="Georgia" w:hAnsi="Georgia" w:cs="Arial"/>
            <w:color w:val="000000"/>
            <w:sz w:val="10"/>
          </w:rPr>
          <w:t>American Minuteman III</w:t>
        </w:r>
      </w:hyperlink>
      <w:r w:rsidRPr="00744C62">
        <w:rPr>
          <w:rFonts w:ascii="Georgia" w:hAnsi="Georgia" w:cs="Arial"/>
          <w:color w:val="000000"/>
          <w:sz w:val="10"/>
        </w:rPr>
        <w:t xml:space="preserve">, or on mobile launchers like the </w:t>
      </w:r>
      <w:hyperlink r:id="rId71" w:history="1">
        <w:r w:rsidRPr="00744C62">
          <w:rPr>
            <w:rStyle w:val="Hyperlink"/>
            <w:rFonts w:ascii="Georgia" w:hAnsi="Georgia" w:cs="Arial"/>
            <w:color w:val="000000"/>
            <w:sz w:val="10"/>
          </w:rPr>
          <w:t>Russian RS-24 Yars</w:t>
        </w:r>
      </w:hyperlink>
      <w:r w:rsidRPr="00744C62">
        <w:rPr>
          <w:rFonts w:ascii="Georgia" w:hAnsi="Georgia" w:cs="Arial"/>
          <w:color w:val="000000"/>
          <w:sz w:val="10"/>
        </w:rPr>
        <w:t xml:space="preserve">. A Japanese ICBM would be smaller, not needing the range and fuel to reach North America. </w:t>
      </w:r>
      <w:r w:rsidRPr="00744C62">
        <w:rPr>
          <w:rFonts w:ascii="Georgia" w:hAnsi="Georgia" w:cs="Arial"/>
          <w:color w:val="000000"/>
          <w:sz w:val="22"/>
          <w:u w:val="single"/>
        </w:rPr>
        <w:t>The ability to reach all of China, European Russia and the Middle East would be sufficient.</w:t>
      </w:r>
      <w:r w:rsidRPr="00744C62">
        <w:rPr>
          <w:rFonts w:ascii="Georgia" w:hAnsi="Georgia" w:cs="Arial"/>
          <w:sz w:val="10"/>
        </w:rPr>
        <w:t xml:space="preserve"> </w:t>
      </w:r>
      <w:r w:rsidRPr="00744C62">
        <w:rPr>
          <w:rFonts w:ascii="Georgia" w:hAnsi="Georgia" w:cs="Arial"/>
          <w:color w:val="000000"/>
          <w:sz w:val="10"/>
        </w:rPr>
        <w:t>Eventually, Japan might settle on a force of 100 intermediate-range ballistic missiles, each equipped with three 100 kiloton warheads. The missiles could be based in hardened silos in eastern Hokkaido, Japan’s northernmost island, or moved around on mobile launchers.</w:t>
      </w:r>
      <w:r w:rsidRPr="00744C62">
        <w:rPr>
          <w:rFonts w:ascii="Georgia" w:hAnsi="Georgia" w:cs="Arial"/>
          <w:sz w:val="10"/>
        </w:rPr>
        <w:t xml:space="preserve"> </w:t>
      </w:r>
      <w:r w:rsidRPr="00744C62">
        <w:rPr>
          <w:rFonts w:ascii="Georgia" w:hAnsi="Georgia" w:cs="Arial"/>
          <w:color w:val="000000"/>
          <w:sz w:val="10"/>
        </w:rPr>
        <w:t>This is the least survivable of the three ideas. Japan’s close proximity to China means that in the event of a nuclear attack from the latter it would need to have a “launch on warning” doctrine to ensure the missiles survived. That would considerably increase the possibility of accidental nuclear war, as a hardware or software malfunction in Japan’s early warning system could be incorrectly interpreted as an attack.</w:t>
      </w:r>
      <w:r w:rsidRPr="00744C62">
        <w:rPr>
          <w:rFonts w:ascii="Georgia" w:hAnsi="Georgia" w:cs="Arial"/>
          <w:sz w:val="10"/>
        </w:rPr>
        <w:t xml:space="preserve"> </w:t>
      </w:r>
      <w:r w:rsidRPr="00744C62">
        <w:rPr>
          <w:rFonts w:ascii="Georgia" w:hAnsi="Georgia" w:cs="Arial"/>
          <w:color w:val="000000"/>
          <w:sz w:val="10"/>
        </w:rPr>
        <w:t>Geography makes land basing even less attractive. Japan’s high population density makes it impossible to find a location for 100 missile silos that would not would invite terrible collateral damage in the event of attack. Even basing them in remote places like the northern Island of Hokkaido would incur needless risk. Mobile launchers would be far too large and heavy to travel Japan’s road network, unless a separate track were built somewhere. Even that would make their positioning more predictable.</w:t>
      </w:r>
      <w:r w:rsidRPr="00744C62">
        <w:rPr>
          <w:rFonts w:ascii="Georgia" w:hAnsi="Georgia" w:cs="Arial"/>
          <w:sz w:val="10"/>
        </w:rPr>
        <w:t xml:space="preserve"> </w:t>
      </w:r>
      <w:r w:rsidRPr="00744C62">
        <w:rPr>
          <w:rFonts w:ascii="Georgia" w:hAnsi="Georgia" w:cs="Arial"/>
          <w:color w:val="000000"/>
          <w:sz w:val="10"/>
        </w:rPr>
        <w:t>Another option might be to exploit Japan’s extensive rail network.</w:t>
      </w:r>
      <w:r w:rsidRPr="00744C62">
        <w:rPr>
          <w:rFonts w:ascii="Georgia" w:hAnsi="Georgia" w:cs="Arial"/>
          <w:sz w:val="10"/>
        </w:rPr>
        <w:t xml:space="preserve"> </w:t>
      </w:r>
      <w:r w:rsidRPr="00744C62">
        <w:rPr>
          <w:rFonts w:ascii="Georgia" w:hAnsi="Georgia" w:cs="Arial"/>
          <w:color w:val="000000"/>
          <w:sz w:val="22"/>
          <w:u w:val="single"/>
        </w:rPr>
        <w:t>Japan could build a wing of stealthy bombers to deliver cruise missiles and nuclear gravity bombs</w:t>
      </w:r>
      <w:r w:rsidRPr="00744C62">
        <w:rPr>
          <w:rFonts w:ascii="Georgia" w:hAnsi="Georgia" w:cs="Arial"/>
          <w:color w:val="000000"/>
          <w:sz w:val="10"/>
        </w:rPr>
        <w:t xml:space="preserve">. </w:t>
      </w:r>
      <w:r w:rsidRPr="00744C62">
        <w:rPr>
          <w:rFonts w:ascii="Georgia" w:hAnsi="Georgia" w:cs="Arial"/>
          <w:color w:val="000000"/>
          <w:sz w:val="22"/>
          <w:u w:val="single"/>
        </w:rPr>
        <w:t xml:space="preserve">Such an aircraft could </w:t>
      </w:r>
      <w:r w:rsidRPr="00744C62">
        <w:rPr>
          <w:rFonts w:ascii="Georgia" w:hAnsi="Georgia" w:cs="Arial"/>
          <w:color w:val="000000"/>
          <w:sz w:val="10"/>
        </w:rPr>
        <w:t xml:space="preserve">fly nuclear penetration missions against adversaries, </w:t>
      </w:r>
      <w:r w:rsidRPr="00744C62">
        <w:rPr>
          <w:rFonts w:ascii="Georgia" w:hAnsi="Georgia" w:cs="Arial"/>
          <w:color w:val="000000"/>
          <w:sz w:val="22"/>
          <w:u w:val="single"/>
        </w:rPr>
        <w:t>knock</w:t>
      </w:r>
      <w:r w:rsidRPr="00744C62">
        <w:rPr>
          <w:rFonts w:ascii="Georgia" w:hAnsi="Georgia" w:cs="Arial"/>
          <w:color w:val="000000"/>
          <w:sz w:val="10"/>
        </w:rPr>
        <w:t xml:space="preserve">ing </w:t>
      </w:r>
      <w:r w:rsidRPr="00744C62">
        <w:rPr>
          <w:rFonts w:ascii="Georgia" w:hAnsi="Georgia" w:cs="Arial"/>
          <w:color w:val="000000"/>
          <w:sz w:val="22"/>
          <w:u w:val="single"/>
        </w:rPr>
        <w:t>out enemy nuclear weapons, command and control and other counterforce targets</w:t>
      </w:r>
      <w:r w:rsidRPr="00744C62">
        <w:rPr>
          <w:rFonts w:ascii="Georgia" w:hAnsi="Georgia" w:cs="Arial"/>
          <w:color w:val="000000"/>
          <w:sz w:val="10"/>
        </w:rPr>
        <w:t>. Nuclear bombers would give Japanese strategic warfare planners the flexibility to go after multiple targets or change the targets in mid-flight. Nuclear bombers can be recalled at any point in the mission.</w:t>
      </w:r>
      <w:r w:rsidRPr="00744C62">
        <w:rPr>
          <w:rFonts w:ascii="Georgia" w:hAnsi="Georgia" w:cs="Arial"/>
          <w:sz w:val="10"/>
        </w:rPr>
        <w:t xml:space="preserve"> </w:t>
      </w:r>
      <w:r w:rsidRPr="00744C62">
        <w:rPr>
          <w:rFonts w:ascii="Georgia" w:hAnsi="Georgia" w:cs="Arial"/>
          <w:color w:val="000000"/>
          <w:sz w:val="10"/>
        </w:rPr>
        <w:t xml:space="preserve">A bomber scheme could involve three squadrons of twenty-four bombers each, for a total of seventy-two jets, each the size of an </w:t>
      </w:r>
      <w:hyperlink r:id="rId72" w:history="1">
        <w:r w:rsidRPr="00744C62">
          <w:rPr>
            <w:rStyle w:val="Hyperlink"/>
            <w:rFonts w:ascii="Georgia" w:hAnsi="Georgia" w:cs="Arial"/>
            <w:color w:val="000000"/>
            <w:sz w:val="10"/>
          </w:rPr>
          <w:t xml:space="preserve">FB-111 </w:t>
        </w:r>
      </w:hyperlink>
      <w:r w:rsidRPr="00744C62">
        <w:rPr>
          <w:rFonts w:ascii="Georgia" w:hAnsi="Georgia" w:cs="Arial"/>
          <w:color w:val="000000"/>
          <w:sz w:val="10"/>
        </w:rPr>
        <w:t>strike aircraft. Each bomber would carry four short-range attack missiles, each with a 100 kiloton yield, for a total of 288 nuclear weapons.</w:t>
      </w:r>
      <w:r w:rsidRPr="00744C62">
        <w:rPr>
          <w:rFonts w:ascii="Georgia" w:hAnsi="Georgia" w:cs="Arial"/>
          <w:sz w:val="10"/>
        </w:rPr>
        <w:t xml:space="preserve"> </w:t>
      </w:r>
      <w:r w:rsidRPr="00744C62">
        <w:rPr>
          <w:rFonts w:ascii="Georgia" w:hAnsi="Georgia" w:cs="Arial"/>
          <w:color w:val="000000"/>
          <w:sz w:val="10"/>
        </w:rPr>
        <w:t>Geography also makes strategic bombers unlikely. A lightning attack against Japan’s bomber bases could wipe out the entire force on the ground before they are given the order to scramble. If tankers are necessary for the bombers to reach their targets, the destruction of the Japanese tanker force would make the bombers irrelevant. Furthermore, advances in air defense technology could make the bombers dangerously vulnerable.</w:t>
      </w:r>
      <w:r w:rsidRPr="00744C62">
        <w:rPr>
          <w:rFonts w:ascii="Georgia" w:hAnsi="Georgia" w:cs="Arial"/>
          <w:sz w:val="10"/>
        </w:rPr>
        <w:t xml:space="preserve"> </w:t>
      </w:r>
      <w:r w:rsidRPr="00744C62">
        <w:rPr>
          <w:rFonts w:ascii="Georgia" w:hAnsi="Georgia" w:cs="Arial"/>
          <w:color w:val="000000"/>
          <w:sz w:val="10"/>
        </w:rPr>
        <w:t>Japan could, like the U.S. Air Force’s Strategic Air Command of old, maintain a force of bombers permanently in the air, but that would be expensive and require enough bombers in the air (and aerial tankers) at any one time inflict a punishing blow. The cost and complexity of standing up and maintaining such a force would be prohibitive.</w:t>
      </w:r>
      <w:r w:rsidRPr="00744C62">
        <w:rPr>
          <w:rFonts w:ascii="Georgia" w:hAnsi="Georgia" w:cs="Arial"/>
          <w:sz w:val="10"/>
        </w:rPr>
        <w:t xml:space="preserve"> </w:t>
      </w:r>
      <w:r w:rsidRPr="00744C62">
        <w:rPr>
          <w:rFonts w:ascii="Georgia" w:hAnsi="Georgia" w:cs="Arial"/>
          <w:color w:val="000000"/>
          <w:sz w:val="10"/>
        </w:rPr>
        <w:t>Ballistic Missile Submarines</w:t>
      </w:r>
      <w:r w:rsidRPr="00744C62">
        <w:rPr>
          <w:rFonts w:ascii="Georgia" w:hAnsi="Georgia" w:cs="Arial"/>
          <w:sz w:val="10"/>
        </w:rPr>
        <w:t xml:space="preserve"> </w:t>
      </w:r>
      <w:r w:rsidRPr="00744C62">
        <w:rPr>
          <w:rFonts w:ascii="Georgia" w:hAnsi="Georgia" w:cs="Arial"/>
          <w:color w:val="000000"/>
          <w:sz w:val="10"/>
        </w:rPr>
        <w:t>This is the most attractive option. Ballistic missile submarines are the most survivable platform—as long as at least one were out on patrol at all times. Each Japanese “boomer” could just sail east to the Mid-Pacific to relative safety; any anti-submarine warfare ships and planes sent by Russia or China to hunt it would have to get past Japan itself.</w:t>
      </w:r>
      <w:r w:rsidRPr="00744C62">
        <w:rPr>
          <w:rFonts w:ascii="Georgia" w:hAnsi="Georgia" w:cs="Arial"/>
          <w:sz w:val="10"/>
        </w:rPr>
        <w:t xml:space="preserve"> </w:t>
      </w:r>
      <w:r w:rsidRPr="00744C62">
        <w:rPr>
          <w:rFonts w:ascii="Georgia" w:hAnsi="Georgia" w:cs="Arial"/>
          <w:color w:val="000000"/>
          <w:sz w:val="10"/>
        </w:rPr>
        <w:t>Japan could persuade the United States to share submarine, missile and warhead technology with it the way it does with the United Kingdom. Of the three basing schemes, the defensive nature of sea-based deterrent is probably the most likely the United States would agree to help with. Depending on the timeline, Japan could even end up funding certain parts of the Ohio Replacement Program—particularly the missile.</w:t>
      </w:r>
      <w:r w:rsidRPr="00744C62">
        <w:rPr>
          <w:rFonts w:ascii="Georgia" w:hAnsi="Georgia" w:cs="Arial"/>
          <w:sz w:val="10"/>
        </w:rPr>
        <w:t xml:space="preserve"> </w:t>
      </w:r>
      <w:r w:rsidRPr="00744C62">
        <w:rPr>
          <w:rFonts w:ascii="Georgia" w:hAnsi="Georgia" w:cs="Arial"/>
          <w:color w:val="000000"/>
          <w:sz w:val="10"/>
        </w:rPr>
        <w:t xml:space="preserve">In a sea-basing scheme </w:t>
      </w:r>
      <w:r w:rsidRPr="00744C62">
        <w:rPr>
          <w:rFonts w:ascii="Georgia" w:hAnsi="Georgia" w:cs="Arial"/>
          <w:color w:val="000000"/>
          <w:sz w:val="22"/>
          <w:u w:val="single"/>
        </w:rPr>
        <w:t>Japan could</w:t>
      </w:r>
      <w:r w:rsidRPr="00744C62">
        <w:rPr>
          <w:rFonts w:ascii="Georgia" w:hAnsi="Georgia" w:cs="Arial"/>
          <w:color w:val="000000"/>
          <w:sz w:val="10"/>
        </w:rPr>
        <w:t xml:space="preserve"> emulate China, France or the United Kingdom, </w:t>
      </w:r>
      <w:r w:rsidRPr="00744C62">
        <w:rPr>
          <w:rFonts w:ascii="Georgia" w:hAnsi="Georgia" w:cs="Arial"/>
          <w:color w:val="000000"/>
          <w:sz w:val="22"/>
          <w:u w:val="single"/>
        </w:rPr>
        <w:t>maintain</w:t>
      </w:r>
      <w:r w:rsidRPr="00744C62">
        <w:rPr>
          <w:rFonts w:ascii="Georgia" w:hAnsi="Georgia" w:cs="Arial"/>
          <w:color w:val="000000"/>
          <w:sz w:val="10"/>
        </w:rPr>
        <w:t xml:space="preserve">ing </w:t>
      </w:r>
      <w:r w:rsidRPr="00744C62">
        <w:rPr>
          <w:rFonts w:ascii="Georgia" w:hAnsi="Georgia" w:cs="Arial"/>
          <w:color w:val="000000"/>
          <w:sz w:val="22"/>
          <w:u w:val="single"/>
        </w:rPr>
        <w:t>a force of five ballistic missile submarines, each equipped with sixteen nuclear-tipped missiles</w:t>
      </w:r>
      <w:r w:rsidRPr="00744C62">
        <w:rPr>
          <w:rFonts w:ascii="Georgia" w:hAnsi="Georgia" w:cs="Arial"/>
          <w:color w:val="000000"/>
          <w:sz w:val="10"/>
        </w:rPr>
        <w:t>. Each missile would be equipped with four 100 kiloton warheads. The one submarine on patrol at all times would be equipped with sixty-four warheads.</w:t>
      </w:r>
      <w:r w:rsidRPr="00744C62">
        <w:rPr>
          <w:rFonts w:ascii="Georgia" w:hAnsi="Georgia" w:cs="Arial"/>
          <w:sz w:val="10"/>
        </w:rPr>
        <w:t xml:space="preserve"> </w:t>
      </w:r>
      <w:r w:rsidRPr="00744C62">
        <w:rPr>
          <w:rFonts w:ascii="Georgia" w:hAnsi="Georgia" w:cs="Arial"/>
          <w:color w:val="000000"/>
          <w:sz w:val="10"/>
        </w:rPr>
        <w:t>There are some drawbacks. Ballistic missile submarines would be more difficult to keep in contact with during a crisis. Finally, if only two out of five submarines are on patrol at any time only 128 warheads would be available.</w:t>
      </w:r>
      <w:r w:rsidRPr="00744C62">
        <w:rPr>
          <w:rFonts w:ascii="Georgia" w:hAnsi="Georgia" w:cs="Arial"/>
          <w:sz w:val="10"/>
        </w:rPr>
        <w:t xml:space="preserve"> </w:t>
      </w:r>
      <w:r w:rsidRPr="00744C62">
        <w:rPr>
          <w:rFonts w:ascii="Georgia" w:hAnsi="Georgia" w:cs="Arial"/>
          <w:color w:val="000000"/>
          <w:sz w:val="10"/>
        </w:rPr>
        <w:t xml:space="preserve">Obviously, under current circumstances, </w:t>
      </w:r>
      <w:r w:rsidRPr="00744C62">
        <w:rPr>
          <w:rFonts w:ascii="Georgia" w:hAnsi="Georgia" w:cs="Arial"/>
          <w:color w:val="000000"/>
          <w:sz w:val="22"/>
          <w:u w:val="single"/>
        </w:rPr>
        <w:t xml:space="preserve">it’s not in anyone’s interests for Japan to have nuclear weapons. </w:t>
      </w:r>
      <w:r w:rsidRPr="00744C62">
        <w:rPr>
          <w:rFonts w:ascii="Georgia" w:hAnsi="Georgia" w:cs="Arial"/>
          <w:color w:val="000000"/>
          <w:sz w:val="10"/>
        </w:rPr>
        <w:t xml:space="preserve">Still, </w:t>
      </w:r>
      <w:r w:rsidRPr="00744C62">
        <w:rPr>
          <w:rFonts w:ascii="Georgia" w:hAnsi="Georgia" w:cs="Arial"/>
          <w:color w:val="000000"/>
          <w:sz w:val="22"/>
          <w:u w:val="single"/>
        </w:rPr>
        <w:t>it must be recognized that if pushed, it could certainly do so</w:t>
      </w:r>
      <w:r w:rsidRPr="00744C62">
        <w:rPr>
          <w:rFonts w:ascii="Georgia" w:hAnsi="Georgia" w:cs="Arial"/>
          <w:color w:val="000000"/>
          <w:sz w:val="10"/>
        </w:rPr>
        <w:t xml:space="preserve">. Although a long ways off, all sides should remember that increasingly </w:t>
      </w:r>
      <w:r w:rsidRPr="00744C62">
        <w:rPr>
          <w:rFonts w:ascii="Georgia" w:hAnsi="Georgia" w:cs="Arial"/>
          <w:color w:val="000000"/>
          <w:sz w:val="22"/>
          <w:u w:val="single"/>
        </w:rPr>
        <w:t>strained relations between Japan, China, and Russia could make a bad situation much, much worse.</w:t>
      </w:r>
    </w:p>
    <w:p w:rsidR="00FD7ECF" w:rsidRPr="00744C62" w:rsidRDefault="00FD7ECF" w:rsidP="00FD7ECF">
      <w:pPr>
        <w:rPr>
          <w:rStyle w:val="Style13ptBold"/>
        </w:rPr>
      </w:pPr>
      <w:r w:rsidRPr="00744C62">
        <w:rPr>
          <w:rStyle w:val="Style13ptBold"/>
        </w:rPr>
        <w:t>The US alliance is the only thing stopping Japan from getting nuclear weapons, which would cause instability and miscalc</w:t>
      </w:r>
    </w:p>
    <w:p w:rsidR="00FD7ECF" w:rsidRPr="00744C62" w:rsidRDefault="00FD7ECF" w:rsidP="00FD7ECF">
      <w:pPr>
        <w:pStyle w:val="NormalWeb"/>
        <w:spacing w:before="0" w:beforeAutospacing="0" w:after="160" w:afterAutospacing="0"/>
        <w:rPr>
          <w:rFonts w:ascii="Georgia" w:hAnsi="Georgia" w:cs="Arial"/>
        </w:rPr>
      </w:pPr>
      <w:r w:rsidRPr="00744C62">
        <w:rPr>
          <w:rFonts w:ascii="Georgia" w:hAnsi="Georgia" w:cs="Arial"/>
          <w:color w:val="000000"/>
          <w:sz w:val="22"/>
        </w:rPr>
        <w:t xml:space="preserve">Sheila A. </w:t>
      </w:r>
      <w:r w:rsidRPr="00744C62">
        <w:rPr>
          <w:rStyle w:val="Style13ptBold"/>
          <w:rFonts w:ascii="Georgia" w:hAnsi="Georgia"/>
        </w:rPr>
        <w:t>Smith, 5-24</w:t>
      </w:r>
      <w:r w:rsidRPr="00744C62">
        <w:rPr>
          <w:rFonts w:ascii="Georgia" w:hAnsi="Georgia" w:cs="Arial"/>
          <w:color w:val="000000"/>
          <w:sz w:val="22"/>
        </w:rPr>
        <w:t xml:space="preserve">-2016, "Why Donald Trump's plan for Japan would be a nightmare for Asia," Vox, </w:t>
      </w:r>
      <w:hyperlink r:id="rId73" w:history="1">
        <w:r w:rsidRPr="00744C62">
          <w:rPr>
            <w:rStyle w:val="Hyperlink"/>
            <w:rFonts w:ascii="Georgia" w:hAnsi="Georgia" w:cs="Arial"/>
            <w:color w:val="000000"/>
            <w:sz w:val="22"/>
          </w:rPr>
          <w:t>http://www.vox.com/2016/5/24/11746966/donald-trump-japan</w:t>
        </w:r>
      </w:hyperlink>
      <w:r w:rsidRPr="00744C62">
        <w:rPr>
          <w:rFonts w:ascii="Georgia" w:hAnsi="Georgia" w:cs="Arial"/>
          <w:color w:val="000000"/>
          <w:sz w:val="22"/>
        </w:rPr>
        <w:t xml:space="preserve"> //ALB</w:t>
      </w:r>
    </w:p>
    <w:p w:rsidR="00FD7ECF" w:rsidRPr="00744C62" w:rsidRDefault="00FD7ECF" w:rsidP="00FD7ECF">
      <w:pPr>
        <w:pStyle w:val="NormalWeb"/>
        <w:spacing w:before="0" w:beforeAutospacing="0" w:after="160" w:afterAutospacing="0"/>
        <w:rPr>
          <w:rFonts w:ascii="Georgia" w:hAnsi="Georgia" w:cs="Arial"/>
          <w:sz w:val="10"/>
        </w:rPr>
      </w:pPr>
      <w:r w:rsidRPr="00744C62">
        <w:rPr>
          <w:rFonts w:ascii="Georgia" w:hAnsi="Georgia" w:cs="Arial"/>
          <w:color w:val="000000"/>
          <w:sz w:val="10"/>
        </w:rPr>
        <w:t>President Barack Obama's historic visit to Hiroshima, Japan, on May 27 to honor the memory of those killed and injured when the US dropped the atomic bomb on the city in 1945, comes, ironically, as the argument that Japan should reconsider the nuclear option has reemerged.</w:t>
      </w:r>
      <w:r w:rsidRPr="00744C62">
        <w:rPr>
          <w:rFonts w:ascii="Georgia" w:hAnsi="Georgia" w:cs="Arial"/>
          <w:sz w:val="10"/>
        </w:rPr>
        <w:t xml:space="preserve"> </w:t>
      </w:r>
      <w:r w:rsidRPr="00744C62">
        <w:rPr>
          <w:rFonts w:ascii="Georgia" w:hAnsi="Georgia" w:cs="Arial"/>
          <w:color w:val="000000"/>
          <w:sz w:val="10"/>
        </w:rPr>
        <w:t>But it is not the Japanese who are breaking the "nuclear taboo"; it is a prominent American: the Republican Party’s presumptive nominee for president.</w:t>
      </w:r>
      <w:r w:rsidRPr="00744C62">
        <w:rPr>
          <w:rFonts w:ascii="Georgia" w:hAnsi="Georgia" w:cs="Arial"/>
          <w:sz w:val="10"/>
        </w:rPr>
        <w:t xml:space="preserve"> </w:t>
      </w:r>
      <w:r w:rsidRPr="00744C62">
        <w:rPr>
          <w:rFonts w:ascii="Georgia" w:hAnsi="Georgia" w:cs="Arial"/>
          <w:color w:val="000000"/>
          <w:sz w:val="10"/>
        </w:rPr>
        <w:t xml:space="preserve">Japan has long eschewed the acquisition of nuclear weapons, choosing instead to rely on the United States to deter any potential threat from its nuclear neighbors. But </w:t>
      </w:r>
      <w:hyperlink r:id="rId74" w:history="1">
        <w:r w:rsidRPr="00744C62">
          <w:rPr>
            <w:rStyle w:val="Hyperlink"/>
            <w:rFonts w:ascii="Georgia" w:hAnsi="Georgia" w:cs="Arial"/>
            <w:color w:val="000000"/>
            <w:sz w:val="10"/>
          </w:rPr>
          <w:t>Donald Trump recently stated</w:t>
        </w:r>
      </w:hyperlink>
      <w:r w:rsidRPr="00744C62">
        <w:rPr>
          <w:rFonts w:ascii="Georgia" w:hAnsi="Georgia" w:cs="Arial"/>
          <w:color w:val="000000"/>
          <w:sz w:val="10"/>
        </w:rPr>
        <w:t xml:space="preserve"> that should he become president, he would consider ending the US commitment to Japan’s defense and encouraging it to develop its own nuclear arsenal.</w:t>
      </w:r>
      <w:r w:rsidRPr="00744C62">
        <w:rPr>
          <w:rFonts w:ascii="Georgia" w:hAnsi="Georgia" w:cs="Arial"/>
          <w:sz w:val="10"/>
        </w:rPr>
        <w:t xml:space="preserve"> </w:t>
      </w:r>
      <w:r w:rsidRPr="00744C62">
        <w:rPr>
          <w:rFonts w:ascii="Georgia" w:hAnsi="Georgia" w:cs="Arial"/>
          <w:color w:val="000000"/>
          <w:sz w:val="10"/>
        </w:rPr>
        <w:t>This is a nightmare scenario for Japan. A US decision to abandon its strategic commitment to Japan would create irreversible trauma for the only nation in the world that has experienced the use of these weapons of mass destruction.</w:t>
      </w:r>
      <w:r w:rsidRPr="00744C62">
        <w:rPr>
          <w:rFonts w:ascii="Georgia" w:hAnsi="Georgia" w:cs="Arial"/>
          <w:sz w:val="10"/>
        </w:rPr>
        <w:t xml:space="preserve"> </w:t>
      </w:r>
      <w:r w:rsidRPr="00744C62">
        <w:rPr>
          <w:rFonts w:ascii="Georgia" w:hAnsi="Georgia" w:cs="Arial"/>
          <w:color w:val="000000"/>
          <w:sz w:val="10"/>
        </w:rPr>
        <w:t>But urging Japan to "go nuclear" would change far more than just the US relationship with its longstanding ally; it would also stimulate a cascade of decisions that would profoundly alter the strategic dynamics that have maintained peace in the Asia-Pacific for generations.</w:t>
      </w:r>
      <w:r w:rsidRPr="00744C62">
        <w:rPr>
          <w:rFonts w:ascii="Georgia" w:hAnsi="Georgia" w:cs="Arial"/>
          <w:sz w:val="10"/>
        </w:rPr>
        <w:t xml:space="preserve"> </w:t>
      </w:r>
      <w:r w:rsidRPr="00744C62">
        <w:rPr>
          <w:rFonts w:ascii="Georgia" w:hAnsi="Georgia" w:cs="Arial"/>
          <w:color w:val="000000"/>
          <w:sz w:val="10"/>
        </w:rPr>
        <w:t>It could, in short, become Asia’s nightmare.</w:t>
      </w:r>
      <w:r w:rsidRPr="00744C62">
        <w:rPr>
          <w:rFonts w:ascii="Georgia" w:hAnsi="Georgia" w:cs="Arial"/>
          <w:sz w:val="10"/>
        </w:rPr>
        <w:t xml:space="preserve"> </w:t>
      </w:r>
      <w:r w:rsidRPr="00744C62">
        <w:rPr>
          <w:rFonts w:ascii="Georgia" w:hAnsi="Georgia" w:cs="Arial"/>
          <w:color w:val="000000"/>
          <w:sz w:val="10"/>
        </w:rPr>
        <w:t>Japanese have a deep aversion to nuclear weapons</w:t>
      </w:r>
      <w:r w:rsidRPr="00744C62">
        <w:rPr>
          <w:rFonts w:ascii="Georgia" w:hAnsi="Georgia" w:cs="Arial"/>
          <w:sz w:val="10"/>
        </w:rPr>
        <w:t xml:space="preserve"> </w:t>
      </w:r>
      <w:r w:rsidRPr="00744C62">
        <w:rPr>
          <w:rFonts w:ascii="Georgia" w:hAnsi="Georgia" w:cs="Arial"/>
          <w:color w:val="000000"/>
          <w:sz w:val="10"/>
        </w:rPr>
        <w:t xml:space="preserve">Tokyo reacted to Trump’s statements with shock, disbelief, and horror. Japanese Foreign Minister Fumio Kishida immediately </w:t>
      </w:r>
      <w:hyperlink r:id="rId75" w:history="1">
        <w:r w:rsidRPr="00744C62">
          <w:rPr>
            <w:rStyle w:val="Hyperlink"/>
            <w:rFonts w:ascii="Georgia" w:hAnsi="Georgia" w:cs="Arial"/>
            <w:color w:val="000000"/>
            <w:sz w:val="10"/>
          </w:rPr>
          <w:t>stated</w:t>
        </w:r>
      </w:hyperlink>
      <w:r w:rsidRPr="00744C62">
        <w:rPr>
          <w:rFonts w:ascii="Georgia" w:hAnsi="Georgia" w:cs="Arial"/>
          <w:color w:val="000000"/>
          <w:sz w:val="10"/>
        </w:rPr>
        <w:t>, "It is unthinkable that Japan would possess nuclear weapons in light of its stance of placing emphasis on the Treaty on the Nonproliferation of Nuclear Weapon (NPT) framework."</w:t>
      </w:r>
      <w:r w:rsidRPr="00744C62">
        <w:rPr>
          <w:rFonts w:ascii="Georgia" w:hAnsi="Georgia" w:cs="Arial"/>
          <w:sz w:val="10"/>
        </w:rPr>
        <w:t xml:space="preserve"> </w:t>
      </w:r>
      <w:r w:rsidRPr="00744C62">
        <w:rPr>
          <w:rFonts w:ascii="Georgia" w:hAnsi="Georgia" w:cs="Arial"/>
          <w:color w:val="000000"/>
          <w:sz w:val="10"/>
        </w:rPr>
        <w:t>The Japanese aversion to nuclear weapons comes from experience. Seventy-one years after the end of World War II, Americans and Japanese see the use of the atomic bombs differently. The war came to a cataclysmic end, with many Americans believing the use of nuclear weapons hastened its end and saved American lives. Even today, according to a</w:t>
      </w:r>
      <w:hyperlink r:id="rId76" w:history="1">
        <w:r w:rsidRPr="00744C62">
          <w:rPr>
            <w:rStyle w:val="Hyperlink"/>
            <w:rFonts w:ascii="Georgia" w:hAnsi="Georgia" w:cs="Arial"/>
            <w:color w:val="000000"/>
            <w:sz w:val="10"/>
          </w:rPr>
          <w:t>2015 Pew Research poll</w:t>
        </w:r>
      </w:hyperlink>
      <w:r w:rsidRPr="00744C62">
        <w:rPr>
          <w:rFonts w:ascii="Georgia" w:hAnsi="Georgia" w:cs="Arial"/>
          <w:color w:val="000000"/>
          <w:sz w:val="10"/>
        </w:rPr>
        <w:t>, the majority of Americans think the use of those weapons was justified, although younger Americans are increasingly skeptical.</w:t>
      </w:r>
      <w:r w:rsidRPr="00744C62">
        <w:rPr>
          <w:rFonts w:ascii="Georgia" w:hAnsi="Georgia" w:cs="Arial"/>
          <w:sz w:val="10"/>
        </w:rPr>
        <w:t xml:space="preserve"> </w:t>
      </w:r>
      <w:r w:rsidRPr="00744C62">
        <w:rPr>
          <w:rFonts w:ascii="Georgia" w:hAnsi="Georgia" w:cs="Arial"/>
          <w:color w:val="000000"/>
          <w:sz w:val="10"/>
        </w:rPr>
        <w:t>Japanese, however, take the opposite view: 79 percent believe it was wrong to use the atomic bombs, although a significant minority recognizes the wartime calculus. When it comes to nuclear weapons, few in Japan advocate for the nuclear option.</w:t>
      </w:r>
      <w:r w:rsidRPr="00744C62">
        <w:rPr>
          <w:rFonts w:ascii="Georgia" w:hAnsi="Georgia" w:cs="Arial"/>
          <w:sz w:val="10"/>
        </w:rPr>
        <w:t xml:space="preserve"> </w:t>
      </w:r>
      <w:r w:rsidRPr="00744C62">
        <w:rPr>
          <w:rFonts w:ascii="Georgia" w:hAnsi="Georgia" w:cs="Arial"/>
          <w:color w:val="000000"/>
          <w:sz w:val="10"/>
        </w:rPr>
        <w:t xml:space="preserve">In fact, Japanese public antipathy to nuclear weapons is so strong and widely known that few have even bothered to examine what the Japanese people think about their country’s security in the nuclear era. </w:t>
      </w:r>
      <w:hyperlink r:id="rId77" w:history="1">
        <w:r w:rsidRPr="00744C62">
          <w:rPr>
            <w:rStyle w:val="Hyperlink"/>
            <w:rFonts w:ascii="Georgia" w:hAnsi="Georgia" w:cs="Arial"/>
            <w:color w:val="000000"/>
            <w:sz w:val="10"/>
          </w:rPr>
          <w:t>Gallup in 1998</w:t>
        </w:r>
      </w:hyperlink>
      <w:r w:rsidRPr="00744C62">
        <w:rPr>
          <w:rFonts w:ascii="Georgia" w:hAnsi="Georgia" w:cs="Arial"/>
          <w:color w:val="000000"/>
          <w:sz w:val="10"/>
        </w:rPr>
        <w:t xml:space="preserve"> explored differences in Japanese and American attitudes about nuclear weapons as the Cold War came to an end: 82 percent of Japanese felt the development of these weapons was bad, while only 61 percent of Americans did. Few Japanese thought that Japan was threatened by a nuclear attack, and a strikingly high number of Japanese (90 percent) thought their country did not need them.</w:t>
      </w:r>
      <w:r w:rsidRPr="00744C62">
        <w:rPr>
          <w:rFonts w:ascii="Georgia" w:hAnsi="Georgia" w:cs="Arial"/>
          <w:sz w:val="10"/>
        </w:rPr>
        <w:t xml:space="preserve"> </w:t>
      </w:r>
      <w:r w:rsidRPr="00744C62">
        <w:rPr>
          <w:rFonts w:ascii="Georgia" w:hAnsi="Georgia" w:cs="Arial"/>
          <w:color w:val="000000"/>
          <w:sz w:val="10"/>
        </w:rPr>
        <w:t>But it’s the US commitment to its defense that’s really kept Japan from going nuclear</w:t>
      </w:r>
      <w:r w:rsidRPr="00744C62">
        <w:rPr>
          <w:rFonts w:ascii="Georgia" w:hAnsi="Georgia" w:cs="Arial"/>
          <w:sz w:val="10"/>
        </w:rPr>
        <w:t xml:space="preserve"> </w:t>
      </w:r>
      <w:r w:rsidRPr="00744C62">
        <w:rPr>
          <w:rFonts w:ascii="Georgia" w:hAnsi="Georgia" w:cs="Arial"/>
          <w:color w:val="000000"/>
          <w:sz w:val="10"/>
        </w:rPr>
        <w:t>Like many US allies in the nuclear era</w:t>
      </w:r>
      <w:r w:rsidRPr="00744C62">
        <w:rPr>
          <w:rFonts w:ascii="Georgia" w:hAnsi="Georgia" w:cs="Arial"/>
          <w:color w:val="000000"/>
          <w:sz w:val="22"/>
          <w:u w:val="single"/>
        </w:rPr>
        <w:t>, Tokyo chose to rely on a US guarantee to use its nuclear forces to deter any threats or aggression against Japan</w:t>
      </w:r>
      <w:r w:rsidRPr="00744C62">
        <w:rPr>
          <w:rFonts w:ascii="Georgia" w:hAnsi="Georgia" w:cs="Arial"/>
          <w:color w:val="000000"/>
          <w:sz w:val="10"/>
        </w:rPr>
        <w:t xml:space="preserve"> — a concept </w:t>
      </w:r>
      <w:r w:rsidRPr="00744C62">
        <w:rPr>
          <w:rFonts w:ascii="Georgia" w:hAnsi="Georgia" w:cs="Arial"/>
          <w:color w:val="000000"/>
          <w:sz w:val="22"/>
          <w:u w:val="single"/>
        </w:rPr>
        <w:t>known as "extended nuclear deterrence</w:t>
      </w:r>
      <w:r w:rsidRPr="00744C62">
        <w:rPr>
          <w:rFonts w:ascii="Georgia" w:hAnsi="Georgia" w:cs="Arial"/>
          <w:color w:val="000000"/>
          <w:sz w:val="10"/>
        </w:rPr>
        <w:t>." This is in contrast to other countries, like France, that opted instead for an independent nuclear capability, even if deployed in a limited arsenal.</w:t>
      </w:r>
      <w:r w:rsidRPr="00744C62">
        <w:rPr>
          <w:rFonts w:ascii="Georgia" w:hAnsi="Georgia" w:cs="Arial"/>
          <w:sz w:val="10"/>
        </w:rPr>
        <w:t xml:space="preserve"> </w:t>
      </w:r>
      <w:r w:rsidRPr="00744C62">
        <w:rPr>
          <w:rFonts w:ascii="Georgia" w:hAnsi="Georgia" w:cs="Arial"/>
          <w:b/>
          <w:bCs/>
          <w:color w:val="000000"/>
          <w:sz w:val="22"/>
          <w:u w:val="single"/>
        </w:rPr>
        <w:t>But Japan’s postwar leaders have never completely dismissed the nuclear option</w:t>
      </w:r>
      <w:r w:rsidRPr="00744C62">
        <w:rPr>
          <w:rFonts w:ascii="Georgia" w:hAnsi="Georgia" w:cs="Arial"/>
          <w:color w:val="000000"/>
          <w:sz w:val="10"/>
        </w:rPr>
        <w:t xml:space="preserve">, </w:t>
      </w:r>
      <w:r w:rsidRPr="00744C62">
        <w:rPr>
          <w:rFonts w:ascii="Georgia" w:hAnsi="Georgia" w:cs="Arial"/>
          <w:color w:val="000000"/>
          <w:sz w:val="22"/>
          <w:u w:val="single"/>
        </w:rPr>
        <w:t>and have particularly resisted the notion that the postwar Japanese constitution prevented the exercise of that choice</w:t>
      </w:r>
      <w:r w:rsidRPr="00744C62">
        <w:rPr>
          <w:rFonts w:ascii="Georgia" w:hAnsi="Georgia" w:cs="Arial"/>
          <w:color w:val="000000"/>
          <w:sz w:val="10"/>
        </w:rPr>
        <w:t xml:space="preserve">. Over the years, </w:t>
      </w:r>
      <w:r w:rsidRPr="00744C62">
        <w:rPr>
          <w:rFonts w:ascii="Georgia" w:hAnsi="Georgia" w:cs="Arial"/>
          <w:color w:val="000000"/>
          <w:sz w:val="22"/>
          <w:u w:val="single"/>
        </w:rPr>
        <w:t>political leaders occasionally let slip the idea that Japan may have to consider the dreaded nuclear option should their country’s security be at stake.</w:t>
      </w:r>
      <w:r w:rsidRPr="00744C62">
        <w:rPr>
          <w:rFonts w:ascii="Georgia" w:hAnsi="Georgia" w:cs="Arial"/>
          <w:sz w:val="10"/>
        </w:rPr>
        <w:t xml:space="preserve"> </w:t>
      </w:r>
      <w:r w:rsidRPr="00744C62">
        <w:rPr>
          <w:rFonts w:ascii="Georgia" w:hAnsi="Georgia" w:cs="Arial"/>
          <w:color w:val="000000"/>
          <w:sz w:val="10"/>
        </w:rPr>
        <w:t xml:space="preserve">From early on in Japanese parliamentary debate over Article 9 of the postwar constitution, </w:t>
      </w:r>
      <w:r w:rsidRPr="00744C62">
        <w:rPr>
          <w:rFonts w:ascii="Georgia" w:hAnsi="Georgia" w:cs="Arial"/>
          <w:color w:val="000000"/>
          <w:sz w:val="22"/>
          <w:u w:val="single"/>
        </w:rPr>
        <w:t>the Japanese government allowed the theoretical possibility that national defense could include nuclear weapons</w:t>
      </w:r>
      <w:r w:rsidRPr="00744C62">
        <w:rPr>
          <w:rFonts w:ascii="Georgia" w:hAnsi="Georgia" w:cs="Arial"/>
          <w:color w:val="000000"/>
          <w:sz w:val="10"/>
        </w:rPr>
        <w:t>. It would seem that even the country most devastatingly affected by the nuclear revolution still felt the need to hedge its bets</w:t>
      </w:r>
      <w:r w:rsidRPr="00744C62">
        <w:rPr>
          <w:rFonts w:ascii="Georgia" w:hAnsi="Georgia" w:cs="Arial"/>
          <w:b/>
          <w:bCs/>
          <w:color w:val="000000"/>
          <w:sz w:val="22"/>
          <w:u w:val="single"/>
        </w:rPr>
        <w:t>, in case the US nuclear guarantee became unavailable.</w:t>
      </w:r>
      <w:r w:rsidRPr="00744C62">
        <w:rPr>
          <w:rFonts w:ascii="Georgia" w:hAnsi="Georgia" w:cs="Arial"/>
          <w:sz w:val="10"/>
        </w:rPr>
        <w:t xml:space="preserve"> </w:t>
      </w:r>
      <w:r w:rsidRPr="00744C62">
        <w:rPr>
          <w:rFonts w:ascii="Georgia" w:hAnsi="Georgia" w:cs="Arial"/>
          <w:color w:val="000000"/>
          <w:sz w:val="10"/>
        </w:rPr>
        <w:t>In fact, through and beyond the Cold War, external events often drove Japan’s security planners to reconsider the nuclear question. The Chinese acquisition of a nuclear arsenal in the 1960s, deliberations over the nuclear nonproliferation treaty (NPT) in the 1970s, and the end of the Cold War in the 1980s prompted policy reviews that revisited Japan’s decision to remain a non-nuclear power.</w:t>
      </w:r>
      <w:r w:rsidRPr="00744C62">
        <w:rPr>
          <w:rFonts w:ascii="Georgia" w:hAnsi="Georgia" w:cs="Arial"/>
          <w:sz w:val="10"/>
        </w:rPr>
        <w:t xml:space="preserve"> </w:t>
      </w:r>
      <w:r w:rsidRPr="00744C62">
        <w:rPr>
          <w:rFonts w:ascii="Georgia" w:hAnsi="Georgia" w:cs="Arial"/>
          <w:color w:val="000000"/>
          <w:sz w:val="10"/>
        </w:rPr>
        <w:t xml:space="preserve">In each instance, </w:t>
      </w:r>
      <w:r w:rsidRPr="00744C62">
        <w:rPr>
          <w:rFonts w:ascii="Georgia" w:hAnsi="Georgia" w:cs="Arial"/>
          <w:color w:val="000000"/>
          <w:sz w:val="22"/>
          <w:u w:val="single"/>
        </w:rPr>
        <w:t>the result was to reinforce the conclusion that the acquisition of nuclear weapons would worsen Japanese security by alarming its neighbors and stimulating a nuclear arms race in Northeast Asia.</w:t>
      </w:r>
      <w:r w:rsidRPr="00744C62">
        <w:rPr>
          <w:rFonts w:ascii="Georgia" w:hAnsi="Georgia" w:cs="Arial"/>
          <w:color w:val="000000"/>
          <w:sz w:val="10"/>
        </w:rPr>
        <w:t xml:space="preserve"> Japan’s topography made the deployment of ballistic missiles vulnerable to attack, and its proximity to the Asian continent meant it would be almost impossible for Japan to protect that force from attack.</w:t>
      </w:r>
      <w:r w:rsidRPr="00744C62">
        <w:rPr>
          <w:rFonts w:ascii="Georgia" w:hAnsi="Georgia" w:cs="Arial"/>
          <w:sz w:val="10"/>
        </w:rPr>
        <w:t xml:space="preserve"> </w:t>
      </w:r>
      <w:r w:rsidRPr="00744C62">
        <w:rPr>
          <w:rFonts w:ascii="Georgia" w:hAnsi="Georgia" w:cs="Arial"/>
          <w:color w:val="000000"/>
          <w:sz w:val="10"/>
        </w:rPr>
        <w:t>Moreover, lingering memories of Japan’s military expansion across Asia a century ago have made Japan’s neighbors particularly sensitive to dramatic changes in its military capability.</w:t>
      </w:r>
      <w:r w:rsidRPr="00744C62">
        <w:rPr>
          <w:rFonts w:ascii="Georgia" w:hAnsi="Georgia" w:cs="Arial"/>
          <w:b/>
          <w:bCs/>
          <w:color w:val="000000"/>
          <w:sz w:val="22"/>
          <w:u w:val="single"/>
        </w:rPr>
        <w:t xml:space="preserve"> Japan’s decision to acquire nuclear weapons would thus trigger others to do the same, ultimately creating greater instability in the regional military balance.</w:t>
      </w:r>
      <w:r w:rsidRPr="00744C62">
        <w:rPr>
          <w:rFonts w:ascii="Georgia" w:hAnsi="Georgia" w:cs="Arial"/>
          <w:sz w:val="10"/>
        </w:rPr>
        <w:t xml:space="preserve"> </w:t>
      </w:r>
      <w:r w:rsidRPr="00744C62">
        <w:rPr>
          <w:rFonts w:ascii="Georgia" w:hAnsi="Georgia" w:cs="Arial"/>
          <w:color w:val="000000"/>
          <w:sz w:val="10"/>
        </w:rPr>
        <w:t>With US forces deployed in Japan, the threat or the use of these destructive weapons against Japan was mitigated, and Japan’s neighbors could feel assured that Japan’s security would not come at the expense of their own.</w:t>
      </w:r>
      <w:r w:rsidRPr="00744C62">
        <w:rPr>
          <w:rFonts w:ascii="Georgia" w:hAnsi="Georgia" w:cs="Arial"/>
          <w:sz w:val="10"/>
        </w:rPr>
        <w:t xml:space="preserve"> </w:t>
      </w:r>
      <w:r w:rsidRPr="00744C62">
        <w:rPr>
          <w:rFonts w:ascii="Georgia" w:hAnsi="Georgia" w:cs="Arial"/>
          <w:color w:val="000000"/>
          <w:sz w:val="10"/>
        </w:rPr>
        <w:t>Japan does have some of the world’s best nuclear scientists and engineers dedicated to the peaceful use of nuclear technology. With few energy resources of its own, nuclear power was viewed as one of the few self-sufficient options for meeting Japan’s energy needs. Into the 21st century, Japanese governments sought to increase the share of nuclear power, with some going so far as to rely on nuclear power for up to 40 percent of their country’s overall energy mix.</w:t>
      </w:r>
      <w:r w:rsidRPr="00744C62">
        <w:rPr>
          <w:rFonts w:ascii="Georgia" w:hAnsi="Georgia" w:cs="Arial"/>
          <w:sz w:val="10"/>
        </w:rPr>
        <w:t xml:space="preserve"> </w:t>
      </w:r>
      <w:r w:rsidRPr="00744C62">
        <w:rPr>
          <w:rFonts w:ascii="Georgia" w:hAnsi="Georgia" w:cs="Arial"/>
          <w:color w:val="000000"/>
          <w:sz w:val="10"/>
        </w:rPr>
        <w:t xml:space="preserve">The </w:t>
      </w:r>
      <w:hyperlink r:id="rId78" w:history="1">
        <w:r w:rsidRPr="00744C62">
          <w:rPr>
            <w:rStyle w:val="Hyperlink"/>
            <w:rFonts w:ascii="Georgia" w:hAnsi="Georgia" w:cs="Arial"/>
            <w:color w:val="000000"/>
            <w:sz w:val="10"/>
          </w:rPr>
          <w:t>meltdown of Fukushima Daiichi reactors</w:t>
        </w:r>
      </w:hyperlink>
      <w:r w:rsidRPr="00744C62">
        <w:rPr>
          <w:rFonts w:ascii="Georgia" w:hAnsi="Georgia" w:cs="Arial"/>
          <w:color w:val="000000"/>
          <w:sz w:val="10"/>
        </w:rPr>
        <w:t xml:space="preserve"> after the earthquake and tsunami of 2011, however, shook Japanese confidence in their country’s management of nuclear power. Today, few Japanese want to expand their nuclear power; most want to decrease their country’s reliance, regardless of the cost.</w:t>
      </w:r>
      <w:r w:rsidRPr="00744C62">
        <w:rPr>
          <w:rFonts w:ascii="Georgia" w:hAnsi="Georgia" w:cs="Arial"/>
          <w:sz w:val="10"/>
        </w:rPr>
        <w:t xml:space="preserve"> </w:t>
      </w:r>
      <w:r w:rsidRPr="00744C62">
        <w:rPr>
          <w:rFonts w:ascii="Georgia" w:hAnsi="Georgia" w:cs="Arial"/>
          <w:color w:val="000000"/>
          <w:sz w:val="10"/>
        </w:rPr>
        <w:t>Japan has also become one of the strongest global advocates of nonproliferation and nuclear security. North Korea’s decision to exit from the NPT in the early 1990s brought the importance of nonproliferation closer to home.</w:t>
      </w:r>
      <w:r w:rsidRPr="00744C62">
        <w:rPr>
          <w:rFonts w:ascii="Georgia" w:hAnsi="Georgia" w:cs="Arial"/>
          <w:sz w:val="10"/>
        </w:rPr>
        <w:t xml:space="preserve"> </w:t>
      </w:r>
      <w:r w:rsidRPr="00744C62">
        <w:rPr>
          <w:rFonts w:ascii="Georgia" w:hAnsi="Georgia" w:cs="Arial"/>
          <w:color w:val="000000"/>
          <w:sz w:val="10"/>
        </w:rPr>
        <w:t>Japan has been a consistent supporter of efforts to persuade Pyongyang to abandon its nuclear ambitions, beginning with its funding for the Korean Peninsula Energy Development Organization (KEDO) in the 1990s, then its participation in six-party talks aimed at building a regional understanding on peace on the peninsula, and today’s efforts to lead in the United Nations Security Council sanctions regime against North Korea.</w:t>
      </w:r>
      <w:r w:rsidRPr="00744C62">
        <w:rPr>
          <w:rFonts w:ascii="Georgia" w:hAnsi="Georgia" w:cs="Arial"/>
          <w:sz w:val="10"/>
        </w:rPr>
        <w:t xml:space="preserve"> </w:t>
      </w:r>
      <w:r w:rsidRPr="00744C62">
        <w:rPr>
          <w:rFonts w:ascii="Georgia" w:hAnsi="Georgia" w:cs="Arial"/>
          <w:color w:val="000000"/>
          <w:sz w:val="22"/>
          <w:u w:val="single"/>
        </w:rPr>
        <w:t>Withdrawing the US commitment to Japan’s defense could change Japan’s strategic calculus — and profoundly alter the security dynamics of the entire region</w:t>
      </w:r>
      <w:r w:rsidRPr="00744C62">
        <w:rPr>
          <w:rFonts w:ascii="Georgia" w:hAnsi="Georgia" w:cs="Arial"/>
          <w:sz w:val="10"/>
        </w:rPr>
        <w:t xml:space="preserve"> </w:t>
      </w:r>
      <w:r w:rsidRPr="00744C62">
        <w:rPr>
          <w:rFonts w:ascii="Georgia" w:hAnsi="Georgia" w:cs="Arial"/>
          <w:color w:val="000000"/>
          <w:sz w:val="10"/>
        </w:rPr>
        <w:t>The prospect of an American president who would withdraw the longstanding US commitment to Japan’s defenses, urging Tokyo to go it alone, challenges every aspect of Japan’s strategic calculus.</w:t>
      </w:r>
      <w:r w:rsidRPr="00744C62">
        <w:rPr>
          <w:rFonts w:ascii="Georgia" w:hAnsi="Georgia" w:cs="Arial"/>
          <w:sz w:val="10"/>
        </w:rPr>
        <w:t xml:space="preserve"> </w:t>
      </w:r>
      <w:r w:rsidRPr="00744C62">
        <w:rPr>
          <w:rFonts w:ascii="Georgia" w:hAnsi="Georgia" w:cs="Arial"/>
          <w:color w:val="000000"/>
          <w:sz w:val="10"/>
        </w:rPr>
        <w:t>For those in Japan who have chafed against dependency on the United States, Trump’s blithe statement that Japan would ultimately end up a nuclear power anyway seems to validate their argument that the United States would betray Japan in the end.</w:t>
      </w:r>
      <w:r w:rsidRPr="00744C62">
        <w:rPr>
          <w:rFonts w:ascii="Georgia" w:hAnsi="Georgia" w:cs="Arial"/>
          <w:sz w:val="10"/>
        </w:rPr>
        <w:t xml:space="preserve"> </w:t>
      </w:r>
      <w:r w:rsidRPr="00744C62">
        <w:rPr>
          <w:rFonts w:ascii="Georgia" w:hAnsi="Georgia" w:cs="Arial"/>
          <w:color w:val="000000"/>
          <w:sz w:val="10"/>
        </w:rPr>
        <w:t>The debate in Japan would not necessarily lead to the decision to acquire nuclear weapons; it is equally possible that the US retreat from its commitment to Japan would open up a debate over a variety of choices, including an alliance with another nation in Asia, a neutral or unaligned state, or a reorganization of Japan’s military for autonomous defense. Popular opinion would not naturally shift to support for the nuclear option.</w:t>
      </w:r>
      <w:r w:rsidRPr="00744C62">
        <w:rPr>
          <w:rFonts w:ascii="Georgia" w:hAnsi="Georgia" w:cs="Arial"/>
          <w:sz w:val="10"/>
        </w:rPr>
        <w:t xml:space="preserve"> </w:t>
      </w:r>
      <w:r w:rsidRPr="00744C62">
        <w:rPr>
          <w:rFonts w:ascii="Georgia" w:hAnsi="Georgia" w:cs="Arial"/>
          <w:color w:val="000000"/>
          <w:sz w:val="22"/>
          <w:u w:val="single"/>
        </w:rPr>
        <w:t>Whatever choices are debated within Japan, other nations in Asia would be highly sensitive to a Japan untethered from the United States.</w:t>
      </w:r>
      <w:r w:rsidRPr="00744C62">
        <w:rPr>
          <w:rFonts w:ascii="Georgia" w:hAnsi="Georgia" w:cs="Arial"/>
          <w:color w:val="000000"/>
          <w:sz w:val="10"/>
        </w:rPr>
        <w:t xml:space="preserve"> </w:t>
      </w:r>
      <w:r w:rsidRPr="00744C62">
        <w:rPr>
          <w:rFonts w:ascii="Georgia" w:hAnsi="Georgia" w:cs="Arial"/>
          <w:b/>
          <w:bCs/>
          <w:color w:val="000000"/>
          <w:sz w:val="22"/>
          <w:u w:val="single"/>
        </w:rPr>
        <w:t xml:space="preserve">A kaleidoscopic series of changes in attitudes in Seoul, Beijing, and Tokyo would result. </w:t>
      </w:r>
      <w:r w:rsidRPr="00744C62">
        <w:rPr>
          <w:rFonts w:ascii="Georgia" w:hAnsi="Georgia" w:cs="Arial"/>
          <w:color w:val="000000"/>
          <w:sz w:val="22"/>
          <w:u w:val="single"/>
        </w:rPr>
        <w:t xml:space="preserve">It is too difficult to consider all possibilities, </w:t>
      </w:r>
      <w:r w:rsidRPr="00744C62">
        <w:rPr>
          <w:rFonts w:ascii="Georgia" w:hAnsi="Georgia" w:cs="Arial"/>
          <w:color w:val="000000"/>
          <w:sz w:val="10"/>
        </w:rPr>
        <w:t>but South Koreans would be particularly anxious about Tokyo’s choices.</w:t>
      </w:r>
      <w:r w:rsidRPr="00744C62">
        <w:rPr>
          <w:rFonts w:ascii="Georgia" w:hAnsi="Georgia" w:cs="Arial"/>
          <w:sz w:val="10"/>
        </w:rPr>
        <w:t xml:space="preserve"> </w:t>
      </w:r>
      <w:r w:rsidRPr="00744C62">
        <w:rPr>
          <w:rFonts w:ascii="Georgia" w:hAnsi="Georgia" w:cs="Arial"/>
          <w:color w:val="000000"/>
          <w:sz w:val="10"/>
        </w:rPr>
        <w:t>Should the US simultaneously end its longstanding alliances with both Japan and South Korea, as Trump has suggested, Northeast Asia would be transformed. Popular sentiments in both Japan and South Korea have become very sensitive to each other, and a potent cycle of reactive nationalism could result.</w:t>
      </w:r>
      <w:r w:rsidRPr="00744C62">
        <w:rPr>
          <w:rFonts w:ascii="Georgia" w:hAnsi="Georgia" w:cs="Arial"/>
          <w:sz w:val="10"/>
        </w:rPr>
        <w:t xml:space="preserve"> </w:t>
      </w:r>
      <w:r w:rsidRPr="00744C62">
        <w:rPr>
          <w:rFonts w:ascii="Georgia" w:hAnsi="Georgia" w:cs="Arial"/>
          <w:color w:val="000000"/>
          <w:sz w:val="10"/>
        </w:rPr>
        <w:t xml:space="preserve">Seoul’s choices would feed into the Japanese debate. </w:t>
      </w:r>
      <w:r w:rsidRPr="00744C62">
        <w:rPr>
          <w:rFonts w:ascii="Georgia" w:hAnsi="Georgia" w:cs="Arial"/>
          <w:color w:val="000000"/>
          <w:sz w:val="22"/>
          <w:u w:val="single"/>
        </w:rPr>
        <w:t>Seoul might see acquiring nuclear weapons as its only path forward for coping with a nuclear North Korea</w:t>
      </w:r>
      <w:r w:rsidRPr="00744C62">
        <w:rPr>
          <w:rFonts w:ascii="Georgia" w:hAnsi="Georgia" w:cs="Arial"/>
          <w:color w:val="000000"/>
          <w:sz w:val="10"/>
        </w:rPr>
        <w:t xml:space="preserve">. Or it could seek greater accommodation with Beijing. A </w:t>
      </w:r>
      <w:r w:rsidRPr="00744C62">
        <w:rPr>
          <w:rFonts w:ascii="Georgia" w:hAnsi="Georgia" w:cs="Arial"/>
          <w:color w:val="000000"/>
          <w:sz w:val="22"/>
          <w:u w:val="single"/>
        </w:rPr>
        <w:t>South Korea under the protection of China would strengthen Japanese calls for an autonomous military capability, including discussion of a nuclear option</w:t>
      </w:r>
      <w:r w:rsidRPr="00744C62">
        <w:rPr>
          <w:rFonts w:ascii="Georgia" w:hAnsi="Georgia" w:cs="Arial"/>
          <w:color w:val="000000"/>
          <w:sz w:val="10"/>
        </w:rPr>
        <w:t xml:space="preserve"> if Tokyo planners felt the Seoul-Beijing links were antagonistic to Japan.</w:t>
      </w:r>
      <w:r w:rsidRPr="00744C62">
        <w:rPr>
          <w:rFonts w:ascii="Georgia" w:hAnsi="Georgia" w:cs="Arial"/>
          <w:sz w:val="10"/>
        </w:rPr>
        <w:t xml:space="preserve"> </w:t>
      </w:r>
      <w:r w:rsidRPr="00744C62">
        <w:rPr>
          <w:rFonts w:ascii="Georgia" w:hAnsi="Georgia" w:cs="Arial"/>
          <w:color w:val="000000"/>
          <w:sz w:val="22"/>
          <w:u w:val="single"/>
        </w:rPr>
        <w:t>Greater strategic cooperation between Beijing and Tokyo could also result</w:t>
      </w:r>
      <w:r w:rsidRPr="00744C62">
        <w:rPr>
          <w:rFonts w:ascii="Georgia" w:hAnsi="Georgia" w:cs="Arial"/>
          <w:color w:val="000000"/>
          <w:sz w:val="10"/>
        </w:rPr>
        <w:t>, with a condominium of China, South Korea</w:t>
      </w:r>
      <w:r w:rsidRPr="00744C62">
        <w:rPr>
          <w:rFonts w:ascii="Georgia" w:hAnsi="Georgia" w:cs="Arial"/>
          <w:color w:val="000000"/>
          <w:sz w:val="22"/>
          <w:u w:val="single"/>
        </w:rPr>
        <w:t>, and Japan emerging to challenge US interests in the Pacific.</w:t>
      </w:r>
      <w:r w:rsidRPr="00744C62">
        <w:rPr>
          <w:rFonts w:ascii="Georgia" w:hAnsi="Georgia" w:cs="Arial"/>
          <w:sz w:val="10"/>
        </w:rPr>
        <w:t xml:space="preserve"> </w:t>
      </w:r>
      <w:r w:rsidRPr="00744C62">
        <w:rPr>
          <w:rFonts w:ascii="Georgia" w:hAnsi="Georgia" w:cs="Arial"/>
          <w:color w:val="000000"/>
          <w:sz w:val="22"/>
          <w:u w:val="single"/>
        </w:rPr>
        <w:t>Whether nuclear proliferation would result, or whether America’s non-nuclear allies would seek nuclear protection elsewhere, Asia’s geostrategic balance would undergo tremendous change.</w:t>
      </w:r>
      <w:r w:rsidRPr="00744C62">
        <w:rPr>
          <w:rFonts w:ascii="Georgia" w:hAnsi="Georgia" w:cs="Arial"/>
          <w:sz w:val="10"/>
        </w:rPr>
        <w:t xml:space="preserve"> </w:t>
      </w:r>
      <w:r w:rsidRPr="00744C62">
        <w:rPr>
          <w:rFonts w:ascii="Georgia" w:hAnsi="Georgia" w:cs="Arial"/>
          <w:color w:val="000000"/>
          <w:sz w:val="10"/>
        </w:rPr>
        <w:t>The Japanese people may not change their opinion on nuclear weapons, and their leaders may resist the impulse to acquire them. But</w:t>
      </w:r>
      <w:r w:rsidRPr="00744C62">
        <w:rPr>
          <w:rFonts w:ascii="Georgia" w:hAnsi="Georgia" w:cs="Arial"/>
          <w:color w:val="000000"/>
          <w:sz w:val="22"/>
          <w:u w:val="single"/>
        </w:rPr>
        <w:t xml:space="preserve"> Japan’s neighbors will likely hedge on the possibility that Japan will return to its status as a fully autonomous military power.</w:t>
      </w:r>
      <w:r w:rsidRPr="00744C62">
        <w:rPr>
          <w:rFonts w:ascii="Georgia" w:hAnsi="Georgia" w:cs="Arial"/>
          <w:sz w:val="10"/>
        </w:rPr>
        <w:t xml:space="preserve"> </w:t>
      </w:r>
      <w:r w:rsidRPr="00744C62">
        <w:rPr>
          <w:rFonts w:ascii="Georgia" w:hAnsi="Georgia" w:cs="Arial"/>
          <w:color w:val="000000"/>
          <w:sz w:val="22"/>
          <w:u w:val="single"/>
        </w:rPr>
        <w:t>With the US no longer extending its nuclear umbrella and China increasing its military power,</w:t>
      </w:r>
      <w:r w:rsidRPr="00744C62">
        <w:rPr>
          <w:rFonts w:ascii="Georgia" w:hAnsi="Georgia" w:cs="Arial"/>
          <w:b/>
          <w:bCs/>
          <w:color w:val="000000"/>
          <w:sz w:val="10"/>
        </w:rPr>
        <w:t xml:space="preserve"> </w:t>
      </w:r>
      <w:r w:rsidRPr="00744C62">
        <w:rPr>
          <w:rStyle w:val="Emphasis"/>
          <w:rFonts w:cs="Arial"/>
        </w:rPr>
        <w:t>the dynamics of Asia’s military balance will become increasingly edgy and susceptible to miscalculation and confrontation</w:t>
      </w:r>
      <w:r w:rsidRPr="00744C62">
        <w:rPr>
          <w:rFonts w:ascii="Georgia" w:hAnsi="Georgia" w:cs="Arial"/>
          <w:b/>
          <w:bCs/>
          <w:color w:val="000000"/>
          <w:sz w:val="10"/>
        </w:rPr>
        <w:t>.</w:t>
      </w:r>
    </w:p>
    <w:p w:rsidR="00FD7ECF" w:rsidRPr="00744C62" w:rsidRDefault="00FD7ECF" w:rsidP="00FD7ECF">
      <w:pPr>
        <w:rPr>
          <w:rFonts w:eastAsia="Times New Roman" w:cs="Times New Roman"/>
        </w:rPr>
      </w:pPr>
    </w:p>
    <w:p w:rsidR="00855E02" w:rsidRPr="00744C62" w:rsidRDefault="00855E02" w:rsidP="00855E02">
      <w:pPr>
        <w:pStyle w:val="Heading3"/>
      </w:pPr>
      <w:r w:rsidRPr="00744C62">
        <w:t>Cyber Conflict – 1</w:t>
      </w:r>
      <w:r w:rsidRPr="00744C62">
        <w:rPr>
          <w:vertAlign w:val="superscript"/>
        </w:rPr>
        <w:t>st</w:t>
      </w:r>
      <w:r w:rsidRPr="00744C62">
        <w:t xml:space="preserve"> Line </w:t>
      </w:r>
    </w:p>
    <w:p w:rsidR="00855E02" w:rsidRPr="00744C62" w:rsidRDefault="00855E02" w:rsidP="00855E02">
      <w:pPr>
        <w:pStyle w:val="Heading4"/>
      </w:pPr>
      <w:r w:rsidRPr="00744C62">
        <w:t>US Japan Alliance is critical to Joint Cybersecurity</w:t>
      </w:r>
    </w:p>
    <w:p w:rsidR="00855E02" w:rsidRPr="00744C62" w:rsidRDefault="00855E02" w:rsidP="00855E02">
      <w:r w:rsidRPr="00744C62">
        <w:rPr>
          <w:rStyle w:val="Style13ptBold"/>
        </w:rPr>
        <w:t>Armitage and Nye 2012</w:t>
      </w:r>
      <w:r w:rsidRPr="00744C62">
        <w:t>, 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https://csis-prod.s3.amazonaws.com/s3fs-public/legacy_files/files/publication/120810_Armitage_USJapanAlliance_Web.pdf)//GHS-SG</w:t>
      </w:r>
    </w:p>
    <w:p w:rsidR="00855E02" w:rsidRPr="00744C62" w:rsidRDefault="00855E02" w:rsidP="00855E02"/>
    <w:p w:rsidR="00855E02" w:rsidRPr="00744C62" w:rsidRDefault="00855E02" w:rsidP="00855E02">
      <w:pPr>
        <w:rPr>
          <w:rStyle w:val="StyleUnderline"/>
        </w:rPr>
      </w:pPr>
      <w:r w:rsidRPr="00744C62">
        <w:rPr>
          <w:rStyle w:val="StyleUnderline"/>
        </w:rPr>
        <w:t xml:space="preserve">Cyber security is an emerging strategic area that requires greater clarification of the United States’ and Japan’s roles and standards. All defense operations, cooperation, and joint engagement are acutely contingent upon the credibility and capability of information assurance measures. </w:t>
      </w:r>
      <w:r w:rsidRPr="00744C62">
        <w:rPr>
          <w:sz w:val="10"/>
        </w:rPr>
        <w:t xml:space="preserve">In recent years increases in the cases of cyber attacks </w:t>
      </w:r>
      <w:r w:rsidRPr="00744C62">
        <w:rPr>
          <w:rStyle w:val="StyleUnderline"/>
        </w:rPr>
        <w:t>and cyber hacking</w:t>
      </w:r>
      <w:r w:rsidRPr="00744C62">
        <w:rPr>
          <w:sz w:val="10"/>
        </w:rPr>
        <w:t xml:space="preserve">, especially on government agencies and defense industry corporations, </w:t>
      </w:r>
      <w:r w:rsidRPr="00744C62">
        <w:rPr>
          <w:rStyle w:val="StyleUnderline"/>
        </w:rPr>
        <w:t>have threatened the security of sensitive data and renewed the risk of confidential information falling into the hands of terrorists and insurgents</w:t>
      </w:r>
      <w:r w:rsidRPr="00744C62">
        <w:rPr>
          <w:sz w:val="10"/>
        </w:rPr>
        <w:t xml:space="preserve">. Without common safeguards and standards in information assurance, </w:t>
      </w:r>
      <w:r w:rsidRPr="00744C62">
        <w:rPr>
          <w:rStyle w:val="StyleUnderline"/>
        </w:rPr>
        <w:t>U.S.-Japan communication channels are increasingly vulnerable to outside infiltration.</w:t>
      </w:r>
      <w:r w:rsidRPr="00744C62">
        <w:rPr>
          <w:sz w:val="10"/>
        </w:rPr>
        <w:t xml:space="preserve"> While the United States manages a cyber command alongside the National Security Agency (NSA), Japan lacks an equivalent. To alleviate this disparity, </w:t>
      </w:r>
      <w:r w:rsidRPr="00744C62">
        <w:rPr>
          <w:rStyle w:val="StyleUnderline"/>
        </w:rPr>
        <w:t>the United States and Japan should establish a Joint Cyber Security Center for research and implementation of common information assurance standards. Such an initiative would bolster Japan’s vulnerable cyber security infrastructure and would be in line with supporting Japan’s national defense. Without cyber engagement and consultations, greater allied engagement on security issues will face constraints.</w:t>
      </w:r>
    </w:p>
    <w:p w:rsidR="00855E02" w:rsidRPr="00744C62" w:rsidRDefault="00855E02" w:rsidP="00855E02">
      <w:pPr>
        <w:pStyle w:val="Heading4"/>
      </w:pPr>
      <w:r w:rsidRPr="00744C62">
        <w:t>Cyberattacks cause accidental launch -- extinction</w:t>
      </w:r>
    </w:p>
    <w:p w:rsidR="00855E02" w:rsidRPr="00744C62" w:rsidRDefault="00855E02" w:rsidP="00855E02">
      <w:r w:rsidRPr="00744C62">
        <w:rPr>
          <w:rStyle w:val="Style13ptBold"/>
        </w:rPr>
        <w:t>Gady 15</w:t>
      </w:r>
      <w:r w:rsidRPr="00744C62">
        <w:t xml:space="preserve"> (Franz Stefan, Associate Editor of The Diplomat, Senior Fellow with the EastWest Institute. Article quotes: James Cartwright, retired US Marine Corps General and eighth Vice Chairman of the Joint Chiefs of Staff, Greg Austin of the EastWest Institute in New York, and Pavel Sharikov of the Russian Academy of Sciences, “Could Cyber Attacks Lead to Nuclear War?”, http://thediplomat.com/2015/05/could-cyber-attacks-lead-to-nuclear-war/)</w:t>
      </w:r>
    </w:p>
    <w:p w:rsidR="00855E02" w:rsidRPr="00744C62" w:rsidRDefault="00855E02" w:rsidP="00855E02">
      <w:pPr>
        <w:rPr>
          <w:sz w:val="10"/>
        </w:rPr>
      </w:pPr>
      <w:r w:rsidRPr="00744C62">
        <w:rPr>
          <w:rStyle w:val="StyleUnderline"/>
        </w:rPr>
        <w:t xml:space="preserve">Short fuses on U.S. and Russian strategic forces have particularly </w:t>
      </w:r>
      <w:r w:rsidRPr="00744C62">
        <w:rPr>
          <w:rStyle w:val="Emphasis"/>
        </w:rPr>
        <w:t>increased the risk of accidental nuclear war</w:t>
      </w:r>
      <w:r w:rsidRPr="00744C62">
        <w:rPr>
          <w:sz w:val="10"/>
        </w:rPr>
        <w:t xml:space="preserve">, </w:t>
      </w:r>
      <w:r w:rsidRPr="00744C62">
        <w:rPr>
          <w:rStyle w:val="StyleUnderline"/>
        </w:rPr>
        <w:t>according to Cartwright</w:t>
      </w:r>
      <w:r w:rsidRPr="00744C62">
        <w:rPr>
          <w:sz w:val="10"/>
        </w:rPr>
        <w:t xml:space="preserve">, </w:t>
      </w:r>
      <w:r w:rsidRPr="00744C62">
        <w:rPr>
          <w:rStyle w:val="StyleUnderline"/>
        </w:rPr>
        <w:t>while ”the sophistication of the cyberthreat [to nuclear weapons] has increased exponentially.”</w:t>
      </w:r>
      <w:r w:rsidRPr="00744C62">
        <w:rPr>
          <w:sz w:val="10"/>
        </w:rPr>
        <w:t xml:space="preserve"> </w:t>
      </w:r>
      <w:r w:rsidRPr="00744C62">
        <w:rPr>
          <w:rStyle w:val="StyleUnderline"/>
        </w:rPr>
        <w:t>“One-half of</w:t>
      </w:r>
      <w:r w:rsidRPr="00744C62">
        <w:rPr>
          <w:sz w:val="10"/>
        </w:rPr>
        <w:t xml:space="preserve"> their [</w:t>
      </w:r>
      <w:r w:rsidRPr="00744C62">
        <w:rPr>
          <w:rStyle w:val="StyleUnderline"/>
        </w:rPr>
        <w:t>U.S. and Russian</w:t>
      </w:r>
      <w:r w:rsidRPr="00744C62">
        <w:rPr>
          <w:sz w:val="10"/>
        </w:rPr>
        <w:t xml:space="preserve">] </w:t>
      </w:r>
      <w:r w:rsidRPr="00744C62">
        <w:rPr>
          <w:rStyle w:val="StyleUnderline"/>
        </w:rPr>
        <w:t>strategic arsenals are continuously maintained on high alert</w:t>
      </w:r>
      <w:r w:rsidRPr="00744C62">
        <w:rPr>
          <w:sz w:val="10"/>
        </w:rPr>
        <w:t xml:space="preserve">. </w:t>
      </w:r>
      <w:r w:rsidRPr="00744C62">
        <w:rPr>
          <w:rStyle w:val="StyleUnderline"/>
        </w:rPr>
        <w:t>Hundreds of missiles carrying nearly 1,800 warheads are ready to fly at a moment’s notice,”</w:t>
      </w:r>
      <w:r w:rsidRPr="00744C62">
        <w:rPr>
          <w:sz w:val="10"/>
        </w:rPr>
        <w:t xml:space="preserve"> </w:t>
      </w:r>
      <w:r w:rsidRPr="00744C62">
        <w:rPr>
          <w:rStyle w:val="StyleUnderline"/>
        </w:rPr>
        <w:t>a policy report</w:t>
      </w:r>
      <w:r w:rsidRPr="00744C62">
        <w:rPr>
          <w:sz w:val="10"/>
        </w:rPr>
        <w:t xml:space="preserve"> compiled by a study group chaired by the retired U.S. general </w:t>
      </w:r>
      <w:r w:rsidRPr="00744C62">
        <w:rPr>
          <w:rStyle w:val="StyleUnderline"/>
        </w:rPr>
        <w:t>summarized</w:t>
      </w:r>
      <w:r w:rsidRPr="00744C62">
        <w:rPr>
          <w:sz w:val="10"/>
        </w:rPr>
        <w:t>. “</w:t>
      </w:r>
      <w:r w:rsidRPr="00744C62">
        <w:rPr>
          <w:rStyle w:val="StyleUnderline"/>
        </w:rPr>
        <w:t xml:space="preserve">At the brink of conflict, nuclear command and warning networks around the world may be </w:t>
      </w:r>
      <w:r w:rsidRPr="00744C62">
        <w:rPr>
          <w:rStyle w:val="Emphasis"/>
        </w:rPr>
        <w:t>besieged by electronic intruders whose onslaught degrades the coherence and rationality of nuclear decision-making</w:t>
      </w:r>
      <w:r w:rsidRPr="00744C62">
        <w:rPr>
          <w:sz w:val="10"/>
        </w:rPr>
        <w:t xml:space="preserve">,” the report further points out. </w:t>
      </w:r>
      <w:r w:rsidRPr="00744C62">
        <w:rPr>
          <w:rStyle w:val="StyleUnderline"/>
        </w:rPr>
        <w:t>The War Games-like scenario could unfold in one of</w:t>
      </w:r>
      <w:r w:rsidRPr="00744C62">
        <w:rPr>
          <w:sz w:val="10"/>
        </w:rPr>
        <w:t xml:space="preserve"> the following </w:t>
      </w:r>
      <w:r w:rsidRPr="00744C62">
        <w:rPr>
          <w:rStyle w:val="StyleUnderline"/>
        </w:rPr>
        <w:t>three ways:</w:t>
      </w:r>
      <w:r w:rsidRPr="00744C62">
        <w:rPr>
          <w:sz w:val="10"/>
        </w:rPr>
        <w:t xml:space="preserve"> </w:t>
      </w:r>
      <w:r w:rsidRPr="00744C62">
        <w:rPr>
          <w:rStyle w:val="StyleUnderline"/>
        </w:rPr>
        <w:t>First, sophisticated attackers from cyberspace could spoof U.S. or Russian early warning networks into reporting that nuclear missiles have been launched</w:t>
      </w:r>
      <w:r w:rsidRPr="00744C62">
        <w:rPr>
          <w:sz w:val="10"/>
        </w:rPr>
        <w:t xml:space="preserve">, </w:t>
      </w:r>
      <w:r w:rsidRPr="00744C62">
        <w:rPr>
          <w:rStyle w:val="StyleUnderline"/>
        </w:rPr>
        <w:t xml:space="preserve">which would </w:t>
      </w:r>
      <w:r w:rsidRPr="00744C62">
        <w:rPr>
          <w:rStyle w:val="Emphasis"/>
        </w:rPr>
        <w:t>demand immediate retaliatory strikes</w:t>
      </w:r>
      <w:r w:rsidRPr="00744C62">
        <w:rPr>
          <w:sz w:val="10"/>
        </w:rPr>
        <w:t xml:space="preserve"> according to both nations’ nuclear warfare doctrines. </w:t>
      </w:r>
      <w:r w:rsidRPr="00744C62">
        <w:rPr>
          <w:rStyle w:val="StyleUnderline"/>
        </w:rPr>
        <w:t xml:space="preserve">Second, online hackers could </w:t>
      </w:r>
      <w:r w:rsidRPr="00744C62">
        <w:rPr>
          <w:rStyle w:val="Emphasis"/>
        </w:rPr>
        <w:t>manipulate communication</w:t>
      </w:r>
      <w:r w:rsidRPr="00744C62">
        <w:rPr>
          <w:rStyle w:val="StyleUnderline"/>
        </w:rPr>
        <w:t xml:space="preserve"> systems into issuing unauthorized launch orders to missile crews</w:t>
      </w:r>
      <w:r w:rsidRPr="00744C62">
        <w:rPr>
          <w:sz w:val="10"/>
        </w:rPr>
        <w:t xml:space="preserve">. </w:t>
      </w:r>
      <w:r w:rsidRPr="00744C62">
        <w:rPr>
          <w:rStyle w:val="StyleUnderline"/>
        </w:rPr>
        <w:t>Third and last</w:t>
      </w:r>
      <w:r w:rsidRPr="00744C62">
        <w:rPr>
          <w:sz w:val="10"/>
        </w:rPr>
        <w:t xml:space="preserve">, </w:t>
      </w:r>
      <w:r w:rsidRPr="00744C62">
        <w:rPr>
          <w:rStyle w:val="StyleUnderline"/>
        </w:rPr>
        <w:t xml:space="preserve">attackers could directly hack into missile </w:t>
      </w:r>
      <w:r w:rsidRPr="00744C62">
        <w:rPr>
          <w:rStyle w:val="Emphasis"/>
        </w:rPr>
        <w:t>c</w:t>
      </w:r>
      <w:r w:rsidRPr="00744C62">
        <w:rPr>
          <w:rStyle w:val="StyleUnderline"/>
        </w:rPr>
        <w:t>ommand a</w:t>
      </w:r>
      <w:r w:rsidRPr="00744C62">
        <w:rPr>
          <w:rStyle w:val="Emphasis"/>
        </w:rPr>
        <w:t>n</w:t>
      </w:r>
      <w:r w:rsidRPr="00744C62">
        <w:rPr>
          <w:rStyle w:val="StyleUnderline"/>
        </w:rPr>
        <w:t xml:space="preserve">d </w:t>
      </w:r>
      <w:r w:rsidRPr="00744C62">
        <w:rPr>
          <w:rStyle w:val="Emphasis"/>
        </w:rPr>
        <w:t>c</w:t>
      </w:r>
      <w:r w:rsidRPr="00744C62">
        <w:rPr>
          <w:rStyle w:val="StyleUnderline"/>
        </w:rPr>
        <w:t xml:space="preserve">ontrol systems </w:t>
      </w:r>
      <w:r w:rsidRPr="00744C62">
        <w:rPr>
          <w:rStyle w:val="Emphasis"/>
        </w:rPr>
        <w:t>launching the weapon</w:t>
      </w:r>
      <w:r w:rsidRPr="00744C62">
        <w:rPr>
          <w:sz w:val="10"/>
        </w:rPr>
        <w:t xml:space="preserve"> or dismantling it on site ( a highly unlikely scenario). To reduce the likelihood of such an scenario ever occurring, Cartwright proposes that Moscow and Washington should adjust their nuclear war contingency plan timetables from calling for missiles to be launched within 3 to 5 minutes to 24 to 72 hours. Reducing the lead time to prepare nuclear missiles for launch would not diminish the deterrent value of the weapons, Cartwright, who headed Strategic Command from 2004 to 2007 and was vice chairman of the Joint Chiefs of Staff before retiring in 2011, emphasized. However, </w:t>
      </w:r>
      <w:r w:rsidRPr="00744C62">
        <w:rPr>
          <w:rStyle w:val="StyleUnderline"/>
        </w:rPr>
        <w:t>the Obama White House has so far rejected the idea</w:t>
      </w:r>
      <w:r w:rsidRPr="00744C62">
        <w:rPr>
          <w:sz w:val="10"/>
        </w:rPr>
        <w:t xml:space="preserve">, </w:t>
      </w:r>
      <w:r w:rsidRPr="00744C62">
        <w:rPr>
          <w:rStyle w:val="StyleUnderline"/>
        </w:rPr>
        <w:t>particularly due to the recent deterioration of U.S.-Russia relations</w:t>
      </w:r>
      <w:r w:rsidRPr="00744C62">
        <w:rPr>
          <w:sz w:val="10"/>
        </w:rPr>
        <w:t xml:space="preserve">. Also, Robert </w:t>
      </w:r>
      <w:r w:rsidRPr="00744C62">
        <w:rPr>
          <w:rStyle w:val="StyleUnderline"/>
        </w:rPr>
        <w:t>Scher</w:t>
      </w:r>
      <w:r w:rsidRPr="00744C62">
        <w:rPr>
          <w:sz w:val="10"/>
        </w:rPr>
        <w:t xml:space="preserve">, Assistant Secretary of Defense for Strategy, Plans, and Capabilities, </w:t>
      </w:r>
      <w:r w:rsidRPr="00744C62">
        <w:rPr>
          <w:rStyle w:val="StyleUnderline"/>
        </w:rPr>
        <w:t>testified in Congress this month arguing “it did not make any great sense to de-alert forces” because nuclear missiles “needed to be ready and effective and able to prosecute the mission at any point in time.”</w:t>
      </w:r>
      <w:r w:rsidRPr="00744C62">
        <w:rPr>
          <w:sz w:val="10"/>
        </w:rPr>
        <w:t xml:space="preserve"> Cartwright’s credibility may have also suffered among Washington policy circles ever since he has been under investigation for leaking information about the top secret Stuxnet virus – a sophisticated cyber weapon allegedly jointly developed by Israel and the United States – to the New York Times. </w:t>
      </w:r>
      <w:r w:rsidRPr="00744C62">
        <w:rPr>
          <w:rStyle w:val="StyleUnderline"/>
        </w:rPr>
        <w:t>Nevertheless</w:t>
      </w:r>
      <w:r w:rsidRPr="00744C62">
        <w:rPr>
          <w:sz w:val="10"/>
        </w:rPr>
        <w:t xml:space="preserve">, a co-authored paper, seen in draft by The Diplomat, argues that </w:t>
      </w:r>
      <w:r w:rsidRPr="00744C62">
        <w:rPr>
          <w:rStyle w:val="StyleUnderline"/>
        </w:rPr>
        <w:t>“</w:t>
      </w:r>
      <w:r w:rsidRPr="00744C62">
        <w:rPr>
          <w:rStyle w:val="Emphasis"/>
        </w:rPr>
        <w:t>cyber weapons and strategies have brought us to a situation of aggravated nuclear instability</w:t>
      </w:r>
      <w:r w:rsidRPr="00744C62">
        <w:rPr>
          <w:rStyle w:val="StyleUnderline"/>
        </w:rPr>
        <w:t xml:space="preserve"> </w:t>
      </w:r>
      <w:r w:rsidRPr="00744C62">
        <w:rPr>
          <w:sz w:val="10"/>
          <w:szCs w:val="16"/>
        </w:rPr>
        <w:t>that needs to be more explicitly and more openly addressed in the diplomacy of leading powers, both in private and in public.”</w:t>
      </w:r>
      <w:r w:rsidRPr="00744C62">
        <w:rPr>
          <w:sz w:val="10"/>
        </w:rPr>
        <w:t xml:space="preserve"> The authors, Greg Austin of the EastWest Institute in New York (and a regular contributor to The Diplomat) and Pavel Sharikov of the Russian Academy of Sciences, have concluded that “Russia now sees U.S. plans to disrupt the command and control of its nuclear weapons as the only actual (current) threat at the strategic level of warfare.” Laura Saalman of the Asia Pacific Research Centre in Hawaii has also warned of the need to look at the impact of U.S. strategies and nuclear force posture on China in a 2014 paper titled “Prompt Global Strike: China and the Spear”.</w:t>
      </w:r>
    </w:p>
    <w:p w:rsidR="00855E02" w:rsidRPr="00744C62" w:rsidRDefault="00855E02" w:rsidP="00855E02"/>
    <w:p w:rsidR="00855E02" w:rsidRPr="00744C62" w:rsidRDefault="00855E02" w:rsidP="00855E02">
      <w:pPr>
        <w:pStyle w:val="Heading3"/>
      </w:pPr>
      <w:r w:rsidRPr="00744C62">
        <w:t>Impact Filter – 1</w:t>
      </w:r>
      <w:r w:rsidRPr="00744C62">
        <w:rPr>
          <w:vertAlign w:val="superscript"/>
        </w:rPr>
        <w:t>st</w:t>
      </w:r>
      <w:r w:rsidRPr="00744C62">
        <w:t xml:space="preserve"> Line </w:t>
      </w:r>
    </w:p>
    <w:p w:rsidR="00855E02" w:rsidRPr="00744C62" w:rsidRDefault="00855E02" w:rsidP="00855E02">
      <w:pPr>
        <w:pStyle w:val="Heading4"/>
      </w:pPr>
      <w:r w:rsidRPr="00744C62">
        <w:t xml:space="preserve">The existence of the US-Japan alliance is an impact filter – it contains every existential threat </w:t>
      </w:r>
    </w:p>
    <w:p w:rsidR="00855E02" w:rsidRPr="00744C62" w:rsidRDefault="00855E02" w:rsidP="00855E02">
      <w:pPr>
        <w:rPr>
          <w:rStyle w:val="Style13ptBold"/>
        </w:rPr>
      </w:pPr>
      <w:r w:rsidRPr="00744C62">
        <w:rPr>
          <w:rStyle w:val="Style13ptBold"/>
        </w:rPr>
        <w:t>Roos 2011</w:t>
      </w:r>
    </w:p>
    <w:p w:rsidR="00855E02" w:rsidRPr="00744C62" w:rsidRDefault="00855E02" w:rsidP="00855E02">
      <w:r w:rsidRPr="00744C62">
        <w:t>, Former ambassador to China and Technological Lawyer (John, “U.S. Japan Relations”, U.S. Embassy in Japan, 8/23/2011, http://web.a.ebscohost.com.proxy.lib.umich.edu/ehost/detail/detail?vid=2&amp;sid=cfba6815-1430-41c7-bdfc-9cb5e3a9550b%40sessionmgr4001&amp;hid=4209&amp;bdata=JnNpdGU9ZWhvc3QtbGl2ZSZzY29wZT1zaXRl#AN=69987377&amp;db=poh)GHS-SG</w:t>
      </w:r>
    </w:p>
    <w:p w:rsidR="00855E02" w:rsidRPr="00744C62" w:rsidRDefault="00855E02" w:rsidP="00855E02">
      <w:r w:rsidRPr="00744C62">
        <w:rPr>
          <w:rStyle w:val="StyleUnderline"/>
        </w:rPr>
        <w:t>The U.S.-Japan alliance is the cornerstone of U.S. security interests in Asia and is fundamental to regional stability and prosperity.</w:t>
      </w:r>
      <w:r w:rsidRPr="00744C62">
        <w:t xml:space="preserve"> Despite the changes in the post-Cold War strategic landscape, the </w:t>
      </w:r>
      <w:r w:rsidRPr="00744C62">
        <w:rPr>
          <w:rStyle w:val="StyleUnderline"/>
        </w:rPr>
        <w:t xml:space="preserve">U.S.-Japan alliance continues to be based on shared vital interests and values. These include stability in the Asia-Pacific region, the preservation and promotion of political and economic freedoms, support for human rights and democratic institutions, and securing of prosperity for the people of both countries and the international community as a whole. Japan provides bases and financial and material support to U.S. forward-deployed forces, which are essential for maintaining stability in the region. Under the U.S.-Japan Treaty of Mutual Cooperation and Security, Japan hosts a carrier battle group, the III Marine Expeditionary Force, the 5th Air Force, and elements of the Army's I Corps. The United States currently maintains approximately 50,000 troops in Japan, about half of whom are stationed in Okinawa. </w:t>
      </w:r>
      <w:r w:rsidRPr="00744C62">
        <w:t xml:space="preserve">Over the past decade the alliance has been strengthened through revised defense guidelines, which expand Japan's noncombatant role in a regional contingency, the renewal of the agreement on host nation support of U.S. forces stationed in Japan, and an ongoing process called the Defense Policy Review Initiative (DPRI). The DPRI redefines roles, missions, and capabilities of alliance forces and outlines key realignment and transformation initiatives, including reducing the number of troops stationed in Okinawa, enhancing interoperability and communication between the two countries' respective commands, and broadening cooperation in the area of ballistic missile defense. In February 2009 Secretary of State Hillary Clinton and then-Foreign Minister Hirofumi Nakasone signed the Guam International Agreement (GIA) in Tokyo. The GIA commits both nations to completing the transfer of approximately 8,000 U.S. Marines from bases in Okinawa to new facilities in Guam built with the assistance of Japan. In May 2010, the U.S. and Japanese Governments issued a joint statement that reaffirmed bilateral commitments to DPRI, including plans to transfer the capabilities of Marine Corps Air Station Futenma in Okinawa to the Futenma Replacement Facility (FRF) at Camp Schwab in the prefecture's northern area. The United States continues to work constructively with Japan on the implementation of these plans. On June 21, 2011, in Washington, the United States and Japanese Governments held a Security Consultative Committee meeting ("2+2") chaired by Secretary Clinton and then-Secretary of Defense Robert Gates, along with Foreign Minister Takeaki Matsumoto and Defense Minister Toshimi Kitazawa. The meeting, which marked the first 2+2 since the establishment of the DPJ-led government, issued a joint statement reaffirming the continuing importance of the alliance. More specifically, the statement outlined regional and global common strategic objectives and highlighted ways to strengthen security and defense cooperation. In the context of reconfirming both sides' commitment to U.S. force posture realignment, including initiatives in Okinawa, the 2+2 principals noted their decision in favor of a V-shaped runway configuration for the Futenma Replacement Facility. The 2+2 principals also issued accompanying statements on host nation support as well as cooperation in response to Japan's March 2011 earthquake. </w:t>
      </w:r>
      <w:r w:rsidRPr="00744C62">
        <w:rPr>
          <w:rStyle w:val="Emphasis"/>
        </w:rPr>
        <w:t>Because of the two countries' combined economic and technological impact on the world, the U.S.-Japan relationship has become global in scope</w:t>
      </w:r>
      <w:r w:rsidRPr="00744C62">
        <w:rPr>
          <w:rStyle w:val="StyleUnderline"/>
        </w:rPr>
        <w:t>. The United States and Japan cooperate on a broad range of global issues</w:t>
      </w:r>
      <w:r w:rsidRPr="00744C62">
        <w:t xml:space="preserve">, including development assistance, </w:t>
      </w:r>
      <w:r w:rsidRPr="00744C62">
        <w:rPr>
          <w:rStyle w:val="Emphasis"/>
        </w:rPr>
        <w:t>combating communicable disease</w:t>
      </w:r>
      <w:r w:rsidRPr="00744C62">
        <w:t xml:space="preserve"> such as </w:t>
      </w:r>
      <w:r w:rsidRPr="00744C62">
        <w:rPr>
          <w:rStyle w:val="Emphasis"/>
        </w:rPr>
        <w:t>the spread of HIV/AIDS and avian influenza</w:t>
      </w:r>
      <w:r w:rsidRPr="00744C62">
        <w:t xml:space="preserve">, and </w:t>
      </w:r>
      <w:r w:rsidRPr="00744C62">
        <w:rPr>
          <w:rStyle w:val="Emphasis"/>
        </w:rPr>
        <w:t>protecting the environment</w:t>
      </w:r>
      <w:r w:rsidRPr="00744C62">
        <w:t xml:space="preserve"> </w:t>
      </w:r>
      <w:r w:rsidRPr="00744C62">
        <w:rPr>
          <w:rStyle w:val="StyleUnderline"/>
        </w:rPr>
        <w:t xml:space="preserve">and </w:t>
      </w:r>
      <w:r w:rsidRPr="00744C62">
        <w:rPr>
          <w:rStyle w:val="Emphasis"/>
        </w:rPr>
        <w:t>natural resources</w:t>
      </w:r>
      <w:r w:rsidRPr="00744C62">
        <w:rPr>
          <w:rStyle w:val="StyleUnderline"/>
        </w:rPr>
        <w:t>. The countries also collaborate in science and technology</w:t>
      </w:r>
      <w:r w:rsidRPr="00744C62">
        <w:t xml:space="preserve"> in such areas as mapping the human genome, research on aging, and </w:t>
      </w:r>
      <w:r w:rsidRPr="00744C62">
        <w:rPr>
          <w:rStyle w:val="Emphasis"/>
        </w:rPr>
        <w:t>international space exploration</w:t>
      </w:r>
      <w:r w:rsidRPr="00744C62">
        <w:t>. As one of Asia's most successful democracies and largest economies</w:t>
      </w:r>
      <w:r w:rsidRPr="00744C62">
        <w:rPr>
          <w:rStyle w:val="StyleUnderline"/>
        </w:rPr>
        <w:t>, Japan contributes irreplaceable political, financial, and moral support to U.S.-Japan diplomatic efforts.</w:t>
      </w:r>
      <w:r w:rsidRPr="00744C62">
        <w:t xml:space="preserve"> The United States consults closely with Japan and the Republic of Korea </w:t>
      </w:r>
      <w:r w:rsidRPr="00744C62">
        <w:rPr>
          <w:rStyle w:val="StyleUnderline"/>
        </w:rPr>
        <w:t>on policy regarding North Korea</w:t>
      </w:r>
      <w:r w:rsidRPr="00744C62">
        <w:t>. The United States works closely with Japan and Australia under the auspices of the Trilateral Strategic Dialogue and the Security and Defense Cooperation Forum to exchange views and increase coordination on global and regional initiatives. In Southeast Asia</w:t>
      </w:r>
      <w:r w:rsidRPr="00744C62">
        <w:rPr>
          <w:rStyle w:val="StyleUnderline"/>
        </w:rPr>
        <w:t>, U.S.-Japan cooperation is vital for stability and for political and economic reform</w:t>
      </w:r>
      <w:r w:rsidRPr="00744C62">
        <w:t xml:space="preserve">. Outside Asia, </w:t>
      </w:r>
      <w:r w:rsidRPr="00744C62">
        <w:rPr>
          <w:rStyle w:val="Emphasis"/>
        </w:rPr>
        <w:t>Japanese political and financial support has substantially strengthened the U.S. position on a variety of global geopolitical problems, including the Gulf, Middle East peace efforts, and the Balkans</w:t>
      </w:r>
      <w:r w:rsidRPr="00744C62">
        <w:t>. Japan, which was a member of the United Nations Security Council for the 2009-2010 term, is an indispensable partner in the UN and the second-largest contributor to the UN budget. Japan broadly supports the United States on nonproliferation and nuclear issues.</w:t>
      </w:r>
    </w:p>
    <w:p w:rsidR="00855E02" w:rsidRPr="00744C62" w:rsidRDefault="00855E02" w:rsidP="00855E02">
      <w:pPr>
        <w:pStyle w:val="Heading3"/>
      </w:pPr>
      <w:r w:rsidRPr="00744C62">
        <w:t>Meltdowns Impact – 1</w:t>
      </w:r>
      <w:r w:rsidRPr="00744C62">
        <w:rPr>
          <w:vertAlign w:val="superscript"/>
        </w:rPr>
        <w:t>st</w:t>
      </w:r>
      <w:r w:rsidRPr="00744C62">
        <w:t xml:space="preserve"> Line </w:t>
      </w:r>
    </w:p>
    <w:p w:rsidR="00855E02" w:rsidRPr="00744C62" w:rsidRDefault="00855E02" w:rsidP="00855E02">
      <w:pPr>
        <w:pStyle w:val="Heading4"/>
      </w:pPr>
      <w:r w:rsidRPr="00744C62">
        <w:t>US Japan Alliance is Critical to proper Nuclear Material Guidelines</w:t>
      </w:r>
    </w:p>
    <w:p w:rsidR="00855E02" w:rsidRPr="00744C62" w:rsidRDefault="00855E02" w:rsidP="00855E02">
      <w:pPr>
        <w:rPr>
          <w:rStyle w:val="Style13ptBold"/>
        </w:rPr>
      </w:pPr>
      <w:r w:rsidRPr="00744C62">
        <w:rPr>
          <w:rStyle w:val="Style13ptBold"/>
        </w:rPr>
        <w:t>Armitage and Nye 2012</w:t>
      </w:r>
    </w:p>
    <w:p w:rsidR="00855E02" w:rsidRPr="00744C62" w:rsidRDefault="00855E02" w:rsidP="00855E02">
      <w:r w:rsidRPr="00744C62">
        <w:t>, 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https://csis-prod.s3.amazonaws.com/s3fs-public/legacy_files/files/publication/120810_Armitage_USJapanAlliance_Web.pdf)//GHS-SG</w:t>
      </w:r>
    </w:p>
    <w:p w:rsidR="00855E02" w:rsidRPr="00744C62" w:rsidRDefault="00855E02" w:rsidP="00855E02">
      <w:pPr>
        <w:rPr>
          <w:rStyle w:val="Emphasis"/>
        </w:rPr>
      </w:pPr>
      <w:r w:rsidRPr="00744C62">
        <w:rPr>
          <w:sz w:val="10"/>
        </w:rPr>
        <w:t xml:space="preserve">For its part, the United States needs to remove uncertainty surrounding disposal of spent nuclear waste and implement clear permitting processes. </w:t>
      </w:r>
      <w:r w:rsidRPr="00744C62">
        <w:rPr>
          <w:rStyle w:val="StyleUnderline"/>
        </w:rPr>
        <w:t>While we are fully cognizant of the need to learn from Fukushima and implement corrective safeguards, nuclear power still holds tremendous potential in the areas of energy security, economic growth, and environmental benefits. Japan and the United States have common political and commercial interests in promoting safe and reliable civilian nuclear power domestically and internationally</w:t>
      </w:r>
      <w:r w:rsidRPr="00744C62">
        <w:rPr>
          <w:sz w:val="10"/>
        </w:rPr>
        <w:t>. Tokyo and Washington must revitalize their alliance in this area, taking on board lessons from Fukushima, and resume a</w:t>
      </w:r>
      <w:r w:rsidRPr="00744C62">
        <w:rPr>
          <w:rStyle w:val="StyleUnderline"/>
        </w:rPr>
        <w:t xml:space="preserve"> leadership role in promoting safe reactor designs and sound regulatory practices globally. The 3-11 tragedy should not become the basis for a greater economic and environmental decline. Safe, clean, responsibly developed and utilized nuclear power constitutes an essential element in Japan’s comprehensive security. </w:t>
      </w:r>
      <w:r w:rsidRPr="00744C62">
        <w:rPr>
          <w:rStyle w:val="Emphasis"/>
        </w:rPr>
        <w:t>In this regard, U.S.-Japan cooperation on nuclear research and development is essential.</w:t>
      </w:r>
    </w:p>
    <w:p w:rsidR="00855E02" w:rsidRPr="00744C62" w:rsidRDefault="00855E02" w:rsidP="00855E02">
      <w:pPr>
        <w:pStyle w:val="Heading4"/>
      </w:pPr>
      <w:r w:rsidRPr="00744C62">
        <w:t>Meltdown leads to extinction</w:t>
      </w:r>
    </w:p>
    <w:p w:rsidR="00855E02" w:rsidRPr="00744C62" w:rsidRDefault="00855E02" w:rsidP="00855E02">
      <w:r w:rsidRPr="00744C62">
        <w:rPr>
          <w:rStyle w:val="Style13ptBold"/>
        </w:rPr>
        <w:t xml:space="preserve">Wasserman 1- </w:t>
      </w:r>
      <w:r w:rsidRPr="00744C62">
        <w:t xml:space="preserve">senior editor of the Free Press (Harvey, America’s Terrorist Nuclear Threat to Itself, https://www.nirs.org/reactorwatch/security/wassermannukesecurity.htm) BRoche </w:t>
      </w:r>
    </w:p>
    <w:p w:rsidR="00855E02" w:rsidRPr="00744C62" w:rsidRDefault="00855E02" w:rsidP="00855E02">
      <w:pPr>
        <w:spacing w:after="200"/>
        <w:jc w:val="both"/>
        <w:rPr>
          <w:sz w:val="12"/>
        </w:rPr>
      </w:pPr>
      <w:r w:rsidRPr="00744C62">
        <w:rPr>
          <w:color w:val="000000"/>
          <w:sz w:val="12"/>
        </w:rPr>
        <w:t xml:space="preserve">The assault would not require a large jet. The safety systems are extremely complex and virtually indefensible. </w:t>
      </w:r>
      <w:r w:rsidRPr="00744C62">
        <w:rPr>
          <w:rStyle w:val="StyleUnderline"/>
        </w:rPr>
        <w:t>One or more could be wiped out with a wide range of easily deployed small aircraft, ground-based weapons, truck bombs or even chemical/biological assaults</w:t>
      </w:r>
      <w:r w:rsidRPr="00744C62">
        <w:rPr>
          <w:color w:val="000000"/>
          <w:sz w:val="12"/>
        </w:rPr>
        <w:t xml:space="preserve"> aimed at the operating work force. Dozens of </w:t>
      </w:r>
      <w:r w:rsidRPr="00744C62">
        <w:rPr>
          <w:rStyle w:val="StyleUnderline"/>
        </w:rPr>
        <w:t>US reactors have repeatedly failed even modest security tests over the years. Even heightened wartime standards cannot guarantee protection of the vast, supremely sensitive controls required for reactor safety</w:t>
      </w:r>
      <w:r w:rsidRPr="00744C62">
        <w:rPr>
          <w:color w:val="000000"/>
          <w:sz w:val="12"/>
        </w:rPr>
        <w:t xml:space="preserve">. Without continous monitoring and guaranteed water flow, </w:t>
      </w:r>
      <w:r w:rsidRPr="00744C62">
        <w:rPr>
          <w:rStyle w:val="StyleUnderline"/>
        </w:rPr>
        <w:t>the thousands of tons of radioactive rods in the cores and the thousands more stored in those fragile pools would rapidly melt into super-hot radioactive balls of lava that would burn into the ground and the water table</w:t>
      </w:r>
      <w:r w:rsidRPr="00744C62">
        <w:rPr>
          <w:color w:val="000000"/>
          <w:sz w:val="12"/>
        </w:rPr>
        <w:t xml:space="preserve"> and, ultimately, the Hudson. Indeed, a jetcrash like the one on 9/11 or other forms of terrorist assault at Indian Point could yield three infernal fireballs of molten radioactive lava burning through the earth and into the aquifer and the river. </w:t>
      </w:r>
      <w:r w:rsidRPr="00744C62">
        <w:rPr>
          <w:rStyle w:val="StyleUnderline"/>
        </w:rPr>
        <w:t>Striking water they would blast gigantic billows of horribly radioactive steam into the atmosphere. Prevailing winds from the north and west might initially drive these clouds of mass death downriver into New York City and east into Westchester and Long Island.</w:t>
      </w:r>
      <w:r w:rsidRPr="00744C62">
        <w:rPr>
          <w:color w:val="000000"/>
          <w:sz w:val="12"/>
        </w:rPr>
        <w:t xml:space="preserve"> But at Three Mile Island and Chernobyl, winds ultimately shifted around the compass to irradiate all surrounding areas with the devastating poisons released by the on-going fiery torrent. At Indian Point</w:t>
      </w:r>
      <w:r w:rsidRPr="00744C62">
        <w:rPr>
          <w:rStyle w:val="StyleUnderline"/>
        </w:rPr>
        <w:t>, thousands of square miles would have been saturated with the most lethal clouds ever created or imagined, depositing relentless genetic poisons that would kill forever</w:t>
      </w:r>
      <w:r w:rsidRPr="00744C62">
        <w:rPr>
          <w:color w:val="000000"/>
          <w:sz w:val="12"/>
        </w:rPr>
        <w:t xml:space="preserve">. In nearby communities like Buchanan, Nyack, Monsey and scores more, </w:t>
      </w:r>
      <w:r w:rsidRPr="00744C62">
        <w:rPr>
          <w:rStyle w:val="StyleUnderline"/>
        </w:rPr>
        <w:t>infants and small children would quickly die en masse. Virtually all pregnant women would spontaneously abort, or ultimately give birth to horribly deformed offspring. Ghastly sores, rashes, ulcerations and burns would afflict the skin of millions</w:t>
      </w:r>
      <w:r w:rsidRPr="00744C62">
        <w:rPr>
          <w:color w:val="000000"/>
          <w:sz w:val="12"/>
        </w:rPr>
        <w:t xml:space="preserve">. Emphysema, heart attacks, stroke, multiple organ failure, hair loss, nausea, inability to eat or drink or swallow, diarrhea and incontinance, sterility and impotence, asthma, blindness, and more would kill thousands on the spot, and doom hundreds of thousands if not millions. </w:t>
      </w:r>
      <w:r w:rsidRPr="00744C62">
        <w:rPr>
          <w:rStyle w:val="StyleUnderline"/>
        </w:rPr>
        <w:t>A terrible metallic taste would afflict virtually everyone</w:t>
      </w:r>
      <w:r w:rsidRPr="00744C62">
        <w:rPr>
          <w:color w:val="000000"/>
          <w:sz w:val="12"/>
        </w:rPr>
        <w:t xml:space="preserve"> downwind in New York, New Jersey and New England</w:t>
      </w:r>
      <w:r w:rsidRPr="00744C62">
        <w:rPr>
          <w:rStyle w:val="StyleUnderline"/>
        </w:rPr>
        <w:t>, a ghoulish curse similar to that endured by the fliers who dropped the atomic bombs on Hiroshima and Nagaskai</w:t>
      </w:r>
      <w:r w:rsidRPr="00744C62">
        <w:rPr>
          <w:color w:val="000000"/>
          <w:sz w:val="12"/>
        </w:rPr>
        <w:t xml:space="preserve">, by those living downwind from nuclear bomb tests in the south seas and Nevada, and by victims caught in the downdrafts from Three Mile Island and Chernobyl. </w:t>
      </w:r>
      <w:r w:rsidRPr="00744C62">
        <w:rPr>
          <w:rStyle w:val="StyleUnderline"/>
        </w:rPr>
        <w:t>Then comes the abominable wave of cancers, leukemias, lymphomas, tumors and hellish diseases for which new names will have to be invented, and new dimensions of agony will beg description.</w:t>
      </w:r>
      <w:r w:rsidRPr="00744C62">
        <w:rPr>
          <w:color w:val="000000"/>
          <w:sz w:val="12"/>
        </w:rPr>
        <w:t xml:space="preserve"> Indeed</w:t>
      </w:r>
      <w:r w:rsidRPr="00744C62">
        <w:rPr>
          <w:rStyle w:val="StyleUnderline"/>
        </w:rPr>
        <w:t>, those who survived the initial wave of radiation would envy those who did not. Evacuation would be impossible, but thousands would die trying. Bridges and highways would become killing fields</w:t>
      </w:r>
      <w:r w:rsidRPr="00744C62">
        <w:rPr>
          <w:color w:val="000000"/>
          <w:sz w:val="12"/>
        </w:rPr>
        <w:t xml:space="preserve"> for those attempting to escape to destinations that would soon enough become equally deadly as the winds shifted. Attempts to quench the fires would be futile. 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then carried over Europe and into the jetstream, surging through the west coast of the United States within ten days, carrying across our northern tier, circling the globe, then coming back again</w:t>
      </w:r>
      <w:r w:rsidRPr="00744C62">
        <w:rPr>
          <w:rStyle w:val="StyleUnderline"/>
        </w:rPr>
        <w:t>. The radioactive clouds from Indian Point would enshroud New York, New Jersey, New England, and carry deep into the Atlantic and up into Canada and across to Europe and around the globe again and again.</w:t>
      </w:r>
      <w:r w:rsidRPr="00744C62">
        <w:rPr>
          <w:color w:val="000000"/>
          <w:sz w:val="12"/>
        </w:rPr>
        <w:t xml:space="preserve"> The immediate damage would render thousands of the world's most populous and expensive square miles permanently uninhabitable. All five boroughs of New York City would be an apocalyptic wasteland. The World Trade Center would be rendered as unusable and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744C62">
        <w:rPr>
          <w:rStyle w:val="StyleUnderline"/>
        </w:rPr>
        <w:t>, natural eco-systems on which human and all other life depends would be permanently and irrevocably destroyed, Spiritually, psychologically, financially, ecologically, our nation would never recover</w:t>
      </w:r>
      <w:r w:rsidRPr="00744C62">
        <w:rPr>
          <w:color w:val="000000"/>
          <w:sz w:val="12"/>
        </w:rPr>
        <w:t>. This is what we missed by a mere forty miles near New York City on September 11. Now that we are at war, this is what could be happening as you read this. There are 103 of these potential Bombs of the Apocalypse now operating in the United States. They generate just 18% of America's electricity, just 8% of our total energy. As with reactors elsewhere, the two at Indian Point have both been off-line for long periods of time with no appreciable impact on life in New York. Already an extremely expensive source of electricity, the cost of attempting to defend these reactors will put nuclear energy even further off the competitive scale. Since its deregulation crisis, California---already the nation's second-most efficient state---cut further into its electric consumption by some 15%. Within a year the US could cheaply replace virtually with increased efficiency all the reactors now so much more expensive to operate and protect. Yet, as the bombs fall and the terror escalates, Congress is fast-tracking a form of legal immunity to protect the operators of reactors like Indian Point from liability in case of a meltdown or terrorist attack. Why is our nation handing its proclaimed enemies the weapons of our own mass destruction, and then shielding from liability the companies that insist on continuing to operate them? Do we take this war seriously? Are we committed to the survival of our nation? If so</w:t>
      </w:r>
      <w:r w:rsidRPr="00744C62">
        <w:rPr>
          <w:sz w:val="12"/>
        </w:rPr>
        <w:t xml:space="preserve">, the ticking reactor bombs that could obliterate the very core of our life and of all future generations must be shut down. </w:t>
      </w:r>
    </w:p>
    <w:p w:rsidR="00855E02" w:rsidRPr="00744C62" w:rsidRDefault="00855E02" w:rsidP="00855E02">
      <w:pPr>
        <w:pStyle w:val="Heading4"/>
      </w:pPr>
      <w:r w:rsidRPr="00744C62">
        <w:t>Radiation leak causes extinction</w:t>
      </w:r>
    </w:p>
    <w:p w:rsidR="00855E02" w:rsidRPr="00744C62" w:rsidRDefault="00855E02" w:rsidP="00855E02">
      <w:r w:rsidRPr="00744C62">
        <w:rPr>
          <w:rStyle w:val="Style13ptBold"/>
        </w:rPr>
        <w:t>Lendman 11</w:t>
      </w:r>
      <w:r w:rsidRPr="00744C62">
        <w:t xml:space="preserve"> – Research Associate of the Centre for Research on Globalization (Stephen, 03/ 13, “Nuclear Meltdown in Japan,” http://www.thepeoplesvoice.org/TPV3/Voices.php/2011/03/13/nuclear-meltdown-in-japan)</w:t>
      </w:r>
    </w:p>
    <w:p w:rsidR="00855E02" w:rsidRPr="00744C62" w:rsidRDefault="00855E02" w:rsidP="00855E02">
      <w:pPr>
        <w:rPr>
          <w:rStyle w:val="StyleUnderline"/>
        </w:rPr>
      </w:pPr>
      <w:r w:rsidRPr="00744C62">
        <w:rPr>
          <w:sz w:val="12"/>
        </w:rPr>
        <w:t xml:space="preserve">Reuters said the 1995 Kobe quake caused $100 billion in damage, up to then the most costly ever natural disaster. This time, from quake and tsunami damage alone, that figure will be dwarfed. Moreover, </w:t>
      </w:r>
      <w:r w:rsidRPr="00744C62">
        <w:rPr>
          <w:rStyle w:val="StyleUnderline"/>
        </w:rPr>
        <w:t>under a worst case</w:t>
      </w:r>
      <w:r w:rsidRPr="00744C62">
        <w:rPr>
          <w:sz w:val="12"/>
        </w:rPr>
        <w:t xml:space="preserve"> core </w:t>
      </w:r>
      <w:r w:rsidRPr="00744C62">
        <w:rPr>
          <w:rStyle w:val="StyleUnderline"/>
        </w:rPr>
        <w:t xml:space="preserve">meltdown, </w:t>
      </w:r>
      <w:r w:rsidRPr="00744C62">
        <w:rPr>
          <w:rStyle w:val="Emphasis"/>
        </w:rPr>
        <w:t>all bets are off</w:t>
      </w:r>
      <w:r w:rsidRPr="00744C62">
        <w:rPr>
          <w:rStyle w:val="StyleUnderline"/>
        </w:rPr>
        <w:t xml:space="preserve"> as the entire region and beyond will be threatened with </w:t>
      </w:r>
      <w:r w:rsidRPr="00744C62">
        <w:rPr>
          <w:rStyle w:val="Emphasis"/>
        </w:rPr>
        <w:t>permanent</w:t>
      </w:r>
      <w:r w:rsidRPr="00744C62">
        <w:rPr>
          <w:rStyle w:val="StyleUnderline"/>
        </w:rPr>
        <w:t xml:space="preserve"> contamination</w:t>
      </w:r>
      <w:r w:rsidRPr="00744C62">
        <w:rPr>
          <w:sz w:val="12"/>
        </w:rPr>
        <w:t xml:space="preserve">,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w:t>
      </w:r>
      <w:r w:rsidRPr="00744C62">
        <w:rPr>
          <w:rStyle w:val="StyleUnderline"/>
        </w:rPr>
        <w:t>Emissions from</w:t>
      </w:r>
      <w:r w:rsidRPr="00744C62">
        <w:rPr>
          <w:sz w:val="12"/>
        </w:rPr>
        <w:t xml:space="preserve"> this </w:t>
      </w:r>
      <w:r w:rsidRPr="00744C62">
        <w:rPr>
          <w:rStyle w:val="StyleUnderline"/>
        </w:rPr>
        <w:t>one reactor exceed</w:t>
      </w:r>
      <w:r w:rsidRPr="00744C62">
        <w:rPr>
          <w:sz w:val="12"/>
        </w:rPr>
        <w:t xml:space="preserve">ed </w:t>
      </w:r>
      <w:r w:rsidRPr="00744C62">
        <w:rPr>
          <w:rStyle w:val="Emphasis"/>
        </w:rPr>
        <w:t>a hundred-fold</w:t>
      </w:r>
      <w:r w:rsidRPr="00744C62">
        <w:rPr>
          <w:rStyle w:val="StyleUnderline"/>
        </w:rPr>
        <w:t xml:space="preserve"> the radioactive contamination of</w:t>
      </w:r>
      <w:r w:rsidRPr="00744C62">
        <w:rPr>
          <w:sz w:val="12"/>
        </w:rPr>
        <w:t xml:space="preserve"> the bombs dropped on </w:t>
      </w:r>
      <w:r w:rsidRPr="00744C62">
        <w:rPr>
          <w:rStyle w:val="StyleUnderline"/>
        </w:rPr>
        <w:t>Hiroshima and Nagasaki.</w:t>
      </w:r>
      <w:r w:rsidRPr="00744C62">
        <w:rPr>
          <w:sz w:val="12"/>
        </w:rPr>
        <w:t>" "</w:t>
      </w:r>
      <w:r w:rsidRPr="00744C62">
        <w:rPr>
          <w:rStyle w:val="StyleUnderline"/>
        </w:rPr>
        <w:t>No</w:t>
      </w:r>
      <w:r w:rsidRPr="00744C62">
        <w:rPr>
          <w:sz w:val="12"/>
        </w:rPr>
        <w:t xml:space="preserve"> citizen of any </w:t>
      </w:r>
      <w:r w:rsidRPr="00744C62">
        <w:rPr>
          <w:rStyle w:val="StyleUnderline"/>
        </w:rPr>
        <w:t>country</w:t>
      </w:r>
      <w:r w:rsidRPr="00744C62">
        <w:rPr>
          <w:sz w:val="12"/>
        </w:rPr>
        <w:t xml:space="preserve"> can be assured that he or she </w:t>
      </w:r>
      <w:r w:rsidRPr="00744C62">
        <w:rPr>
          <w:rStyle w:val="StyleUnderline"/>
        </w:rPr>
        <w:t xml:space="preserve">can be protected from radioactive contamination. One nuclear reactor can pollute </w:t>
      </w:r>
      <w:r w:rsidRPr="00744C62">
        <w:rPr>
          <w:rStyle w:val="Emphasis"/>
        </w:rPr>
        <w:t>half the globe</w:t>
      </w:r>
      <w:r w:rsidRPr="00744C62">
        <w:rPr>
          <w:rStyle w:val="StyleUnderline"/>
        </w:rPr>
        <w:t xml:space="preserve">. </w:t>
      </w:r>
      <w:r w:rsidRPr="00744C62">
        <w:rPr>
          <w:sz w:val="12"/>
        </w:rPr>
        <w:t xml:space="preserve">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w:t>
      </w:r>
      <w:r w:rsidRPr="00744C62">
        <w:rPr>
          <w:rStyle w:val="StyleUnderline"/>
        </w:rPr>
        <w:t>If the cooling system fails</w:t>
      </w:r>
      <w:r w:rsidRPr="00744C62">
        <w:rPr>
          <w:sz w:val="12"/>
        </w:rPr>
        <w:t xml:space="preserve"> (apparently it has at two or more plants), the super-heated </w:t>
      </w:r>
      <w:r w:rsidRPr="00744C62">
        <w:rPr>
          <w:rStyle w:val="StyleUnderline"/>
        </w:rPr>
        <w:t>radioactive fuel rods will melt</w:t>
      </w:r>
      <w:r w:rsidRPr="00744C62">
        <w:rPr>
          <w:sz w:val="12"/>
        </w:rPr>
        <w:t xml:space="preserve">, and (if so) you could conceivably have an explosion," that, in fact, occurred. As a result, </w:t>
      </w:r>
      <w:r w:rsidRPr="00744C62">
        <w:rPr>
          <w:rStyle w:val="StyleUnderline"/>
        </w:rPr>
        <w:t>massive radiation releases may follow</w:t>
      </w:r>
      <w:r w:rsidRPr="00744C62">
        <w:rPr>
          <w:sz w:val="12"/>
        </w:rPr>
        <w:t>, impacting the entire region. "</w:t>
      </w:r>
      <w:r w:rsidRPr="00744C62">
        <w:rPr>
          <w:rStyle w:val="StyleUnderline"/>
        </w:rPr>
        <w:t>It could be</w:t>
      </w:r>
      <w:r w:rsidRPr="00744C62">
        <w:rPr>
          <w:sz w:val="12"/>
        </w:rPr>
        <w:t xml:space="preserve">, literally, </w:t>
      </w:r>
      <w:r w:rsidRPr="00744C62">
        <w:rPr>
          <w:rStyle w:val="StyleUnderline"/>
        </w:rPr>
        <w:t xml:space="preserve">an </w:t>
      </w:r>
      <w:r w:rsidRPr="00744C62">
        <w:rPr>
          <w:rStyle w:val="Emphasis"/>
        </w:rPr>
        <w:t>apocalyptic</w:t>
      </w:r>
      <w:r w:rsidRPr="00744C62">
        <w:rPr>
          <w:rStyle w:val="StyleUnderline"/>
        </w:rPr>
        <w:t xml:space="preserve"> event.</w:t>
      </w:r>
    </w:p>
    <w:p w:rsidR="00855E02" w:rsidRPr="00744C62" w:rsidRDefault="00855E02" w:rsidP="00855E02"/>
    <w:p w:rsidR="001D0920" w:rsidRPr="00744C62" w:rsidRDefault="001D0920" w:rsidP="001D0920">
      <w:pPr>
        <w:pStyle w:val="Heading3"/>
      </w:pPr>
      <w:r w:rsidRPr="00744C62">
        <w:t>Piracy Impact – 1</w:t>
      </w:r>
      <w:r w:rsidRPr="00744C62">
        <w:rPr>
          <w:vertAlign w:val="superscript"/>
        </w:rPr>
        <w:t>st</w:t>
      </w:r>
      <w:r w:rsidRPr="00744C62">
        <w:t xml:space="preserve"> Line </w:t>
      </w:r>
    </w:p>
    <w:p w:rsidR="001D0920" w:rsidRPr="00744C62" w:rsidRDefault="001D0920" w:rsidP="001D0920">
      <w:pPr>
        <w:pStyle w:val="Heading4"/>
      </w:pPr>
      <w:r w:rsidRPr="00744C62">
        <w:t xml:space="preserve">US-Japan alliance is crucial to combatting piracy in the Horn </w:t>
      </w:r>
    </w:p>
    <w:p w:rsidR="001D0920" w:rsidRPr="00744C62" w:rsidRDefault="001D0920" w:rsidP="001D0920">
      <w:r w:rsidRPr="00744C62">
        <w:rPr>
          <w:rStyle w:val="Style13ptBold"/>
        </w:rPr>
        <w:t>Zarate 2016</w:t>
      </w:r>
      <w:r w:rsidRPr="00744C62">
        <w:t>, Senior Advisor for the Center for Strategic and International Studies and Chairman and Senior Counselor for the Foundation for Defense of Democracies’ Center on Sanctions and Illicit Finance (CSIF) and a Senior Fellow to the Combating Terrorism Center at West Point. Mr. Zarate served as the Deputy Assistant to the President and Deputy National Security Advisor for Combating Terrorism from 2005 to 2009, and was responsible for developing and implementing the U.S. Government’s counterterrorism strategy and policies related to transnational security threats. (Juan, “The Japan-US Counterterrorism Alliance in an Age of Global Terrorism” Center for Strategic and International Studies, March 2016, file:///Users/Sam/Downloads/160407_Zarate_US-Japan_Counterterrorism_Cooperation.pdf)//GHS-SG</w:t>
      </w:r>
    </w:p>
    <w:p w:rsidR="001D0920" w:rsidRPr="00744C62" w:rsidRDefault="001D0920" w:rsidP="001D0920">
      <w:pPr>
        <w:rPr>
          <w:rStyle w:val="StyleUnderline"/>
        </w:rPr>
      </w:pPr>
      <w:r w:rsidRPr="00744C62">
        <w:rPr>
          <w:rStyle w:val="Emphasis"/>
        </w:rPr>
        <w:t>The U.S.-Japan alliance post 9/11 has led to new forms of cooperation to fight global terrorism</w:t>
      </w:r>
      <w:r w:rsidRPr="00744C62">
        <w:rPr>
          <w:sz w:val="8"/>
        </w:rPr>
        <w:t xml:space="preserve">. The Anti-Terrorism Special Measures Law (2001) provided a legal basis for SDF deployment for U.S.-led CT operations in the immediate aftermath of the 9/11 attacks.58 Consequently, </w:t>
      </w:r>
      <w:r w:rsidRPr="00744C62">
        <w:rPr>
          <w:rStyle w:val="StyleUnderline"/>
        </w:rPr>
        <w:t>Japanese forces have participated in operations in Afghanistan, Iraq, and Somalia. Japan provided logistical antiterrorism support to the U.S.-led multilateral campaign targeting the Taliban in Afghanistan</w:t>
      </w:r>
      <w:r w:rsidRPr="00744C62">
        <w:rPr>
          <w:sz w:val="8"/>
        </w:rPr>
        <w:t xml:space="preserve"> through refueling missions using Japanese Maritime Self Defense Force Vessels. Though this role was largely symbolic, it was again part of a holistic plan to provide assistance to Afghanistan through support for good governance, improvement of security, and reconstruction assistance.59 Japan’s involvement in Afghanistan was a direct consequence of the legal action the Japanese government took in response to 9/11. Similarly, the U.S. invasion of Iraq prompted Japan to adopt the Law Concerning the Special Measures on Humanitarian and Reconstruction Assistance in Iraq, 60 which paved a legal path for SDF </w:t>
      </w:r>
      <w:r w:rsidRPr="00744C62">
        <w:rPr>
          <w:rStyle w:val="StyleUnderline"/>
        </w:rPr>
        <w:t>deployment to Iraq. This was the first time that Japanese troops were deployed to a conflict zone during ongoing fighting. The commitment of ground SDF in addition to maritime forces was a clear indication of political will from the Japanese government to contribute more fully to global security.</w:t>
      </w:r>
      <w:r w:rsidRPr="00744C62">
        <w:rPr>
          <w:sz w:val="8"/>
        </w:rPr>
        <w:t xml:space="preserve"> Around 1,400 SDF personnel were sent to Iraq between 2003 and 2009, 61 though some were restricted to humanitarian and reconstruction activities as opposed to security and safety maintenance. The latter did not involve use of force, but rather included assistance for “medical services, transportation, storage of goods, communication, construction, repair or maintenance, replenishment or decontamination.”62 The third major example of </w:t>
      </w:r>
      <w:r w:rsidRPr="00744C62">
        <w:rPr>
          <w:rStyle w:val="StyleUnderline"/>
        </w:rPr>
        <w:t>Japan’s operational assistance in coordination with the United States</w:t>
      </w:r>
      <w:r w:rsidRPr="00744C62">
        <w:rPr>
          <w:sz w:val="8"/>
        </w:rPr>
        <w:t xml:space="preserve"> since 9/11 </w:t>
      </w:r>
      <w:r w:rsidRPr="00744C62">
        <w:rPr>
          <w:rStyle w:val="StyleUnderline"/>
        </w:rPr>
        <w:t>is its creation of a foreign military base for anti-piracy efforts</w:t>
      </w:r>
      <w:r w:rsidRPr="00744C62">
        <w:rPr>
          <w:sz w:val="8"/>
        </w:rPr>
        <w:t xml:space="preserve">. Japan had already taken measures to combat regional piracy, 63 but </w:t>
      </w:r>
      <w:r w:rsidRPr="00744C62">
        <w:rPr>
          <w:rStyle w:val="StyleUnderline"/>
        </w:rPr>
        <w:t>creating a facility in Djibouti for piracy monitoring purposes was a major step in Japan’s role in global anti-piracy</w:t>
      </w:r>
      <w:r w:rsidRPr="00744C62">
        <w:rPr>
          <w:sz w:val="8"/>
        </w:rPr>
        <w:t>.</w:t>
      </w:r>
      <w:r w:rsidRPr="00744C62">
        <w:rPr>
          <w:rStyle w:val="StyleUnderline"/>
        </w:rPr>
        <w:t xml:space="preserve">64 The United States and Japan recognize the benefits of collaborating on anti-piracy, as their mutual trade interests could be threatened by the exploitation of maritime trade routes by pirates or terrorists </w:t>
      </w:r>
      <w:r w:rsidRPr="00744C62">
        <w:rPr>
          <w:sz w:val="8"/>
        </w:rPr>
        <w:t>operating within these criminal networks</w:t>
      </w:r>
      <w:r w:rsidRPr="00744C62">
        <w:rPr>
          <w:rStyle w:val="Emphasis"/>
        </w:rPr>
        <w:t>. The physical presence of Japanese forces in the region allows for integrated coordination of SDF and U.S. forces in piracy surveillance activities, resulting in increased capacity of both national militaries and a more robust and effective ground response</w:t>
      </w:r>
      <w:r w:rsidRPr="00744C62">
        <w:rPr>
          <w:rStyle w:val="StyleUnderline"/>
        </w:rPr>
        <w:t xml:space="preserve">. These efforts also allow both the United States and Japan to adapt their operational response and coordination in the Horn of Africa to address persistent piracy problems in other maritime theaters, like the coasts of West Africa and the trade routes and chokepoints of Southeast Asia. </w:t>
      </w:r>
      <w:r w:rsidRPr="00744C62">
        <w:rPr>
          <w:sz w:val="8"/>
        </w:rPr>
        <w:t xml:space="preserve">Together, these three international operations born out of the necessities of the post 9/11 threat environment shape the bounds of SDF personnel engagement. With this as a background and 14 new political commitment for a greater role internationally, </w:t>
      </w:r>
      <w:r w:rsidRPr="00744C62">
        <w:rPr>
          <w:rStyle w:val="StyleUnderline"/>
        </w:rPr>
        <w:t>there appears to be an appetite for Japan to play an even greater role, particularly within the scope of the U.S.-Japan security alliance. Greater Japanese involvement, capacity, and reach to address the evolving terrorist and related threat environment should strengthen global efforts to fight and prevent such threats.</w:t>
      </w:r>
    </w:p>
    <w:p w:rsidR="001D0920" w:rsidRPr="00744C62" w:rsidRDefault="001D0920" w:rsidP="001D0920">
      <w:pPr>
        <w:pStyle w:val="Heading4"/>
      </w:pPr>
      <w:r w:rsidRPr="00744C62">
        <w:t>Otherwise, Al-Shabaab will attack the Gulf of Aden</w:t>
      </w:r>
    </w:p>
    <w:p w:rsidR="001D0920" w:rsidRPr="00744C62" w:rsidRDefault="001D0920" w:rsidP="001D0920">
      <w:r w:rsidRPr="00744C62">
        <w:rPr>
          <w:rStyle w:val="Style13ptBold"/>
        </w:rPr>
        <w:t>Dorsey 11</w:t>
      </w:r>
      <w:r w:rsidRPr="00744C62">
        <w:t xml:space="preserve"> - formerly of The Wall Street Journal, is a senior fellow at the Nanyang Technological University’s S. Rajaratnam School of International Studies &lt;James. “Closer ties between Somali and Yemeni jihadists threatens oil through Aden Gulf” July 18, 2011. </w:t>
      </w:r>
      <w:hyperlink r:id="rId79" w:history="1">
        <w:r w:rsidRPr="00744C62">
          <w:rPr>
            <w:rStyle w:val="Hyperlink"/>
          </w:rPr>
          <w:t>http://english.alarabiya.net/articles/2011/07/18/158199.html</w:t>
        </w:r>
      </w:hyperlink>
      <w:r w:rsidRPr="00744C62">
        <w:t>&gt;</w:t>
      </w:r>
    </w:p>
    <w:p w:rsidR="001D0920" w:rsidRPr="00744C62" w:rsidRDefault="001D0920" w:rsidP="001D0920">
      <w:r w:rsidRPr="00744C62">
        <w:rPr>
          <w:rStyle w:val="StyleUnderline"/>
        </w:rPr>
        <w:t xml:space="preserve">Affiliates of Al Qaeda operating on opposite shores of key oil-export routes through the Gulf of Aden have forged closer ties in what could emerge as a substantial threat </w:t>
      </w:r>
      <w:r w:rsidRPr="00744C62">
        <w:rPr>
          <w:sz w:val="12"/>
          <w:szCs w:val="12"/>
        </w:rPr>
        <w:t>by a group that has been dealt severe body blows by the Arab revolt sweeping the Middle East and North Africa and the killing in May of Osama Bin Laden by US Navy Seals</w:t>
      </w:r>
      <w:r w:rsidRPr="00744C62">
        <w:t xml:space="preserve">. </w:t>
      </w:r>
      <w:r w:rsidRPr="00744C62">
        <w:rPr>
          <w:sz w:val="12"/>
        </w:rPr>
        <w:t xml:space="preserve">¶ </w:t>
      </w:r>
      <w:r w:rsidRPr="00744C62">
        <w:rPr>
          <w:rStyle w:val="StyleUnderline"/>
        </w:rPr>
        <w:t>The closer ties between</w:t>
      </w:r>
      <w:r w:rsidRPr="00744C62">
        <w:t xml:space="preserve"> </w:t>
      </w:r>
      <w:r w:rsidRPr="00744C62">
        <w:rPr>
          <w:sz w:val="12"/>
          <w:szCs w:val="12"/>
        </w:rPr>
        <w:t xml:space="preserve">Yemen-based Al Qaeda in the Arabian Peninsula </w:t>
      </w:r>
      <w:r w:rsidRPr="00744C62">
        <w:t>(</w:t>
      </w:r>
      <w:r w:rsidRPr="00744C62">
        <w:rPr>
          <w:rStyle w:val="StyleUnderline"/>
        </w:rPr>
        <w:t>AQAP) and Al Shabaab in war-shattered Somalia is sparking concern</w:t>
      </w:r>
      <w:r w:rsidRPr="00744C62">
        <w:t xml:space="preserve"> </w:t>
      </w:r>
      <w:r w:rsidRPr="00744C62">
        <w:rPr>
          <w:sz w:val="12"/>
          <w:szCs w:val="12"/>
        </w:rPr>
        <w:t>among intelligence and counter-terrorism officials who suggest that AQAP may be the driving force behind closer cooperation between the two groups</w:t>
      </w:r>
      <w:r w:rsidRPr="00744C62">
        <w:t>.</w:t>
      </w:r>
      <w:r w:rsidRPr="00744C62">
        <w:rPr>
          <w:sz w:val="12"/>
        </w:rPr>
        <w:t xml:space="preserve">¶ </w:t>
      </w:r>
      <w:r w:rsidRPr="00744C62">
        <w:rPr>
          <w:rStyle w:val="StyleUnderline"/>
        </w:rPr>
        <w:t xml:space="preserve">Cooperation between the two groups could heighten </w:t>
      </w:r>
      <w:r w:rsidRPr="00744C62">
        <w:rPr>
          <w:rStyle w:val="Emphasis"/>
        </w:rPr>
        <w:t>threats to the Gulf of Aden</w:t>
      </w:r>
      <w:r w:rsidRPr="00744C62">
        <w:rPr>
          <w:rStyle w:val="StyleUnderline"/>
        </w:rPr>
        <w:t xml:space="preserve"> which through the Suez Canal </w:t>
      </w:r>
      <w:r w:rsidRPr="00744C62">
        <w:rPr>
          <w:sz w:val="12"/>
          <w:szCs w:val="12"/>
        </w:rPr>
        <w:t>links the Indian Ocean with the Mediterranean Sea.</w:t>
      </w:r>
      <w:r w:rsidRPr="00744C62">
        <w:t xml:space="preserve"> </w:t>
      </w:r>
      <w:r w:rsidRPr="00744C62">
        <w:rPr>
          <w:rStyle w:val="StyleUnderline"/>
        </w:rPr>
        <w:t>An estimated 2 million barrels of oil or 5 percent of the world’s seaborne oil trade is shipped each day through the Gulf</w:t>
      </w:r>
      <w:r w:rsidRPr="00744C62">
        <w:t>,</w:t>
      </w:r>
      <w:r w:rsidRPr="00744C62">
        <w:rPr>
          <w:sz w:val="12"/>
          <w:szCs w:val="12"/>
        </w:rPr>
        <w:t xml:space="preserve"> which has been nicknamed Pirate Alley because of continued attacks by Somali pirates. A UAE tanker was pirated late Friday bringing to 22 the number of vessels being held for ransom.¶ Intelligence and counter-terrorism officials are further concerned that the cooperation could prompt</w:t>
      </w:r>
      <w:r w:rsidRPr="00744C62">
        <w:t xml:space="preserve"> </w:t>
      </w:r>
      <w:r w:rsidRPr="00744C62">
        <w:rPr>
          <w:rStyle w:val="StyleUnderline"/>
        </w:rPr>
        <w:t>Al Shabaab</w:t>
      </w:r>
      <w:r w:rsidRPr="00744C62">
        <w:t xml:space="preserve">, </w:t>
      </w:r>
      <w:r w:rsidRPr="00744C62">
        <w:rPr>
          <w:sz w:val="12"/>
          <w:szCs w:val="12"/>
        </w:rPr>
        <w:t>which despite recent setbacks controls significant chunks of Somalia,</w:t>
      </w:r>
      <w:r w:rsidRPr="00744C62">
        <w:t xml:space="preserve"> </w:t>
      </w:r>
      <w:r w:rsidRPr="00744C62">
        <w:rPr>
          <w:sz w:val="12"/>
          <w:szCs w:val="12"/>
        </w:rPr>
        <w:t>to</w:t>
      </w:r>
      <w:r w:rsidRPr="00744C62">
        <w:t xml:space="preserve"> </w:t>
      </w:r>
      <w:r w:rsidRPr="00744C62">
        <w:rPr>
          <w:rStyle w:val="StyleUnderline"/>
        </w:rPr>
        <w:t>expand its operations further into East Africa and embrace the principle of global jihad by also focusing on targets outside of Africa.</w:t>
      </w:r>
      <w:r w:rsidRPr="00744C62">
        <w:t xml:space="preserve"> </w:t>
      </w:r>
      <w:r w:rsidRPr="00744C62">
        <w:rPr>
          <w:sz w:val="12"/>
          <w:szCs w:val="12"/>
        </w:rPr>
        <w:t>AQAP is believed to have been supplying the group with weapons, fighters and training in explosives over the last year.</w:t>
      </w:r>
    </w:p>
    <w:p w:rsidR="001D0920" w:rsidRPr="00744C62" w:rsidRDefault="001D0920" w:rsidP="001D0920">
      <w:pPr>
        <w:pStyle w:val="Heading4"/>
      </w:pPr>
      <w:r w:rsidRPr="00744C62">
        <w:t xml:space="preserve">Collapses global trade – key to Suez Canal and market confidence </w:t>
      </w:r>
    </w:p>
    <w:p w:rsidR="001D0920" w:rsidRPr="00744C62" w:rsidRDefault="001D0920" w:rsidP="001D0920">
      <w:r w:rsidRPr="00744C62">
        <w:rPr>
          <w:rStyle w:val="Style13ptBold"/>
        </w:rPr>
        <w:t xml:space="preserve">Reuters 9 </w:t>
      </w:r>
      <w:r w:rsidRPr="00744C62">
        <w:t>&lt;Sources: Reuters/EIA www.eia.gov/BIMCO, Lloyd's Marine Intelligence Unit, GlobalSecurity/Ministry of Defense/International Maritime Bureau. “Somali pirates risk choking key world trade route” April 15, 2009. http://www.reuters.com/article/2009/04/15/us-somalia-piracy-shipping-factbox-idUSTRE53E2JR20090415&gt;</w:t>
      </w:r>
    </w:p>
    <w:p w:rsidR="001D0920" w:rsidRPr="00744C62" w:rsidRDefault="001D0920" w:rsidP="001D0920">
      <w:pPr>
        <w:rPr>
          <w:rStyle w:val="StyleUnderline"/>
        </w:rPr>
      </w:pPr>
      <w:r w:rsidRPr="00744C62">
        <w:rPr>
          <w:sz w:val="12"/>
          <w:szCs w:val="12"/>
        </w:rPr>
        <w:t>Here are some facts about how the</w:t>
      </w:r>
      <w:r w:rsidRPr="00744C62">
        <w:t xml:space="preserve"> </w:t>
      </w:r>
      <w:r w:rsidRPr="00744C62">
        <w:rPr>
          <w:rStyle w:val="StyleUnderline"/>
        </w:rPr>
        <w:t xml:space="preserve">attacks </w:t>
      </w:r>
      <w:r w:rsidRPr="00744C62">
        <w:rPr>
          <w:rStyle w:val="Emphasis"/>
        </w:rPr>
        <w:t xml:space="preserve">threaten international </w:t>
      </w:r>
      <w:r w:rsidRPr="00744C62">
        <w:rPr>
          <w:rStyle w:val="StyleUnderline"/>
        </w:rPr>
        <w:t xml:space="preserve">seaborne </w:t>
      </w:r>
      <w:r w:rsidRPr="00744C62">
        <w:rPr>
          <w:rStyle w:val="Emphasis"/>
        </w:rPr>
        <w:t>trade</w:t>
      </w:r>
      <w:r w:rsidRPr="00744C62">
        <w:rPr>
          <w:sz w:val="12"/>
        </w:rPr>
        <w:t xml:space="preserve">¶ </w:t>
      </w:r>
      <w:r w:rsidRPr="00744C62">
        <w:rPr>
          <w:sz w:val="12"/>
          <w:szCs w:val="12"/>
        </w:rPr>
        <w:t xml:space="preserve">WHAT IS THE IMPACT?¶ </w:t>
      </w:r>
      <w:r w:rsidRPr="00744C62">
        <w:t xml:space="preserve">-- </w:t>
      </w:r>
      <w:r w:rsidRPr="00744C62">
        <w:rPr>
          <w:rStyle w:val="StyleUnderline"/>
        </w:rPr>
        <w:t>Nearly 20,000 ships pass through the Gulf of Aden each year</w:t>
      </w:r>
      <w:r w:rsidRPr="00744C62">
        <w:t xml:space="preserve">, </w:t>
      </w:r>
      <w:r w:rsidRPr="00744C62">
        <w:rPr>
          <w:sz w:val="12"/>
          <w:szCs w:val="12"/>
        </w:rPr>
        <w:t xml:space="preserve">heading to and from the Suez Canal.¶ </w:t>
      </w:r>
      <w:r w:rsidRPr="00744C62">
        <w:rPr>
          <w:rStyle w:val="Emphasis"/>
        </w:rPr>
        <w:t>-- Millions of tons</w:t>
      </w:r>
      <w:r w:rsidRPr="00744C62">
        <w:rPr>
          <w:rStyle w:val="StyleUnderline"/>
        </w:rPr>
        <w:t xml:space="preserve"> of crude oil, petroleum products, gas and dry commodities</w:t>
      </w:r>
      <w:r w:rsidRPr="00744C62">
        <w:t xml:space="preserve"> </w:t>
      </w:r>
      <w:r w:rsidRPr="00744C62">
        <w:rPr>
          <w:sz w:val="12"/>
          <w:szCs w:val="12"/>
        </w:rPr>
        <w:t>such as grains, iron ore and coal, as well as containerized goods from Hi-Fis to toys</w:t>
      </w:r>
      <w:r w:rsidRPr="00744C62">
        <w:t xml:space="preserve"> </w:t>
      </w:r>
      <w:r w:rsidRPr="00744C62">
        <w:rPr>
          <w:rStyle w:val="StyleUnderline"/>
        </w:rPr>
        <w:t>are ferried through the Gulf of Aden</w:t>
      </w:r>
      <w:r w:rsidRPr="00744C62">
        <w:t xml:space="preserve"> </w:t>
      </w:r>
      <w:r w:rsidRPr="00744C62">
        <w:rPr>
          <w:sz w:val="12"/>
          <w:szCs w:val="12"/>
        </w:rPr>
        <w:t>and Suez Canal</w:t>
      </w:r>
      <w:r w:rsidRPr="00744C62">
        <w:t xml:space="preserve"> </w:t>
      </w:r>
      <w:r w:rsidRPr="00744C62">
        <w:rPr>
          <w:rStyle w:val="StyleUnderline"/>
        </w:rPr>
        <w:t>every month</w:t>
      </w:r>
      <w:r w:rsidRPr="00744C62">
        <w:t>.</w:t>
      </w:r>
      <w:r w:rsidRPr="00744C62">
        <w:rPr>
          <w:sz w:val="12"/>
        </w:rPr>
        <w:t xml:space="preserve">¶ </w:t>
      </w:r>
      <w:r w:rsidRPr="00744C62">
        <w:t xml:space="preserve">-- </w:t>
      </w:r>
      <w:r w:rsidRPr="00744C62">
        <w:rPr>
          <w:sz w:val="12"/>
          <w:szCs w:val="12"/>
        </w:rPr>
        <w:t>Major operators of the world's merchant fleet -- carrying 90 percent of the world's traded goods by volume -- have considered bypassing the Gulf of Aden and Suez Canal altogether.¶ -- Industry experts say</w:t>
      </w:r>
      <w:r w:rsidRPr="00744C62">
        <w:t xml:space="preserve"> </w:t>
      </w:r>
      <w:r w:rsidRPr="00744C62">
        <w:rPr>
          <w:rStyle w:val="StyleUnderline"/>
        </w:rPr>
        <w:t>the alternative trade route</w:t>
      </w:r>
      <w:r w:rsidRPr="00744C62">
        <w:t xml:space="preserve">, </w:t>
      </w:r>
      <w:r w:rsidRPr="00744C62">
        <w:rPr>
          <w:sz w:val="12"/>
          <w:szCs w:val="12"/>
        </w:rPr>
        <w:t>round South Africa's Cape of Good Hope</w:t>
      </w:r>
      <w:r w:rsidRPr="00744C62">
        <w:t xml:space="preserve">, </w:t>
      </w:r>
      <w:r w:rsidRPr="00744C62">
        <w:rPr>
          <w:rStyle w:val="StyleUnderline"/>
        </w:rPr>
        <w:t>would add three weeks or more to a typical journey, pushing up the cost of goods.</w:t>
      </w:r>
      <w:r w:rsidRPr="00744C62">
        <w:rPr>
          <w:rStyle w:val="StyleUnderline"/>
          <w:sz w:val="12"/>
        </w:rPr>
        <w:t>¶</w:t>
      </w:r>
      <w:r w:rsidRPr="00744C62">
        <w:rPr>
          <w:sz w:val="12"/>
        </w:rPr>
        <w:t xml:space="preserve"> </w:t>
      </w:r>
      <w:r w:rsidRPr="00744C62">
        <w:rPr>
          <w:sz w:val="12"/>
          <w:szCs w:val="12"/>
        </w:rPr>
        <w:t>* WHERE IS THE GULF OF ADEN?¶ -- The Gulf of Aden is located in the Middle East with Yemen to the north, Somalia to the south and the Arabian Sea to the east. It is connected to the Red Sea by the Bab el Mandab strait. Somalia has been stuck in civil conflict since 1991.¶ * WHAT PASSES THROUGH?¶ -- Exports from the Gulf and Asia to the West must pass through Bab el-Mandab before entering the Suez Canal.¶ -- Seven percent of world oil consumption passed through the Gulf of Aden in 2007, according to Lloyd's Marine Intelligence Unit.¶ -- Around 30 percent of Europe's oil goes through the Gulf of Aden and Red Sea.¶ --</w:t>
      </w:r>
      <w:r w:rsidRPr="00744C62">
        <w:t xml:space="preserve"> </w:t>
      </w:r>
      <w:r w:rsidRPr="00744C62">
        <w:rPr>
          <w:rStyle w:val="StyleUnderline"/>
        </w:rPr>
        <w:t>Liquefied natural gas exports from Qatar and Algeria pass through the Gulf of Aden en route to consumers in the West and in Asia. The largest class of gas carrier transiting the area carries enough gas to heat 4.5 million British homes.</w:t>
      </w:r>
      <w:r w:rsidRPr="00744C62">
        <w:rPr>
          <w:sz w:val="12"/>
        </w:rPr>
        <w:t xml:space="preserve">¶ </w:t>
      </w:r>
      <w:r w:rsidRPr="00744C62">
        <w:t xml:space="preserve">-- </w:t>
      </w:r>
      <w:r w:rsidRPr="00744C62">
        <w:rPr>
          <w:rStyle w:val="StyleUnderline"/>
        </w:rPr>
        <w:t xml:space="preserve">The Gulf of Aden and Suez Canal are the </w:t>
      </w:r>
      <w:r w:rsidRPr="00744C62">
        <w:rPr>
          <w:rStyle w:val="Emphasis"/>
        </w:rPr>
        <w:t>main trade routes</w:t>
      </w:r>
      <w:r w:rsidRPr="00744C62">
        <w:rPr>
          <w:rStyle w:val="StyleUnderline"/>
        </w:rPr>
        <w:t xml:space="preserve"> for dry commodities and containerized cargo -- manufactured goods -- between Asia, Europe and the Americas.</w:t>
      </w:r>
    </w:p>
    <w:p w:rsidR="001D0920" w:rsidRPr="00744C62" w:rsidRDefault="001D0920" w:rsidP="001D0920">
      <w:pPr>
        <w:pStyle w:val="Heading4"/>
      </w:pPr>
      <w:r w:rsidRPr="00744C62">
        <w:t>Global trading stability solves great power wars- collapse causes conflict</w:t>
      </w:r>
    </w:p>
    <w:p w:rsidR="001D0920" w:rsidRPr="00744C62" w:rsidRDefault="001D0920" w:rsidP="001D0920">
      <w:pPr>
        <w:rPr>
          <w:rStyle w:val="StyleUnderline"/>
        </w:rPr>
      </w:pPr>
      <w:r w:rsidRPr="00744C62">
        <w:rPr>
          <w:rStyle w:val="Style13ptBold"/>
        </w:rPr>
        <w:t>Hillebrand ‘10</w:t>
      </w:r>
      <w:r w:rsidRPr="00744C62">
        <w:rPr>
          <w:rStyle w:val="apple-style-span"/>
        </w:rPr>
        <w:t xml:space="preserve"> [Evan E., Senior Economist for the Central Intelligence Agency and Professor of Diplomacy at the University of Kentucky, Deglobalization Scenarios: Who Wins? Who Loses?, Global Economy Journal, Volume 10, Issue 2]</w:t>
      </w:r>
      <w:r w:rsidRPr="00744C62">
        <w:br/>
      </w:r>
      <w:r w:rsidRPr="00744C62">
        <w:rPr>
          <w:rStyle w:val="apple-style-span"/>
          <w:szCs w:val="20"/>
        </w:rPr>
        <w:t>A long line of writers from Cruce (1623) to Kant (1797) to Angell (1907) to Gartzke (2003) have theorized that economic interdependence can lower the likelihood of war. Cruce thought that free trade enriched a society in general and so made people more peaceable; Kant thought that trade shifted political power away from the more warlike 117 7 aristocracy, and Angell thought that economic interdependence shifted cost/benefit calculations in a peace-promoting direction. Gartzke contends that trade relations enhance transparency among nations and thus help avoid bargaining miscalculations</w:t>
      </w:r>
      <w:r w:rsidRPr="00744C62">
        <w:rPr>
          <w:rStyle w:val="StyleUnderline"/>
        </w:rPr>
        <w:t>. There has also been</w:t>
      </w:r>
      <w:r w:rsidRPr="00744C62">
        <w:rPr>
          <w:rStyle w:val="apple-style-span"/>
          <w:szCs w:val="20"/>
        </w:rPr>
        <w:t xml:space="preserve"> a </w:t>
      </w:r>
      <w:r w:rsidRPr="00744C62">
        <w:rPr>
          <w:rStyle w:val="StyleUnderline"/>
        </w:rPr>
        <w:t>tremendous amount of empirical research that mostly supports the idea of an inverse relationship between trade and wa</w:t>
      </w:r>
      <w:r w:rsidRPr="00744C62">
        <w:rPr>
          <w:rStyle w:val="apple-style-span"/>
          <w:szCs w:val="20"/>
        </w:rPr>
        <w:t>r. Jack Levy said that, ―While there are extensive debates over the proper research designs for investigating this question, and while some empirical studies find that trade is associated with international conflict</w:t>
      </w:r>
      <w:r w:rsidRPr="00744C62">
        <w:rPr>
          <w:rStyle w:val="StyleUnderline"/>
        </w:rPr>
        <w:t>, most studies conclude that trade is associated with peace, both at the dyadic and systemic levels</w:t>
      </w:r>
      <w:r w:rsidRPr="00744C62">
        <w:rPr>
          <w:rStyle w:val="StyleUnderline"/>
          <w:rFonts w:ascii="Times New Roman" w:hAnsi="Times New Roman" w:cs="Times New Roman"/>
        </w:rPr>
        <w:t>‖</w:t>
      </w:r>
      <w:r w:rsidRPr="00744C62">
        <w:rPr>
          <w:rStyle w:val="apple-style-span"/>
          <w:szCs w:val="20"/>
        </w:rPr>
        <w:t xml:space="preserve"> (2003, p 127). There is another important line of theoretical and empirical work called Power Transition Theory that focuses on the relative power of states and warns that when rising powers approach the power level of their regional or global leader the chances of war increase (Tammen, Lemke, et al, 2000). Jacek Kugler (2006) warns that the rising power of China relative to the United States greatly increases the chances of great power war some time in the next few decades.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Mansfied and Douglas Lemke, estimated the starting probabilities for each dyad based on the historical record, and then forecast future 118 8 probabilities for dyadic militarized interstate disputes (MIDs) and wars based on the calibrated relationships he derived from the empirical literature. </w:t>
      </w:r>
      <w:r w:rsidRPr="00744C62">
        <w:rPr>
          <w:rStyle w:val="StyleUnderline"/>
        </w:rPr>
        <w:t>The probability of a MID, much less a war, between any random dyad in any given year is very low, if not zero. Paraguay and Tanzania, for example, have never fought and are very unlikely</w:t>
      </w:r>
      <w:r w:rsidRPr="00744C62">
        <w:rPr>
          <w:rStyle w:val="apple-style-span"/>
          <w:szCs w:val="20"/>
        </w:rPr>
        <w:t xml:space="preserve">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The globalization scenario projects that the probability for war will gradually decrease through 2035 for every country—but not every dyad--that had a significant (greater than 0.5% chance of war) in 2005. </w:t>
      </w:r>
      <w:r w:rsidRPr="00744C62">
        <w:rPr>
          <w:rStyle w:val="StyleUnderline"/>
        </w:rPr>
        <w:t>The decline in prospects for war stems from the scenario’s projections of rising levels of democracy, rising incomes, and rising trade interdependence—all of these factors figure in the algorithm that calculates the probabilities</w:t>
      </w:r>
      <w:r w:rsidRPr="00744C62">
        <w:rPr>
          <w:rStyle w:val="apple-style-span"/>
          <w:szCs w:val="20"/>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r w:rsidRPr="00744C62">
        <w:rPr>
          <w:rStyle w:val="StyleUnderline"/>
        </w:rPr>
        <w:t>Deglobalization raises the risks of war substantially. In a world with much lower average incomes, less democracy, and less trade interdependence, the average probability of a country having at least one war in 2035 rises from 0.6% in the globalization scenario to 3.7% in the deglobalization scenario</w:t>
      </w:r>
      <w:r w:rsidRPr="00744C62">
        <w:rPr>
          <w:rStyle w:val="apple-style-span"/>
          <w:szCs w:val="20"/>
        </w:rPr>
        <w:t xml:space="preserve">. Among the top-20 war-prone countries, the average probability rises from 3.9% in the globalization scenario to 7.1% in the deglobalization scenario. The model estimates that in the deglobalization scenario there will be about 10 wars in 2035, vs. only 2 in the Globalization Scenario11. Over the whole period, 2005-2035, the model predicts four great power wars in the deglobalization scenario vs. 2 in the globalization scenario.12  Winners and Losers </w:t>
      </w:r>
      <w:r w:rsidRPr="00744C62">
        <w:rPr>
          <w:rStyle w:val="StyleUnderline"/>
        </w:rPr>
        <w:t>Deglobalization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w:t>
      </w:r>
      <w:r w:rsidRPr="00744C62">
        <w:rPr>
          <w:rStyle w:val="apple-style-span"/>
          <w:szCs w:val="20"/>
        </w:rPr>
        <w:t>. Deglobalization has a mixed impact on equality. In many non-OECD countries, the cut in imports from the rest of the world increases the share of manufacturing and in 61 countries raises the share of income going to the poor. But since average productivity goes down in almost all countries, this gain in equality comes at the expense of reduced incomes and increased poverty in almost all countries</w:t>
      </w:r>
      <w:r w:rsidRPr="00744C62">
        <w:rPr>
          <w:rStyle w:val="StyleUnderline"/>
        </w:rPr>
        <w:t>. The only winners were a small number of countries that were small and poor and not well integrated in the global economy to begin with—and the gains from deglobalization even for them were very small. Politically, deglobalization makes for less stable domestic politics and a greater likelihood of war. The likelihood of state failure through internal war, projected to diminish through 2035 212 1 with increasing globalization, rises in the deglobalization scenario particularly among the non-OECD democracies</w:t>
      </w:r>
      <w:r w:rsidRPr="00744C62">
        <w:rPr>
          <w:rStyle w:val="apple-style-span"/>
          <w:szCs w:val="20"/>
        </w:rPr>
        <w:t xml:space="preserve">. Similarly, </w:t>
      </w:r>
      <w:r w:rsidRPr="00744C62">
        <w:rPr>
          <w:rStyle w:val="StyleUnderline"/>
        </w:rPr>
        <w:t>deglobalization makes for more fractious relations among states and the probability for interstate war rises.</w:t>
      </w:r>
    </w:p>
    <w:p w:rsidR="001D0920" w:rsidRPr="00744C62" w:rsidRDefault="001D0920" w:rsidP="001D0920"/>
    <w:p w:rsidR="00855E02" w:rsidRPr="00744C62" w:rsidRDefault="00855E02" w:rsidP="00855E02">
      <w:pPr>
        <w:pStyle w:val="Heading3"/>
      </w:pPr>
      <w:r w:rsidRPr="00744C62">
        <w:t>Terror Impact – 1</w:t>
      </w:r>
      <w:r w:rsidRPr="00744C62">
        <w:rPr>
          <w:vertAlign w:val="superscript"/>
        </w:rPr>
        <w:t>st</w:t>
      </w:r>
      <w:r w:rsidRPr="00744C62">
        <w:t xml:space="preserve"> Line </w:t>
      </w:r>
    </w:p>
    <w:p w:rsidR="00855E02" w:rsidRPr="00744C62" w:rsidRDefault="00855E02" w:rsidP="00855E02">
      <w:pPr>
        <w:pStyle w:val="Heading4"/>
      </w:pPr>
      <w:r w:rsidRPr="00744C62">
        <w:t>US Japan relations are crucial to US counter terror capabilities</w:t>
      </w:r>
    </w:p>
    <w:p w:rsidR="00855E02" w:rsidRPr="00744C62" w:rsidRDefault="00855E02" w:rsidP="00855E02">
      <w:r w:rsidRPr="00744C62">
        <w:rPr>
          <w:rStyle w:val="Style13ptBold"/>
        </w:rPr>
        <w:t>Zarate 2016</w:t>
      </w:r>
      <w:r w:rsidRPr="00744C62">
        <w:t>, Senior Advisor for the Center for Strategic and International Studies and Chairman and Senior Counselor for the Foundation for Defense of Democracies’ Center on Sanctions and Illicit Finance (CSIF) and a Senior Fellow to the Combating Terrorism Center at West Point. Mr. Zarate served as the Deputy Assistant to the President and Deputy National Security Advisor for Combating Terrorism from 2005 to 2009, and was responsible for developing and implementing the U.S. Government’s counterterrorism strategy and policies related to transnational security threats. (Juan, “The Japan-US Counterterrorism Alliance in an Age of Global Terrorism” Center for Strategic and International Studies, March 2016, file:///Users/Sam/Downloads/160407_Zarate_US-Japan_Counterterrorism_Cooperation.pdf)//GHS-SG</w:t>
      </w:r>
    </w:p>
    <w:p w:rsidR="00855E02" w:rsidRPr="00744C62" w:rsidRDefault="00855E02" w:rsidP="00855E02">
      <w:pPr>
        <w:rPr>
          <w:sz w:val="8"/>
        </w:rPr>
      </w:pPr>
      <w:r w:rsidRPr="00744C62">
        <w:rPr>
          <w:sz w:val="8"/>
        </w:rPr>
        <w:t xml:space="preserve">The security implications of this terrorist environment affect all countries, especially those with a global footprint confronting terrorism and its animating ideology. More than ever, </w:t>
      </w:r>
      <w:r w:rsidRPr="00744C62">
        <w:rPr>
          <w:rStyle w:val="StyleUnderline"/>
        </w:rPr>
        <w:t>capable, willing, and strong allies will need to cooperate closely together to confront the full range of terrorist threats</w:t>
      </w:r>
      <w:r w:rsidRPr="00744C62">
        <w:rPr>
          <w:sz w:val="8"/>
        </w:rPr>
        <w:t xml:space="preserve"> and to anticipate terrorist adaptations. In this security environment, </w:t>
      </w:r>
      <w:r w:rsidRPr="00744C62">
        <w:rPr>
          <w:rStyle w:val="Emphasis"/>
        </w:rPr>
        <w:t xml:space="preserve">strong allies like the United States and Japan will need to coordinate more closely to confront the evolving threats </w:t>
      </w:r>
      <w:r w:rsidRPr="00744C62">
        <w:rPr>
          <w:sz w:val="8"/>
        </w:rPr>
        <w:t xml:space="preserve">and find ways of complementing each other’s capabilities and comparative advantages. They will also need to develop new means to shape this environment in line with their national interests. Fortunately, at </w:t>
      </w:r>
      <w:r w:rsidRPr="00744C62">
        <w:rPr>
          <w:rStyle w:val="StyleUnderline"/>
        </w:rPr>
        <w:t>the</w:t>
      </w:r>
      <w:r w:rsidRPr="00744C62">
        <w:rPr>
          <w:sz w:val="8"/>
        </w:rPr>
        <w:t xml:space="preserve"> core of the historical </w:t>
      </w:r>
      <w:r w:rsidRPr="00744C62">
        <w:rPr>
          <w:rStyle w:val="StyleUnderline"/>
        </w:rPr>
        <w:t>alliance between Japan and the United States lies longstanding trust and mutual cooperation on security and defense</w:t>
      </w:r>
      <w:r w:rsidRPr="00744C62">
        <w:rPr>
          <w:sz w:val="8"/>
        </w:rPr>
        <w:t>. The 1951 U.S.-Japan Security Treaty1 laid the groundwork for a partnership that capitalizes on the relative strengths of each country to contribute to international peace and security. Japan’s dedication to pacifism has defined its role in responding to international and domestic threats. But as the threat landscape has changed so, too, has the Japanese government’s approach to defense policy</w:t>
      </w:r>
      <w:r w:rsidRPr="00744C62">
        <w:rPr>
          <w:rStyle w:val="StyleUnderline"/>
        </w:rPr>
        <w:t>. The rise of transnational militancy and terrorism has posed direct threats to the Japanese population</w:t>
      </w:r>
      <w:r w:rsidRPr="00744C62">
        <w:rPr>
          <w:sz w:val="8"/>
        </w:rPr>
        <w:t>. The most recent and horrific example of this violence occurred with the February 2015 beheading of two Japanese citizens by the Islamic State (ISIS or “Daesh</w:t>
      </w:r>
      <w:r w:rsidRPr="00744C62">
        <w:rPr>
          <w:rStyle w:val="Emphasis"/>
        </w:rPr>
        <w:t xml:space="preserve">”). This tragedy served as a cruel reminder of the necessity for global cooperation in combatting a threat that can have far-reaching and substantial consequences for international security. As the Japanese government reconsiders its role in the global fight against terrorism, it will be crucial to understand its counter-terrorism (CT) approach within the U.S.-Japan alliance framework. For U.S. counter-terrorism strategy, it is essential to leverage and work with capable and willing allies like Japan. U.S. policy has explicitly shifted over time to rely more heavily on regional partners to address terrorism concerns, especially as groups like al Qaeda and the Islamic State establish regional footprints. Such allies are critical to enable regional partners, build partner capacity, and to address the full range of counter-terrorism issues and concerns as they evolve regionally. </w:t>
      </w:r>
      <w:r w:rsidRPr="00744C62">
        <w:rPr>
          <w:sz w:val="8"/>
        </w:rPr>
        <w:t xml:space="preserve">However, this moment of adaptive threat and uncertainty provides an </w:t>
      </w:r>
      <w:r w:rsidRPr="00744C62">
        <w:rPr>
          <w:rStyle w:val="StyleUnderline"/>
        </w:rPr>
        <w:t>opportunity for Japan to play an even more constructive and active role</w:t>
      </w:r>
      <w:r w:rsidRPr="00744C62">
        <w:rPr>
          <w:sz w:val="8"/>
        </w:rPr>
        <w:t xml:space="preserve"> using its expertise, capacity, and experience regionally and internationally.</w:t>
      </w:r>
    </w:p>
    <w:p w:rsidR="00855E02" w:rsidRPr="00744C62" w:rsidRDefault="00855E02" w:rsidP="00855E02">
      <w:pPr>
        <w:pStyle w:val="Heading4"/>
      </w:pPr>
      <w:r w:rsidRPr="00744C62">
        <w:t>Terrorists can get nukes--stolen tech, dirty bombs, and meltdowns can all kill millions total</w:t>
      </w:r>
    </w:p>
    <w:p w:rsidR="00855E02" w:rsidRPr="00744C62" w:rsidRDefault="00855E02" w:rsidP="00855E02">
      <w:pPr>
        <w:pStyle w:val="NormalWeb"/>
        <w:spacing w:before="0" w:beforeAutospacing="0" w:after="160" w:afterAutospacing="0"/>
        <w:rPr>
          <w:rFonts w:ascii="Georgia" w:hAnsi="Georgia" w:cs="Arial"/>
        </w:rPr>
      </w:pPr>
      <w:r w:rsidRPr="00744C62">
        <w:rPr>
          <w:rStyle w:val="Style13ptBold"/>
          <w:rFonts w:ascii="Georgia" w:hAnsi="Georgia"/>
        </w:rPr>
        <w:t>Cirinclone 16</w:t>
      </w:r>
      <w:r w:rsidRPr="00744C62">
        <w:rPr>
          <w:rFonts w:ascii="Georgia" w:hAnsi="Georgia" w:cs="Arial"/>
          <w:b/>
          <w:bCs/>
          <w:color w:val="000000"/>
          <w:sz w:val="22"/>
        </w:rPr>
        <w:t xml:space="preserve"> </w:t>
      </w:r>
      <w:r w:rsidRPr="00744C62">
        <w:rPr>
          <w:rFonts w:ascii="Georgia" w:hAnsi="Georgia" w:cs="Arial"/>
          <w:color w:val="000000"/>
          <w:sz w:val="22"/>
        </w:rPr>
        <w:t>- serves on the secretary of state's International Security Advisory Board, president of Ploughshares Fund (Joe, Nuclear terrorist threat bigger than you think, CNN, April 1, 2016, http://www.cnn.com/2016/04/01/opinions/nuclear-terrorism-threat-cirincione/)//SJ</w:t>
      </w:r>
    </w:p>
    <w:p w:rsidR="00855E02" w:rsidRPr="00744C62" w:rsidRDefault="00855E02" w:rsidP="00855E02">
      <w:pPr>
        <w:rPr>
          <w:rFonts w:cs="Arial"/>
          <w:sz w:val="10"/>
        </w:rPr>
      </w:pPr>
      <w:r w:rsidRPr="00744C62">
        <w:rPr>
          <w:rFonts w:cs="Arial"/>
          <w:color w:val="000000"/>
          <w:sz w:val="10"/>
        </w:rPr>
        <w:t xml:space="preserve">Nuclear policy experts can seem like Cassandra, constantly prophesizing apocalyptic futures. In case you haven't noticed, we don't live in a Mad Max world devastated by nuclear war. Terrorists have not blown up New York with a makeshift nuclear bomb. We haven't bankrupted ourselves, despite the </w:t>
      </w:r>
      <w:hyperlink r:id="rId80" w:history="1">
        <w:r w:rsidRPr="00744C62">
          <w:rPr>
            <w:rStyle w:val="Hyperlink"/>
            <w:rFonts w:cs="Arial"/>
            <w:color w:val="000000"/>
            <w:sz w:val="10"/>
          </w:rPr>
          <w:t>trillions of dollars spent on Cold War weapons</w:t>
        </w:r>
      </w:hyperlink>
      <w:r w:rsidRPr="00744C62">
        <w:rPr>
          <w:rFonts w:cs="Arial"/>
          <w:color w:val="000000"/>
          <w:sz w:val="10"/>
        </w:rPr>
        <w:t>.</w:t>
      </w:r>
      <w:r w:rsidRPr="00744C62">
        <w:rPr>
          <w:rFonts w:cs="Arial"/>
          <w:sz w:val="10"/>
        </w:rPr>
        <w:t xml:space="preserve"> </w:t>
      </w:r>
      <w:r w:rsidRPr="00744C62">
        <w:rPr>
          <w:rFonts w:cs="Arial"/>
          <w:color w:val="000000"/>
          <w:sz w:val="10"/>
        </w:rPr>
        <w:t xml:space="preserve">Cassandra's curse, however, was not that she was wrong, but that no one believed her. I </w:t>
      </w:r>
      <w:r w:rsidRPr="00744C62">
        <w:rPr>
          <w:rFonts w:cs="Arial"/>
          <w:color w:val="000000"/>
          <w:u w:val="single"/>
        </w:rPr>
        <w:t>don't know a single nuclear expert who thinks that the threat of nuclear terrorism is shrinking.</w:t>
      </w:r>
      <w:r w:rsidRPr="00744C62">
        <w:rPr>
          <w:rFonts w:cs="Arial"/>
          <w:color w:val="000000"/>
          <w:sz w:val="10"/>
        </w:rPr>
        <w:t xml:space="preserve"> I don't know a single one who thinks that the actions taken by world leaders at this week's </w:t>
      </w:r>
      <w:hyperlink r:id="rId81" w:history="1">
        <w:r w:rsidRPr="00744C62">
          <w:rPr>
            <w:rStyle w:val="Hyperlink"/>
            <w:rFonts w:cs="Arial"/>
            <w:color w:val="000000"/>
            <w:sz w:val="10"/>
          </w:rPr>
          <w:t>Nuclear Security Summit</w:t>
        </w:r>
      </w:hyperlink>
      <w:r w:rsidRPr="00744C62">
        <w:rPr>
          <w:rFonts w:cs="Arial"/>
          <w:color w:val="000000"/>
          <w:sz w:val="10"/>
        </w:rPr>
        <w:t xml:space="preserve"> are enough. We are fearful. And you should be, too.</w:t>
      </w:r>
      <w:r w:rsidRPr="00744C62">
        <w:rPr>
          <w:rFonts w:cs="Arial"/>
          <w:sz w:val="10"/>
        </w:rPr>
        <w:t xml:space="preserve"> </w:t>
      </w:r>
      <w:r w:rsidRPr="00744C62">
        <w:rPr>
          <w:rFonts w:cs="Arial"/>
          <w:color w:val="000000"/>
          <w:sz w:val="10"/>
        </w:rPr>
        <w:t xml:space="preserve">Chills went down a lot of experts' spines last month when we saw the news that </w:t>
      </w:r>
      <w:r w:rsidRPr="00744C62">
        <w:rPr>
          <w:rFonts w:cs="Arial"/>
          <w:color w:val="000000"/>
          <w:u w:val="single"/>
        </w:rPr>
        <w:t xml:space="preserve">the Brussels bombers, </w:t>
      </w:r>
      <w:r w:rsidRPr="00744C62">
        <w:rPr>
          <w:rFonts w:cs="Arial"/>
          <w:color w:val="000000"/>
          <w:sz w:val="10"/>
        </w:rPr>
        <w:t xml:space="preserve">the ISIS terrorists who blew up the airport and attacked the metro, </w:t>
      </w:r>
      <w:r w:rsidRPr="00744C62">
        <w:rPr>
          <w:rFonts w:cs="Arial"/>
          <w:color w:val="000000"/>
          <w:u w:val="single"/>
        </w:rPr>
        <w:t xml:space="preserve">were </w:t>
      </w:r>
      <w:hyperlink r:id="rId82" w:history="1">
        <w:r w:rsidRPr="00744C62">
          <w:rPr>
            <w:rStyle w:val="Hyperlink"/>
            <w:rFonts w:cs="Arial"/>
            <w:color w:val="000000"/>
            <w:sz w:val="10"/>
          </w:rPr>
          <w:t>secretly videotaping</w:t>
        </w:r>
      </w:hyperlink>
      <w:r w:rsidRPr="00744C62">
        <w:rPr>
          <w:rFonts w:cs="Arial"/>
          <w:color w:val="000000"/>
          <w:u w:val="single"/>
        </w:rPr>
        <w:t xml:space="preserve"> a Belgian nuclear official. </w:t>
      </w:r>
      <w:r w:rsidRPr="00744C62">
        <w:rPr>
          <w:rFonts w:cs="Arial"/>
          <w:color w:val="000000"/>
          <w:sz w:val="10"/>
        </w:rPr>
        <w:t xml:space="preserve">This official worked at a facility </w:t>
      </w:r>
      <w:r w:rsidRPr="00744C62">
        <w:rPr>
          <w:rFonts w:cs="Arial"/>
          <w:color w:val="000000"/>
          <w:u w:val="single"/>
        </w:rPr>
        <w:t xml:space="preserve">that had radiological material that terrorists could use for a "dirty bomb." </w:t>
      </w:r>
      <w:r w:rsidRPr="00744C62">
        <w:rPr>
          <w:rFonts w:cs="Arial"/>
          <w:color w:val="000000"/>
          <w:sz w:val="10"/>
        </w:rPr>
        <w:t xml:space="preserve">We do not know if they were filming him or his family, if there was a kidnap plot in motion, or what their exact plans were. But this is not some Hollywood fantasy. This is real. </w:t>
      </w:r>
      <w:r w:rsidRPr="00744C62">
        <w:rPr>
          <w:rFonts w:cs="Arial"/>
          <w:color w:val="000000"/>
          <w:u w:val="single"/>
        </w:rPr>
        <w:t xml:space="preserve">A nuclear terrorist event may be </w:t>
      </w:r>
      <w:hyperlink r:id="rId83" w:history="1">
        <w:r w:rsidRPr="00744C62">
          <w:rPr>
            <w:rStyle w:val="Hyperlink"/>
            <w:rFonts w:cs="Arial"/>
            <w:color w:val="000000"/>
            <w:sz w:val="10"/>
          </w:rPr>
          <w:t>closer than you think</w:t>
        </w:r>
      </w:hyperlink>
      <w:r w:rsidRPr="00744C62">
        <w:rPr>
          <w:rFonts w:cs="Arial"/>
          <w:color w:val="000000"/>
          <w:u w:val="single"/>
        </w:rPr>
        <w:t>.</w:t>
      </w:r>
      <w:r w:rsidRPr="00744C62">
        <w:rPr>
          <w:rFonts w:cs="Arial"/>
          <w:sz w:val="10"/>
        </w:rPr>
        <w:t xml:space="preserve"> </w:t>
      </w:r>
      <w:r w:rsidRPr="00744C62">
        <w:rPr>
          <w:rFonts w:cs="Arial"/>
          <w:color w:val="000000"/>
          <w:sz w:val="10"/>
        </w:rPr>
        <w:t xml:space="preserve">What are the risks? First, that </w:t>
      </w:r>
      <w:r w:rsidRPr="00744C62">
        <w:rPr>
          <w:rFonts w:cs="Arial"/>
          <w:color w:val="000000"/>
          <w:u w:val="single"/>
        </w:rPr>
        <w:t>terrorists could steal a complete nuclear weapon</w:t>
      </w:r>
      <w:r w:rsidRPr="00744C62">
        <w:rPr>
          <w:rFonts w:cs="Arial"/>
          <w:color w:val="000000"/>
          <w:sz w:val="10"/>
        </w:rPr>
        <w:t xml:space="preserve">, like SPECTRE in the James Bond thriller, "Thunderball." This is hard, but not impossible. </w:t>
      </w:r>
      <w:r w:rsidRPr="00744C62">
        <w:rPr>
          <w:rFonts w:cs="Arial"/>
          <w:color w:val="000000"/>
          <w:u w:val="single"/>
        </w:rPr>
        <w:t>The key risk is that the outside terrorists get insider help:</w:t>
      </w:r>
      <w:r w:rsidRPr="00744C62">
        <w:rPr>
          <w:rFonts w:cs="Arial"/>
          <w:color w:val="000000"/>
          <w:sz w:val="10"/>
        </w:rPr>
        <w:t xml:space="preserve"> For example, a </w:t>
      </w:r>
      <w:r w:rsidRPr="00744C62">
        <w:rPr>
          <w:rFonts w:cs="Arial"/>
          <w:color w:val="000000"/>
          <w:u w:val="single"/>
        </w:rPr>
        <w:t>radical jihadist working at a Pakistan weapon storage site.</w:t>
      </w:r>
      <w:r w:rsidRPr="00744C62">
        <w:rPr>
          <w:rFonts w:cs="Arial"/>
          <w:color w:val="000000"/>
          <w:sz w:val="10"/>
        </w:rPr>
        <w:t xml:space="preserve"> </w:t>
      </w:r>
      <w:r w:rsidRPr="00744C62">
        <w:rPr>
          <w:rFonts w:cs="Arial"/>
          <w:color w:val="000000"/>
          <w:u w:val="single"/>
        </w:rPr>
        <w:t xml:space="preserve">Or the </w:t>
      </w:r>
      <w:hyperlink r:id="rId84" w:history="1">
        <w:r w:rsidRPr="00744C62">
          <w:rPr>
            <w:rStyle w:val="Hyperlink"/>
            <w:rFonts w:cs="Arial"/>
            <w:color w:val="000000"/>
            <w:sz w:val="10"/>
          </w:rPr>
          <w:t>Belgian base</w:t>
        </w:r>
      </w:hyperlink>
      <w:r w:rsidRPr="00744C62">
        <w:rPr>
          <w:rFonts w:cs="Arial"/>
          <w:color w:val="000000"/>
          <w:u w:val="single"/>
        </w:rPr>
        <w:t xml:space="preserve"> just outside Brussels</w:t>
      </w:r>
      <w:r w:rsidRPr="00744C62">
        <w:rPr>
          <w:rFonts w:cs="Arial"/>
          <w:color w:val="000000"/>
          <w:sz w:val="10"/>
        </w:rPr>
        <w:t xml:space="preserve"> where we still stash a half-dozen nuclear weapons left over from Cold War deployments. </w:t>
      </w:r>
      <w:r w:rsidRPr="00744C62">
        <w:rPr>
          <w:rFonts w:cs="Arial"/>
          <w:color w:val="000000"/>
          <w:u w:val="single"/>
        </w:rPr>
        <w:t xml:space="preserve">Or the </w:t>
      </w:r>
      <w:hyperlink r:id="rId85" w:history="1">
        <w:r w:rsidRPr="00744C62">
          <w:rPr>
            <w:rStyle w:val="Hyperlink"/>
            <w:rFonts w:cs="Arial"/>
            <w:color w:val="000000"/>
            <w:sz w:val="10"/>
          </w:rPr>
          <w:t>Incirlik air base</w:t>
        </w:r>
      </w:hyperlink>
      <w:r w:rsidRPr="00744C62">
        <w:rPr>
          <w:rFonts w:cs="Arial"/>
          <w:color w:val="000000"/>
          <w:u w:val="single"/>
        </w:rPr>
        <w:t xml:space="preserve"> in Turkey</w:t>
      </w:r>
      <w:r w:rsidRPr="00744C62">
        <w:rPr>
          <w:rFonts w:cs="Arial"/>
          <w:color w:val="000000"/>
          <w:sz w:val="10"/>
        </w:rPr>
        <w:t xml:space="preserve"> where we keep an estimated 50 weapons just 200 miles from the Syrian border.</w:t>
      </w:r>
      <w:r w:rsidRPr="00744C62">
        <w:rPr>
          <w:rFonts w:cs="Arial"/>
          <w:sz w:val="10"/>
        </w:rPr>
        <w:t xml:space="preserve"> </w:t>
      </w:r>
      <w:r w:rsidRPr="00744C62">
        <w:rPr>
          <w:rFonts w:cs="Arial"/>
          <w:color w:val="000000"/>
          <w:sz w:val="10"/>
        </w:rPr>
        <w:t xml:space="preserve">Second, </w:t>
      </w:r>
      <w:r w:rsidRPr="00744C62">
        <w:rPr>
          <w:rFonts w:cs="Arial"/>
          <w:color w:val="000000"/>
          <w:u w:val="single"/>
        </w:rPr>
        <w:t>terrorists could steal the "stuff" of a bomb, highly enriched uranium or plutonium</w:t>
      </w:r>
      <w:r w:rsidRPr="00744C62">
        <w:rPr>
          <w:rFonts w:cs="Arial"/>
          <w:color w:val="000000"/>
          <w:sz w:val="10"/>
        </w:rPr>
        <w:t xml:space="preserve">. They cannot make this themselves -- that requires huge, high-tech facilities that only nations can construct. But </w:t>
      </w:r>
      <w:r w:rsidRPr="00744C62">
        <w:rPr>
          <w:rFonts w:cs="Arial"/>
          <w:color w:val="000000"/>
          <w:u w:val="single"/>
        </w:rPr>
        <w:t xml:space="preserve">if they could get </w:t>
      </w:r>
      <w:hyperlink r:id="rId86" w:history="1">
        <w:r w:rsidRPr="00744C62">
          <w:rPr>
            <w:rStyle w:val="Hyperlink"/>
            <w:rFonts w:cs="Arial"/>
            <w:color w:val="000000"/>
            <w:sz w:val="10"/>
          </w:rPr>
          <w:t>50 or 100 pounds of uranium</w:t>
        </w:r>
      </w:hyperlink>
      <w:r w:rsidRPr="00744C62">
        <w:rPr>
          <w:rFonts w:cs="Arial"/>
          <w:color w:val="000000"/>
          <w:sz w:val="10"/>
        </w:rPr>
        <w:t xml:space="preserve"> -- about the size of a bag of sugar </w:t>
      </w:r>
      <w:r w:rsidRPr="00744C62">
        <w:rPr>
          <w:rFonts w:cs="Arial"/>
          <w:color w:val="000000"/>
          <w:u w:val="single"/>
        </w:rPr>
        <w:t xml:space="preserve">-- they could construct a crude Hiroshima-style bomb. ISIS, with its money, territory and global networks, poses the greatest threat to do this that we have ever seen. </w:t>
      </w:r>
      <w:hyperlink r:id="rId87" w:history="1">
        <w:r w:rsidRPr="00744C62">
          <w:rPr>
            <w:rStyle w:val="Hyperlink"/>
            <w:rFonts w:cs="Arial"/>
            <w:color w:val="000000"/>
            <w:sz w:val="10"/>
          </w:rPr>
          <w:t>Such a bomb</w:t>
        </w:r>
      </w:hyperlink>
      <w:r w:rsidRPr="00744C62">
        <w:rPr>
          <w:rFonts w:cs="Arial"/>
          <w:color w:val="000000"/>
          <w:u w:val="single"/>
        </w:rPr>
        <w:t xml:space="preserve"> brought by truck or ship</w:t>
      </w:r>
      <w:r w:rsidRPr="00744C62">
        <w:rPr>
          <w:rFonts w:cs="Arial"/>
          <w:color w:val="000000"/>
          <w:sz w:val="10"/>
        </w:rPr>
        <w:t xml:space="preserve"> or FedEx </w:t>
      </w:r>
      <w:r w:rsidRPr="00744C62">
        <w:rPr>
          <w:rFonts w:cs="Arial"/>
          <w:color w:val="000000"/>
          <w:u w:val="single"/>
        </w:rPr>
        <w:t>to an urban target could kill hundreds of thousands,</w:t>
      </w:r>
      <w:r w:rsidRPr="00744C62">
        <w:rPr>
          <w:rFonts w:cs="Arial"/>
          <w:color w:val="000000"/>
          <w:sz w:val="10"/>
        </w:rPr>
        <w:t xml:space="preserve"> destroy a city and put the world's economy and politics into shock. Third, </w:t>
      </w:r>
      <w:r w:rsidRPr="00744C62">
        <w:rPr>
          <w:rFonts w:cs="Arial"/>
          <w:color w:val="000000"/>
          <w:u w:val="single"/>
        </w:rPr>
        <w:t xml:space="preserve">there is the possibility of a </w:t>
      </w:r>
      <w:hyperlink r:id="rId88" w:history="1">
        <w:r w:rsidRPr="00744C62">
          <w:rPr>
            <w:rStyle w:val="Hyperlink"/>
            <w:rFonts w:cs="Arial"/>
            <w:color w:val="000000"/>
            <w:sz w:val="10"/>
          </w:rPr>
          <w:t>dirty bomb</w:t>
        </w:r>
      </w:hyperlink>
      <w:r w:rsidRPr="00744C62">
        <w:rPr>
          <w:rFonts w:cs="Arial"/>
          <w:color w:val="000000"/>
          <w:sz w:val="10"/>
        </w:rPr>
        <w:t xml:space="preserve">. Frankly, many of us are surprised this has not happened already. I </w:t>
      </w:r>
      <w:hyperlink r:id="rId89" w:history="1">
        <w:r w:rsidRPr="00744C62">
          <w:rPr>
            <w:rStyle w:val="Hyperlink"/>
            <w:rFonts w:cs="Arial"/>
            <w:color w:val="000000"/>
            <w:sz w:val="10"/>
          </w:rPr>
          <w:t>spoke to Jon Stewart</w:t>
        </w:r>
      </w:hyperlink>
      <w:r w:rsidRPr="00744C62">
        <w:rPr>
          <w:rFonts w:cs="Arial"/>
          <w:color w:val="000000"/>
          <w:sz w:val="10"/>
        </w:rPr>
        <w:t xml:space="preserve"> on his show 15 years ago about the danger. </w:t>
      </w:r>
      <w:r w:rsidRPr="00744C62">
        <w:rPr>
          <w:rFonts w:cs="Arial"/>
          <w:color w:val="000000"/>
          <w:u w:val="single"/>
        </w:rPr>
        <w:t>This is</w:t>
      </w:r>
      <w:r w:rsidRPr="00744C62">
        <w:rPr>
          <w:rFonts w:cs="Arial"/>
          <w:color w:val="000000"/>
          <w:sz w:val="10"/>
        </w:rPr>
        <w:t xml:space="preserve"> not a nuclear explosion unleashed by splitting atoms, but simp</w:t>
      </w:r>
      <w:r w:rsidRPr="00744C62">
        <w:rPr>
          <w:rFonts w:cs="Arial"/>
          <w:color w:val="000000"/>
          <w:u w:val="single"/>
        </w:rPr>
        <w:t xml:space="preserve">ly a conventional explosive, </w:t>
      </w:r>
      <w:r w:rsidRPr="00744C62">
        <w:rPr>
          <w:rFonts w:cs="Arial"/>
          <w:color w:val="000000"/>
          <w:sz w:val="10"/>
        </w:rPr>
        <w:t xml:space="preserve">like dynamite, </w:t>
      </w:r>
      <w:r w:rsidRPr="00744C62">
        <w:rPr>
          <w:rFonts w:cs="Arial"/>
          <w:color w:val="000000"/>
          <w:u w:val="single"/>
        </w:rPr>
        <w:t xml:space="preserve">laced with radioactive material, </w:t>
      </w:r>
      <w:r w:rsidRPr="00744C62">
        <w:rPr>
          <w:rFonts w:cs="Arial"/>
          <w:color w:val="000000"/>
          <w:sz w:val="10"/>
        </w:rPr>
        <w:t xml:space="preserve">like cesium or strontium. A 10-pound satchel of dynamite mixed with less than 2 ounces of cesium (about the size of a pencil eraser) could spew a radioactive cloud </w:t>
      </w:r>
      <w:hyperlink r:id="rId90" w:history="1">
        <w:r w:rsidRPr="00744C62">
          <w:rPr>
            <w:rStyle w:val="Hyperlink"/>
            <w:rFonts w:cs="Arial"/>
            <w:color w:val="000000"/>
            <w:sz w:val="10"/>
          </w:rPr>
          <w:t>over tens of square blocks</w:t>
        </w:r>
      </w:hyperlink>
      <w:r w:rsidRPr="00744C62">
        <w:rPr>
          <w:rFonts w:cs="Arial"/>
          <w:color w:val="000000"/>
          <w:sz w:val="10"/>
        </w:rPr>
        <w:t xml:space="preserve">. No one would die, unless they were right next to the explosion. But the material would stick to the buildings. Inhaling just a speck would greatly increase your risk of getting cancer. You could go into the buildings, but no one would. </w:t>
      </w:r>
      <w:r w:rsidRPr="00744C62">
        <w:rPr>
          <w:rFonts w:cs="Arial"/>
          <w:color w:val="000000"/>
          <w:u w:val="single"/>
        </w:rPr>
        <w:t>There would be mass panic and evacuations, and the bomb would render a</w:t>
      </w:r>
      <w:r w:rsidRPr="00744C62">
        <w:rPr>
          <w:rFonts w:cs="Arial"/>
          <w:color w:val="000000"/>
          <w:sz w:val="10"/>
        </w:rPr>
        <w:t xml:space="preserve"> port, financial </w:t>
      </w:r>
      <w:r w:rsidRPr="00744C62">
        <w:rPr>
          <w:rFonts w:cs="Arial"/>
          <w:color w:val="000000"/>
          <w:u w:val="single"/>
        </w:rPr>
        <w:t>district, or government</w:t>
      </w:r>
      <w:r w:rsidRPr="00744C62">
        <w:rPr>
          <w:rFonts w:cs="Arial"/>
          <w:color w:val="000000"/>
          <w:sz w:val="10"/>
        </w:rPr>
        <w:t xml:space="preserve"> complex </w:t>
      </w:r>
      <w:r w:rsidRPr="00744C62">
        <w:rPr>
          <w:rFonts w:cs="Arial"/>
          <w:color w:val="000000"/>
          <w:u w:val="single"/>
        </w:rPr>
        <w:t>unusable and uninhabitable for years</w:t>
      </w:r>
      <w:r w:rsidRPr="00744C62">
        <w:rPr>
          <w:rFonts w:cs="Arial"/>
          <w:color w:val="000000"/>
          <w:sz w:val="10"/>
        </w:rPr>
        <w:t xml:space="preserve"> until scrubbed clean. </w:t>
      </w:r>
      <w:r w:rsidRPr="00744C62">
        <w:rPr>
          <w:rFonts w:cs="Arial"/>
          <w:color w:val="000000"/>
          <w:u w:val="single"/>
        </w:rPr>
        <w:t>Economic losses could be in the trillions</w:t>
      </w:r>
      <w:r w:rsidRPr="00744C62">
        <w:rPr>
          <w:rFonts w:cs="Arial"/>
          <w:color w:val="000000"/>
          <w:sz w:val="10"/>
        </w:rPr>
        <w:t xml:space="preserve">. </w:t>
      </w:r>
      <w:r w:rsidRPr="00744C62">
        <w:rPr>
          <w:rFonts w:cs="Arial"/>
          <w:color w:val="000000"/>
          <w:u w:val="single"/>
        </w:rPr>
        <w:t xml:space="preserve">Fourth, terrorists could just </w:t>
      </w:r>
      <w:hyperlink r:id="rId91" w:history="1">
        <w:r w:rsidRPr="00744C62">
          <w:rPr>
            <w:rStyle w:val="Hyperlink"/>
            <w:rFonts w:cs="Arial"/>
            <w:color w:val="000000"/>
            <w:sz w:val="10"/>
          </w:rPr>
          <w:t>attack</w:t>
        </w:r>
      </w:hyperlink>
      <w:r w:rsidRPr="00744C62">
        <w:rPr>
          <w:rFonts w:cs="Arial"/>
          <w:color w:val="000000"/>
          <w:u w:val="single"/>
        </w:rPr>
        <w:t xml:space="preserve"> a nuclear power reactor</w:t>
      </w:r>
      <w:r w:rsidRPr="00744C62">
        <w:rPr>
          <w:rFonts w:cs="Arial"/>
          <w:color w:val="000000"/>
          <w:sz w:val="10"/>
        </w:rPr>
        <w:t xml:space="preserve">, fuel storage or other site </w:t>
      </w:r>
      <w:r w:rsidRPr="00744C62">
        <w:rPr>
          <w:rFonts w:cs="Arial"/>
          <w:color w:val="000000"/>
          <w:u w:val="single"/>
        </w:rPr>
        <w:t>to trigger a massive radioactive release</w:t>
      </w:r>
      <w:r w:rsidRPr="00744C62">
        <w:rPr>
          <w:rFonts w:cs="Arial"/>
          <w:color w:val="000000"/>
          <w:sz w:val="10"/>
        </w:rPr>
        <w:t xml:space="preserve"> that could contaminate hundreds or thousands of square miles, like Chernobyl or Fukushima. While nuclear reactors are hardened against outside attack, including by the intentional crash of a medium-sized jet plane, larger planes could destroy them. Or a series of suicide truck bombers. But it might not even take a physical explosion. This week, it was reported the United States and the United Kingdom are to simulate a </w:t>
      </w:r>
      <w:hyperlink r:id="rId92" w:history="1">
        <w:r w:rsidRPr="00744C62">
          <w:rPr>
            <w:rStyle w:val="Hyperlink"/>
            <w:rFonts w:cs="Arial"/>
            <w:color w:val="000000"/>
            <w:sz w:val="10"/>
          </w:rPr>
          <w:t>cyberattack</w:t>
        </w:r>
      </w:hyperlink>
      <w:r w:rsidRPr="00744C62">
        <w:rPr>
          <w:rFonts w:cs="Arial"/>
          <w:color w:val="000000"/>
          <w:sz w:val="10"/>
        </w:rPr>
        <w:t xml:space="preserve"> on a nuclear power plant.</w:t>
      </w:r>
      <w:r w:rsidRPr="00744C62">
        <w:rPr>
          <w:rFonts w:cs="Arial"/>
          <w:sz w:val="10"/>
        </w:rPr>
        <w:t xml:space="preserve"> </w:t>
      </w:r>
      <w:r w:rsidRPr="00744C62">
        <w:rPr>
          <w:rFonts w:cs="Arial"/>
          <w:color w:val="000000"/>
          <w:u w:val="single"/>
        </w:rPr>
        <w:t xml:space="preserve">Can we prevent these attacks? Yes, by eliminating, reducing and securing all supplies of nuclear materials so that terrorists would find it too difficult to get them. And by reducing and better protecting nuclear reactors and spent nuclear fuel. </w:t>
      </w:r>
      <w:r w:rsidRPr="00744C62">
        <w:rPr>
          <w:rFonts w:cs="Arial"/>
          <w:color w:val="000000"/>
          <w:sz w:val="10"/>
        </w:rPr>
        <w:t>Are we doing enough? No. "</w:t>
      </w:r>
      <w:r w:rsidRPr="00744C62">
        <w:rPr>
          <w:rFonts w:cs="Arial"/>
          <w:color w:val="000000"/>
          <w:u w:val="single"/>
        </w:rPr>
        <w:t>The capabilities of some terrorist groups, particularly the Islamic State, have grown dramatically</w:t>
      </w:r>
      <w:r w:rsidRPr="00744C62">
        <w:rPr>
          <w:rFonts w:cs="Arial"/>
          <w:color w:val="000000"/>
          <w:sz w:val="10"/>
        </w:rPr>
        <w:t xml:space="preserve">," </w:t>
      </w:r>
      <w:hyperlink r:id="rId93" w:history="1">
        <w:r w:rsidRPr="00744C62">
          <w:rPr>
            <w:rStyle w:val="Hyperlink"/>
            <w:rFonts w:cs="Arial"/>
            <w:color w:val="000000"/>
            <w:sz w:val="10"/>
          </w:rPr>
          <w:t>says</w:t>
        </w:r>
      </w:hyperlink>
      <w:r w:rsidRPr="00744C62">
        <w:rPr>
          <w:rFonts w:cs="Arial"/>
          <w:color w:val="000000"/>
          <w:sz w:val="10"/>
        </w:rPr>
        <w:t xml:space="preserve"> Harvard scholar and former Bush Administration official William Tobey, "In a net calculation, the risk of nuclear terrorism is higher than it was two years ago."</w:t>
      </w:r>
      <w:r w:rsidRPr="00744C62">
        <w:rPr>
          <w:rFonts w:cs="Arial"/>
          <w:sz w:val="10"/>
        </w:rPr>
        <w:t xml:space="preserve"> </w:t>
      </w:r>
      <w:r w:rsidRPr="00744C62">
        <w:rPr>
          <w:rFonts w:cs="Arial"/>
          <w:color w:val="000000"/>
          <w:sz w:val="10"/>
        </w:rPr>
        <w:t xml:space="preserve">The United States spends about </w:t>
      </w:r>
      <w:hyperlink r:id="rId94" w:history="1">
        <w:r w:rsidRPr="00744C62">
          <w:rPr>
            <w:rStyle w:val="Hyperlink"/>
            <w:rFonts w:cs="Arial"/>
            <w:color w:val="000000"/>
            <w:sz w:val="10"/>
          </w:rPr>
          <w:t>$35 billion</w:t>
        </w:r>
      </w:hyperlink>
      <w:r w:rsidRPr="00744C62">
        <w:rPr>
          <w:rFonts w:cs="Arial"/>
          <w:color w:val="000000"/>
          <w:sz w:val="10"/>
        </w:rPr>
        <w:t xml:space="preserve"> on nuclear weapons every year. This year, we will spend </w:t>
      </w:r>
      <w:hyperlink r:id="rId95" w:history="1">
        <w:r w:rsidRPr="00744C62">
          <w:rPr>
            <w:rStyle w:val="Hyperlink"/>
            <w:rFonts w:cs="Arial"/>
            <w:color w:val="000000"/>
            <w:sz w:val="10"/>
          </w:rPr>
          <w:t>$1.8 billion</w:t>
        </w:r>
      </w:hyperlink>
      <w:r w:rsidRPr="00744C62">
        <w:rPr>
          <w:rFonts w:cs="Arial"/>
          <w:color w:val="000000"/>
          <w:sz w:val="10"/>
        </w:rPr>
        <w:t xml:space="preserve"> on all our efforts to stop the spread these weapons and stop nuclear terrorism. You don't have to be a nuclear expert to know something is out of whack here.</w:t>
      </w:r>
      <w:r w:rsidRPr="00744C62">
        <w:rPr>
          <w:rFonts w:cs="Arial"/>
          <w:sz w:val="10"/>
        </w:rPr>
        <w:t xml:space="preserve"> </w:t>
      </w:r>
      <w:r w:rsidRPr="00744C62">
        <w:rPr>
          <w:rFonts w:cs="Arial"/>
          <w:color w:val="000000"/>
          <w:sz w:val="10"/>
        </w:rPr>
        <w:t>It is time we put our money where our threats are.</w:t>
      </w:r>
      <w:r w:rsidRPr="00744C62">
        <w:rPr>
          <w:rFonts w:cs="Arial"/>
          <w:sz w:val="10"/>
        </w:rPr>
        <w:t xml:space="preserve"> </w:t>
      </w:r>
    </w:p>
    <w:p w:rsidR="00855E02" w:rsidRPr="00744C62" w:rsidRDefault="00855E02" w:rsidP="00855E02">
      <w:pPr>
        <w:pStyle w:val="Heading4"/>
      </w:pPr>
      <w:r w:rsidRPr="00744C62">
        <w:t>Successful acquisition causes nuclear spoofing – extinction</w:t>
      </w:r>
    </w:p>
    <w:p w:rsidR="00855E02" w:rsidRPr="00744C62" w:rsidRDefault="00855E02" w:rsidP="00855E02">
      <w:pPr>
        <w:rPr>
          <w:rFonts w:cs="Arial"/>
          <w:szCs w:val="20"/>
        </w:rPr>
      </w:pPr>
      <w:r w:rsidRPr="00744C62">
        <w:rPr>
          <w:rStyle w:val="Style13ptBold"/>
        </w:rPr>
        <w:t>Barrett et al. 13</w:t>
      </w:r>
      <w:r w:rsidRPr="00744C62">
        <w:rPr>
          <w:rFonts w:cs="Arial"/>
          <w:szCs w:val="20"/>
        </w:rPr>
        <w:t>—PhD in Engineering and Public Policy from Carnegie Mellon University, Fellow in the RAND Stanton Nuclear Security Fellows Program, and Director of Research at Global Catastrophic Risk Institute—AND Seth Baum, PhD in Geography from Pennsylvania State University, Research Scientist at the Blue Marble Space Institute of Science, and Executive Director of Global Catastrophic Risk Institute—AND Kelly Hostetler, BS in Political Science from Columbia and Research Assistant at Global Catastrophic Risk Institute (Anthony, 24 June 2013, “Analyzing and Reducing the Risks of Inadvertent Nuclear War Between the United States and Russia,” Science &amp; Global Security: The Technical Basis for Arms Control, Disarmament, and Nonproliferation Initiatives, Volume 21, Issue 2, Taylor &amp; Francis)</w:t>
      </w:r>
    </w:p>
    <w:p w:rsidR="00855E02" w:rsidRPr="00744C62" w:rsidRDefault="00855E02" w:rsidP="00855E02">
      <w:pPr>
        <w:rPr>
          <w:rFonts w:cs="Arial"/>
          <w:sz w:val="12"/>
          <w:szCs w:val="20"/>
        </w:rPr>
      </w:pPr>
      <w:r w:rsidRPr="00744C62">
        <w:rPr>
          <w:rStyle w:val="StyleUnderline"/>
          <w:rFonts w:cs="Arial"/>
          <w:szCs w:val="20"/>
        </w:rPr>
        <w:t xml:space="preserve">War involving significant fractions of the U.S. and Russian nuclear arsenals, which are by far the largest of any nations, could have </w:t>
      </w:r>
      <w:r w:rsidRPr="00744C62">
        <w:rPr>
          <w:rStyle w:val="Emphasis"/>
          <w:rFonts w:cs="Arial"/>
          <w:szCs w:val="20"/>
        </w:rPr>
        <w:t>globally catastrophic effects</w:t>
      </w:r>
      <w:r w:rsidRPr="00744C62">
        <w:rPr>
          <w:rStyle w:val="StyleUnderline"/>
          <w:rFonts w:cs="Arial"/>
          <w:szCs w:val="20"/>
        </w:rPr>
        <w:t xml:space="preserve"> such as severely </w:t>
      </w:r>
      <w:r w:rsidRPr="00744C62">
        <w:rPr>
          <w:rStyle w:val="Emphasis"/>
          <w:rFonts w:cs="Arial"/>
          <w:szCs w:val="20"/>
        </w:rPr>
        <w:t>reducing food production</w:t>
      </w:r>
      <w:r w:rsidRPr="00744C62">
        <w:rPr>
          <w:rStyle w:val="StyleUnderline"/>
          <w:rFonts w:cs="Arial"/>
          <w:szCs w:val="20"/>
        </w:rPr>
        <w:t xml:space="preserve"> for years,</w:t>
      </w:r>
      <w:r w:rsidRPr="00744C62">
        <w:rPr>
          <w:rFonts w:cs="Arial"/>
          <w:sz w:val="12"/>
          <w:szCs w:val="20"/>
        </w:rPr>
        <w:t xml:space="preserve"> 1 potentially </w:t>
      </w:r>
      <w:r w:rsidRPr="00744C62">
        <w:rPr>
          <w:rStyle w:val="StyleUnderline"/>
          <w:rFonts w:cs="Arial"/>
          <w:szCs w:val="20"/>
        </w:rPr>
        <w:t xml:space="preserve">leading to </w:t>
      </w:r>
      <w:r w:rsidRPr="00744C62">
        <w:rPr>
          <w:rStyle w:val="Emphasis"/>
          <w:rFonts w:cs="Arial"/>
          <w:szCs w:val="20"/>
        </w:rPr>
        <w:t>collapse of modern civilization</w:t>
      </w:r>
      <w:r w:rsidRPr="00744C62">
        <w:rPr>
          <w:rStyle w:val="StyleUnderline"/>
          <w:rFonts w:cs="Arial"/>
          <w:szCs w:val="20"/>
        </w:rPr>
        <w:t xml:space="preserve"> worldwide, and</w:t>
      </w:r>
      <w:r w:rsidRPr="00744C62">
        <w:rPr>
          <w:rFonts w:cs="Arial"/>
          <w:sz w:val="12"/>
          <w:szCs w:val="20"/>
        </w:rPr>
        <w:t xml:space="preserve"> even </w:t>
      </w:r>
      <w:r w:rsidRPr="00744C62">
        <w:rPr>
          <w:rStyle w:val="StyleUnderline"/>
          <w:rFonts w:cs="Arial"/>
          <w:szCs w:val="20"/>
        </w:rPr>
        <w:t xml:space="preserve">the </w:t>
      </w:r>
      <w:r w:rsidRPr="00744C62">
        <w:rPr>
          <w:rStyle w:val="Emphasis"/>
          <w:rFonts w:cs="Arial"/>
          <w:szCs w:val="20"/>
        </w:rPr>
        <w:t>extinction</w:t>
      </w:r>
      <w:r w:rsidRPr="00744C62">
        <w:rPr>
          <w:rStyle w:val="StyleUnderline"/>
          <w:rFonts w:cs="Arial"/>
          <w:szCs w:val="20"/>
        </w:rPr>
        <w:t xml:space="preserve"> of humanity.</w:t>
      </w:r>
      <w:r w:rsidRPr="00744C62">
        <w:rPr>
          <w:rFonts w:cs="Arial"/>
          <w:sz w:val="12"/>
          <w:szCs w:val="20"/>
        </w:rPr>
        <w:t xml:space="preserve"> 2 </w:t>
      </w:r>
      <w:r w:rsidRPr="00744C62">
        <w:rPr>
          <w:rStyle w:val="StyleUnderline"/>
          <w:rFonts w:cs="Arial"/>
          <w:szCs w:val="20"/>
        </w:rPr>
        <w:t>Nuclear war between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w:t>
      </w:r>
      <w:r w:rsidRPr="00744C62">
        <w:rPr>
          <w:rStyle w:val="StyleUnderline"/>
          <w:rFonts w:cs="Arial"/>
          <w:szCs w:val="20"/>
        </w:rPr>
        <w:t>and Russia could occur by various routes, including accidental</w:t>
      </w:r>
      <w:r w:rsidRPr="00744C62">
        <w:rPr>
          <w:rFonts w:cs="Arial"/>
          <w:sz w:val="12"/>
          <w:szCs w:val="20"/>
        </w:rPr>
        <w:t xml:space="preserve"> or unauthorized launch; deliberate first attack by one nation; and inadvertent attack. </w:t>
      </w:r>
      <w:r w:rsidRPr="00744C62">
        <w:rPr>
          <w:rStyle w:val="StyleUnderline"/>
          <w:rFonts w:cs="Arial"/>
          <w:szCs w:val="20"/>
        </w:rPr>
        <w:t>In an</w:t>
      </w:r>
      <w:r w:rsidRPr="00744C62">
        <w:rPr>
          <w:rFonts w:cs="Arial"/>
          <w:sz w:val="12"/>
          <w:szCs w:val="20"/>
        </w:rPr>
        <w:t xml:space="preserve"> </w:t>
      </w:r>
      <w:r w:rsidRPr="00744C62">
        <w:rPr>
          <w:rStyle w:val="StyleUnderline"/>
          <w:rFonts w:cs="Arial"/>
          <w:szCs w:val="20"/>
        </w:rPr>
        <w:t>accidental or unauthorized launch or detonation, system safeguards or procedures to maintain control over nuclear weapons fail in such a way that a nuclear weapon or missile launches or explodes without direction from leaders.</w:t>
      </w:r>
      <w:r w:rsidRPr="00744C62">
        <w:rPr>
          <w:rFonts w:cs="Arial"/>
          <w:sz w:val="12"/>
          <w:szCs w:val="20"/>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 3 (Brinkmanship strategies incorporate elements of all of the above, in that they involve intentional manipulation of risks from otherwise accidental or inadvertent launches. 4 ) Over the years, nuclear strategy was aimed primarily at minimizing risks of intentional attack through development of deterrence capabilities, and numerous measures also were taken to reduce probabilities of accidents, unauthorized attack, and inadvertent war. </w:t>
      </w:r>
      <w:r w:rsidRPr="00744C62">
        <w:rPr>
          <w:rStyle w:val="StyleUnderline"/>
          <w:rFonts w:cs="Arial"/>
          <w:szCs w:val="20"/>
        </w:rPr>
        <w:t>For purposes of deterrence, both U.S. and Soviet/Russian forces have maintained significant capabilities to have some forces survive a first attack by the other side and to launch a subsequent counter-attack</w:t>
      </w:r>
      <w:r w:rsidRPr="00744C62">
        <w:rPr>
          <w:rFonts w:cs="Arial"/>
          <w:sz w:val="12"/>
          <w:szCs w:val="20"/>
        </w:rPr>
        <w:t xml:space="preserve">. However, </w:t>
      </w:r>
      <w:r w:rsidRPr="00744C62">
        <w:rPr>
          <w:rStyle w:val="StyleUnderline"/>
          <w:rFonts w:cs="Arial"/>
          <w:szCs w:val="20"/>
        </w:rPr>
        <w:t>concerns about the extreme disruptions that a first attack would cause in the other side's forces and command-and-control capabilities led to both sides’ development of capabilities to detect a first attack and launch a counter-attack before suffering damage from the first attack</w:t>
      </w:r>
      <w:r w:rsidRPr="00744C62">
        <w:rPr>
          <w:rFonts w:cs="Arial"/>
          <w:sz w:val="12"/>
          <w:szCs w:val="20"/>
        </w:rPr>
        <w:t xml:space="preserve">. 5 </w:t>
      </w:r>
      <w:r w:rsidRPr="00744C62">
        <w:rPr>
          <w:rStyle w:val="StyleUnderline"/>
          <w:rFonts w:cs="Arial"/>
          <w:szCs w:val="20"/>
        </w:rPr>
        <w:t>Many people believe that with the end of the Cold War and with improved relations between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w:t>
      </w:r>
      <w:r w:rsidRPr="00744C62">
        <w:rPr>
          <w:rStyle w:val="StyleUnderline"/>
          <w:rFonts w:cs="Arial"/>
          <w:szCs w:val="20"/>
        </w:rPr>
        <w:t>and Russia, the risk of East-West nuclear war was significantly reduced</w:t>
      </w:r>
      <w:r w:rsidRPr="00744C62">
        <w:rPr>
          <w:rFonts w:cs="Arial"/>
          <w:sz w:val="12"/>
          <w:szCs w:val="20"/>
        </w:rPr>
        <w:t xml:space="preserve">. 6 </w:t>
      </w:r>
      <w:r w:rsidRPr="00744C62">
        <w:rPr>
          <w:rStyle w:val="StyleUnderline"/>
          <w:rFonts w:cs="Arial"/>
          <w:szCs w:val="20"/>
        </w:rPr>
        <w:t>However, it also has been argued that inadvertent nuclear war between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w:t>
      </w:r>
      <w:r w:rsidRPr="00744C62">
        <w:rPr>
          <w:rStyle w:val="StyleUnderline"/>
          <w:rFonts w:cs="Arial"/>
          <w:szCs w:val="20"/>
        </w:rPr>
        <w:t xml:space="preserve">and Russia has continued to present a </w:t>
      </w:r>
      <w:r w:rsidRPr="00744C62">
        <w:rPr>
          <w:rStyle w:val="Emphasis"/>
          <w:rFonts w:cs="Arial"/>
          <w:szCs w:val="20"/>
        </w:rPr>
        <w:t>substantial risk</w:t>
      </w:r>
      <w:r w:rsidRPr="00744C62">
        <w:rPr>
          <w:rStyle w:val="StyleUnderline"/>
          <w:rFonts w:cs="Arial"/>
          <w:szCs w:val="20"/>
        </w:rPr>
        <w:t>.</w:t>
      </w:r>
      <w:r w:rsidRPr="00744C62">
        <w:rPr>
          <w:rFonts w:cs="Arial"/>
          <w:sz w:val="12"/>
          <w:szCs w:val="20"/>
        </w:rPr>
        <w:t xml:space="preserve"> 7 </w:t>
      </w:r>
      <w:r w:rsidRPr="00744C62">
        <w:rPr>
          <w:rStyle w:val="StyleUnderline"/>
          <w:rFonts w:cs="Arial"/>
          <w:szCs w:val="20"/>
        </w:rPr>
        <w:t>While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w:t>
      </w:r>
      <w:r w:rsidRPr="00744C62">
        <w:rPr>
          <w:rStyle w:val="StyleUnderline"/>
          <w:rFonts w:cs="Arial"/>
          <w:szCs w:val="20"/>
        </w:rPr>
        <w:t>and Russia are not actively threatening each other</w:t>
      </w:r>
      <w:r w:rsidRPr="00744C62">
        <w:rPr>
          <w:rFonts w:cs="Arial"/>
          <w:sz w:val="12"/>
          <w:szCs w:val="20"/>
        </w:rPr>
        <w:t xml:space="preserve"> with war, </w:t>
      </w:r>
      <w:r w:rsidRPr="00744C62">
        <w:rPr>
          <w:rStyle w:val="StyleUnderline"/>
          <w:rFonts w:cs="Arial"/>
          <w:szCs w:val="20"/>
        </w:rPr>
        <w:t xml:space="preserve">they have </w:t>
      </w:r>
      <w:r w:rsidRPr="00744C62">
        <w:rPr>
          <w:rStyle w:val="Emphasis"/>
          <w:rFonts w:cs="Arial"/>
          <w:szCs w:val="20"/>
        </w:rPr>
        <w:t>remained ready</w:t>
      </w:r>
      <w:r w:rsidRPr="00744C62">
        <w:rPr>
          <w:rStyle w:val="StyleUnderline"/>
          <w:rFonts w:cs="Arial"/>
          <w:szCs w:val="20"/>
        </w:rPr>
        <w:t xml:space="preserve"> to </w:t>
      </w:r>
      <w:r w:rsidRPr="00744C62">
        <w:rPr>
          <w:rStyle w:val="Emphasis"/>
          <w:rFonts w:cs="Arial"/>
          <w:szCs w:val="20"/>
        </w:rPr>
        <w:t>launch nuclear missiles</w:t>
      </w:r>
      <w:r w:rsidRPr="00744C62">
        <w:rPr>
          <w:rStyle w:val="StyleUnderline"/>
          <w:rFonts w:cs="Arial"/>
          <w:szCs w:val="20"/>
        </w:rPr>
        <w:t xml:space="preserve"> in response to indications of attack.</w:t>
      </w:r>
      <w:r w:rsidRPr="00744C62">
        <w:rPr>
          <w:rFonts w:cs="Arial"/>
          <w:sz w:val="12"/>
          <w:szCs w:val="20"/>
        </w:rPr>
        <w:t xml:space="preserve"> 8 False indicators of nuclear attack could be caused in several ways. First, a wide range of events have already been mistakenly interpreted as indicators of attack, including weather phenomena, a faulty computer chip, wild animal activity, and control-room training tapes loaded at the wrong time. 9 Second, </w:t>
      </w:r>
      <w:r w:rsidRPr="00744C62">
        <w:rPr>
          <w:rStyle w:val="Emphasis"/>
          <w:rFonts w:cs="Arial"/>
          <w:szCs w:val="20"/>
        </w:rPr>
        <w:t>terrorist groups</w:t>
      </w:r>
      <w:r w:rsidRPr="00744C62">
        <w:rPr>
          <w:rStyle w:val="StyleUnderline"/>
          <w:rFonts w:cs="Arial"/>
          <w:szCs w:val="20"/>
        </w:rPr>
        <w:t xml:space="preserve"> or other actors might </w:t>
      </w:r>
      <w:r w:rsidRPr="00744C62">
        <w:rPr>
          <w:rStyle w:val="Emphasis"/>
          <w:rFonts w:cs="Arial"/>
          <w:szCs w:val="20"/>
        </w:rPr>
        <w:t>cause attacks</w:t>
      </w:r>
      <w:r w:rsidRPr="00744C62">
        <w:rPr>
          <w:rStyle w:val="StyleUnderline"/>
          <w:rFonts w:cs="Arial"/>
          <w:szCs w:val="20"/>
        </w:rPr>
        <w:t xml:space="preserve"> on either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w:t>
      </w:r>
      <w:r w:rsidRPr="00744C62">
        <w:rPr>
          <w:rStyle w:val="StyleUnderline"/>
          <w:rFonts w:cs="Arial"/>
          <w:szCs w:val="20"/>
        </w:rPr>
        <w:t xml:space="preserve">or Russia that </w:t>
      </w:r>
      <w:r w:rsidRPr="00744C62">
        <w:rPr>
          <w:rStyle w:val="Emphasis"/>
          <w:rFonts w:cs="Arial"/>
          <w:szCs w:val="20"/>
        </w:rPr>
        <w:t>resemble</w:t>
      </w:r>
      <w:r w:rsidRPr="00744C62">
        <w:rPr>
          <w:rStyle w:val="StyleUnderline"/>
          <w:rFonts w:cs="Arial"/>
          <w:szCs w:val="20"/>
        </w:rPr>
        <w:t xml:space="preserve"> some kind of </w:t>
      </w:r>
      <w:r w:rsidRPr="00744C62">
        <w:rPr>
          <w:rStyle w:val="Emphasis"/>
          <w:rFonts w:cs="Arial"/>
          <w:szCs w:val="20"/>
        </w:rPr>
        <w:t>nuclear attack by the other nation</w:t>
      </w:r>
      <w:r w:rsidRPr="00744C62">
        <w:rPr>
          <w:rStyle w:val="StyleUnderline"/>
          <w:rFonts w:cs="Arial"/>
          <w:szCs w:val="20"/>
        </w:rPr>
        <w:t xml:space="preserve"> by actions such as exploding a stolen or improvised nuclear bomb</w:t>
      </w:r>
      <w:r w:rsidRPr="00744C62">
        <w:rPr>
          <w:rFonts w:cs="Arial"/>
          <w:sz w:val="12"/>
          <w:szCs w:val="20"/>
        </w:rPr>
        <w:t xml:space="preserve">, 10 </w:t>
      </w:r>
      <w:r w:rsidRPr="00744C62">
        <w:rPr>
          <w:rStyle w:val="StyleUnderline"/>
          <w:rFonts w:cs="Arial"/>
          <w:szCs w:val="20"/>
        </w:rPr>
        <w:t>especially if such an event occurs during a crisis between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w:t>
      </w:r>
      <w:r w:rsidRPr="00744C62">
        <w:rPr>
          <w:rStyle w:val="StyleUnderline"/>
          <w:rFonts w:cs="Arial"/>
          <w:szCs w:val="20"/>
        </w:rPr>
        <w:t>and Russia.</w:t>
      </w:r>
      <w:r w:rsidRPr="00744C62">
        <w:rPr>
          <w:rFonts w:cs="Arial"/>
          <w:sz w:val="12"/>
          <w:szCs w:val="20"/>
        </w:rPr>
        <w:t xml:space="preserve"> 11 </w:t>
      </w:r>
      <w:r w:rsidRPr="00744C62">
        <w:rPr>
          <w:rStyle w:val="StyleUnderline"/>
          <w:rFonts w:cs="Arial"/>
          <w:szCs w:val="20"/>
        </w:rPr>
        <w:t xml:space="preserve">A variety of nuclear terrorism scenarios are </w:t>
      </w:r>
      <w:r w:rsidRPr="00744C62">
        <w:rPr>
          <w:rStyle w:val="Emphasis"/>
          <w:rFonts w:cs="Arial"/>
          <w:szCs w:val="20"/>
        </w:rPr>
        <w:t>possible</w:t>
      </w:r>
      <w:r w:rsidRPr="00744C62">
        <w:rPr>
          <w:rStyle w:val="StyleUnderline"/>
          <w:rFonts w:cs="Arial"/>
          <w:szCs w:val="20"/>
        </w:rPr>
        <w:t>.</w:t>
      </w:r>
      <w:r w:rsidRPr="00744C62">
        <w:rPr>
          <w:rFonts w:cs="Arial"/>
          <w:sz w:val="12"/>
          <w:szCs w:val="20"/>
        </w:rPr>
        <w:t xml:space="preserve"> 12 </w:t>
      </w:r>
      <w:r w:rsidRPr="00744C62">
        <w:rPr>
          <w:rStyle w:val="StyleUnderline"/>
          <w:rFonts w:cs="Arial"/>
          <w:szCs w:val="20"/>
        </w:rPr>
        <w:t>Al Qaeda has sought to obtain or construct nuclear weapons and to use them against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13 Other methods could involve attempts to circumvent nuclear weapon launch control safeguards or exploit holes in their security. 14 It has long been argued that </w:t>
      </w:r>
      <w:r w:rsidRPr="00744C62">
        <w:rPr>
          <w:rStyle w:val="StyleUnderline"/>
          <w:rFonts w:cs="Arial"/>
          <w:szCs w:val="20"/>
        </w:rPr>
        <w:t>the probability of inadvertent nuclear war is significantly higher during U.S.–Russian crisis conditions</w:t>
      </w:r>
      <w:r w:rsidRPr="00744C62">
        <w:rPr>
          <w:rFonts w:cs="Arial"/>
          <w:sz w:val="12"/>
          <w:szCs w:val="20"/>
        </w:rPr>
        <w:t xml:space="preserve">, 15 with the Cuban Missile Crisis being a prime historical example. It is possible that U.S.–Russian relations will significantly deteriorate in the future, increasing nuclear tensions. </w:t>
      </w:r>
      <w:r w:rsidRPr="00744C62">
        <w:rPr>
          <w:rStyle w:val="StyleUnderline"/>
          <w:rFonts w:cs="Arial"/>
          <w:szCs w:val="20"/>
        </w:rPr>
        <w:t>There are a variety of ways for a third party to raise tensions between the U</w:t>
      </w:r>
      <w:r w:rsidRPr="00744C62">
        <w:rPr>
          <w:rFonts w:cs="Arial"/>
          <w:sz w:val="12"/>
          <w:szCs w:val="20"/>
        </w:rPr>
        <w:t xml:space="preserve">nited </w:t>
      </w:r>
      <w:r w:rsidRPr="00744C62">
        <w:rPr>
          <w:rStyle w:val="StyleUnderline"/>
          <w:rFonts w:cs="Arial"/>
          <w:szCs w:val="20"/>
        </w:rPr>
        <w:t>S</w:t>
      </w:r>
      <w:r w:rsidRPr="00744C62">
        <w:rPr>
          <w:rFonts w:cs="Arial"/>
          <w:sz w:val="12"/>
          <w:szCs w:val="20"/>
        </w:rPr>
        <w:t xml:space="preserve">tates </w:t>
      </w:r>
      <w:r w:rsidRPr="00744C62">
        <w:rPr>
          <w:rStyle w:val="StyleUnderline"/>
          <w:rFonts w:cs="Arial"/>
          <w:szCs w:val="20"/>
        </w:rPr>
        <w:t>and Russia, making one or both nations more likely to misinterpret events as attacks</w:t>
      </w:r>
      <w:r w:rsidRPr="00744C62">
        <w:rPr>
          <w:rFonts w:cs="Arial"/>
          <w:sz w:val="12"/>
          <w:szCs w:val="20"/>
        </w:rPr>
        <w:t>. 16</w:t>
      </w:r>
    </w:p>
    <w:p w:rsidR="00855E02" w:rsidRPr="00744C62" w:rsidRDefault="00855E02" w:rsidP="00855E02"/>
    <w:p w:rsidR="00855E02" w:rsidRPr="00744C62" w:rsidRDefault="00855E02" w:rsidP="00855E02"/>
    <w:p w:rsidR="00855E02" w:rsidRPr="00744C62" w:rsidRDefault="00855E02" w:rsidP="00855E02"/>
    <w:p w:rsidR="00855E02" w:rsidRPr="00744C62" w:rsidRDefault="00855E02" w:rsidP="00855E02">
      <w:pPr>
        <w:rPr>
          <w:rFonts w:cs="Arial"/>
          <w:sz w:val="10"/>
        </w:rPr>
      </w:pPr>
    </w:p>
    <w:p w:rsidR="001D0920" w:rsidRPr="00744C62" w:rsidRDefault="00FD7ECF" w:rsidP="001D0920">
      <w:pPr>
        <w:pStyle w:val="Heading3"/>
      </w:pPr>
      <w:r w:rsidRPr="00744C62">
        <w:t>US Leadership Impact – 1</w:t>
      </w:r>
      <w:r w:rsidRPr="00744C62">
        <w:rPr>
          <w:vertAlign w:val="superscript"/>
        </w:rPr>
        <w:t>st</w:t>
      </w:r>
      <w:r w:rsidRPr="00744C62">
        <w:t xml:space="preserve"> Line </w:t>
      </w:r>
    </w:p>
    <w:p w:rsidR="001D0920" w:rsidRPr="00744C62" w:rsidRDefault="00FD7ECF" w:rsidP="001D0920">
      <w:pPr>
        <w:pStyle w:val="Heading4"/>
      </w:pPr>
      <w:r w:rsidRPr="00744C62">
        <w:t>The alliance is c</w:t>
      </w:r>
      <w:r w:rsidR="001D0920" w:rsidRPr="00744C62">
        <w:t xml:space="preserve">rucial to </w:t>
      </w:r>
      <w:r w:rsidRPr="00744C62">
        <w:t xml:space="preserve">US leadership </w:t>
      </w:r>
    </w:p>
    <w:p w:rsidR="001D0920" w:rsidRPr="00744C62" w:rsidRDefault="001D0920" w:rsidP="001D0920">
      <w:r w:rsidRPr="00744C62">
        <w:rPr>
          <w:rStyle w:val="Style13ptBold"/>
        </w:rPr>
        <w:t>Armitage and Nye 2012</w:t>
      </w:r>
      <w:r w:rsidRPr="00744C62">
        <w:t>, former naval officer and deputy secretary of state, American Political Scientist and co-founder of the theory of neoliberalism and he developed many other concepts of political science(Richard and Joseph, “The US-Japan Alliance” Center for Strategic and International Studies, August 2012, https://csis-prod.s3.amazonaws.com/s3fs-public/legacy_files/files/publication/120810_Armitage_USJapanAlliance_Web.pdf)//GHS-SG</w:t>
      </w:r>
    </w:p>
    <w:p w:rsidR="001D0920" w:rsidRPr="00744C62" w:rsidRDefault="001D0920" w:rsidP="001D0920">
      <w:pPr>
        <w:rPr>
          <w:sz w:val="12"/>
        </w:rPr>
      </w:pPr>
      <w:r w:rsidRPr="00744C62">
        <w:rPr>
          <w:sz w:val="12"/>
        </w:rPr>
        <w:t xml:space="preserve">The United States should take advantage of the policy change and encourage the Japanese defense industry to export technology. The time is past when Americans should be concerned about Japanese defense exports posing a threat to U.S. security or our industrial base. </w:t>
      </w:r>
      <w:r w:rsidRPr="00744C62">
        <w:rPr>
          <w:rStyle w:val="StyleUnderline"/>
        </w:rPr>
        <w:t xml:space="preserve">On a micro-level, the United States should import (and Japan should freely export) electronic, nanotech, composite, and other high-value components. Allied trade in this sector would give U.S. defense companies access to sophisticated secondary or prime source technology that Japan already exclusively manufactures, or manufactures under license. Importing from Japan also </w:t>
      </w:r>
      <w:r w:rsidRPr="00744C62">
        <w:rPr>
          <w:rStyle w:val="Emphasis"/>
        </w:rPr>
        <w:t>has the potential to drive down costs and improve quality of U.S. and Japanese defense products</w:t>
      </w:r>
      <w:r w:rsidRPr="00744C62">
        <w:rPr>
          <w:rStyle w:val="StyleUnderline"/>
        </w:rPr>
        <w:t xml:space="preserve">. </w:t>
      </w:r>
      <w:r w:rsidRPr="00744C62">
        <w:rPr>
          <w:sz w:val="12"/>
        </w:rPr>
        <w:t xml:space="preserve">On a macro-level, </w:t>
      </w:r>
      <w:r w:rsidRPr="00744C62">
        <w:rPr>
          <w:rStyle w:val="Emphasis"/>
        </w:rPr>
        <w:t>the easing of restrictions facilitates opportunities for joint development of sophisticated future weaponry and other security systems. Missile defense</w:t>
      </w:r>
      <w:r w:rsidRPr="00744C62">
        <w:rPr>
          <w:sz w:val="12"/>
        </w:rPr>
        <w:t xml:space="preserve"> has been an excellent model in this regard. This program demonstrates that </w:t>
      </w:r>
      <w:r w:rsidRPr="00744C62">
        <w:rPr>
          <w:rStyle w:val="Emphasis"/>
        </w:rPr>
        <w:t>the alliance can co-develop, co-produce, and co-employ exceedingly complex defense systems with cooperation</w:t>
      </w:r>
      <w:r w:rsidRPr="00744C62">
        <w:rPr>
          <w:sz w:val="12"/>
        </w:rPr>
        <w:t xml:space="preserve">, rather than competition, at its core. A near-term allied armament program should consider specific projects of mutual interest and operational requirements. However, the alliance should also identify long-term operational requirements for joint development. Areas for possible </w:t>
      </w:r>
      <w:r w:rsidRPr="00744C62">
        <w:rPr>
          <w:rStyle w:val="Emphasis"/>
        </w:rPr>
        <w:t>arms cooperation could be the next generation fighters, warships, radars, strategic lift, communications, and overall ISR capabilities</w:t>
      </w:r>
      <w:r w:rsidRPr="00744C62">
        <w:rPr>
          <w:sz w:val="12"/>
        </w:rPr>
        <w:t xml:space="preserve">. Additionally, the United States should encourage arms exports and technology cooperation between Tokyo and other allies. For example, Australia is in discussions with Japan about technology cooperation on diesel submarines and potentially the joint strike fighter. The United States should encourage such dialogue and build on this momentum. </w:t>
      </w:r>
      <w:r w:rsidRPr="00744C62">
        <w:rPr>
          <w:rStyle w:val="StyleUnderline"/>
        </w:rPr>
        <w:t>The United States and Japan are the two largest and most capable research and development entities on the globe</w:t>
      </w:r>
      <w:r w:rsidRPr="00744C62">
        <w:rPr>
          <w:sz w:val="12"/>
        </w:rPr>
        <w:t xml:space="preserve">. As allies we should meld these capabilities and achieve efficiencies in a sector with rapidly increasing costs and complexity. An </w:t>
      </w:r>
      <w:r w:rsidRPr="00744C62">
        <w:rPr>
          <w:rStyle w:val="StyleUnderline"/>
        </w:rPr>
        <w:t>alliance framework for arms cooperation will require better organization</w:t>
      </w:r>
      <w:r w:rsidRPr="00744C62">
        <w:rPr>
          <w:sz w:val="12"/>
        </w:rPr>
        <w:t>. In the past, cooperation has been relegated to the Sciences and Technology Forum (S&amp;TF), a body that operates separately from the policy-centered Security Consultative Committee. Greater integration of these two bodies will achieve alliance efficiencies and effectiveness in armament. Fundamental to this effort will be reform of the United States’ Foreign Military Sales (FMS) process, which no longer reflects present-day budget, military, and technology realities.</w:t>
      </w:r>
    </w:p>
    <w:p w:rsidR="001D0920" w:rsidRPr="00744C62" w:rsidRDefault="001D0920" w:rsidP="001D0920">
      <w:pPr>
        <w:pStyle w:val="Heading4"/>
      </w:pPr>
      <w:r w:rsidRPr="00744C62">
        <w:t>Readiness is key responding to sudden conflicts in multiple hotspots</w:t>
      </w:r>
    </w:p>
    <w:p w:rsidR="001D0920" w:rsidRPr="00744C62" w:rsidRDefault="001D0920" w:rsidP="001D0920">
      <w:pPr>
        <w:rPr>
          <w:rStyle w:val="Style13ptBold"/>
        </w:rPr>
      </w:pPr>
      <w:r w:rsidRPr="00744C62">
        <w:rPr>
          <w:rStyle w:val="Style13ptBold"/>
        </w:rPr>
        <w:t>Dunn 13</w:t>
      </w:r>
    </w:p>
    <w:p w:rsidR="001D0920" w:rsidRPr="00744C62" w:rsidRDefault="001D0920" w:rsidP="001D0920">
      <w:pPr>
        <w:rPr>
          <w:rStyle w:val="Style13ptBold"/>
          <w:rFonts w:cs="Arial"/>
          <w:sz w:val="16"/>
          <w:szCs w:val="16"/>
        </w:rPr>
      </w:pPr>
      <w:r w:rsidRPr="00744C62">
        <w:rPr>
          <w:rStyle w:val="Style13ptBold"/>
          <w:rFonts w:cs="Arial"/>
          <w:sz w:val="16"/>
          <w:szCs w:val="16"/>
        </w:rPr>
        <w:t>Richard, private consultant on international security affairs, retired army colonel, “The Impact of a Declining Defense Budget on Combat Readiness,” Heritage Foundation, http://www.heritage.org/research/reports/2013/07/the-impact-of-a-declining-defense-budget-on-combat-readiness</w:t>
      </w:r>
    </w:p>
    <w:p w:rsidR="001D0920" w:rsidRPr="00744C62" w:rsidRDefault="001D0920" w:rsidP="001D0920">
      <w:pPr>
        <w:rPr>
          <w:sz w:val="10"/>
        </w:rPr>
      </w:pPr>
      <w:r w:rsidRPr="00744C62">
        <w:rPr>
          <w:rStyle w:val="StyleUnderline"/>
          <w:rFonts w:cs="Arial"/>
        </w:rPr>
        <w:t xml:space="preserve">Combat readiness is defined as “[t]he ability of US military forces to fight and meet the demands of the national military strategy.”[1] This </w:t>
      </w:r>
      <w:r w:rsidRPr="00744C62">
        <w:rPr>
          <w:rStyle w:val="Emphasis"/>
          <w:rFonts w:cs="Arial"/>
        </w:rPr>
        <w:t>is the most important factor to our war fighters</w:t>
      </w:r>
      <w:r w:rsidRPr="00744C62">
        <w:rPr>
          <w:rFonts w:cs="Arial"/>
          <w:sz w:val="10"/>
        </w:rPr>
        <w:t xml:space="preserve">,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readiness may suffer significant harm in the increasingly fierce competition for resources. To fight effectively, the armed forces must be manned, equipped, and trained to operate under dangerous, complex, uncertain, and austere conditions—often with little warning. They require the right personnel operating the right equipment with the right training to win. Readiness is like a three-legged stool. The personnel, equipment, and training “legs” need to be balanced and in sync to support the load. </w:t>
      </w:r>
      <w:r w:rsidRPr="00744C62">
        <w:rPr>
          <w:rStyle w:val="StyleUnderline"/>
          <w:rFonts w:cs="Arial"/>
        </w:rPr>
        <w:t>The most modern equipment is useless without highly trained personnel to operate and employ it.</w:t>
      </w:r>
      <w:r w:rsidRPr="00744C62">
        <w:rPr>
          <w:rFonts w:cs="Arial"/>
          <w:sz w:val="10"/>
        </w:rPr>
        <w:t xml:space="preserve">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744C62">
        <w:rPr>
          <w:rStyle w:val="StyleUnderline"/>
          <w:rFonts w:cs="Arial"/>
        </w:rPr>
        <w:t xml:space="preserve">Failure </w:t>
      </w:r>
      <w:r w:rsidRPr="00744C62">
        <w:rPr>
          <w:rFonts w:cs="Arial"/>
          <w:sz w:val="10"/>
        </w:rPr>
        <w:t xml:space="preserve">to maintain an appropriate balance among these dimensions during the current period of budgetary uncertainty </w:t>
      </w:r>
      <w:r w:rsidRPr="00744C62">
        <w:rPr>
          <w:rStyle w:val="StyleUnderline"/>
          <w:rFonts w:cs="Arial"/>
        </w:rPr>
        <w:t xml:space="preserve">will significantly degrade America’s ability </w:t>
      </w:r>
      <w:r w:rsidRPr="00744C62">
        <w:rPr>
          <w:rStyle w:val="Emphasis"/>
          <w:rFonts w:cs="Arial"/>
        </w:rPr>
        <w:t>to respond to threats to its interests</w:t>
      </w:r>
      <w:r w:rsidRPr="00744C62">
        <w:rPr>
          <w:rFonts w:cs="Arial"/>
          <w:sz w:val="10"/>
        </w:rPr>
        <w:t xml:space="preserve">. </w:t>
      </w:r>
      <w:r w:rsidRPr="00744C62">
        <w:rPr>
          <w:rStyle w:val="StyleUnderline"/>
          <w:rFonts w:cs="Arial"/>
        </w:rPr>
        <w:t xml:space="preserve">This can lead to </w:t>
      </w:r>
      <w:r w:rsidRPr="00744C62">
        <w:rPr>
          <w:rStyle w:val="Emphasis"/>
          <w:rFonts w:cs="Arial"/>
        </w:rPr>
        <w:t>major strategic setbacks and significant loss of life</w:t>
      </w:r>
      <w:r w:rsidRPr="00744C62">
        <w:rPr>
          <w:rFonts w:cs="Arial"/>
          <w:sz w:val="10"/>
        </w:rPr>
        <w:t xml:space="preserve">. The challenging balancing act requires wise and effective leadership across all defense-related institutions. History repeatedly shows that </w:t>
      </w:r>
      <w:r w:rsidRPr="00744C62">
        <w:rPr>
          <w:rStyle w:val="StyleUnderline"/>
          <w:rFonts w:cs="Arial"/>
        </w:rPr>
        <w:t>unanticipated events</w:t>
      </w:r>
      <w:r w:rsidRPr="00744C62">
        <w:rPr>
          <w:rFonts w:cs="Arial"/>
          <w:sz w:val="10"/>
        </w:rPr>
        <w:t xml:space="preserve"> often </w:t>
      </w:r>
      <w:r w:rsidRPr="00744C62">
        <w:rPr>
          <w:rStyle w:val="StyleUnderline"/>
          <w:rFonts w:cs="Arial"/>
        </w:rPr>
        <w:t>catch us by surprise</w:t>
      </w:r>
      <w:r w:rsidRPr="00744C62">
        <w:rPr>
          <w:rFonts w:cs="Arial"/>
          <w:sz w:val="10"/>
        </w:rPr>
        <w:t xml:space="preserve"> and that as a nation, </w:t>
      </w:r>
      <w:r w:rsidRPr="00744C62">
        <w:rPr>
          <w:rStyle w:val="StyleUnderline"/>
          <w:rFonts w:cs="Arial"/>
        </w:rPr>
        <w:t xml:space="preserve">we have paid a </w:t>
      </w:r>
      <w:r w:rsidRPr="00744C62">
        <w:rPr>
          <w:rStyle w:val="Emphasis"/>
          <w:rFonts w:cs="Arial"/>
        </w:rPr>
        <w:t>high price</w:t>
      </w:r>
      <w:r w:rsidRPr="00744C62">
        <w:rPr>
          <w:rStyle w:val="StyleUnderline"/>
          <w:rFonts w:cs="Arial"/>
        </w:rPr>
        <w:t xml:space="preserve"> in blood and treasure </w:t>
      </w:r>
      <w:r w:rsidRPr="00744C62">
        <w:rPr>
          <w:rFonts w:cs="Arial"/>
          <w:sz w:val="10"/>
        </w:rPr>
        <w:t xml:space="preserve">to compensate </w:t>
      </w:r>
      <w:r w:rsidRPr="00744C62">
        <w:rPr>
          <w:rStyle w:val="StyleUnderline"/>
          <w:rFonts w:cs="Arial"/>
        </w:rPr>
        <w:t>for our lack of preparedness.</w:t>
      </w:r>
      <w:r w:rsidRPr="00744C62">
        <w:rPr>
          <w:rFonts w:cs="Arial"/>
          <w:sz w:val="10"/>
        </w:rPr>
        <w:t xml:space="preserve"> Lower levels of defense resourcing have not been the sole cause of unpreparedness.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The world is still a violent and dangerous place, and major existential threats remain vague and unfocused. In the Pacific, </w:t>
      </w:r>
      <w:r w:rsidRPr="00744C62">
        <w:rPr>
          <w:rStyle w:val="StyleUnderline"/>
          <w:rFonts w:cs="Arial"/>
        </w:rPr>
        <w:t xml:space="preserve">U.S. relationships with </w:t>
      </w:r>
      <w:r w:rsidRPr="00744C62">
        <w:rPr>
          <w:rStyle w:val="Emphasis"/>
          <w:rFonts w:cs="Arial"/>
        </w:rPr>
        <w:t>emerging powers</w:t>
      </w:r>
      <w:r w:rsidRPr="00744C62">
        <w:rPr>
          <w:rStyle w:val="StyleUnderline"/>
          <w:rFonts w:cs="Arial"/>
        </w:rPr>
        <w:t xml:space="preserve"> and the </w:t>
      </w:r>
      <w:r w:rsidRPr="00744C62">
        <w:rPr>
          <w:rStyle w:val="Emphasis"/>
          <w:rFonts w:cs="Arial"/>
        </w:rPr>
        <w:t>future threats</w:t>
      </w:r>
      <w:r w:rsidRPr="00744C62">
        <w:rPr>
          <w:rStyle w:val="StyleUnderline"/>
          <w:rFonts w:cs="Arial"/>
        </w:rPr>
        <w:t xml:space="preserve"> they may pose remain </w:t>
      </w:r>
      <w:r w:rsidRPr="00744C62">
        <w:rPr>
          <w:rStyle w:val="Emphasis"/>
          <w:rFonts w:cs="Arial"/>
        </w:rPr>
        <w:t>unclear</w:t>
      </w:r>
      <w:r w:rsidRPr="00744C62">
        <w:rPr>
          <w:rStyle w:val="StyleUnderline"/>
          <w:rFonts w:cs="Arial"/>
        </w:rPr>
        <w:t xml:space="preserve">. </w:t>
      </w:r>
      <w:r w:rsidRPr="00744C62">
        <w:rPr>
          <w:rFonts w:cs="Arial"/>
          <w:sz w:val="10"/>
        </w:rPr>
        <w:t xml:space="preserve">In the Middle East, </w:t>
      </w:r>
      <w:r w:rsidRPr="00744C62">
        <w:rPr>
          <w:rStyle w:val="StyleUnderline"/>
          <w:rFonts w:cs="Arial"/>
        </w:rPr>
        <w:t xml:space="preserve">the political instability that accompanied the Arab Spring may vastly alter the </w:t>
      </w:r>
      <w:r w:rsidRPr="00744C62">
        <w:rPr>
          <w:rStyle w:val="Emphasis"/>
          <w:rFonts w:cs="Arial"/>
        </w:rPr>
        <w:t>geopolitical landscape</w:t>
      </w:r>
      <w:r w:rsidRPr="00744C62">
        <w:rPr>
          <w:rFonts w:cs="Arial"/>
          <w:sz w:val="10"/>
        </w:rPr>
        <w:t xml:space="preserve"> established in the 1920s, creating opportunities for a wide spectrum of Islamist parties to advance their undemocratic agendas. </w:t>
      </w:r>
      <w:r w:rsidRPr="00744C62">
        <w:rPr>
          <w:rStyle w:val="StyleUnderline"/>
          <w:rFonts w:cs="Arial"/>
        </w:rPr>
        <w:t>Terrorism</w:t>
      </w:r>
      <w:r w:rsidRPr="00744C62">
        <w:rPr>
          <w:rFonts w:cs="Arial"/>
          <w:sz w:val="10"/>
        </w:rPr>
        <w:t xml:space="preserve"> by non-state actors like al-Qaeda </w:t>
      </w:r>
      <w:r w:rsidRPr="00744C62">
        <w:rPr>
          <w:rStyle w:val="StyleUnderline"/>
          <w:rFonts w:cs="Arial"/>
        </w:rPr>
        <w:t>continues</w:t>
      </w:r>
      <w:r w:rsidRPr="00744C62">
        <w:rPr>
          <w:rFonts w:cs="Arial"/>
          <w:sz w:val="10"/>
        </w:rPr>
        <w:t xml:space="preserve"> to metastasize. At the same time, </w:t>
      </w:r>
      <w:r w:rsidRPr="00744C62">
        <w:rPr>
          <w:rStyle w:val="StyleUnderline"/>
          <w:rFonts w:cs="Arial"/>
        </w:rPr>
        <w:t>warfare is expanding into the</w:t>
      </w:r>
      <w:r w:rsidRPr="00744C62">
        <w:rPr>
          <w:rFonts w:cs="Arial"/>
          <w:sz w:val="10"/>
        </w:rPr>
        <w:t xml:space="preserve"> </w:t>
      </w:r>
      <w:r w:rsidRPr="00744C62">
        <w:rPr>
          <w:rStyle w:val="Emphasis"/>
          <w:rFonts w:cs="Arial"/>
        </w:rPr>
        <w:t>economically vital</w:t>
      </w:r>
      <w:r w:rsidRPr="00744C62">
        <w:rPr>
          <w:rFonts w:cs="Arial"/>
          <w:sz w:val="10"/>
        </w:rPr>
        <w:t xml:space="preserve"> </w:t>
      </w:r>
      <w:r w:rsidRPr="00744C62">
        <w:rPr>
          <w:rStyle w:val="StyleUnderline"/>
          <w:rFonts w:cs="Arial"/>
        </w:rPr>
        <w:t>cyberspace domain, and</w:t>
      </w:r>
      <w:r w:rsidRPr="00744C62">
        <w:rPr>
          <w:rFonts w:cs="Arial"/>
          <w:sz w:val="10"/>
        </w:rPr>
        <w:t xml:space="preserve"> </w:t>
      </w:r>
      <w:r w:rsidRPr="00744C62">
        <w:rPr>
          <w:rStyle w:val="StyleUnderline"/>
          <w:rFonts w:cs="Arial"/>
        </w:rPr>
        <w:t>revolutionary developments</w:t>
      </w:r>
      <w:r w:rsidRPr="00744C62">
        <w:rPr>
          <w:rFonts w:cs="Arial"/>
          <w:sz w:val="10"/>
        </w:rPr>
        <w:t xml:space="preserve"> in unmanned systems </w:t>
      </w:r>
      <w:r w:rsidRPr="00744C62">
        <w:rPr>
          <w:rStyle w:val="StyleUnderline"/>
          <w:rFonts w:cs="Arial"/>
        </w:rPr>
        <w:t xml:space="preserve">may be changing </w:t>
      </w:r>
      <w:r w:rsidRPr="00744C62">
        <w:rPr>
          <w:rStyle w:val="Emphasis"/>
          <w:rFonts w:cs="Arial"/>
        </w:rPr>
        <w:t>the very nature of conflict.</w:t>
      </w:r>
      <w:r w:rsidRPr="00744C62">
        <w:rPr>
          <w:rFonts w:cs="Arial"/>
          <w:sz w:val="10"/>
        </w:rPr>
        <w:t xml:space="preserve"> </w:t>
      </w:r>
      <w:r w:rsidRPr="00744C62">
        <w:rPr>
          <w:rFonts w:cs="Arial"/>
          <w:sz w:val="10"/>
          <w:szCs w:val="6"/>
        </w:rPr>
        <w:t>Rapid reductions in the defense budget are leading to the restructuring or elimination of many programs. This will damage the ability to deter and, if necessary, defeat threats to vital U.S. national interests. Maintaining a military posture capable of achieving these aims requires both sufficient forces of various types and the readiness of those forces for combat. History’s Painful Lessons All of these developments have the potential to harm U.S. interests significantly. Although we know that the future may hold significant dangers, they remain ill defined, creating a challenging analytical problem for national security policymakers. History can provide useful insights into how to approach strategic uncertainty. We know we cannot “get it entirely right.” Therefore, we should strive not to get it so far wrong that we suffer unacceptable consequences when hit by unexpected threats. Under conditions of uncertainty, a hedging strategy that provides a range of options makes the most sense. Historically, maintaining effective balance among the different dimensions of readiness and having some ready capability to deal with a wide range of potential threats have been an effective way to hedge strategic bets. In times of defense budgetary retrenchment, combat readiness of the armed forces often becomes one of the first casualties of fiscal tightening. This was particularly true of the years between World War I and World War II, when the Great Depression and isolationism made military preparedness a very low national priority. Despite the threatening war clouds rapidly expanding in Asia and Europe, the U.S. was woefully unprepared for global conflict. The shock of Pearl Harbor mobilized both the industrial capability and the moral determination to overcome the early, disastrous reversals in the Pacific and tactical defeats in North Africa. Once focused on military production, the U.S. economy rapidly produced overwhelming quantities of ships, aircraft, tanks, ammunition, and other matériel needed for America to become the “Arsenal of Democracy.” However, U.S. forces quickly learned that training for combat, particularly in developing military leaders, was just as complex and demanding. It took several years of internalizing battlefield lessons learned at high cost to train the leaders at all levels that brought the war to a victorious conclusion. After the war, “no more Pearl Harbors”[2] became the rallying cry of the supporters of a strong national defense. Regrettably, the record of U.S. military preparedness following World War II has been rather checkered. Since then, the U.S. has had less than a year (often much less) to prepare for any of its major conflicts. One of the earliest shocks hit in June 1950 when Soviet-supported North Korea invaded South Korea. After the Berlin Blockade in 1949, U.S. forces were focused on the Soviet threat to Europe. Less than five years after the defeat of Germany and Japan, they were ill prepared for more limited wars in areas of less than strategic interest. When the U.S. recognized that land forces would be required to stem the rout of the South Korean military, a hastily assembled force from an Army division on occupation duty in Japan was quickly committed to block the advancing North Korean army. Named after its commander, Task Force Smith was poorly equipped with World War II–era weapons and had no opportunity to train as a unit. In the opening battle between U.S. and North Korean forces, it was rapidly overrun and suffered disastrous losses.[3] Decades later, “no more Task Force Smiths” was still an object lesson in preparedness for U.S. Army leaders.[4] After ending the war in Korea, and concerned with the economic costs of maintaining a large standing army, President Dwight D. Eisenhower relied on strategic air forces to deter Soviet aggression with the threat of massive nuclear retaliation.[5] The subsequent reduction in ground forces contributed to the difficulty the U.S. faced in dealing with the “wars of national liberation” that cropped up in the early 1960s, most significantly in Southeast Asia. Committed to combat in Vietnam, the U.S. Army rapidly increased in size. This rapid expansion strained the Army’s ability to induct and train new soldiers and junior officers. The conflict also strained the intellectual adaptability of the Army’s senior leaders, most of whom had their formative combat experiences in the firepower-intensive, large-unit operations prevalent during World War II and the Korean War</w:t>
      </w:r>
      <w:r w:rsidRPr="00744C62">
        <w:rPr>
          <w:rFonts w:cs="Arial"/>
          <w:sz w:val="10"/>
        </w:rPr>
        <w:t xml:space="preserve">. Ultimately, this meant that leaders were slow in adapting to the different counterinsurgency requirements of Vietnam. U.S. forces adapted relatively quickly to the realities of the post-Vietnam situation and refocused on the massive Soviet conventional threat to Europe, where combat readiness had suffered significantly during Vietnam. New equipment and doctrine prepared the new all-volunteer force to fight and win while outnumbered. Most notably, Army and Air Force leaders recognized the high value of synergistic air–land operations and developed the appropriate war fighting concepts and organizations.[6] The apparent requirement for large conventional forces evaporated when the Berlin Wall came down in 1989, and planning was put in place for significant reductions. However, Saddam Hussein’s unexpected invasion of Kuwait in 1990 put that on hold. Saddam’s decision not to press forward to seize Saudi Arabia gave the U.S. and its allies sufficient time to redeploy forces from Europe and elsewhere. During Operation Desert Storm in 1991, U.S. air and ground units that were trained, organized, and equipped to fight the Soviets proved devastatingly effective against Iraqi forces armed with Soviet equipment.[7] This again proved to be the case in 2003 when U.S. air and ground forces swept into Iraq, seized Baghdad, and toppled Saddam Hussein’s government. However, when the U.S. occupation proved longer and more complicated than first thought, the U.S. Army was again slow in adapting to the changing nature of the conflict after having worked hard to put its Vietnam counterinsurgency experiences in its past. While history never exactly repeats itself, we can draw several useful insights from the historical record. First, our ability to predict rapidly emerging threats is imperfect at best. Even in cases in which employment of force was optional, such as the 2003 invasion of Iraq, we have had well less than a year to prepare. Thus, dependence on having sufficient time to bring forces back up to the desired level of readiness before employing them can be a recipe for disaster. As a corollary to this point, </w:t>
      </w:r>
      <w:r w:rsidRPr="00744C62">
        <w:rPr>
          <w:rStyle w:val="Emphasis"/>
        </w:rPr>
        <w:t>readiness can degrade very quickly, so maintaining it requires continuous attention</w:t>
      </w:r>
      <w:r w:rsidRPr="00744C62">
        <w:rPr>
          <w:rFonts w:cs="Arial"/>
          <w:sz w:val="10"/>
        </w:rPr>
        <w:t xml:space="preserve">. Readiness is also somewhat specific to each scenario. Forces prepared for one type of conflict may not be as capable in another. Additionally, leaders trained to operate in one type of conflict may not have the mental agility to perform well in another. The Complexity of Military Operations Understanding the personnel, equipment, and training dimensions of combat readiness requires some understanding of the operations that military organizations perform. Combat operations of almost any scale are exceptionally complex, requiring integration and synchronization of myriad activities ranging from individual actions to coordinated movements by large, geographically dispersed organizations. They are usually executed under dangerous, uncertain, austere, and urgent conditions that compound the challenge. </w:t>
      </w:r>
      <w:r w:rsidRPr="00744C62">
        <w:rPr>
          <w:rFonts w:cs="Arial"/>
          <w:sz w:val="10"/>
          <w:szCs w:val="6"/>
        </w:rPr>
        <w:t>At the basic level of combat operations, individuals and crews must operate their equipment, ranging from individual weapons to combat vehicles, aircraft, and ships. This involves operating all of the systems for communications, situational awareness, etc. Then they must employ their equipment as part of larger unit teams, executing their part in tactical operations. Each smaller unit is part of an even larger team that incorporates many different functions ranging from fire support to intelligence, surveillance, and reconnaissance to logistical and medical support. As required, these can be combined into joint task forces that include all of these functions in land, sea, air, space, and even cyberspace dimensions. All of these organizations, from the smallest units to joint task forces, must be tied together by command, control, and communications networks that provide them with awareness of the friendly and enemy situations and orchestrate their individual activities to achieve the commander’s intended objectives. At the same time, they all require support, including transportation, refueling, rearming with ammunition, maintenance, and medical evacuation and care. Joint forces are composed of interdependent “teams” at many different levels that are only as strong as their weakest members. For example, the Army may have great airborne paratrooper units, but they are ineffective unless Air Force transport aircraft can deliver them to the right drop zone. These transports, in turn, may require tanker aircraft to refuel them in flight to reach the drop zone. Therefore, the readiness of a joint force to conduct major combat operations is determined by the readiness of its individual components, in turn a function of their manning, equipping, training, and leadership and the balance among these dimensions. Because of their complexity, combat operations are often vulnerable to single points of failure. The loss to enemy action or equipment failure of a key communications node, radar, or other “low density” but essential capability at a critical point can put an entire operation at risk.[8] The Dimensions of Readiness The readiness of military organizations to execute these complex operations is a function of the personnel, equipment, and training dimensions of combat readiness and an appropriate balance among them. Regardless of service, combat organizations are designed to accomplish a specific range of tasks. For this purpose, they are allocated specific numbers of personnel of appropriate ranks, skills, and skill levels to man and maintain the various types and numbers of equipment that they are authorized to have to accomplish those tasks. They also receive annual budgets to provide the resources (e.g., fuel, ammunition, and replacement parts) to train with their equipment. Personnel. High-quality, well-trained, and motivated personnel in the necessary numbers and ranks are essential to combat readiness. In the U.S. all-volunteer force, the first task is to recruit sufficient numbers of citizens with the required motivation and physical and mental capabilities to perform complex tasks under austere and often dangerous conditions. Here, the services compete with other opportunities afforded by the civilian economy. The challenge, then, is to provide appropriate incentives to make military careers attractive. While patriotism should never be underestimated as a motive for service, the armed forces have found it necessary to provide salaries, educational opportunities, quality of life, retirement benefits, and health care to attract and retain the required numbers of quality recruits. The recent economic recession has reduced civilian opportunities, and the reductions in force size have reduced the number of recruits required to sustain personnel numbers and quality. However, if the economy recovers and generates more civilian opportunities, recruiting and retaining quality personnel may become increasingly more difficult. Once recruited, service personnel must be taught the individual skills unique to their military missions. Teaching all of these required skill sets is a task of immense scale and scope, ranging from teaching rifle proficiency to Army privates to training naval aviators to operate high-performance aircraft from aircraft carrier flight decks. This requires relatively large training organizations staffed with the highest quality instructors, facilities, and equipment. Moreover, personnel require individual training throughout their careers. Initially, 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 As military operations and their enabling technologies become increasingly sophisticated and complex, the training required to master them demands even more time and resources. Thus, it is more effective and efficient to retain trained personnel by motivating them to remain in the service than it is to recruit and train replacements. Recruiting and training activities are both resource and time intensive, and limited assets are available to perform them. This reinforces the requirement to make continued military careers attractive by providing adequate salaries and benefits, especially for more mature personnel with families. Leadership is the catalyst for the personnel dimension of combat readiness. It depends on native ability honed by training and experience. Leadership is an irreplaceable force multiplier. It often spells the difference between disaster and victory under the most trying of circumstances. Thus, the selection, development, and retention of the best leaders, especially those with combat experience, should be a top priority. Napoleon said, “The moral is to the physical as three to one.” This remains as absolutely true today as when he said it. Although intangible, morale is essential to readiness. It is very much a function of leadership, training, and the overall condition of the force. Poorly led and trained personnel trying to operate unreliable equipment and living in substandard conditions will most likely have low morale and not be very combat effective. Equipment. Based on their missions, military organizations are authorized to have specific quantities of particular types of equipment. For example, armor battalions in the Army are authorized to have a certain number of tanks and the necessary support equipment, such as refueling and maintenance vehicles. Air Force fighter squadrons are authorized to have a certain number of fighter aircraft of specific models and associated ground support equipment. Equipment readiness depends on two factors: the number and types of equipment in organizations and the operational status of that equipment. Service regulations authorize organizations to have specific numbers of specific models of equipment. However, the equipment they actually have (their “equipment fill”) depends upon inventories of existing equipment and the procurement of new, usually more modern equipment to replace equipment that wears out, is destroyed, or becomes obsolete. As procurement accounts decline, procurement of new equipment can be delayed, affecting readiness in two ways. First, older generations of equipment are less effective than the newer generations. Second, delayed modernization means using older existing equipment, which is less reliable and more difficult and expensive to maintain. This tends to lower the operational status of equipment fleets. Maintenance and repair of equipment are essential to combat readiness. They are also tremendously time and resource intensive, requiring large numbers of highly skilled personnel, technically sophisticated tools, and a steady, reliable supply of replacement parts. The scope of maintenance and repair ranges from the daily checks and services performed by operators and crews to repairs by unit maintenance personnel to detailed refurbishing done by depots, shipyards, and commercial corporations. As available funding declines, equipment maintenance and repair can be one of the first bill payers. As such, it is often an early indicator of collapsing combat readiness. For example, reduced funding for repair parts can lead to a vicious downward spiral in equipment operational readiness rates. Without replacement parts, units are tempted to cannibalize parts from equipment that is already non-operational. Removing parts to keep other equipment operating or flying not only places additional demands on maintenance manpower, but also creates “hangar queens” missing so many parts that they become very expensive to repair. Because most military equipment is designed for a long service life, it usually is scheduled for depot, shipyard, or commercial refurbishment several times during its “career.” This is essential for corrosion control in aircraft and ships and replacement of major sub-assemblies, such as suspensions in ground vehicles. It is also economically smart because it can significantly extend the useful service life of the equipment. As budgets tighten, such maintenance may be deferred, creating large backlogs and leaving organizations with less reliable equipment that is prone to breakdown. Training. Advocates for demanding, realistic training often quote Field Marshall Erwin Rommel, who said, “The best form of welfare for the troops is first-class training, for this saves unnecessary casualties.”[9] How well military organizations are trained for the full range of their assigned missions is a major determinant of success in combat. One reason that the U.S. armed forces have been world-class is that they trained more and better than any other nation’s military. Institutions such as the Army’s National Training Center, the Navy’s Top Gun program, and the Air Force’s Red Flag have set exceptionally high standards for realistic, demanding training that incorporates almost all of the functions and conditions of actual combat. Major large-scale joint exercises that include elements of all of the services and combined exercises with U.S. allies develop and refresh the critical abilities to deploy and sustain forces and train forces to operate together effectively. Realistic, demanding training is a tremendous confidence builder. It not only gives personnel confidence in their own units’ capabilities, but also builds confidence in joint and combined teams</w:t>
      </w:r>
      <w:r w:rsidRPr="00744C62">
        <w:rPr>
          <w:rFonts w:cs="Arial"/>
          <w:sz w:val="10"/>
        </w:rPr>
        <w:t xml:space="preserve">. It is also a powerful leader development tool. Absent actual combat, intense training teaches invaluable lessons to junior leaders and gives their superiors unique opportunities to observe their ability to lead under highly stressful conditions. Training is also very time and resource intensive, a major consumer of operations and maintenance funding. Although simulators have advanced significantly, there is no substitute for operating actual equipment, and that can be very expensive. It consumes large amounts of fuel, and the resulting wear and tear significantly increase the requirement for repair parts. Training ammunition can be expensive as well. The service headquarters provide their operating organizations with annual budgets authorizing them to operate their equipment for a fixed amount of miles for ground equipment, flying hours for aircraft, and at-sea time for ships. Operating organizations are then responsible for planning and executing the training necessary to achieve proficiency in their assigned missions within these budgetary constraints. Time. Time is a major factor in all of the different dimensions of readiness. Recruiting and training personnel, acquiring and maintaining equipment, and training organizations from small units to joint task forces all require time. Therefore, the readiness status that an organization maintains should be determined by when its capabilities might be required. </w:t>
      </w:r>
      <w:r w:rsidRPr="00744C62">
        <w:rPr>
          <w:rStyle w:val="StyleUnderline"/>
          <w:rFonts w:cs="Arial"/>
        </w:rPr>
        <w:t xml:space="preserve">Organizations providing strategic </w:t>
      </w:r>
      <w:r w:rsidRPr="00744C62">
        <w:rPr>
          <w:rStyle w:val="Emphasis"/>
          <w:rFonts w:cs="Arial"/>
        </w:rPr>
        <w:t>deterrence and defense</w:t>
      </w:r>
      <w:r w:rsidRPr="00744C62">
        <w:rPr>
          <w:rFonts w:cs="Arial"/>
          <w:sz w:val="10"/>
        </w:rPr>
        <w:t xml:space="preserve">, </w:t>
      </w:r>
      <w:r w:rsidRPr="00744C62">
        <w:rPr>
          <w:rStyle w:val="StyleUnderline"/>
          <w:rFonts w:cs="Arial"/>
        </w:rPr>
        <w:t>immediate response</w:t>
      </w:r>
      <w:r w:rsidRPr="00744C62">
        <w:rPr>
          <w:rFonts w:cs="Arial"/>
          <w:sz w:val="10"/>
        </w:rPr>
        <w:t xml:space="preserve"> </w:t>
      </w:r>
      <w:r w:rsidRPr="00744C62">
        <w:rPr>
          <w:rStyle w:val="Emphasis"/>
          <w:rFonts w:cs="Arial"/>
        </w:rPr>
        <w:t>to terrorist threats and attacks</w:t>
      </w:r>
      <w:r w:rsidRPr="00744C62">
        <w:rPr>
          <w:rFonts w:cs="Arial"/>
          <w:sz w:val="10"/>
        </w:rPr>
        <w:t xml:space="preserve">, </w:t>
      </w:r>
      <w:r w:rsidRPr="00744C62">
        <w:rPr>
          <w:rStyle w:val="StyleUnderline"/>
          <w:rFonts w:cs="Arial"/>
        </w:rPr>
        <w:t>and other capabilities</w:t>
      </w:r>
      <w:r w:rsidRPr="00744C62">
        <w:rPr>
          <w:rFonts w:cs="Arial"/>
          <w:sz w:val="10"/>
        </w:rPr>
        <w:t xml:space="preserve"> </w:t>
      </w:r>
      <w:r w:rsidRPr="00744C62">
        <w:rPr>
          <w:rStyle w:val="StyleUnderline"/>
          <w:rFonts w:cs="Arial"/>
        </w:rPr>
        <w:t>that may be required on a moment’s notice obviously</w:t>
      </w:r>
      <w:r w:rsidRPr="00744C62">
        <w:rPr>
          <w:rFonts w:cs="Arial"/>
          <w:sz w:val="10"/>
        </w:rPr>
        <w:t xml:space="preserve"> </w:t>
      </w:r>
      <w:r w:rsidRPr="00744C62">
        <w:rPr>
          <w:rStyle w:val="StyleUnderline"/>
          <w:rFonts w:cs="Arial"/>
        </w:rPr>
        <w:t xml:space="preserve">need to maintain high levels of personnel and </w:t>
      </w:r>
      <w:r w:rsidRPr="00744C62">
        <w:rPr>
          <w:rStyle w:val="Emphasis"/>
          <w:rFonts w:cs="Arial"/>
        </w:rPr>
        <w:t>equipment fill and training</w:t>
      </w:r>
      <w:r w:rsidRPr="00744C62">
        <w:rPr>
          <w:rFonts w:cs="Arial"/>
          <w:sz w:val="10"/>
        </w:rPr>
        <w:t xml:space="preserve">. </w:t>
      </w:r>
      <w:r w:rsidRPr="00744C62">
        <w:rPr>
          <w:rStyle w:val="StyleUnderline"/>
          <w:rFonts w:cs="Arial"/>
        </w:rPr>
        <w:t xml:space="preserve">The same is true of units that are forward deployed in </w:t>
      </w:r>
      <w:r w:rsidRPr="00744C62">
        <w:rPr>
          <w:rStyle w:val="Emphasis"/>
          <w:rFonts w:cs="Arial"/>
        </w:rPr>
        <w:t>crisis areas, such as Korea or the Persian Gulf</w:t>
      </w:r>
      <w:r w:rsidRPr="00744C62">
        <w:rPr>
          <w:rFonts w:cs="Arial"/>
          <w:sz w:val="10"/>
        </w:rPr>
        <w:t xml:space="preserve">. Units whose capabilities are not as time sensitive and do not need to be deployed immediately can be kept at lower states of readiness, depending on the time available to bring them up to full readiness before they are needed. This is a key factor in determining which missions should be assigned to active-duty forces and which can be assigned to Reserve components. During peacetime, Reserve forces have less time available to train; therefore, they usually require additional time to train during mobilization. </w:t>
      </w:r>
      <w:r w:rsidRPr="00744C62">
        <w:rPr>
          <w:rStyle w:val="StyleUnderline"/>
          <w:rFonts w:cs="Arial"/>
        </w:rPr>
        <w:t>The biggest challenge lies in knowing how much time might be available to raise readiness to required levels before employing a force</w:t>
      </w:r>
      <w:r w:rsidRPr="00744C62">
        <w:rPr>
          <w:rFonts w:cs="Arial"/>
          <w:sz w:val="10"/>
        </w:rPr>
        <w:t xml:space="preserve">. Here, the historical record suggests erring on the side of caution. When we have unexpectedly found it necessary to employ force in defense of vital national interests, we have had to use the forces available regardless of their readiness. Why Readiness May Be at Risk As noted earlier, the dimensions of readiness are like the legs of a three-legged stool that must be in balance to be effective. However, the way that we manage the resourcing for each dimension can make it difficult to maintain this balance. This is compounded by the unpredictable length of time that might be available to increase readiness in a crisis. Personnel, procurement, and operations and maintenance accounts are managed separately, making it difficult to assess how reductions in funding for one dimension may affect overall readiness. Additionally, the managerial and political natures of some aspects of readiness make them easier to reduce than others. For example, equipment replacement and modernization is largely governed by the procurement accounts. In many cases, these buy large, major pieces of equipment, such as tanks and fighter aircraft. Expensive as these are, they become increasingly more expensive to produce if production rates are reduced below a certain economic optimum. This is particularly true in shipbuilding, in which it is impossible to buy a fraction of a ship. Additionally, manufacturing large equipment often involves interrelated chains of defense-specific industrial activities geographically spread around the country and employing relatively large numbers of highly skilled people in well-paying jobs. This can create large congressional constituencies who strongly support those programs. Operations and maintenance accounts are much easier to adjust downward. It is possible to reduce expenditures for training incrementally by decreasing the amount of fuel or repair parts purchased. Moreover, these expenditures are widely distributed around the country and do not create the strong constituencies that support procurement. The same thing is true of the individual training base where much instruction is provided under contract. It is even more difficult to understand the impact of reductions in personnel accounts. The challenge of sustaining the all-volunteer force through a decade of continuous conflict and deployment has significantly increased the per-person cost of personnel, not only in terms of salaries, but also in health care and retirement benefits. These benefits also have powerful constituencies in the widespread and vocal military retiree communities. Maintaining balance across the dimensions of readiness requires significant personnel reductions, but politically, these are increasingly difficult to achieve. The challenge, then, is to understand the relationships and interdependencies among the personnel, equipment, and training dimensions of readiness. </w:t>
      </w:r>
      <w:r w:rsidRPr="00744C62">
        <w:rPr>
          <w:rStyle w:val="StyleUnderline"/>
          <w:rFonts w:cs="Arial"/>
        </w:rPr>
        <w:t>Readiness</w:t>
      </w:r>
      <w:r w:rsidRPr="00744C62">
        <w:rPr>
          <w:rFonts w:cs="Arial"/>
          <w:sz w:val="10"/>
        </w:rPr>
        <w:t xml:space="preserve"> clearly </w:t>
      </w:r>
      <w:r w:rsidRPr="00744C62">
        <w:rPr>
          <w:rStyle w:val="StyleUnderline"/>
          <w:rFonts w:cs="Arial"/>
        </w:rPr>
        <w:t xml:space="preserve">has </w:t>
      </w:r>
      <w:r w:rsidRPr="00744C62">
        <w:rPr>
          <w:rStyle w:val="Emphasis"/>
          <w:rFonts w:cs="Arial"/>
        </w:rPr>
        <w:t>tipping points</w:t>
      </w:r>
      <w:r w:rsidRPr="00744C62">
        <w:rPr>
          <w:rFonts w:cs="Arial"/>
          <w:sz w:val="10"/>
        </w:rPr>
        <w:t xml:space="preserve"> unique to each organization, </w:t>
      </w:r>
      <w:r w:rsidRPr="00744C62">
        <w:rPr>
          <w:rStyle w:val="StyleUnderline"/>
          <w:rFonts w:cs="Arial"/>
        </w:rPr>
        <w:t xml:space="preserve">but they are </w:t>
      </w:r>
      <w:r w:rsidRPr="00744C62">
        <w:rPr>
          <w:rStyle w:val="Emphasis"/>
          <w:rFonts w:cs="Arial"/>
        </w:rPr>
        <w:t>difficult to predict</w:t>
      </w:r>
      <w:r w:rsidRPr="00744C62">
        <w:rPr>
          <w:rFonts w:cs="Arial"/>
          <w:sz w:val="10"/>
        </w:rPr>
        <w:t xml:space="preserve">. At what point does the lack of funds for training and maintenance so discourage promising junior leaders that they leave the service? Do salaries and benefits counterbalance this? What is the minimal amount of training required to sustain proficiency at mission-essential tasks at a sufficient level to avoid putting a unit in jeopardy in a crisis? These are difficult questions. Quantitative readiness reporting and analysis can help to a degree, but some answers lie only in well-reasoned professional judgment. What the U.S. Should Do The U.S. has experienced significant downturns in defense spending many times. In almost every case, we have pledged to avoid repeating past mistakes that compromised the readiness of our armed forces. Our record in honoring those pledges is imperfect. During World War II, the Korean War, the Vietnam War, and the Cold War, the size of U.S. armed forces increased significantly to meet the demands of those conflicts. Once those conflicts were resolved, the size of the armed forces and associated defense budgets declined to meet the perceived lower level of threats. Our approach to the conflicts in Afghanistan and Iraq following the September 2001 terrorist attacks was different. While defense spending increased significantly, the size of our ground forces increased only modestly, with few changes in air and maritime forces. Most of the increased spending was in overseas contingency operations funds to pay for the operations in Afghanistan and Iraq. These funds represented a significant percentage of the overall funding available to the services over the past decade, and their drying up has compounded the challenge that the services now face in meeting the requirements of the Budget Control Act. Attempting to manage this amount of budgetary change over a compressed time frame makes it difficult to maintain effective balance among the different dimensions of readiness. The exemption of some personnel accounts from sequestration has exacerbated this problem. Regrettably, world events and potential threats to U.S. strategic national interests are not driven by the same forces that drive the political and budgetary gridlock in Washington. </w:t>
      </w:r>
      <w:r w:rsidRPr="00744C62">
        <w:rPr>
          <w:rStyle w:val="StyleUnderline"/>
          <w:rFonts w:cs="Arial"/>
        </w:rPr>
        <w:t xml:space="preserve">North Korea’s increasingly bellicose rhetoric and actions endanger </w:t>
      </w:r>
      <w:r w:rsidRPr="00744C62">
        <w:rPr>
          <w:rStyle w:val="Emphasis"/>
          <w:rFonts w:cs="Arial"/>
        </w:rPr>
        <w:t>regional stability</w:t>
      </w:r>
      <w:r w:rsidRPr="00744C62">
        <w:rPr>
          <w:rFonts w:cs="Arial"/>
          <w:sz w:val="10"/>
        </w:rPr>
        <w:t xml:space="preserve"> in the economically vital Western Pacific. </w:t>
      </w:r>
      <w:r w:rsidRPr="00744C62">
        <w:rPr>
          <w:rStyle w:val="StyleUnderline"/>
          <w:rFonts w:cs="Arial"/>
        </w:rPr>
        <w:t>The</w:t>
      </w:r>
      <w:r w:rsidRPr="00744C62">
        <w:rPr>
          <w:rFonts w:cs="Arial"/>
          <w:sz w:val="10"/>
        </w:rPr>
        <w:t xml:space="preserve"> maelstrom of </w:t>
      </w:r>
      <w:r w:rsidRPr="00744C62">
        <w:rPr>
          <w:rStyle w:val="StyleUnderline"/>
          <w:rFonts w:cs="Arial"/>
        </w:rPr>
        <w:t xml:space="preserve">conflict in Syria threatens to </w:t>
      </w:r>
      <w:r w:rsidRPr="00744C62">
        <w:rPr>
          <w:rStyle w:val="Emphasis"/>
          <w:rFonts w:cs="Arial"/>
        </w:rPr>
        <w:t>engulf its neighbors</w:t>
      </w:r>
      <w:r w:rsidRPr="00744C62">
        <w:rPr>
          <w:rFonts w:cs="Arial"/>
          <w:sz w:val="10"/>
        </w:rPr>
        <w:t xml:space="preserve"> </w:t>
      </w:r>
      <w:r w:rsidRPr="00744C62">
        <w:rPr>
          <w:rStyle w:val="StyleUnderline"/>
          <w:rFonts w:cs="Arial"/>
        </w:rPr>
        <w:t>as Iran continues to pursue a</w:t>
      </w:r>
      <w:r w:rsidRPr="00744C62">
        <w:rPr>
          <w:rFonts w:cs="Arial"/>
          <w:sz w:val="10"/>
        </w:rPr>
        <w:t xml:space="preserve"> </w:t>
      </w:r>
      <w:r w:rsidRPr="00744C62">
        <w:rPr>
          <w:rStyle w:val="Emphasis"/>
          <w:rFonts w:cs="Arial"/>
        </w:rPr>
        <w:t>destabilizing nuclear capability</w:t>
      </w:r>
      <w:r w:rsidRPr="00744C62">
        <w:rPr>
          <w:rFonts w:cs="Arial"/>
          <w:sz w:val="10"/>
        </w:rPr>
        <w:t xml:space="preserve"> in the Middle East. The one-word</w:t>
      </w:r>
      <w:r w:rsidRPr="00744C62">
        <w:rPr>
          <w:sz w:val="10"/>
        </w:rPr>
        <w:t xml:space="preserve"> descriptor for our strategic situation is “uncertain.”</w:t>
      </w:r>
    </w:p>
    <w:p w:rsidR="001D0920" w:rsidRPr="00744C62" w:rsidRDefault="001D0920" w:rsidP="001D0920"/>
    <w:p w:rsidR="001D0920" w:rsidRPr="00744C62" w:rsidRDefault="001D0920" w:rsidP="001D0920"/>
    <w:p w:rsidR="00D6457E" w:rsidRPr="00744C62" w:rsidRDefault="00D6457E" w:rsidP="00D6457E">
      <w:pPr>
        <w:pStyle w:val="Heading1"/>
      </w:pPr>
      <w:r w:rsidRPr="00744C62">
        <w:t>Affirmative</w:t>
      </w:r>
    </w:p>
    <w:p w:rsidR="00D6457E" w:rsidRPr="00744C62" w:rsidRDefault="00D6457E" w:rsidP="00D6457E">
      <w:pPr>
        <w:pStyle w:val="Heading2"/>
      </w:pPr>
      <w:r w:rsidRPr="00744C62">
        <w:t>Say No</w:t>
      </w:r>
      <w:r w:rsidR="003271BF" w:rsidRPr="00744C62">
        <w:t xml:space="preserve"> / Solvency</w:t>
      </w:r>
    </w:p>
    <w:p w:rsidR="00D6457E" w:rsidRPr="00744C62" w:rsidRDefault="00BA1D3D" w:rsidP="00D6457E">
      <w:pPr>
        <w:pStyle w:val="Heading3"/>
      </w:pPr>
      <w:r w:rsidRPr="00744C62">
        <w:t>General</w:t>
      </w:r>
    </w:p>
    <w:p w:rsidR="00523C35" w:rsidRPr="00744C62" w:rsidRDefault="00523C35" w:rsidP="00DE7849">
      <w:pPr>
        <w:pStyle w:val="Heading4"/>
      </w:pPr>
      <w:r w:rsidRPr="00744C62">
        <w:t xml:space="preserve">Basic alliance theory dictates Japan would say no </w:t>
      </w:r>
    </w:p>
    <w:p w:rsidR="00523C35" w:rsidRPr="00744C62" w:rsidRDefault="00523C35" w:rsidP="00523C35">
      <w:r w:rsidRPr="00744C62">
        <w:rPr>
          <w:rStyle w:val="Style13ptBold"/>
        </w:rPr>
        <w:t>Teraoka 14</w:t>
      </w:r>
      <w:r w:rsidRPr="00744C62">
        <w:t xml:space="preserve"> graduate student at Georgetown University, , (Ayumi, "Why the U.S. Should Welcome Japan’s ‘Spear’ Capability," Diplomat, 5-26-14 </w:t>
      </w:r>
      <w:hyperlink r:id="rId96" w:history="1">
        <w:r w:rsidRPr="00744C62">
          <w:rPr>
            <w:rStyle w:val="Hyperlink"/>
          </w:rPr>
          <w:t>http://thediplomat.com/2014/05/why-the-u-s-should-welcome-japans-spear-capability/</w:t>
        </w:r>
      </w:hyperlink>
      <w:r w:rsidRPr="00744C62">
        <w:t xml:space="preserve"> RB)</w:t>
      </w:r>
    </w:p>
    <w:p w:rsidR="00523C35" w:rsidRPr="00744C62" w:rsidRDefault="00CA18C0" w:rsidP="00523C35">
      <w:pPr>
        <w:rPr>
          <w:sz w:val="12"/>
        </w:rPr>
      </w:pPr>
      <w:r w:rsidRPr="00744C62">
        <w:rPr>
          <w:sz w:val="12"/>
        </w:rPr>
        <w:t>harind</w:t>
      </w:r>
      <w:r w:rsidR="00523C35" w:rsidRPr="00744C62">
        <w:rPr>
          <w:sz w:val="12"/>
        </w:rPr>
        <w:t>In the midst of rising Sino-Japanese tensions, a less-watched aspect of the Asian security dilemma is the alliance between the U.S. and Japan. The development of fears of entrapment and abandonment is a new obstacle for U.S.-Japan relations. How should Washington and Tokyo overcome this dilemma while strengthening the alliance? Japan’s Temporary Triumph Before President Barack Obama’s trip to Japan last month, the Japanese side lobbied aggressively for a clear statement of U.S. commitment vis-à-vis the Senkaku Islands, which are also claimed by China as the Diaoyu islands. Despite his previous hesitance to give such a commitment, Obama made clear during his joint statement with Prime Minister Shinzo Abe that Article 5 of the U.S.-Japan Alliance covers the disputed territory. Enjoying this article? Click here to subscribe for full access. Just $5 a month. This put a temporary end to the argument between China and Japan over who would sway the U.S. position concerning the islands. A few weeks before the trip, the Chinese Minister of Defense Chang Wanquan told U.S. Secretary of Defense Chuck Hagel, “We hope that the U.S. could stay vigilant against Japan’s action and keep it within bounds and not to be permissive and supportive.” For the time being, however, it seems that China’s effort to diminish the U.S. commitment to Japan failed; yet the game continues. Entrapment and Abandonment &lt;</w:t>
      </w:r>
      <w:r w:rsidR="00523C35" w:rsidRPr="00744C62">
        <w:rPr>
          <w:rStyle w:val="StyleUnderline"/>
        </w:rPr>
        <w:t>The U.S. and Japan face a classic alliance dilemma, with China seeking to exacerbate the situation to weaken the alliance</w:t>
      </w:r>
      <w:r w:rsidR="00523C35" w:rsidRPr="00744C62">
        <w:rPr>
          <w:sz w:val="12"/>
        </w:rPr>
        <w:t xml:space="preserve">. </w:t>
      </w:r>
      <w:r w:rsidR="00523C35" w:rsidRPr="00744C62">
        <w:rPr>
          <w:rStyle w:val="StyleUnderline"/>
        </w:rPr>
        <w:t>Facing growing threats from Chinese maritime incursions in the East China Sea and North Korean missile tests, Japan has developed a fear that the U.S. might abandon it in its hour of need</w:t>
      </w:r>
      <w:r w:rsidR="00523C35" w:rsidRPr="00744C62">
        <w:rPr>
          <w:sz w:val="12"/>
        </w:rPr>
        <w:t xml:space="preserve">. Conversely, the U.S. has risked entrapment by Japan – the fear of “being dragged into a conflict over an ally’s interests that one does not share, or shares only partially.” The conflict, in this context, is over “a bunch of rocks” between China, Taiwan and Japan. For its part, China endeavors to raise the U.S. fear of entrapment just as the Corinthians of ancient Greece, the enemies of Corcyra, tried to do when it warned the Athenians that “You will force us to hold you equally responsible with [Corcyra], although you took no part in their misdeed.” </w:t>
      </w:r>
      <w:r w:rsidR="00523C35" w:rsidRPr="00744C62">
        <w:rPr>
          <w:rStyle w:val="StyleUnderline"/>
        </w:rPr>
        <w:t>Alliance theory holds that the development of such fears on both sides is perfectly reasonable.</w:t>
      </w:r>
      <w:r w:rsidR="00523C35" w:rsidRPr="00744C62">
        <w:rPr>
          <w:sz w:val="12"/>
        </w:rPr>
        <w:t xml:space="preserve"> Japan’s past leverage over the U.S. as the cornerstone of U.S. Cold War strategy in Asia has declined. While both share a significant economic interest in maintaining stable relations with China, their interests sometimes diverge, as shown in both countries’ opinion polls: more than 90 percent of Japanese people hold unfavorable views toward China, while the U.S. public regards China as their country’s most important partner in Asia. Within the two democracies, public opinion matters to a significant degree in the decision-making process. </w:t>
      </w:r>
      <w:r w:rsidR="00523C35" w:rsidRPr="00744C62">
        <w:rPr>
          <w:rStyle w:val="StyleUnderline"/>
        </w:rPr>
        <w:t>Recent Japanese actions undertaken despite U.S. opposition, such as the nationalization of the Senkaku Islands and Abe’s visit to Yasukuni Shrine, also undermine the trustworthiness of Japan from the U.S. point of view. U.S. efforts to restrain Japan</w:t>
      </w:r>
      <w:r w:rsidR="00523C35" w:rsidRPr="00744C62">
        <w:rPr>
          <w:sz w:val="12"/>
        </w:rPr>
        <w:t xml:space="preserve">, </w:t>
      </w:r>
      <w:r w:rsidR="00523C35" w:rsidRPr="00744C62">
        <w:rPr>
          <w:rStyle w:val="StyleUnderline"/>
        </w:rPr>
        <w:t>and its unwillingness to use force in the Syrian crisis, the Scarborough Shoal standoff, and Russia’s invasion of Crimea have reduced the credibility of U.S. commitments and exacerbated Japan’s fear of abandonment.</w:t>
      </w:r>
      <w:r w:rsidR="00523C35" w:rsidRPr="00744C62">
        <w:rPr>
          <w:sz w:val="12"/>
        </w:rPr>
        <w:t xml:space="preserve"> In short, the new dilemmas the allies face today are indicative of a new security environment and Japan’s growing national capabilities.&gt; Next Steps </w:t>
      </w:r>
      <w:r w:rsidR="00523C35" w:rsidRPr="00744C62">
        <w:rPr>
          <w:rStyle w:val="StyleUnderline"/>
        </w:rPr>
        <w:t>Facing this new dilemma, the U.S.-Japan Alliance requires meticulous management from both sides. Each side should prioritize reassuring the other to alleviate fears about entrapment and abandonment</w:t>
      </w:r>
      <w:r w:rsidR="00523C35" w:rsidRPr="00744C62">
        <w:rPr>
          <w:sz w:val="12"/>
        </w:rPr>
        <w:t xml:space="preserve">. </w:t>
      </w:r>
      <w:r w:rsidR="00523C35" w:rsidRPr="00744C62">
        <w:rPr>
          <w:rStyle w:val="StyleUnderline"/>
        </w:rPr>
        <w:t>Japan’s increasingly active engagement in the alliance, derived from its fear of China and concern about abandonment, can be enhanced by consistent communication with the U.S. The U.S. side should also continue to provide Japan with a consistently reassuring message by reiterating its commitment to Japan</w:t>
      </w:r>
      <w:r w:rsidR="00523C35" w:rsidRPr="00744C62">
        <w:rPr>
          <w:sz w:val="12"/>
        </w:rPr>
        <w:t xml:space="preserve">, even in the context of the Sino-Japanese rivalry. In this sense, Obama’s clear statement, which essentially provided a top-down message to the whole U.S. government, should be warmly welcomed by Japan. The U.S. should also welcome Japan’s development of an autonomous strike capability, concerning which it remained conspicuously silent at the 2013 Japan-U.S. Security Consultative Committee (2+2), in contrast to its consistently vocal support of Japan’s right to exercise collective self-defense. A Japan that has a “spear” capability, combined with the ability to exercise collective self-defense, can strengthen the alliance’s capabilities and deterrence power as a whole. North Korea, for example, is likely to be deterred further if Japan can respond independently. At the same time – although somewhat ironic because it weakens the deterrence power just mentioned – since Japan will still be reliant on the U.S. satellite system to target enemy bases, the U.S. can maintain its hedge against unwanted entrapment if it is concerned about Japan using such a capability to entrap the U.S. Both sides should bolster discussions to identify potential developments that could make the alliance stronger, more equal, and more sustainable. Ayumi Teraoka is a graduate student at Georgetown University. </w:t>
      </w:r>
    </w:p>
    <w:p w:rsidR="00523C35" w:rsidRPr="00744C62" w:rsidRDefault="00523C35" w:rsidP="00523C35"/>
    <w:p w:rsidR="00DE7849" w:rsidRPr="00744C62" w:rsidRDefault="00DE7849" w:rsidP="00DE7849">
      <w:pPr>
        <w:pStyle w:val="Heading4"/>
      </w:pPr>
      <w:r w:rsidRPr="00744C62">
        <w:t>Japan says no – the Right and Left have ‘otherized’ China forcing politicians to stay hardline against closer US-China engagement</w:t>
      </w:r>
    </w:p>
    <w:p w:rsidR="00DE7849" w:rsidRPr="00744C62" w:rsidRDefault="00DE7849" w:rsidP="00DE7849">
      <w:r w:rsidRPr="00744C62">
        <w:rPr>
          <w:rStyle w:val="Style13ptBold"/>
        </w:rPr>
        <w:t>Suzuki, 15</w:t>
      </w:r>
      <w:r w:rsidRPr="00744C62">
        <w:t xml:space="preserve"> - Chinese Studies, having studied Chinese language and history at the University of Leeds. I then completed my Ph.D. in Political Science and International Relations at the Australian National University (Shogo, "The rise of the Chinese ‘Other’ in Japan's construction of identity: Is China a focal point of Japanese nationalism?", The Pacific Review, Vol 28, Issue 1, 2015, Taylor and Francis Online, www-tandfonline-com.proxy.lib.umich.edu/doi/full/10.1080/09512748.2014.970049)//SV</w:t>
      </w:r>
    </w:p>
    <w:p w:rsidR="00DE7849" w:rsidRPr="00744C62" w:rsidRDefault="00DE7849" w:rsidP="00DE7849">
      <w:r w:rsidRPr="00744C62">
        <w:t>In an article looking back on Sino-Japanese relations in 2012, the Sankei Shimbun noted: ‘</w:t>
      </w:r>
      <w:r w:rsidRPr="00744C62">
        <w:rPr>
          <w:rStyle w:val="StyleUnderline"/>
        </w:rPr>
        <w:t xml:space="preserve">It is interesting that when critics debate how we should deal with China, their visions of Japan's image surface. The flourishing China debate is probably indicative of a lively debate about Japan's future as well’ </w:t>
      </w:r>
      <w:r w:rsidRPr="00744C62">
        <w:t xml:space="preserve">(Usui 2012). The findings of this study demonstrate that </w:t>
      </w:r>
      <w:r w:rsidRPr="00744C62">
        <w:rPr>
          <w:rStyle w:val="StyleUnderline"/>
        </w:rPr>
        <w:t>China is beginning to share interesting features with the US in this process</w:t>
      </w:r>
      <w:r w:rsidRPr="00744C62">
        <w:t xml:space="preserve">. Just like America during the Cold War period, </w:t>
      </w:r>
      <w:r w:rsidRPr="00744C62">
        <w:rPr>
          <w:rStyle w:val="StyleUnderline"/>
        </w:rPr>
        <w:t>China is increasingly ‘Othered’ by both the Idealist Right and the Left as a ‘bully’ that denies Japan's ability to act as an independent state. It is also seen as an ‘immoral’ state that has fundamentally different values from Japan</w:t>
      </w:r>
      <w:r w:rsidRPr="00744C62">
        <w:t xml:space="preserve">. With the end of the Cold War and growing acceptance of the Japan–US Alliance, </w:t>
      </w:r>
      <w:r w:rsidRPr="00744C62">
        <w:rPr>
          <w:rStyle w:val="StyleUnderline"/>
        </w:rPr>
        <w:t>China may have even surpassed the US to become the key ‘common Other’ used by both Left and Right for the formation of Japan's identity.</w:t>
      </w:r>
      <w:r w:rsidRPr="00744C62">
        <w:t xml:space="preserve"> The end of the Cold War and the rise of China means that the Japan–US ‘social cleavage’ that had long been influential in Japanese politics has ceased to exist. This means the US may no longer be the most prominent ‘bullying Other’ which provides a common rallying point for Japanese nationalism, even though anti-American nationalism continues to exist among both the Idealist Right and Left camps. While China has been a significant negative ‘Other’ for the Idealist Right for some time, an interesting shift of the image of the Chinese ‘Other’ has been taking place among the Japanese Left. </w:t>
      </w:r>
      <w:r w:rsidRPr="00744C62">
        <w:rPr>
          <w:rStyle w:val="StyleUnderline"/>
        </w:rPr>
        <w:t>Previously, the PRC served as an important ‘victimised Other’ that was used to consolidate a ‘pacifist, democratic Japan’, particularly among the Idealist Left. Now, it has gradually become a ‘negative Other’ which is undemocratic and unwilling to follow international rules. In short, even the Japanese Left – particularly the Moderate Left, who now constitute the mainstream of Japan's Left camp – are beginning to see the PRC as an entity that is negatively different from Japan, even though they are still aware of China's identity as a victim of Japanese imperialism</w:t>
      </w:r>
      <w:r w:rsidRPr="00744C62">
        <w:t>.</w:t>
      </w:r>
    </w:p>
    <w:p w:rsidR="00DE7849" w:rsidRPr="00744C62" w:rsidRDefault="00DE7849" w:rsidP="00DE7849">
      <w:r w:rsidRPr="00744C62">
        <w:rPr>
          <w:rStyle w:val="StyleUnderline"/>
        </w:rPr>
        <w:t>The result</w:t>
      </w:r>
      <w:r w:rsidRPr="00744C62">
        <w:t xml:space="preserve"> of this </w:t>
      </w:r>
      <w:r w:rsidRPr="00744C62">
        <w:rPr>
          <w:rStyle w:val="StyleUnderline"/>
        </w:rPr>
        <w:t>is an increasing call for Japan to be ‘resolute’ and push back against China whenever there is a political dispute between the two states</w:t>
      </w:r>
      <w:r w:rsidRPr="00744C62">
        <w:t xml:space="preserve">. What is worth noting here is that such </w:t>
      </w:r>
      <w:r w:rsidRPr="00744C62">
        <w:rPr>
          <w:rStyle w:val="StyleUnderline"/>
        </w:rPr>
        <w:t>calls for adopting a more assertive stance towards China actually seems to go against the long-standing consensus on Japan's foreign policy towards China</w:t>
      </w:r>
      <w:r w:rsidRPr="00744C62">
        <w:t xml:space="preserve">. As Linus Hagström and Björn Jerdén have noted, </w:t>
      </w:r>
      <w:r w:rsidRPr="00744C62">
        <w:rPr>
          <w:rStyle w:val="StyleUnderline"/>
        </w:rPr>
        <w:t>there is nowadays a mutual understanding among Japanese political elites that the PRC does pose a long-term security threat to Japan</w:t>
      </w:r>
      <w:r w:rsidRPr="00744C62">
        <w:t>. However, Tokyo has tended to accommodate China's rise and seek to integrate it into the international community, rather than to confront it. Part of this policy was motivated by Tokyo's desire to ‘avoid straining an already sensitive relationship’ (Hagström and Jerdén 2010: 737; cf. Jerdén and Hagström 2012</w:t>
      </w:r>
      <w:r w:rsidRPr="00744C62">
        <w:rPr>
          <w:rStyle w:val="StyleUnderline"/>
        </w:rPr>
        <w:t>). The construction of a ‘bullying Chinese Other’ could have implications for future Sino-Japanese relations, in the sense that we are likely to see Japanese politicians come under increased criticism for following this relatively moderate ‘established’ policy towards China</w:t>
      </w:r>
      <w:r w:rsidRPr="00744C62">
        <w:t xml:space="preserve">. First, </w:t>
      </w:r>
      <w:r w:rsidRPr="00744C62">
        <w:rPr>
          <w:rStyle w:val="StyleUnderline"/>
        </w:rPr>
        <w:t>the calls for opposing China could mean that Tokyo will be less afraid of ‘straining’ Sino-Japanese relations further</w:t>
      </w:r>
      <w:r w:rsidRPr="00744C62">
        <w:t xml:space="preserve">. The PRC is no longer a ‘special case’, whose claims to ‘victimhood’ have to be respected first and foremost. As we have seen, this dynamic is already visible: as seen from our discussions in this article, </w:t>
      </w:r>
      <w:r w:rsidRPr="00744C62">
        <w:rPr>
          <w:rStyle w:val="StyleUnderline"/>
        </w:rPr>
        <w:t>Japanese politicians are increasingly and persistently criticised for following this well-established policy of ‘cautious engagement’, and Japan is constantly seen to have ‘lost out’ to China</w:t>
      </w:r>
      <w:r w:rsidRPr="00744C62">
        <w:t xml:space="preserve">. Second, </w:t>
      </w:r>
      <w:r w:rsidRPr="00744C62">
        <w:rPr>
          <w:rStyle w:val="StyleUnderline"/>
        </w:rPr>
        <w:t>the fact that both the Left and the Right have ‘Othered’ China in a similar way means that Sino-Japanese relations could become a focal point for Japanese nationalism</w:t>
      </w:r>
      <w:r w:rsidRPr="00744C62">
        <w:t xml:space="preserve">(s). </w:t>
      </w:r>
      <w:r w:rsidRPr="00744C62">
        <w:rPr>
          <w:rStyle w:val="StyleUnderline"/>
        </w:rPr>
        <w:t>This suggests that there could be a greater scope for the politicisation of Sino-Japanese relations in Japanese politic</w:t>
      </w:r>
      <w:r w:rsidRPr="00744C62">
        <w:t>s. Since both Left and Right camps agree that China is becoming an entity that ‘bullies’ Japan</w:t>
      </w:r>
      <w:r w:rsidRPr="00744C62">
        <w:rPr>
          <w:rStyle w:val="StyleUnderline"/>
        </w:rPr>
        <w:t>, both sides could use the ‘Chinese Other’ to criticise their opponents for not being ‘resolute’ enough to China, and score political points</w:t>
      </w:r>
      <w:r w:rsidRPr="00744C62">
        <w:t>. This may indeed have been part of Ishihara Shintarō's motivation for deciding to purchase the Senkaku/Diaoyu Islands in his capacity as governor of Tokyo. By provoking a diplomatic row between China and Japan, Ishihara was able to pose as a nationalist capable of standing up to China, while simultaneously accusing the DPJ government of being too timid towards the PRC. Whatever Ishihara's true intentions may have been, what we do know is that his actions have had profound consequences. They have plunged China and Japan into their worst diplomatic standoff since 2005 – and if China continues to be ‘Othered’ as a high-handed, arrogant neighbour, we could be set to witness many more diplomatic standoffs between these two Great Powers of East Asia for some years to come.</w:t>
      </w:r>
    </w:p>
    <w:p w:rsidR="00DE7849" w:rsidRPr="00744C62" w:rsidRDefault="00DE7849" w:rsidP="00DE7849">
      <w:pPr>
        <w:pStyle w:val="Heading4"/>
      </w:pPr>
      <w:r w:rsidRPr="00744C62">
        <w:t xml:space="preserve">Japan says no – Japan wants to </w:t>
      </w:r>
      <w:r w:rsidRPr="00744C62">
        <w:rPr>
          <w:u w:val="single"/>
        </w:rPr>
        <w:t>hurt</w:t>
      </w:r>
      <w:r w:rsidRPr="00744C62">
        <w:t xml:space="preserve"> not help China economically and diplomatically – this improves US-Japan alliance</w:t>
      </w:r>
    </w:p>
    <w:p w:rsidR="00DE7849" w:rsidRPr="00744C62" w:rsidRDefault="00DE7849" w:rsidP="00DE7849">
      <w:r w:rsidRPr="00744C62">
        <w:rPr>
          <w:rStyle w:val="Style13ptBold"/>
        </w:rPr>
        <w:t>Hornung, 14</w:t>
      </w:r>
      <w:r w:rsidRPr="00744C62">
        <w:t xml:space="preserve"> - Dr. Jeffrey Hornung is the Fellow for the Security and Foreign Affairs Program at Sasakawa USA. He received his Ph.D. in political science from the George Washington University (Jeffrey W., "Japan's Growing Hard Hedge Against China", Asian Security, Vol 10, Issue 2, 2014, Taylor and Francis Online, www-tandfonline-com.proxy.lib.umich.edu/doi/full/10.1080/14799855.2014.914497)//SV</w:t>
      </w:r>
    </w:p>
    <w:p w:rsidR="00DE7849" w:rsidRPr="00744C62" w:rsidRDefault="00DE7849" w:rsidP="00DE7849">
      <w:r w:rsidRPr="00744C62">
        <w:rPr>
          <w:rStyle w:val="StyleUnderline"/>
        </w:rPr>
        <w:t>Japan’s four-decade evolution arriving at today’s harder hedge impacts all dimensions of China’s rise, making it very much a consequential power</w:t>
      </w:r>
      <w:r w:rsidRPr="00744C62">
        <w:t xml:space="preserve">.169 </w:t>
      </w:r>
      <w:r w:rsidRPr="00744C62">
        <w:rPr>
          <w:rStyle w:val="StyleUnderline"/>
        </w:rPr>
        <w:t>Economically, Japan’s reduced engagement hurts China. The push to dilute China’s rare earths monopoly and reduce its China-bound trade and FDI strips crucial development resources from China that it requires</w:t>
      </w:r>
      <w:r w:rsidRPr="00744C62">
        <w:t xml:space="preserve">. Instead, these are being directed to ASEAN economies. </w:t>
      </w:r>
      <w:r w:rsidRPr="00744C62">
        <w:rPr>
          <w:rStyle w:val="StyleUnderline"/>
        </w:rPr>
        <w:t>The TPP is perhaps more critical as it not only sets rules that will benefit Japan, but Japan’s participation increases the TPP’s significance</w:t>
      </w:r>
      <w:r w:rsidRPr="00744C62">
        <w:t xml:space="preserve">, providing crucial centrifugal force necessary to pull in other economies and thereby </w:t>
      </w:r>
      <w:r w:rsidRPr="00744C62">
        <w:rPr>
          <w:rStyle w:val="StyleUnderline"/>
        </w:rPr>
        <w:t>diminish the importance of the China-led Regional Comprehensive Economic Partnership</w:t>
      </w:r>
      <w:r w:rsidRPr="00744C62">
        <w:t xml:space="preserve">. </w:t>
      </w:r>
      <w:r w:rsidRPr="00744C62">
        <w:rPr>
          <w:rStyle w:val="StyleUnderline"/>
        </w:rPr>
        <w:t>Diplomatically, Japan’s growing strategic relationships</w:t>
      </w:r>
      <w:r w:rsidRPr="00744C62">
        <w:t xml:space="preserve"> throughout Asia and Europe </w:t>
      </w:r>
      <w:r w:rsidRPr="00744C62">
        <w:rPr>
          <w:rStyle w:val="StyleUnderline"/>
        </w:rPr>
        <w:t>give it more partners with shared strategic interests</w:t>
      </w:r>
      <w:r w:rsidRPr="00744C62">
        <w:t xml:space="preserve">. The growth in high-level meetings provides Japanese policymakers platforms to engage and possibly shape their counterparts’ China policies. For example, during his summit with President Hollande, </w:t>
      </w:r>
      <w:r w:rsidRPr="00744C62">
        <w:rPr>
          <w:rStyle w:val="StyleUnderline"/>
        </w:rPr>
        <w:t>Abe pushed France to cease exporting dual-use items to China that could improve the PLA’s capabilities</w:t>
      </w:r>
      <w:r w:rsidRPr="00744C62">
        <w:t>.170 While Hollande opposed Abe’s effort</w:t>
      </w:r>
      <w:r w:rsidRPr="00744C62">
        <w:rPr>
          <w:rStyle w:val="StyleUnderline"/>
        </w:rPr>
        <w:t>, it demonstrated Japan’s willingness to advance its own interests and how, if successful, it could harm China</w:t>
      </w:r>
      <w:r w:rsidRPr="00744C62">
        <w:t xml:space="preserve">. Japan’s closer strategic ties can potentially check Beijing’s ambitions at regional leadership and provide limitations on Beijing’s freedom of action if its activities are seen by Japan and its security partners as disrupting regional stability. </w:t>
      </w:r>
      <w:r w:rsidRPr="00744C62">
        <w:rPr>
          <w:rStyle w:val="StyleUnderline"/>
        </w:rPr>
        <w:t>Closer ties also mean increased avenues for Tokyo to promote capacity building, thereby strengthening states’ abilities to stand up to China</w:t>
      </w:r>
      <w:r w:rsidRPr="00744C62">
        <w:t xml:space="preserve">. Together, these promise Japan opportunities to shape and expand its strategic space at China’s expense. Nowhere is this truer than Japan’s efforts to create a unified understanding of maritime rules. This has significant potential to constrain China because it chooses not to handle territorial disputes multilaterally. Instead, Beijing prefers bilateral talks with claimant states. </w:t>
      </w:r>
      <w:r w:rsidRPr="00744C62">
        <w:rPr>
          <w:rStyle w:val="StyleUnderline"/>
        </w:rPr>
        <w:t>Because Tokyo views SCS events as carrying precedence for its ECS dispute with China, it tries to prevent Chinese success in SCS claims</w:t>
      </w:r>
      <w:r w:rsidRPr="00744C62">
        <w:t xml:space="preserve">. </w:t>
      </w:r>
      <w:r w:rsidRPr="00744C62">
        <w:rPr>
          <w:rStyle w:val="StyleUnderline"/>
        </w:rPr>
        <w:t>Japan’s efforts to unify regional states around its interpretation of UNCLOS make it difficult for China to deal bilaterally with claimant states, thereby limiting China’s room for bargaining and ability to engage in divide-and-conquer tactics</w:t>
      </w:r>
      <w:r w:rsidRPr="00744C62">
        <w:t xml:space="preserve">. Militarily, Japan’s efforts minimize China’s quantitative superiority and growing technological gains. Internal balancing increases Japan’s ability to defend against “gray zone” contingencies and limit China’s freedom of action in the ECS. New assets and posture enable Japan to better monitor Chinese maritime activities and deny China from gaining sea control in the ECS. Importantly, SDF enhancements improve Japan’s ability to withstand – and potentially halt – a small-scale contingency. The acquisition of F-35s and next generation torpedos even indicate the potential to go toe-to-toe with China’s J-20 fighter and launch crippling strikes against large vessels, such as China’s aircraft carrier. Importantly, the development of amphibious capabilities complicates China’s ability to hold islands. Although Japan’s amphibious capabilities are still in their infancy, continued SDF participation in exercises like Dawn Blitz means maturation may not take long.171 Finally, </w:t>
      </w:r>
      <w:r w:rsidRPr="00744C62">
        <w:rPr>
          <w:rStyle w:val="StyleUnderline"/>
        </w:rPr>
        <w:t>Japan’s external balancing with the US improves the alliance’s deterrence capabilities. Improved jointness increases interoperability and flexibility that strengthens the alliance vis-à-vis China</w:t>
      </w:r>
      <w:r w:rsidRPr="00744C62">
        <w:t xml:space="preserve">. </w:t>
      </w:r>
      <w:r w:rsidRPr="00744C62">
        <w:rPr>
          <w:rStyle w:val="StyleUnderline"/>
        </w:rPr>
        <w:t>Advancements in Japan’s BMD capabilities coupled with closer BMD cooperation with the US potentially compromises China’s Anti-Access/Area-Denial capabilities. And more advanced US assets in Japan counterbalance China’s modernization efforts. Together, this enhances the alliance’s combined capabilities, thereby ensuring military superiority</w:t>
      </w:r>
      <w:r w:rsidRPr="00744C62">
        <w:t>.</w:t>
      </w:r>
    </w:p>
    <w:p w:rsidR="00D6457E" w:rsidRPr="00744C62" w:rsidRDefault="00D6457E" w:rsidP="00D6457E">
      <w:pPr>
        <w:pStyle w:val="Heading4"/>
      </w:pPr>
      <w:r w:rsidRPr="00744C62">
        <w:t>Japan says no – China is the adversary and Japan will prevent all China development</w:t>
      </w:r>
    </w:p>
    <w:p w:rsidR="00D6457E" w:rsidRPr="00744C62" w:rsidRDefault="00D6457E" w:rsidP="00D6457E">
      <w:r w:rsidRPr="00744C62">
        <w:rPr>
          <w:rStyle w:val="Style13ptBold"/>
        </w:rPr>
        <w:t>Goldstein, 14</w:t>
      </w:r>
      <w:r w:rsidRPr="00744C62">
        <w:t xml:space="preserve"> - Associate Professor in the China Maritime Studies Institute (Lyle, "The World’s Most Dangerous Rivalry: China and Japan", National Interest, 9/29/14, nationalinterest.org/feature/the-world’s-most-dangerous-rivalry-china-japan-11374)//SV</w:t>
      </w:r>
    </w:p>
    <w:p w:rsidR="00D6457E" w:rsidRPr="00744C62" w:rsidRDefault="00D6457E" w:rsidP="00D6457E">
      <w:r w:rsidRPr="00744C62">
        <w:t xml:space="preserve">At the outset, </w:t>
      </w:r>
      <w:r w:rsidRPr="00744C62">
        <w:rPr>
          <w:rStyle w:val="StyleUnderline"/>
        </w:rPr>
        <w:t>the paper sets a rather strident and even hawkish tone.  The title suggests the article will investigate the impact of Tokyo’s “right deviation” on China-Japan ties</w:t>
      </w:r>
      <w:r w:rsidRPr="00744C62">
        <w:t xml:space="preserve">.  Shi observes that </w:t>
      </w:r>
      <w:r w:rsidRPr="00744C62">
        <w:rPr>
          <w:rStyle w:val="StyleUnderline"/>
        </w:rPr>
        <w:t>Japan’s strategy is essentially premised on taking China as its “adversary.</w:t>
      </w:r>
      <w:r w:rsidRPr="00744C62">
        <w:t>”  He evinces concern over Japan’s recent outreach to Southeast Asian countries.  He concludes, “</w:t>
      </w:r>
      <w:r w:rsidRPr="00744C62">
        <w:rPr>
          <w:rStyle w:val="StyleUnderline"/>
        </w:rPr>
        <w:t>It is now completely obvious that Japan is using the sovereignty dispute to obstruct the dynamism of China’s development process</w:t>
      </w:r>
      <w:r w:rsidRPr="00744C62">
        <w:t>.” He does not challenge, but rather embraces the current doctrine of “not seeking incidents, but not fearing them either …”  He also describes US security guarantees to Japan as “ever more hollow.”</w:t>
      </w:r>
    </w:p>
    <w:p w:rsidR="00D6457E" w:rsidRPr="00744C62" w:rsidRDefault="00D6457E" w:rsidP="00D6457E"/>
    <w:p w:rsidR="00D6457E" w:rsidRPr="00744C62" w:rsidRDefault="00D6457E" w:rsidP="00D6457E">
      <w:pPr>
        <w:pStyle w:val="Heading4"/>
      </w:pPr>
      <w:r w:rsidRPr="00744C62">
        <w:t>Japan says no – they are competitors in all aspects</w:t>
      </w:r>
    </w:p>
    <w:p w:rsidR="00D6457E" w:rsidRPr="00744C62" w:rsidRDefault="00D6457E" w:rsidP="00D6457E">
      <w:r w:rsidRPr="00744C62">
        <w:rPr>
          <w:rStyle w:val="Style13ptBold"/>
        </w:rPr>
        <w:t>Geopolitical Diary 15</w:t>
      </w:r>
      <w:r w:rsidRPr="00744C62">
        <w:t xml:space="preserve"> - Stratfor is a geopolitical intelligence firm that provides strategic analysis and forecasting to individuals and organizations around the world (Geopolitical Diary, "China Sees Its Competition With Japan Grow", Stratfor, 6/22/15, https://www.stratfor.com/geopolitical-diary/china-sees-its-competition-japan-grow)//SV</w:t>
      </w:r>
    </w:p>
    <w:p w:rsidR="00D6457E" w:rsidRPr="00744C62" w:rsidRDefault="00D6457E" w:rsidP="00D6457E">
      <w:r w:rsidRPr="00744C62">
        <w:t xml:space="preserve">On Wednesday, </w:t>
      </w:r>
      <w:r w:rsidRPr="00744C62">
        <w:rPr>
          <w:rStyle w:val="StyleUnderline"/>
        </w:rPr>
        <w:t>China's Ministry of Foreign Affairs condemned Japan's 2015 defense white paper</w:t>
      </w:r>
      <w:r w:rsidRPr="00744C62">
        <w:t xml:space="preserve">, which the Japanese government approved Tuesday. </w:t>
      </w:r>
      <w:r w:rsidRPr="00744C62">
        <w:rPr>
          <w:rStyle w:val="StyleUnderline"/>
        </w:rPr>
        <w:t>The white paper identified Chinese land reclamation and patrols in the East and South China seas as coercive activities that threaten regional stability.</w:t>
      </w:r>
      <w:r w:rsidRPr="00744C62">
        <w:t xml:space="preserve"> In return, </w:t>
      </w:r>
      <w:r w:rsidRPr="00744C62">
        <w:rPr>
          <w:rStyle w:val="StyleUnderline"/>
        </w:rPr>
        <w:t>the Chinese accused Japan of threatening Chinese territorial sovereignty, calling on Japan to "refrain from counterproductive tricks</w:t>
      </w:r>
      <w:r w:rsidRPr="00744C62">
        <w:t xml:space="preserve">." The Chinese noted that the paper comes as Japanese Prime Minister Shinzo Abe is attempting to remove longtime restrictions on the operations of the Japanese Self-Defense Forces — a decision that has greatly alarmed China, a country that has scarcely forgotten being invaded by Japan in the 1930s. </w:t>
      </w:r>
      <w:r w:rsidRPr="00744C62">
        <w:rPr>
          <w:rStyle w:val="StyleUnderline"/>
        </w:rPr>
        <w:t>On the surface, the spat appears to be over friction in the East and South China seas. However, it stems from a much deeper Chinese anxiety about Japan's active role in the Asia-Pacific region and abroad, which also threatens China's regional and global ambitions</w:t>
      </w:r>
      <w:r w:rsidRPr="00744C62">
        <w:t>.</w:t>
      </w:r>
    </w:p>
    <w:p w:rsidR="00D6457E" w:rsidRPr="00744C62" w:rsidRDefault="00D6457E" w:rsidP="00D6457E"/>
    <w:p w:rsidR="00D6457E" w:rsidRPr="00744C62" w:rsidRDefault="00D6457E" w:rsidP="00D6457E">
      <w:r w:rsidRPr="00744C62">
        <w:t>China's strategic scope is no longer contained to the East and South China seas. China's sources of raw materials and energy are overseas, as are the markets for its exports. To improve its access to markets and resources, China is in the process of building several economic corridors across Eurasia as part of its Belt and Road strategy. Moreover, Chinese workers now operate all over the globe, often in unstable areas such as the Middle East and North Africa.</w:t>
      </w:r>
    </w:p>
    <w:p w:rsidR="00D6457E" w:rsidRPr="00744C62" w:rsidRDefault="00D6457E" w:rsidP="00D6457E">
      <w:r w:rsidRPr="00744C62">
        <w:t>Regarding the United States, the traditional protector of the global commons, as either unwilling or unable to safeguard its interests, China sees the need to take global missions into its own hands. The Chinese Military Strategy white paper, published in May, emphasized the need for the military to take an active role to "safeguard the security of China's overseas interests." The military should, then, be able to protect Chinese shipping, evacuate Chinese nationals (as the Chinese did in Yemen in April) and perform humanitarian assistance and disaster relief missions. The People's Liberation Army Navy has emerged as the chief beneficiary of these mission requirements. China has invested in developing submarines, carrier battle groups and amphibious warfare craft. Although these capabilities are all of use in China's near-seas disputes, the acquisition of the supply ships required to sustain them far from China's shores reveals China's global intent. Beijing will focus on projecting power in its near seas, but these naval capabilities enable China to perform missions in much more distant areas. This raises the question of what China sees as the chief source of long-term competition.</w:t>
      </w:r>
    </w:p>
    <w:p w:rsidR="00D6457E" w:rsidRPr="00744C62" w:rsidRDefault="00D6457E" w:rsidP="00D6457E"/>
    <w:p w:rsidR="00D6457E" w:rsidRPr="00744C62" w:rsidRDefault="00D6457E" w:rsidP="00D6457E">
      <w:r w:rsidRPr="00744C62">
        <w:t>The United States may pose the most potent military threat to China, but Beijing implicitly recognizes that Washington, despite its heavy involvement in the Asia-Pacific, is fundamentally a status quo power. Though the United States rightly claims to be a Pacific power, its heartland is an ocean away from Asia — a fact that keeps the U.S. electorate, if not necessarily U.S. strategists, from fixating on the region exclusively. This understanding, in turn, has historically affected the United States' ability to channel its attention and resources into Asia. During World War II, the United States pursued a Europe-first strategy, even though it was the Japanese that struck the first blow against U.S. forces. During the Cold War, Washington deemed Asia a peripheral interest, directing the bulk of military resources against the Soviet threat in Central Europe even as U.S. forces fought conflicts in Korea and Vietnam.</w:t>
      </w:r>
    </w:p>
    <w:p w:rsidR="00D6457E" w:rsidRPr="00744C62" w:rsidRDefault="00D6457E" w:rsidP="00D6457E"/>
    <w:p w:rsidR="00D6457E" w:rsidRPr="00744C62" w:rsidRDefault="00D6457E" w:rsidP="00D6457E">
      <w:r w:rsidRPr="00744C62">
        <w:t>The same geographic constraint will curb Washington's ability to change its posture in Asia. For all its rhetoric on the Pacific rebalance, the shift in U.S. forces to the Asia-Pacific has been far below the grand promises that then-Secretary of Defense Leon Panetta made in 2012. Any intent to seriously alter the status quo will be hampered by U.S. commitments across the globe in areas such as the Middle East. If current events are any indication, these commitments are extremely difficult to shed. The United States is a problem for China not because it has offensive intent, but because its presence gives U.S. allies the cover necessary to aggressively pursue their interests at China's expense, Japan being the most serious threat among these allies.</w:t>
      </w:r>
    </w:p>
    <w:p w:rsidR="00D6457E" w:rsidRPr="00744C62" w:rsidRDefault="00D6457E" w:rsidP="00D6457E"/>
    <w:p w:rsidR="00D6457E" w:rsidRPr="00744C62" w:rsidRDefault="00D6457E" w:rsidP="00D6457E">
      <w:pPr>
        <w:rPr>
          <w:rStyle w:val="StyleUnderline"/>
        </w:rPr>
      </w:pPr>
      <w:r w:rsidRPr="00744C62">
        <w:t xml:space="preserve">Japan has a pacifist culture, and the Japanese military is a largely defensive force. </w:t>
      </w:r>
      <w:r w:rsidRPr="00744C62">
        <w:rPr>
          <w:rStyle w:val="StyleUnderline"/>
        </w:rPr>
        <w:t>Chinese strategists, however, view Japan as a key long-term threat</w:t>
      </w:r>
      <w:r w:rsidRPr="00744C62">
        <w:t>. In part because of Japan's invasion of China, Beijing sees Tokyo as a revisionist power, unsatisfied with the status quo and potentially a much more aggressive threat than the United States. Located on China's maritime periphery, Japan can devote a relatively greater share of its attention to China than the distant United States can</w:t>
      </w:r>
      <w:r w:rsidRPr="00744C62">
        <w:rPr>
          <w:rStyle w:val="StyleUnderline"/>
        </w:rPr>
        <w:t>. Abe has also worked to expand the freedom of action for the Japanese Self-Defense Forces, which have been legally restricted from performing many of the actions of regular militaries.</w:t>
      </w:r>
    </w:p>
    <w:p w:rsidR="00D6457E" w:rsidRPr="00744C62" w:rsidRDefault="00D6457E" w:rsidP="00D6457E"/>
    <w:p w:rsidR="00D6457E" w:rsidRPr="00744C62" w:rsidRDefault="00D6457E" w:rsidP="00D6457E">
      <w:r w:rsidRPr="00744C62">
        <w:t>Though the normalization of the Japanese Self-Defense Forces is alarming for China, one of the key aspects of Abe's policy has been to remove the explicit boundaries on Japanese military activities, giving the military much more leeway to perform missions outside the area of Japan's near periphery. The extension springs from Japan's expansive global interests, which it is inadequately able to protect. Like China, Japan depends on sea-lanes for its survival. Countless Japanese nationals work abroad as well, where they have often been taken hostage and even killed, as in the case of two Japanese citizens who were captured by the Islamic State. But while Japan has many reasons to broaden the scope of its military activity, the Chinese cannot help but take the Japanese defense white paper as another indication that Japan intends to thwart Chinese interests in the region and around the globe.</w:t>
      </w:r>
    </w:p>
    <w:p w:rsidR="00D6457E" w:rsidRPr="00744C62" w:rsidRDefault="00D6457E" w:rsidP="00D6457E"/>
    <w:p w:rsidR="00D6457E" w:rsidRPr="00744C62" w:rsidRDefault="00D6457E" w:rsidP="00D6457E">
      <w:r w:rsidRPr="00744C62">
        <w:rPr>
          <w:rStyle w:val="StyleUnderline"/>
        </w:rPr>
        <w:t xml:space="preserve">China sees Japan as matching hostile words with hostile deeds. In the Asia-Pacific region, Japan has increased its sales of ships and arms to countries challenging the Chinese presence in the South China Sea, such as the Philippines, Vietnam and Malaysia. </w:t>
      </w:r>
      <w:r w:rsidRPr="00744C62">
        <w:t>In the Philippines, arms sales have been accompanied by the start of talks to negotiate a visiting forces agreement that could give Japanese ships and surveillance aircraft a permanent foothold from which they could observe or interfere with China's South China Sea activity. With the Japanese expanding the geographic and functional bounds of Japanese Self-Defense Forces, China naturally feels Japan will threaten the security of its seaborne commerce and business interests abroad.</w:t>
      </w:r>
    </w:p>
    <w:p w:rsidR="00D6457E" w:rsidRPr="00744C62" w:rsidRDefault="00D6457E" w:rsidP="00D6457E"/>
    <w:p w:rsidR="00D6457E" w:rsidRPr="00744C62" w:rsidRDefault="00D6457E" w:rsidP="00D6457E">
      <w:r w:rsidRPr="00744C62">
        <w:t xml:space="preserve">Ultimately, the </w:t>
      </w:r>
      <w:r w:rsidRPr="00744C62">
        <w:rPr>
          <w:rStyle w:val="StyleUnderline"/>
        </w:rPr>
        <w:t>Japanese are a long-term threat to the Chinese because of their similarities, not their differences.</w:t>
      </w:r>
      <w:r w:rsidRPr="00744C62">
        <w:t xml:space="preserve"> </w:t>
      </w:r>
      <w:r w:rsidRPr="00744C62">
        <w:rPr>
          <w:rStyle w:val="StyleUnderline"/>
        </w:rPr>
        <w:t>Japan's military developments have taken place parallel with the modernization of China's armed forces</w:t>
      </w:r>
      <w:r w:rsidRPr="00744C62">
        <w:t>. Both militaries are also meant to carry out missions in the same space. After the passage of Japanese security legislation expanding the geographic scope of Japan's military activity later this year</w:t>
      </w:r>
      <w:r w:rsidRPr="00744C62">
        <w:rPr>
          <w:rStyle w:val="StyleUnderline"/>
        </w:rPr>
        <w:t>, China will be in a fiercer competition with Japan not only in the near seas, but also much farther afield</w:t>
      </w:r>
      <w:r w:rsidRPr="00744C62">
        <w:t xml:space="preserve">. </w:t>
      </w:r>
      <w:r w:rsidRPr="00744C62">
        <w:rPr>
          <w:rStyle w:val="StyleUnderline"/>
        </w:rPr>
        <w:t>China and Japan will both need to build the capabilities to guard their distant interests — potentially from each other</w:t>
      </w:r>
      <w:r w:rsidRPr="00744C62">
        <w:t xml:space="preserve">. </w:t>
      </w:r>
    </w:p>
    <w:p w:rsidR="00D6457E" w:rsidRPr="00744C62" w:rsidRDefault="00D6457E" w:rsidP="00D6457E"/>
    <w:p w:rsidR="00D6457E" w:rsidRPr="00744C62" w:rsidRDefault="00D6457E" w:rsidP="00D6457E"/>
    <w:p w:rsidR="00D6457E" w:rsidRPr="00744C62" w:rsidRDefault="00D6457E" w:rsidP="00D6457E">
      <w:pPr>
        <w:pStyle w:val="Heading4"/>
      </w:pPr>
      <w:r w:rsidRPr="00744C62">
        <w:t>Japan says no – citizens hate China</w:t>
      </w:r>
    </w:p>
    <w:p w:rsidR="00D6457E" w:rsidRPr="00744C62" w:rsidRDefault="00D6457E" w:rsidP="00D6457E">
      <w:r w:rsidRPr="00744C62">
        <w:rPr>
          <w:rStyle w:val="Style13ptBold"/>
        </w:rPr>
        <w:t>Fujikawa 14</w:t>
      </w:r>
      <w:r w:rsidRPr="00744C62">
        <w:t xml:space="preserve"> - reporter for WSJ (Megumi, "Japanese People Hate China More Than Ever", Wall Street Journal, 9/10/14, blogs.wsj.com/chinarealtime/2014/09/10/japanese-people-hate-china-more-than-ever/)//SV</w:t>
      </w:r>
    </w:p>
    <w:p w:rsidR="00D6457E" w:rsidRPr="00744C62" w:rsidRDefault="00D6457E" w:rsidP="00D6457E">
      <w:r w:rsidRPr="00744C62">
        <w:rPr>
          <w:rStyle w:val="StyleUnderline"/>
        </w:rPr>
        <w:t xml:space="preserve">People in Japan overwhelmingly have a poor opinion of China and vice versa, according to new polls, </w:t>
      </w:r>
      <w:r w:rsidRPr="00744C62">
        <w:t>although Chinese views of Japan have become slightly less chilly.</w:t>
      </w:r>
    </w:p>
    <w:p w:rsidR="00D6457E" w:rsidRPr="00744C62" w:rsidRDefault="00D6457E" w:rsidP="00D6457E"/>
    <w:p w:rsidR="00D6457E" w:rsidRPr="00744C62" w:rsidRDefault="00D6457E" w:rsidP="00D6457E">
      <w:r w:rsidRPr="00744C62">
        <w:rPr>
          <w:rStyle w:val="StyleUnderline"/>
        </w:rPr>
        <w:t>The percentage of Japanese respondents who said they had a negative impression of China increased to 93% from 90% a year earlier</w:t>
      </w:r>
      <w:r w:rsidRPr="00744C62">
        <w:t xml:space="preserve">, according to a poll by Genron NPO, a Tokyo-based nonprofit group. In a parallel poll conducted by China Daily, </w:t>
      </w:r>
      <w:r w:rsidRPr="00744C62">
        <w:rPr>
          <w:rStyle w:val="StyleUnderline"/>
        </w:rPr>
        <w:t>87% of respondents said they had an unfavorable impression of Japan, a slight improvement from last year’s record high of 93%.</w:t>
      </w:r>
    </w:p>
    <w:p w:rsidR="00D6457E" w:rsidRPr="00744C62" w:rsidRDefault="00D6457E" w:rsidP="00D6457E"/>
    <w:p w:rsidR="00D6457E" w:rsidRPr="00744C62" w:rsidRDefault="00D6457E" w:rsidP="00D6457E">
      <w:r w:rsidRPr="00744C62">
        <w:rPr>
          <w:rStyle w:val="StyleUnderline"/>
        </w:rPr>
        <w:t>More than half of Japanese respondents who had a negative impression of China thought the country’s actions were incompatible with international rules</w:t>
      </w:r>
      <w:r w:rsidRPr="00744C62">
        <w:t>.</w:t>
      </w:r>
    </w:p>
    <w:p w:rsidR="00D6457E" w:rsidRPr="00744C62" w:rsidRDefault="00D6457E" w:rsidP="00D6457E"/>
    <w:p w:rsidR="00D6457E" w:rsidRPr="00744C62" w:rsidRDefault="00D6457E" w:rsidP="00D6457E">
      <w:pPr>
        <w:rPr>
          <w:rStyle w:val="StyleUnderline"/>
        </w:rPr>
      </w:pPr>
      <w:r w:rsidRPr="00744C62">
        <w:rPr>
          <w:rStyle w:val="StyleUnderline"/>
        </w:rPr>
        <w:t>Disputes over the Senkaku or Diaoyu islands, controlled by Japan and claimed by China, and historical issues were prominent reasons for Chinese respondents’ negative feelings towards Japan, though the proportion of people citing those issues fell moderately.</w:t>
      </w:r>
    </w:p>
    <w:p w:rsidR="00D6457E" w:rsidRPr="00744C62" w:rsidRDefault="00D6457E" w:rsidP="00D6457E"/>
    <w:p w:rsidR="00E47262" w:rsidRPr="00744C62" w:rsidRDefault="00E47262" w:rsidP="00E47262">
      <w:pPr>
        <w:pStyle w:val="Heading3"/>
      </w:pPr>
      <w:r w:rsidRPr="00744C62">
        <w:t>Afghanistan</w:t>
      </w:r>
    </w:p>
    <w:p w:rsidR="00E47262" w:rsidRPr="00744C62" w:rsidRDefault="00E47262" w:rsidP="00E47262">
      <w:pPr>
        <w:pStyle w:val="Heading4"/>
      </w:pPr>
      <w:r w:rsidRPr="00744C62">
        <w:t>Japan says no—against Chinese influence in Afghanistan</w:t>
      </w:r>
    </w:p>
    <w:p w:rsidR="00E47262" w:rsidRPr="00744C62" w:rsidRDefault="00E47262" w:rsidP="00E47262">
      <w:r w:rsidRPr="00744C62">
        <w:rPr>
          <w:rStyle w:val="Style13ptBold"/>
        </w:rPr>
        <w:t xml:space="preserve">Oeckel 13 </w:t>
      </w:r>
      <w:r w:rsidRPr="00744C62">
        <w:t>– writer for the East Asia Forum, MA in Asia-Pacific Policy Studies from the University of British Columbia (Michael, Afghanistan needs jobs—Japan can help create them, East Asia Forum, September 20, 2013, http://www.eastasiaforum.org/2013/09/20/afghanistan-needs-jobs-japan-can-help-create-them/)//SJ</w:t>
      </w:r>
    </w:p>
    <w:p w:rsidR="00E47262" w:rsidRPr="00744C62" w:rsidRDefault="00E47262" w:rsidP="00E47262">
      <w:r w:rsidRPr="00744C62">
        <w:rPr>
          <w:rStyle w:val="Emphasis"/>
        </w:rPr>
        <w:t>Afghanistan’s transition to a stable and functioning democracy depends on</w:t>
      </w:r>
      <w:r w:rsidRPr="00744C62">
        <w:t xml:space="preserve"> more than just foreign aid money. It needs more than just citizens who can read, functioning electrical and water lines, or new airports. Afghanistan needs </w:t>
      </w:r>
      <w:r w:rsidRPr="00744C62">
        <w:rPr>
          <w:rStyle w:val="Emphasis"/>
        </w:rPr>
        <w:t>jobs — to employ its increasingly skilled and educated workforce</w:t>
      </w:r>
      <w:r w:rsidRPr="00744C62">
        <w:rPr>
          <w:rStyle w:val="StyleUnderline"/>
        </w:rPr>
        <w:t xml:space="preserve"> and for the stability that employment,</w:t>
      </w:r>
      <w:r w:rsidRPr="00744C62">
        <w:t xml:space="preserve"> and not rebellion, </w:t>
      </w:r>
      <w:r w:rsidRPr="00744C62">
        <w:rPr>
          <w:rStyle w:val="StyleUnderline"/>
        </w:rPr>
        <w:t>would bring to the nation.</w:t>
      </w:r>
      <w:r w:rsidRPr="00744C62">
        <w:t xml:space="preserve"> So far </w:t>
      </w:r>
      <w:r w:rsidRPr="00744C62">
        <w:rPr>
          <w:rStyle w:val="StyleUnderline"/>
        </w:rPr>
        <w:t>Japan has been more than willing to offer Afghanistan roads, schools and airports</w:t>
      </w:r>
      <w:r w:rsidRPr="00744C62">
        <w:t xml:space="preserve">. But its total lack of private investment — despite Afghanistan being one of its leading destinations for foreign aid — means that </w:t>
      </w:r>
      <w:r w:rsidRPr="00744C62">
        <w:rPr>
          <w:rStyle w:val="StyleUnderline"/>
        </w:rPr>
        <w:t xml:space="preserve">Japan has not helped create jobs. </w:t>
      </w:r>
      <w:r w:rsidRPr="00744C62">
        <w:rPr>
          <w:rStyle w:val="Emphasis"/>
        </w:rPr>
        <w:t>Japan is the second-largest donor nation to Afghanistan</w:t>
      </w:r>
      <w:r w:rsidRPr="00744C62">
        <w:t xml:space="preserve">, surpassed only by the United States, </w:t>
      </w:r>
      <w:r w:rsidRPr="00744C62">
        <w:rPr>
          <w:rStyle w:val="StyleUnderline"/>
        </w:rPr>
        <w:t>and has been a leading advocate for the new democracy. It has contributed nearly US$5 billion since 2002</w:t>
      </w:r>
      <w:r w:rsidRPr="00744C62">
        <w:t xml:space="preserve"> and has pledged even more money for the future. Japanese aid workers and project managers are helping to build new infrastructure and schools, and educating teachers, farmers and even new diplomats. The Japanese International Cooperation Agency (JICA) was even chosen to spearhead the </w:t>
      </w:r>
      <w:hyperlink r:id="rId97" w:history="1">
        <w:r w:rsidRPr="00744C62">
          <w:rPr>
            <w:rStyle w:val="Hyperlink"/>
          </w:rPr>
          <w:t>‘New Kabul City’</w:t>
        </w:r>
      </w:hyperlink>
      <w:r w:rsidRPr="00744C62">
        <w:t xml:space="preserve"> project designed to double the size of the Afghan capital. But outside of its Embassy staff, JICA members and other aid workers, there are almost no other Japanese in the country — and it is not as if they haven’t been invited. In 2010, in a move to attract investment and to thank a new ally, </w:t>
      </w:r>
      <w:r w:rsidRPr="00744C62">
        <w:rPr>
          <w:rStyle w:val="StyleUnderline"/>
        </w:rPr>
        <w:t>Afghan President Hamid Karzai</w:t>
      </w:r>
      <w:r w:rsidRPr="00744C62">
        <w:t xml:space="preserve"> </w:t>
      </w:r>
      <w:hyperlink r:id="rId98" w:history="1">
        <w:r w:rsidRPr="00744C62">
          <w:rPr>
            <w:rStyle w:val="Hyperlink"/>
          </w:rPr>
          <w:t>gave a speech</w:t>
        </w:r>
      </w:hyperlink>
      <w:r w:rsidRPr="00744C62">
        <w:t xml:space="preserve"> welcoming Japan to invest in his country, promising preferential treatment in securing mining rights. He </w:t>
      </w:r>
      <w:r w:rsidRPr="00744C62">
        <w:rPr>
          <w:rStyle w:val="StyleUnderline"/>
        </w:rPr>
        <w:t xml:space="preserve">argued Afghanistan, with mineral reserves </w:t>
      </w:r>
      <w:hyperlink r:id="rId99" w:history="1">
        <w:r w:rsidRPr="00744C62">
          <w:rPr>
            <w:rStyle w:val="StyleUnderline"/>
          </w:rPr>
          <w:t>estimated to be worth</w:t>
        </w:r>
      </w:hyperlink>
      <w:r w:rsidRPr="00744C62">
        <w:rPr>
          <w:rStyle w:val="StyleUnderline"/>
        </w:rPr>
        <w:t xml:space="preserve"> between US$1 and $3 trillion, owes Japan a special debt that should be repaid through investment opportunities. </w:t>
      </w:r>
      <w:r w:rsidRPr="00744C62">
        <w:rPr>
          <w:rStyle w:val="Emphasis"/>
        </w:rPr>
        <w:t>The government of Afghanistan,</w:t>
      </w:r>
      <w:r w:rsidRPr="00744C62">
        <w:rPr>
          <w:rStyle w:val="StyleUnderline"/>
        </w:rPr>
        <w:t xml:space="preserve"> and its embassy in Tokyo, </w:t>
      </w:r>
      <w:r w:rsidRPr="00744C62">
        <w:rPr>
          <w:rStyle w:val="Emphasis"/>
        </w:rPr>
        <w:t>has continued to meet with leading Japanese business officials to push for private investmen</w:t>
      </w:r>
      <w:r w:rsidRPr="00744C62">
        <w:rPr>
          <w:rStyle w:val="StyleUnderline"/>
        </w:rPr>
        <w:t>t</w:t>
      </w:r>
      <w:r w:rsidRPr="00744C62">
        <w:t xml:space="preserve">. So far, though, there is a distinct absence of Japanese businesses in Kabul. Japan is not inexperienced with linking private investment with development aid. </w:t>
      </w:r>
      <w:r w:rsidRPr="00744C62">
        <w:rPr>
          <w:rStyle w:val="StyleUnderline"/>
        </w:rPr>
        <w:t>J</w:t>
      </w:r>
      <w:r w:rsidRPr="00744C62">
        <w:rPr>
          <w:rStyle w:val="Emphasis"/>
        </w:rPr>
        <w:t>apanese official development aid (ODA) and other aid programs have long worked in tandem with private investment to create both infrastructure and jobs</w:t>
      </w:r>
      <w:r w:rsidRPr="00744C62">
        <w:t xml:space="preserve">. Japanese companies have invested alongside aid projects in Southeast Asia, for example, where they helped build, then took advantage of, new roads, ports and power networks. </w:t>
      </w:r>
      <w:r w:rsidRPr="00744C62">
        <w:rPr>
          <w:rStyle w:val="Emphasis"/>
        </w:rPr>
        <w:t>Japanese companies both contribute to and benefit from development</w:t>
      </w:r>
      <w:r w:rsidRPr="00744C62">
        <w:t xml:space="preserve">. Even more recently, Japanese Prime Minister Shinzo Abe has promised to ‘revolutionise’ Japan–Africa aid policy by </w:t>
      </w:r>
      <w:hyperlink r:id="rId100" w:history="1">
        <w:r w:rsidRPr="00744C62">
          <w:rPr>
            <w:rStyle w:val="Hyperlink"/>
          </w:rPr>
          <w:t>focusing on private sector investment</w:t>
        </w:r>
      </w:hyperlink>
      <w:r w:rsidRPr="00744C62">
        <w:t xml:space="preserve">, pledging to create nearly 30,000 jobs in Africa over the next five years. Private investment and job creation — as a part of the development aid process — is seen as an increasingly valuable way to stabilise and develop nations while also benefitting Japanese companies. But </w:t>
      </w:r>
      <w:r w:rsidRPr="00744C62">
        <w:rPr>
          <w:rStyle w:val="Emphasis"/>
        </w:rPr>
        <w:t>despite plenty of offers and increasing investment by</w:t>
      </w:r>
      <w:r w:rsidRPr="00744C62">
        <w:t xml:space="preserve"> European, American and </w:t>
      </w:r>
      <w:r w:rsidRPr="00744C62">
        <w:rPr>
          <w:rStyle w:val="Emphasis"/>
        </w:rPr>
        <w:t>Chinese companies, Japanese officials still respond dismissively towards active private investment in Afghanistan</w:t>
      </w:r>
      <w:r w:rsidRPr="00744C62">
        <w:rPr>
          <w:rStyle w:val="StyleUnderline"/>
        </w:rPr>
        <w:t>.</w:t>
      </w:r>
      <w:r w:rsidRPr="00744C62">
        <w:t xml:space="preserve"> The leading answer as to why Japan has limited-to-no investment in Afghanistan is of course safety. It is said within Japan–Afghanistan aid circles that Japanese officials in Kabul — JICA and embassy staff included — rarely go out at night or spend free time on the streets out of fear of attack. Japanese businesses — notorious for being risk-averse — fear that attacks would delay or possibly destroy billion-dollar deals, and the Japanese government also no doubt wants to avoid kidnappings, attacks, and the consequences of the potential collapse of the Afghan government. Japan worries that any media coverage of attacks on or kidnappings of Japanese citizens will derail its established aid programs, which are crucial for its political goals in Central Asia. Thus, limiting the exposure to danger is both beneficial to Japan’s agenda and worth the cost of inaction in terms of private investment. This is where educational partnerships come in. In large part because both economic freedom and literacy rates have risen dramatically in Afghanistan since the fall of the Taliban, hundreds of new schools have sprung up around the country — </w:t>
      </w:r>
      <w:hyperlink r:id="rId101" w:history="1">
        <w:r w:rsidRPr="00744C62">
          <w:rPr>
            <w:rStyle w:val="Hyperlink"/>
          </w:rPr>
          <w:t>including 40 new universities</w:t>
        </w:r>
      </w:hyperlink>
      <w:r w:rsidRPr="00744C62">
        <w:t xml:space="preserve"> in the last 13 years. This is impressive considering only 26 per cent of adult Afghans are literate. </w:t>
      </w:r>
      <w:r w:rsidRPr="00744C62">
        <w:rPr>
          <w:rStyle w:val="StyleUnderline"/>
        </w:rPr>
        <w:t>Afghan students are already beginning to explore foreign options to enhance their education</w:t>
      </w:r>
      <w:r w:rsidRPr="00744C62">
        <w:t xml:space="preserve"> and newly minted PhD and masters-degree students will be seeking new research positions and networks</w:t>
      </w:r>
      <w:r w:rsidRPr="00744C62">
        <w:rPr>
          <w:rStyle w:val="Emphasis"/>
        </w:rPr>
        <w:t>. Japanese schools make perfect partners</w:t>
      </w:r>
      <w:r w:rsidRPr="00744C62">
        <w:rPr>
          <w:rStyle w:val="StyleUnderline"/>
        </w:rPr>
        <w:t>. Several Japanese universities</w:t>
      </w:r>
      <w:r w:rsidRPr="00744C62">
        <w:t xml:space="preserve">, especially women’s universities, </w:t>
      </w:r>
      <w:r w:rsidRPr="00744C62">
        <w:rPr>
          <w:rStyle w:val="StyleUnderline"/>
        </w:rPr>
        <w:t xml:space="preserve">have already hosted Afghan professors for training and cultural exchanges. </w:t>
      </w:r>
      <w:r w:rsidRPr="00744C62">
        <w:t xml:space="preserve">Meanwhile, the first round of Afghan foreign exchange students in Japan graduated in 2012. </w:t>
      </w:r>
      <w:r w:rsidRPr="00744C62">
        <w:rPr>
          <w:rStyle w:val="StyleUnderline"/>
        </w:rPr>
        <w:t>Afghanistan is set to see an explosion in college-ready citizens</w:t>
      </w:r>
      <w:r w:rsidRPr="00744C62">
        <w:t xml:space="preserve"> at a time when Prime Minister Abe has promised to increase the number of foreign students studying in Japan, whose own student population is shrinking. While university partnerships and study-abroad exchange programs will not create thousands of jobs for Afghanistan, </w:t>
      </w:r>
      <w:r w:rsidRPr="00744C62">
        <w:rPr>
          <w:rStyle w:val="Emphasis"/>
        </w:rPr>
        <w:t>they will create contacts</w:t>
      </w:r>
      <w:r w:rsidRPr="00744C62">
        <w:rPr>
          <w:rStyle w:val="StyleUnderline"/>
        </w:rPr>
        <w:t>. Such programs could foster an Afghan-informed Japanese academic community while cementing interest in Japan in Afghanistan’s youth. These people can, in turn, serve as future corporate contacts and experts for companies that may wish to do business in the future</w:t>
      </w:r>
      <w:r w:rsidRPr="00744C62">
        <w:t xml:space="preserve">. University partnerships will allow Japan to take the first steps towards private investment. While Japan minimises its security risk and maintains its important aid regime, </w:t>
      </w:r>
      <w:r w:rsidRPr="00744C62">
        <w:rPr>
          <w:rStyle w:val="Emphasis"/>
        </w:rPr>
        <w:t>Afghanistan can capitalise on Japan’s leading educational system and create an interest and knowledge of Afghanistan in future Japanese workers, professors and bureaucrats</w:t>
      </w:r>
      <w:r w:rsidRPr="00744C62">
        <w:rPr>
          <w:rStyle w:val="StyleUnderline"/>
        </w:rPr>
        <w:t>.</w:t>
      </w:r>
    </w:p>
    <w:p w:rsidR="00CA18C0" w:rsidRPr="00744C62" w:rsidRDefault="00CA18C0" w:rsidP="00BA1D3D">
      <w:pPr>
        <w:pStyle w:val="Heading3"/>
      </w:pPr>
      <w:r w:rsidRPr="00744C62">
        <w:t>Africa</w:t>
      </w:r>
    </w:p>
    <w:p w:rsidR="00CA18C0" w:rsidRPr="00744C62" w:rsidRDefault="00CA18C0" w:rsidP="00CA18C0">
      <w:pPr>
        <w:pStyle w:val="Heading4"/>
      </w:pPr>
      <w:r w:rsidRPr="00744C62">
        <w:t xml:space="preserve">Japan would say no – they compete with China in Africa and it’s contentious </w:t>
      </w:r>
    </w:p>
    <w:p w:rsidR="00CA18C0" w:rsidRPr="00744C62" w:rsidRDefault="00CA18C0" w:rsidP="00CA18C0">
      <w:r w:rsidRPr="00744C62">
        <w:rPr>
          <w:rStyle w:val="Style13ptBold"/>
        </w:rPr>
        <w:t>Aglionby, 1-11</w:t>
      </w:r>
      <w:r w:rsidRPr="00744C62">
        <w:t xml:space="preserve">-2016,( John "Tokyo takes on Beijing in Africa, claiming quality over speed," Financial Times, 1-11-16 </w:t>
      </w:r>
      <w:hyperlink r:id="rId102" w:anchor="axzz4CjRdKf5n" w:history="1">
        <w:r w:rsidRPr="00744C62">
          <w:rPr>
            <w:rStyle w:val="Hyperlink"/>
          </w:rPr>
          <w:t>http://www.ft.com/cms/s/2/564df09e-824a-11e5-a01c-8650859a4767.html#axzz4CjRdKf5n</w:t>
        </w:r>
      </w:hyperlink>
      <w:r w:rsidRPr="00744C62">
        <w:t xml:space="preserve"> RB)</w:t>
      </w:r>
    </w:p>
    <w:p w:rsidR="00CA18C0" w:rsidRPr="00744C62" w:rsidRDefault="00CA18C0" w:rsidP="00CA18C0">
      <w:pPr>
        <w:rPr>
          <w:sz w:val="12"/>
        </w:rPr>
      </w:pPr>
      <w:r w:rsidRPr="00744C62">
        <w:rPr>
          <w:sz w:val="12"/>
        </w:rPr>
        <w:t xml:space="preserve">The eight-lane motorway stretching north for 45km from the heart of Nairobi to the industrial town of Thika was hailed as a marvel of Chinese engineering when it opened in 2012 after taking less than four years to build. “People liked what they saw because of the speed at which it was built,” says Moses Ikaria, the managing director of the Kenya Investment Authority. “The perception here was that roads took a long time to build but the Chinese changed that.” In the middle of last year Nairobi’s southern bypass, also built by the Chinese, opened to similar fanfare. While less than 30km and only two lanes in each direction, the road is a definite improvement on the wider Thika highway — not least because the speed bumps are signposted. Sandwiched between the two was the 2013 opening of the “Kileleshwa bypass”, a Japanese road cutting through the Kenyan capital. It is “of an infinitely higher standard than of any other road to be found in Nairobi,” according to Aly-Khan Satchu, an investment analyst in the city. The three roads encapsulate the nature of the two Asian countries’ investment in Kenya, and Africa more broadly. </w:t>
      </w:r>
      <w:r w:rsidRPr="00744C62">
        <w:rPr>
          <w:rStyle w:val="StyleUnderline"/>
        </w:rPr>
        <w:t xml:space="preserve">Japanese investment is usually regarded as </w:t>
      </w:r>
      <w:r w:rsidRPr="00744C62">
        <w:rPr>
          <w:rStyle w:val="Emphasis"/>
        </w:rPr>
        <w:t>reliable and of excellent quality</w:t>
      </w:r>
      <w:r w:rsidRPr="00744C62">
        <w:rPr>
          <w:rStyle w:val="StyleUnderline"/>
        </w:rPr>
        <w:t xml:space="preserve"> whereas that from China, while more </w:t>
      </w:r>
      <w:r w:rsidRPr="00744C62">
        <w:rPr>
          <w:rStyle w:val="Emphasis"/>
        </w:rPr>
        <w:t>prevalent, is seen as inferior</w:t>
      </w:r>
      <w:r w:rsidRPr="00744C62">
        <w:rPr>
          <w:rStyle w:val="StyleUnderline"/>
        </w:rPr>
        <w:t xml:space="preserve"> in quality but improving.</w:t>
      </w:r>
      <w:r w:rsidRPr="00744C62">
        <w:rPr>
          <w:sz w:val="12"/>
        </w:rPr>
        <w:t xml:space="preserve"> </w:t>
      </w:r>
      <w:r w:rsidRPr="00744C62">
        <w:rPr>
          <w:rStyle w:val="StyleUnderline"/>
        </w:rPr>
        <w:t>Although neither side openly admits they are engaged in an “anything you can do, I can do better” competition, the evidence can suggest otherwise</w:t>
      </w:r>
      <w:r w:rsidRPr="00744C62">
        <w:rPr>
          <w:sz w:val="12"/>
        </w:rPr>
        <w:t xml:space="preserve">. In a speech at the official reception for the Japanese emperor’s birthday, </w:t>
      </w:r>
      <w:r w:rsidRPr="00744C62">
        <w:rPr>
          <w:rStyle w:val="StyleUnderline"/>
        </w:rPr>
        <w:t xml:space="preserve">Tatsushi Terada, ambassador to Kenya, said: “A Japanese project might cost more but the life cycle cost in the end is much better because it requires </w:t>
      </w:r>
      <w:r w:rsidRPr="00744C62">
        <w:rPr>
          <w:rStyle w:val="Emphasis"/>
        </w:rPr>
        <w:t>less</w:t>
      </w:r>
      <w:r w:rsidRPr="00744C62">
        <w:rPr>
          <w:rStyle w:val="StyleUnderline"/>
        </w:rPr>
        <w:t xml:space="preserve"> maintenance.” He did not need to name names for everyone present to know where his comment was directed</w:t>
      </w:r>
      <w:r w:rsidRPr="00744C62">
        <w:rPr>
          <w:sz w:val="12"/>
        </w:rPr>
        <w:t xml:space="preserve">. Meanwhile, on a recent visit to Nairobi, Ji Peiding, a member of the Chinese government’s Commission for Africa, said Beijing wanted to “transform” its relationship with the continent. “We want to see value come back to Africa,” he said, adding: “I’m happy now that in Africa people are talking about being partners rather than still having begging bowls for aid that keep making everyone poorer.” This shifting strategy in part reflects China’s slowing trade with Africa, which grew at an average of 42 per cent a year in 2003-08, but fell to an annual 14 per cent in 2009-14, according to the China Africa Research Initiative at Johns Hopkins University. In </w:t>
      </w:r>
      <w:r w:rsidRPr="00744C62">
        <w:rPr>
          <w:rStyle w:val="StyleUnderline"/>
        </w:rPr>
        <w:t>2014, bilateral trade in goods between Japan and Africa was $27.5bn, compared with $200bn of business done that year with Chin</w:t>
      </w:r>
      <w:r w:rsidRPr="00744C62">
        <w:rPr>
          <w:sz w:val="12"/>
        </w:rPr>
        <w:t xml:space="preserve">a, Africa’s biggest trading partner. The sense of competition extends to investment conferences. In December, </w:t>
      </w:r>
      <w:r w:rsidRPr="00744C62">
        <w:rPr>
          <w:rStyle w:val="StyleUnderline"/>
        </w:rPr>
        <w:t>Xi Jinping, the Chinese president, attended the sixth triennial Forum on China-Africa Co-operation, in South Africa, where he promised $60bn in financial support to the whole continent. This included $35bn in preferential loans and export credit lines, $5bn in grants, $15bn to two China-Africa funds and $5bn in loans to smaller companies. Japan’s own equivalent</w:t>
      </w:r>
      <w:r w:rsidRPr="00744C62">
        <w:rPr>
          <w:sz w:val="12"/>
        </w:rPr>
        <w:t xml:space="preserve">, the Tokyo International Conference of African Development (Ticad), </w:t>
      </w:r>
      <w:r w:rsidRPr="00744C62">
        <w:rPr>
          <w:rStyle w:val="StyleUnderline"/>
        </w:rPr>
        <w:t xml:space="preserve">began in 1993 with the first five held every five years. The sixth, and the first in Africa, will be held later this year in Nairobi — only three years after the previous one. </w:t>
      </w:r>
      <w:r w:rsidRPr="00744C62">
        <w:rPr>
          <w:sz w:val="12"/>
        </w:rPr>
        <w:t xml:space="preserve">The deals signed at Ticad VI will almost certainly be worth a fraction of the sum announced by President Xi. Yet analysts say the Chinese investment numbers should be treated with caution: it was unclear over which period the money would be available, or how much of the $60bn was new money and how much of it would actually be invested. “Many people overestimate what the Chinese are doing in Africa,” said Deborah Brautigam, director of the China Africa Research Initiative at Johns Hopkins in Baltimore. “There are a lot fewer of those big investments than people think. For example many oil investments are just exploration while some announced deals never get to the size that companies expected they might.” Japanese investment has its critics too, particularly over the pace at which decisions are taken. “There’s a joke here that they do a feasibility study of a feasibility study of a feasibility study before investing while the Chinese are quick on their feet,” says Mr Ikaria. Dennis Awori, the Toyota chairman in Kenya, “would like to see a little more speed” in decision-making from all quarters. “To be cautious is the right thing but when you do it so slowly it’s almost as if you’re reinventing the wheel,” he said. Some of the caution may stem from what Kenyan interviewees identified as a natural Japanese reticence combined with a lack of knowledge about how to maximise the potential of diving into the continent. “Africa is seen by investors as one of the large geographical areas where there’s a lot of opportunities to grow and have high returns,” said Marc Fevre, a partner at law firm Baker &amp; McKenzie. Chinese engagement rests on a combination of the state and private sector to support various infrastructure schemes, including Kenya’s biggest project, a $5bn standard gauge railway. Yet Japanese companies are increasing their presence too — with agriculture a new favourite. As Mr Ikaria put it: “People are looking for new and innovative ways to compete with China [and that is] creating a competitive space.” </w:t>
      </w:r>
    </w:p>
    <w:p w:rsidR="00CA18C0" w:rsidRPr="00744C62" w:rsidRDefault="00CA18C0" w:rsidP="00CA18C0"/>
    <w:p w:rsidR="00BA1D3D" w:rsidRPr="00744C62" w:rsidRDefault="00BA1D3D" w:rsidP="00BA1D3D">
      <w:pPr>
        <w:pStyle w:val="Heading3"/>
      </w:pPr>
      <w:r w:rsidRPr="00744C62">
        <w:t>AIIB</w:t>
      </w:r>
    </w:p>
    <w:p w:rsidR="00BA1D3D" w:rsidRPr="00744C62" w:rsidRDefault="00BA1D3D" w:rsidP="00BA1D3D">
      <w:pPr>
        <w:pStyle w:val="Heading4"/>
      </w:pPr>
      <w:r w:rsidRPr="00744C62">
        <w:t xml:space="preserve">Japan would say no – they perceive </w:t>
      </w:r>
      <w:r w:rsidR="00A15536" w:rsidRPr="00744C62">
        <w:t xml:space="preserve">investment bank </w:t>
      </w:r>
      <w:r w:rsidRPr="00744C62">
        <w:t xml:space="preserve">cooperation with China </w:t>
      </w:r>
      <w:r w:rsidR="00A15536" w:rsidRPr="00744C62">
        <w:t xml:space="preserve">a loss in a broader fight over economic dominance </w:t>
      </w:r>
    </w:p>
    <w:p w:rsidR="00BA1D3D" w:rsidRPr="00744C62" w:rsidRDefault="00BA1D3D" w:rsidP="00BA1D3D">
      <w:r w:rsidRPr="00744C62">
        <w:rPr>
          <w:rStyle w:val="Style13ptBold"/>
        </w:rPr>
        <w:t>Holtz, 16</w:t>
      </w:r>
      <w:r w:rsidRPr="00744C62">
        <w:t xml:space="preserve"> - Staff writer for CSM (Michael, "China-Japan rivalry: Who will be Asia's master builder?", The Christian Science Monitor, 1/18/16, www.csmonitor.com/World/Asia-Pacific/2016/0118/China-Japan-rivalry-Who-will-be-Asia-s-master-builder)//SV</w:t>
      </w:r>
    </w:p>
    <w:p w:rsidR="00BA1D3D" w:rsidRPr="00744C62" w:rsidRDefault="00BA1D3D" w:rsidP="00BA1D3D">
      <w:pPr>
        <w:rPr>
          <w:rStyle w:val="StyleUnderline"/>
        </w:rPr>
      </w:pPr>
      <w:r w:rsidRPr="00744C62">
        <w:rPr>
          <w:rStyle w:val="StyleUnderline"/>
        </w:rPr>
        <w:t>Like many Southeast Asian cities, Jakarta has long suffered from a lack of infrastructure development. But that’s quickly started to change over the past year as Asia’s two wealthiest countries and most powerful competitors, China and Japan, have pledged to help build new railways, roads, and the city’s first subway</w:t>
      </w:r>
      <w:r w:rsidRPr="00744C62">
        <w:t xml:space="preserve">. </w:t>
      </w:r>
      <w:r w:rsidRPr="00744C62">
        <w:rPr>
          <w:rStyle w:val="StyleUnderline"/>
        </w:rPr>
        <w:t>The fight over infrastructure projects in the Indonesian capital is just one front in a larger battle between the two Asian giants for economic and political dominance in Southeast Asia and beyond</w:t>
      </w:r>
      <w:r w:rsidRPr="00744C62">
        <w:t xml:space="preserve">. Lam Peng Er, a professor at the National University of Singapore who studies Sino-Japanese relations, has dubbed their escalating rivalry “a great game,” the 21st-century extension of long-simmering tensions. </w:t>
      </w:r>
      <w:r w:rsidRPr="00744C62">
        <w:rPr>
          <w:rStyle w:val="StyleUnderline"/>
        </w:rPr>
        <w:t>On the line are valuable trade routes through the South China Sea and expanded spheres of influence in Asia.</w:t>
      </w:r>
      <w:r w:rsidRPr="00744C62">
        <w:t xml:space="preserve"> </w:t>
      </w:r>
      <w:r w:rsidRPr="00744C62">
        <w:rPr>
          <w:rStyle w:val="StyleUnderline"/>
        </w:rPr>
        <w:t>The two countries have avoided military conflict. Instead, they’ve waged a multibillion-dollar financial war whose newest player, the China-led Asian Infrastructure Investment Bank (AIIB), has Japan and the United States worried that China could reshape the global economic agenda on its own terms</w:t>
      </w:r>
      <w:r w:rsidRPr="00744C62">
        <w:t xml:space="preserve">. Dr. Lam and other analysts say it’s too early to declare a winner, but that Southeast Asian countries have much to gain. “Obviously there are real opportunities here,” says Arne Westad, a professor at Harvard University’s Kennedy School of Government who studies Asian geopolitics. “They could achieve quite a bit in terms of their own aims by playing China and Japan against each other.” The Asian Development Bank (ADB) estimates that Asia must spend $8 trillion on infrastructure before 2020 to maintain its economic growth and living standards. It's a massive demand that China and Japan are eager to help fill, and one that can bolster their own slowing economies. </w:t>
      </w:r>
      <w:r w:rsidRPr="00744C62">
        <w:rPr>
          <w:rStyle w:val="StyleUnderline"/>
        </w:rPr>
        <w:t>In November, the Japanese and Philippine governments signed a $2 billion loan</w:t>
      </w:r>
      <w:r w:rsidRPr="00744C62">
        <w:t xml:space="preserve"> agreement for a rail project, the largest assistance package ever awarded by Japan. </w:t>
      </w:r>
      <w:r w:rsidRPr="00744C62">
        <w:rPr>
          <w:rStyle w:val="StyleUnderline"/>
        </w:rPr>
        <w:t>Meanwhile, China is building a $6 billion railroad through Laos and recently assured Vietnam that it is ready to finance large-scale infrastructure projects there</w:t>
      </w:r>
      <w:r w:rsidRPr="00744C62">
        <w:t xml:space="preserve">, too. For the traffic-choked and power-starved nations of Southeast Asia, the competition between Japan and China for their favor is a welcome boon. The ADB </w:t>
      </w:r>
      <w:r w:rsidRPr="00744C62">
        <w:rPr>
          <w:rStyle w:val="StyleUnderline"/>
        </w:rPr>
        <w:t>says if the right projects are completed, people in the region could get an extra $4.5 trillion in income in the decade through 2020, and another $8.5 trillion after tha</w:t>
      </w:r>
      <w:r w:rsidRPr="00744C62">
        <w:t xml:space="preserve">t. Overcoming the infrastructure gap Suwandi dislikes Jakarta’s congested streets both as an ordinary citizen and a business owner. She and her family own a shoe factory in South Tangerang and seven retail stores across the Jakarta metro area. “The traffic is something we think about a lot,” Suwandi says. “We look at ways to find the roads that are less crowded. We change delivery times.” For small deliveries, the family hires motorbike drivers who can maneuver crowded streets more easily than the van drivers they otherwise rely on. The World Bank estimates that Indonesia needs to invest about $600 billion in infrastructure over the next five years to keep pace with its rising economy. But over the past two decades, progress has moved as slowly as the traffic it’s intended to fix. Spending on infrastructure in Southeast Asia collapsed after the 1997 financial crisis and has yet to recover. Indonesia now spends 3 percent of its annual gross domestic product on roads, railways, and other public works projects, less than half of what it spent before the crisis. Unable to meet the growing list of infrastructure needs on its own, Indonesia has turned to China and Japan for help. Japan’s Mitsui &amp; Co., for example, is engaged in a major expansion of Jakarta’s main port. And an Indo-Japanese consortium has begun work on a $3 billion mass rapid transit system through the capital’s downtown. </w:t>
      </w:r>
      <w:r w:rsidRPr="00744C62">
        <w:rPr>
          <w:rStyle w:val="StyleUnderline"/>
        </w:rPr>
        <w:t>Not to be outdone, state-owned Chinese companies and banks have signed contracts of their own. These include a $2.5 billion deal to upgrade 30 ports in eastern Indonesia and the construction of a $5.5 billion railway between Jakarta and Bandung</w:t>
      </w:r>
      <w:r w:rsidRPr="00744C62">
        <w:t>. “</w:t>
      </w:r>
      <w:r w:rsidRPr="00744C62">
        <w:rPr>
          <w:rStyle w:val="StyleUnderline"/>
        </w:rPr>
        <w:t>China and Japan are very much concerned with staying on Indonesia’s good side</w:t>
      </w:r>
      <w:r w:rsidRPr="00744C62">
        <w:t xml:space="preserve">,” says Gustav Papanek, an economist who has advised and studied Indonesia for five decades. “The competition between these two countries is great for it.” Southeast Asia on the rise Despite Southeast Asia’s infrastructure hurdles, analysts predict it will remain one of the world’s fastest-growing regions in the coming years. The Organization for Economic Cooperation and Development estimates the region’s growth will average 4.6 percent through the end of the decade. Japan, in comparison, has been in recession four times since the 2008 financial crisis. And while China predicts its own economic output will expand by about 6.5 percent this year, economists reckon the real rate is much lower. China’s transition from an export-fueled industrial nation to a service-based economy has slowed its once double-digit growth and sent shock waves through the global economy. In search of new ways to spark economic growth, the two countries have turned to Southeast Asia for new investment opportunities. A recent survey of Japanese, Chinese, and South Korean business leaders revealed that they consider the region the most promising market for foreign expansion in 2016 amid China’s dimming outlook. Chinese Premier Li Keqiang pledged to add an additional $10 billion to China’s growing pool of infrastructure lending in the region at an annual summit of Asia-Pacific leaders in Malaysia in November. Then, in January, the AIIB opened its doors in Beijing. The bank, which has 57 members, though both Japan and the US refused to join, is set to finance major infrastructure projects across Asia with its $100 billion in capital. Separately, China is rolling out the “One Belt, One Road” initiative to revive the ancient Silk Road route through Central Asia to Europe. A maritime equivalent is planned for Southeast Asia. </w:t>
      </w:r>
      <w:r w:rsidRPr="00744C62">
        <w:rPr>
          <w:rStyle w:val="StyleUnderline"/>
        </w:rPr>
        <w:t>To help give itself an edge, Japan has vowed to cut the time it takes to approve infrastructure loans from three years to between 18 months and two years. It’s also agreed to take on more financial risk by ending its practice of requiring government guarantees for each loan</w:t>
      </w:r>
      <w:r w:rsidRPr="00744C62">
        <w:t>. Additionally, Japanese Prime Minister Shinzo Abe announced at the summit in Malaysia that Japan and the ADB, which the country backs, would seek to provide $110 billion in infrastructure funding in Asia over the next five years. Ties between Japan and China have long been strained by historical and territorial disputes. Their face-off in Southeast Asia comes amid rising tensions over a group of islands in the East China Sea known as the Senkaku Islands in Japan and the Diaoyu Islands in China. China has incited a similar row with maritime Southeast Asian countries – and the US – by claiming sovereignty over large parts of the South China Sea. “</w:t>
      </w:r>
      <w:r w:rsidRPr="00744C62">
        <w:rPr>
          <w:rStyle w:val="StyleUnderline"/>
        </w:rPr>
        <w:t>Given the relationship that now exists between China and Japan, the Japanese government has a very direct interest in making as many friends as possible in the wider region</w:t>
      </w:r>
      <w:r w:rsidRPr="00744C62">
        <w:t xml:space="preserve">,” says Dr. Westad of Harvard. In addition to pursuing its economic interests, he adds, </w:t>
      </w:r>
      <w:r w:rsidRPr="00744C62">
        <w:rPr>
          <w:rStyle w:val="StyleUnderline"/>
        </w:rPr>
        <w:t>Japan “needs to take its own role in the region more seriously now for security reasons.”</w:t>
      </w:r>
    </w:p>
    <w:p w:rsidR="00CA18C0" w:rsidRPr="00744C62" w:rsidRDefault="00CA18C0" w:rsidP="00CA18C0">
      <w:pPr>
        <w:pStyle w:val="Heading4"/>
      </w:pPr>
      <w:r w:rsidRPr="00744C62">
        <w:t xml:space="preserve">Engaging with the AIIB goes against prior commitments, this scares japan </w:t>
      </w:r>
    </w:p>
    <w:p w:rsidR="00CA18C0" w:rsidRPr="00744C62" w:rsidRDefault="00CA18C0" w:rsidP="00CA18C0">
      <w:r w:rsidRPr="00744C62">
        <w:t xml:space="preserve">J. Berkshire </w:t>
      </w:r>
      <w:r w:rsidRPr="00744C62">
        <w:rPr>
          <w:rStyle w:val="Style13ptBold"/>
        </w:rPr>
        <w:t>Miller, 10-8</w:t>
      </w:r>
      <w:r w:rsidRPr="00744C62">
        <w:t xml:space="preserve">-2015, "OPINION: Should Japan join a Chinese-led banking body? ," Al Jazeera America, </w:t>
      </w:r>
      <w:hyperlink r:id="rId103" w:history="1">
        <w:r w:rsidRPr="00744C62">
          <w:rPr>
            <w:rStyle w:val="Hyperlink"/>
          </w:rPr>
          <w:t>http://america.aljazeera.com/opinions/2015/10/should-japan-join-a-chinese-led-banking-body.html</w:t>
        </w:r>
      </w:hyperlink>
      <w:r w:rsidRPr="00744C62">
        <w:t xml:space="preserve"> RB</w:t>
      </w:r>
    </w:p>
    <w:p w:rsidR="00CA18C0" w:rsidRPr="00744C62" w:rsidRDefault="00CA18C0" w:rsidP="00CA18C0">
      <w:pPr>
        <w:rPr>
          <w:sz w:val="14"/>
        </w:rPr>
      </w:pPr>
      <w:r w:rsidRPr="00744C62">
        <w:rPr>
          <w:sz w:val="14"/>
        </w:rPr>
        <w:t xml:space="preserve">Earlier this year China unveiled its Asia Infrastructure Investment Bank (AIIB), an international financial institution with goals to promote infrastructure development in the Asia-Pacific region. The initial capital for the AIIB, which will be based in Beijing, is expected to be $50 billion, of which half will be provided by China. And the AIIB is one key element of the rapidly growing economic architecture in the region. The recently concluded negotiations for the Trans Pacific Partnership (TPP) — a massive U.S.-led international trade agreement that links 12 of the major economies in the Asia-Pacific — would, if ratified, combine nearly 40 percent of the world’s GDP and bolster Washington’s role in guiding the economic trajectory of the Asia-Pacific. For now, the TPP is an exclusive club. It does not include China, India or many other developing countries in Asia. It is a trade agreement, not an organization like the Chinese-led bank. By contrast, AAIB membership is open to countries all around the world, and key Western countries — including the U.K., France, Germany, Italy and Spain — have overcome their initial skepticism about the transparency and management of the bank and joined. The bank has also attracted countries from most of the Asia-Pacific region, including such key U.S. allies as Australia and South Korea. Even the Philippines, which is embroiled in a contentious territorial dispute with Beijing in the South China Sea, indicated its desire to join the AIIB. In fact, nearly every country in the Asia-Pacific has joined the bank, with the exception of Papua New Guinea, Bhutan (which has no diplomatic relations with China) and North Korea. There are two other key outliers: the </w:t>
      </w:r>
      <w:r w:rsidRPr="00744C62">
        <w:rPr>
          <w:rStyle w:val="StyleUnderline"/>
        </w:rPr>
        <w:t>United States and Japan, the world’s largest and third-largest economies, respectively, and the two main power brokers in the International Monetary Fund and World Bank. While they are not opposed to the AIIB in principle, these states say they are unwilling to join until its governance structure and recipient debt sustainability are more clearly defined</w:t>
      </w:r>
      <w:r w:rsidRPr="00744C62">
        <w:rPr>
          <w:sz w:val="14"/>
        </w:rPr>
        <w:t xml:space="preserve">. But aside from these technical reservations, </w:t>
      </w:r>
      <w:r w:rsidRPr="00744C62">
        <w:rPr>
          <w:rStyle w:val="StyleUnderline"/>
        </w:rPr>
        <w:t>there is concern in Washington and Tokyo that the AIIB will elevate Chinese influence in the region and erode their long-standing positions</w:t>
      </w:r>
      <w:r w:rsidRPr="00744C62">
        <w:rPr>
          <w:sz w:val="14"/>
        </w:rPr>
        <w:t xml:space="preserve">. Should Japan sit this one out, it will be the only country in East Asia aside from North Korea to remain outside the AIIB. The U.S. expressed its disapproval with the AIIB, in its current standing, to its keys allies in Europe and Asia, noting that the bank still lacks the proper governance structure. Up until this point, only Japan — along with Canada and Mexico — have agreed with the U.S. assessment and refrained from signing on. </w:t>
      </w:r>
      <w:r w:rsidRPr="00744C62">
        <w:rPr>
          <w:rStyle w:val="StyleUnderline"/>
        </w:rPr>
        <w:t>Tokyo’s other main reason for not joining the AIIB is Japan’s leadership role in the more established Asian Development Bank (ADB), a bank based in Manila that focuses on sustainable investment in Asia. The ADB does a lot of work in China, whereas the AIIB’s focus will be exclusively on projects outside the country.</w:t>
      </w:r>
      <w:r w:rsidRPr="00744C62">
        <w:rPr>
          <w:sz w:val="14"/>
        </w:rPr>
        <w:t xml:space="preserve"> Japan-China tensions have further magnified the persistent mistrust between Asia’s two largest economies. The U.S.- and Japanese-led ADB gets more than 30 percent of its capital flows from Tokyo and Washington; Beijing contributes a mere 6 percent. Tokyo rightfully fears that the ADB will significantly lose influence if the AIIB takes hold in the region. And Japan is also concerned with the current makeup of the AIIB in terms of granting and approving loans. The ADB screening process ensures that one state cannot drive the agenda; the AIIB setup is still developing, but it appears that China will have an outsize influence on determining the approval of investments. Another point of contention between the U.S.-Japan bloc and China is the TPP, which Barack Obama’s administration has framed as an alternative to China’s rewriting the rules in Asia. The TPP agreement was struck earlier this week after marathon negotiations in Atlanta among trade ministers of the 12 participating states. The next step involves ratification of the agreement by those nations’ legislatures. While the conclusion of the TPP talks is positive news for Obama’s rebalance, the exclusion of China, along with the pointed language on the AIIB, has widened the divide between Beijing and Tokyo. </w:t>
      </w:r>
      <w:r w:rsidRPr="00744C62">
        <w:rPr>
          <w:rStyle w:val="StyleUnderline"/>
        </w:rPr>
        <w:t>Of course, the broader strategic rivalry between the U.S. and China also feeds into the tension; Washington’s rebalance is largely seen by Beijing as a thinly veiled containment strategy</w:t>
      </w:r>
      <w:r w:rsidRPr="00744C62">
        <w:rPr>
          <w:sz w:val="14"/>
        </w:rPr>
        <w:t>. Similarly, Japan-China tensions over history and their territorial dispute in the East China Sea have further magnified the persistent mistrust between Asia’s two largest economies. All these drivers have pushed Japan to opt out of the AIIB for now. But there remain enticing reasons to join. Japan risks being left out a membership roster that includes nearly the entire Asia-Pacific region, not to mention most of Europe; while its concerns about the integrity of the AIIB are valid, they could be addressed through the large influx of Western states as the group’s founding members. Moreover, the U.S.- and Japan-led ADB will have to adapt to the creation of the AIIB, which would work better if Tokyo and Washington had clout in the newer banking body. Finally, exclusion from the AIIB — along with the TPP and enhanced security ties with the U.S. — can be counterproductive because it reinforces the idea that Asia’s future will be defined by China’s rivalries with the U.S. and Japan. Taking these considerations in hand, Japan should continue discussions about joining the AIIB with China. It should also discuss with Western member states the bank’s evolution and organization. Japan will not sign on overnight — nor should it. That said, it’s high time for Japan to adapt to the realities of the body’s creation and its future role in the region. We reported earlier this year on China’s new foray into development banking: the announcement of the foundation of a new multilateral financial institution under Chinese leadership. The Asian Infrastructure Investment Bank (AIIB) would primarily serve developing Asia’s infrastructure needs, concentrated in energy and transportation, seeded with $100 billion in capital from its 57 prospective members. The AIIB will compete with (or cooperate with, depending on one’s point of view) the established Asian Development Bank (ADB), which although multilateral functions within the US sphere of influence (its president has traditionally been Japanese). The ADB itself acknowledges that developing Asia’s infrastructure needs far outstrip the ability of existing institutions to meet them. Infrastructure investment has been lagging need for more than a decade. The ADB estimates that $8.22 trillion will be needed over the decade from 2010 to 2020, or more than $800 billion a year—but its assistance in 2014 was only $22.9 billion. [Check out: Worth Wray on China's Failed Plan to Blow Stock Market Bubble and Attract Global Investors] This reality is one of the reasons that the new AIIB has won so many participants, even as the US and Japan put enormous pressure on their allies not to join. As we noted in May, no nation founds multilateral financial institutions out of a pure desire to help poorer nations develop; there is always, and rightly, a decisive dimension of economic and geopolitical self-interest involved. The congenial president-to-be of the AIIB, Jin Liqun, is fluent in French and English, has long experience in international financial markets, and cuts a very different picture from the staid and Stoic bearing typically associated with Chinese officials. He’s a welcoming face, and he recently reassured participants at the Singapore Summit that the AIIB would not select projects to fund on a political basis. AIIB projects would not favor Chinese companies, and the institution will not act as “China’s bank,” he says. Jin Liqun Gives the AIIB a Friendly Face liqun Source: Wikipedia However, it’s clear to all that it is in China’s economic interest to help its neighbors develop—and that means bootstrapping the essential infrastructure to help them accelerate growth. China also wants to be the dominant power in its neighborhood, and although it has done its share of saber-rattling in the South China Sea, it is also pursuing “soft power,” and the AIIB is one major manifestation. It also represents a step in China’s strategy to increase its clout in global, not just regional, financial markets—eventually hoping to challenge the dominance of the US Dollar and of western institutions in the world’s financial architecture. In May we noted the significance of eager participation in the AIIB by US allies, particularly in Europe. The US and Japan remained staunch holdouts—for a while. Now that resistance has cracked. On September 21, ADB president Takehiko Nakai met with Mr. Jin in Beijing to lay the groundwork for a partnership between the two institutions. At first, the cooperation will be technical, with the ADB providing help with the development of operational policies—but co-financing is already under discussion. Mr. Jin will reciprocate the visit by travelling to ADB headquarters in Manila “in the near future.” The US Declares a Truce When Chinese President Xi Jinping visited Washington in September, he reaffirmed China’s commitment to deepen its participation in existing global and regional financial institutions, including the World Bank and regional development banks in Asia, Africa, and Latin America. He also pledged that the new AIIB would demonstrate the highest standards of governance and environmental standards—two of the administration’s public criticisms. The US, for its part, reaffirmed its commitment to bring more inclusive governance to the World Bank (read: give China more power), and its support for the inclusion of the Chinese Yuan in the SDR basket of the International Monetary Fund (IMF). The statement released after the meetings said: “Both sides acknowledge that for new and future institutions to be significant contributors to the international financial architecture, these institutions, like the existing international financial institutions, are to be properly structured and operated in line with the principles of professionalism, transparency, efficiency, and effectiveness, and with the existing high environmental and governance standards, recognizing that these standards continuously evolve and improve.” We and other observers read this as a truce—that is, that the US is dropping its opposition to the AIIB and (frankly) admitting the defeat of its efforts to constrain or derail it. The media are currently full of talk and fear about China’s decline and collapse. We reiterate our view that China continues to grow economically, continues to transition successfully to a consumer-led economy, and continues to expand its power in global geopolitical and financial affairs. [See also: No, China Is Not Crashing] Investment implications: The US and Japan are dropping their opposition to the new Asian Infrastructure Investment Bank. The Japanese president of the Asian Development Bank met with the AIIB’s appointed president to discuss cooperation and co-financing, and President Obama and Chinese President Xi Jinping basically signed a truce during Xi’s visit to Washington. US efforts to derail this phase of China’s push for greater regional economic and geopolitical power have failed.</w:t>
      </w:r>
    </w:p>
    <w:p w:rsidR="00CA18C0" w:rsidRPr="00744C62" w:rsidRDefault="00CA18C0" w:rsidP="00CA18C0"/>
    <w:p w:rsidR="00CA18C0" w:rsidRPr="00744C62" w:rsidRDefault="00CA18C0" w:rsidP="00CA18C0"/>
    <w:p w:rsidR="00CA18C0" w:rsidRPr="00744C62" w:rsidRDefault="00CA18C0" w:rsidP="00CA18C0"/>
    <w:p w:rsidR="00CA18C0" w:rsidRPr="00744C62" w:rsidRDefault="00CA18C0" w:rsidP="00CA18C0">
      <w:pPr>
        <w:pStyle w:val="Heading4"/>
      </w:pPr>
      <w:r w:rsidRPr="00744C62">
        <w:t xml:space="preserve">Japan and China are in </w:t>
      </w:r>
      <w:r w:rsidRPr="00744C62">
        <w:rPr>
          <w:u w:val="single"/>
        </w:rPr>
        <w:t>direct competition</w:t>
      </w:r>
      <w:r w:rsidRPr="00744C62">
        <w:t xml:space="preserve"> economically – Joining the AIIB goes directly against Japan wishes</w:t>
      </w:r>
    </w:p>
    <w:p w:rsidR="00CA18C0" w:rsidRPr="00744C62" w:rsidRDefault="00CA18C0" w:rsidP="00CA18C0">
      <w:r w:rsidRPr="00744C62">
        <w:rPr>
          <w:rStyle w:val="Style13ptBold"/>
        </w:rPr>
        <w:t>Mazza, 15</w:t>
      </w:r>
      <w:r w:rsidRPr="00744C62">
        <w:t xml:space="preserve"> - research fellow in foreign and defense policy studies at the American Enterprise Institute (AEI) (Michael, "China and Japan's Battle for Influence in Southeast Asia", The National Interest, 10/5/15, nationalinterest.org/feature/china-japans-battle-influence-southeast-asia-14006)//SV</w:t>
      </w:r>
    </w:p>
    <w:p w:rsidR="00CA18C0" w:rsidRPr="00744C62" w:rsidRDefault="00CA18C0" w:rsidP="00CA18C0">
      <w:pPr>
        <w:rPr>
          <w:sz w:val="10"/>
        </w:rPr>
      </w:pPr>
      <w:r w:rsidRPr="00744C62">
        <w:rPr>
          <w:sz w:val="10"/>
        </w:rPr>
        <w:t xml:space="preserve">On his inaugural visit to Southeast Asia as president of China, Xi Jinping announced a plan to build a “maritime silk road.” In November of the following year, the Chinese government established the Silk Road Fund, and contributed an initial $40 billion, which will be used to invest in both overland transportation infrastructure and in “expanding ports and industrial parks in Asia, the Mideast, Africa, and Europe.” Given Southeast Asia’s market size, economic potential, and location, it is a key link in China’s maritime silk road plans. Earlier this year, with significant international participation, </w:t>
      </w:r>
      <w:r w:rsidRPr="00744C62">
        <w:rPr>
          <w:rStyle w:val="StyleUnderline"/>
        </w:rPr>
        <w:t>China established the Asian Infrastructure Investment Bank or AIIB</w:t>
      </w:r>
      <w:r w:rsidRPr="00744C62">
        <w:rPr>
          <w:sz w:val="10"/>
        </w:rPr>
        <w:t xml:space="preserve">. </w:t>
      </w:r>
      <w:r w:rsidRPr="00744C62">
        <w:rPr>
          <w:rStyle w:val="StyleUnderline"/>
        </w:rPr>
        <w:t>The bank “will focus on the development of infrastructure and other productive sectors in Asia, including energy and power, transportation and telecommunications, rural infrastructure and agriculture development,” among other areas</w:t>
      </w:r>
      <w:r w:rsidRPr="00744C62">
        <w:rPr>
          <w:sz w:val="10"/>
        </w:rPr>
        <w:t>. Much of Southeast Asia is in need of such investment, and countries in the region may be first in line for loans when the bank formally opens it doors. Both the maritime silk road and the AIIB are aimed at tying China’s economy more closely to those of its neighbors</w:t>
      </w:r>
      <w:r w:rsidRPr="00744C62">
        <w:rPr>
          <w:rStyle w:val="StyleUnderline"/>
        </w:rPr>
        <w:t xml:space="preserve">. China here aims not only to accrue economic benefits, but to expand its economic penetration of Southeast Asia, with associated increases in influence and power. Such is a potentially troubling outcome, both for Southeast Asians—who desire stronger economic ties with China, but would rather not find themselves under Beijing’s thumb—and for external powers, including the United States, that have interests in the region. </w:t>
      </w:r>
      <w:r w:rsidRPr="00744C62">
        <w:rPr>
          <w:sz w:val="10"/>
        </w:rPr>
        <w:t xml:space="preserve">Although these developments have caused some heartburn in Washington and among U.S. allies, </w:t>
      </w:r>
      <w:r w:rsidRPr="00744C62">
        <w:rPr>
          <w:rStyle w:val="StyleUnderline"/>
        </w:rPr>
        <w:t>at least one of those allies has refused to sit still</w:t>
      </w:r>
      <w:r w:rsidRPr="00744C62">
        <w:rPr>
          <w:sz w:val="10"/>
        </w:rPr>
        <w:t xml:space="preserve">. Indeed, </w:t>
      </w:r>
      <w:r w:rsidRPr="00744C62">
        <w:rPr>
          <w:rStyle w:val="StyleUnderline"/>
        </w:rPr>
        <w:t>Japan</w:t>
      </w:r>
      <w:r w:rsidRPr="00744C62">
        <w:rPr>
          <w:sz w:val="10"/>
        </w:rPr>
        <w:t xml:space="preserve">, which is an important source of foreign direct investment for Southeast Asia, </w:t>
      </w:r>
      <w:r w:rsidRPr="00744C62">
        <w:rPr>
          <w:rStyle w:val="StyleUnderline"/>
        </w:rPr>
        <w:t>has long had ambitious plans for infrastructure investment in the region. Tokyo is acting on them</w:t>
      </w:r>
      <w:r w:rsidRPr="00744C62">
        <w:rPr>
          <w:sz w:val="10"/>
        </w:rPr>
        <w:t xml:space="preserve">. In July, </w:t>
      </w:r>
      <w:r w:rsidRPr="00744C62">
        <w:rPr>
          <w:rStyle w:val="StyleUnderline"/>
        </w:rPr>
        <w:t>Japan</w:t>
      </w:r>
      <w:r w:rsidRPr="00744C62">
        <w:rPr>
          <w:sz w:val="10"/>
        </w:rPr>
        <w:t xml:space="preserve"> </w:t>
      </w:r>
      <w:r w:rsidRPr="00744C62">
        <w:rPr>
          <w:rStyle w:val="StyleUnderline"/>
        </w:rPr>
        <w:t>committed to a project</w:t>
      </w:r>
      <w:r w:rsidRPr="00744C62">
        <w:rPr>
          <w:sz w:val="10"/>
        </w:rPr>
        <w:t xml:space="preserve"> it had been circling for several years, agreeing to take part, in conjunction with Burma and Thailand, </w:t>
      </w:r>
      <w:r w:rsidRPr="00744C62">
        <w:rPr>
          <w:rStyle w:val="StyleUnderline"/>
        </w:rPr>
        <w:t>in developing the Dawei industrial zone along Burma’s Andaman Sea coastline.</w:t>
      </w:r>
      <w:r w:rsidRPr="00744C62">
        <w:rPr>
          <w:sz w:val="10"/>
        </w:rPr>
        <w:t xml:space="preserve"> Japan may also invest in Ennore, an Indian port across the Bay of Bengal from Dawei, thus developing its own industrial and shipping hubs along China’s maritime silk road. More broadly, </w:t>
      </w:r>
      <w:r w:rsidRPr="00744C62">
        <w:rPr>
          <w:rStyle w:val="StyleUnderline"/>
        </w:rPr>
        <w:t>Japan and the Asian Development Bank</w:t>
      </w:r>
      <w:r w:rsidRPr="00744C62">
        <w:rPr>
          <w:sz w:val="10"/>
        </w:rPr>
        <w:t xml:space="preserve">, which it leads, </w:t>
      </w:r>
      <w:r w:rsidRPr="00744C62">
        <w:rPr>
          <w:rStyle w:val="StyleUnderline"/>
        </w:rPr>
        <w:t>have long been investing in the East-West Economic Corridor</w:t>
      </w:r>
      <w:r w:rsidRPr="00744C62">
        <w:rPr>
          <w:sz w:val="10"/>
        </w:rPr>
        <w:t xml:space="preserve">, </w:t>
      </w:r>
      <w:r w:rsidRPr="00744C62">
        <w:rPr>
          <w:rStyle w:val="StyleUnderline"/>
        </w:rPr>
        <w:t>linking Vietnam to Burma through Laos and Thailand</w:t>
      </w:r>
      <w:r w:rsidRPr="00744C62">
        <w:rPr>
          <w:sz w:val="10"/>
        </w:rPr>
        <w:t xml:space="preserve">. Japan has also provided grant money to Cambodia for the building of a bridge spanning the Mekong River to Vietnam. In July of this year, Japanese Prime Minister Shinzo Abe “pledged 750 billion yen ($6.1 billion) in aid [to Mekong River nations], part of his plan to increase by 25 percent Japanese and ADB funding for infrastructure projects.” Finally, </w:t>
      </w:r>
      <w:r w:rsidRPr="00744C62">
        <w:rPr>
          <w:rStyle w:val="StyleUnderline"/>
        </w:rPr>
        <w:t>the Japan Bank for International Cooperation (JBIC) has invested in the Challenger Emerging Market Fund LP and the CapAsia ASEAN Infrastructure III LP, which invest in infrastructure primarily in Asian emerging economies.</w:t>
      </w:r>
      <w:r w:rsidRPr="00744C62">
        <w:rPr>
          <w:sz w:val="10"/>
        </w:rPr>
        <w:t xml:space="preserve"> Such investments are only one piece of Japan’s broader approach to Southeast Asia. In the region, Japan’s imperial history is not the albatross that it is for Tokyo’s ties to Seoul and Beijing. </w:t>
      </w:r>
      <w:r w:rsidRPr="00744C62">
        <w:rPr>
          <w:rStyle w:val="StyleUnderline"/>
        </w:rPr>
        <w:t>When it comes to aggressors, the only country the region’s states are truly worried about is China</w:t>
      </w:r>
      <w:r w:rsidRPr="00744C62">
        <w:rPr>
          <w:sz w:val="10"/>
        </w:rPr>
        <w:t xml:space="preserve">. </w:t>
      </w:r>
      <w:r w:rsidRPr="00744C62">
        <w:rPr>
          <w:rStyle w:val="StyleUnderline"/>
        </w:rPr>
        <w:t>Southeast Asians have generally welcomed Japanese engagement, both for the economic benefits that engagement brings and as a counterbalance to growing Chinese influence</w:t>
      </w:r>
      <w:r w:rsidRPr="00744C62">
        <w:rPr>
          <w:sz w:val="10"/>
        </w:rPr>
        <w:t xml:space="preserve">. For its part, Japan aims to build broad-based partnerships with the region’s key states. Indeed, it has established so-called strategic partnerships with Vietnam, Malaysia, Indonesia, and the Philippines. The Japanese Ministry of Defense has likewise signed memorandums on cooperation and exchanges with Vietnam, Indonesia, and the Philippines, while a Malaysian agreement is forthcoming. Unsurprisingly, these agreements have all included provisions on maritime security, and have paved the way for joint training and the transfer of materiel. Most notable in this regard, Japan committed to helping build the capacity of Vietnam’s maritime law enforcement agencies and the Philippines Coast Guard. Tokyo has now provided Manila a low-interest loan to be used for the purchase of ten new Japanese high-speed patrol vessels. Japan is similarly providing Vietnam with six used vessels, two of which are patrol boats formerly in the service of the Japanese Fisheries Agency. Japan-Philippines defense ties are, in particular, growing more robust. The Philippines has expressed interest in acquiring used Japanese P-3C Orion surveillance aircraft, which would significantly enhance Manila’s ability to keep an eye on its maritime territory and near seas. In May and June, the Maritime Self Defense Force and the Philippine Navy held their first-ever joint exercises. Manila and Tokyo are even exploring a visiting forces agreement, which would grant Japanese forces access to bases in the Philippines. Considering Japan’s official pacifism and its occupation of the Philippines during World War II, these mark bold steps for both countries. Japan has even developed relations with external powers with an eye to Southeast Asia. Shinzo Abe has pursued deeper ties, especially in the defense realm, with India and Australia, both of whom have expressed growing concern about and interest in the South China Sea. Should Australia decide to purchase submarines from Japan, it would facilitate greater interoperability for the two countries’ navies as well as with the United States. And as Japanese development assistance seeks to enhance Indian economic linkages to Southeast Asia and points east, more frequent India-Japan and U.S.-India-Japan naval drills are better preparing these navies to operate alongside one another in Asian waters. All of these initiatives amount to a lot of activity for a country that had long adopted a relatively low-profile approach to diplomacy. What does Japan hope to achieve? Should Southeast Asia remain a priority for Shinzo Abe and his successors, Japan could see a number of positive outcomes. First, </w:t>
      </w:r>
      <w:r w:rsidRPr="00744C62">
        <w:rPr>
          <w:rStyle w:val="StyleUnderline"/>
        </w:rPr>
        <w:t>economic development in Southeast Asia is a potential boon for Japan’s own economy</w:t>
      </w:r>
      <w:r w:rsidRPr="00744C62">
        <w:rPr>
          <w:sz w:val="10"/>
        </w:rPr>
        <w:t xml:space="preserve">. The region’s growing middle class—190 million in 2012 and projected to grow to 400 million by 2020—is an attractive market for Japanese exporters, while low labor costs (relative to China) and enhanced infrastructure should attract greater Japanese foreign direct investment. </w:t>
      </w:r>
      <w:r w:rsidRPr="00744C62">
        <w:rPr>
          <w:rStyle w:val="StyleUnderline"/>
        </w:rPr>
        <w:t>If Japanese multinational investment is,</w:t>
      </w:r>
      <w:r w:rsidRPr="00744C62">
        <w:rPr>
          <w:sz w:val="10"/>
        </w:rPr>
        <w:t xml:space="preserve"> moreover, </w:t>
      </w:r>
      <w:r w:rsidRPr="00744C62">
        <w:rPr>
          <w:rStyle w:val="StyleUnderline"/>
        </w:rPr>
        <w:t>diverted from China to Southeast Asia, that could serve to relieve Japanese economic dependence on Beijing</w:t>
      </w:r>
      <w:r w:rsidRPr="00744C62">
        <w:rPr>
          <w:sz w:val="10"/>
        </w:rPr>
        <w:t xml:space="preserve">. Second, and related, </w:t>
      </w:r>
      <w:r w:rsidRPr="00744C62">
        <w:rPr>
          <w:rStyle w:val="StyleUnderline"/>
        </w:rPr>
        <w:t>overseas development assistance and foreign direct investment could limit Chinese economic penetration of Southeast Asia</w:t>
      </w:r>
      <w:r w:rsidRPr="00744C62">
        <w:rPr>
          <w:sz w:val="10"/>
        </w:rPr>
        <w:t xml:space="preserve">, or at least dilute the influence such penetration grants to Beijing. As Dan Blumenthal, Gary Schmitt, and I argued in a study on Japanese critical resource security, growing business-to-business and government-to-government ties can “make Tokyo a more important partner than it otherwise might have been,” while also making “recipients [of investment] more dependent on the Japanese market.” In other words, Japanese strategy in Southeast Asia seeks to deny China a free hand in the region. Third, </w:t>
      </w:r>
      <w:r w:rsidRPr="00744C62">
        <w:rPr>
          <w:rStyle w:val="StyleUnderline"/>
        </w:rPr>
        <w:t>Japanese efforts to build the capacity of Southeast Asian navies and coast guards should contribute to a more equitable balance of power in the South China Sea, leading to greater regional stability</w:t>
      </w:r>
      <w:r w:rsidRPr="00744C62">
        <w:rPr>
          <w:sz w:val="10"/>
        </w:rPr>
        <w:t xml:space="preserve">. Southeast Asian maritime forces are unlikely to match those of China in number, but even a “credible minimum defense,” as the Philippines is pursuing, could force China (and other claimants) to think twice before acting aggressively in the South China Sea. </w:t>
      </w:r>
      <w:r w:rsidRPr="00744C62">
        <w:rPr>
          <w:rStyle w:val="StyleUnderline"/>
        </w:rPr>
        <w:t>As Japan is dependent on South China Sea sea-lanes for its import of crucial resources—especially energy—peace in those waters is a key Japanese interest</w:t>
      </w:r>
      <w:r w:rsidRPr="00744C62">
        <w:rPr>
          <w:sz w:val="10"/>
        </w:rPr>
        <w:t xml:space="preserve">. Similarly, should littoral states have some capacity to defend their maritime interests, it will ensure that the South China Sea is not an “easy” problem for China. Beijing has shifted maritime assets between the South and East China Seas as tensions have waxed and waned and as Chinese priorities have shifted. Tokyo may not say as much, but it would greatly prefer that Beijing focus on and dedicate its resources to the South China Sea rather than turn its energies to challenging Japan’s control of the Senkaku islands. Finally, </w:t>
      </w:r>
      <w:r w:rsidRPr="00744C62">
        <w:rPr>
          <w:rStyle w:val="StyleUnderline"/>
        </w:rPr>
        <w:t>preparations to fight alongside partners with interests in the South China Sea enhance deterrence</w:t>
      </w:r>
      <w:r w:rsidRPr="00744C62">
        <w:rPr>
          <w:sz w:val="10"/>
        </w:rPr>
        <w:t xml:space="preserve">, thus making conflict less likely. Of course, </w:t>
      </w:r>
      <w:r w:rsidRPr="00744C62">
        <w:rPr>
          <w:rStyle w:val="StyleUnderline"/>
        </w:rPr>
        <w:t>such preparations better position Japan to meaningfully contribute to allied efforts in the event of open hostilities</w:t>
      </w:r>
      <w:r w:rsidRPr="00744C62">
        <w:rPr>
          <w:sz w:val="10"/>
        </w:rPr>
        <w:t xml:space="preserve">. Chinese activities in Southeast Asia and the South China Sea are rightfully causing much hand-wringing, both inside and outside the region. But even if Japan cannot match Chinese resources (though it is easy to forget that Japan remains the world’s third largest economy), Tokyo has a number of key advantages. Unlike China, Japan has no territorial ambitions in the region and its deeper engagement in Southeast Asia is not only welcomed, but sought after. Also unlike China, Japan shares common interests in the region with a number of allies and partners, including the United States, Australia, India, and South Korea. </w:t>
      </w:r>
      <w:r w:rsidRPr="00744C62">
        <w:rPr>
          <w:rStyle w:val="StyleUnderline"/>
        </w:rPr>
        <w:t>It turns out that Beijing is not the only active player in the burgeoning strategic competition in Southeast Asia. Tokyo, for one, has been playing the game with the aplomb</w:t>
      </w:r>
      <w:r w:rsidRPr="00744C62">
        <w:rPr>
          <w:sz w:val="10"/>
        </w:rPr>
        <w:t>.</w:t>
      </w:r>
    </w:p>
    <w:p w:rsidR="00CA18C0" w:rsidRPr="00744C62" w:rsidRDefault="00CA18C0" w:rsidP="00CA18C0"/>
    <w:p w:rsidR="00BA1D3D" w:rsidRPr="00744C62" w:rsidRDefault="00BA1D3D" w:rsidP="00BA1D3D"/>
    <w:p w:rsidR="00BA1D3D" w:rsidRPr="00744C62" w:rsidRDefault="00BA1D3D" w:rsidP="00BA1D3D"/>
    <w:p w:rsidR="00E47262" w:rsidRPr="00744C62" w:rsidRDefault="00E47262" w:rsidP="00E47262">
      <w:pPr>
        <w:pStyle w:val="Heading3"/>
      </w:pPr>
      <w:r w:rsidRPr="00744C62">
        <w:t>Arctic</w:t>
      </w:r>
    </w:p>
    <w:p w:rsidR="00E47262" w:rsidRPr="00744C62" w:rsidRDefault="00E47262" w:rsidP="00E47262">
      <w:pPr>
        <w:pStyle w:val="Heading4"/>
      </w:pPr>
      <w:r w:rsidRPr="00744C62">
        <w:t>Japan says no—both Japan and its ally Russia don’t want Chinese influence in the Arctic</w:t>
      </w:r>
    </w:p>
    <w:p w:rsidR="00E47262" w:rsidRPr="00744C62" w:rsidRDefault="00E47262" w:rsidP="00E47262">
      <w:r w:rsidRPr="00744C62">
        <w:rPr>
          <w:rStyle w:val="Style13ptBold"/>
        </w:rPr>
        <w:t xml:space="preserve">Pollmann 16 </w:t>
      </w:r>
      <w:r w:rsidRPr="00744C62">
        <w:t>– writer for the Diplomat, covers Japanese security, diplomacy, and US foreign policy in the Asia-Pacific region, Bachelor of Science in Foreign Service from Georgetown University (Mina, How Japan and Russia Cooperate in the Arctic, The Diplomat, March 10, 2016, http://thediplomat.com/2016/03/how-japan-and-russia-cooperate-in-the-arctic/)//SJ</w:t>
      </w:r>
    </w:p>
    <w:p w:rsidR="00E47262" w:rsidRPr="00744C62" w:rsidRDefault="00E47262" w:rsidP="00E47262">
      <w:r w:rsidRPr="00744C62">
        <w:rPr>
          <w:rStyle w:val="StyleUnderline"/>
        </w:rPr>
        <w:t>Japanese policymakers expressed diplomatic interest in the Arctic</w:t>
      </w:r>
      <w:r w:rsidRPr="00744C62">
        <w:t xml:space="preserve"> – a region rapidly being transformed by climate change –</w:t>
      </w:r>
      <w:r w:rsidRPr="00744C62">
        <w:rPr>
          <w:rStyle w:val="StyleUnderline"/>
        </w:rPr>
        <w:t>as early as 2009, when the country officially submitted an application to become a Permanent Observer in the Arctic Council</w:t>
      </w:r>
      <w:r w:rsidRPr="00744C62">
        <w:t xml:space="preserve">. Japan’s bid (supported by, surprise, Russia), was approved in May 2013, along with China and South Korea’s. </w:t>
      </w:r>
      <w:r w:rsidRPr="00744C62">
        <w:rPr>
          <w:rStyle w:val="Emphasis"/>
        </w:rPr>
        <w:t xml:space="preserve">This instance of </w:t>
      </w:r>
      <w:hyperlink r:id="rId104" w:tgtFrame="_blank" w:history="1">
        <w:r w:rsidRPr="00744C62">
          <w:rPr>
            <w:rStyle w:val="Emphasis"/>
          </w:rPr>
          <w:t>Russo-Japanese cooperation</w:t>
        </w:r>
      </w:hyperlink>
      <w:r w:rsidRPr="00744C62">
        <w:rPr>
          <w:rStyle w:val="StyleUnderline"/>
        </w:rPr>
        <w:t xml:space="preserve">, particularly notable because </w:t>
      </w:r>
      <w:r w:rsidRPr="00744C62">
        <w:rPr>
          <w:rStyle w:val="Emphasis"/>
        </w:rPr>
        <w:t>Russia did not show such support for China, foreshadows the ways in which Japan will continue to try to leverage its ties with Russia in the Arctic</w:t>
      </w:r>
      <w:r w:rsidRPr="00744C62">
        <w:rPr>
          <w:rStyle w:val="StyleUnderline"/>
        </w:rPr>
        <w:t>. Japan benefits from cooperating with Russia because</w:t>
      </w:r>
      <w:r w:rsidRPr="00744C62">
        <w:t xml:space="preserve"> </w:t>
      </w:r>
      <w:r w:rsidRPr="00744C62">
        <w:rPr>
          <w:rStyle w:val="StyleUnderline"/>
        </w:rPr>
        <w:t>doing so will increase resource-poor Japan’s access to energy resources</w:t>
      </w:r>
      <w:r w:rsidRPr="00744C62">
        <w:t xml:space="preserve"> in </w:t>
      </w:r>
      <w:r w:rsidRPr="00744C62">
        <w:rPr>
          <w:rStyle w:val="StyleUnderline"/>
        </w:rPr>
        <w:t>and sea routes</w:t>
      </w:r>
      <w:r w:rsidRPr="00744C62">
        <w:t xml:space="preserve"> through the region.</w:t>
      </w:r>
      <w:r w:rsidRPr="00744C62">
        <w:rPr>
          <w:rStyle w:val="StyleUnderline"/>
        </w:rPr>
        <w:t xml:space="preserve"> Japan did not really have a comprehensive strategy with regard to the Arctic until</w:t>
      </w:r>
      <w:r w:rsidRPr="00744C62">
        <w:t xml:space="preserve"> </w:t>
      </w:r>
      <w:hyperlink r:id="rId105" w:tgtFrame="_blank" w:history="1">
        <w:r w:rsidRPr="00744C62">
          <w:rPr>
            <w:rStyle w:val="Hyperlink"/>
          </w:rPr>
          <w:t xml:space="preserve">October </w:t>
        </w:r>
        <w:r w:rsidRPr="00744C62">
          <w:rPr>
            <w:rStyle w:val="StyleUnderline"/>
            <w:sz w:val="16"/>
          </w:rPr>
          <w:t>2015</w:t>
        </w:r>
      </w:hyperlink>
      <w:r w:rsidRPr="00744C62">
        <w:rPr>
          <w:rStyle w:val="StyleUnderline"/>
        </w:rPr>
        <w:t>. Even then, the “strategy” reads more like a laundry list of issues Japan had an interest in</w:t>
      </w:r>
      <w:r w:rsidRPr="00744C62">
        <w:t xml:space="preserve"> – global environment issues, indigenous peoples of the Arctic, science and technology, ensuring rule of law and international cooperation, the Arctic Sea Route, natural resources development, and national security – rather than a grand vision that outlines what Japan’s priorities are. However, </w:t>
      </w:r>
      <w:r w:rsidRPr="00744C62">
        <w:rPr>
          <w:rStyle w:val="StyleUnderline"/>
        </w:rPr>
        <w:t>Japan’s Arctic strategy gained sharper focus</w:t>
      </w:r>
      <w:r w:rsidRPr="00744C62">
        <w:t xml:space="preserve"> with </w:t>
      </w:r>
      <w:hyperlink r:id="rId106" w:tgtFrame="_blank" w:history="1">
        <w:r w:rsidRPr="00744C62">
          <w:rPr>
            <w:rStyle w:val="Hyperlink"/>
          </w:rPr>
          <w:t>Kazuko Shiraishi‘s press conference</w:t>
        </w:r>
      </w:hyperlink>
      <w:r w:rsidRPr="00744C62">
        <w:t xml:space="preserve"> in Moscow on February 29. Shiraishi is Japan’s special ambassador in charge of Arctic affairs. According to Shiraishi, </w:t>
      </w:r>
      <w:r w:rsidRPr="00744C62">
        <w:rPr>
          <w:rStyle w:val="StyleUnderline"/>
        </w:rPr>
        <w:t>the three main areas of Russo-Japanese cooperation in the Arctic include: research, the Northern Sea Route, and the</w:t>
      </w:r>
      <w:r w:rsidRPr="00744C62">
        <w:t xml:space="preserve"> Yamal liquefied natural gas </w:t>
      </w:r>
      <w:r w:rsidRPr="00744C62">
        <w:rPr>
          <w:rStyle w:val="StyleUnderline"/>
        </w:rPr>
        <w:t>(LNG) project.</w:t>
      </w:r>
      <w:r w:rsidRPr="00744C62">
        <w:t xml:space="preserve"> The </w:t>
      </w:r>
      <w:hyperlink r:id="rId107" w:tgtFrame="_blank" w:history="1">
        <w:r w:rsidRPr="00744C62">
          <w:rPr>
            <w:rStyle w:val="Hyperlink"/>
          </w:rPr>
          <w:t>Northern Sea Route</w:t>
        </w:r>
      </w:hyperlink>
      <w:r w:rsidRPr="00744C62">
        <w:t xml:space="preserve"> (also known as the Northeast Passage) is important to Japan’s strategic thinking because it is the shortest route from the Atlantic to the Pacific. </w:t>
      </w:r>
      <w:r w:rsidRPr="00744C62">
        <w:rPr>
          <w:rStyle w:val="StyleUnderline"/>
        </w:rPr>
        <w:t>The Northern Sea Route</w:t>
      </w:r>
      <w:r w:rsidRPr="00744C62">
        <w:t xml:space="preserve">, traversing along the northern coast of Siberia, cuts travel time from China to Europe by at least 12 days compared to the Suez route. </w:t>
      </w:r>
      <w:r w:rsidRPr="00744C62">
        <w:rPr>
          <w:rStyle w:val="StyleUnderline"/>
        </w:rPr>
        <w:t>It can be an alternative</w:t>
      </w:r>
      <w:r w:rsidRPr="00744C62">
        <w:t xml:space="preserve"> way </w:t>
      </w:r>
      <w:r w:rsidRPr="00744C62">
        <w:rPr>
          <w:rStyle w:val="StyleUnderline"/>
        </w:rPr>
        <w:t>for Japan to transport energy resources from the Middle East, reducing reliance on crowded and narrow routes</w:t>
      </w:r>
      <w:r w:rsidRPr="00744C62">
        <w:t xml:space="preserve"> such as the Strait of Hormuz and the Strait of Malacca. Last June, Russian Prime Minister Dmitry Medvedev signed an order to increase the Northern Sea Route’s capacity from the current 4 million tons to 80 million tons in the next 15 years. Japan would definitely benefit from such a development. Japan is also trying to get involved with Russia’s </w:t>
      </w:r>
      <w:hyperlink r:id="rId108" w:tgtFrame="_blank" w:history="1">
        <w:r w:rsidRPr="00744C62">
          <w:rPr>
            <w:rStyle w:val="Hyperlink"/>
          </w:rPr>
          <w:t>$27 billion Yamal LNG project</w:t>
        </w:r>
      </w:hyperlink>
      <w:r w:rsidRPr="00744C62">
        <w:t xml:space="preserve">, one of the largest industrial projects in the Russian Arctic. </w:t>
      </w:r>
      <w:r w:rsidRPr="00744C62">
        <w:rPr>
          <w:rStyle w:val="StyleUnderline"/>
        </w:rPr>
        <w:t>Novatek, Russia’s largest independent natural gas producer, owns 60 percent share in the project,</w:t>
      </w:r>
      <w:r w:rsidRPr="00744C62">
        <w:t xml:space="preserve"> France’s Total 20 percent, and China’s China National Petroleum Corporation (CNPC) 20 percent. Novatek chief executive Leonid Mikhelson told TASS, “We would welcome Japanese companies participating in this project as investors and as engineering companies and as suppliers.” Scheduled to start operations in 2017, the project is expected to have an annual capacity of 16.5 million metric tons of gas. The Yamal LNG project will extract gas from Yuzhno-Tambeysk natural gas field, which has estimated reserves of 907 billion cubic meters. At the Russia-Japan Trade and Industry Dialogue in Tokyo, Denis Khramov, deputy chairman of the management committee of Novatek, hinted at Japanese involvement in the </w:t>
      </w:r>
      <w:hyperlink r:id="rId109" w:tgtFrame="_blank" w:history="1">
        <w:r w:rsidRPr="00744C62">
          <w:rPr>
            <w:rStyle w:val="Hyperlink"/>
          </w:rPr>
          <w:t>Arctic LNG project</w:t>
        </w:r>
      </w:hyperlink>
      <w:r w:rsidRPr="00744C62">
        <w:t xml:space="preserve"> as well. He said, “Unlike Yamal LNG, </w:t>
      </w:r>
      <w:r w:rsidRPr="00744C62">
        <w:rPr>
          <w:rStyle w:val="Emphasis"/>
        </w:rPr>
        <w:t>the partnership on Arctic LNG</w:t>
      </w:r>
      <w:r w:rsidRPr="00744C62">
        <w:rPr>
          <w:rStyle w:val="StyleUnderline"/>
        </w:rPr>
        <w:t xml:space="preserve"> has not been configured yet, and we consider it as a </w:t>
      </w:r>
      <w:r w:rsidRPr="00744C62">
        <w:rPr>
          <w:rStyle w:val="Emphasis"/>
        </w:rPr>
        <w:t>significant and serious option for Russian-Japanese cooperation</w:t>
      </w:r>
      <w:r w:rsidRPr="00744C62">
        <w:rPr>
          <w:rStyle w:val="StyleUnderline"/>
        </w:rPr>
        <w:t xml:space="preserve">. </w:t>
      </w:r>
      <w:r w:rsidRPr="00744C62">
        <w:t xml:space="preserve">Now that the project is being prepared the possibility to join the project for Japanese companies is rather convincing, and maybe even unique.” Climate change makes Arctic energy resources more available, a significant development because, as the U.S. Geological Survey estimated, more than 20 percent of the world’s undiscovered hydrocarbon reserves are located in the Arctic. On the surface, </w:t>
      </w:r>
      <w:r w:rsidRPr="00744C62">
        <w:rPr>
          <w:rStyle w:val="Emphasis"/>
        </w:rPr>
        <w:t>neither Japan</w:t>
      </w:r>
      <w:r w:rsidRPr="00744C62">
        <w:rPr>
          <w:rStyle w:val="StyleUnderline"/>
        </w:rPr>
        <w:t xml:space="preserve">ese </w:t>
      </w:r>
      <w:r w:rsidRPr="00744C62">
        <w:rPr>
          <w:rStyle w:val="Emphasis"/>
        </w:rPr>
        <w:t>nor Russia</w:t>
      </w:r>
      <w:r w:rsidRPr="00744C62">
        <w:rPr>
          <w:rStyle w:val="StyleUnderline"/>
        </w:rPr>
        <w:t xml:space="preserve">n officials </w:t>
      </w:r>
      <w:r w:rsidRPr="00744C62">
        <w:rPr>
          <w:rStyle w:val="Emphasis"/>
        </w:rPr>
        <w:t xml:space="preserve">are willing to characterize their </w:t>
      </w:r>
      <w:hyperlink r:id="rId110" w:tgtFrame="_blank" w:history="1">
        <w:r w:rsidRPr="00744C62">
          <w:rPr>
            <w:rStyle w:val="Emphasis"/>
          </w:rPr>
          <w:t>relationship with China</w:t>
        </w:r>
      </w:hyperlink>
      <w:r w:rsidRPr="00744C62">
        <w:rPr>
          <w:rStyle w:val="Emphasis"/>
        </w:rPr>
        <w:t xml:space="preserve"> in the Arctic in contentious terms</w:t>
      </w:r>
      <w:r w:rsidRPr="00744C62">
        <w:t xml:space="preserve">. Shiraishi also stated at the press conference, “We don’t see any competition in China’s presence in the Arctic region,” and Russian Deputy Prime Minster Dmitry Rogozin expressed Russian encouragement for China to increase the use of the Northern Sea Route for cargo shipping. However, it is undeniable that </w:t>
      </w:r>
      <w:r w:rsidRPr="00744C62">
        <w:rPr>
          <w:rStyle w:val="Emphasis"/>
        </w:rPr>
        <w:t>China is</w:t>
      </w:r>
      <w:r w:rsidRPr="00744C62">
        <w:t xml:space="preserve"> a key factor </w:t>
      </w:r>
      <w:r w:rsidRPr="00744C62">
        <w:rPr>
          <w:rStyle w:val="Emphasis"/>
        </w:rPr>
        <w:t>pushing Japan and Russia closer together</w:t>
      </w:r>
      <w:r w:rsidRPr="00744C62">
        <w:rPr>
          <w:rStyle w:val="StyleUnderline"/>
        </w:rPr>
        <w:t xml:space="preserve"> </w:t>
      </w:r>
      <w:r w:rsidRPr="00744C62">
        <w:t>– despite t</w:t>
      </w:r>
      <w:hyperlink r:id="rId111" w:tgtFrame="_blank" w:history="1">
        <w:r w:rsidRPr="00744C62">
          <w:rPr>
            <w:rStyle w:val="Hyperlink"/>
          </w:rPr>
          <w:t>he continued impasse over Ukraine</w:t>
        </w:r>
      </w:hyperlink>
      <w:r w:rsidRPr="00744C62">
        <w:t xml:space="preserve">. Japan naturally would want to balance China with any willing partner, but Russia also has an incentive to cooperate with Japan. It’s partly economic, as </w:t>
      </w:r>
      <w:r w:rsidRPr="00744C62">
        <w:rPr>
          <w:rStyle w:val="StyleUnderline"/>
        </w:rPr>
        <w:t>Russia wants to expand the number of clients it exports energy to</w:t>
      </w:r>
      <w:r w:rsidRPr="00744C62">
        <w:t xml:space="preserve"> so it does not have to be dependent solely on Chinese demand (as unlikely as that is to be satiated anytime soon). However, Russia’s motivations are partly military as well. </w:t>
      </w:r>
      <w:hyperlink r:id="rId112" w:tgtFrame="_blank" w:history="1">
        <w:r w:rsidRPr="00744C62">
          <w:rPr>
            <w:rStyle w:val="Hyperlink"/>
          </w:rPr>
          <w:t>Some observers</w:t>
        </w:r>
      </w:hyperlink>
      <w:r w:rsidRPr="00744C62">
        <w:t xml:space="preserve"> hypothesized a connection between large-scale snap military inspections in Russia’s Far East and </w:t>
      </w:r>
      <w:hyperlink r:id="rId113" w:tgtFrame="_blank" w:history="1">
        <w:r w:rsidRPr="00744C62">
          <w:rPr>
            <w:rStyle w:val="Hyperlink"/>
          </w:rPr>
          <w:t>five Chinese naval vessels</w:t>
        </w:r>
      </w:hyperlink>
      <w:r w:rsidRPr="00744C62">
        <w:t xml:space="preserve"> passing into the Sea of Okhotsk in July 2013. Last September, around the same time U.S. President Barack Obama visited Alaska, </w:t>
      </w:r>
      <w:hyperlink r:id="rId114" w:anchor=".Vt874xjA_Pk" w:tgtFrame="_blank" w:history="1">
        <w:r w:rsidRPr="00744C62">
          <w:rPr>
            <w:rStyle w:val="Hyperlink"/>
          </w:rPr>
          <w:t>five Chinese naval vessels</w:t>
        </w:r>
      </w:hyperlink>
      <w:r w:rsidRPr="00744C62">
        <w:t xml:space="preserve"> were spotted in the Bering Sea between Russia and Alaska for the first time. Russo-Japanese cooperation in the Arctic is a region to keep an eye on, as there seems to be abundant possibility for international cooperation here – even as Russia’s diplomatic isolation continues. </w:t>
      </w:r>
    </w:p>
    <w:p w:rsidR="00A2099F" w:rsidRPr="00744C62" w:rsidRDefault="00A2099F" w:rsidP="00BA1D3D">
      <w:pPr>
        <w:pStyle w:val="Heading3"/>
      </w:pPr>
      <w:r w:rsidRPr="00744C62">
        <w:t xml:space="preserve">Asian Leadership / Regionalism </w:t>
      </w:r>
    </w:p>
    <w:p w:rsidR="00A2099F" w:rsidRPr="00744C62" w:rsidRDefault="00A2099F" w:rsidP="00A2099F">
      <w:pPr>
        <w:pStyle w:val="Heading4"/>
      </w:pPr>
      <w:r w:rsidRPr="00744C62">
        <w:t>China and Japan compete for regional influence – Japan would reject anything that tipped the balance toward China</w:t>
      </w:r>
    </w:p>
    <w:p w:rsidR="00A2099F" w:rsidRPr="00744C62" w:rsidRDefault="00A2099F" w:rsidP="00A2099F">
      <w:pPr>
        <w:rPr>
          <w:rStyle w:val="StyleUnderline"/>
          <w:u w:val="none"/>
        </w:rPr>
      </w:pPr>
      <w:r w:rsidRPr="00744C62">
        <w:rPr>
          <w:rStyle w:val="Style13ptBold"/>
        </w:rPr>
        <w:t>Mazza 15</w:t>
      </w:r>
      <w:r w:rsidRPr="00744C62">
        <w:t xml:space="preserve">, (Michael, research fellow in foreign and defense policy studies at the American Enterprise Institute "China and Japan's Battle for Influence in Southeast Asia,"10-5-2015, National Interest, </w:t>
      </w:r>
      <w:hyperlink r:id="rId115" w:history="1">
        <w:r w:rsidRPr="00744C62">
          <w:rPr>
            <w:rStyle w:val="Hyperlink"/>
          </w:rPr>
          <w:t>http://nationalinterest.org/feature/china-japans-battle-influence-southeast-asia-14006</w:t>
        </w:r>
      </w:hyperlink>
      <w:r w:rsidRPr="00744C62">
        <w:t xml:space="preserve"> RB)</w:t>
      </w:r>
    </w:p>
    <w:p w:rsidR="00A2099F" w:rsidRPr="00744C62" w:rsidRDefault="00A2099F" w:rsidP="00A2099F">
      <w:pPr>
        <w:rPr>
          <w:rStyle w:val="StyleUnderline"/>
        </w:rPr>
      </w:pPr>
      <w:r w:rsidRPr="00744C62">
        <w:rPr>
          <w:rStyle w:val="StyleUnderline"/>
        </w:rPr>
        <w:t>On his inaugural visit to Southeast Asia as president of China, Xi Jinping announced [3] a plan to build a “maritime silk road.”</w:t>
      </w:r>
      <w:r w:rsidRPr="00744C62">
        <w:t xml:space="preserve"> In November of the following year,</w:t>
      </w:r>
      <w:r w:rsidRPr="00744C62">
        <w:rPr>
          <w:rStyle w:val="StyleUnderline"/>
        </w:rPr>
        <w:t xml:space="preserve"> the Chinese government established [4] the Silk Road Fund, and contributed an initial $40 billion,</w:t>
      </w:r>
      <w:r w:rsidRPr="00744C62">
        <w:t xml:space="preserve"> which will be used to invest in both overland transportation infrastructure and in “expanding ports and industrial parks in Asia, the Mideast, Africa, and Europe.” </w:t>
      </w:r>
      <w:r w:rsidRPr="00744C62">
        <w:rPr>
          <w:rStyle w:val="StyleUnderline"/>
        </w:rPr>
        <w:t xml:space="preserve">Given Southeast Asia’s market size, economic potential, and location, it is a key link in China’s maritime silk road plans. </w:t>
      </w:r>
      <w:r w:rsidRPr="00744C62">
        <w:t xml:space="preserve">Earlier this year, with significant international participation, China established the Asian Infrastructure Investment Bank or AIIB. The bank [5] “will focus on the development of infrastructure and other productive sectors in Asia, including energy and power, transportation and telecommunications, rural infrastructure and agriculture development,” among other areas. Much of Southeast Asia is in need of such investment, and countries in the region may be first in line for loans when the bank formally opens it doors. </w:t>
      </w:r>
      <w:r w:rsidRPr="00744C62">
        <w:rPr>
          <w:rStyle w:val="StyleUnderline"/>
        </w:rPr>
        <w:t xml:space="preserve">Both the maritime silk road and the AIIB are aimed at tying China’s economy more closely to those of its neighbors. China here aims not only to accrue economic benefits, but to expand its economic penetration of Southeast Asia, with associated increases in influence and power. Such is a potentially troubling outcome, both for Southeast Asians—who desire stronger economic ties with China, but would rather not find themselves under Beijing’s thumb—and for external powers, including the United States, that have interests in the region. </w:t>
      </w:r>
      <w:r w:rsidRPr="00744C62">
        <w:t xml:space="preserve">Although these developments have caused some heartburn in Washington and among U.S. allies, at least </w:t>
      </w:r>
      <w:r w:rsidRPr="00744C62">
        <w:rPr>
          <w:rStyle w:val="StyleUnderline"/>
        </w:rPr>
        <w:t xml:space="preserve">one of those allies has refused to sit still. Indeed, Japan, which is an important source of foreign direct investment for Southeast Asia, has long had ambitious plans for infrastructure investment in the region. Tokyo is acting on them. </w:t>
      </w:r>
      <w:r w:rsidRPr="00744C62">
        <w:t>In July</w:t>
      </w:r>
      <w:r w:rsidRPr="00744C62">
        <w:rPr>
          <w:rStyle w:val="StyleUnderline"/>
        </w:rPr>
        <w:t xml:space="preserve">, Japan committed to a project it had been circling for several years, agreeing to take part, in conjunction with Burma and Thailand, in developing the Dawei industrial zone along Burma’s Andaman Sea coastline. Japan may also invest in Ennore, an Indian port across the Bay of Bengal from Dawei, thus developing its own industrial and shipping hubs along China’s maritime silk road. </w:t>
      </w:r>
      <w:r w:rsidRPr="00744C62">
        <w:t>More broadly, Japan and the Asian Development Bank, which it leads, have long been investing in the East-West Economic Corridor, linking Vietnam to Burma through Laos and Thailand. Japan has also provided grant money to Cambodia for the building of a bridge spanning the Mekong River to Vietnam. In July of this year, Japanese Prime Minister Shinzo Abe “pledged [6] 750 billion yen ($6.1 billion) in aid [to Mekong River nations], part of his plan to increase by 25 percent Japanese and ADB funding for infrastructure projects.” Finally, the Japan Bank for International Cooperation (JBIC) has invested in the Challenger Emerging Market Fund LP and the CapAsia ASEAN Infrastructure III LP, which invest in infrastructure primarily in Asian emerging economies. S</w:t>
      </w:r>
      <w:r w:rsidRPr="00744C62">
        <w:rPr>
          <w:rStyle w:val="StyleUnderline"/>
        </w:rPr>
        <w:t xml:space="preserve">uch investments are only one piece of Japan’s broader approach to Southeast Asia. </w:t>
      </w:r>
      <w:r w:rsidRPr="00744C62">
        <w:t xml:space="preserve">In the region, Japan’s imperial history is not the albatross that it is for Tokyo’s ties to Seoul and Beijing. </w:t>
      </w:r>
      <w:r w:rsidRPr="00744C62">
        <w:rPr>
          <w:rStyle w:val="StyleUnderline"/>
        </w:rPr>
        <w:t xml:space="preserve">When it comes to aggressors, the only country the region’s states are truly worried about is China. Southeast Asians have generally welcomed Japanese engagement, both for the economic benefits that engagement brings and as a counterbalance to growing Chinese influence. </w:t>
      </w:r>
    </w:p>
    <w:p w:rsidR="00A2099F" w:rsidRPr="00744C62" w:rsidRDefault="00A2099F" w:rsidP="00A2099F"/>
    <w:p w:rsidR="003271BF" w:rsidRPr="00744C62" w:rsidRDefault="003271BF" w:rsidP="003271BF">
      <w:pPr>
        <w:pStyle w:val="Heading3"/>
      </w:pPr>
      <w:r w:rsidRPr="00744C62">
        <w:t xml:space="preserve">Delay </w:t>
      </w:r>
    </w:p>
    <w:p w:rsidR="003271BF" w:rsidRPr="00744C62" w:rsidRDefault="003271BF" w:rsidP="003271BF">
      <w:pPr>
        <w:pStyle w:val="Heading4"/>
      </w:pPr>
      <w:r w:rsidRPr="00744C62">
        <w:t xml:space="preserve">The process of consultation is </w:t>
      </w:r>
      <w:r w:rsidRPr="00744C62">
        <w:rPr>
          <w:i/>
        </w:rPr>
        <w:t>cumbersome</w:t>
      </w:r>
      <w:r w:rsidRPr="00744C62">
        <w:t xml:space="preserve"> – takes </w:t>
      </w:r>
      <w:r w:rsidRPr="00744C62">
        <w:rPr>
          <w:u w:val="single"/>
        </w:rPr>
        <w:t>tons of time</w:t>
      </w:r>
      <w:r w:rsidRPr="00744C62">
        <w:t xml:space="preserve"> </w:t>
      </w:r>
    </w:p>
    <w:p w:rsidR="003271BF" w:rsidRPr="00744C62" w:rsidRDefault="003271BF" w:rsidP="003271BF">
      <w:pPr>
        <w:rPr>
          <w:rStyle w:val="Style13ptBold"/>
        </w:rPr>
      </w:pPr>
      <w:r w:rsidRPr="00744C62">
        <w:rPr>
          <w:rStyle w:val="Style13ptBold"/>
        </w:rPr>
        <w:t>Klinger ‘14</w:t>
      </w:r>
    </w:p>
    <w:p w:rsidR="003271BF" w:rsidRPr="00744C62" w:rsidRDefault="003271BF" w:rsidP="003271BF">
      <w:r w:rsidRPr="00744C62">
        <w:t xml:space="preserve">[Bruce, Senior Fellow @ Heritage. “Okinawa: Long Overdue Progress on U.S. Marine Base,” </w:t>
      </w:r>
      <w:hyperlink r:id="rId116" w:history="1">
        <w:r w:rsidRPr="00744C62">
          <w:rPr>
            <w:rStyle w:val="Hyperlink"/>
          </w:rPr>
          <w:t>http://dailysignal.com/2014/08/27/okinawa-long-overdue-progress-u-s-marine-base/</w:t>
        </w:r>
      </w:hyperlink>
      <w:r w:rsidRPr="00744C62">
        <w:t>]</w:t>
      </w:r>
    </w:p>
    <w:p w:rsidR="003271BF" w:rsidRPr="00744C62" w:rsidRDefault="003271BF" w:rsidP="003271BF">
      <w:r w:rsidRPr="00744C62">
        <w:t xml:space="preserve">Successive Japanese administrations of both the Liberal Democratic Party and Democratic Party of Japan failed to begin construction of the replacement Marine air station. However, </w:t>
      </w:r>
      <w:r w:rsidRPr="00744C62">
        <w:rPr>
          <w:rStyle w:val="StyleUnderline"/>
        </w:rPr>
        <w:t>since assuming office</w:t>
      </w:r>
      <w:r w:rsidRPr="00744C62">
        <w:t xml:space="preserve"> in December 2012, Prime Minister Shinzo </w:t>
      </w:r>
      <w:r w:rsidRPr="00744C62">
        <w:rPr>
          <w:rStyle w:val="StyleUnderline"/>
        </w:rPr>
        <w:t>Abe has implemented several</w:t>
      </w:r>
      <w:r w:rsidRPr="00744C62">
        <w:t xml:space="preserve"> positive </w:t>
      </w:r>
      <w:r w:rsidRPr="00744C62">
        <w:rPr>
          <w:rStyle w:val="Emphasis"/>
        </w:rPr>
        <w:t>security measures</w:t>
      </w:r>
      <w:r w:rsidRPr="00744C62">
        <w:t xml:space="preserve">. He reversed, albeit slightly, Japan’s 11 years of continually smaller defense budgets, created a National Security Council and National Security Strategy, and made progress toward Japan adopting collective self-defense. As such, Japanese progress on </w:t>
      </w:r>
      <w:r w:rsidRPr="00744C62">
        <w:rPr>
          <w:rStyle w:val="StyleUnderline"/>
        </w:rPr>
        <w:t xml:space="preserve">the Futenma replacement facility is consistent with </w:t>
      </w:r>
      <w:r w:rsidRPr="00744C62">
        <w:rPr>
          <w:rStyle w:val="Emphasis"/>
        </w:rPr>
        <w:t>Abe’s</w:t>
      </w:r>
      <w:r w:rsidRPr="00744C62">
        <w:t xml:space="preserve"> more </w:t>
      </w:r>
      <w:r w:rsidRPr="00744C62">
        <w:rPr>
          <w:rStyle w:val="Emphasis"/>
        </w:rPr>
        <w:t>active security policy.</w:t>
      </w:r>
      <w:r w:rsidRPr="00744C62">
        <w:t xml:space="preserve"> However, </w:t>
      </w:r>
      <w:r w:rsidRPr="00744C62">
        <w:rPr>
          <w:rStyle w:val="StyleUnderline"/>
        </w:rPr>
        <w:t>Japanese media report that the government is considering postponing the</w:t>
      </w:r>
      <w:r w:rsidRPr="00744C62">
        <w:t xml:space="preserve"> landfill </w:t>
      </w:r>
      <w:r w:rsidRPr="00744C62">
        <w:rPr>
          <w:rStyle w:val="StyleUnderline"/>
        </w:rPr>
        <w:t>project</w:t>
      </w:r>
      <w:r w:rsidRPr="00744C62">
        <w:t xml:space="preserve"> until 2015 or later due to yet another upcoming election. </w:t>
      </w:r>
      <w:r w:rsidRPr="00744C62">
        <w:rPr>
          <w:rStyle w:val="Emphasis"/>
        </w:rPr>
        <w:t>That would be a mistake</w:t>
      </w:r>
      <w:r w:rsidRPr="00744C62">
        <w:t xml:space="preserve">. </w:t>
      </w:r>
      <w:r w:rsidRPr="00744C62">
        <w:rPr>
          <w:rStyle w:val="StyleUnderline"/>
        </w:rPr>
        <w:t>Tokyo has repeatedly used national, prefecture, or local elections as an excuse for postponing its fulfilment</w:t>
      </w:r>
      <w:r w:rsidRPr="00744C62">
        <w:t xml:space="preserve"> of the 1996 agreement. </w:t>
      </w:r>
      <w:r w:rsidRPr="00744C62">
        <w:rPr>
          <w:rStyle w:val="Emphasis"/>
        </w:rPr>
        <w:t>Japanese government lethargy has a domino effect,</w:t>
      </w:r>
      <w:r w:rsidRPr="00744C62">
        <w:t xml:space="preserve"> </w:t>
      </w:r>
      <w:r w:rsidRPr="00744C62">
        <w:rPr>
          <w:rStyle w:val="StyleUnderline"/>
        </w:rPr>
        <w:t xml:space="preserve">since it has led the </w:t>
      </w:r>
      <w:r w:rsidRPr="00744C62">
        <w:t xml:space="preserve">U.S. </w:t>
      </w:r>
      <w:r w:rsidRPr="00744C62">
        <w:rPr>
          <w:rStyle w:val="StyleUnderline"/>
        </w:rPr>
        <w:t>Congress to withhold funding</w:t>
      </w:r>
      <w:r w:rsidRPr="00744C62">
        <w:t xml:space="preserve"> for construction of facilities on Guam, where some Marine units are to be relocated from Okinawa. During the past year, however, there have been several developments that suggest movement on the U.S. side during upcoming defense budget deliberations.</w:t>
      </w:r>
    </w:p>
    <w:p w:rsidR="003271BF" w:rsidRPr="00744C62" w:rsidRDefault="003271BF" w:rsidP="003271BF">
      <w:pPr>
        <w:pStyle w:val="Heading4"/>
      </w:pPr>
      <w:r w:rsidRPr="00744C62">
        <w:t xml:space="preserve">Consulting Japan is a </w:t>
      </w:r>
      <w:r w:rsidRPr="00744C62">
        <w:rPr>
          <w:i/>
        </w:rPr>
        <w:t>political dumpster-fire</w:t>
      </w:r>
      <w:r w:rsidRPr="00744C62">
        <w:t xml:space="preserve"> – delays the CP</w:t>
      </w:r>
    </w:p>
    <w:p w:rsidR="003271BF" w:rsidRPr="00744C62" w:rsidRDefault="003271BF" w:rsidP="003271BF">
      <w:pPr>
        <w:rPr>
          <w:rStyle w:val="Style13ptBold"/>
        </w:rPr>
      </w:pPr>
      <w:r w:rsidRPr="00744C62">
        <w:rPr>
          <w:rStyle w:val="Style13ptBold"/>
        </w:rPr>
        <w:t>Rogin ‘11</w:t>
      </w:r>
    </w:p>
    <w:p w:rsidR="003271BF" w:rsidRPr="00744C62" w:rsidRDefault="003271BF" w:rsidP="003271BF">
      <w:r w:rsidRPr="00744C62">
        <w:t xml:space="preserve">[Josh, “Obama rejects senators’ new Japan plan for U.S. forces,” </w:t>
      </w:r>
      <w:hyperlink r:id="rId117" w:history="1">
        <w:r w:rsidRPr="00744C62">
          <w:rPr>
            <w:rStyle w:val="Hyperlink"/>
          </w:rPr>
          <w:t>http://foreignpolicy.com/2011/05/27/obama-rejects-senators-new-japan-plan-for-u-s-forces/</w:t>
        </w:r>
      </w:hyperlink>
      <w:r w:rsidRPr="00744C62">
        <w:t>]</w:t>
      </w:r>
    </w:p>
    <w:p w:rsidR="003271BF" w:rsidRPr="00744C62" w:rsidRDefault="003271BF" w:rsidP="003271BF">
      <w:r w:rsidRPr="00744C62">
        <w:t xml:space="preserve">Japan’s Yomiuri newspaper reported that </w:t>
      </w:r>
      <w:r w:rsidRPr="00744C62">
        <w:rPr>
          <w:rStyle w:val="StyleUnderline"/>
        </w:rPr>
        <w:t>Obama echoed</w:t>
      </w:r>
      <w:r w:rsidRPr="00744C62">
        <w:t xml:space="preserve"> Kan’s remarks and said that, </w:t>
      </w:r>
      <w:r w:rsidRPr="00744C62">
        <w:rPr>
          <w:rStyle w:val="StyleUnderline"/>
        </w:rPr>
        <w:t xml:space="preserve">while he is aware of political difficulties over the base, he wants to improve the stability of the Japan-U.S. alliance over </w:t>
      </w:r>
      <w:r w:rsidRPr="00744C62">
        <w:rPr>
          <w:rStyle w:val="Emphasis"/>
        </w:rPr>
        <w:t>the medium- and long-term.</w:t>
      </w:r>
      <w:r w:rsidRPr="00744C62">
        <w:rPr>
          <w:rStyle w:val="StyleUnderline"/>
        </w:rPr>
        <w:t xml:space="preserve"> One administration official told The Cable</w:t>
      </w:r>
      <w:r w:rsidRPr="00744C62">
        <w:t xml:space="preserve"> that </w:t>
      </w:r>
      <w:r w:rsidRPr="00744C62">
        <w:rPr>
          <w:rStyle w:val="Emphasis"/>
        </w:rPr>
        <w:t>there’s just no appetite to reopen this can of worms,</w:t>
      </w:r>
      <w:r w:rsidRPr="00744C62">
        <w:t xml:space="preserve"> </w:t>
      </w:r>
      <w:r w:rsidRPr="00744C62">
        <w:rPr>
          <w:rStyle w:val="Emphasis"/>
        </w:rPr>
        <w:t>and there’s a lot of sensitivity inside the U.S. government about causing domestic political problems</w:t>
      </w:r>
      <w:r w:rsidRPr="00744C62">
        <w:t xml:space="preserve"> for Kan, who is struggling to keep power. Plus, </w:t>
      </w:r>
      <w:r w:rsidRPr="00744C62">
        <w:rPr>
          <w:rStyle w:val="StyleUnderline"/>
        </w:rPr>
        <w:t xml:space="preserve">the senators’ plan, which would relocate Futenma to a base called Kadena, is just as likely to be unpopular with the Okinawans, the official said. </w:t>
      </w:r>
      <w:r w:rsidRPr="00744C62">
        <w:t>Kan also accepted Obama’s offer for an "official" visit to Washington in September, but it’s unlikely that Kan will get a "state visit" with a "state dinner," as did Chinese President Hu Jintao.</w:t>
      </w:r>
    </w:p>
    <w:p w:rsidR="003271BF" w:rsidRPr="00744C62" w:rsidRDefault="003271BF" w:rsidP="003271BF"/>
    <w:p w:rsidR="00BA1D3D" w:rsidRPr="00744C62" w:rsidRDefault="00BA1D3D" w:rsidP="00BA1D3D">
      <w:pPr>
        <w:pStyle w:val="Heading3"/>
      </w:pPr>
      <w:r w:rsidRPr="00744C62">
        <w:t>Economy</w:t>
      </w:r>
    </w:p>
    <w:p w:rsidR="00BA1D3D" w:rsidRPr="00744C62" w:rsidRDefault="00BA1D3D" w:rsidP="00BA1D3D">
      <w:pPr>
        <w:pStyle w:val="Heading4"/>
      </w:pPr>
      <w:r w:rsidRPr="00744C62">
        <w:t xml:space="preserve">Japan and China are in </w:t>
      </w:r>
      <w:r w:rsidRPr="00744C62">
        <w:rPr>
          <w:u w:val="single"/>
        </w:rPr>
        <w:t>direct competition</w:t>
      </w:r>
      <w:r w:rsidRPr="00744C62">
        <w:t xml:space="preserve"> economically – Joining the AIIB goes directly against Japan wishes</w:t>
      </w:r>
    </w:p>
    <w:p w:rsidR="00BA1D3D" w:rsidRPr="00744C62" w:rsidRDefault="00BA1D3D" w:rsidP="00BA1D3D">
      <w:r w:rsidRPr="00744C62">
        <w:rPr>
          <w:rStyle w:val="Style13ptBold"/>
        </w:rPr>
        <w:t>Mazza, 15</w:t>
      </w:r>
      <w:r w:rsidRPr="00744C62">
        <w:t xml:space="preserve"> - research fellow in foreign and defense policy studies at the American Enterprise Institute (AEI) (Michael, "China and Japan's Battle for Influence in Southeast Asia", The National Interest, 10/5/15, nationalinterest.org/feature/china-japans-battle-influence-southeast-asia-14006)//SV</w:t>
      </w:r>
    </w:p>
    <w:p w:rsidR="00BA1D3D" w:rsidRPr="00744C62" w:rsidRDefault="00BA1D3D" w:rsidP="00BA1D3D">
      <w:r w:rsidRPr="00744C62">
        <w:t xml:space="preserve">On his inaugural visit to Southeast Asia as president of China, Xi Jinping announced a plan to build a “maritime silk road.” In November of the following year, the Chinese government established the Silk Road Fund, and contributed an initial $40 billion, which will be used to invest in both overland transportation infrastructure and in “expanding ports and industrial parks in Asia, the Mideast, Africa, and Europe.” Given Southeast Asia’s market size, economic potential, and location, it is a key link in China’s maritime silk road plans. Earlier this year, with significant international participation, </w:t>
      </w:r>
      <w:r w:rsidRPr="00744C62">
        <w:rPr>
          <w:rStyle w:val="StyleUnderline"/>
        </w:rPr>
        <w:t>China established the Asian Infrastructure Investment Bank or AIIB</w:t>
      </w:r>
      <w:r w:rsidRPr="00744C62">
        <w:t xml:space="preserve">. </w:t>
      </w:r>
      <w:r w:rsidRPr="00744C62">
        <w:rPr>
          <w:rStyle w:val="StyleUnderline"/>
        </w:rPr>
        <w:t>The bank “will focus on the development of infrastructure and other productive sectors in Asia, including energy and power, transportation and telecommunications, rural infrastructure and agriculture development,” among other areas</w:t>
      </w:r>
      <w:r w:rsidRPr="00744C62">
        <w:t>. Much of Southeast Asia is in need of such investment, and countries in the region may be first in line for loans when the bank formally opens it doors. Both the maritime silk road and the AIIB are aimed at tying China’s economy more closely to those of its neighbors</w:t>
      </w:r>
      <w:r w:rsidRPr="00744C62">
        <w:rPr>
          <w:rStyle w:val="StyleUnderline"/>
        </w:rPr>
        <w:t xml:space="preserve">. China here aims not only to accrue economic benefits, but to expand its economic penetration of Southeast Asia, with associated increases in influence and power. Such is a potentially troubling outcome, both for Southeast Asians—who desire stronger economic ties with China, but would rather not find themselves under Beijing’s thumb—and for external powers, including the United States, that have interests in the region. </w:t>
      </w:r>
      <w:r w:rsidRPr="00744C62">
        <w:t xml:space="preserve">Although these developments have caused some heartburn in Washington and among U.S. allies, </w:t>
      </w:r>
      <w:r w:rsidRPr="00744C62">
        <w:rPr>
          <w:rStyle w:val="StyleUnderline"/>
        </w:rPr>
        <w:t>at least one of those allies has refused to sit still</w:t>
      </w:r>
      <w:r w:rsidRPr="00744C62">
        <w:t xml:space="preserve">. Indeed, </w:t>
      </w:r>
      <w:r w:rsidRPr="00744C62">
        <w:rPr>
          <w:rStyle w:val="StyleUnderline"/>
        </w:rPr>
        <w:t>Japan</w:t>
      </w:r>
      <w:r w:rsidRPr="00744C62">
        <w:t xml:space="preserve">, which is an important source of foreign direct investment for Southeast Asia, </w:t>
      </w:r>
      <w:r w:rsidRPr="00744C62">
        <w:rPr>
          <w:rStyle w:val="StyleUnderline"/>
        </w:rPr>
        <w:t>has long had ambitious plans for infrastructure investment in the region. Tokyo is acting on them</w:t>
      </w:r>
      <w:r w:rsidRPr="00744C62">
        <w:t xml:space="preserve">. In July, </w:t>
      </w:r>
      <w:r w:rsidRPr="00744C62">
        <w:rPr>
          <w:rStyle w:val="StyleUnderline"/>
        </w:rPr>
        <w:t>Japan</w:t>
      </w:r>
      <w:r w:rsidRPr="00744C62">
        <w:t xml:space="preserve"> </w:t>
      </w:r>
      <w:r w:rsidRPr="00744C62">
        <w:rPr>
          <w:rStyle w:val="StyleUnderline"/>
        </w:rPr>
        <w:t>committed to a project</w:t>
      </w:r>
      <w:r w:rsidRPr="00744C62">
        <w:t xml:space="preserve"> it had been circling for several years, agreeing to take part, in conjunction with Burma and Thailand, </w:t>
      </w:r>
      <w:r w:rsidRPr="00744C62">
        <w:rPr>
          <w:rStyle w:val="StyleUnderline"/>
        </w:rPr>
        <w:t>in developing the Dawei industrial zone along Burma’s Andaman Sea coastline.</w:t>
      </w:r>
      <w:r w:rsidRPr="00744C62">
        <w:t xml:space="preserve"> Japan may also invest in Ennore, an Indian port across the Bay of Bengal from Dawei, thus developing its own industrial and shipping hubs along China’s maritime silk road. More broadly, </w:t>
      </w:r>
      <w:r w:rsidRPr="00744C62">
        <w:rPr>
          <w:rStyle w:val="StyleUnderline"/>
        </w:rPr>
        <w:t>Japan and the Asian Development Bank</w:t>
      </w:r>
      <w:r w:rsidRPr="00744C62">
        <w:t xml:space="preserve">, which it leads, </w:t>
      </w:r>
      <w:r w:rsidRPr="00744C62">
        <w:rPr>
          <w:rStyle w:val="StyleUnderline"/>
        </w:rPr>
        <w:t>have long been investing in the East-West Economic Corridor</w:t>
      </w:r>
      <w:r w:rsidRPr="00744C62">
        <w:t xml:space="preserve">, </w:t>
      </w:r>
      <w:r w:rsidRPr="00744C62">
        <w:rPr>
          <w:rStyle w:val="StyleUnderline"/>
        </w:rPr>
        <w:t>linking Vietnam to Burma through Laos and Thailand</w:t>
      </w:r>
      <w:r w:rsidRPr="00744C62">
        <w:t xml:space="preserve">. Japan has also provided grant money to Cambodia for the building of a bridge spanning the Mekong River to Vietnam. In July of this year, Japanese Prime Minister Shinzo Abe “pledged 750 billion yen ($6.1 billion) in aid [to Mekong River nations], part of his plan to increase by 25 percent Japanese and ADB funding for infrastructure projects.” Finally, </w:t>
      </w:r>
      <w:r w:rsidRPr="00744C62">
        <w:rPr>
          <w:rStyle w:val="StyleUnderline"/>
        </w:rPr>
        <w:t>the Japan Bank for International Cooperation (JBIC) has invested in the Challenger Emerging Market Fund LP and the CapAsia ASEAN Infrastructure III LP, which invest in infrastructure primarily in Asian emerging economies.</w:t>
      </w:r>
      <w:r w:rsidRPr="00744C62">
        <w:t xml:space="preserve"> Such investments are only one piece of Japan’s broader approach to Southeast Asia. In the region, Japan’s imperial history is not the albatross that it is for Tokyo’s ties to Seoul and Beijing. </w:t>
      </w:r>
      <w:r w:rsidRPr="00744C62">
        <w:rPr>
          <w:rStyle w:val="StyleUnderline"/>
        </w:rPr>
        <w:t>When it comes to aggressors, the only country the region’s states are truly worried about is China</w:t>
      </w:r>
      <w:r w:rsidRPr="00744C62">
        <w:t xml:space="preserve">. </w:t>
      </w:r>
      <w:r w:rsidRPr="00744C62">
        <w:rPr>
          <w:rStyle w:val="StyleUnderline"/>
        </w:rPr>
        <w:t>Southeast Asians have generally welcomed Japanese engagement, both for the economic benefits that engagement brings and as a counterbalance to growing Chinese influence</w:t>
      </w:r>
      <w:r w:rsidRPr="00744C62">
        <w:t xml:space="preserve">. For its part, Japan aims to build broad-based partnerships with the region’s key states. Indeed, it has established so-called strategic partnerships with Vietnam, Malaysia, Indonesia, and the Philippines. The Japanese Ministry of Defense has likewise signed memorandums on cooperation and exchanges with Vietnam, Indonesia, and the Philippines, while a Malaysian agreement is forthcoming. Unsurprisingly, these agreements have all included provisions on maritime security, and have paved the way for joint training and the transfer of materiel. Most notable in this regard, Japan committed to helping build the capacity of Vietnam’s maritime law enforcement agencies and the Philippines Coast Guard. Tokyo has now provided Manila a low-interest loan to be used for the purchase of ten new Japanese high-speed patrol vessels. Japan is similarly providing Vietnam with six used vessels, two of which are patrol boats formerly in the service of the Japanese Fisheries Agency. Japan-Philippines defense ties are, in particular, growing more robust. The Philippines has expressed interest in acquiring used Japanese P-3C Orion surveillance aircraft, which would significantly enhance Manila’s ability to keep an eye on its maritime territory and near seas. In May and June, the Maritime Self Defense Force and the Philippine Navy held their first-ever joint exercises. Manila and Tokyo are even exploring a visiting forces agreement, which would grant Japanese forces access to bases in the Philippines. Considering Japan’s official pacifism and its occupation of the Philippines during World War II, these mark bold steps for both countries. Japan has even developed relations with external powers with an eye to Southeast Asia. Shinzo Abe has pursued deeper ties, especially in the defense realm, with India and Australia, both of whom have expressed growing concern about and interest in the South China Sea. Should Australia decide to purchase submarines from Japan, it would facilitate greater interoperability for the two countries’ navies as well as with the United States. And as Japanese development assistance seeks to enhance Indian economic linkages to Southeast Asia and points east, more frequent India-Japan and U.S.-India-Japan naval drills are better preparing these navies to operate alongside one another in Asian waters. All of these initiatives amount to a lot of activity for a country that had long adopted a relatively low-profile approach to diplomacy. What does Japan hope to achieve? Should Southeast Asia remain a priority for Shinzo Abe and his successors, Japan could see a number of positive outcomes. First, </w:t>
      </w:r>
      <w:r w:rsidRPr="00744C62">
        <w:rPr>
          <w:rStyle w:val="StyleUnderline"/>
        </w:rPr>
        <w:t>economic development in Southeast Asia is a potential boon for Japan’s own economy</w:t>
      </w:r>
      <w:r w:rsidRPr="00744C62">
        <w:t xml:space="preserve">. The region’s growing middle class—190 million in 2012 and projected to grow to 400 million by 2020—is an attractive market for Japanese exporters, while low labor costs (relative to China) and enhanced infrastructure should attract greater Japanese foreign direct investment. </w:t>
      </w:r>
      <w:r w:rsidRPr="00744C62">
        <w:rPr>
          <w:rStyle w:val="StyleUnderline"/>
        </w:rPr>
        <w:t>If Japanese multinational investment is,</w:t>
      </w:r>
      <w:r w:rsidRPr="00744C62">
        <w:t xml:space="preserve"> moreover, </w:t>
      </w:r>
      <w:r w:rsidRPr="00744C62">
        <w:rPr>
          <w:rStyle w:val="StyleUnderline"/>
        </w:rPr>
        <w:t>diverted from China to Southeast Asia, that could serve to relieve Japanese economic dependence on Beijing</w:t>
      </w:r>
      <w:r w:rsidRPr="00744C62">
        <w:t xml:space="preserve">. Second, and related, </w:t>
      </w:r>
      <w:r w:rsidRPr="00744C62">
        <w:rPr>
          <w:rStyle w:val="StyleUnderline"/>
        </w:rPr>
        <w:t>overseas development assistance and foreign direct investment could limit Chinese economic penetration of Southeast Asia</w:t>
      </w:r>
      <w:r w:rsidRPr="00744C62">
        <w:t xml:space="preserve">, or at least dilute the influence such penetration grants to Beijing. As Dan Blumenthal, Gary Schmitt, and I argued in a study on Japanese critical resource security, growing business-to-business and government-to-government ties can “make Tokyo a more important partner than it otherwise might have been,” while also making “recipients [of investment] more dependent on the Japanese market.” In other words, Japanese strategy in Southeast Asia seeks to deny China a free hand in the region. Third, </w:t>
      </w:r>
      <w:r w:rsidRPr="00744C62">
        <w:rPr>
          <w:rStyle w:val="StyleUnderline"/>
        </w:rPr>
        <w:t>Japanese efforts to build the capacity of Southeast Asian navies and coast guards should contribute to a more equitable balance of power in the South China Sea, leading to greater regional stability</w:t>
      </w:r>
      <w:r w:rsidRPr="00744C62">
        <w:t xml:space="preserve">. Southeast Asian maritime forces are unlikely to match those of China in number, but even a “credible minimum defense,” as the Philippines is pursuing, could force China (and other claimants) to think twice before acting aggressively in the South China Sea. </w:t>
      </w:r>
      <w:r w:rsidRPr="00744C62">
        <w:rPr>
          <w:rStyle w:val="StyleUnderline"/>
        </w:rPr>
        <w:t>As Japan is dependent on South China Sea sea-lanes for its import of crucial resources—especially energy—peace in those waters is a key Japanese interest</w:t>
      </w:r>
      <w:r w:rsidRPr="00744C62">
        <w:t xml:space="preserve">. Similarly, should littoral states have some capacity to defend their maritime interests, it will ensure that the South China Sea is not an “easy” problem for China. Beijing has shifted maritime assets between the South and East China Seas as tensions have waxed and waned and as Chinese priorities have shifted. Tokyo may not say as much, but it would greatly prefer that Beijing focus on and dedicate its resources to the South China Sea rather than turn its energies to challenging Japan’s control of the Senkaku islands. Finally, </w:t>
      </w:r>
      <w:r w:rsidRPr="00744C62">
        <w:rPr>
          <w:rStyle w:val="StyleUnderline"/>
        </w:rPr>
        <w:t>preparations to fight alongside partners with interests in the South China Sea enhance deterrence</w:t>
      </w:r>
      <w:r w:rsidRPr="00744C62">
        <w:t xml:space="preserve">, thus making conflict less likely. Of course, </w:t>
      </w:r>
      <w:r w:rsidRPr="00744C62">
        <w:rPr>
          <w:rStyle w:val="StyleUnderline"/>
        </w:rPr>
        <w:t>such preparations better position Japan to meaningfully contribute to allied efforts in the event of open hostilities</w:t>
      </w:r>
      <w:r w:rsidRPr="00744C62">
        <w:t xml:space="preserve">. Chinese activities in Southeast Asia and the South China Sea are rightfully causing much hand-wringing, both inside and outside the region. But even if Japan cannot match Chinese resources (though it is easy to forget that Japan remains the world’s third largest economy), Tokyo has a number of key advantages. Unlike China, Japan has no territorial ambitions in the region and its deeper engagement in Southeast Asia is not only welcomed, but sought after. Also unlike China, Japan shares common interests in the region with a number of allies and partners, including the United States, Australia, India, and South Korea. </w:t>
      </w:r>
      <w:r w:rsidRPr="00744C62">
        <w:rPr>
          <w:rStyle w:val="StyleUnderline"/>
        </w:rPr>
        <w:t>It turns out that Beijing is not the only active player in the burgeoning strategic competition in Southeast Asia. Tokyo, for one, has been playing the game with the aplomb</w:t>
      </w:r>
      <w:r w:rsidRPr="00744C62">
        <w:t>.</w:t>
      </w:r>
    </w:p>
    <w:p w:rsidR="00BA1D3D" w:rsidRPr="00744C62" w:rsidRDefault="00BA1D3D" w:rsidP="00BA1D3D"/>
    <w:p w:rsidR="00BA1D3D" w:rsidRPr="00744C62" w:rsidRDefault="00BA1D3D" w:rsidP="00BA1D3D"/>
    <w:p w:rsidR="00E47262" w:rsidRPr="00744C62" w:rsidRDefault="00E47262" w:rsidP="00E47262">
      <w:pPr>
        <w:pStyle w:val="Heading3"/>
      </w:pPr>
      <w:r w:rsidRPr="00744C62">
        <w:t>Energy (alternative energy)</w:t>
      </w:r>
    </w:p>
    <w:p w:rsidR="00E47262" w:rsidRPr="00744C62" w:rsidRDefault="00E47262" w:rsidP="00E47262">
      <w:pPr>
        <w:pStyle w:val="Heading4"/>
      </w:pPr>
      <w:r w:rsidRPr="00744C62">
        <w:t>Japan says no—high investments in alternative energy would make China’s unwelcome competition</w:t>
      </w:r>
    </w:p>
    <w:p w:rsidR="00E47262" w:rsidRPr="00744C62" w:rsidRDefault="00E47262" w:rsidP="00E47262">
      <w:r w:rsidRPr="00744C62">
        <w:rPr>
          <w:rStyle w:val="Style13ptBold"/>
        </w:rPr>
        <w:t>Dewit 15</w:t>
      </w:r>
      <w:r w:rsidRPr="00744C62">
        <w:t xml:space="preserve"> – Professor in the School of Policy Studies at Rikkyo University and an Asia-Pacific Journal editor (Andrew, Japan’s Bid to Become a World Leader in Renewable Energy, The Asia-Pacific Journal, 13.39.2, October 5, 2015, http://www.globalresearch.ca/japans-bid-to-become-a-world-leader-in-renewable-energy/5480274)//SJ</w:t>
      </w:r>
    </w:p>
    <w:p w:rsidR="00E47262" w:rsidRPr="00744C62" w:rsidRDefault="00E47262" w:rsidP="00E47262">
      <w:r w:rsidRPr="00744C62">
        <w:rPr>
          <w:rStyle w:val="StyleUnderline"/>
        </w:rPr>
        <w:t>For nearly three years, global attention has focused on the three arrows of</w:t>
      </w:r>
      <w:r w:rsidRPr="00744C62">
        <w:t xml:space="preserve"> Japanese Prime Minister </w:t>
      </w:r>
      <w:r w:rsidRPr="00744C62">
        <w:rPr>
          <w:rStyle w:val="StyleUnderline"/>
        </w:rPr>
        <w:t>Abe Shinzo’s “Abenomics” as well as his aggressive new security policies.</w:t>
      </w:r>
      <w:r w:rsidRPr="00744C62">
        <w:t xml:space="preserve"> Yet beneath the radar</w:t>
      </w:r>
      <w:r w:rsidRPr="00744C62">
        <w:rPr>
          <w:rStyle w:val="StyleUnderline"/>
        </w:rPr>
        <w:t xml:space="preserve">, his government has begun to </w:t>
      </w:r>
      <w:r w:rsidRPr="00744C62">
        <w:rPr>
          <w:rStyle w:val="Emphasis"/>
        </w:rPr>
        <w:t>vigorously promote renewable energy and efficiency</w:t>
      </w:r>
      <w:r w:rsidRPr="00744C62">
        <w:rPr>
          <w:rStyle w:val="StyleUnderline"/>
        </w:rPr>
        <w:t xml:space="preserve">. Its initiatives accelerated over the summer of 2015, and the </w:t>
      </w:r>
      <w:r w:rsidRPr="00744C62">
        <w:rPr>
          <w:rStyle w:val="Emphasis"/>
        </w:rPr>
        <w:t>momentum continues to increase</w:t>
      </w:r>
      <w:r w:rsidRPr="00744C62">
        <w:t xml:space="preserve">. The measures include not just ample fiscal, regulatory and other policy support for renewable generation and energy-harvesting technology. </w:t>
      </w:r>
      <w:r w:rsidRPr="00744C62">
        <w:rPr>
          <w:rStyle w:val="StyleUnderline"/>
        </w:rPr>
        <w:t xml:space="preserve">The Abe regime is </w:t>
      </w:r>
      <w:r w:rsidRPr="00744C62">
        <w:t xml:space="preserve">also </w:t>
      </w:r>
      <w:r w:rsidRPr="00744C62">
        <w:rPr>
          <w:rStyle w:val="StyleUnderline"/>
        </w:rPr>
        <w:t xml:space="preserve">investing heavily to build a </w:t>
      </w:r>
      <w:r w:rsidRPr="00744C62">
        <w:rPr>
          <w:rStyle w:val="Emphasis"/>
        </w:rPr>
        <w:t>renewable-based hydrogen economy</w:t>
      </w:r>
      <w:r w:rsidRPr="00744C62">
        <w:rPr>
          <w:rStyle w:val="StyleUnderline"/>
        </w:rPr>
        <w:t xml:space="preserve"> as well as </w:t>
      </w:r>
      <w:r w:rsidRPr="00744C62">
        <w:rPr>
          <w:rStyle w:val="Emphasis"/>
        </w:rPr>
        <w:t>expand the smart-grid</w:t>
      </w:r>
      <w:r w:rsidRPr="00744C62">
        <w:rPr>
          <w:rStyle w:val="StyleUnderline"/>
        </w:rPr>
        <w:t xml:space="preserve"> and district heating systems that are core network infrastructures for a </w:t>
      </w:r>
      <w:r w:rsidRPr="00744C62">
        <w:rPr>
          <w:rStyle w:val="Emphasis"/>
        </w:rPr>
        <w:t>low-carbon economy</w:t>
      </w:r>
      <w:r w:rsidRPr="00744C62">
        <w:rPr>
          <w:rStyle w:val="StyleUnderline"/>
        </w:rPr>
        <w:t>.</w:t>
      </w:r>
      <w:r w:rsidRPr="00744C62">
        <w:t xml:space="preserve"> Moreover, the Abe regime is </w:t>
      </w:r>
      <w:r w:rsidRPr="00744C62">
        <w:rPr>
          <w:rStyle w:val="StyleUnderline"/>
        </w:rPr>
        <w:t>adopting new governance mechanisms</w:t>
      </w:r>
      <w:r w:rsidRPr="00744C62">
        <w:t xml:space="preserve">, including inter-ministerial task forces and </w:t>
      </w:r>
      <w:r w:rsidRPr="00744C62">
        <w:rPr>
          <w:rStyle w:val="Emphasis"/>
        </w:rPr>
        <w:t>widening the ambit of local public corporations, to accelerate the deployment of renewables</w:t>
      </w:r>
      <w:r w:rsidRPr="00744C62">
        <w:rPr>
          <w:rStyle w:val="StyleUnderline"/>
        </w:rPr>
        <w:t>.</w:t>
      </w:r>
      <w:r w:rsidRPr="00744C62">
        <w:t xml:space="preserve"> In addition, de facto energy policymaking is becoming more inclusive, eroding the Ministry of Economy Trade and Industry’s (METI) dominance while simultaneously advantaging pro-renewable factions in other ministries as well as within METI itself. These claims will surely seem dubious, if not absurd, in light of Abe’s support for nuclear energy and the recent restart of the Sendai nuclear reactor in the face of majority public opposition.1 Indeed, most Japanese left-liberal commentary on the Abe regime’s energy strategy – especially as codified in the 2014 Energy Basic Plan and its targets for 2030 – derides it as reliant on nuclear and coal,2 inadequately supportive of efficiency, and “less accommodating to renewables” than the previous Democratic Party of Japan (DPJ) administration.3 Some overseas analysts also dismiss Japan’s hydrogen strategy as a “fraud” based on “low-grade coal” in Australia.4The present article argues that the dismissive approach overlooks important fiscal, organizational and other evidence, which we shall explore below. </w:t>
      </w:r>
      <w:r w:rsidRPr="00744C62">
        <w:rPr>
          <w:rStyle w:val="Emphasis"/>
        </w:rPr>
        <w:t>The LDP’s green-energy proponents aim at revitalizing local economies</w:t>
      </w:r>
      <w:r w:rsidRPr="00744C62">
        <w:rPr>
          <w:rStyle w:val="StyleUnderline"/>
        </w:rPr>
        <w:t xml:space="preserve"> through renewable energy, growing strategic sectors of the economy, bolstering national security</w:t>
      </w:r>
      <w:r w:rsidRPr="00744C62">
        <w:t xml:space="preserve"> (especially energy security), </w:t>
      </w:r>
      <w:r w:rsidRPr="00744C62">
        <w:rPr>
          <w:rStyle w:val="Emphasis"/>
        </w:rPr>
        <w:t>enhancing resilience</w:t>
      </w:r>
      <w:r w:rsidRPr="00744C62">
        <w:rPr>
          <w:rStyle w:val="StyleUnderline"/>
        </w:rPr>
        <w:t xml:space="preserve"> in the face of natural and other disasters, as well as dealing with the threat of climate change</w:t>
      </w:r>
      <w:r w:rsidRPr="00744C62">
        <w:t xml:space="preserve">. Their ranks include such LDP heavyweights as Ishiba Shigeru, current Minister for Local Revitalization and possibly the next LDP President. Given their conservative politics, they are elaborating a national-security, “local revitalization”-focused paradigm of green power, quite distinct from the idealistic, small-is-beautiful emphasis common among Japan’s left-liberal proponents of renewable energy. Yet </w:t>
      </w:r>
      <w:r w:rsidRPr="00744C62">
        <w:rPr>
          <w:rStyle w:val="StyleUnderline"/>
        </w:rPr>
        <w:t>the LDP’s approach</w:t>
      </w:r>
      <w:r w:rsidRPr="00744C62">
        <w:t xml:space="preserve"> to diffusing renewables also centres on local-government agency, which </w:t>
      </w:r>
      <w:r w:rsidRPr="00744C62">
        <w:rPr>
          <w:rStyle w:val="StyleUnderline"/>
        </w:rPr>
        <w:t>could not only accelerate the diffusion of renewable energy but also</w:t>
      </w:r>
      <w:r w:rsidRPr="00744C62">
        <w:rPr>
          <w:rStyle w:val="Emphasis"/>
        </w:rPr>
        <w:t xml:space="preserve"> bolster Japanese democracy </w:t>
      </w:r>
      <w:r w:rsidRPr="00744C62">
        <w:rPr>
          <w:rStyle w:val="StyleUnderline"/>
        </w:rPr>
        <w:t>in the bargain.</w:t>
      </w:r>
      <w:r w:rsidRPr="00744C62">
        <w:t xml:space="preserve"> In light of the alarming state of global climate change, energy markets, and economic inequality, this article asserts that what the LDP are doing is far too important to ignore. </w:t>
      </w:r>
    </w:p>
    <w:p w:rsidR="00E47262" w:rsidRPr="00744C62" w:rsidRDefault="00E47262" w:rsidP="00E47262">
      <w:pPr>
        <w:pStyle w:val="Heading3"/>
      </w:pPr>
      <w:r w:rsidRPr="00744C62">
        <w:t>Energy (natural gas)</w:t>
      </w:r>
    </w:p>
    <w:p w:rsidR="00E47262" w:rsidRPr="00744C62" w:rsidRDefault="00E47262" w:rsidP="00E47262">
      <w:pPr>
        <w:pStyle w:val="Heading4"/>
      </w:pPr>
      <w:r w:rsidRPr="00744C62">
        <w:t>Japan says no—past tensions over natural gas mining prove</w:t>
      </w:r>
    </w:p>
    <w:p w:rsidR="00E47262" w:rsidRPr="00744C62" w:rsidRDefault="00E47262" w:rsidP="00E47262">
      <w:r w:rsidRPr="00744C62">
        <w:rPr>
          <w:rStyle w:val="Style13ptBold"/>
        </w:rPr>
        <w:t xml:space="preserve">Kyodo News International 13 </w:t>
      </w:r>
      <w:r w:rsidRPr="00744C62">
        <w:t>(Japan Opposes China’s gas development near contested waters, July 3, 2013, http://www.globalpost.com/dispatch/news/kyodo-news-international/130703/japan-opposes-chinas-gas-development-near-contested-wa)//SJ</w:t>
      </w:r>
    </w:p>
    <w:p w:rsidR="00E47262" w:rsidRPr="00744C62" w:rsidRDefault="00E47262" w:rsidP="00E47262">
      <w:r w:rsidRPr="00744C62">
        <w:rPr>
          <w:rStyle w:val="StyleUnderline"/>
        </w:rPr>
        <w:t>Japan expressed opposition</w:t>
      </w:r>
      <w:r w:rsidRPr="00744C62">
        <w:t xml:space="preserve"> Wednesday </w:t>
      </w:r>
      <w:r w:rsidRPr="00744C62">
        <w:rPr>
          <w:rStyle w:val="StyleUnderline"/>
        </w:rPr>
        <w:t>to exploitation by China of a possible natural gas field</w:t>
      </w:r>
      <w:r w:rsidRPr="00744C62">
        <w:t xml:space="preserve"> that may stretch into the seabed under contested waters </w:t>
      </w:r>
      <w:r w:rsidRPr="00744C62">
        <w:rPr>
          <w:rStyle w:val="StyleUnderline"/>
        </w:rPr>
        <w:t>in the East China Sea</w:t>
      </w:r>
      <w:r w:rsidRPr="00744C62">
        <w:t>. "</w:t>
      </w:r>
      <w:r w:rsidRPr="00744C62">
        <w:rPr>
          <w:rStyle w:val="Emphasis"/>
        </w:rPr>
        <w:t>We conveyed our serious concerns</w:t>
      </w:r>
      <w:r w:rsidRPr="00744C62">
        <w:rPr>
          <w:rStyle w:val="StyleUnderline"/>
        </w:rPr>
        <w:t xml:space="preserve"> </w:t>
      </w:r>
      <w:r w:rsidRPr="00744C62">
        <w:t xml:space="preserve">(to the Chinese side) </w:t>
      </w:r>
      <w:r w:rsidRPr="00744C62">
        <w:rPr>
          <w:rStyle w:val="Emphasis"/>
        </w:rPr>
        <w:t>through diplomatic channels</w:t>
      </w:r>
      <w:r w:rsidRPr="00744C62">
        <w:t xml:space="preserve">," Chief Cabinet Secretary Yoshihide Suga told a news conference. In the latest development threatening to worsen bilateral relations that are already tense over a group of islands in the sea, </w:t>
      </w:r>
      <w:r w:rsidRPr="00744C62">
        <w:rPr>
          <w:rStyle w:val="StyleUnderline"/>
        </w:rPr>
        <w:t xml:space="preserve">Japan has confirmed that a large </w:t>
      </w:r>
      <w:r w:rsidRPr="00744C62">
        <w:rPr>
          <w:rStyle w:val="Emphasis"/>
        </w:rPr>
        <w:t>Chinese crane ship is building a mining facility at a point near the Japan-claimed border</w:t>
      </w:r>
      <w:r w:rsidRPr="00744C62">
        <w:t xml:space="preserve"> between their exclusive economic zones. Although the point is in the Chinese EEZ, it is only 26 kilometers off the border, raising the prospect that </w:t>
      </w:r>
      <w:r w:rsidRPr="00744C62">
        <w:rPr>
          <w:rStyle w:val="Emphasis"/>
        </w:rPr>
        <w:t>the undersea gas field may extend into the Japanese side.</w:t>
      </w:r>
      <w:r w:rsidRPr="00744C62">
        <w:t xml:space="preserve"> Tokyo has proposed joint development of the area, but bilateral talks on the matter have stalled. "It </w:t>
      </w:r>
      <w:r w:rsidRPr="00744C62">
        <w:rPr>
          <w:rStyle w:val="Emphasis"/>
        </w:rPr>
        <w:t>is not acceptable if China unilaterally develops</w:t>
      </w:r>
      <w:r w:rsidRPr="00744C62">
        <w:t xml:space="preserve"> (gas fields) </w:t>
      </w:r>
      <w:r w:rsidRPr="00744C62">
        <w:rPr>
          <w:rStyle w:val="Emphasis"/>
        </w:rPr>
        <w:t>in the waters where Japanese and Chinese claims overlap</w:t>
      </w:r>
      <w:r w:rsidRPr="00744C62">
        <w:t xml:space="preserve">," the top government spokesman said. In Beijing, Chinese Foreign Ministry spokeswoman Hua Chunying told a press conference that </w:t>
      </w:r>
      <w:r w:rsidRPr="00744C62">
        <w:rPr>
          <w:rStyle w:val="Emphasis"/>
        </w:rPr>
        <w:t>"China does not accept the Japanese protest."</w:t>
      </w:r>
      <w:r w:rsidRPr="00744C62">
        <w:t xml:space="preserve"> Hua said China's exploration activity is "totally justifiable" as it is taking place "in waters under its own jurisdiction," noting also that </w:t>
      </w:r>
      <w:r w:rsidRPr="00744C62">
        <w:rPr>
          <w:rStyle w:val="StyleUnderline"/>
        </w:rPr>
        <w:t xml:space="preserve">Beijing has never accepted the so-called median line in the sea "unilaterally" claimed by Tokyo. The issue stems from </w:t>
      </w:r>
      <w:r w:rsidRPr="00744C62">
        <w:rPr>
          <w:rStyle w:val="Emphasis"/>
        </w:rPr>
        <w:t>unsettled demarcation of the East China Sea</w:t>
      </w:r>
      <w:r w:rsidRPr="00744C62">
        <w:rPr>
          <w:rStyle w:val="StyleUnderline"/>
        </w:rPr>
        <w:t xml:space="preserve"> where the two countries' economic waters overlap.</w:t>
      </w:r>
      <w:r w:rsidRPr="00744C62">
        <w:t xml:space="preserve"> Under international law, coastal nations can claim an EEZ extending 200 nautical miles from their shores, with exclusive rights to exploration and use of marine resources. But </w:t>
      </w:r>
      <w:r w:rsidRPr="00744C62">
        <w:rPr>
          <w:rStyle w:val="StyleUnderline"/>
        </w:rPr>
        <w:t>the waters between Japan and China are less than 400 nautical miles wide. So Japan has set a so-called median line in the waters</w:t>
      </w:r>
      <w:r w:rsidRPr="00744C62">
        <w:t xml:space="preserve">, equidistant from the two countries, as the EEZ demarcation and recognized the line's east side as Japan's EEZ under domestic law. </w:t>
      </w:r>
      <w:r w:rsidRPr="00744C62">
        <w:rPr>
          <w:rStyle w:val="StyleUnderline"/>
        </w:rPr>
        <w:t>The area where China has started building the facility is within Japan's 200-nautical-mile zone.</w:t>
      </w:r>
      <w:r w:rsidRPr="00744C62">
        <w:t xml:space="preserve"> Japan had previously confirmed China's gas development at four other points near the median line between their coastlines. China says its EEZ extends much further from the mainland, as far as waters around Okinawa.</w:t>
      </w:r>
    </w:p>
    <w:p w:rsidR="00E47262" w:rsidRPr="00744C62" w:rsidRDefault="00E47262" w:rsidP="00E47262"/>
    <w:p w:rsidR="00E47262" w:rsidRPr="00744C62" w:rsidRDefault="00E47262" w:rsidP="00E47262"/>
    <w:p w:rsidR="00D6457E" w:rsidRPr="00744C62" w:rsidRDefault="00D6457E" w:rsidP="00D6457E">
      <w:pPr>
        <w:pStyle w:val="Heading3"/>
      </w:pPr>
      <w:r w:rsidRPr="00744C62">
        <w:t>ISS</w:t>
      </w:r>
    </w:p>
    <w:p w:rsidR="00D6457E" w:rsidRPr="00744C62" w:rsidRDefault="00D6457E" w:rsidP="00DF15FA">
      <w:pPr>
        <w:rPr>
          <w:rStyle w:val="Style13ptBold"/>
        </w:rPr>
      </w:pPr>
    </w:p>
    <w:p w:rsidR="00D6457E" w:rsidRPr="00744C62" w:rsidRDefault="00D6457E" w:rsidP="00D6457E">
      <w:pPr>
        <w:pStyle w:val="Heading4"/>
      </w:pPr>
      <w:r w:rsidRPr="00744C62">
        <w:t>Japan says no to China joining the ISS</w:t>
      </w:r>
    </w:p>
    <w:p w:rsidR="00D6457E" w:rsidRPr="00744C62" w:rsidRDefault="00D6457E" w:rsidP="00D6457E">
      <w:pPr>
        <w:rPr>
          <w:iCs/>
        </w:rPr>
      </w:pPr>
      <w:r w:rsidRPr="00744C62">
        <w:rPr>
          <w:iCs/>
        </w:rPr>
        <w:t xml:space="preserve">Craig </w:t>
      </w:r>
      <w:r w:rsidRPr="00744C62">
        <w:rPr>
          <w:rStyle w:val="Style13ptBold"/>
        </w:rPr>
        <w:t>Covault</w:t>
      </w:r>
      <w:r w:rsidRPr="00744C62">
        <w:rPr>
          <w:iCs/>
        </w:rPr>
        <w:t xml:space="preserve">, June 24, </w:t>
      </w:r>
      <w:r w:rsidRPr="00744C62">
        <w:rPr>
          <w:rStyle w:val="Style13ptBold"/>
        </w:rPr>
        <w:t>2012</w:t>
      </w:r>
      <w:r w:rsidRPr="00744C62">
        <w:rPr>
          <w:iCs/>
        </w:rPr>
        <w:t xml:space="preserve">, (Editor at large, Space Tech Editor at Aviation week  and Space Tech, won space writing award twice)"China Achieves Piloted Space Docking," AmericaSpace, </w:t>
      </w:r>
      <w:hyperlink r:id="rId118" w:history="1">
        <w:r w:rsidRPr="00744C62">
          <w:rPr>
            <w:rStyle w:val="Hyperlink"/>
            <w:iCs/>
          </w:rPr>
          <w:t>http://www.americaspace.com/?p=21687</w:t>
        </w:r>
      </w:hyperlink>
      <w:r w:rsidRPr="00744C62">
        <w:rPr>
          <w:iCs/>
        </w:rPr>
        <w:t xml:space="preserve"> //ALB</w:t>
      </w:r>
    </w:p>
    <w:p w:rsidR="00D6457E" w:rsidRPr="00744C62" w:rsidRDefault="00D6457E" w:rsidP="00D6457E">
      <w:r w:rsidRPr="00744C62">
        <w:t xml:space="preserve">The achievement was a major flight test goal of the Shenzhou 9 mission and important for more piloted, rather than simply automated, maneuvering in future Chinese space operations like assembly of a Mir class Chinese space station. </w:t>
      </w:r>
      <w:r w:rsidRPr="00744C62">
        <w:rPr>
          <w:rStyle w:val="StyleUnderline"/>
        </w:rPr>
        <w:t>China’s admission to the International Space Station is not simply a U. S. matter</w:t>
      </w:r>
      <w:r w:rsidRPr="00744C62">
        <w:t xml:space="preserve"> as many observes mistakenly believe. </w:t>
      </w:r>
      <w:r w:rsidRPr="00744C62">
        <w:rPr>
          <w:rStyle w:val="StyleUnderline"/>
        </w:rPr>
        <w:t>Chinese ISS participation</w:t>
      </w:r>
      <w:r w:rsidRPr="00744C62">
        <w:t xml:space="preserve"> with Shenzhou dockings </w:t>
      </w:r>
      <w:r w:rsidRPr="00744C62">
        <w:rPr>
          <w:rStyle w:val="StyleUnderline"/>
        </w:rPr>
        <w:t>could come only after approval by all primary ISS partners</w:t>
      </w:r>
      <w:r w:rsidRPr="00744C62">
        <w:t xml:space="preserve">, </w:t>
      </w:r>
      <w:r w:rsidRPr="00744C62">
        <w:rPr>
          <w:rStyle w:val="Emphasis"/>
        </w:rPr>
        <w:t xml:space="preserve">where the U. S. opposes the move along with Japan that vehemently opposes it, along with some members of the European Space Agency. </w:t>
      </w:r>
      <w:r w:rsidRPr="00744C62">
        <w:t>Shenzhou 9’S piloted docking achievement is important for China, but from an historic perspective it pales in comparison to U. S. and Soviet operations that were truly a new aspect of space missions with significant operational unknowns in the 1960s.</w:t>
      </w:r>
    </w:p>
    <w:p w:rsidR="00E47262" w:rsidRPr="00744C62" w:rsidRDefault="00E47262" w:rsidP="00E47262">
      <w:pPr>
        <w:pStyle w:val="Heading3"/>
      </w:pPr>
      <w:r w:rsidRPr="00744C62">
        <w:t>Korea</w:t>
      </w:r>
    </w:p>
    <w:p w:rsidR="00E47262" w:rsidRPr="00744C62" w:rsidRDefault="00E47262" w:rsidP="00E47262">
      <w:pPr>
        <w:pStyle w:val="Heading4"/>
      </w:pPr>
      <w:r w:rsidRPr="00744C62">
        <w:t>Japan would be highly against Korean unification</w:t>
      </w:r>
    </w:p>
    <w:p w:rsidR="00E47262" w:rsidRPr="00744C62" w:rsidRDefault="00E47262" w:rsidP="00E47262">
      <w:r w:rsidRPr="00744C62">
        <w:rPr>
          <w:rStyle w:val="Style13ptBold"/>
        </w:rPr>
        <w:t>Lee 11</w:t>
      </w:r>
      <w:r w:rsidRPr="00744C62">
        <w:t xml:space="preserve"> – Director at Good Life Advisors, contributor to The Korea Times, certified in Financial Planning and Services from UCLA (Sunny, Tokyo wants Korean unification least, The Korea Times, March 29, 2011, http://www.koreatimes.co.kr/www/news/nation/2011/03/113_84105.html)//SJ</w:t>
      </w:r>
    </w:p>
    <w:p w:rsidR="00E47262" w:rsidRPr="00744C62" w:rsidRDefault="00E47262" w:rsidP="00E47262">
      <w:pPr>
        <w:rPr>
          <w:sz w:val="14"/>
        </w:rPr>
      </w:pPr>
      <w:bookmarkStart w:id="1" w:name="top"/>
      <w:r w:rsidRPr="00744C62">
        <w:rPr>
          <w:rStyle w:val="StyleUnderline"/>
        </w:rPr>
        <w:t>The</w:t>
      </w:r>
      <w:r w:rsidRPr="00744C62">
        <w:rPr>
          <w:sz w:val="14"/>
        </w:rPr>
        <w:t xml:space="preserve"> strategically located </w:t>
      </w:r>
      <w:r w:rsidRPr="00744C62">
        <w:rPr>
          <w:rStyle w:val="StyleUnderline"/>
        </w:rPr>
        <w:t>Korean Peninsula is where regional big powers compete for leadership</w:t>
      </w:r>
      <w:r w:rsidRPr="00744C62">
        <w:rPr>
          <w:sz w:val="14"/>
        </w:rPr>
        <w:t xml:space="preserve">, if not hegemony. And </w:t>
      </w:r>
      <w:r w:rsidRPr="00744C62">
        <w:rPr>
          <w:rStyle w:val="Emphasis"/>
        </w:rPr>
        <w:t>while Koreans want unification, this will be also influenced by</w:t>
      </w:r>
      <w:r w:rsidRPr="00744C62">
        <w:rPr>
          <w:rStyle w:val="StyleUnderline"/>
        </w:rPr>
        <w:t xml:space="preserve"> </w:t>
      </w:r>
      <w:r w:rsidRPr="00744C62">
        <w:rPr>
          <w:sz w:val="14"/>
        </w:rPr>
        <w:t xml:space="preserve">the dynamics of </w:t>
      </w:r>
      <w:r w:rsidRPr="00744C62">
        <w:rPr>
          <w:rStyle w:val="Emphasis"/>
        </w:rPr>
        <w:t>complex</w:t>
      </w:r>
      <w:r w:rsidRPr="00744C62">
        <w:rPr>
          <w:sz w:val="14"/>
        </w:rPr>
        <w:t xml:space="preserve"> and intertwined </w:t>
      </w:r>
      <w:r w:rsidRPr="00744C62">
        <w:rPr>
          <w:rStyle w:val="Emphasis"/>
        </w:rPr>
        <w:t>interests of different outside stakeholders based on</w:t>
      </w:r>
      <w:r w:rsidRPr="00744C62">
        <w:rPr>
          <w:sz w:val="14"/>
        </w:rPr>
        <w:t xml:space="preserve"> their own </w:t>
      </w:r>
      <w:r w:rsidRPr="00744C62">
        <w:rPr>
          <w:rStyle w:val="Emphasis"/>
        </w:rPr>
        <w:t>national interests</w:t>
      </w:r>
      <w:r w:rsidRPr="00744C62">
        <w:rPr>
          <w:sz w:val="14"/>
        </w:rPr>
        <w:t xml:space="preserve">. A Chinese scholar argues that it is </w:t>
      </w:r>
      <w:r w:rsidRPr="00744C62">
        <w:rPr>
          <w:rStyle w:val="Emphasis"/>
        </w:rPr>
        <w:t>Japan</w:t>
      </w:r>
      <w:r w:rsidRPr="00744C62">
        <w:rPr>
          <w:sz w:val="14"/>
        </w:rPr>
        <w:t xml:space="preserve">, among the countries, which </w:t>
      </w:r>
      <w:r w:rsidRPr="00744C62">
        <w:rPr>
          <w:rStyle w:val="Emphasis"/>
        </w:rPr>
        <w:t>least wants to see the reunification of the Korean Peninsula</w:t>
      </w:r>
      <w:r w:rsidRPr="00744C62">
        <w:rPr>
          <w:rStyle w:val="StyleUnderline"/>
        </w:rPr>
        <w:t>.</w:t>
      </w:r>
      <w:r w:rsidRPr="00744C62">
        <w:rPr>
          <w:sz w:val="14"/>
        </w:rPr>
        <w:t xml:space="preserve"> “From my perspective, among the neighboring countries surrounding the Korean Peninsula, </w:t>
      </w:r>
      <w:r w:rsidRPr="00744C62">
        <w:rPr>
          <w:rStyle w:val="StyleUnderline"/>
        </w:rPr>
        <w:t>the nation that most opposes the unification of the two Koreas is Japan,” argued Chen Fengjun, a professor at the School of International Studies at Peking University</w:t>
      </w:r>
      <w:r w:rsidRPr="00744C62">
        <w:rPr>
          <w:sz w:val="14"/>
        </w:rPr>
        <w:t xml:space="preserve"> in Beijing. His remark also challenges some views in Seoul that it is actually Beijing, which is reluctant to see Korean unification. The 75-year-old scholar doesn’t mind being challenged and engaging in this very controversial discussion as he sees the matter needs clarification. </w:t>
      </w:r>
      <w:r w:rsidRPr="00744C62">
        <w:rPr>
          <w:rStyle w:val="StyleUnderline"/>
        </w:rPr>
        <w:t>Security experts have long regarded the Korean Peninsula as “East Asia’s Balkans</w:t>
      </w:r>
      <w:r w:rsidRPr="00744C62">
        <w:rPr>
          <w:sz w:val="14"/>
        </w:rPr>
        <w:t xml:space="preserve">,” where different countries’ interests converged and collided in Europe. The very fact that </w:t>
      </w:r>
      <w:r w:rsidRPr="00744C62">
        <w:rPr>
          <w:rStyle w:val="Emphasis"/>
        </w:rPr>
        <w:t>there are as many as six countries involved in North Korea’s denuclearization issue,</w:t>
      </w:r>
      <w:r w:rsidRPr="00744C62">
        <w:rPr>
          <w:sz w:val="14"/>
        </w:rPr>
        <w:t xml:space="preserve"> called “six-party talks,” is</w:t>
      </w:r>
      <w:r w:rsidRPr="00744C62">
        <w:rPr>
          <w:rStyle w:val="StyleUnderline"/>
        </w:rPr>
        <w:t xml:space="preserve"> </w:t>
      </w:r>
      <w:r w:rsidRPr="00744C62">
        <w:rPr>
          <w:rStyle w:val="Emphasis"/>
        </w:rPr>
        <w:t>because each of them sees its national interest at stake</w:t>
      </w:r>
      <w:r w:rsidRPr="00744C62">
        <w:rPr>
          <w:rStyle w:val="StyleUnderline"/>
        </w:rPr>
        <w:t xml:space="preserve"> </w:t>
      </w:r>
      <w:r w:rsidRPr="00744C62">
        <w:rPr>
          <w:sz w:val="14"/>
        </w:rPr>
        <w:t xml:space="preserve">and wants to have a say on the matter. To prove his point, Chen, the author of the book, “Asia-Pacific Powers and the Korean Peninsula,” goes over, one by one, the stances of different stakeholders in the Korean Peninsula — the United States, China, Japan and Russia — and compares how each of them sees the issue of reunification. He starts off with Russia. “Russia’s attitude has recently undergone some changes. It used to prefer the division of the two Koreas, but lately it actually has begun to prefer unification,” Chen said. “Russia expects a unified and strong Korea to have a more independent attitude. Russia sees Korea will play the role of a ‘balancing point,’ counterweighing the influences of the United States, China and Japan in East Asia vis-a-vis Russia. Of course, Russia wants a unified Korea that is friendly to it.” In South Korea, the usual discourse states that the United States is the most reliable security partner, which doesn’t harbor territorial ambition on the Korean Peninsula because it is geographically far away. Since the Cold War, the U.S. has been South Korea’s main military ally. Chen cautions that Washington’s support for Korean unification is conditional. “The U.S. will tell you it supports unification. But there is a caveat. The U.S. wants unification on the condition that its influence on the Korean Peninsula is preserved. “At the moment, though, the U.S. doesn’t want immediate unification either due to its strategic interest in East Asia. Currently, </w:t>
      </w:r>
      <w:r w:rsidRPr="00744C62">
        <w:rPr>
          <w:rStyle w:val="StyleUnderline"/>
        </w:rPr>
        <w:t>the U.S. prefers a certain degree of tension on the Korean Peninsula that can validate the presence of U.S. troops there,</w:t>
      </w:r>
      <w:r w:rsidRPr="00744C62">
        <w:rPr>
          <w:sz w:val="14"/>
        </w:rPr>
        <w:t xml:space="preserve"> </w:t>
      </w:r>
      <w:r w:rsidRPr="00744C62">
        <w:rPr>
          <w:rStyle w:val="StyleUnderline"/>
        </w:rPr>
        <w:t>which can also justify the presence of U.S. military in</w:t>
      </w:r>
      <w:r w:rsidRPr="00744C62">
        <w:rPr>
          <w:sz w:val="14"/>
        </w:rPr>
        <w:t xml:space="preserve"> nearby </w:t>
      </w:r>
      <w:r w:rsidRPr="00744C62">
        <w:rPr>
          <w:rStyle w:val="StyleUnderline"/>
        </w:rPr>
        <w:t>Japan</w:t>
      </w:r>
      <w:r w:rsidRPr="00744C62">
        <w:rPr>
          <w:sz w:val="14"/>
        </w:rPr>
        <w:t xml:space="preserve"> as well.” A popular argument outside China goes that it is in fact Beijing, which prefers the status quo of the divided Korean Peninsula as it wants to use the North as a “buffer zone” against U.S. troops in East Asia. Chen refutes this view. “China sees that a unified Korea, which is neutral and engaging in peaceful diplomacy with its neighboring countries, doesn’t pose a threat to China.” Chen argued: “A country like Korea, which is strategically located between the two superpowers of the U.S. and China, should pursue an equidistance diplomacy, without turning too close to one of them.” China is reportedly unwilling to welcome a unified, perhaps also more vocal, Korea either, due to its fear of a territorial dispute over Goguryo, currently in China’s northeastern region, seen by Koreans as its “lost territory.” “I don’t discount such a possibility. But even a unified Korea will only have a population of 70 million, similar to Vietnam’s. It’s way small compared to China. Besides, such possibility becomes an issue only after Korean reunification. “In terms of unification, the most important factor, as I see it, is how much the North and the South really want it for each other. Frankly, China is willing to welcome a unified Korea, which is neutral. That means, it doesn’t belong to the U.S. security camp and treats China as a threat.” “From my perspective, the country that opposes most unification is Japan. Even </w:t>
      </w:r>
      <w:r w:rsidRPr="00744C62">
        <w:rPr>
          <w:rStyle w:val="StyleUnderline"/>
        </w:rPr>
        <w:t xml:space="preserve">Japanese scholars </w:t>
      </w:r>
      <w:r w:rsidRPr="00744C62">
        <w:rPr>
          <w:sz w:val="14"/>
        </w:rPr>
        <w:t xml:space="preserve">themselves </w:t>
      </w:r>
      <w:r w:rsidRPr="00744C62">
        <w:rPr>
          <w:rStyle w:val="StyleUnderline"/>
        </w:rPr>
        <w:t>openly say</w:t>
      </w:r>
      <w:r w:rsidRPr="00744C62">
        <w:rPr>
          <w:sz w:val="14"/>
        </w:rPr>
        <w:t xml:space="preserve"> so </w:t>
      </w:r>
      <w:r w:rsidRPr="00744C62">
        <w:rPr>
          <w:rStyle w:val="StyleUnderline"/>
        </w:rPr>
        <w:t>at international conferences</w:t>
      </w:r>
      <w:r w:rsidRPr="00744C62">
        <w:rPr>
          <w:sz w:val="14"/>
        </w:rPr>
        <w:t xml:space="preserve">, worrying </w:t>
      </w:r>
      <w:r w:rsidRPr="00744C62">
        <w:rPr>
          <w:rStyle w:val="StyleUnderline"/>
        </w:rPr>
        <w:t xml:space="preserve">that </w:t>
      </w:r>
      <w:r w:rsidRPr="00744C62">
        <w:rPr>
          <w:rStyle w:val="Emphasis"/>
        </w:rPr>
        <w:t>a unified and strong Korea may become a military and economic threat to Japan</w:t>
      </w:r>
      <w:r w:rsidRPr="00744C62">
        <w:rPr>
          <w:sz w:val="14"/>
        </w:rPr>
        <w:t xml:space="preserve">,” Chen argued. Both Korea and China were victims of Japanese invasions decades ago. </w:t>
      </w:r>
      <w:r w:rsidRPr="00744C62">
        <w:rPr>
          <w:rStyle w:val="StyleUnderline"/>
        </w:rPr>
        <w:t>Japanese thinkers</w:t>
      </w:r>
      <w:r w:rsidRPr="00744C62">
        <w:rPr>
          <w:sz w:val="14"/>
        </w:rPr>
        <w:t xml:space="preserve"> also </w:t>
      </w:r>
      <w:r w:rsidRPr="00744C62">
        <w:rPr>
          <w:rStyle w:val="Emphasis"/>
        </w:rPr>
        <w:t>worry about Korea and China teaming up closer to each other</w:t>
      </w:r>
      <w:r w:rsidRPr="00744C62">
        <w:rPr>
          <w:rStyle w:val="StyleUnderline"/>
        </w:rPr>
        <w:t>, and “ganging up on” Japan</w:t>
      </w:r>
      <w:r w:rsidRPr="00744C62">
        <w:rPr>
          <w:sz w:val="14"/>
        </w:rPr>
        <w:t xml:space="preserve">, according to some Chinese scholars, </w:t>
      </w:r>
      <w:r w:rsidRPr="00744C62">
        <w:rPr>
          <w:rStyle w:val="StyleUnderline"/>
        </w:rPr>
        <w:t>illustrating how complex, often mistrustful, the relationship</w:t>
      </w:r>
      <w:r w:rsidRPr="00744C62">
        <w:rPr>
          <w:sz w:val="14"/>
        </w:rPr>
        <w:t xml:space="preserve"> of the three Asian neighboring countries </w:t>
      </w:r>
      <w:r w:rsidRPr="00744C62">
        <w:rPr>
          <w:rStyle w:val="StyleUnderline"/>
        </w:rPr>
        <w:t>is</w:t>
      </w:r>
      <w:r w:rsidRPr="00744C62">
        <w:rPr>
          <w:sz w:val="14"/>
        </w:rPr>
        <w:t xml:space="preserve">. Incidentally, this week Japan angered Korea — again. </w:t>
      </w:r>
      <w:r w:rsidRPr="00744C62">
        <w:rPr>
          <w:rStyle w:val="StyleUnderline"/>
        </w:rPr>
        <w:t>Japan sparked Koreans’ enragement with its plan to authorize the publication</w:t>
      </w:r>
      <w:r w:rsidRPr="00744C62">
        <w:rPr>
          <w:sz w:val="14"/>
        </w:rPr>
        <w:t xml:space="preserve"> Wednesday </w:t>
      </w:r>
      <w:r w:rsidRPr="00744C62">
        <w:rPr>
          <w:rStyle w:val="StyleUnderline"/>
        </w:rPr>
        <w:t>of middle-school textbooks stating that the Dokdo Islets are Japanese territory,</w:t>
      </w:r>
      <w:r w:rsidRPr="00744C62">
        <w:rPr>
          <w:sz w:val="14"/>
        </w:rPr>
        <w:t xml:space="preserve"> a very sensitive issue, </w:t>
      </w:r>
      <w:r w:rsidRPr="00744C62">
        <w:rPr>
          <w:rStyle w:val="StyleUnderline"/>
        </w:rPr>
        <w:t>clearly destined to strain relation</w:t>
      </w:r>
      <w:r w:rsidRPr="00744C62">
        <w:rPr>
          <w:sz w:val="14"/>
        </w:rPr>
        <w:t xml:space="preserve">s between the two countries. </w:t>
      </w:r>
      <w:r w:rsidRPr="00744C62">
        <w:rPr>
          <w:rStyle w:val="StyleUnderline"/>
        </w:rPr>
        <w:t>The move could also turn</w:t>
      </w:r>
      <w:r w:rsidRPr="00744C62">
        <w:rPr>
          <w:sz w:val="14"/>
        </w:rPr>
        <w:t xml:space="preserve"> South Koreans’ </w:t>
      </w:r>
      <w:r w:rsidRPr="00744C62">
        <w:rPr>
          <w:rStyle w:val="StyleUnderline"/>
        </w:rPr>
        <w:t>sympathy</w:t>
      </w:r>
      <w:r w:rsidRPr="00744C62">
        <w:rPr>
          <w:sz w:val="14"/>
        </w:rPr>
        <w:t xml:space="preserve"> toward Japan’s earthquake </w:t>
      </w:r>
      <w:r w:rsidRPr="00744C62">
        <w:rPr>
          <w:rStyle w:val="StyleUnderline"/>
        </w:rPr>
        <w:t>into anger and hostility,</w:t>
      </w:r>
      <w:r w:rsidRPr="00744C62">
        <w:rPr>
          <w:sz w:val="14"/>
        </w:rPr>
        <w:t xml:space="preserve"> analysts say. The two Koreas need to work on unification more themselves too. Last year, the two came close to the brink of war over the North’s shelling of the South’s Yeonpyeong Island. At that time, China’s attitude came under harsh criticism for its apparent “neutral position,” which benefited North Korea by shielding it from international criticism. South Koreans were more direct. They criticized China for taking sides with North Korea, a Cold War ally during the Korean War. History doesn’t warrant the question that starts with “if.” But what if there were a war between the two Koreas again, as seen 60 years ago. Would China send its aid troops to North Korea? The Chinese scholar doesn’t mind being challenged by this reporter asking the probing question. “That certainly won’t happen,” Chen said. “Who then is China going to fight against? South Korea? Come on, the bilateral trade last year between China and South Korea reached a whopping $200 billion. What kind of benefit would China get by fighting with South Korea?”</w:t>
      </w:r>
      <w:bookmarkEnd w:id="1"/>
    </w:p>
    <w:p w:rsidR="00356AF4" w:rsidRPr="00744C62" w:rsidRDefault="00356AF4" w:rsidP="006D73C6">
      <w:pPr>
        <w:pStyle w:val="Heading3"/>
      </w:pPr>
      <w:r w:rsidRPr="00744C62">
        <w:t xml:space="preserve">Rising Expectations </w:t>
      </w:r>
    </w:p>
    <w:p w:rsidR="00356AF4" w:rsidRPr="00744C62" w:rsidRDefault="00356AF4" w:rsidP="00356AF4">
      <w:pPr>
        <w:pStyle w:val="Heading4"/>
      </w:pPr>
      <w:r w:rsidRPr="00744C62">
        <w:t>Creating expectations that cannot be filled is detrimental to the US-Japan alliance</w:t>
      </w:r>
    </w:p>
    <w:p w:rsidR="00356AF4" w:rsidRPr="00744C62" w:rsidRDefault="00356AF4" w:rsidP="00356AF4">
      <w:r w:rsidRPr="00744C62">
        <w:rPr>
          <w:rStyle w:val="Style13ptBold"/>
        </w:rPr>
        <w:t>Pacific Forum CSIS 8</w:t>
      </w:r>
      <w:r w:rsidRPr="00744C62">
        <w:t xml:space="preserve"> foreign policy research institute focused on the Asia-Pacific that is a subsidiary of the Center for Strategic and International Studies, headquartered in Washington, DC. Founded in 1975, the Pacific Forum collaborates with a broad network of research institutes from around the Pacific Rim, drawing on Asian perspectives and disseminating project findings and recommendations to global leaders, governments, and members of the public throughout the region (August 2008, “U.S.-Japan Strategic Dialogue: Next Generation Views of the U.S.-Japan Alliance,” Pacific Forum Center for Strategic and international Studies, </w:t>
      </w:r>
      <w:hyperlink r:id="rId119" w:history="1">
        <w:r w:rsidRPr="00744C62">
          <w:rPr>
            <w:rStyle w:val="Hyperlink"/>
          </w:rPr>
          <w:t>https://csis-prod.s3.amazonaws.com/s3fs-public/legacy_files/files/media/csis/pubs/issuesinsights_v08n07.pdf</w:t>
        </w:r>
      </w:hyperlink>
      <w:r w:rsidRPr="00744C62">
        <w:t>) AAB</w:t>
      </w:r>
    </w:p>
    <w:p w:rsidR="00356AF4" w:rsidRPr="00744C62" w:rsidRDefault="00356AF4" w:rsidP="00356AF4">
      <w:pPr>
        <w:rPr>
          <w:rStyle w:val="StyleUnderline"/>
        </w:rPr>
      </w:pPr>
      <w:r w:rsidRPr="00744C62">
        <w:rPr>
          <w:rStyle w:val="StyleUnderline"/>
        </w:rPr>
        <w:t>Expectations are vital in relations between states. When expectations are not clearly understood, the potential for conflict increases. In the realm of international political arrangements, many expectations are formalized, through written agreements, contracts, or treaties defining the rights and obligations of cosigners. In other instances, however, expectations are less formalized and are not always clearly articulated. When unanticipated events unfold, that do not conform to a pre-arranged scenario, spontaneous actions and responses taken by one actor can fall short of the expectations of another. In extreme cases, the international order can be disrupted when expectations are unfulfilled. The U.S.-Japan alliance is subject to a dynamic and complex security environment in Northeast Asia</w:t>
      </w:r>
      <w:r w:rsidRPr="00744C62">
        <w:rPr>
          <w:rStyle w:val="Emphasis"/>
        </w:rPr>
        <w:t xml:space="preserve">. As a result, communicating and assessing appropriate expectations are challenging. </w:t>
      </w:r>
      <w:r w:rsidRPr="00744C62">
        <w:rPr>
          <w:rStyle w:val="StyleUnderline"/>
        </w:rPr>
        <w:t>T</w:t>
      </w:r>
      <w:r w:rsidRPr="00744C62">
        <w:t xml:space="preserve">here are several elements to aligning expectations in the U.S.-Japan alliance. The first step in aligning U.S.-Japan expectations is a thorough review of what the United States seeks from Japan in the way of Japanese behavior. Fleshing out these expectations is dependent upon a clear set of policy objectives. </w:t>
      </w:r>
      <w:r w:rsidRPr="00744C62">
        <w:rPr>
          <w:rStyle w:val="StyleUnderline"/>
        </w:rPr>
        <w:t>When policy positions are vague or opaque, the expectations that flow from these objectives are not clear and are subject to misinterpretation. Because the U.S.-Japan relationship involves multiple dimensions</w:t>
      </w:r>
      <w:r w:rsidRPr="00744C62">
        <w:t xml:space="preserve"> (military, political, economic, social, etc.) </w:t>
      </w:r>
      <w:r w:rsidRPr="00744C62">
        <w:rPr>
          <w:rStyle w:val="Emphasis"/>
        </w:rPr>
        <w:t>it is important to recognize that expectations applied to one element of the relationship may not apply to them</w:t>
      </w:r>
      <w:r w:rsidRPr="00744C62">
        <w:t xml:space="preserve"> all. Another factor that is critical to an appropriate list of expectations in the U.S.-Japan alliance is assessing whether expectations are realistic. Japan’s ability to meet U.S. expectations in a particular situation is likely to be subject to domestic political constraints. The United States must also be sensitive to Japan’s relations with neighboring countries. In many instances, Japan might be limited in its ability to meet expectations of the U.S. because of unresolved historical issues. Once the United States believes it has realistic expectations, it is important that these are fleshed out through consultation and dialogue with Japan in a non-public forum. If expectations are communicated publicly prior to this discussion, Japan is likely to be put off by U.S. disappointment if expectations are not met. </w:t>
      </w:r>
      <w:r w:rsidRPr="00744C62">
        <w:rPr>
          <w:rStyle w:val="StyleUnderline"/>
        </w:rPr>
        <w:t xml:space="preserve">This is embarrassing to Japan and harmful to the alliance. </w:t>
      </w:r>
      <w:r w:rsidRPr="00744C62">
        <w:t xml:space="preserve">When expectations are discussed in a non-public forum, Japan is afforded the opportunity to voice concerns and highlight its limitations. </w:t>
      </w:r>
      <w:r w:rsidRPr="00744C62">
        <w:rPr>
          <w:rStyle w:val="StyleUnderline"/>
        </w:rPr>
        <w:t>After consulting with Japan</w:t>
      </w:r>
      <w:r w:rsidRPr="00744C62">
        <w:t xml:space="preserve"> and settling on a set of appropriate and realistic expectations, these should be formalized or articulated. For this to be effective, all managers of the U.S.-Japan alliance must have knowledge of these expectations and be prepared to communicate them in all international forums. Finally, the United States must be prepared to re-engage Japan on expectations as the domestic and international climate changes. </w:t>
      </w:r>
      <w:r w:rsidRPr="00744C62">
        <w:rPr>
          <w:rStyle w:val="StyleUnderline"/>
        </w:rPr>
        <w:t xml:space="preserve">Expectations will change. The danger associated with evolving expectations is that Japan might be operating from an old list, while </w:t>
      </w:r>
      <w:r w:rsidRPr="00744C62">
        <w:t xml:space="preserve">5 </w:t>
      </w:r>
      <w:r w:rsidRPr="00744C62">
        <w:rPr>
          <w:rStyle w:val="StyleUnderline"/>
        </w:rPr>
        <w:t>the United States has developed an entirely new one. Under these conditions, the potential for embarrassment remains high. Aligning U.S.-Japan expectations is a daunting task.</w:t>
      </w:r>
      <w:r w:rsidRPr="00744C62">
        <w:t xml:space="preserve"> Careful consideration must be taken to establish, communicate, and negotiate expectations. </w:t>
      </w:r>
      <w:r w:rsidRPr="00744C62">
        <w:rPr>
          <w:rStyle w:val="StyleUnderline"/>
        </w:rPr>
        <w:t xml:space="preserve">Because expectations are vital between states, emphasis on this aspect of the bilateral relationship will go a long way toward maintaining a strong alliance. </w:t>
      </w:r>
    </w:p>
    <w:p w:rsidR="00356AF4" w:rsidRPr="00744C62" w:rsidRDefault="00356AF4" w:rsidP="00356AF4">
      <w:pPr>
        <w:pStyle w:val="Heading4"/>
        <w:rPr>
          <w:rFonts w:eastAsiaTheme="minorHAnsi"/>
        </w:rPr>
      </w:pPr>
      <w:r w:rsidRPr="00744C62">
        <w:rPr>
          <w:rFonts w:eastAsia="Times New Roman"/>
        </w:rPr>
        <w:t>Consultation creates the expectation that this will take place in the future – failure to fulfill the rising expectations results in disappointment and deterioration of relations</w:t>
      </w:r>
    </w:p>
    <w:p w:rsidR="00356AF4" w:rsidRPr="00744C62" w:rsidRDefault="00356AF4" w:rsidP="00356AF4">
      <w:r w:rsidRPr="00744C62">
        <w:rPr>
          <w:rStyle w:val="Style13ptBold"/>
        </w:rPr>
        <w:t>Edwards 89</w:t>
      </w:r>
      <w:r w:rsidRPr="00744C62">
        <w:t xml:space="preserve"> (Geoffrey; Centre of International Studies - Cambridge) The Atlantic Alliance and the Middle East p. 227)</w:t>
      </w:r>
    </w:p>
    <w:p w:rsidR="00356AF4" w:rsidRPr="00744C62" w:rsidRDefault="00356AF4" w:rsidP="00356AF4">
      <w:pPr>
        <w:rPr>
          <w:rStyle w:val="Emphasis"/>
        </w:rPr>
      </w:pPr>
      <w:r w:rsidRPr="00744C62">
        <w:t xml:space="preserve">Ringing declarations and </w:t>
      </w:r>
      <w:r w:rsidRPr="00744C62">
        <w:rPr>
          <w:rStyle w:val="StyleUnderline"/>
        </w:rPr>
        <w:t>exhortations to consult closely and</w:t>
      </w:r>
      <w:r w:rsidRPr="00744C62">
        <w:t xml:space="preserve"> to develop more harmonious if not </w:t>
      </w:r>
      <w:r w:rsidRPr="00744C62">
        <w:rPr>
          <w:rStyle w:val="StyleUnderline"/>
        </w:rPr>
        <w:t>harmonize</w:t>
      </w:r>
      <w:r w:rsidRPr="00744C62">
        <w:t xml:space="preserve">d positions have </w:t>
      </w:r>
      <w:r w:rsidRPr="00744C62">
        <w:rPr>
          <w:rStyle w:val="StyleUnderline"/>
        </w:rPr>
        <w:t>regularly emerge</w:t>
      </w:r>
      <w:r w:rsidRPr="00744C62">
        <w:t xml:space="preserve">d from the multilateral fora of Western Europe and the Atlantic.  In 1951, for example, it was declared that: There is a continuing need . . . for effective consultation at an early stage on current problems, in order that national policies may be developed and action taken on the basis of a full awareness of the activities and interests of all members of NATO.  While all members of NATO have a responsibility to consult with their partners on appropriate matters, a large share of responsibility for such consultation rests on the more powerful members of the community.   Much of the same could be, and is being, said today both on matters coming within the NATO area and especially on matters that fall outside it.  And yet </w:t>
      </w:r>
      <w:r w:rsidRPr="00744C62">
        <w:rPr>
          <w:rStyle w:val="StyleUnderline"/>
        </w:rPr>
        <w:t>the channels of</w:t>
      </w:r>
      <w:r w:rsidRPr="00744C62">
        <w:t xml:space="preserve"> multilateral </w:t>
      </w:r>
      <w:r w:rsidRPr="00744C62">
        <w:rPr>
          <w:rStyle w:val="StyleUnderline"/>
        </w:rPr>
        <w:t>consultation have grown</w:t>
      </w:r>
      <w:r w:rsidRPr="00744C62">
        <w:t xml:space="preserve"> considerably, not only between those countries that make up the European Community but also between Western Europe and the United States.  Such multilateral channels are, of course, in addition to those bilateral links that the countries of Western Europe have maintained with the United States.  </w:t>
      </w:r>
      <w:r w:rsidRPr="00744C62">
        <w:rPr>
          <w:rStyle w:val="StyleUnderline"/>
        </w:rPr>
        <w:t>The existence of such</w:t>
      </w:r>
      <w:r w:rsidRPr="00744C62">
        <w:t xml:space="preserve"> a multitude of channels </w:t>
      </w:r>
      <w:r w:rsidRPr="00744C62">
        <w:rPr>
          <w:rStyle w:val="Emphasis"/>
        </w:rPr>
        <w:t>raises expectations</w:t>
      </w:r>
      <w:r w:rsidRPr="00744C62">
        <w:rPr>
          <w:rStyle w:val="StyleUnderline"/>
        </w:rPr>
        <w:t xml:space="preserve"> that consultation will take place.  Disappointment and</w:t>
      </w:r>
      <w:r w:rsidRPr="00744C62">
        <w:t xml:space="preserve"> some </w:t>
      </w:r>
      <w:r w:rsidRPr="00744C62">
        <w:rPr>
          <w:rStyle w:val="StyleUnderline"/>
        </w:rPr>
        <w:t>resentment is</w:t>
      </w:r>
      <w:r w:rsidRPr="00744C62">
        <w:t xml:space="preserve"> often </w:t>
      </w:r>
      <w:r w:rsidRPr="00744C62">
        <w:rPr>
          <w:rStyle w:val="StyleUnderline"/>
        </w:rPr>
        <w:t xml:space="preserve">the result when it does not.  </w:t>
      </w:r>
      <w:r w:rsidRPr="00744C62">
        <w:t xml:space="preserve">Equally, perhaps, </w:t>
      </w:r>
      <w:r w:rsidRPr="00744C62">
        <w:rPr>
          <w:rStyle w:val="StyleUnderline"/>
        </w:rPr>
        <w:t>when consultations do take place, they raise expectations that the views of those being discussed will be taken into account</w:t>
      </w:r>
      <w:r w:rsidRPr="00744C62">
        <w:t>.  Again</w:t>
      </w:r>
      <w:r w:rsidRPr="00744C62">
        <w:rPr>
          <w:rStyle w:val="Emphasis"/>
        </w:rPr>
        <w:t>, resentment is caused when they are not.</w:t>
      </w:r>
    </w:p>
    <w:p w:rsidR="00356AF4" w:rsidRPr="00744C62" w:rsidRDefault="00356AF4" w:rsidP="00356AF4"/>
    <w:p w:rsidR="006D73C6" w:rsidRPr="00744C62" w:rsidRDefault="006D73C6" w:rsidP="006D73C6">
      <w:pPr>
        <w:pStyle w:val="Heading3"/>
      </w:pPr>
      <w:r w:rsidRPr="00744C62">
        <w:t>Taiwan</w:t>
      </w:r>
    </w:p>
    <w:p w:rsidR="006D73C6" w:rsidRPr="00744C62" w:rsidRDefault="006D73C6" w:rsidP="006D73C6">
      <w:pPr>
        <w:pStyle w:val="Heading4"/>
      </w:pPr>
      <w:r w:rsidRPr="00744C62">
        <w:t>Japan has Taiwan’s interests at heart – they’d say no</w:t>
      </w:r>
    </w:p>
    <w:p w:rsidR="006D73C6" w:rsidRPr="00744C62" w:rsidRDefault="006D73C6" w:rsidP="006D73C6">
      <w:r w:rsidRPr="00744C62">
        <w:rPr>
          <w:rStyle w:val="Style13ptBold"/>
        </w:rPr>
        <w:t>Cole, 15</w:t>
      </w:r>
      <w:r w:rsidRPr="00744C62">
        <w:t xml:space="preserve"> (J. Michael, senior official at the Thinking Taiwan foundation "Better Get Used to it, China: Taiwan and Japan Will Get Closer," The Diplomat, 7-30-2015, </w:t>
      </w:r>
      <w:hyperlink r:id="rId120" w:history="1">
        <w:r w:rsidRPr="00744C62">
          <w:rPr>
            <w:rStyle w:val="Hyperlink"/>
          </w:rPr>
          <w:t>http://thediplomat.com/2015/07/better-get-used-to-it-china-taiwan-and-japan-will-get-closer/</w:t>
        </w:r>
      </w:hyperlink>
      <w:r w:rsidRPr="00744C62">
        <w:t>) RB</w:t>
      </w:r>
    </w:p>
    <w:p w:rsidR="006D73C6" w:rsidRPr="00744C62" w:rsidRDefault="006D73C6" w:rsidP="006D73C6">
      <w:pPr>
        <w:rPr>
          <w:sz w:val="14"/>
        </w:rPr>
      </w:pPr>
      <w:r w:rsidRPr="00744C62">
        <w:rPr>
          <w:sz w:val="14"/>
        </w:rPr>
        <w:t xml:space="preserve">Despite applying considerable pressure on Tokyo in recent weeks, Beijing was unable to prevent the Japanese government from rolling out the red carpet for former Taiwanese President Lee Teng-hui last week. During a visit to Japan, Lee addressed a packed Diet and had a meeting with Prime Minister Shinzo Abe. </w:t>
      </w:r>
      <w:r w:rsidRPr="00744C62">
        <w:rPr>
          <w:rStyle w:val="StyleUnderline"/>
        </w:rPr>
        <w:t xml:space="preserve">Besides showcasing the longstanding warm relationship between Japan and Taiwan, the Abe government’s decision to stand up to Chinese pressure presages a likely deepening of ties between Tokyo and Taipei, the result of both growing fears of China’s assertiveness as well as political change in Taiwan. </w:t>
      </w:r>
      <w:r w:rsidRPr="00744C62">
        <w:rPr>
          <w:sz w:val="14"/>
        </w:rPr>
        <w:t xml:space="preserve">In a strong protest on July 24 after Lee, 92, was allowed in Japan, a spokesman at China’s Foreign Ministry expressed Beijing’s “grave concern” over the visit by the former leader, whom he described as “a stubborn Taiwan splittist.” On the same day, Ma Xiaoguang, a spokesman for the State Council’s Taiwan Affairs Office, said Beijing “strongly oppose[s] any country providing a stage for ‘Taiwan independence’ activities, and take strong umbrage at Japan allowing Lee to visit.” Enjoying this article? Click here to subscribe for full access. Just $5 a month. Ma continued: “Lee’s contemptible acts have made compatriots from both sides see more clearly the extreme harms ‘Taiwan independence’ forces do to the peaceful development of cross-Strait relations and the integral benefit of the Chinese nation, and will surely be scorned by compatriots from both sides.” Undeterred, Tokyo invited Lee, who presided over Taiwan’s democratization in the late 1980s and was the country’s first freely elected president in 1996, to give his first address ever at the Diet, Japan’s parliament, which was attended by about 400 members. </w:t>
      </w:r>
      <w:r w:rsidRPr="00744C62">
        <w:rPr>
          <w:rStyle w:val="StyleUnderline"/>
        </w:rPr>
        <w:t>Tokyo further exhibited its independence from China’s pressure when Abe held a 90-minute meeting with Lee over breakfast.</w:t>
      </w:r>
      <w:r w:rsidRPr="00744C62">
        <w:rPr>
          <w:sz w:val="14"/>
        </w:rPr>
        <w:t xml:space="preserve"> Although Lee declined to comment on the meeting, independent sources have confirmed that the two leaders did meet. Known for his firm stance on China, </w:t>
      </w:r>
      <w:r w:rsidRPr="00744C62">
        <w:rPr>
          <w:rStyle w:val="StyleUnderline"/>
        </w:rPr>
        <w:t>Abe has made no secret of his affinity for Taiwan, which he visited in 2010. During that trip, he held meetings with Taiwanese President Ma Ying-jeou as well as paying an unscheduled courtesy call to members of the opposition Democratic Progressive Party (DPP).</w:t>
      </w:r>
      <w:r w:rsidRPr="00744C62">
        <w:rPr>
          <w:sz w:val="14"/>
        </w:rPr>
        <w:t xml:space="preserve"> Despite referring to Japan as the Republic of China’s (Taiwan) “best friend,” Ma has been known for his at best lukewarm regard for Japan, which governed Taiwan from 1895 until 1945. </w:t>
      </w:r>
      <w:r w:rsidRPr="00744C62">
        <w:rPr>
          <w:rStyle w:val="StyleUnderline"/>
        </w:rPr>
        <w:t>Tensions between Japan and China have risen markedly since Abe’s visit</w:t>
      </w:r>
      <w:r w:rsidRPr="00744C62">
        <w:rPr>
          <w:sz w:val="14"/>
        </w:rPr>
        <w:t xml:space="preserve">, in large part due to the territorial dispute over the Diaoyutai islets in the East China Sea, known as the Senkakus in Japan. China’s unilateral declaration of an Air Defense Identification Zone (ADIZ) in the East China Sea as well as militarization of the South China Sea, which has threatened to destabilize the region, forced Tokyo to join other governments in reassessing its stance on China. Hedging, rather than accommodation, became the main policy, with renewed interest in welcoming the U.S. back to the region as a “security guarantor.” Taiwan is also a claimant to the Senkaku/Diaoyutais. Remarks by Lee in Tokyo last week, to the effect that the islets belong to Japan, prompted an angry response from Beijing and accusations of “treason” by Ma’s Kuomintang (KMT), which has threatened to take the former president to court and to suspend his pension entitlements as a former head of state. Meanwhile, the rapprochement that has occurred between Taiwan and China since Ma assumed office in 2008 has also stirred some apprehensions in Tokyo. Although Japan, like much of the rest of the world, has welcomed the reduced tensions in the Taiwan Strait, fears have risen in recent years that the détente risked going too far, especially after a more ideological Xi Jinping assumed the No. 1 position in 2012. </w:t>
      </w:r>
      <w:r w:rsidRPr="00744C62">
        <w:rPr>
          <w:rStyle w:val="StyleUnderline"/>
        </w:rPr>
        <w:t>Though amenable to closer ties between Taiwan and China, Tokyo does not like the idea of an overly pro-Beijing government in Taipei</w:t>
      </w:r>
      <w:r w:rsidRPr="00744C62">
        <w:rPr>
          <w:sz w:val="14"/>
        </w:rPr>
        <w:t xml:space="preserve">, </w:t>
      </w:r>
      <w:r w:rsidRPr="00744C62">
        <w:rPr>
          <w:rStyle w:val="StyleUnderline"/>
        </w:rPr>
        <w:t>let alone one that would promote unification with Chin</w:t>
      </w:r>
      <w:r w:rsidRPr="00744C62">
        <w:rPr>
          <w:sz w:val="14"/>
        </w:rPr>
        <w:t xml:space="preserve">a. Despite Tokyo’s “one China” policy and its stated neutrality on the Taiwan “issue,” </w:t>
      </w:r>
      <w:r w:rsidRPr="00744C62">
        <w:rPr>
          <w:rStyle w:val="StyleUnderline"/>
        </w:rPr>
        <w:t xml:space="preserve">there is no doubt that a Taiwan that exists independently of Beijing’s rule is very much in its strategic interest. </w:t>
      </w:r>
      <w:r w:rsidRPr="00744C62">
        <w:rPr>
          <w:sz w:val="14"/>
        </w:rPr>
        <w:t xml:space="preserve">As a result, </w:t>
      </w:r>
      <w:r w:rsidRPr="00744C62">
        <w:rPr>
          <w:rStyle w:val="StyleUnderline"/>
        </w:rPr>
        <w:t xml:space="preserve">Japanese officials have quietly expressed Tokyo’s hopes that the DPP will return to power in 2016, </w:t>
      </w:r>
      <w:r w:rsidRPr="00744C62">
        <w:rPr>
          <w:sz w:val="14"/>
        </w:rPr>
        <w:t xml:space="preserve">especially as the KMT’s presidential candidate, Hung Hsiu-chu, has come across as a threat to Taiwan’s “status quo”—at least according to her critics, which includes a number of members of her party. Although Tokyo is unlikely to take actions that will cause serious harm to its important relationship with China, there is nevertheless a high likelihood that Japan will increase its cooperation with Taiwan and provide the necessary moral support to the DPP. </w:t>
      </w:r>
      <w:r w:rsidRPr="00744C62">
        <w:rPr>
          <w:rStyle w:val="StyleUnderline"/>
        </w:rPr>
        <w:t>Although military-to-military relations between Taiwan and Japan have been good</w:t>
      </w:r>
      <w:r w:rsidRPr="00744C62">
        <w:rPr>
          <w:sz w:val="14"/>
        </w:rPr>
        <w:t xml:space="preserve">, albeit quietly so, in recent years, </w:t>
      </w:r>
      <w:r w:rsidRPr="00744C62">
        <w:rPr>
          <w:rStyle w:val="StyleUnderline"/>
        </w:rPr>
        <w:t>they would conceivably expand under a DPP administration that, much like a large segment of the Taiwanese public, has never hidden its deep affinity toward Japan</w:t>
      </w:r>
      <w:r w:rsidRPr="00744C62">
        <w:rPr>
          <w:sz w:val="14"/>
        </w:rPr>
        <w:t xml:space="preserve">. </w:t>
      </w:r>
      <w:r w:rsidRPr="00744C62">
        <w:rPr>
          <w:rStyle w:val="StyleUnderline"/>
        </w:rPr>
        <w:t>The geopolitical context</w:t>
      </w:r>
      <w:r w:rsidRPr="00744C62">
        <w:rPr>
          <w:sz w:val="14"/>
        </w:rPr>
        <w:t xml:space="preserve">, which </w:t>
      </w:r>
      <w:r w:rsidRPr="00744C62">
        <w:rPr>
          <w:rStyle w:val="StyleUnderline"/>
        </w:rPr>
        <w:t>has turned against China as a result of its assertiveness abroad and deepening authoritarianism domestically</w:t>
      </w:r>
      <w:r w:rsidRPr="00744C62">
        <w:rPr>
          <w:sz w:val="14"/>
        </w:rPr>
        <w:t xml:space="preserve">, as well as the alignment of domestic politics in Taipei and Tokyo, </w:t>
      </w:r>
      <w:r w:rsidRPr="00744C62">
        <w:rPr>
          <w:rStyle w:val="StyleUnderline"/>
        </w:rPr>
        <w:t>could</w:t>
      </w:r>
      <w:r w:rsidRPr="00744C62">
        <w:rPr>
          <w:sz w:val="14"/>
        </w:rPr>
        <w:t xml:space="preserve"> therefore </w:t>
      </w:r>
      <w:r w:rsidRPr="00744C62">
        <w:rPr>
          <w:rStyle w:val="StyleUnderline"/>
        </w:rPr>
        <w:t>create an environment that is more favorable for Taiwan than it has been</w:t>
      </w:r>
      <w:r w:rsidRPr="00744C62">
        <w:rPr>
          <w:sz w:val="14"/>
        </w:rPr>
        <w:t xml:space="preserve"> in several years. Taipei might find it has more room to maneuver internationally. Consequently, more visits to Japan by Lee or senior DPP officials, or perhaps by Japanese officials to Taiwan, are likely, with pressure and complaints by Beijing having little, if any, effect. Although this is a prospect that would very much anger Beijing, it is one that undoubtedly would be warmly welcomed by the people of Taiwan.</w:t>
      </w:r>
    </w:p>
    <w:p w:rsidR="006D73C6" w:rsidRPr="00744C62" w:rsidRDefault="006D73C6" w:rsidP="006D73C6"/>
    <w:p w:rsidR="00E47262" w:rsidRPr="00744C62" w:rsidRDefault="00E47262" w:rsidP="00E47262">
      <w:pPr>
        <w:pStyle w:val="Heading4"/>
      </w:pPr>
      <w:r w:rsidRPr="00744C62">
        <w:t>Japan says no—China would infringe on a Taiwan-Japan Senkaku Islands agreement</w:t>
      </w:r>
    </w:p>
    <w:p w:rsidR="00E47262" w:rsidRPr="00744C62" w:rsidRDefault="00E47262" w:rsidP="00E47262">
      <w:r w:rsidRPr="00744C62">
        <w:rPr>
          <w:rStyle w:val="Style13ptBold"/>
        </w:rPr>
        <w:t>Zeldin 13</w:t>
      </w:r>
      <w:r w:rsidRPr="00744C62">
        <w:t xml:space="preserve"> – Senior Research Analyst at the Library of Congress (Wendy, Japan; Taiwan: Landmark Fishing Agreement, Library of Congress, April 15, 2013, http://www.loc.gov/law/foreign-news/article/japan-taiwan-landmark-fishing-agreement/)//SJ</w:t>
      </w:r>
    </w:p>
    <w:p w:rsidR="00E47262" w:rsidRPr="00744C62" w:rsidRDefault="00E47262" w:rsidP="00E47262">
      <w:r w:rsidRPr="00744C62">
        <w:t xml:space="preserve">On April 10, 2013, </w:t>
      </w:r>
      <w:r w:rsidRPr="00744C62">
        <w:rPr>
          <w:rStyle w:val="StyleUnderline"/>
        </w:rPr>
        <w:t>the Republic of China</w:t>
      </w:r>
      <w:r w:rsidRPr="00744C62">
        <w:t xml:space="preserve"> (on Taiwan) (</w:t>
      </w:r>
      <w:r w:rsidRPr="00744C62">
        <w:rPr>
          <w:rStyle w:val="StyleUnderline"/>
        </w:rPr>
        <w:t xml:space="preserve">ROC) and Japan concluded </w:t>
      </w:r>
      <w:r w:rsidRPr="00744C62">
        <w:rPr>
          <w:rStyle w:val="Emphasis"/>
        </w:rPr>
        <w:t>a landmark agreement on protection of each jurisdiction’s fishing rights in their overlapping territories</w:t>
      </w:r>
      <w:r w:rsidRPr="00744C62">
        <w:rPr>
          <w:rStyle w:val="StyleUnderline"/>
        </w:rPr>
        <w:t xml:space="preserve"> near the </w:t>
      </w:r>
      <w:r w:rsidRPr="00744C62">
        <w:t xml:space="preserve">five islets and three barren rocks in the East China Sea known in Japan as the </w:t>
      </w:r>
      <w:r w:rsidRPr="00744C62">
        <w:rPr>
          <w:rStyle w:val="StyleUnderline"/>
        </w:rPr>
        <w:t>Senkaku Islands</w:t>
      </w:r>
      <w:r w:rsidRPr="00744C62">
        <w:t xml:space="preserve">, on mainland China as the Diaoyu (“fishing”) Islands, and in Taiwan as the Tiaoyutai (“fishing platform”) Islands. The uninhabited archipelago is also referred to in English as the Pinnacle Islands. The Japanese name for the main island, Uotsuri, also means “fishing.” </w:t>
      </w:r>
      <w:r w:rsidRPr="00744C62">
        <w:rPr>
          <w:rStyle w:val="StyleUnderline"/>
        </w:rPr>
        <w:t>The five-point agreement had originally been proposed</w:t>
      </w:r>
      <w:r w:rsidRPr="00744C62">
        <w:t xml:space="preserve"> on August 5, 2012, </w:t>
      </w:r>
      <w:r w:rsidRPr="00744C62">
        <w:rPr>
          <w:rStyle w:val="StyleUnderline"/>
        </w:rPr>
        <w:t xml:space="preserve">by President Ma Ying-jeou of the ROC. The initiative “urges all parties to </w:t>
      </w:r>
      <w:r w:rsidRPr="00744C62">
        <w:rPr>
          <w:rStyle w:val="Emphasis"/>
        </w:rPr>
        <w:t>refrain from antagonistic actions; not abandon dialogue; observe international law; resolve disputes through peaceful means; and form a mechanism for exploring and developing resources on a cooperative basis.”</w:t>
      </w:r>
      <w:r w:rsidRPr="00744C62">
        <w:t xml:space="preserve"> Key features of the agreement are: the </w:t>
      </w:r>
      <w:r w:rsidRPr="00744C62">
        <w:rPr>
          <w:rStyle w:val="StyleUnderline"/>
        </w:rPr>
        <w:t>opening of an additional 4,530 square kilometer area to Taiwanese and Japanese fishermen’s operations</w:t>
      </w:r>
      <w:r w:rsidRPr="00744C62">
        <w:t xml:space="preserve">, from 27 degrees north latitude to Japan’s Yaeyama Islands (at the southernmost part of the Ryukyu Islands chain, the largest island of which is Okinawa); </w:t>
      </w:r>
      <w:r w:rsidRPr="00744C62">
        <w:rPr>
          <w:rStyle w:val="StyleUnderline"/>
        </w:rPr>
        <w:t>a pledge by both sides to set up a joint fishing commission to deal with related issues in the regio</w:t>
      </w:r>
      <w:r w:rsidRPr="00744C62">
        <w:t xml:space="preserve">n, with officials scheduled to meet at least once a year; </w:t>
      </w:r>
      <w:r w:rsidRPr="00744C62">
        <w:rPr>
          <w:rStyle w:val="StyleUnderline"/>
        </w:rPr>
        <w:t>and avoidance of the sovereignty dispute over the Diaoyutais and non-application to waters</w:t>
      </w:r>
      <w:r w:rsidRPr="00744C62">
        <w:t xml:space="preserve"> within 12 nautical miles of that archipelago. </w:t>
      </w:r>
      <w:r w:rsidRPr="00744C62">
        <w:rPr>
          <w:rStyle w:val="Emphasis"/>
        </w:rPr>
        <w:t>The sovereignty dispute over the islands is a sensitive one</w:t>
      </w:r>
      <w:r w:rsidRPr="00744C62">
        <w:t xml:space="preserve"> that has recently become inflamed; </w:t>
      </w:r>
      <w:r w:rsidRPr="00744C62">
        <w:rPr>
          <w:rStyle w:val="StyleUnderline"/>
        </w:rPr>
        <w:t xml:space="preserve">the governments of </w:t>
      </w:r>
      <w:r w:rsidRPr="00744C62">
        <w:rPr>
          <w:rStyle w:val="Emphasis"/>
        </w:rPr>
        <w:t>Japan</w:t>
      </w:r>
      <w:r w:rsidRPr="00744C62">
        <w:rPr>
          <w:rStyle w:val="StyleUnderline"/>
        </w:rPr>
        <w:t xml:space="preserve">, mainland </w:t>
      </w:r>
      <w:r w:rsidRPr="00744C62">
        <w:rPr>
          <w:rStyle w:val="Emphasis"/>
        </w:rPr>
        <w:t>China</w:t>
      </w:r>
      <w:r w:rsidRPr="00744C62">
        <w:rPr>
          <w:rStyle w:val="StyleUnderline"/>
        </w:rPr>
        <w:t xml:space="preserve">, </w:t>
      </w:r>
      <w:r w:rsidRPr="00744C62">
        <w:rPr>
          <w:rStyle w:val="Emphasis"/>
        </w:rPr>
        <w:t>and Taiwan all lay claim to them</w:t>
      </w:r>
      <w:r w:rsidRPr="00744C62">
        <w:t xml:space="preserve">. According to David Y. L. Lin, ROC Minister of Foreign Affairs, “[w]e insisted on adding a clause to ensure our sovereignty and territorial claims will not be undermined by the fishery agreement… Although the government maintains its rock-solid stance on ROC sovereignty over the Diaoyutais, there is every possibility that natural resources in the region can be shared.” He further noted that the </w:t>
      </w:r>
      <w:r w:rsidRPr="00744C62">
        <w:rPr>
          <w:rStyle w:val="StyleUnderline"/>
        </w:rPr>
        <w:t>ROC position accords with the government’s East China Sea peace initiative</w:t>
      </w:r>
      <w:r w:rsidRPr="00744C62">
        <w:t xml:space="preserve">. The East China Sea Peace Initiative calls on the parties concerned to: 1. refrain from taking any antagonistic actions; 2. shelve controversies and not abandon dialogue; 3. observe international law and resolve disputes through peaceful means; 4. seek consensus on a code of conduct in the East China Sea; and 5. establish a mechanism for cooperation on exploring and developing resources in the East China Sea. </w:t>
      </w:r>
      <w:r w:rsidRPr="00744C62">
        <w:rPr>
          <w:rStyle w:val="Emphasis"/>
        </w:rPr>
        <w:t>The Japanese government</w:t>
      </w:r>
      <w:r w:rsidRPr="00744C62">
        <w:t xml:space="preserve">, too, </w:t>
      </w:r>
      <w:r w:rsidRPr="00744C62">
        <w:rPr>
          <w:rStyle w:val="Emphasis"/>
        </w:rPr>
        <w:t>insists on its own claim to the archipelago:</w:t>
      </w:r>
      <w:r w:rsidRPr="00744C62">
        <w:t xml:space="preserve"> There is no doubt that the Senkaku Islands are clearly an inherent part of the territory of Japan, in light of historical facts and based upon international law. Indeed, the Senkaku Islands are under the valid control of Japan. There exists no issue of territorial sovereignty to be resolved concerning the Senkaku Islands. For its part, </w:t>
      </w:r>
      <w:r w:rsidRPr="00744C62">
        <w:rPr>
          <w:rStyle w:val="StyleUnderline"/>
        </w:rPr>
        <w:t>China’s Ministry of Foreign Affairs expressed concern over the Diaoyu Islands fishing agreement</w:t>
      </w:r>
      <w:r w:rsidRPr="00744C62">
        <w:t xml:space="preserve"> reached by Japan and Taiwan, stating through a spokesman: “[w]e are extremely concerned about Japan and Taiwan discussing and signing a fishing agreement … We hope that Japan earnestly abide by its promises on the Taiwan issue and act cautiously and appropriately.” According to China’s whitepaper on the islands, “</w:t>
      </w:r>
      <w:r w:rsidRPr="00744C62">
        <w:rPr>
          <w:rStyle w:val="Emphasis"/>
        </w:rPr>
        <w:t>Diaoyu Dao and its affiliated islands are an inseparable part of the Chinese territory</w:t>
      </w:r>
      <w:r w:rsidRPr="00744C62">
        <w:rPr>
          <w:rStyle w:val="StyleUnderline"/>
        </w:rPr>
        <w:t>. Diaoyu Dao is China’s inherent territory in all historical, geographical and legal terms</w:t>
      </w:r>
      <w:r w:rsidRPr="00744C62">
        <w:t>, and China enjoys indisputable sovereignty over Diaoyu Dao.”</w:t>
      </w:r>
    </w:p>
    <w:p w:rsidR="004D2D72" w:rsidRPr="00744C62" w:rsidRDefault="004D2D72" w:rsidP="007603FE">
      <w:pPr>
        <w:pStyle w:val="Heading2"/>
      </w:pPr>
      <w:r w:rsidRPr="00744C62">
        <w:t>Permutations</w:t>
      </w:r>
    </w:p>
    <w:p w:rsidR="004D2D72" w:rsidRPr="00744C62" w:rsidRDefault="004D2D72" w:rsidP="004D2D72">
      <w:pPr>
        <w:pStyle w:val="Heading3"/>
      </w:pPr>
      <w:r w:rsidRPr="00744C62">
        <w:t xml:space="preserve">Permutation – </w:t>
      </w:r>
      <w:r w:rsidR="00423AA2" w:rsidRPr="00744C62">
        <w:t>“</w:t>
      </w:r>
      <w:r w:rsidRPr="00744C62">
        <w:t xml:space="preserve">Do </w:t>
      </w:r>
      <w:r w:rsidR="00423AA2" w:rsidRPr="00744C62">
        <w:t>Both”</w:t>
      </w:r>
    </w:p>
    <w:p w:rsidR="004D2D72" w:rsidRPr="00744C62" w:rsidRDefault="004D2D72" w:rsidP="004D2D72">
      <w:pPr>
        <w:pStyle w:val="Heading4"/>
        <w:rPr>
          <w:u w:val="single"/>
        </w:rPr>
      </w:pPr>
      <w:r w:rsidRPr="00744C62">
        <w:t xml:space="preserve">Permutation – do both – we can consult Japan and do the plan regardless of the outcome of consultation – there’s </w:t>
      </w:r>
      <w:r w:rsidRPr="00744C62">
        <w:rPr>
          <w:u w:val="single"/>
        </w:rPr>
        <w:t>functionally</w:t>
      </w:r>
      <w:r w:rsidRPr="00744C62">
        <w:t xml:space="preserve"> no difference between this and the CP because the Obama White House is </w:t>
      </w:r>
      <w:r w:rsidRPr="00744C62">
        <w:rPr>
          <w:u w:val="single"/>
        </w:rPr>
        <w:t xml:space="preserve">leakproof </w:t>
      </w:r>
    </w:p>
    <w:p w:rsidR="004D2D72" w:rsidRPr="00744C62" w:rsidRDefault="004D2D72" w:rsidP="004D2D72">
      <w:pPr>
        <w:rPr>
          <w:rStyle w:val="Style13ptBold"/>
        </w:rPr>
      </w:pPr>
      <w:r w:rsidRPr="00744C62">
        <w:rPr>
          <w:rStyle w:val="Style13ptBold"/>
        </w:rPr>
        <w:t>Ender ‘11</w:t>
      </w:r>
    </w:p>
    <w:p w:rsidR="004D2D72" w:rsidRPr="00744C62" w:rsidRDefault="004D2D72" w:rsidP="004D2D72">
      <w:r w:rsidRPr="00744C62">
        <w:t>[H. “</w:t>
      </w:r>
      <w:r w:rsidRPr="00744C62">
        <w:rPr>
          <w:rStyle w:val="Emphasis"/>
        </w:rPr>
        <w:t>Obama’s leak-proof White House</w:t>
      </w:r>
      <w:r w:rsidRPr="00744C62">
        <w:t>” 2011 http://madmikesamerica.com/2011/05/obamas-leak-proof-white-house/ ]</w:t>
      </w:r>
    </w:p>
    <w:p w:rsidR="004D2D72" w:rsidRPr="00744C62" w:rsidRDefault="004D2D72" w:rsidP="004D2D72">
      <w:r w:rsidRPr="00744C62">
        <w:rPr>
          <w:rStyle w:val="StyleUnderline"/>
        </w:rPr>
        <w:t xml:space="preserve">In the lead up to </w:t>
      </w:r>
      <w:r w:rsidRPr="00744C62">
        <w:t xml:space="preserve">the operation to nail </w:t>
      </w:r>
      <w:r w:rsidRPr="00744C62">
        <w:rPr>
          <w:rStyle w:val="StyleUnderline"/>
        </w:rPr>
        <w:t>Osama bin Laden</w:t>
      </w:r>
      <w:r w:rsidRPr="00744C62">
        <w:t xml:space="preserve">, </w:t>
      </w:r>
      <w:r w:rsidRPr="00744C62">
        <w:rPr>
          <w:rStyle w:val="StyleUnderline"/>
        </w:rPr>
        <w:t>many people must have know what was about to happen.</w:t>
      </w:r>
      <w:r w:rsidRPr="00744C62">
        <w:t xml:space="preserve"> Senior </w:t>
      </w:r>
      <w:r w:rsidRPr="00744C62">
        <w:rPr>
          <w:rStyle w:val="StyleUnderline"/>
        </w:rPr>
        <w:t>White House staff, the Defense Department and State Departments</w:t>
      </w:r>
      <w:r w:rsidRPr="00744C62">
        <w:t xml:space="preserve"> </w:t>
      </w:r>
      <w:r w:rsidRPr="00744C62">
        <w:rPr>
          <w:rStyle w:val="StyleUnderline"/>
        </w:rPr>
        <w:t>must have been buzzing days before the event</w:t>
      </w:r>
      <w:r w:rsidRPr="00744C62">
        <w:t xml:space="preserve">. Not forgetting the men on the ground in Afghanistan. </w:t>
      </w:r>
      <w:r w:rsidRPr="00744C62">
        <w:rPr>
          <w:rStyle w:val="StyleUnderline"/>
        </w:rPr>
        <w:t>It was an ideal time if anyone wanted cut Obama off at the knees</w:t>
      </w:r>
      <w:r w:rsidRPr="00744C62">
        <w:t xml:space="preserve">. </w:t>
      </w:r>
      <w:r w:rsidRPr="00744C62">
        <w:rPr>
          <w:rStyle w:val="StyleUnderline"/>
        </w:rPr>
        <w:t>The country is infested with experts on what Obama should be doing</w:t>
      </w:r>
      <w:r w:rsidRPr="00744C62">
        <w:t xml:space="preserve">, should have done, could have done, must do. </w:t>
      </w:r>
      <w:r w:rsidRPr="00744C62">
        <w:rPr>
          <w:rStyle w:val="Emphasis"/>
        </w:rPr>
        <w:t>The fact that the covert operation was successfully pulled off without a hint of a leak speaks volumes for the trust all the involved departments have for each other</w:t>
      </w:r>
      <w:r w:rsidRPr="00744C62">
        <w:t xml:space="preserve">. Of course, now it is all over, the chattering experts are offering their approval, disapproval, praise and let’s not forget, outright criticism. A few nights before, President Obama attended the White Correspondents’ dinner, trading punches with the press corps and prior to that he was visiting Alabama consoling victims of the tragedy that had just ripped Tuscaloosa apart. He went to Cape Canaveral to see the (postponed) shuttle launch, meet Gabby Giffords and NASA staff. </w:t>
      </w:r>
      <w:r w:rsidRPr="00744C62">
        <w:rPr>
          <w:rStyle w:val="StyleUnderline"/>
        </w:rPr>
        <w:t>While</w:t>
      </w:r>
      <w:r w:rsidRPr="00744C62">
        <w:t xml:space="preserve"> </w:t>
      </w:r>
      <w:r w:rsidRPr="00744C62">
        <w:rPr>
          <w:rStyle w:val="StyleUnderline"/>
        </w:rPr>
        <w:t>he was going about his duties in public</w:t>
      </w:r>
      <w:r w:rsidRPr="00744C62">
        <w:t xml:space="preserve">, </w:t>
      </w:r>
      <w:r w:rsidRPr="00744C62">
        <w:rPr>
          <w:rStyle w:val="StyleUnderline"/>
        </w:rPr>
        <w:t>behind closed doors the operation to get bin Laden was coming to a head</w:t>
      </w:r>
      <w:r w:rsidRPr="00744C62">
        <w:t xml:space="preserve">. </w:t>
      </w:r>
      <w:r w:rsidRPr="00744C62">
        <w:rPr>
          <w:rStyle w:val="Emphasis"/>
        </w:rPr>
        <w:t>The tension must have been unbearable,</w:t>
      </w:r>
      <w:r w:rsidRPr="00744C62">
        <w:t xml:space="preserve"> as seen in a post by Collin Hinds. It just goes to show, </w:t>
      </w:r>
      <w:r w:rsidRPr="00744C62">
        <w:rPr>
          <w:rStyle w:val="Emphasis"/>
        </w:rPr>
        <w:t>there are people who know what’s going on, but behave as if nothing extra special is happening</w:t>
      </w:r>
      <w:r w:rsidRPr="00744C62">
        <w:t>, then there are the rest of us.</w:t>
      </w:r>
    </w:p>
    <w:p w:rsidR="00423AA2" w:rsidRPr="00744C62" w:rsidRDefault="00423AA2" w:rsidP="00423AA2">
      <w:pPr>
        <w:pStyle w:val="Heading3"/>
      </w:pPr>
      <w:r w:rsidRPr="00744C62">
        <w:t xml:space="preserve">Permutation – “Do the Counterplan” </w:t>
      </w:r>
    </w:p>
    <w:p w:rsidR="00423AA2" w:rsidRPr="00744C62" w:rsidRDefault="00423AA2" w:rsidP="00423AA2">
      <w:pPr>
        <w:pStyle w:val="Heading4"/>
      </w:pPr>
      <w:r w:rsidRPr="00744C62">
        <w:t xml:space="preserve">Permutation – do the counterplan – consulting Japan is a </w:t>
      </w:r>
      <w:r w:rsidRPr="00744C62">
        <w:rPr>
          <w:i/>
        </w:rPr>
        <w:t>way the plan could be done</w:t>
      </w:r>
      <w:r w:rsidRPr="00744C62">
        <w:t xml:space="preserve"> – </w:t>
      </w:r>
    </w:p>
    <w:p w:rsidR="00423AA2" w:rsidRPr="00744C62" w:rsidRDefault="00423AA2" w:rsidP="00423AA2"/>
    <w:p w:rsidR="00423AA2" w:rsidRPr="00744C62" w:rsidRDefault="00423AA2" w:rsidP="00423AA2">
      <w:pPr>
        <w:pStyle w:val="Heading4"/>
      </w:pPr>
      <w:r w:rsidRPr="00744C62">
        <w:t>“Resolved” doesn’t require certainty</w:t>
      </w:r>
    </w:p>
    <w:p w:rsidR="00423AA2" w:rsidRPr="00744C62" w:rsidRDefault="00423AA2" w:rsidP="00423AA2">
      <w:r w:rsidRPr="00744C62">
        <w:rPr>
          <w:rStyle w:val="Style13ptBold"/>
        </w:rPr>
        <w:t>Webster’s 9</w:t>
      </w:r>
      <w:r w:rsidRPr="00744C62">
        <w:t xml:space="preserve"> – Merriam Webster 2009</w:t>
      </w:r>
      <w:r w:rsidRPr="00744C62">
        <w:tab/>
      </w:r>
      <w:r w:rsidRPr="00744C62">
        <w:tab/>
      </w:r>
    </w:p>
    <w:p w:rsidR="00423AA2" w:rsidRPr="00744C62" w:rsidRDefault="00423AA2" w:rsidP="00423AA2">
      <w:r w:rsidRPr="00744C62">
        <w:t>(http://www.merriam-webster.com/dictionary/resolved)</w:t>
      </w:r>
    </w:p>
    <w:p w:rsidR="00423AA2" w:rsidRPr="00744C62" w:rsidRDefault="00423AA2" w:rsidP="00423AA2">
      <w:r w:rsidRPr="00744C62">
        <w:rPr>
          <w:szCs w:val="18"/>
        </w:rPr>
        <w:t># Main Entry: 1re·solve # Pronunciation: \ri-</w:t>
      </w:r>
      <w:r w:rsidRPr="00744C62">
        <w:rPr>
          <w:rFonts w:ascii="Times New Roman" w:hAnsi="Times New Roman" w:cs="Times New Roman"/>
          <w:szCs w:val="18"/>
        </w:rPr>
        <w:t>ˈ</w:t>
      </w:r>
      <w:r w:rsidRPr="00744C62">
        <w:rPr>
          <w:rFonts w:cs="Calibri"/>
          <w:szCs w:val="18"/>
        </w:rPr>
        <w:t>zälv, -</w:t>
      </w:r>
      <w:r w:rsidRPr="00744C62">
        <w:rPr>
          <w:rFonts w:ascii="Times New Roman" w:hAnsi="Times New Roman" w:cs="Times New Roman"/>
          <w:szCs w:val="18"/>
        </w:rPr>
        <w:t>ˈ</w:t>
      </w:r>
      <w:r w:rsidRPr="00744C62">
        <w:rPr>
          <w:szCs w:val="18"/>
        </w:rPr>
        <w:t>zo</w:t>
      </w:r>
      <w:r w:rsidRPr="00744C62">
        <w:rPr>
          <w:rFonts w:ascii="Times New Roman" w:hAnsi="Times New Roman" w:cs="Times New Roman"/>
          <w:szCs w:val="18"/>
        </w:rPr>
        <w:t>̇</w:t>
      </w:r>
      <w:r w:rsidRPr="00744C62">
        <w:rPr>
          <w:szCs w:val="18"/>
        </w:rPr>
        <w:t>lv also -</w:t>
      </w:r>
      <w:r w:rsidRPr="00744C62">
        <w:rPr>
          <w:rFonts w:ascii="Times New Roman" w:hAnsi="Times New Roman" w:cs="Times New Roman"/>
          <w:szCs w:val="18"/>
        </w:rPr>
        <w:t>ˈ</w:t>
      </w:r>
      <w:r w:rsidRPr="00744C62">
        <w:rPr>
          <w:szCs w:val="18"/>
        </w:rPr>
        <w:t>z</w:t>
      </w:r>
      <w:r w:rsidRPr="00744C62">
        <w:rPr>
          <w:rFonts w:cs="Georgia"/>
          <w:szCs w:val="18"/>
        </w:rPr>
        <w:t>ä</w:t>
      </w:r>
      <w:r w:rsidRPr="00744C62">
        <w:rPr>
          <w:szCs w:val="18"/>
        </w:rPr>
        <w:t>v or -</w:t>
      </w:r>
      <w:r w:rsidRPr="00744C62">
        <w:rPr>
          <w:rFonts w:ascii="Times New Roman" w:hAnsi="Times New Roman" w:cs="Times New Roman"/>
          <w:szCs w:val="18"/>
        </w:rPr>
        <w:t>ˈ</w:t>
      </w:r>
      <w:r w:rsidRPr="00744C62">
        <w:rPr>
          <w:szCs w:val="18"/>
        </w:rPr>
        <w:t>zo</w:t>
      </w:r>
      <w:r w:rsidRPr="00744C62">
        <w:rPr>
          <w:rFonts w:ascii="Times New Roman" w:hAnsi="Times New Roman" w:cs="Times New Roman"/>
          <w:szCs w:val="18"/>
        </w:rPr>
        <w:t>̇</w:t>
      </w:r>
      <w:r w:rsidRPr="00744C62">
        <w:rPr>
          <w:szCs w:val="18"/>
        </w:rPr>
        <w:t>v\</w:t>
      </w:r>
      <w:r w:rsidRPr="00744C62">
        <w:rPr>
          <w:rFonts w:cs="Calibri"/>
          <w:szCs w:val="18"/>
        </w:rPr>
        <w:t xml:space="preserve"> </w:t>
      </w:r>
      <w:r w:rsidRPr="00744C62">
        <w:rPr>
          <w:szCs w:val="18"/>
        </w:rPr>
        <w:t xml:space="preserve"># Function: verb # Inflected Form(s): </w:t>
      </w:r>
      <w:r w:rsidRPr="00744C62">
        <w:rPr>
          <w:rStyle w:val="StyleUnderline"/>
        </w:rPr>
        <w:t>re·solved</w:t>
      </w:r>
      <w:r w:rsidRPr="00744C62">
        <w:rPr>
          <w:szCs w:val="18"/>
        </w:rPr>
        <w:t xml:space="preserve">; re·solv·ing 1 : to become separated into component parts; also : to become reduced by dissolving or analysis 2 : to form a resolution : determine 3 : </w:t>
      </w:r>
      <w:r w:rsidRPr="00744C62">
        <w:rPr>
          <w:rStyle w:val="StyleUnderline"/>
        </w:rPr>
        <w:t>consult, deliberate</w:t>
      </w:r>
      <w:r w:rsidRPr="00744C62">
        <w:rPr>
          <w:szCs w:val="18"/>
        </w:rPr>
        <w:t xml:space="preserve"> </w:t>
      </w:r>
    </w:p>
    <w:p w:rsidR="00423AA2" w:rsidRPr="00744C62" w:rsidRDefault="00423AA2" w:rsidP="00423AA2">
      <w:pPr>
        <w:pStyle w:val="Heading4"/>
      </w:pPr>
      <w:r w:rsidRPr="00744C62">
        <w:t>Should isn’t mandatory</w:t>
      </w:r>
    </w:p>
    <w:p w:rsidR="00423AA2" w:rsidRPr="00744C62" w:rsidRDefault="00423AA2" w:rsidP="00423AA2">
      <w:r w:rsidRPr="00744C62">
        <w:rPr>
          <w:rStyle w:val="Heading4Char"/>
        </w:rPr>
        <w:t>Taylor and Howard 5</w:t>
      </w:r>
      <w:r w:rsidRPr="00744C62">
        <w:t xml:space="preserve"> (Michael, Resources for the Future and Julie, Partnership to Cut Hunger and Poverty in Africa, “Investing in Africa's future: U.S. Agricultural development assistance for Sub-Saharan Africa”, 9-12, </w:t>
      </w:r>
      <w:hyperlink r:id="rId121" w:history="1">
        <w:r w:rsidRPr="00744C62">
          <w:t>http://www.sarpn.org.za/documents/d0001784/5-US-agric_Sept2005_Chap2.pdf</w:t>
        </w:r>
      </w:hyperlink>
      <w:r w:rsidRPr="00744C62">
        <w:t>)</w:t>
      </w:r>
    </w:p>
    <w:p w:rsidR="00423AA2" w:rsidRPr="00744C62" w:rsidRDefault="00423AA2" w:rsidP="00423AA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lang w:bidi="x-none"/>
        </w:rPr>
      </w:pPr>
      <w:r w:rsidRPr="00744C62">
        <w:rPr>
          <w:color w:val="000000"/>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744C62">
        <w:rPr>
          <w:i/>
          <w:color w:val="000000"/>
          <w:lang w:bidi="x-none"/>
        </w:rPr>
        <w:t xml:space="preserve">shall </w:t>
      </w:r>
      <w:r w:rsidRPr="00744C62">
        <w:rPr>
          <w:color w:val="000000"/>
          <w:lang w:bidi="x-none"/>
        </w:rPr>
        <w:t xml:space="preserve">in connection with  only two of these eight earmarks; the others say that USAID </w:t>
      </w:r>
      <w:r w:rsidRPr="00744C62">
        <w:rPr>
          <w:i/>
          <w:color w:val="000000"/>
          <w:lang w:bidi="x-none"/>
        </w:rPr>
        <w:t>should</w:t>
      </w:r>
      <w:r w:rsidRPr="00744C62">
        <w:rPr>
          <w:color w:val="000000"/>
          <w:lang w:bidi="x-none"/>
        </w:rPr>
        <w:t xml:space="preserve"> make the prescribed amount  available. </w:t>
      </w:r>
      <w:r w:rsidRPr="00744C62">
        <w:rPr>
          <w:rStyle w:val="Style1Char1"/>
          <w:rFonts w:ascii="Georgia" w:hAnsi="Georgia"/>
        </w:rPr>
        <w:t xml:space="preserve">The </w:t>
      </w:r>
      <w:r w:rsidRPr="00744C62">
        <w:rPr>
          <w:rStyle w:val="Emphasis"/>
        </w:rPr>
        <w:t>difference</w:t>
      </w:r>
      <w:r w:rsidRPr="00744C62">
        <w:rPr>
          <w:rStyle w:val="Style1Char1"/>
          <w:rFonts w:ascii="Georgia" w:hAnsi="Georgia"/>
        </w:rPr>
        <w:t xml:space="preserve"> between </w:t>
      </w:r>
      <w:r w:rsidRPr="00744C62">
        <w:rPr>
          <w:rStyle w:val="Style1Char1"/>
          <w:rFonts w:ascii="Georgia" w:hAnsi="Georgia"/>
          <w:i/>
        </w:rPr>
        <w:t>shall</w:t>
      </w:r>
      <w:r w:rsidRPr="00744C62">
        <w:rPr>
          <w:rStyle w:val="Style1Char1"/>
          <w:rFonts w:ascii="Georgia" w:hAnsi="Georgia"/>
        </w:rPr>
        <w:t xml:space="preserve"> and </w:t>
      </w:r>
      <w:r w:rsidRPr="00744C62">
        <w:rPr>
          <w:rStyle w:val="Style1Char1"/>
          <w:rFonts w:ascii="Georgia" w:hAnsi="Georgia"/>
          <w:i/>
        </w:rPr>
        <w:t>should</w:t>
      </w:r>
      <w:r w:rsidRPr="00744C62">
        <w:rPr>
          <w:rStyle w:val="Style1Char1"/>
          <w:rFonts w:ascii="Georgia" w:hAnsi="Georgia"/>
        </w:rPr>
        <w:t xml:space="preserve"> may have </w:t>
      </w:r>
      <w:r w:rsidRPr="00744C62">
        <w:rPr>
          <w:rStyle w:val="Emphasis"/>
        </w:rPr>
        <w:t>legal significance</w:t>
      </w:r>
      <w:r w:rsidRPr="00744C62">
        <w:rPr>
          <w:rStyle w:val="Style1Char1"/>
          <w:rFonts w:ascii="Georgia" w:hAnsi="Georgia"/>
        </w:rPr>
        <w:t xml:space="preserve">—one is clearly </w:t>
      </w:r>
      <w:r w:rsidRPr="00744C62">
        <w:rPr>
          <w:rStyle w:val="Emphasis"/>
        </w:rPr>
        <w:t>mandatory</w:t>
      </w:r>
      <w:r w:rsidRPr="00744C62">
        <w:rPr>
          <w:rStyle w:val="Style1Char1"/>
          <w:rFonts w:ascii="Georgia" w:hAnsi="Georgia"/>
        </w:rPr>
        <w:t xml:space="preserve"> while the other is a </w:t>
      </w:r>
      <w:r w:rsidRPr="00744C62">
        <w:rPr>
          <w:rStyle w:val="Emphasis"/>
        </w:rPr>
        <w:t>strong admonition</w:t>
      </w:r>
      <w:r w:rsidRPr="00744C62">
        <w:rPr>
          <w:rStyle w:val="Style1Char1"/>
          <w:rFonts w:ascii="Georgia" w:hAnsi="Georgia"/>
        </w:rPr>
        <w:t>—but it makes little practical difference</w:t>
      </w:r>
      <w:r w:rsidRPr="00744C62">
        <w:rPr>
          <w:color w:val="000000"/>
          <w:lang w:bidi="x-none"/>
        </w:rPr>
        <w:t xml:space="preserve"> in  USAID’s need to comply with the congressional directive to the best of its ability. </w:t>
      </w:r>
    </w:p>
    <w:p w:rsidR="00423AA2" w:rsidRPr="00744C62" w:rsidRDefault="00423AA2" w:rsidP="00423AA2">
      <w:pPr>
        <w:pStyle w:val="Heading4"/>
      </w:pPr>
      <w:r w:rsidRPr="00744C62">
        <w:t>Its merely means “relating to”</w:t>
      </w:r>
    </w:p>
    <w:p w:rsidR="00423AA2" w:rsidRPr="00744C62" w:rsidRDefault="00423AA2" w:rsidP="00423AA2">
      <w:r w:rsidRPr="00744C62">
        <w:rPr>
          <w:rStyle w:val="Heading4Char"/>
        </w:rPr>
        <w:t>Webster’s 10</w:t>
      </w:r>
      <w:r w:rsidRPr="00744C62">
        <w:t xml:space="preserve"> (Merriam-Webster’s Online Dictionary, “its”, http://www.merriam-webster.com/dictionary/its)</w:t>
      </w:r>
    </w:p>
    <w:p w:rsidR="00423AA2" w:rsidRPr="00744C62" w:rsidRDefault="00423AA2" w:rsidP="00423AA2">
      <w:r w:rsidRPr="00744C62">
        <w:t xml:space="preserve">Main Entry: </w:t>
      </w:r>
      <w:r w:rsidRPr="00744C62">
        <w:rPr>
          <w:rStyle w:val="StyleUnderline"/>
        </w:rPr>
        <w:t>its</w:t>
      </w:r>
      <w:r w:rsidRPr="00744C62">
        <w:t xml:space="preserve"> </w:t>
      </w:r>
    </w:p>
    <w:p w:rsidR="00423AA2" w:rsidRPr="00744C62" w:rsidRDefault="00423AA2" w:rsidP="00423AA2">
      <w:r w:rsidRPr="00744C62">
        <w:t>Pronunciation: \</w:t>
      </w:r>
      <w:r w:rsidRPr="00744C62">
        <w:rPr>
          <w:rFonts w:ascii="Times New Roman" w:hAnsi="Times New Roman" w:cs="Times New Roman"/>
        </w:rPr>
        <w:t>ˈ</w:t>
      </w:r>
      <w:r w:rsidRPr="00744C62">
        <w:t xml:space="preserve">its, </w:t>
      </w:r>
      <w:r w:rsidRPr="00744C62">
        <w:rPr>
          <w:rFonts w:ascii="Times New Roman" w:hAnsi="Times New Roman" w:cs="Times New Roman"/>
        </w:rPr>
        <w:t>ə</w:t>
      </w:r>
      <w:r w:rsidRPr="00744C62">
        <w:t>ts\</w:t>
      </w:r>
    </w:p>
    <w:p w:rsidR="00423AA2" w:rsidRPr="00744C62" w:rsidRDefault="00423AA2" w:rsidP="00423AA2">
      <w:r w:rsidRPr="00744C62">
        <w:t xml:space="preserve">Function: adjective </w:t>
      </w:r>
    </w:p>
    <w:p w:rsidR="00423AA2" w:rsidRPr="00744C62" w:rsidRDefault="00423AA2" w:rsidP="00423AA2">
      <w:r w:rsidRPr="00744C62">
        <w:t>Date: circa 1507</w:t>
      </w:r>
    </w:p>
    <w:p w:rsidR="00423AA2" w:rsidRPr="00744C62" w:rsidRDefault="00423AA2" w:rsidP="00423AA2">
      <w:r w:rsidRPr="00744C62">
        <w:t xml:space="preserve">: </w:t>
      </w:r>
      <w:r w:rsidRPr="00744C62">
        <w:rPr>
          <w:rStyle w:val="StyleUnderline"/>
        </w:rPr>
        <w:t>of or relating to it or itself especially as possessor, agent, or object of an action</w:t>
      </w:r>
      <w:r w:rsidRPr="00744C62">
        <w:t xml:space="preserve"> &lt;going to its kennel&gt; &lt;a child proud of its first drawings&gt; &lt;its final enactment into law&gt;</w:t>
      </w:r>
    </w:p>
    <w:p w:rsidR="00423AA2" w:rsidRPr="00744C62" w:rsidRDefault="00423AA2" w:rsidP="00423AA2">
      <w:pPr>
        <w:pStyle w:val="Heading4"/>
      </w:pPr>
      <w:r w:rsidRPr="00744C62">
        <w:t xml:space="preserve">Engagement doesn’t </w:t>
      </w:r>
      <w:r w:rsidRPr="00744C62">
        <w:rPr>
          <w:u w:val="single"/>
        </w:rPr>
        <w:t>require</w:t>
      </w:r>
      <w:r w:rsidRPr="00744C62">
        <w:t xml:space="preserve"> us to be unconditional</w:t>
      </w:r>
    </w:p>
    <w:p w:rsidR="00423AA2" w:rsidRPr="00744C62" w:rsidRDefault="00423AA2" w:rsidP="00423AA2">
      <w:r w:rsidRPr="00744C62">
        <w:rPr>
          <w:rStyle w:val="Style13ptBold"/>
        </w:rPr>
        <w:t>Kahler and Kastner 6</w:t>
      </w:r>
      <w:r w:rsidRPr="00744C62">
        <w:t xml:space="preserve"> — 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sidRPr="00744C62">
        <w:rPr>
          <w:i/>
        </w:rPr>
        <w:t>Journal of Peace Research</w:t>
      </w:r>
      <w:r w:rsidRPr="00744C62">
        <w:t>, Volume 43, Number 5, Available Online to Subscribing Institutions via SAGE Publications Online, p. 524-525)</w:t>
      </w:r>
    </w:p>
    <w:p w:rsidR="00423AA2" w:rsidRPr="00744C62" w:rsidRDefault="00423AA2" w:rsidP="00423AA2">
      <w:r w:rsidRPr="00744C62">
        <w:rPr>
          <w:rStyle w:val="StyleUnderline"/>
        </w:rPr>
        <w:t xml:space="preserve">Economic engagement – a policy of </w:t>
      </w:r>
      <w:r w:rsidRPr="00744C62">
        <w:rPr>
          <w:rStyle w:val="Emphasis"/>
        </w:rPr>
        <w:t>deliberately expanding economic ties</w:t>
      </w:r>
      <w:r w:rsidRPr="00744C62">
        <w:rPr>
          <w:rStyle w:val="StyleUnderline"/>
        </w:rPr>
        <w:t xml:space="preserve"> with an adversary in order to </w:t>
      </w:r>
      <w:r w:rsidRPr="00744C62">
        <w:rPr>
          <w:rStyle w:val="Emphasis"/>
        </w:rPr>
        <w:t>change the behavior</w:t>
      </w:r>
      <w:r w:rsidRPr="00744C62">
        <w:rPr>
          <w:rStyle w:val="StyleUnderline"/>
        </w:rPr>
        <w:t xml:space="preserve"> of the target state and </w:t>
      </w:r>
      <w:r w:rsidRPr="00744C62">
        <w:rPr>
          <w:rStyle w:val="Emphasis"/>
        </w:rPr>
        <w:t>improve bilateral political relations</w:t>
      </w:r>
      <w:r w:rsidRPr="00744C62">
        <w:rPr>
          <w:rStyle w:val="StyleUnderline"/>
        </w:rPr>
        <w:t xml:space="preserve"> – is a subject of growing interest in international relations</w:t>
      </w:r>
      <w:r w:rsidRPr="00744C62">
        <w:t xml:space="preserve">. Most research on economic statecraft emphasizes coercive policies such as economic sanctions. This emphasis on negative forms of economic statecraft is not without justification: the use of economic sanctions is widespread and well documented, and several quantitative studies have shown that adversarial relations between countries tend to correspond to reduced, rather than enhanced, levels of trade (Gowa, 1994; Pollins, 1989). At the same time, however, relatively little is known about how often strategies of economic engagement are deployed: scholars disagree on this point, in part because no database cataloging instances of positive economic statecraft exists (Mastanduno, 2003). Beginning with the classic work of Hirschman (1945), most studies of economic engagement have been limited to the policies of great powers (Mastanduno, 1992; Davis, 1999; Skalnes, 2000; Papayoanou &amp; Kastner, 1999/2000; Copeland, 1999/2000; Abdelal &amp; Kirshner, 1999/2000). However, engagement policies adopted by South Korea and one other state examined in this study, Taiwan, demonstrate that engagement is not a strategy limited to the domain of great power politics and that it may be more widespread than previously recognized. We begin by developing a theoretical approach to strategies of economic engagement. </w:t>
      </w:r>
      <w:r w:rsidRPr="00744C62">
        <w:rPr>
          <w:rStyle w:val="StyleUnderline"/>
        </w:rPr>
        <w:t xml:space="preserve">Based on the existing literature, our framework distinguishes </w:t>
      </w:r>
      <w:r w:rsidRPr="00744C62">
        <w:rPr>
          <w:rStyle w:val="Emphasis"/>
        </w:rPr>
        <w:t>different forms of economic engagement</w:t>
      </w:r>
      <w:r w:rsidRPr="00744C62">
        <w:rPr>
          <w:rStyle w:val="StyleUnderline"/>
        </w:rPr>
        <w:t xml:space="preserve"> and identifies the factors likely to facilitate or undermine the implementation of these strategies</w:t>
      </w:r>
      <w:r w:rsidRPr="00744C62">
        <w:t xml:space="preserve">. We then evaluate our hypotheses by examining the use of economic engagement on the Korean Peninsula and across the Taiwan Strait. Because our conclusions are derived from a small number of cases, we are cautious in making claims that our findings can be generalized. The narratives that we provide and the conclusions that we draw from them may, however, spur further research on this interesting and important feature of security policy and international politics. Economic Engagement: Strategies and Expectations </w:t>
      </w:r>
      <w:r w:rsidRPr="00744C62">
        <w:rPr>
          <w:rStyle w:val="StyleUnderline"/>
        </w:rPr>
        <w:t xml:space="preserve">Scholars have usefully distinguished between two types of economic engagement: </w:t>
      </w:r>
      <w:r w:rsidRPr="00744C62">
        <w:rPr>
          <w:rStyle w:val="Emphasis"/>
        </w:rPr>
        <w:t>conditional</w:t>
      </w:r>
      <w:r w:rsidRPr="00744C62">
        <w:rPr>
          <w:rStyle w:val="StyleUnderline"/>
        </w:rPr>
        <w:t xml:space="preserve"> policies that require </w:t>
      </w:r>
      <w:r w:rsidRPr="00744C62">
        <w:rPr>
          <w:rStyle w:val="Emphasis"/>
        </w:rPr>
        <w:t>an explicit quid pro quo</w:t>
      </w:r>
      <w:r w:rsidRPr="00744C62">
        <w:rPr>
          <w:rStyle w:val="StyleUnderline"/>
        </w:rPr>
        <w:t xml:space="preserve"> on the part of the target country and policies that are </w:t>
      </w:r>
      <w:r w:rsidRPr="00744C62">
        <w:rPr>
          <w:rStyle w:val="Emphasis"/>
        </w:rPr>
        <w:t>unconditional</w:t>
      </w:r>
      <w:r w:rsidRPr="00744C62">
        <w:t xml:space="preserve">.1 </w:t>
      </w:r>
      <w:r w:rsidRPr="00744C62">
        <w:rPr>
          <w:rStyle w:val="StyleUnderline"/>
        </w:rPr>
        <w:t>Conditional policies, sometimes labeled linkage or economic ‘carrots’, are the inverse of economic sanctions. Instead of threatening a target country with economic loss</w:t>
      </w:r>
      <w:r w:rsidRPr="00744C62">
        <w:t xml:space="preserve"> (sanction) </w:t>
      </w:r>
      <w:r w:rsidRPr="00744C62">
        <w:rPr>
          <w:rStyle w:val="StyleUnderline"/>
        </w:rPr>
        <w:t>in the absence of policy change, conditional engagement policies promise increased economic benefits in return for desired policy change</w:t>
      </w:r>
      <w:r w:rsidRPr="00744C62">
        <w:t xml:space="preserve">. Drezner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 </w:t>
      </w:r>
      <w:r w:rsidRPr="00744C62">
        <w:rPr>
          <w:rStyle w:val="StyleUnderline"/>
        </w:rPr>
        <w:t xml:space="preserve">Unconditional engagement strategies are </w:t>
      </w:r>
      <w:r w:rsidRPr="00744C62">
        <w:rPr>
          <w:rStyle w:val="Emphasis"/>
        </w:rPr>
        <w:t>more passive</w:t>
      </w:r>
      <w:r w:rsidRPr="00744C62">
        <w:rPr>
          <w:rStyle w:val="StyleUnderline"/>
        </w:rPr>
        <w:t xml:space="preserve"> than conditional variants in that </w:t>
      </w:r>
      <w:r w:rsidRPr="00744C62">
        <w:rPr>
          <w:rStyle w:val="Emphasis"/>
        </w:rPr>
        <w:t>they do not include a specific quid pro quo</w:t>
      </w:r>
      <w:r w:rsidRPr="00744C62">
        <w:rPr>
          <w:rStyle w:val="StyleUnderline"/>
        </w:rPr>
        <w:t xml:space="preserve">. Rather, countries deploy economic links with an adversary in the hopes that economic interdependence itself will, </w:t>
      </w:r>
      <w:r w:rsidRPr="00744C62">
        <w:rPr>
          <w:rStyle w:val="Emphasis"/>
        </w:rPr>
        <w:t>over time</w:t>
      </w:r>
      <w:r w:rsidRPr="00744C62">
        <w:rPr>
          <w:rStyle w:val="StyleUnderline"/>
        </w:rPr>
        <w:t>, change the target’s foreign policy behavior and yield a reduced threat of military conflict</w:t>
      </w:r>
      <w:r w:rsidRPr="00744C62">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Russett &amp; Oneal, 2001; Oneal &amp; Russett, 1999; for less sanguine results, see Barbieri, 1996). At a minimum, </w:t>
      </w:r>
      <w:r w:rsidRPr="00744C62">
        <w:rPr>
          <w:rStyle w:val="StyleUnderline"/>
        </w:rPr>
        <w:t>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r w:rsidRPr="00744C62">
        <w:t>.</w:t>
      </w:r>
    </w:p>
    <w:p w:rsidR="0040247D" w:rsidRPr="00744C62" w:rsidRDefault="0040247D" w:rsidP="0040247D">
      <w:pPr>
        <w:pStyle w:val="Heading4"/>
      </w:pPr>
      <w:r w:rsidRPr="00744C62">
        <w:t>Diplomatic engagement doesn’t lock us in to strictly bilateral discussion – it’s international in nature</w:t>
      </w:r>
    </w:p>
    <w:p w:rsidR="0040247D" w:rsidRPr="00744C62" w:rsidRDefault="0040247D" w:rsidP="0040247D">
      <w:r w:rsidRPr="00744C62">
        <w:rPr>
          <w:rStyle w:val="Style13ptBold"/>
        </w:rPr>
        <w:t>Encarta World English Dictionary 2005</w:t>
      </w:r>
      <w:r w:rsidRPr="00744C62">
        <w:rPr>
          <w:b/>
          <w:color w:val="000000"/>
        </w:rPr>
        <w:t xml:space="preserve"> </w:t>
      </w:r>
      <w:hyperlink r:id="rId122" w:history="1">
        <w:r w:rsidRPr="00744C62">
          <w:rPr>
            <w:rStyle w:val="Hyperlink"/>
            <w:sz w:val="18"/>
          </w:rPr>
          <w:t>http://encarta.msn.com/encnet/features/dictionary/DictionaryResults.aspx?refid=1861604850</w:t>
        </w:r>
      </w:hyperlink>
    </w:p>
    <w:p w:rsidR="0040247D" w:rsidRPr="00744C62" w:rsidRDefault="0040247D" w:rsidP="0040247D">
      <w:pPr>
        <w:rPr>
          <w:sz w:val="18"/>
        </w:rPr>
      </w:pPr>
      <w:r w:rsidRPr="00744C62">
        <w:rPr>
          <w:sz w:val="18"/>
        </w:rPr>
        <w:t xml:space="preserve">1. involving </w:t>
      </w:r>
      <w:r w:rsidRPr="00744C62">
        <w:rPr>
          <w:rStyle w:val="StyleUnderline"/>
        </w:rPr>
        <w:t>diplomacy</w:t>
      </w:r>
      <w:r w:rsidRPr="00744C62">
        <w:rPr>
          <w:sz w:val="18"/>
        </w:rPr>
        <w:t xml:space="preserve">: </w:t>
      </w:r>
      <w:r w:rsidRPr="00744C62">
        <w:rPr>
          <w:rStyle w:val="Emphasis"/>
        </w:rPr>
        <w:t>concerned with or involving international diplomacy</w:t>
      </w:r>
      <w:r w:rsidRPr="00744C62">
        <w:rPr>
          <w:sz w:val="18"/>
        </w:rPr>
        <w:t xml:space="preserve"> or the work of diplomats</w:t>
      </w:r>
    </w:p>
    <w:p w:rsidR="0040247D" w:rsidRPr="00744C62" w:rsidRDefault="0040247D" w:rsidP="0040247D"/>
    <w:p w:rsidR="00423AA2" w:rsidRPr="00744C62" w:rsidRDefault="00423AA2" w:rsidP="00423AA2"/>
    <w:p w:rsidR="007603FE" w:rsidRPr="00744C62" w:rsidRDefault="007603FE" w:rsidP="007603FE">
      <w:pPr>
        <w:pStyle w:val="Heading2"/>
      </w:pPr>
      <w:r w:rsidRPr="00744C62">
        <w:t>Answers to Assurance Net Benefit</w:t>
      </w:r>
    </w:p>
    <w:p w:rsidR="007603FE" w:rsidRPr="00744C62" w:rsidRDefault="007603FE" w:rsidP="007603FE">
      <w:pPr>
        <w:pStyle w:val="Heading3"/>
      </w:pPr>
      <w:r w:rsidRPr="00744C62">
        <w:t xml:space="preserve">Consultation Isn’t Key </w:t>
      </w:r>
    </w:p>
    <w:p w:rsidR="007603FE" w:rsidRPr="00744C62" w:rsidRDefault="007603FE" w:rsidP="007603FE">
      <w:pPr>
        <w:pStyle w:val="Heading4"/>
      </w:pPr>
      <w:r w:rsidRPr="00744C62">
        <w:t>Consultation isn’t key -- Japan is stepping up defense spending and role in Asian conflicts</w:t>
      </w:r>
    </w:p>
    <w:p w:rsidR="007603FE" w:rsidRPr="00744C62" w:rsidRDefault="007603FE" w:rsidP="007603FE">
      <w:r w:rsidRPr="00744C62">
        <w:t xml:space="preserve">Martin </w:t>
      </w:r>
      <w:r w:rsidRPr="00744C62">
        <w:rPr>
          <w:rStyle w:val="Style13ptBold"/>
        </w:rPr>
        <w:t>Banks</w:t>
      </w:r>
      <w:r w:rsidRPr="00744C62">
        <w:t xml:space="preserve">,, </w:t>
      </w:r>
      <w:r w:rsidRPr="00744C62">
        <w:rPr>
          <w:rStyle w:val="Style13ptBold"/>
        </w:rPr>
        <w:t>2-17</w:t>
      </w:r>
      <w:r w:rsidRPr="00744C62">
        <w:t xml:space="preserve">-2016, (Defense News reporter) "Japan Seeks More Prominent Role in 'Global Defense and Security'," Defense News, </w:t>
      </w:r>
      <w:hyperlink r:id="rId123" w:history="1">
        <w:r w:rsidRPr="00744C62">
          <w:rPr>
            <w:rStyle w:val="Hyperlink"/>
          </w:rPr>
          <w:t>http://www.defensenews.com/story/defense/international/asia-pacific/2016/02/17/japan-seeks-more-prominent-role-global-defense-and-security/80515266/</w:t>
        </w:r>
      </w:hyperlink>
      <w:r w:rsidRPr="00744C62">
        <w:t xml:space="preserve"> //ALB</w:t>
      </w:r>
    </w:p>
    <w:p w:rsidR="007603FE" w:rsidRPr="00744C62" w:rsidRDefault="007603FE" w:rsidP="007603FE">
      <w:r w:rsidRPr="00744C62">
        <w:t xml:space="preserve">BRUSSELS — Japan's ambassador to the EU says </w:t>
      </w:r>
      <w:r w:rsidRPr="00744C62">
        <w:rPr>
          <w:rStyle w:val="Emphasis"/>
        </w:rPr>
        <w:t>Tokyo plans to take a much bigger role in "shouldering the burden of global defense and security."</w:t>
      </w:r>
      <w:r w:rsidRPr="00744C62">
        <w:t xml:space="preserve"> Speaking in Brussels, Keiichi Katakami said Japanese Prime Minister Shinzo </w:t>
      </w:r>
      <w:r w:rsidRPr="00744C62">
        <w:rPr>
          <w:rStyle w:val="StyleUnderline"/>
        </w:rPr>
        <w:t>Abe is seeking to allow the country's military forces to play a more active role in self-defense, peacekeeping and conflict prevention</w:t>
      </w:r>
      <w:r w:rsidRPr="00744C62">
        <w:t xml:space="preserve">. "The world faces growing security international threats and Japan wants to play a leading role in combating this." Katakami said. Katakami, Japan's top diplomat in Brussels, cited closer cooperation with the EU's Common Security and Defence Policy as one example of where Japan might flex its military power in the future. He was speaking on Tuesday at a high-level conference, organized by the EU-Asia Centre, on "Japan's changing international role." "Japan and the rest of the world are facing fresh challenges by those who choose to use force and intimidation and Japan," said Shingo Yamagami, director general of the Japan Institute of International Affairs. The event heard that </w:t>
      </w:r>
      <w:r w:rsidRPr="00744C62">
        <w:rPr>
          <w:rStyle w:val="StyleUnderline"/>
        </w:rPr>
        <w:t>Japan</w:t>
      </w:r>
      <w:r w:rsidRPr="00744C62">
        <w:t>, which had once been regarded as a passive international actor</w:t>
      </w:r>
      <w:r w:rsidRPr="00744C62">
        <w:rPr>
          <w:rStyle w:val="StyleUnderline"/>
        </w:rPr>
        <w:t>, was now taking a more prominent role on regional and global security.</w:t>
      </w:r>
      <w:r w:rsidRPr="00744C62">
        <w:t xml:space="preserve"> </w:t>
      </w:r>
      <w:r w:rsidRPr="00744C62">
        <w:rPr>
          <w:rStyle w:val="StyleUnderline"/>
        </w:rPr>
        <w:t>The Japanese government</w:t>
      </w:r>
      <w:r w:rsidRPr="00744C62">
        <w:t xml:space="preserve">, however, </w:t>
      </w:r>
      <w:r w:rsidRPr="00744C62">
        <w:rPr>
          <w:rStyle w:val="StyleUnderline"/>
        </w:rPr>
        <w:t>plans to acquire a greater range of ship-borne interceptors, upgrading two of Japan’s six Aegis ships and building two more</w:t>
      </w:r>
      <w:r w:rsidRPr="00744C62">
        <w:t xml:space="preserve">. </w:t>
      </w:r>
      <w:r w:rsidRPr="00744C62">
        <w:rPr>
          <w:rStyle w:val="StyleUnderline"/>
        </w:rPr>
        <w:t xml:space="preserve">It is also considering buying a U.S. land-based, high-altitude interception system. </w:t>
      </w:r>
      <w:r w:rsidRPr="00744C62">
        <w:t xml:space="preserve">The Defense Ministry plans to develop an improved version of the SM-3 interceptor rocket carried by Aegis vessels. </w:t>
      </w:r>
      <w:r w:rsidRPr="00744C62">
        <w:rPr>
          <w:rStyle w:val="StyleUnderline"/>
        </w:rPr>
        <w:t xml:space="preserve">The ministry is also examining the U.S. military’s ground-based Terminal High Altitude Area Defense system, </w:t>
      </w:r>
      <w:r w:rsidRPr="00744C62">
        <w:t xml:space="preserve">known as THAAD. This comes partly as a response to rapid changes in the region, particularly the dramatic increase in China’s power and North Korea’s recent nuclear test and rocket launch, which have again heightened tensions on the Korean Peninsula. </w:t>
      </w:r>
      <w:r w:rsidRPr="00744C62">
        <w:rPr>
          <w:rStyle w:val="Emphasis"/>
        </w:rPr>
        <w:t>Abe recently approved a record 5.05 trillion yen</w:t>
      </w:r>
      <w:r w:rsidRPr="00744C62">
        <w:t xml:space="preserve"> (US $41.4 billion) </w:t>
      </w:r>
      <w:r w:rsidRPr="00744C62">
        <w:rPr>
          <w:rStyle w:val="Emphasis"/>
        </w:rPr>
        <w:t>defense budget</w:t>
      </w:r>
      <w:r w:rsidRPr="00744C62">
        <w:t xml:space="preserve"> for fiscal 2016/2017. </w:t>
      </w:r>
      <w:r w:rsidRPr="00744C62">
        <w:rPr>
          <w:rStyle w:val="StyleUnderline"/>
        </w:rPr>
        <w:t>This marks the fourth consecutive rise in defense spending since Abe assumed office</w:t>
      </w:r>
      <w:r w:rsidRPr="00744C62">
        <w:t xml:space="preserve"> in December 2012. </w:t>
      </w:r>
    </w:p>
    <w:p w:rsidR="007603FE" w:rsidRPr="00744C62" w:rsidRDefault="007603FE" w:rsidP="007603FE">
      <w:pPr>
        <w:pStyle w:val="Heading4"/>
      </w:pPr>
      <w:r w:rsidRPr="00744C62">
        <w:t xml:space="preserve">New defense guidelines have already given Japan a greater role in security affairs – they don’t need the US </w:t>
      </w:r>
    </w:p>
    <w:p w:rsidR="007603FE" w:rsidRPr="00744C62" w:rsidRDefault="007603FE" w:rsidP="007603FE">
      <w:r w:rsidRPr="00744C62">
        <w:t xml:space="preserve">Tomohiko </w:t>
      </w:r>
      <w:r w:rsidRPr="00744C62">
        <w:rPr>
          <w:b/>
          <w:sz w:val="32"/>
        </w:rPr>
        <w:t>Satake</w:t>
      </w:r>
      <w:r w:rsidRPr="00744C62">
        <w:rPr>
          <w:sz w:val="32"/>
        </w:rPr>
        <w:t xml:space="preserve"> </w:t>
      </w:r>
      <w:r w:rsidRPr="00744C62">
        <w:rPr>
          <w:b/>
          <w:sz w:val="28"/>
        </w:rPr>
        <w:t>1-16</w:t>
      </w:r>
      <w:r w:rsidRPr="00744C62">
        <w:t xml:space="preserve">-16(Senior Research Fellow, Defense Policy Division, Policy Studies Department, National Institute for Defense Studies, Tokyo)"The New Guidelines for Japan-U.S. Defense Cooperation and an Expanding Japanese Security Role,"  </w:t>
      </w:r>
      <w:hyperlink r:id="rId124" w:history="1">
        <w:r w:rsidRPr="00744C62">
          <w:rPr>
            <w:rStyle w:val="Hyperlink"/>
          </w:rPr>
          <w:t>http://onlinelibrary.wiley.com/doi/10.1111/aspp.12239/full</w:t>
        </w:r>
      </w:hyperlink>
      <w:r w:rsidRPr="00744C62">
        <w:t xml:space="preserve"> //ALB</w:t>
      </w:r>
    </w:p>
    <w:p w:rsidR="007603FE" w:rsidRPr="00744C62" w:rsidRDefault="007603FE" w:rsidP="007603FE">
      <w:pPr>
        <w:rPr>
          <w:rStyle w:val="StyleUnderline"/>
        </w:rPr>
      </w:pPr>
      <w:r w:rsidRPr="00744C62">
        <w:t xml:space="preserve">Although the strategic landscape of 2015 is very different to that of the 1970s and 1990s, the process of making “new” guidelines followed a similar path to that of the previous two guidelines. Due to the rise of China's power, as well as large-scale U.S. defense budget cuts, the sustainability of U.S. primacy in the region has become increasingly unpredictable. While the Barack Obama administration has promoted the so-called “rebalancing” policy to the Asia-Pacific, </w:t>
      </w:r>
      <w:r w:rsidRPr="00744C62">
        <w:rPr>
          <w:rStyle w:val="StyleUnderline"/>
        </w:rPr>
        <w:t>it calls for greater burden-sharing—read “capacity building” in contemporary parlance</w:t>
      </w:r>
      <w:r w:rsidRPr="00744C62">
        <w:t>—</w:t>
      </w:r>
      <w:r w:rsidRPr="00744C62">
        <w:rPr>
          <w:rStyle w:val="StyleUnderline"/>
        </w:rPr>
        <w:t>from its regional allies and partners</w:t>
      </w:r>
      <w:r w:rsidRPr="00744C62">
        <w:t xml:space="preserve">. Given such a strategic landscape, </w:t>
      </w:r>
      <w:r w:rsidRPr="00744C62">
        <w:rPr>
          <w:rStyle w:val="StyleUnderline"/>
        </w:rPr>
        <w:t>Japan has attempted to consolidate the U.S. security commitment to the region</w:t>
      </w:r>
      <w:r w:rsidRPr="00744C62">
        <w:t xml:space="preserve">, including the East China Sea where China has increasingly expanded its maritime activities. Enhancing deterrence capabilities in the East China Sea via an increasing U.S. commitment to this area coupled with </w:t>
      </w:r>
      <w:r w:rsidRPr="00744C62">
        <w:rPr>
          <w:rStyle w:val="StyleUnderline"/>
        </w:rPr>
        <w:t>greater Japanese military capabilities and prerogatives were the top priority for Japanese defense officials in revising the Defense Guideline</w:t>
      </w:r>
      <w:r w:rsidRPr="00744C62">
        <w:t xml:space="preserve">s (Mainichi Shimbun, April 28, 2015). The new guidelines reflect mixed preferences of the two countries. On the one hand, the guidelines assured Japan by establishing a “seamless response” to incidents by the SDF and the U.S. military in times of peace and in emergency situations. In particular, the new guidelines identify how the U.S. military would be involved from an early stage of the conflict, including so-called “grey zone” contingencies between peacetime and wartime. Rather than taking a role-sharing model that makes a clear distinction between the role of the SDF and that of the U.S. military, the new guidelines adopt an “all phases approach” to signal that “Japan's coast guard, law enforcement agencies, and Air and Maritime Self-Defense Forces—which have primary responsibility in grey zone contingencies—are inseparable from the dynamics of the U.S.-Japan alliance” (Jimbo, 2014). During peacetime, the SDF and the U.S. military are envisioned as cooperating more fully in a myriad of ways, including intelligence, surveillance, and reconnaissance (ISR), air and missile defense, maritime security, asset protection training and exercises, logistic support, and use of facilities. Although some of these action items, such as ISR, have been often emphasized in previous policy documents between the two countries, it was the first time that they had been listed in defense guidelines as peacetime cooperation. In responding to emerging threats to Japan's peace and security (including grey zone contingencies), the guidelines specify areas of U.S.-Japan cooperation, such as noncombatant evacuation operations, maritime security, measures to deal with refugees, search and rescue, protection of facilities and areas, logistic support, and use of facilities. In case of an armed attack against Japan, the new guidelines emphasize U.S.-Japan “cross-domain operations” that cover ground, maritime, and air fields, as well as cooperation in each area. Most importantly, the new guidelines for the first time specify the role of the U.S. military and the SDF in cases of an armed attack against Japanese islands. Although the U.S. military's operations during this occasion are limited “to support and supplement the SDF’ operations,” it is significant because for the first time, the United States has made a commitment to defend Japanese offshore islands, including the Senkaku islands. Compared to the situation of an armed attack against Japan, the role of the U.S. military in “grey zone contingencies” is less clear. Nevertheless, clarifying U.S. engagement in such incidents sends a clear signal to a potential invader that any type of infringement of Japanese territory or sovereignty could be a matter for the U.S.-Japan alliance, and is likely to invite U.S. involvement. This should contribute significantly to avoiding an escalation of the conflict by infusing American extended deterrence strategy more directly into any would-be aggressor's calculations. Furthermore, under the revised guidelines, all activities from peacetime to wartime, such as information sharing, crisis management, and contingency planning, are supported by an enhanced alliance coordination mechanism and joint operation planning between the SDF and the U.S. military. Such a mechanism and planning are expected to promote further integration (ittaika) between the SDF and the U.S. military. </w:t>
      </w:r>
      <w:r w:rsidRPr="00744C62">
        <w:rPr>
          <w:rStyle w:val="Emphasis"/>
        </w:rPr>
        <w:t>At the same time, the revised guidelines assign to Japan greater security roles</w:t>
      </w:r>
      <w:r w:rsidRPr="00744C62">
        <w:t xml:space="preserve">, </w:t>
      </w:r>
      <w:r w:rsidRPr="00744C62">
        <w:rPr>
          <w:rStyle w:val="StyleUnderline"/>
        </w:rPr>
        <w:t>which reflects the Shinzo Abe administration's propensity for national security reforms,</w:t>
      </w:r>
      <w:r w:rsidRPr="00744C62">
        <w:t xml:space="preserve"> </w:t>
      </w:r>
      <w:r w:rsidRPr="00744C62">
        <w:rPr>
          <w:rStyle w:val="StyleUnderline"/>
        </w:rPr>
        <w:t>such as exercising the rights of collective self-defense.</w:t>
      </w:r>
      <w:r w:rsidRPr="00744C62">
        <w:t xml:space="preserve"> Most importantly, the revised guidelines for the first time identify “actions in response to an armed attack against a country other than Japan.” These actions include asset protection, search and rescue, maritime operations, operations to counter-ballistic missile attack, and logistical support. </w:t>
      </w:r>
      <w:r w:rsidRPr="00744C62">
        <w:rPr>
          <w:rStyle w:val="StyleUnderline"/>
        </w:rPr>
        <w:t>Some of these actions, such as logistical support, were identified as Japanese roles in previous Defense Guidelines</w:t>
      </w:r>
      <w:r w:rsidRPr="00744C62">
        <w:t xml:space="preserve">. </w:t>
      </w:r>
      <w:r w:rsidRPr="00744C62">
        <w:rPr>
          <w:rStyle w:val="StyleUnderline"/>
        </w:rPr>
        <w:t>Yet given the Cabinet decision in July 2014 that enabled a greater Japanese contribution to the alliance</w:t>
      </w:r>
      <w:r w:rsidRPr="00744C62">
        <w:rPr>
          <w:rStyle w:val="Emphasis"/>
        </w:rPr>
        <w:t>, the scope of these activities became broader both in terms of operations and geography</w:t>
      </w:r>
      <w:r w:rsidRPr="00744C62">
        <w:t xml:space="preserve"> (further details are discussed below). The revised guidelines also broaden the scope of U.S.-Japan cooperation for regional and global peace and security. This underscores the evolving dynamics between alliance commitment and regional partnership collaboration. Under the previous guidelines, such cooperation was limited to peacekeeping or humanitarian relief activities during peacetime. In addition to these activities, the revised guidelines for the first time mention maritime security, capacity building, nonevacuation operations, ISR, and logistics support as examples of regional and global cooperation. Such cooperation can take place during peacetime and wartime, and would be enhanced through trilateral and multilateral security and defense cooperation. Furthermore, given the increasing discussion between Japan and the United States over space and cyber-security issues over the past few years, the revised guidelines include U.S.-Japan cooperation on space and cyberspace for the first time. To enable these activities, the Liberal Democratic Party government in Japan has submitted new security legislation to the Diet. If these new security-related bills are enacted, the SDF will be able to use forces overseas when a country that has “close ties” to Japan is attacked, if a circumstance poses “clear danger” to Japanese survival, life, and liberty, and unless there are “other appropriate means” (the so-called “three new conditions” for the use of forces). In addition, the SDF would in certain circumstances be able to provide medical support or ammunition to foreign militaries as logistic support. This was previously prohibited as such provision was understood to be an “integral part of the use of forces.” Such support would be provided not only to the U.S. military, but to other regional partners such as Australia. New security legislation also allows the SDF to protect assets of militaries of the United States and other countries even during peacetime, such as ISR or joint training. </w:t>
      </w:r>
      <w:r w:rsidRPr="00744C62">
        <w:rPr>
          <w:rStyle w:val="StyleUnderline"/>
        </w:rPr>
        <w:t>Geographical areas of these activities would no longer be limited to “areas surrounding Japan,</w:t>
      </w:r>
      <w:r w:rsidRPr="00744C62">
        <w:t xml:space="preserve">” although there are still strict conditions. As such, </w:t>
      </w:r>
      <w:r w:rsidRPr="00744C62">
        <w:rPr>
          <w:rStyle w:val="Emphasis"/>
        </w:rPr>
        <w:t>the revised guidelines</w:t>
      </w:r>
      <w:r w:rsidRPr="00744C62">
        <w:rPr>
          <w:rStyle w:val="StyleUnderline"/>
        </w:rPr>
        <w:t xml:space="preserve"> </w:t>
      </w:r>
      <w:r w:rsidRPr="00744C62">
        <w:t xml:space="preserve">enhance the U.S. commitment to Japanese defense on the one hand, while </w:t>
      </w:r>
      <w:r w:rsidRPr="00744C62">
        <w:rPr>
          <w:rStyle w:val="Emphasis"/>
        </w:rPr>
        <w:t>increas</w:t>
      </w:r>
      <w:r w:rsidRPr="00744C62">
        <w:t xml:space="preserve">ing </w:t>
      </w:r>
      <w:r w:rsidRPr="00744C62">
        <w:rPr>
          <w:rStyle w:val="Emphasis"/>
        </w:rPr>
        <w:t>Japanese defense and security roles in the regional and global sphere on the other.</w:t>
      </w:r>
      <w:r w:rsidRPr="00744C62">
        <w:t xml:space="preserve"> This facilitated the transformation of the U.S.-Japan alliance that has gradually evolved, since the end of the Cold War, from a traditional “threat-centric” alliance to a more “order-centric” type of alliance that contributes to regional and even global security (Tow &amp; Acharya, 2007). </w:t>
      </w:r>
      <w:r w:rsidRPr="00744C62">
        <w:rPr>
          <w:rStyle w:val="StyleUnderline"/>
        </w:rPr>
        <w:t>This will inevitably promote Japan's closer security</w:t>
      </w:r>
      <w:r w:rsidRPr="00744C62">
        <w:t xml:space="preserve"> cooperation not only with the United States, but </w:t>
      </w:r>
      <w:r w:rsidRPr="00744C62">
        <w:rPr>
          <w:rStyle w:val="StyleUnderline"/>
        </w:rPr>
        <w:t>with other like-minded partners that have a high stake in maintaining and preserving the current liberal and rules-based international order.</w:t>
      </w:r>
    </w:p>
    <w:p w:rsidR="00357AC2" w:rsidRPr="00744C62" w:rsidRDefault="00357AC2" w:rsidP="00357AC2">
      <w:pPr>
        <w:pStyle w:val="Heading3"/>
      </w:pPr>
      <w:r w:rsidRPr="00744C62">
        <w:t xml:space="preserve">    AT//Solves Asian Arms Race </w:t>
      </w:r>
    </w:p>
    <w:p w:rsidR="00357AC2" w:rsidRPr="00744C62" w:rsidRDefault="00357AC2" w:rsidP="00357AC2">
      <w:pPr>
        <w:pStyle w:val="Heading4"/>
      </w:pPr>
      <w:r w:rsidRPr="00744C62">
        <w:t>The US Japan Alliance leads to arms races and instability</w:t>
      </w:r>
    </w:p>
    <w:p w:rsidR="00357AC2" w:rsidRPr="00744C62" w:rsidRDefault="00357AC2" w:rsidP="00357AC2">
      <w:r w:rsidRPr="00744C62">
        <w:t xml:space="preserve">Jun Hyeok </w:t>
      </w:r>
      <w:r w:rsidRPr="00744C62">
        <w:rPr>
          <w:rStyle w:val="Style13ptBold"/>
        </w:rPr>
        <w:t>Son</w:t>
      </w:r>
      <w:r w:rsidRPr="00744C62">
        <w:t xml:space="preserve">, December  </w:t>
      </w:r>
      <w:r w:rsidRPr="00744C62">
        <w:rPr>
          <w:rStyle w:val="Style13ptBold"/>
        </w:rPr>
        <w:t>2015</w:t>
      </w:r>
      <w:r w:rsidRPr="00744C62">
        <w:rPr>
          <w:rStyle w:val="apple-converted-space"/>
          <w:rFonts w:cs="Arial"/>
          <w:color w:val="808080"/>
          <w:shd w:val="clear" w:color="auto" w:fill="FFFFFF"/>
        </w:rPr>
        <w:t xml:space="preserve"> </w:t>
      </w:r>
      <w:r w:rsidRPr="00744C62">
        <w:t xml:space="preserve">, "An evaluation of the impact of the U.S. rebalancing policy on the stability of Northeast Asia" (Naval Postgraduate School) </w:t>
      </w:r>
      <w:hyperlink r:id="rId125" w:history="1">
        <w:r w:rsidRPr="00744C62">
          <w:rPr>
            <w:rStyle w:val="Hyperlink"/>
          </w:rPr>
          <w:t>http://calhoun.nps.edu/bitstream/handle/10945/47876/15Dec_Son_Jun%20Hyeok.pdf?sequence=3</w:t>
        </w:r>
      </w:hyperlink>
      <w:r w:rsidRPr="00744C62">
        <w:t xml:space="preserve"> //ALB</w:t>
      </w:r>
    </w:p>
    <w:p w:rsidR="00357AC2" w:rsidRPr="00744C62" w:rsidRDefault="00357AC2" w:rsidP="00357AC2">
      <w:pPr>
        <w:rPr>
          <w:rStyle w:val="StyleUnderline"/>
        </w:rPr>
      </w:pPr>
      <w:r w:rsidRPr="00744C62">
        <w:t xml:space="preserve">In  the diplomatic aspect of the Asia rebalancing policy, </w:t>
      </w:r>
      <w:r w:rsidRPr="00744C62">
        <w:rPr>
          <w:rStyle w:val="StyleUnderline"/>
        </w:rPr>
        <w:t>the U.S. approach of employing multilateral institutions for security cooperation could cause regional instability</w:t>
      </w:r>
      <w:r w:rsidRPr="00744C62">
        <w:t xml:space="preserve"> </w:t>
      </w:r>
      <w:r w:rsidRPr="00744C62">
        <w:rPr>
          <w:rStyle w:val="StyleUnderline"/>
        </w:rPr>
        <w:t>because</w:t>
      </w:r>
      <w:r w:rsidRPr="00744C62">
        <w:rPr>
          <w:rStyle w:val="Emphasis"/>
        </w:rPr>
        <w:t xml:space="preserve"> it not only constructs confrontational postures within the institutions that China regards as a threat to Chinese security interests</w:t>
      </w:r>
      <w:r w:rsidRPr="00744C62">
        <w:t xml:space="preserve">, </w:t>
      </w:r>
      <w:r w:rsidRPr="00744C62">
        <w:rPr>
          <w:rStyle w:val="StyleUnderline"/>
        </w:rPr>
        <w:t>but also intensifies the security dependency of U.S.-allied countries in Northeast Asia.</w:t>
      </w:r>
      <w:r w:rsidRPr="00744C62">
        <w:t xml:space="preserve"> Also, the bilateral approach, such as </w:t>
      </w:r>
      <w:r w:rsidRPr="00744C62">
        <w:rPr>
          <w:rStyle w:val="StyleUnderline"/>
        </w:rPr>
        <w:t>fortifying the alliance relationship with Japan, can lead to aggressive foreign policies and unnecessary military buildups in the region as the strengthened relationship stimulates China’s and South Korea’s security anxieties</w:t>
      </w:r>
    </w:p>
    <w:p w:rsidR="007603FE" w:rsidRPr="00744C62" w:rsidRDefault="00B02570" w:rsidP="00B02570">
      <w:pPr>
        <w:pStyle w:val="Heading3"/>
      </w:pPr>
      <w:r w:rsidRPr="00744C62">
        <w:t xml:space="preserve">    AT//Solves Asian Stability</w:t>
      </w:r>
    </w:p>
    <w:p w:rsidR="00B02570" w:rsidRPr="00744C62" w:rsidRDefault="00B02570" w:rsidP="00B02570">
      <w:pPr>
        <w:pStyle w:val="Heading4"/>
      </w:pPr>
      <w:r w:rsidRPr="00744C62">
        <w:t>Greater US-Japan relations increase Japan-China tensions – wrecks regional stability</w:t>
      </w:r>
    </w:p>
    <w:p w:rsidR="00B02570" w:rsidRPr="00744C62" w:rsidRDefault="00B02570" w:rsidP="00B02570">
      <w:r w:rsidRPr="00744C62">
        <w:t xml:space="preserve">Tomohiko </w:t>
      </w:r>
      <w:r w:rsidRPr="00744C62">
        <w:rPr>
          <w:b/>
          <w:sz w:val="32"/>
        </w:rPr>
        <w:t>Satake</w:t>
      </w:r>
      <w:r w:rsidRPr="00744C62">
        <w:rPr>
          <w:sz w:val="32"/>
        </w:rPr>
        <w:t xml:space="preserve"> </w:t>
      </w:r>
      <w:r w:rsidRPr="00744C62">
        <w:rPr>
          <w:b/>
          <w:sz w:val="28"/>
        </w:rPr>
        <w:t>1-16</w:t>
      </w:r>
      <w:r w:rsidRPr="00744C62">
        <w:t xml:space="preserve">-16(Senior Research Fellow, Defense Policy Division, Policy Studies Department, National Institute for Defense Studies, Tokyo)"The New Guidelines for Japan-U.S. Defense Cooperation and an Expanding Japanese Security Role,"  </w:t>
      </w:r>
      <w:hyperlink r:id="rId126" w:history="1">
        <w:r w:rsidRPr="00744C62">
          <w:rPr>
            <w:rStyle w:val="Hyperlink"/>
          </w:rPr>
          <w:t>http://onlinelibrary.wiley.com/doi/10.1111/aspp.12239/full</w:t>
        </w:r>
      </w:hyperlink>
      <w:r w:rsidRPr="00744C62">
        <w:t xml:space="preserve"> //ALB</w:t>
      </w:r>
    </w:p>
    <w:p w:rsidR="00B02570" w:rsidRPr="00744C62" w:rsidRDefault="00B02570" w:rsidP="00B02570">
      <w:r w:rsidRPr="00744C62">
        <w:rPr>
          <w:rStyle w:val="StyleUnderline"/>
        </w:rPr>
        <w:t>Internationally</w:t>
      </w:r>
      <w:r w:rsidRPr="00744C62">
        <w:t xml:space="preserve">, </w:t>
      </w:r>
      <w:r w:rsidRPr="00744C62">
        <w:rPr>
          <w:rStyle w:val="StyleUnderline"/>
        </w:rPr>
        <w:t xml:space="preserve">while expanded Japanese activity in the South China Sea is generally welcomed by Southeast Asian countries such as Vietnam and the Philippines, </w:t>
      </w:r>
      <w:r w:rsidRPr="00744C62">
        <w:rPr>
          <w:rStyle w:val="Emphasis"/>
        </w:rPr>
        <w:t>it could draw a sharp response from China.</w:t>
      </w:r>
      <w:r w:rsidRPr="00744C62">
        <w:rPr>
          <w:rStyle w:val="StyleUnderline"/>
        </w:rPr>
        <w:t xml:space="preserve"> While </w:t>
      </w:r>
      <w:r w:rsidRPr="00744C62">
        <w:rPr>
          <w:rStyle w:val="Emphasis"/>
        </w:rPr>
        <w:t>China</w:t>
      </w:r>
      <w:r w:rsidRPr="00744C62">
        <w:rPr>
          <w:rStyle w:val="StyleUnderline"/>
        </w:rPr>
        <w:t xml:space="preserve"> has reluctantly accepted U.S. involvement in the territorial issues in this region, </w:t>
      </w:r>
      <w:r w:rsidRPr="00744C62">
        <w:t>it</w:t>
      </w:r>
      <w:r w:rsidRPr="00744C62">
        <w:rPr>
          <w:rStyle w:val="Emphasis"/>
        </w:rPr>
        <w:t xml:space="preserve"> has</w:t>
      </w:r>
      <w:r w:rsidRPr="00744C62">
        <w:rPr>
          <w:rStyle w:val="StyleUnderline"/>
        </w:rPr>
        <w:t xml:space="preserve"> </w:t>
      </w:r>
      <w:r w:rsidRPr="00744C62">
        <w:rPr>
          <w:rStyle w:val="Emphasis"/>
        </w:rPr>
        <w:t>strongly resisted the involvement of Japan</w:t>
      </w:r>
      <w:r w:rsidRPr="00744C62">
        <w:t xml:space="preserve"> (Ministry of Foreign Affairs of the People's Republic of China, </w:t>
      </w:r>
      <w:hyperlink r:id="rId127" w:anchor="aspp12239-bib-0013" w:tooltip="Link to bibliographic citation" w:history="1">
        <w:r w:rsidRPr="00744C62">
          <w:rPr>
            <w:rStyle w:val="Hyperlink"/>
          </w:rPr>
          <w:t>2015</w:t>
        </w:r>
      </w:hyperlink>
      <w:r w:rsidRPr="00744C62">
        <w:t xml:space="preserve">). As Tokyo has maintained a relatively good atmosphere in its diplomatic and security relations with Beijing since the “ice-breaking” summit meeting in November 2014, </w:t>
      </w:r>
      <w:r w:rsidRPr="00744C62">
        <w:rPr>
          <w:rStyle w:val="StyleUnderline"/>
        </w:rPr>
        <w:t>the SDF activity in the region is likely to impede such diplomatic progress between the two countries</w:t>
      </w:r>
      <w:r w:rsidRPr="00744C62">
        <w:t xml:space="preserve">. Indeed, </w:t>
      </w:r>
      <w:r w:rsidRPr="00744C62">
        <w:rPr>
          <w:rStyle w:val="Emphasis"/>
        </w:rPr>
        <w:t>such an operation could cause more tension not only in the South China Sea, but also in the East China Sea by provoking China's more frequent maritime harassment</w:t>
      </w:r>
      <w:r w:rsidRPr="00744C62">
        <w:t>. As Brendan Taylor (</w:t>
      </w:r>
      <w:hyperlink r:id="rId128" w:anchor="aspp12239-bib-0022" w:tooltip="Link to bibliographic citation" w:history="1">
        <w:r w:rsidRPr="00744C62">
          <w:rPr>
            <w:rStyle w:val="Hyperlink"/>
          </w:rPr>
          <w:t>2015</w:t>
        </w:r>
      </w:hyperlink>
      <w:r w:rsidRPr="00744C62">
        <w:t>) observes, Japan will have to walk an “extremely difficult tightrope” in regard to this issue in the years to come.</w:t>
      </w:r>
    </w:p>
    <w:p w:rsidR="004871F1" w:rsidRPr="00744C62" w:rsidRDefault="004871F1" w:rsidP="004871F1">
      <w:pPr>
        <w:pStyle w:val="Heading4"/>
      </w:pPr>
      <w:r w:rsidRPr="00744C62">
        <w:t>Japan involvement hurts Asian cooperation and trust</w:t>
      </w:r>
    </w:p>
    <w:p w:rsidR="004871F1" w:rsidRPr="00744C62" w:rsidRDefault="00744C62" w:rsidP="004871F1">
      <w:hyperlink r:id="rId129" w:history="1">
        <w:r w:rsidR="004871F1" w:rsidRPr="00744C62">
          <w:rPr>
            <w:rStyle w:val="Hyperlink"/>
          </w:rPr>
          <w:t>Danielle F. S. Cohen</w:t>
        </w:r>
      </w:hyperlink>
      <w:r w:rsidR="004871F1" w:rsidRPr="00744C62">
        <w:t>, 6-15-16</w:t>
      </w:r>
      <w:r w:rsidR="004871F1" w:rsidRPr="00744C62">
        <w:rPr>
          <w:rStyle w:val="apple-converted-space"/>
          <w:color w:val="333333"/>
          <w:sz w:val="17"/>
          <w:szCs w:val="17"/>
          <w:shd w:val="clear" w:color="auto" w:fill="FFFFFF"/>
        </w:rPr>
        <w:t> </w:t>
      </w:r>
      <w:r w:rsidR="004871F1" w:rsidRPr="00744C62">
        <w:t xml:space="preserve">,(writer for ASAN forum) "Country Report: China (June 2016)," No Publication, </w:t>
      </w:r>
      <w:hyperlink r:id="rId130" w:history="1">
        <w:r w:rsidR="004871F1" w:rsidRPr="00744C62">
          <w:rPr>
            <w:rStyle w:val="Hyperlink"/>
          </w:rPr>
          <w:t>http://www.theasanforum.org/country-report-china-june-2016/</w:t>
        </w:r>
      </w:hyperlink>
      <w:r w:rsidR="004871F1" w:rsidRPr="00744C62">
        <w:t xml:space="preserve"> //ALB</w:t>
      </w:r>
    </w:p>
    <w:p w:rsidR="004871F1" w:rsidRPr="00744C62" w:rsidRDefault="004871F1" w:rsidP="00DF15FA">
      <w:pPr>
        <w:rPr>
          <w:rStyle w:val="Emphasis"/>
        </w:rPr>
      </w:pPr>
      <w:r w:rsidRPr="00744C62">
        <w:rPr>
          <w:rStyle w:val="StyleUnderline"/>
        </w:rPr>
        <w:t xml:space="preserve">Zhu then turns to the negative consequences of Japan’s intervention and its desire to prolong the conflict. </w:t>
      </w:r>
      <w:r w:rsidRPr="00744C62">
        <w:rPr>
          <w:rStyle w:val="Emphasis"/>
        </w:rPr>
        <w:t>Japan’s position hampers China’s ability to achieve its “dual track approach</w:t>
      </w:r>
      <w:r w:rsidRPr="00744C62">
        <w:t xml:space="preserve">,” </w:t>
      </w:r>
      <w:r w:rsidRPr="00744C62">
        <w:rPr>
          <w:rStyle w:val="Emphasis"/>
        </w:rPr>
        <w:t>which stresses direct bilateral negotiations</w:t>
      </w:r>
      <w:r w:rsidRPr="00744C62">
        <w:rPr>
          <w:rStyle w:val="StyleUnderline"/>
        </w:rPr>
        <w:t xml:space="preserve"> with other claimants and cooperation between China and Southeast Asian</w:t>
      </w:r>
      <w:r w:rsidRPr="00744C62">
        <w:t xml:space="preserve"> </w:t>
      </w:r>
      <w:r w:rsidRPr="00744C62">
        <w:rPr>
          <w:rStyle w:val="StyleUnderline"/>
        </w:rPr>
        <w:t xml:space="preserve">states </w:t>
      </w:r>
      <w:r w:rsidRPr="00744C62">
        <w:rPr>
          <w:rStyle w:val="Emphasis"/>
        </w:rPr>
        <w:t>to achieve peace and stability</w:t>
      </w:r>
      <w:r w:rsidRPr="00744C62">
        <w:rPr>
          <w:rStyle w:val="StyleUnderline"/>
        </w:rPr>
        <w:t>.</w:t>
      </w:r>
      <w:r w:rsidRPr="00744C62">
        <w:t xml:space="preserve"> At the same time</w:t>
      </w:r>
      <w:r w:rsidRPr="00744C62">
        <w:rPr>
          <w:rStyle w:val="StyleUnderline"/>
        </w:rPr>
        <w:t>, Japanese militarization and military cooperation with other claimants means that China must pay more attention to ensuring the security of its eastern flank</w:t>
      </w:r>
      <w:r w:rsidRPr="00744C62">
        <w:t xml:space="preserve">. </w:t>
      </w:r>
      <w:r w:rsidRPr="00744C62">
        <w:rPr>
          <w:rStyle w:val="StyleUnderline"/>
        </w:rPr>
        <w:t xml:space="preserve">Japan’s involvement also </w:t>
      </w:r>
      <w:r w:rsidRPr="00744C62">
        <w:t xml:space="preserve">hinders the execution of OBOR by </w:t>
      </w:r>
      <w:r w:rsidRPr="00744C62">
        <w:rPr>
          <w:rStyle w:val="StyleUnderline"/>
        </w:rPr>
        <w:t>damaging China’s relations with the Southeast Asian countries</w:t>
      </w:r>
      <w:r w:rsidRPr="00744C62">
        <w:t xml:space="preserve"> along the “Twenty-first Century Maritime Silk Road,” </w:t>
      </w:r>
      <w:r w:rsidRPr="00744C62">
        <w:rPr>
          <w:rStyle w:val="StyleUnderline"/>
        </w:rPr>
        <w:t>and increasing their fears about the “China threat.”</w:t>
      </w:r>
      <w:r w:rsidRPr="00744C62">
        <w:t xml:space="preserve"> </w:t>
      </w:r>
      <w:r w:rsidRPr="00744C62">
        <w:rPr>
          <w:rStyle w:val="StyleUnderline"/>
        </w:rPr>
        <w:t>Finally, Japan attacks China’s “discursive power” regarding the South China Sea</w:t>
      </w:r>
      <w:r w:rsidRPr="00744C62">
        <w:t xml:space="preserve">, a term Chinese analysts often use to refer to China’s ability to shape the terms of discussion. </w:t>
      </w:r>
      <w:r w:rsidRPr="00744C62">
        <w:rPr>
          <w:rStyle w:val="StyleUnderline"/>
        </w:rPr>
        <w:t>Japan damages China’s global image by convincing other states that China is an expansionis</w:t>
      </w:r>
      <w:r w:rsidRPr="00744C62">
        <w:t xml:space="preserve">t, bullying, revisionist power, while Japan seek to enforce international law. </w:t>
      </w:r>
      <w:r w:rsidRPr="00744C62">
        <w:rPr>
          <w:rStyle w:val="StyleUnderline"/>
        </w:rPr>
        <w:t>Zhu concludes that Japan’s involvement in the South China Sea will not cease</w:t>
      </w:r>
      <w:r w:rsidRPr="00744C62">
        <w:t>. Therefore</w:t>
      </w:r>
      <w:r w:rsidRPr="00744C62">
        <w:rPr>
          <w:rStyle w:val="StyleUnderline"/>
        </w:rPr>
        <w:t>, China must warn Japan</w:t>
      </w:r>
      <w:r w:rsidRPr="00744C62">
        <w:rPr>
          <w:rStyle w:val="Emphasis"/>
        </w:rPr>
        <w:t xml:space="preserve"> </w:t>
      </w:r>
      <w:r w:rsidRPr="00744C62">
        <w:rPr>
          <w:rStyle w:val="StyleUnderline"/>
        </w:rPr>
        <w:t>that</w:t>
      </w:r>
      <w:r w:rsidRPr="00744C62">
        <w:rPr>
          <w:rStyle w:val="Emphasis"/>
        </w:rPr>
        <w:t xml:space="preserve"> continued interference will generate excessive costs for the bilateral relationship and prevent Japan from using the South China Sea dispute as a cudgel to beat back China’s rise.</w:t>
      </w:r>
    </w:p>
    <w:p w:rsidR="004871F1" w:rsidRPr="00744C62" w:rsidRDefault="004871F1" w:rsidP="00DF15FA">
      <w:pPr>
        <w:rPr>
          <w:rStyle w:val="Emphasis"/>
        </w:rPr>
      </w:pPr>
    </w:p>
    <w:p w:rsidR="004871F1" w:rsidRPr="00744C62" w:rsidRDefault="004871F1" w:rsidP="00DF15FA">
      <w:pPr>
        <w:rPr>
          <w:rStyle w:val="Emphasis"/>
        </w:rPr>
      </w:pPr>
    </w:p>
    <w:p w:rsidR="004871F1" w:rsidRPr="00744C62" w:rsidRDefault="004871F1" w:rsidP="004871F1">
      <w:pPr>
        <w:pStyle w:val="Heading4"/>
      </w:pPr>
      <w:r w:rsidRPr="00744C62">
        <w:t>US-Alliances in Asia only cause instability and provoke china</w:t>
      </w:r>
    </w:p>
    <w:p w:rsidR="004871F1" w:rsidRPr="00744C62" w:rsidRDefault="004871F1" w:rsidP="004871F1">
      <w:r w:rsidRPr="00744C62">
        <w:t xml:space="preserve">Jun Hyeok </w:t>
      </w:r>
      <w:r w:rsidRPr="00744C62">
        <w:rPr>
          <w:b/>
          <w:sz w:val="28"/>
        </w:rPr>
        <w:t>Son</w:t>
      </w:r>
      <w:r w:rsidRPr="00744C62">
        <w:t xml:space="preserve">, December  </w:t>
      </w:r>
      <w:r w:rsidRPr="00744C62">
        <w:rPr>
          <w:b/>
          <w:sz w:val="28"/>
        </w:rPr>
        <w:t>2015</w:t>
      </w:r>
      <w:r w:rsidRPr="00744C62">
        <w:rPr>
          <w:rStyle w:val="apple-converted-space"/>
          <w:rFonts w:cs="Arial"/>
          <w:color w:val="808080"/>
          <w:sz w:val="28"/>
          <w:shd w:val="clear" w:color="auto" w:fill="FFFFFF"/>
        </w:rPr>
        <w:t xml:space="preserve"> </w:t>
      </w:r>
      <w:r w:rsidRPr="00744C62">
        <w:t xml:space="preserve">, "An evaluation of the impact of the U.S. rebalancing policy on the stability of Northeast Asia" (Naval Postgraduate School) </w:t>
      </w:r>
      <w:hyperlink r:id="rId131" w:history="1">
        <w:r w:rsidRPr="00744C62">
          <w:rPr>
            <w:rStyle w:val="Hyperlink"/>
          </w:rPr>
          <w:t>http://calhoun.nps.edu/bitstream/handle/10945/47876/15Dec_Son_Jun%20Hyeok.pdf?sequence=3</w:t>
        </w:r>
      </w:hyperlink>
      <w:r w:rsidRPr="00744C62">
        <w:t xml:space="preserve"> //ALB</w:t>
      </w:r>
    </w:p>
    <w:p w:rsidR="004871F1" w:rsidRPr="00744C62" w:rsidRDefault="004871F1" w:rsidP="004871F1">
      <w:r w:rsidRPr="00744C62">
        <w:t xml:space="preserve">The Asia rebalancing policy is the Obama administration’s main strategy toward Asia, and many Asian countries have constructed close relations with Washington under the keynote of rebalancing. In Northeast Asia, all nations except North Korea have improved relationships in accordance with the rebalancing policy. </w:t>
      </w:r>
      <w:r w:rsidRPr="00744C62">
        <w:rPr>
          <w:rStyle w:val="StyleUnderline"/>
        </w:rPr>
        <w:t>South Korea and Japan have been strong allies of the United States, and these countries are now the essential partners in the U.S. rebalance</w:t>
      </w:r>
      <w:r w:rsidRPr="00744C62">
        <w:t xml:space="preserve">. Participating in the Trans-Pacific Partnership (TPP) system, tightening security relationships, and increasing diplomatic engagements are meaningful advancements of the rebalancing. Notably, </w:t>
      </w:r>
      <w:r w:rsidRPr="00744C62">
        <w:rPr>
          <w:rStyle w:val="StyleUnderline"/>
        </w:rPr>
        <w:t>Japan has become the most valuable partner in the U.S. rebalance through multiple high-level engagements</w:t>
      </w:r>
      <w:r w:rsidRPr="00744C62">
        <w:t xml:space="preserve">, including the bilateral summit. China also has tried to establish a constructive relationship with the United States. China has recognized that past confrontations with the United States did not help its national interests, so official high-level engagement to promote a more cooperative relationship is progressing in several ways. </w:t>
      </w:r>
      <w:r w:rsidRPr="00744C62">
        <w:rPr>
          <w:rStyle w:val="Emphasis"/>
        </w:rPr>
        <w:t>Despite these efforts toward cooperation, there are still tensions between Northeast Asian countries that are causing regional security problems.</w:t>
      </w:r>
      <w:r w:rsidRPr="00744C62">
        <w:t xml:space="preserve"> </w:t>
      </w:r>
      <w:r w:rsidRPr="00744C62">
        <w:rPr>
          <w:rStyle w:val="Emphasis"/>
        </w:rPr>
        <w:t>China is showing great repulsion to the U.S. military’s involvement</w:t>
      </w:r>
      <w:r w:rsidRPr="00744C62">
        <w:t xml:space="preserve"> in Northeast Asia, and some scholars and officers even argue that Washington wants to use its allies to “contain” Beijing. Contrary to this theory, </w:t>
      </w:r>
      <w:r w:rsidRPr="00744C62">
        <w:rPr>
          <w:rStyle w:val="StyleUnderline"/>
        </w:rPr>
        <w:t>Northeast Asia’s U.S. allies</w:t>
      </w:r>
      <w:r w:rsidRPr="00744C62">
        <w:t xml:space="preserve">, who are concerned about the potential danger of growing Chinese military power, are </w:t>
      </w:r>
      <w:r w:rsidRPr="00744C62">
        <w:rPr>
          <w:rStyle w:val="Emphasis"/>
        </w:rPr>
        <w:t>becoming more dependent on the alliance system, which provokes China militarily</w:t>
      </w:r>
      <w:r w:rsidRPr="00744C62">
        <w:t xml:space="preserve">. In addition, North Korea’s nuclear arsenal is intensifying this antagonistic structure by causing U.S. allies to rely on U.S. nuclear deterrence assets such as Terminal High Altitude Area Defense Missile (THAAD) and by keeping its distance from China due to its hesitation in pressuring the North Korea regime. To find a peaceful solution to this complex situation in Northeast Asia and to construct a more stable basis for further cooperation and development in the region, </w:t>
      </w:r>
      <w:r w:rsidRPr="00744C62">
        <w:rPr>
          <w:rStyle w:val="StyleUnderline"/>
        </w:rPr>
        <w:t>this thesis reevaluates whether or not the U.S. rebalancing of Asia promotes stabil</w:t>
      </w:r>
      <w:r w:rsidRPr="00744C62">
        <w:t>ity. Considering that the United States has huge leverage over Northeast Asia region, critical evaluation of the U.S. policy is appropriate for the region, and this process provides the opportunity to evaluate how Northeast Asian players cope with the implications of U.S. foreign policy.</w:t>
      </w:r>
    </w:p>
    <w:p w:rsidR="004871F1" w:rsidRPr="00744C62" w:rsidRDefault="004871F1" w:rsidP="004871F1"/>
    <w:p w:rsidR="004871F1" w:rsidRPr="00744C62" w:rsidRDefault="004871F1" w:rsidP="004871F1"/>
    <w:p w:rsidR="004871F1" w:rsidRPr="00744C62" w:rsidRDefault="004871F1" w:rsidP="004871F1"/>
    <w:p w:rsidR="004871F1" w:rsidRPr="00744C62" w:rsidRDefault="004871F1" w:rsidP="004871F1"/>
    <w:p w:rsidR="004871F1" w:rsidRPr="00744C62" w:rsidRDefault="004871F1" w:rsidP="004871F1"/>
    <w:p w:rsidR="004871F1" w:rsidRPr="00744C62" w:rsidRDefault="004871F1" w:rsidP="004871F1"/>
    <w:p w:rsidR="004871F1" w:rsidRPr="00744C62" w:rsidRDefault="004871F1" w:rsidP="004871F1"/>
    <w:p w:rsidR="004871F1" w:rsidRPr="00744C62" w:rsidRDefault="004871F1" w:rsidP="004871F1">
      <w:pPr>
        <w:pStyle w:val="Heading4"/>
      </w:pPr>
      <w:r w:rsidRPr="00744C62">
        <w:t xml:space="preserve">A strong US Japan alliance increases China North korea alliance </w:t>
      </w:r>
    </w:p>
    <w:p w:rsidR="004871F1" w:rsidRPr="00744C62" w:rsidRDefault="004871F1" w:rsidP="004871F1">
      <w:r w:rsidRPr="00744C62">
        <w:t xml:space="preserve">Jun Hyeok </w:t>
      </w:r>
      <w:r w:rsidRPr="00744C62">
        <w:rPr>
          <w:rStyle w:val="Style13ptBold"/>
        </w:rPr>
        <w:t>Son</w:t>
      </w:r>
      <w:r w:rsidRPr="00744C62">
        <w:t xml:space="preserve">, December  </w:t>
      </w:r>
      <w:r w:rsidRPr="00744C62">
        <w:rPr>
          <w:rStyle w:val="Style13ptBold"/>
        </w:rPr>
        <w:t>2015</w:t>
      </w:r>
      <w:r w:rsidRPr="00744C62">
        <w:rPr>
          <w:rStyle w:val="apple-converted-space"/>
          <w:rFonts w:cs="Arial"/>
          <w:color w:val="808080"/>
          <w:shd w:val="clear" w:color="auto" w:fill="FFFFFF"/>
        </w:rPr>
        <w:t xml:space="preserve"> </w:t>
      </w:r>
      <w:r w:rsidRPr="00744C62">
        <w:t xml:space="preserve">, "An evaluation of the impact of the U.S. rebalancing policy on the stability of Northeast Asia" (Naval Postgraduate School) </w:t>
      </w:r>
      <w:hyperlink r:id="rId132" w:history="1">
        <w:r w:rsidRPr="00744C62">
          <w:rPr>
            <w:rStyle w:val="Hyperlink"/>
          </w:rPr>
          <w:t>http://calhoun.nps.edu/bitstream/handle/10945/47876/15Dec_Son_Jun%20Hyeok.pdf?sequence=3</w:t>
        </w:r>
      </w:hyperlink>
      <w:r w:rsidRPr="00744C62">
        <w:t xml:space="preserve"> //ALB</w:t>
      </w:r>
    </w:p>
    <w:p w:rsidR="004871F1" w:rsidRPr="00744C62" w:rsidRDefault="004871F1" w:rsidP="004871F1"/>
    <w:p w:rsidR="004871F1" w:rsidRPr="00744C62" w:rsidRDefault="004871F1" w:rsidP="004871F1">
      <w:pPr>
        <w:rPr>
          <w:rStyle w:val="StyleUnderline"/>
        </w:rPr>
      </w:pPr>
      <w:r w:rsidRPr="00744C62">
        <w:t xml:space="preserve">Also, </w:t>
      </w:r>
      <w:r w:rsidRPr="00744C62">
        <w:rPr>
          <w:rStyle w:val="Emphasis"/>
        </w:rPr>
        <w:t>the close relationship between the United States and Japan can lead to fortifying the China–North Korea relationship.</w:t>
      </w:r>
      <w:r w:rsidRPr="00744C62">
        <w:t xml:space="preserve"> According to Jae-Kwan Kim, </w:t>
      </w:r>
      <w:r w:rsidRPr="00744C62">
        <w:rPr>
          <w:rStyle w:val="StyleUnderline"/>
        </w:rPr>
        <w:t>the reason that China sustains its relationship with North Korea is to deter the United States, which is rebalancing to Asia</w:t>
      </w:r>
      <w:r w:rsidRPr="00744C62">
        <w:t xml:space="preserve">.95 The mutual cooperation treaty between China and North Korea includes the article of automatic intervention of China in the event of war, and based on this article, the Sino–Democratic People’s Republic of Korea (DPRK) relationship can be considered close to an alliance.96 Although their closeness is sometimes doubted due to the fact that China does not provide any arms to North Korea in peacetime (worrying that this provision can be utilized as a basis by the United States to supply weapons to Taiwan), </w:t>
      </w:r>
      <w:r w:rsidRPr="00744C62">
        <w:rPr>
          <w:rStyle w:val="StyleUnderline"/>
        </w:rPr>
        <w:t>China would enter the Korean peninsula based on the mutual cooperation treaty in a time of emergency</w:t>
      </w:r>
      <w:r w:rsidRPr="00744C62">
        <w:t xml:space="preserve">, and </w:t>
      </w:r>
      <w:r w:rsidRPr="00744C62">
        <w:rPr>
          <w:rStyle w:val="StyleUnderline"/>
        </w:rPr>
        <w:t>China sees this treaty as a method for deterring U.S. military activities</w:t>
      </w:r>
      <w:r w:rsidRPr="00744C62">
        <w:t xml:space="preserve">.97 Following this recognition, it appears that </w:t>
      </w:r>
      <w:r w:rsidRPr="00744C62">
        <w:rPr>
          <w:rStyle w:val="Emphasis"/>
        </w:rPr>
        <w:t>China maintains the relationship with North Korea in order to prevent military action under the U.S.–Japan alliance that presumes North Korea as a threat officially.</w:t>
      </w:r>
    </w:p>
    <w:p w:rsidR="004871F1" w:rsidRPr="00744C62" w:rsidRDefault="004871F1" w:rsidP="004871F1"/>
    <w:p w:rsidR="004871F1" w:rsidRPr="00744C62" w:rsidRDefault="004871F1" w:rsidP="004871F1"/>
    <w:p w:rsidR="004871F1" w:rsidRPr="00744C62" w:rsidRDefault="004871F1" w:rsidP="004871F1">
      <w:pPr>
        <w:pStyle w:val="Heading4"/>
      </w:pPr>
      <w:r w:rsidRPr="00744C62">
        <w:t>The US Japan relationships causes South Korea to challenge china, resulting in conflict</w:t>
      </w:r>
    </w:p>
    <w:p w:rsidR="004871F1" w:rsidRPr="00744C62" w:rsidRDefault="004871F1" w:rsidP="004871F1">
      <w:r w:rsidRPr="00744C62">
        <w:t xml:space="preserve">Jun Hyeok </w:t>
      </w:r>
      <w:r w:rsidRPr="00744C62">
        <w:rPr>
          <w:rStyle w:val="Style13ptBold"/>
        </w:rPr>
        <w:t>Son</w:t>
      </w:r>
      <w:r w:rsidRPr="00744C62">
        <w:t xml:space="preserve">, December  </w:t>
      </w:r>
      <w:r w:rsidRPr="00744C62">
        <w:rPr>
          <w:rStyle w:val="Style13ptBold"/>
        </w:rPr>
        <w:t>2015</w:t>
      </w:r>
      <w:r w:rsidRPr="00744C62">
        <w:rPr>
          <w:rStyle w:val="apple-converted-space"/>
          <w:rFonts w:cs="Arial"/>
          <w:color w:val="808080"/>
          <w:shd w:val="clear" w:color="auto" w:fill="FFFFFF"/>
        </w:rPr>
        <w:t xml:space="preserve"> </w:t>
      </w:r>
      <w:r w:rsidRPr="00744C62">
        <w:t xml:space="preserve">, "An evaluation of the impact of the U.S. rebalancing policy on the stability of Northeast Asia" (Naval Postgraduate School) </w:t>
      </w:r>
      <w:hyperlink r:id="rId133" w:history="1">
        <w:r w:rsidRPr="00744C62">
          <w:rPr>
            <w:rStyle w:val="Hyperlink"/>
          </w:rPr>
          <w:t>http://calhoun.nps.edu/bitstream/handle/10945/47876/15Dec_Son_Jun%20Hyeok.pdf?sequence=3</w:t>
        </w:r>
      </w:hyperlink>
      <w:r w:rsidRPr="00744C62">
        <w:t xml:space="preserve"> //ALB</w:t>
      </w:r>
    </w:p>
    <w:p w:rsidR="004871F1" w:rsidRPr="00744C62" w:rsidRDefault="004871F1" w:rsidP="004871F1"/>
    <w:p w:rsidR="004871F1" w:rsidRPr="00744C62" w:rsidRDefault="004871F1" w:rsidP="004871F1">
      <w:r w:rsidRPr="00744C62">
        <w:rPr>
          <w:rStyle w:val="Emphasis"/>
        </w:rPr>
        <w:t>The close U.S.–Japan tie can create regional instability</w:t>
      </w:r>
      <w:r w:rsidRPr="00744C62">
        <w:rPr>
          <w:rStyle w:val="StyleUnderline"/>
        </w:rPr>
        <w:t xml:space="preserve"> as the relationship pressures South Korea to confront China</w:t>
      </w:r>
      <w:r w:rsidRPr="00744C62">
        <w:t xml:space="preserve">. </w:t>
      </w:r>
      <w:r w:rsidRPr="00744C62">
        <w:rPr>
          <w:rStyle w:val="StyleUnderline"/>
        </w:rPr>
        <w:t>With the strengthening of the U.S.-Japan alliance</w:t>
      </w:r>
      <w:r w:rsidRPr="00744C62">
        <w:t xml:space="preserve"> and the expansion of Japan’s military activity areas, </w:t>
      </w:r>
      <w:r w:rsidRPr="00744C62">
        <w:rPr>
          <w:rStyle w:val="StyleUnderline"/>
        </w:rPr>
        <w:t>Japan began joint military exercises with the countries that are in conflict with China</w:t>
      </w:r>
      <w:r w:rsidRPr="00744C62">
        <w:t xml:space="preserve"> on the South China Sea. For instance, the Japanese Maritime Self Defense Forces and the Philippine Navy had a joint exercise in May 2015, </w:t>
      </w:r>
      <w:r w:rsidRPr="00744C62">
        <w:rPr>
          <w:rStyle w:val="StyleUnderline"/>
        </w:rPr>
        <w:t>and after this exercise, the Philippine president visited Japan to discuss how to restrain Chinese advances into the sea</w:t>
      </w:r>
      <w:r w:rsidRPr="00744C62">
        <w:t xml:space="preserve">.106 </w:t>
      </w:r>
      <w:r w:rsidRPr="00744C62">
        <w:rPr>
          <w:rStyle w:val="Emphasis"/>
        </w:rPr>
        <w:t>This vigorousness of Japan’s anti-Chinese activities based on the strong U.S.–Japan alliance can be a factor that pushes South Korea to become offensive toward China</w:t>
      </w:r>
      <w:r w:rsidRPr="00744C62">
        <w:rPr>
          <w:rStyle w:val="StyleUnderline"/>
        </w:rPr>
        <w:t xml:space="preserve">, </w:t>
      </w:r>
      <w:r w:rsidRPr="00744C62">
        <w:rPr>
          <w:rStyle w:val="Emphasis"/>
        </w:rPr>
        <w:t>and this offensiveness can make regional tensions in Northeast Asia</w:t>
      </w:r>
      <w:r w:rsidRPr="00744C62">
        <w:t xml:space="preserve"> worse. In practice, on June 3, 2015, in a U.S.–Republic of Korea (ROK) strategic dialogue seminar, Assistant Secretary of State Daniel Russel encouraged South Korea to participate in the anti-China opposition in the South China Sea, giving rise to predictions that U.S. pressure on South Korea had begun.107</w:t>
      </w:r>
    </w:p>
    <w:p w:rsidR="004871F1" w:rsidRPr="00744C62" w:rsidRDefault="004871F1" w:rsidP="004871F1"/>
    <w:p w:rsidR="004871F1" w:rsidRPr="00744C62" w:rsidRDefault="004871F1" w:rsidP="004871F1"/>
    <w:p w:rsidR="00357AC2" w:rsidRPr="00744C62" w:rsidRDefault="00357AC2" w:rsidP="00357AC2">
      <w:pPr>
        <w:pStyle w:val="Heading3"/>
      </w:pPr>
      <w:r w:rsidRPr="00744C62">
        <w:t xml:space="preserve">    AT//Solves Chinese Belligerence </w:t>
      </w:r>
    </w:p>
    <w:p w:rsidR="00357AC2" w:rsidRPr="00744C62" w:rsidRDefault="00357AC2" w:rsidP="00357AC2">
      <w:pPr>
        <w:pStyle w:val="Heading4"/>
      </w:pPr>
      <w:r w:rsidRPr="00744C62">
        <w:t>China aggression increases in response to US-Japan alliance strength</w:t>
      </w:r>
    </w:p>
    <w:p w:rsidR="00357AC2" w:rsidRPr="00744C62" w:rsidRDefault="00357AC2" w:rsidP="00357AC2">
      <w:r w:rsidRPr="00744C62">
        <w:t>Jun Hyeok Son, December  2015</w:t>
      </w:r>
      <w:r w:rsidRPr="00744C62">
        <w:rPr>
          <w:rStyle w:val="apple-converted-space"/>
          <w:rFonts w:cs="Arial"/>
          <w:color w:val="808080"/>
          <w:shd w:val="clear" w:color="auto" w:fill="FFFFFF"/>
        </w:rPr>
        <w:t xml:space="preserve"> </w:t>
      </w:r>
      <w:r w:rsidRPr="00744C62">
        <w:t xml:space="preserve">, "An evaluation of the impact of the U.S. rebalancing policy on the stability of Northeast Asia" (Naval Postgraduate School) </w:t>
      </w:r>
      <w:hyperlink r:id="rId134" w:history="1">
        <w:r w:rsidRPr="00744C62">
          <w:rPr>
            <w:rStyle w:val="Hyperlink"/>
          </w:rPr>
          <w:t>http://calhoun.nps.edu/bitstream/handle/10945/47876/15Dec_Son_Jun%20Hyeok.pdf?sequence=3</w:t>
        </w:r>
      </w:hyperlink>
      <w:r w:rsidRPr="00744C62">
        <w:t xml:space="preserve"> //ALB</w:t>
      </w:r>
    </w:p>
    <w:p w:rsidR="00357AC2" w:rsidRPr="00744C62" w:rsidRDefault="00357AC2" w:rsidP="00357AC2">
      <w:pPr>
        <w:rPr>
          <w:rStyle w:val="StyleUnderline"/>
        </w:rPr>
      </w:pPr>
      <w:r w:rsidRPr="00744C62">
        <w:t xml:space="preserve">China’s other worry about extended deterrence is that the </w:t>
      </w:r>
      <w:r w:rsidRPr="00744C62">
        <w:rPr>
          <w:rStyle w:val="StyleUnderline"/>
        </w:rPr>
        <w:t>U.S. allies with extended deterrence become emboldened by the U.S. commitment</w:t>
      </w:r>
      <w:r w:rsidRPr="00744C62">
        <w:t xml:space="preserve">. </w:t>
      </w:r>
      <w:r w:rsidRPr="00744C62">
        <w:rPr>
          <w:rStyle w:val="StyleUnderline"/>
        </w:rPr>
        <w:t>189 Especially in Northeast Asia</w:t>
      </w:r>
      <w:r w:rsidRPr="00744C62">
        <w:t xml:space="preserve">, </w:t>
      </w:r>
      <w:r w:rsidRPr="00744C62">
        <w:rPr>
          <w:rStyle w:val="Emphasis"/>
        </w:rPr>
        <w:t xml:space="preserve">this Chinese concern could become a reality through the conflict over the Senkaku </w:t>
      </w:r>
      <w:r w:rsidRPr="00744C62">
        <w:rPr>
          <w:rStyle w:val="StyleUnderline"/>
        </w:rPr>
        <w:t xml:space="preserve">(Diaoyu in Chinese) </w:t>
      </w:r>
      <w:r w:rsidRPr="00744C62">
        <w:t>Islands</w:t>
      </w:r>
      <w:r w:rsidRPr="00744C62">
        <w:rPr>
          <w:rStyle w:val="StyleUnderline"/>
        </w:rPr>
        <w:t xml:space="preserve">. </w:t>
      </w:r>
      <w:r w:rsidRPr="00744C62">
        <w:t xml:space="preserve">For instance, the U.S.–Japan Defense Cooperation Guideline—which was revised in April 2015—specifies the role of U.S. “strike power” while countering an attack on Japan.190 Although the role is limited to support of the JSDF, this is meaningful because the involvement of U.S. armed forces is almost assured if armed conflict between Japanese and Chinese navy and air powers occurs in the Senkaku Islands.191 </w:t>
      </w:r>
      <w:r w:rsidRPr="00744C62">
        <w:rPr>
          <w:rStyle w:val="StyleUnderline"/>
        </w:rPr>
        <w:t>It is possible for China to expect that Japan, knowing that U.S. involvement is assured, will choose a more aggressive policy in a situation in which conflict may be imminent</w:t>
      </w:r>
      <w:r w:rsidRPr="00744C62">
        <w:t xml:space="preserve">. In its official reaction to the revision of the U.S.–Japan Defense Cooperation Guideline, </w:t>
      </w:r>
      <w:r w:rsidRPr="00744C62">
        <w:rPr>
          <w:rStyle w:val="StyleUnderline"/>
        </w:rPr>
        <w:t>China raised the level of tension by condemning the U.S. intervention and warning that the United States and Japan should not undervalue China’s capabilities to resist their joint efforts.192</w:t>
      </w:r>
    </w:p>
    <w:p w:rsidR="00357AC2" w:rsidRPr="00744C62" w:rsidRDefault="00357AC2" w:rsidP="00357AC2"/>
    <w:p w:rsidR="00357AC2" w:rsidRPr="00744C62" w:rsidRDefault="00357AC2" w:rsidP="00357AC2"/>
    <w:p w:rsidR="00357AC2" w:rsidRPr="00744C62" w:rsidRDefault="00357AC2" w:rsidP="00357AC2"/>
    <w:p w:rsidR="004871F1" w:rsidRPr="00744C62" w:rsidRDefault="004871F1" w:rsidP="004871F1">
      <w:pPr>
        <w:pStyle w:val="Heading3"/>
      </w:pPr>
      <w:r w:rsidRPr="00744C62">
        <w:t xml:space="preserve">    AT//Solves Japan Proliferation </w:t>
      </w:r>
    </w:p>
    <w:p w:rsidR="004871F1" w:rsidRPr="00744C62" w:rsidRDefault="004871F1" w:rsidP="004871F1">
      <w:pPr>
        <w:pStyle w:val="Heading4"/>
      </w:pPr>
      <w:r w:rsidRPr="00744C62">
        <w:t>The US Japan Alliance leads to a Japan military buildup, increasing the risk of war</w:t>
      </w:r>
    </w:p>
    <w:p w:rsidR="004871F1" w:rsidRPr="00744C62" w:rsidRDefault="004871F1" w:rsidP="004871F1">
      <w:r w:rsidRPr="00744C62">
        <w:t xml:space="preserve">Jun Hyeok </w:t>
      </w:r>
      <w:r w:rsidRPr="00744C62">
        <w:rPr>
          <w:rStyle w:val="Style13ptBold"/>
        </w:rPr>
        <w:t>Son</w:t>
      </w:r>
      <w:r w:rsidRPr="00744C62">
        <w:t xml:space="preserve">, December  </w:t>
      </w:r>
      <w:r w:rsidRPr="00744C62">
        <w:rPr>
          <w:rStyle w:val="Style13ptBold"/>
        </w:rPr>
        <w:t>2015</w:t>
      </w:r>
      <w:r w:rsidRPr="00744C62">
        <w:rPr>
          <w:rStyle w:val="apple-converted-space"/>
          <w:rFonts w:cs="Arial"/>
          <w:color w:val="808080"/>
          <w:shd w:val="clear" w:color="auto" w:fill="FFFFFF"/>
        </w:rPr>
        <w:t xml:space="preserve"> </w:t>
      </w:r>
      <w:r w:rsidRPr="00744C62">
        <w:t xml:space="preserve">, "An evaluation of the impact of the U.S. rebalancing policy on the stability of Northeast Asia" (Naval Postgraduate School) </w:t>
      </w:r>
      <w:hyperlink r:id="rId135" w:history="1">
        <w:r w:rsidRPr="00744C62">
          <w:rPr>
            <w:rStyle w:val="Hyperlink"/>
          </w:rPr>
          <w:t>http://calhoun.nps.edu/bitstream/handle/10945/47876/15Dec_Son_Jun%20Hyeok.pdf?sequence=3</w:t>
        </w:r>
      </w:hyperlink>
      <w:r w:rsidRPr="00744C62">
        <w:t xml:space="preserve"> //ALB</w:t>
      </w:r>
    </w:p>
    <w:p w:rsidR="004871F1" w:rsidRPr="00744C62" w:rsidRDefault="004871F1" w:rsidP="004871F1">
      <w:pPr>
        <w:rPr>
          <w:rStyle w:val="StyleUnderline"/>
        </w:rPr>
      </w:pPr>
      <w:r w:rsidRPr="00744C62">
        <w:rPr>
          <w:rStyle w:val="StyleUnderline"/>
        </w:rPr>
        <w:t>This decrease of U.S. military power can cause China to undervalue the U.S. capability of executing its security commitments to its Northeast Asia allies</w:t>
      </w:r>
      <w:r w:rsidRPr="00744C62">
        <w:t>, and based on this judgment, “</w:t>
      </w:r>
      <w:r w:rsidRPr="00744C62">
        <w:rPr>
          <w:rStyle w:val="StyleUnderline"/>
        </w:rPr>
        <w:t>China may possibly accelerate its coercive diplomatic movement against adjacent countries.</w:t>
      </w:r>
      <w:r w:rsidRPr="00744C62">
        <w:t xml:space="preserve">” 162 In addition, facing a shortage of military resources for the rebalancing, </w:t>
      </w:r>
      <w:r w:rsidRPr="00744C62">
        <w:rPr>
          <w:rStyle w:val="Emphasis"/>
        </w:rPr>
        <w:t>the United States began to support Japan’s military rise in order to achieve strategic goals.</w:t>
      </w:r>
      <w:r w:rsidRPr="00744C62">
        <w:t xml:space="preserve"> </w:t>
      </w:r>
      <w:r w:rsidRPr="00744C62">
        <w:rPr>
          <w:rStyle w:val="StyleUnderline"/>
        </w:rPr>
        <w:t>Increases in the capabilities of Japan’s advanced military can lead to the increased possibility of armed conflicts between China and Japan and increase South Korea’s anxiety that Japan will use coercive methods, including military force, in ROK– Japan diplomatic disputes.163</w:t>
      </w:r>
    </w:p>
    <w:p w:rsidR="004871F1" w:rsidRPr="00744C62" w:rsidRDefault="004871F1" w:rsidP="004871F1"/>
    <w:p w:rsidR="004871F1" w:rsidRPr="00744C62" w:rsidRDefault="004871F1" w:rsidP="004871F1">
      <w:pPr>
        <w:pStyle w:val="Heading4"/>
      </w:pPr>
      <w:r w:rsidRPr="00744C62">
        <w:t>The US-Japan alliance increases instability and encourages Japan prolif</w:t>
      </w:r>
    </w:p>
    <w:p w:rsidR="004871F1" w:rsidRPr="00744C62" w:rsidRDefault="004871F1" w:rsidP="004871F1">
      <w:r w:rsidRPr="00744C62">
        <w:t xml:space="preserve">Jun Hyeok </w:t>
      </w:r>
      <w:r w:rsidRPr="00744C62">
        <w:rPr>
          <w:rStyle w:val="Style13ptBold"/>
        </w:rPr>
        <w:t>Son</w:t>
      </w:r>
      <w:r w:rsidRPr="00744C62">
        <w:t xml:space="preserve">, December  </w:t>
      </w:r>
      <w:r w:rsidRPr="00744C62">
        <w:rPr>
          <w:rStyle w:val="Style13ptBold"/>
        </w:rPr>
        <w:t>2015</w:t>
      </w:r>
      <w:r w:rsidRPr="00744C62">
        <w:rPr>
          <w:rStyle w:val="apple-converted-space"/>
          <w:rFonts w:cs="Arial"/>
          <w:color w:val="808080"/>
          <w:shd w:val="clear" w:color="auto" w:fill="FFFFFF"/>
        </w:rPr>
        <w:t xml:space="preserve"> </w:t>
      </w:r>
      <w:r w:rsidRPr="00744C62">
        <w:t xml:space="preserve">, "An evaluation of the impact of the U.S. rebalancing policy on the stability of Northeast Asia" (Naval Postgraduate School) </w:t>
      </w:r>
      <w:hyperlink r:id="rId136" w:history="1">
        <w:r w:rsidRPr="00744C62">
          <w:rPr>
            <w:rStyle w:val="Hyperlink"/>
          </w:rPr>
          <w:t>http://calhoun.nps.edu/bitstream/handle/10945/47876/15Dec_Son_Jun%20Hyeok.pdf?sequence=3</w:t>
        </w:r>
      </w:hyperlink>
      <w:r w:rsidRPr="00744C62">
        <w:t xml:space="preserve"> //ALB</w:t>
      </w:r>
    </w:p>
    <w:p w:rsidR="004871F1" w:rsidRPr="00744C62" w:rsidRDefault="004871F1" w:rsidP="004871F1">
      <w:pPr>
        <w:rPr>
          <w:rStyle w:val="Emphasis"/>
        </w:rPr>
      </w:pPr>
      <w:r w:rsidRPr="00744C62">
        <w:t xml:space="preserve">As a part of the Asia rebalancing policy, the fortification of relationships between the United States and key allies in Northeast Asia is progressing, </w:t>
      </w:r>
      <w:r w:rsidRPr="00744C62">
        <w:rPr>
          <w:rStyle w:val="StyleUnderline"/>
        </w:rPr>
        <w:t>and alliances could inspire aggressive responses by Northeast Asian countries, regardless of the U.S. intention</w:t>
      </w:r>
      <w:r w:rsidRPr="00744C62">
        <w:t xml:space="preserve">. </w:t>
      </w:r>
      <w:r w:rsidRPr="00744C62">
        <w:rPr>
          <w:rStyle w:val="Emphasis"/>
        </w:rPr>
        <w:t xml:space="preserve">This means the security guarantee to the allied countries could cause conflicts with China. </w:t>
      </w:r>
      <w:r w:rsidRPr="00744C62">
        <w:t xml:space="preserve">For example, according to the opinions of Swaine et al., </w:t>
      </w:r>
      <w:r w:rsidRPr="00744C62">
        <w:rPr>
          <w:rStyle w:val="StyleUnderline"/>
        </w:rPr>
        <w:t>Japan could respond to China more belligerently, expecting the United States to support it, based on the security commitment,</w:t>
      </w:r>
      <w:r w:rsidRPr="00744C62">
        <w:t xml:space="preserve"> if a maritime territorial dispute happened between China and Japan.75 </w:t>
      </w:r>
      <w:r w:rsidRPr="00744C62">
        <w:rPr>
          <w:rStyle w:val="Emphasis"/>
        </w:rPr>
        <w:t>These allied countries’ behaviors contribute to regional instability by causing a vicious cycle</w:t>
      </w:r>
      <w:r w:rsidRPr="00744C62">
        <w:t xml:space="preserve">: </w:t>
      </w:r>
      <w:r w:rsidRPr="00744C62">
        <w:rPr>
          <w:rStyle w:val="StyleUnderline"/>
        </w:rPr>
        <w:t>those behaviors foment regional tensions by irritating China</w:t>
      </w:r>
      <w:r w:rsidRPr="00744C62">
        <w:t xml:space="preserve">, </w:t>
      </w:r>
      <w:r w:rsidRPr="00744C62">
        <w:rPr>
          <w:rStyle w:val="StyleUnderline"/>
        </w:rPr>
        <w:t>and the tensions induce a more powerful security commitment from the United State</w:t>
      </w:r>
      <w:r w:rsidRPr="00744C62">
        <w:t xml:space="preserve">s.76 a similar perspective, Saunders points out that China argues that the U.S. allies have maintained a tough military policy against China due to the Asia rebalancing policy.77 This means that </w:t>
      </w:r>
      <w:r w:rsidRPr="00744C62">
        <w:rPr>
          <w:rStyle w:val="Emphasis"/>
        </w:rPr>
        <w:t>China perceives that the states receiving security support from the United States are encroaching on Chinese sovereignty</w:t>
      </w:r>
      <w:r w:rsidRPr="00744C62">
        <w:t xml:space="preserve">, </w:t>
      </w:r>
      <w:r w:rsidRPr="00744C62">
        <w:rPr>
          <w:rStyle w:val="StyleUnderline"/>
        </w:rPr>
        <w:t>while Chinese foreign policy has not been changed to an aggressive one</w:t>
      </w:r>
      <w:r w:rsidRPr="00744C62">
        <w:t xml:space="preserve">.78 China tries to cooperate with the United States through the “new model of great power relations” and seeks to solve the maritime dispute against U.S. allied countries through the bilateral relationship with the state directly involved.79 The United States also continuously has advocated the arbitration of disputes based on the international regulations and laws while clarifying that the Senkaku Islands are covered by the U.S.–Japan alliance.80 Saunders worries that </w:t>
      </w:r>
      <w:r w:rsidRPr="00744C62">
        <w:rPr>
          <w:rStyle w:val="StyleUnderline"/>
        </w:rPr>
        <w:t>Japan, in contrast to the unaggressive United States, is setting up its policy of maritime disputes not to negotiate and concede, but to accept military collisions</w:t>
      </w:r>
      <w:r w:rsidRPr="00744C62">
        <w:t xml:space="preserve">.81 </w:t>
      </w:r>
      <w:r w:rsidRPr="00744C62">
        <w:rPr>
          <w:rStyle w:val="Emphasis"/>
        </w:rPr>
        <w:t>As the military tension caused by the aggressive21 posture is continued, the possibility of Japan’s breakaway from the nonproliferation regimes and the subsequent rupture of the alliance could increase</w:t>
      </w:r>
      <w:r w:rsidRPr="00744C62">
        <w:t xml:space="preserve">.82 In addition, </w:t>
      </w:r>
      <w:r w:rsidRPr="00744C62">
        <w:rPr>
          <w:rStyle w:val="Emphasis"/>
        </w:rPr>
        <w:t>the strengthening of the alliance system could lead to unnecessary confrontation in Northeast Asia region.</w:t>
      </w:r>
      <w:r w:rsidRPr="00744C62">
        <w:t xml:space="preserve"> According to In Ho Lee, consolidation of </w:t>
      </w:r>
      <w:r w:rsidRPr="00744C62">
        <w:rPr>
          <w:rStyle w:val="StyleUnderline"/>
        </w:rPr>
        <w:t>the U.S.–Japan alliance</w:t>
      </w:r>
      <w:r w:rsidRPr="00744C62">
        <w:t xml:space="preserve"> based on the Asia rebalancing policy, named “the new U.S.–Japan honeymoon,” </w:t>
      </w:r>
      <w:r w:rsidRPr="00744C62">
        <w:rPr>
          <w:rStyle w:val="StyleUnderline"/>
        </w:rPr>
        <w:t>is motivating the type of U.S.-China competition and the Sino-Russian cooperation that cause regional instability of Northeast Asia</w:t>
      </w:r>
      <w:r w:rsidRPr="00744C62">
        <w:t xml:space="preserve">. 83 In the context of reinforcing the U.S.–Japan alliance, the change in the legal interpretation of Japan’s collective self-defense rights was primarily implemented, and this change was welcomed by U.S. decision-makers, including President Obama. 84 Based on this changed interpretation, Japan decided that it could support logistical operations in wars carried out by the United States.85 Along with this decision, Japan set the foundation for expanding its sphere of military activities from the areas around Japan to the whole world by revising the U.S.–Japan defense cooperation guidelines.86 This means that </w:t>
      </w:r>
      <w:r w:rsidRPr="00744C62">
        <w:rPr>
          <w:rStyle w:val="StyleUnderline"/>
        </w:rPr>
        <w:t>strengthening the U.S.–Japan alliance is interlocked with the expansion of Japan’s military roles and the establishment of strong military power</w:t>
      </w:r>
      <w:r w:rsidRPr="00744C62">
        <w:t xml:space="preserve"> that Japan’s Prime Minister Abe pursues. </w:t>
      </w:r>
      <w:r w:rsidRPr="00744C62">
        <w:rPr>
          <w:rStyle w:val="StyleUnderline"/>
        </w:rPr>
        <w:t>This situation can be evaluated as an outcome of the connection between Japan’s ambition to enlarge national leverage through a military buildup and the United States’ interest in continuing its rebalancing to induce a reduction in military power</w:t>
      </w:r>
      <w:r w:rsidRPr="00744C62">
        <w:t xml:space="preserve">.87 This strengthening is a way for Japan to not only prepare for a response to the territorial disputes against China, but also to become a “normal country” able to project its armed forces without any restriction.88 On the fortification of the U.S.–Japan alliance, </w:t>
      </w:r>
      <w:r w:rsidRPr="00744C62">
        <w:rPr>
          <w:rStyle w:val="StyleUnderline"/>
        </w:rPr>
        <w:t>China fears that this close defense tie harms China’s national interests</w:t>
      </w:r>
      <w:r w:rsidRPr="00744C62">
        <w:t xml:space="preserve">.89 China consistently has emphasized that the U.S.– Japan relationship must be limited to cooperative issues between both countries and should not be extended to interfere in other states.90 At the same time, </w:t>
      </w:r>
      <w:r w:rsidRPr="00744C62">
        <w:rPr>
          <w:rStyle w:val="Emphasis"/>
        </w:rPr>
        <w:t>China has formed a close relationship with Russia to counteract the U.S.–Japan security cooperation</w:t>
      </w:r>
      <w:r w:rsidRPr="00744C62">
        <w:t xml:space="preserve">.91 The Sino–Russia tie is reacting to a perceived U.S.-centered unipolar order and consolidation of the U.S.–Japan alliance, and the tie tends to be strong qualitatively and quantitatively as the U.S.–Japan alliance becomes powerful along with the rebalancing policy.92 The </w:t>
      </w:r>
      <w:r w:rsidRPr="00744C62">
        <w:rPr>
          <w:rStyle w:val="StyleUnderline"/>
        </w:rPr>
        <w:t>mutual benefits of the Sino–Russia relation are that China can focus on strategic reactions against the United States while getting a stable borderline situation and that Russia can prosecute its Siberia and Far East development strategy smoothly</w:t>
      </w:r>
      <w:r w:rsidRPr="00744C62">
        <w:t xml:space="preserve">. 93 Consequently, </w:t>
      </w:r>
      <w:r w:rsidRPr="00744C62">
        <w:rPr>
          <w:rStyle w:val="StyleUnderline"/>
        </w:rPr>
        <w:t>solidification between Washington and Tokyo could be regarded as a threatening element by Beijing</w:t>
      </w:r>
      <w:r w:rsidRPr="00744C62">
        <w:t xml:space="preserve">, </w:t>
      </w:r>
      <w:r w:rsidRPr="00744C62">
        <w:rPr>
          <w:rStyle w:val="StyleUnderline"/>
        </w:rPr>
        <w:t>but</w:t>
      </w:r>
      <w:r w:rsidRPr="00744C62">
        <w:t xml:space="preserve"> also </w:t>
      </w:r>
      <w:r w:rsidRPr="00744C62">
        <w:rPr>
          <w:rStyle w:val="Emphasis"/>
        </w:rPr>
        <w:t>the cause of regional instability through aggravation of the confrontation between the U.S.–Japan and Sino–Russia alliances.94</w:t>
      </w:r>
    </w:p>
    <w:p w:rsidR="004871F1" w:rsidRPr="00744C62" w:rsidRDefault="004871F1" w:rsidP="004871F1">
      <w:pPr>
        <w:rPr>
          <w:rStyle w:val="Emphasis"/>
        </w:rPr>
      </w:pPr>
    </w:p>
    <w:p w:rsidR="004871F1" w:rsidRPr="00744C62" w:rsidRDefault="004871F1" w:rsidP="004871F1"/>
    <w:sectPr w:rsidR="004871F1" w:rsidRPr="0074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Georgia Bold">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6D4252DD"/>
    <w:multiLevelType w:val="hybridMultilevel"/>
    <w:tmpl w:val="7174E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Voss"/>
    <w:docVar w:name="RibbonPointer" w:val="75429532"/>
    <w:docVar w:name="VerbatimVersion" w:val="5.1"/>
  </w:docVars>
  <w:rsids>
    <w:rsidRoot w:val="00D6457E"/>
    <w:rsid w:val="000139A3"/>
    <w:rsid w:val="00026C6C"/>
    <w:rsid w:val="000429E6"/>
    <w:rsid w:val="000556D2"/>
    <w:rsid w:val="00073837"/>
    <w:rsid w:val="00077012"/>
    <w:rsid w:val="0008534E"/>
    <w:rsid w:val="000C0AD5"/>
    <w:rsid w:val="000C25A9"/>
    <w:rsid w:val="000D043B"/>
    <w:rsid w:val="000D18A1"/>
    <w:rsid w:val="000D26B9"/>
    <w:rsid w:val="000D4CD2"/>
    <w:rsid w:val="000E12E3"/>
    <w:rsid w:val="000E1DB7"/>
    <w:rsid w:val="000E391F"/>
    <w:rsid w:val="00100833"/>
    <w:rsid w:val="0010377E"/>
    <w:rsid w:val="00104529"/>
    <w:rsid w:val="00105942"/>
    <w:rsid w:val="00107396"/>
    <w:rsid w:val="00116317"/>
    <w:rsid w:val="00121CE3"/>
    <w:rsid w:val="0014149B"/>
    <w:rsid w:val="00144A4C"/>
    <w:rsid w:val="0015515D"/>
    <w:rsid w:val="00155521"/>
    <w:rsid w:val="001610E4"/>
    <w:rsid w:val="00176AB0"/>
    <w:rsid w:val="00177413"/>
    <w:rsid w:val="00177B7D"/>
    <w:rsid w:val="0018322D"/>
    <w:rsid w:val="001A56FB"/>
    <w:rsid w:val="001B5776"/>
    <w:rsid w:val="001D0920"/>
    <w:rsid w:val="001E527A"/>
    <w:rsid w:val="001F78CE"/>
    <w:rsid w:val="00214151"/>
    <w:rsid w:val="0021669F"/>
    <w:rsid w:val="00221DA2"/>
    <w:rsid w:val="00221EA3"/>
    <w:rsid w:val="00223B08"/>
    <w:rsid w:val="0023581C"/>
    <w:rsid w:val="00241BB0"/>
    <w:rsid w:val="002516EA"/>
    <w:rsid w:val="00251FC7"/>
    <w:rsid w:val="00273547"/>
    <w:rsid w:val="00274D0B"/>
    <w:rsid w:val="00283F4D"/>
    <w:rsid w:val="002855A7"/>
    <w:rsid w:val="002B146A"/>
    <w:rsid w:val="002B5E17"/>
    <w:rsid w:val="002B711E"/>
    <w:rsid w:val="002C473D"/>
    <w:rsid w:val="002D1667"/>
    <w:rsid w:val="002D40AF"/>
    <w:rsid w:val="002E6745"/>
    <w:rsid w:val="002E6BA9"/>
    <w:rsid w:val="002F26B7"/>
    <w:rsid w:val="00304931"/>
    <w:rsid w:val="00315690"/>
    <w:rsid w:val="00316B75"/>
    <w:rsid w:val="00323DCF"/>
    <w:rsid w:val="00325646"/>
    <w:rsid w:val="003271BF"/>
    <w:rsid w:val="003460F2"/>
    <w:rsid w:val="00352EC3"/>
    <w:rsid w:val="00356AF4"/>
    <w:rsid w:val="00357AC2"/>
    <w:rsid w:val="0036313C"/>
    <w:rsid w:val="00363757"/>
    <w:rsid w:val="003659AB"/>
    <w:rsid w:val="0036744D"/>
    <w:rsid w:val="0037157E"/>
    <w:rsid w:val="0037330C"/>
    <w:rsid w:val="0038158C"/>
    <w:rsid w:val="003902BA"/>
    <w:rsid w:val="0039347B"/>
    <w:rsid w:val="00393F1B"/>
    <w:rsid w:val="003A09E2"/>
    <w:rsid w:val="003A5FA6"/>
    <w:rsid w:val="003D6365"/>
    <w:rsid w:val="003F4975"/>
    <w:rsid w:val="0040247D"/>
    <w:rsid w:val="00407037"/>
    <w:rsid w:val="00421F04"/>
    <w:rsid w:val="00423AA2"/>
    <w:rsid w:val="00424EA2"/>
    <w:rsid w:val="00427CFD"/>
    <w:rsid w:val="00450F87"/>
    <w:rsid w:val="004543F9"/>
    <w:rsid w:val="0045495C"/>
    <w:rsid w:val="00456EE0"/>
    <w:rsid w:val="004605D6"/>
    <w:rsid w:val="004669E9"/>
    <w:rsid w:val="004871F1"/>
    <w:rsid w:val="0049134E"/>
    <w:rsid w:val="00493D29"/>
    <w:rsid w:val="004A26B2"/>
    <w:rsid w:val="004C60E8"/>
    <w:rsid w:val="004D2D72"/>
    <w:rsid w:val="004D687C"/>
    <w:rsid w:val="004E3579"/>
    <w:rsid w:val="004E728B"/>
    <w:rsid w:val="004E7469"/>
    <w:rsid w:val="004F39E0"/>
    <w:rsid w:val="004F6B98"/>
    <w:rsid w:val="005013D8"/>
    <w:rsid w:val="00505684"/>
    <w:rsid w:val="00510CC0"/>
    <w:rsid w:val="00511C45"/>
    <w:rsid w:val="00523C35"/>
    <w:rsid w:val="00527CEE"/>
    <w:rsid w:val="00537BD5"/>
    <w:rsid w:val="005420F3"/>
    <w:rsid w:val="00545B2F"/>
    <w:rsid w:val="0057268A"/>
    <w:rsid w:val="00573566"/>
    <w:rsid w:val="005749A8"/>
    <w:rsid w:val="005B0A6D"/>
    <w:rsid w:val="005C78DB"/>
    <w:rsid w:val="005D2912"/>
    <w:rsid w:val="006065BD"/>
    <w:rsid w:val="00611D81"/>
    <w:rsid w:val="006337A1"/>
    <w:rsid w:val="006352B7"/>
    <w:rsid w:val="00645FA9"/>
    <w:rsid w:val="00647866"/>
    <w:rsid w:val="00647C27"/>
    <w:rsid w:val="00665003"/>
    <w:rsid w:val="00666A38"/>
    <w:rsid w:val="00666C2E"/>
    <w:rsid w:val="006870CD"/>
    <w:rsid w:val="00694254"/>
    <w:rsid w:val="00696F90"/>
    <w:rsid w:val="006A2AD0"/>
    <w:rsid w:val="006B02A0"/>
    <w:rsid w:val="006C2375"/>
    <w:rsid w:val="006D4ECC"/>
    <w:rsid w:val="006D73C6"/>
    <w:rsid w:val="006E52E8"/>
    <w:rsid w:val="0070135D"/>
    <w:rsid w:val="007111EE"/>
    <w:rsid w:val="00722258"/>
    <w:rsid w:val="007243E5"/>
    <w:rsid w:val="00744C62"/>
    <w:rsid w:val="0075012D"/>
    <w:rsid w:val="00750E6A"/>
    <w:rsid w:val="00751192"/>
    <w:rsid w:val="007603FE"/>
    <w:rsid w:val="00766EA0"/>
    <w:rsid w:val="00775C4E"/>
    <w:rsid w:val="00790399"/>
    <w:rsid w:val="007A2226"/>
    <w:rsid w:val="007B14DE"/>
    <w:rsid w:val="007B7105"/>
    <w:rsid w:val="007D6243"/>
    <w:rsid w:val="007E4563"/>
    <w:rsid w:val="007E7970"/>
    <w:rsid w:val="007F0DC6"/>
    <w:rsid w:val="007F2AAC"/>
    <w:rsid w:val="007F5B66"/>
    <w:rsid w:val="007F5EEF"/>
    <w:rsid w:val="00813487"/>
    <w:rsid w:val="00823A1C"/>
    <w:rsid w:val="00831CC9"/>
    <w:rsid w:val="00844631"/>
    <w:rsid w:val="00845B9D"/>
    <w:rsid w:val="0085378C"/>
    <w:rsid w:val="00855E02"/>
    <w:rsid w:val="00860984"/>
    <w:rsid w:val="0087426E"/>
    <w:rsid w:val="008B3ECB"/>
    <w:rsid w:val="008B4E85"/>
    <w:rsid w:val="008C1B2E"/>
    <w:rsid w:val="008C5E4E"/>
    <w:rsid w:val="008E4ED2"/>
    <w:rsid w:val="008F7E4E"/>
    <w:rsid w:val="00906650"/>
    <w:rsid w:val="00912FB8"/>
    <w:rsid w:val="0091627E"/>
    <w:rsid w:val="0092328B"/>
    <w:rsid w:val="00923527"/>
    <w:rsid w:val="00926A9F"/>
    <w:rsid w:val="00941DD2"/>
    <w:rsid w:val="0095165A"/>
    <w:rsid w:val="00962D87"/>
    <w:rsid w:val="0096742E"/>
    <w:rsid w:val="0097032B"/>
    <w:rsid w:val="00987E52"/>
    <w:rsid w:val="00996980"/>
    <w:rsid w:val="009972D7"/>
    <w:rsid w:val="009A00AA"/>
    <w:rsid w:val="009B10A3"/>
    <w:rsid w:val="009B2F79"/>
    <w:rsid w:val="009B4843"/>
    <w:rsid w:val="009D2EAD"/>
    <w:rsid w:val="009D36FF"/>
    <w:rsid w:val="009D54B2"/>
    <w:rsid w:val="009E082C"/>
    <w:rsid w:val="009E1922"/>
    <w:rsid w:val="009F7ED2"/>
    <w:rsid w:val="00A15536"/>
    <w:rsid w:val="00A2099F"/>
    <w:rsid w:val="00A25410"/>
    <w:rsid w:val="00A444E7"/>
    <w:rsid w:val="00A4599A"/>
    <w:rsid w:val="00A669D6"/>
    <w:rsid w:val="00A74F7A"/>
    <w:rsid w:val="00A8010B"/>
    <w:rsid w:val="00A84D07"/>
    <w:rsid w:val="00A85054"/>
    <w:rsid w:val="00A86B9B"/>
    <w:rsid w:val="00A91379"/>
    <w:rsid w:val="00A93661"/>
    <w:rsid w:val="00A95652"/>
    <w:rsid w:val="00AA051E"/>
    <w:rsid w:val="00AB303C"/>
    <w:rsid w:val="00AB3909"/>
    <w:rsid w:val="00AB66A0"/>
    <w:rsid w:val="00AC0AB8"/>
    <w:rsid w:val="00AC7D7A"/>
    <w:rsid w:val="00AE1176"/>
    <w:rsid w:val="00AF0915"/>
    <w:rsid w:val="00AF45AF"/>
    <w:rsid w:val="00AF7E40"/>
    <w:rsid w:val="00B0132F"/>
    <w:rsid w:val="00B02570"/>
    <w:rsid w:val="00B0677F"/>
    <w:rsid w:val="00B33C6D"/>
    <w:rsid w:val="00B443C8"/>
    <w:rsid w:val="00B4508F"/>
    <w:rsid w:val="00B470CF"/>
    <w:rsid w:val="00B52122"/>
    <w:rsid w:val="00B53C9E"/>
    <w:rsid w:val="00B55AD5"/>
    <w:rsid w:val="00B6783C"/>
    <w:rsid w:val="00B8057C"/>
    <w:rsid w:val="00B84BCF"/>
    <w:rsid w:val="00B8678E"/>
    <w:rsid w:val="00BA1D3D"/>
    <w:rsid w:val="00BA2072"/>
    <w:rsid w:val="00BB1B27"/>
    <w:rsid w:val="00BC60DF"/>
    <w:rsid w:val="00BC69BC"/>
    <w:rsid w:val="00BD0F0E"/>
    <w:rsid w:val="00BD3949"/>
    <w:rsid w:val="00BD6238"/>
    <w:rsid w:val="00BF1166"/>
    <w:rsid w:val="00BF593B"/>
    <w:rsid w:val="00BF773A"/>
    <w:rsid w:val="00BF7E81"/>
    <w:rsid w:val="00C13773"/>
    <w:rsid w:val="00C17CC8"/>
    <w:rsid w:val="00C44DF2"/>
    <w:rsid w:val="00C46E47"/>
    <w:rsid w:val="00C61ECF"/>
    <w:rsid w:val="00C72B6E"/>
    <w:rsid w:val="00C739DD"/>
    <w:rsid w:val="00C83417"/>
    <w:rsid w:val="00C87524"/>
    <w:rsid w:val="00C918C6"/>
    <w:rsid w:val="00C9604F"/>
    <w:rsid w:val="00CA18C0"/>
    <w:rsid w:val="00CA19AA"/>
    <w:rsid w:val="00CA270E"/>
    <w:rsid w:val="00CC1D95"/>
    <w:rsid w:val="00CC3861"/>
    <w:rsid w:val="00CC5298"/>
    <w:rsid w:val="00CD1940"/>
    <w:rsid w:val="00CD736E"/>
    <w:rsid w:val="00CD798D"/>
    <w:rsid w:val="00CE161E"/>
    <w:rsid w:val="00CE5014"/>
    <w:rsid w:val="00CF4967"/>
    <w:rsid w:val="00CF59A8"/>
    <w:rsid w:val="00D111D8"/>
    <w:rsid w:val="00D31C09"/>
    <w:rsid w:val="00D325A9"/>
    <w:rsid w:val="00D36A8A"/>
    <w:rsid w:val="00D41309"/>
    <w:rsid w:val="00D41E6B"/>
    <w:rsid w:val="00D43D5B"/>
    <w:rsid w:val="00D538FC"/>
    <w:rsid w:val="00D55F8B"/>
    <w:rsid w:val="00D61409"/>
    <w:rsid w:val="00D6457E"/>
    <w:rsid w:val="00D661B2"/>
    <w:rsid w:val="00D6691E"/>
    <w:rsid w:val="00D70F86"/>
    <w:rsid w:val="00D71170"/>
    <w:rsid w:val="00D717B2"/>
    <w:rsid w:val="00D71A4E"/>
    <w:rsid w:val="00D732A1"/>
    <w:rsid w:val="00D747C7"/>
    <w:rsid w:val="00D87A43"/>
    <w:rsid w:val="00DA05F4"/>
    <w:rsid w:val="00DA1C92"/>
    <w:rsid w:val="00DA25D4"/>
    <w:rsid w:val="00DA4CCD"/>
    <w:rsid w:val="00DA6538"/>
    <w:rsid w:val="00DB0341"/>
    <w:rsid w:val="00DC4470"/>
    <w:rsid w:val="00DC458B"/>
    <w:rsid w:val="00DC488D"/>
    <w:rsid w:val="00DE7849"/>
    <w:rsid w:val="00DF0D0D"/>
    <w:rsid w:val="00DF15FA"/>
    <w:rsid w:val="00DF303A"/>
    <w:rsid w:val="00E04C28"/>
    <w:rsid w:val="00E1044F"/>
    <w:rsid w:val="00E15E75"/>
    <w:rsid w:val="00E30AD1"/>
    <w:rsid w:val="00E31F81"/>
    <w:rsid w:val="00E40FC8"/>
    <w:rsid w:val="00E44AE4"/>
    <w:rsid w:val="00E47262"/>
    <w:rsid w:val="00E5262C"/>
    <w:rsid w:val="00E56711"/>
    <w:rsid w:val="00E95487"/>
    <w:rsid w:val="00E960D1"/>
    <w:rsid w:val="00EA3440"/>
    <w:rsid w:val="00EA4A69"/>
    <w:rsid w:val="00EB0CC6"/>
    <w:rsid w:val="00EB51F9"/>
    <w:rsid w:val="00EC2594"/>
    <w:rsid w:val="00EC7DC4"/>
    <w:rsid w:val="00ED0114"/>
    <w:rsid w:val="00ED30CF"/>
    <w:rsid w:val="00ED33E2"/>
    <w:rsid w:val="00EF312D"/>
    <w:rsid w:val="00F02310"/>
    <w:rsid w:val="00F05E74"/>
    <w:rsid w:val="00F176EF"/>
    <w:rsid w:val="00F320FF"/>
    <w:rsid w:val="00F33ED3"/>
    <w:rsid w:val="00F4109C"/>
    <w:rsid w:val="00F44736"/>
    <w:rsid w:val="00F45E10"/>
    <w:rsid w:val="00F476BE"/>
    <w:rsid w:val="00F601E8"/>
    <w:rsid w:val="00F63396"/>
    <w:rsid w:val="00F6364A"/>
    <w:rsid w:val="00F744EE"/>
    <w:rsid w:val="00F9113A"/>
    <w:rsid w:val="00F92F3C"/>
    <w:rsid w:val="00FA56CC"/>
    <w:rsid w:val="00FA7D37"/>
    <w:rsid w:val="00FC3D2F"/>
    <w:rsid w:val="00FC7B09"/>
    <w:rsid w:val="00FD7ECF"/>
    <w:rsid w:val="00FE2546"/>
    <w:rsid w:val="00FE4B3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Normal (Web)"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44C62"/>
    <w:rPr>
      <w:rFonts w:ascii="Georgia" w:hAnsi="Georgia"/>
      <w:sz w:val="16"/>
    </w:rPr>
  </w:style>
  <w:style w:type="paragraph" w:styleId="Heading1">
    <w:name w:val="heading 1"/>
    <w:aliases w:val="Pocket"/>
    <w:basedOn w:val="Normal"/>
    <w:next w:val="Normal"/>
    <w:link w:val="Heading1Char"/>
    <w:qFormat/>
    <w:rsid w:val="00744C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44C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744C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tags,ta,tag,T,t"/>
    <w:basedOn w:val="Normal"/>
    <w:next w:val="Normal"/>
    <w:link w:val="Heading4Char"/>
    <w:uiPriority w:val="3"/>
    <w:unhideWhenUsed/>
    <w:qFormat/>
    <w:rsid w:val="00744C6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744C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4C62"/>
  </w:style>
  <w:style w:type="character" w:customStyle="1" w:styleId="Heading1Char">
    <w:name w:val="Heading 1 Char"/>
    <w:aliases w:val="Pocket Char"/>
    <w:basedOn w:val="DefaultParagraphFont"/>
    <w:link w:val="Heading1"/>
    <w:rsid w:val="00744C6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44C62"/>
    <w:rPr>
      <w:rFonts w:ascii="Georgia" w:eastAsiaTheme="majorEastAsia" w:hAnsi="Georgia"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744C6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744C62"/>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744C62"/>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4C62"/>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Bo,Intense Emphasis11,cite"/>
    <w:basedOn w:val="DefaultParagraphFont"/>
    <w:uiPriority w:val="6"/>
    <w:qFormat/>
    <w:rsid w:val="00744C62"/>
    <w:rPr>
      <w:b w:val="0"/>
      <w:sz w:val="24"/>
      <w:u w:val="single"/>
    </w:rPr>
  </w:style>
  <w:style w:type="character" w:styleId="Hyperlink">
    <w:name w:val="Hyperlink"/>
    <w:aliases w:val="heading 1 (block title),Important,Read,Card Text,Internet Link,Analytic Text,Internet link"/>
    <w:basedOn w:val="DefaultParagraphFont"/>
    <w:uiPriority w:val="99"/>
    <w:unhideWhenUsed/>
    <w:rsid w:val="00744C62"/>
    <w:rPr>
      <w:color w:val="auto"/>
      <w:u w:val="none"/>
    </w:rPr>
  </w:style>
  <w:style w:type="character" w:styleId="FollowedHyperlink">
    <w:name w:val="FollowedHyperlink"/>
    <w:basedOn w:val="DefaultParagraphFont"/>
    <w:uiPriority w:val="99"/>
    <w:semiHidden/>
    <w:unhideWhenUsed/>
    <w:rsid w:val="00744C62"/>
    <w:rPr>
      <w:color w:val="auto"/>
      <w:u w:val="none"/>
    </w:rPr>
  </w:style>
  <w:style w:type="paragraph" w:styleId="ListParagraph">
    <w:name w:val="List Paragraph"/>
    <w:basedOn w:val="Normal"/>
    <w:uiPriority w:val="99"/>
    <w:unhideWhenUsed/>
    <w:qFormat/>
    <w:rsid w:val="009B2F79"/>
    <w:pPr>
      <w:ind w:left="720"/>
      <w:contextualSpacing/>
    </w:pPr>
  </w:style>
  <w:style w:type="character" w:customStyle="1" w:styleId="apple-converted-space">
    <w:name w:val="apple-converted-space"/>
    <w:basedOn w:val="DefaultParagraphFont"/>
    <w:rsid w:val="009B2F79"/>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qFormat/>
    <w:rsid w:val="009B2F79"/>
    <w:pPr>
      <w:spacing w:before="100" w:beforeAutospacing="1" w:after="100" w:afterAutospacing="1"/>
    </w:pPr>
    <w:rPr>
      <w:rFonts w:ascii="Times New Roman" w:eastAsia="SimSun" w:hAnsi="Times New Roman"/>
      <w:sz w:val="24"/>
      <w:lang w:eastAsia="zh-C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9B2F79"/>
    <w:rPr>
      <w:rFonts w:ascii="Times New Roman" w:eastAsia="SimSun" w:hAnsi="Times New Roman"/>
      <w:sz w:val="24"/>
      <w:lang w:eastAsia="zh-CN"/>
    </w:rPr>
  </w:style>
  <w:style w:type="paragraph" w:customStyle="1" w:styleId="textbold">
    <w:name w:val="text bold"/>
    <w:basedOn w:val="Normal"/>
    <w:link w:val="Emphasis"/>
    <w:uiPriority w:val="7"/>
    <w:qFormat/>
    <w:rsid w:val="000C25A9"/>
    <w:pPr>
      <w:ind w:left="720"/>
      <w:jc w:val="both"/>
    </w:pPr>
    <w:rPr>
      <w:b/>
      <w:iCs/>
      <w:sz w:val="24"/>
      <w:u w:val="single"/>
    </w:rPr>
  </w:style>
  <w:style w:type="paragraph" w:styleId="DocumentMap">
    <w:name w:val="Document Map"/>
    <w:basedOn w:val="Normal"/>
    <w:link w:val="DocumentMapChar"/>
    <w:uiPriority w:val="99"/>
    <w:semiHidden/>
    <w:unhideWhenUsed/>
    <w:rsid w:val="001D09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0920"/>
    <w:rPr>
      <w:rFonts w:ascii="Lucida Grande" w:hAnsi="Lucida Grande" w:cs="Lucida Grande"/>
      <w:sz w:val="24"/>
    </w:rPr>
  </w:style>
  <w:style w:type="paragraph" w:customStyle="1" w:styleId="Tag2">
    <w:name w:val="Tag2"/>
    <w:basedOn w:val="Normal"/>
    <w:qFormat/>
    <w:rsid w:val="001D0920"/>
    <w:rPr>
      <w:b/>
      <w:sz w:val="24"/>
    </w:rPr>
  </w:style>
  <w:style w:type="character" w:customStyle="1" w:styleId="UnderlineBold">
    <w:name w:val="Underline + Bold"/>
    <w:uiPriority w:val="1"/>
    <w:qFormat/>
    <w:rsid w:val="001D0920"/>
    <w:rPr>
      <w:b/>
      <w:sz w:val="20"/>
      <w:u w:val="single"/>
    </w:rPr>
  </w:style>
  <w:style w:type="character" w:customStyle="1" w:styleId="apple-style-span">
    <w:name w:val="apple-style-span"/>
    <w:rsid w:val="001D0920"/>
  </w:style>
  <w:style w:type="character" w:customStyle="1" w:styleId="TitleChar">
    <w:name w:val="Title Char"/>
    <w:aliases w:val="UNDERLINE Char,Cites and Cards Char"/>
    <w:basedOn w:val="DefaultParagraphFont"/>
    <w:link w:val="Title"/>
    <w:uiPriority w:val="6"/>
    <w:qFormat/>
    <w:rsid w:val="001D0920"/>
    <w:rPr>
      <w:bCs/>
      <w:u w:val="single"/>
    </w:rPr>
  </w:style>
  <w:style w:type="paragraph" w:styleId="Title">
    <w:name w:val="Title"/>
    <w:aliases w:val="UNDERLINE,Cites and Cards"/>
    <w:basedOn w:val="Normal"/>
    <w:next w:val="BodyText"/>
    <w:link w:val="TitleChar"/>
    <w:uiPriority w:val="6"/>
    <w:qFormat/>
    <w:rsid w:val="001D0920"/>
    <w:pPr>
      <w:keepNext/>
      <w:keepLines/>
      <w:spacing w:after="240"/>
      <w:jc w:val="center"/>
      <w:outlineLvl w:val="0"/>
    </w:pPr>
    <w:rPr>
      <w:rFonts w:asciiTheme="minorHAnsi" w:hAnsiTheme="minorHAnsi"/>
      <w:bCs/>
      <w:sz w:val="22"/>
      <w:u w:val="single"/>
    </w:rPr>
  </w:style>
  <w:style w:type="character" w:customStyle="1" w:styleId="TitleChar1">
    <w:name w:val="Title Char1"/>
    <w:basedOn w:val="DefaultParagraphFont"/>
    <w:uiPriority w:val="99"/>
    <w:semiHidden/>
    <w:rsid w:val="001D0920"/>
    <w:rPr>
      <w:rFonts w:asciiTheme="majorHAnsi" w:eastAsiaTheme="majorEastAsia" w:hAnsiTheme="majorHAnsi" w:cstheme="majorBidi"/>
      <w:color w:val="323E4F" w:themeColor="text2" w:themeShade="BF"/>
      <w:spacing w:val="5"/>
      <w:kern w:val="28"/>
      <w:sz w:val="52"/>
      <w:szCs w:val="52"/>
    </w:rPr>
  </w:style>
  <w:style w:type="paragraph" w:styleId="BodyText">
    <w:name w:val="Body Text"/>
    <w:basedOn w:val="Normal"/>
    <w:link w:val="BodyTextChar"/>
    <w:uiPriority w:val="99"/>
    <w:semiHidden/>
    <w:unhideWhenUsed/>
    <w:rsid w:val="001D0920"/>
    <w:pPr>
      <w:spacing w:after="120"/>
    </w:pPr>
  </w:style>
  <w:style w:type="character" w:customStyle="1" w:styleId="BodyTextChar">
    <w:name w:val="Body Text Char"/>
    <w:basedOn w:val="DefaultParagraphFont"/>
    <w:link w:val="BodyText"/>
    <w:uiPriority w:val="99"/>
    <w:semiHidden/>
    <w:rsid w:val="001D0920"/>
    <w:rPr>
      <w:rFonts w:ascii="Georgia" w:hAnsi="Georgia"/>
      <w:sz w:val="16"/>
    </w:rPr>
  </w:style>
  <w:style w:type="character" w:customStyle="1" w:styleId="UnderlinedText">
    <w:name w:val="Underlined Text"/>
    <w:uiPriority w:val="1"/>
    <w:qFormat/>
    <w:rsid w:val="00545B2F"/>
    <w:rPr>
      <w:rFonts w:ascii="Georgia" w:hAnsi="Georgia"/>
      <w:b w:val="0"/>
      <w:sz w:val="22"/>
      <w:u w:val="single"/>
    </w:rPr>
  </w:style>
  <w:style w:type="paragraph" w:customStyle="1" w:styleId="TagJV">
    <w:name w:val="TagJV"/>
    <w:basedOn w:val="Normal"/>
    <w:next w:val="Normal"/>
    <w:link w:val="TagJVChar"/>
    <w:autoRedefine/>
    <w:qFormat/>
    <w:rsid w:val="00545B2F"/>
    <w:rPr>
      <w:rFonts w:ascii="Georgia Bold" w:hAnsi="Georgia Bold"/>
      <w:b/>
      <w:sz w:val="22"/>
    </w:rPr>
  </w:style>
  <w:style w:type="paragraph" w:customStyle="1" w:styleId="CiteJV">
    <w:name w:val="CiteJV"/>
    <w:basedOn w:val="Normal"/>
    <w:next w:val="Normal"/>
    <w:link w:val="CiteJVChar"/>
    <w:autoRedefine/>
    <w:qFormat/>
    <w:rsid w:val="00545B2F"/>
    <w:pPr>
      <w:tabs>
        <w:tab w:val="left" w:pos="0"/>
      </w:tabs>
    </w:pPr>
    <w:rPr>
      <w:sz w:val="18"/>
      <w:szCs w:val="18"/>
    </w:rPr>
  </w:style>
  <w:style w:type="character" w:customStyle="1" w:styleId="TagJVChar">
    <w:name w:val="TagJV Char"/>
    <w:link w:val="TagJV"/>
    <w:rsid w:val="00545B2F"/>
    <w:rPr>
      <w:rFonts w:ascii="Georgia Bold" w:hAnsi="Georgia Bold"/>
      <w:b/>
    </w:rPr>
  </w:style>
  <w:style w:type="character" w:customStyle="1" w:styleId="CiteJVChar">
    <w:name w:val="CiteJV Char"/>
    <w:link w:val="CiteJV"/>
    <w:rsid w:val="00545B2F"/>
    <w:rPr>
      <w:rFonts w:ascii="Georgia" w:hAnsi="Georgia"/>
      <w:sz w:val="18"/>
      <w:szCs w:val="18"/>
    </w:rPr>
  </w:style>
  <w:style w:type="character" w:customStyle="1" w:styleId="AuthorYear">
    <w:name w:val="AuthorYear"/>
    <w:uiPriority w:val="1"/>
    <w:qFormat/>
    <w:rsid w:val="00A25410"/>
    <w:rPr>
      <w:rFonts w:ascii="Georgia" w:hAnsi="Georgia"/>
      <w:b/>
      <w:sz w:val="24"/>
    </w:rPr>
  </w:style>
  <w:style w:type="character" w:customStyle="1" w:styleId="Style1Char1">
    <w:name w:val="Style1 Char1"/>
    <w:basedOn w:val="DefaultParagraphFont"/>
    <w:rsid w:val="00423AA2"/>
    <w:rPr>
      <w:rFonts w:ascii="Times New Roman" w:eastAsia="SimSun" w:hAnsi="Times New Roman" w:cs="Times New Roman"/>
      <w:sz w:val="20"/>
      <w:szCs w:val="24"/>
      <w:u w:val="single"/>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Normal (Web)"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44C62"/>
    <w:rPr>
      <w:rFonts w:ascii="Georgia" w:hAnsi="Georgia"/>
      <w:sz w:val="16"/>
    </w:rPr>
  </w:style>
  <w:style w:type="paragraph" w:styleId="Heading1">
    <w:name w:val="heading 1"/>
    <w:aliases w:val="Pocket"/>
    <w:basedOn w:val="Normal"/>
    <w:next w:val="Normal"/>
    <w:link w:val="Heading1Char"/>
    <w:qFormat/>
    <w:rsid w:val="00744C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44C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unhideWhenUsed/>
    <w:qFormat/>
    <w:rsid w:val="00744C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tags,ta,tag,T,t"/>
    <w:basedOn w:val="Normal"/>
    <w:next w:val="Normal"/>
    <w:link w:val="Heading4Char"/>
    <w:uiPriority w:val="3"/>
    <w:unhideWhenUsed/>
    <w:qFormat/>
    <w:rsid w:val="00744C6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744C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4C62"/>
  </w:style>
  <w:style w:type="character" w:customStyle="1" w:styleId="Heading1Char">
    <w:name w:val="Heading 1 Char"/>
    <w:aliases w:val="Pocket Char"/>
    <w:basedOn w:val="DefaultParagraphFont"/>
    <w:link w:val="Heading1"/>
    <w:rsid w:val="00744C6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44C62"/>
    <w:rPr>
      <w:rFonts w:ascii="Georgia" w:eastAsiaTheme="majorEastAsia" w:hAnsi="Georgia" w:cstheme="majorBidi"/>
      <w:b/>
      <w:sz w:val="44"/>
      <w:szCs w:val="26"/>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2"/>
    <w:rsid w:val="00744C6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744C62"/>
    <w:rPr>
      <w:rFonts w:ascii="Georgia" w:eastAsiaTheme="majorEastAsia" w:hAnsi="Georgia"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744C62"/>
    <w:rPr>
      <w:rFonts w:ascii="Georgia" w:hAnsi="Georgia"/>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44C62"/>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Bo,Intense Emphasis11,cite"/>
    <w:basedOn w:val="DefaultParagraphFont"/>
    <w:uiPriority w:val="6"/>
    <w:qFormat/>
    <w:rsid w:val="00744C62"/>
    <w:rPr>
      <w:b w:val="0"/>
      <w:sz w:val="24"/>
      <w:u w:val="single"/>
    </w:rPr>
  </w:style>
  <w:style w:type="character" w:styleId="Hyperlink">
    <w:name w:val="Hyperlink"/>
    <w:aliases w:val="heading 1 (block title),Important,Read,Card Text,Internet Link,Analytic Text,Internet link"/>
    <w:basedOn w:val="DefaultParagraphFont"/>
    <w:uiPriority w:val="99"/>
    <w:unhideWhenUsed/>
    <w:rsid w:val="00744C62"/>
    <w:rPr>
      <w:color w:val="auto"/>
      <w:u w:val="none"/>
    </w:rPr>
  </w:style>
  <w:style w:type="character" w:styleId="FollowedHyperlink">
    <w:name w:val="FollowedHyperlink"/>
    <w:basedOn w:val="DefaultParagraphFont"/>
    <w:uiPriority w:val="99"/>
    <w:semiHidden/>
    <w:unhideWhenUsed/>
    <w:rsid w:val="00744C62"/>
    <w:rPr>
      <w:color w:val="auto"/>
      <w:u w:val="none"/>
    </w:rPr>
  </w:style>
  <w:style w:type="paragraph" w:styleId="ListParagraph">
    <w:name w:val="List Paragraph"/>
    <w:basedOn w:val="Normal"/>
    <w:uiPriority w:val="99"/>
    <w:unhideWhenUsed/>
    <w:qFormat/>
    <w:rsid w:val="009B2F79"/>
    <w:pPr>
      <w:ind w:left="720"/>
      <w:contextualSpacing/>
    </w:pPr>
  </w:style>
  <w:style w:type="character" w:customStyle="1" w:styleId="apple-converted-space">
    <w:name w:val="apple-converted-space"/>
    <w:basedOn w:val="DefaultParagraphFont"/>
    <w:rsid w:val="009B2F79"/>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qFormat/>
    <w:rsid w:val="009B2F79"/>
    <w:pPr>
      <w:spacing w:before="100" w:beforeAutospacing="1" w:after="100" w:afterAutospacing="1"/>
    </w:pPr>
    <w:rPr>
      <w:rFonts w:ascii="Times New Roman" w:eastAsia="SimSun" w:hAnsi="Times New Roman"/>
      <w:sz w:val="24"/>
      <w:lang w:eastAsia="zh-C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9B2F79"/>
    <w:rPr>
      <w:rFonts w:ascii="Times New Roman" w:eastAsia="SimSun" w:hAnsi="Times New Roman"/>
      <w:sz w:val="24"/>
      <w:lang w:eastAsia="zh-CN"/>
    </w:rPr>
  </w:style>
  <w:style w:type="paragraph" w:customStyle="1" w:styleId="textbold">
    <w:name w:val="text bold"/>
    <w:basedOn w:val="Normal"/>
    <w:link w:val="Emphasis"/>
    <w:uiPriority w:val="7"/>
    <w:qFormat/>
    <w:rsid w:val="000C25A9"/>
    <w:pPr>
      <w:ind w:left="720"/>
      <w:jc w:val="both"/>
    </w:pPr>
    <w:rPr>
      <w:b/>
      <w:iCs/>
      <w:sz w:val="24"/>
      <w:u w:val="single"/>
    </w:rPr>
  </w:style>
  <w:style w:type="paragraph" w:styleId="DocumentMap">
    <w:name w:val="Document Map"/>
    <w:basedOn w:val="Normal"/>
    <w:link w:val="DocumentMapChar"/>
    <w:uiPriority w:val="99"/>
    <w:semiHidden/>
    <w:unhideWhenUsed/>
    <w:rsid w:val="001D092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0920"/>
    <w:rPr>
      <w:rFonts w:ascii="Lucida Grande" w:hAnsi="Lucida Grande" w:cs="Lucida Grande"/>
      <w:sz w:val="24"/>
    </w:rPr>
  </w:style>
  <w:style w:type="paragraph" w:customStyle="1" w:styleId="Tag2">
    <w:name w:val="Tag2"/>
    <w:basedOn w:val="Normal"/>
    <w:qFormat/>
    <w:rsid w:val="001D0920"/>
    <w:rPr>
      <w:b/>
      <w:sz w:val="24"/>
    </w:rPr>
  </w:style>
  <w:style w:type="character" w:customStyle="1" w:styleId="UnderlineBold">
    <w:name w:val="Underline + Bold"/>
    <w:uiPriority w:val="1"/>
    <w:qFormat/>
    <w:rsid w:val="001D0920"/>
    <w:rPr>
      <w:b/>
      <w:sz w:val="20"/>
      <w:u w:val="single"/>
    </w:rPr>
  </w:style>
  <w:style w:type="character" w:customStyle="1" w:styleId="apple-style-span">
    <w:name w:val="apple-style-span"/>
    <w:rsid w:val="001D0920"/>
  </w:style>
  <w:style w:type="character" w:customStyle="1" w:styleId="TitleChar">
    <w:name w:val="Title Char"/>
    <w:aliases w:val="UNDERLINE Char,Cites and Cards Char"/>
    <w:basedOn w:val="DefaultParagraphFont"/>
    <w:link w:val="Title"/>
    <w:uiPriority w:val="6"/>
    <w:qFormat/>
    <w:rsid w:val="001D0920"/>
    <w:rPr>
      <w:bCs/>
      <w:u w:val="single"/>
    </w:rPr>
  </w:style>
  <w:style w:type="paragraph" w:styleId="Title">
    <w:name w:val="Title"/>
    <w:aliases w:val="UNDERLINE,Cites and Cards"/>
    <w:basedOn w:val="Normal"/>
    <w:next w:val="BodyText"/>
    <w:link w:val="TitleChar"/>
    <w:uiPriority w:val="6"/>
    <w:qFormat/>
    <w:rsid w:val="001D0920"/>
    <w:pPr>
      <w:keepNext/>
      <w:keepLines/>
      <w:spacing w:after="240"/>
      <w:jc w:val="center"/>
      <w:outlineLvl w:val="0"/>
    </w:pPr>
    <w:rPr>
      <w:rFonts w:asciiTheme="minorHAnsi" w:hAnsiTheme="minorHAnsi"/>
      <w:bCs/>
      <w:sz w:val="22"/>
      <w:u w:val="single"/>
    </w:rPr>
  </w:style>
  <w:style w:type="character" w:customStyle="1" w:styleId="TitleChar1">
    <w:name w:val="Title Char1"/>
    <w:basedOn w:val="DefaultParagraphFont"/>
    <w:uiPriority w:val="99"/>
    <w:semiHidden/>
    <w:rsid w:val="001D0920"/>
    <w:rPr>
      <w:rFonts w:asciiTheme="majorHAnsi" w:eastAsiaTheme="majorEastAsia" w:hAnsiTheme="majorHAnsi" w:cstheme="majorBidi"/>
      <w:color w:val="323E4F" w:themeColor="text2" w:themeShade="BF"/>
      <w:spacing w:val="5"/>
      <w:kern w:val="28"/>
      <w:sz w:val="52"/>
      <w:szCs w:val="52"/>
    </w:rPr>
  </w:style>
  <w:style w:type="paragraph" w:styleId="BodyText">
    <w:name w:val="Body Text"/>
    <w:basedOn w:val="Normal"/>
    <w:link w:val="BodyTextChar"/>
    <w:uiPriority w:val="99"/>
    <w:semiHidden/>
    <w:unhideWhenUsed/>
    <w:rsid w:val="001D0920"/>
    <w:pPr>
      <w:spacing w:after="120"/>
    </w:pPr>
  </w:style>
  <w:style w:type="character" w:customStyle="1" w:styleId="BodyTextChar">
    <w:name w:val="Body Text Char"/>
    <w:basedOn w:val="DefaultParagraphFont"/>
    <w:link w:val="BodyText"/>
    <w:uiPriority w:val="99"/>
    <w:semiHidden/>
    <w:rsid w:val="001D0920"/>
    <w:rPr>
      <w:rFonts w:ascii="Georgia" w:hAnsi="Georgia"/>
      <w:sz w:val="16"/>
    </w:rPr>
  </w:style>
  <w:style w:type="character" w:customStyle="1" w:styleId="UnderlinedText">
    <w:name w:val="Underlined Text"/>
    <w:uiPriority w:val="1"/>
    <w:qFormat/>
    <w:rsid w:val="00545B2F"/>
    <w:rPr>
      <w:rFonts w:ascii="Georgia" w:hAnsi="Georgia"/>
      <w:b w:val="0"/>
      <w:sz w:val="22"/>
      <w:u w:val="single"/>
    </w:rPr>
  </w:style>
  <w:style w:type="paragraph" w:customStyle="1" w:styleId="TagJV">
    <w:name w:val="TagJV"/>
    <w:basedOn w:val="Normal"/>
    <w:next w:val="Normal"/>
    <w:link w:val="TagJVChar"/>
    <w:autoRedefine/>
    <w:qFormat/>
    <w:rsid w:val="00545B2F"/>
    <w:rPr>
      <w:rFonts w:ascii="Georgia Bold" w:hAnsi="Georgia Bold"/>
      <w:b/>
      <w:sz w:val="22"/>
    </w:rPr>
  </w:style>
  <w:style w:type="paragraph" w:customStyle="1" w:styleId="CiteJV">
    <w:name w:val="CiteJV"/>
    <w:basedOn w:val="Normal"/>
    <w:next w:val="Normal"/>
    <w:link w:val="CiteJVChar"/>
    <w:autoRedefine/>
    <w:qFormat/>
    <w:rsid w:val="00545B2F"/>
    <w:pPr>
      <w:tabs>
        <w:tab w:val="left" w:pos="0"/>
      </w:tabs>
    </w:pPr>
    <w:rPr>
      <w:sz w:val="18"/>
      <w:szCs w:val="18"/>
    </w:rPr>
  </w:style>
  <w:style w:type="character" w:customStyle="1" w:styleId="TagJVChar">
    <w:name w:val="TagJV Char"/>
    <w:link w:val="TagJV"/>
    <w:rsid w:val="00545B2F"/>
    <w:rPr>
      <w:rFonts w:ascii="Georgia Bold" w:hAnsi="Georgia Bold"/>
      <w:b/>
    </w:rPr>
  </w:style>
  <w:style w:type="character" w:customStyle="1" w:styleId="CiteJVChar">
    <w:name w:val="CiteJV Char"/>
    <w:link w:val="CiteJV"/>
    <w:rsid w:val="00545B2F"/>
    <w:rPr>
      <w:rFonts w:ascii="Georgia" w:hAnsi="Georgia"/>
      <w:sz w:val="18"/>
      <w:szCs w:val="18"/>
    </w:rPr>
  </w:style>
  <w:style w:type="character" w:customStyle="1" w:styleId="AuthorYear">
    <w:name w:val="AuthorYear"/>
    <w:uiPriority w:val="1"/>
    <w:qFormat/>
    <w:rsid w:val="00A25410"/>
    <w:rPr>
      <w:rFonts w:ascii="Georgia" w:hAnsi="Georgia"/>
      <w:b/>
      <w:sz w:val="24"/>
    </w:rPr>
  </w:style>
  <w:style w:type="character" w:customStyle="1" w:styleId="Style1Char1">
    <w:name w:val="Style1 Char1"/>
    <w:basedOn w:val="DefaultParagraphFont"/>
    <w:rsid w:val="00423AA2"/>
    <w:rPr>
      <w:rFonts w:ascii="Times New Roman" w:eastAsia="SimSun" w:hAnsi="Times New Roman" w:cs="Times New Roman"/>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astasiaforum.org/2016/02/15/six-challenges-for-us-japan-cooperation-in-asia/)//SV" TargetMode="External"/><Relationship Id="rId117" Type="http://schemas.openxmlformats.org/officeDocument/2006/relationships/hyperlink" Target="http://foreignpolicy.com/2011/05/27/obama-rejects-senators-new-japan-plan-for-u-s-forces/" TargetMode="External"/><Relationship Id="rId21" Type="http://schemas.openxmlformats.org/officeDocument/2006/relationships/hyperlink" Target="http://cjip.oxfordjournals.org/content/9/2/109.full" TargetMode="External"/><Relationship Id="rId42" Type="http://schemas.openxmlformats.org/officeDocument/2006/relationships/hyperlink" Target="http://www.usingenglish.com/glossary/possessive-pronoun.html" TargetMode="External"/><Relationship Id="rId47" Type="http://schemas.openxmlformats.org/officeDocument/2006/relationships/hyperlink" Target="http://spfusa.org/research/the-us-japan-alliance-to-2030-power-and-principle/" TargetMode="External"/><Relationship Id="rId63" Type="http://schemas.openxmlformats.org/officeDocument/2006/relationships/hyperlink" Target="https://www.csis.org/analysis/global-economics-monthly-united-states-and-japan-unnatural-intimacy-natural-allies" TargetMode="External"/><Relationship Id="rId68" Type="http://schemas.openxmlformats.org/officeDocument/2006/relationships/hyperlink" Target="http://aparc.fsi.stanford.edu/news/china-poses-most-strategic-challenge-us-japan-relationship-funabashi-says" TargetMode="External"/><Relationship Id="rId84" Type="http://schemas.openxmlformats.org/officeDocument/2006/relationships/hyperlink" Target="http://foreignpolicy.com/2016/03/29/belgiums-failed-state-is-guarding-americas-nuclear-weapons/" TargetMode="External"/><Relationship Id="rId89" Type="http://schemas.openxmlformats.org/officeDocument/2006/relationships/hyperlink" Target="http://www.cc.com/video-clips/c0d3e8/the-daily-show-with-jon-stewart-joseph-cirincione" TargetMode="External"/><Relationship Id="rId112" Type="http://schemas.openxmlformats.org/officeDocument/2006/relationships/hyperlink" Target="http://www.idsa.in/strategicanalysis/38_6/RussiasStrategicConcernsintheArctic" TargetMode="External"/><Relationship Id="rId133" Type="http://schemas.openxmlformats.org/officeDocument/2006/relationships/hyperlink" Target="http://calhoun.nps.edu/bitstream/handle/10945/47876/15Dec_Son_Jun%20Hyeok.pdf?sequence=3" TargetMode="External"/><Relationship Id="rId138" Type="http://schemas.openxmlformats.org/officeDocument/2006/relationships/theme" Target="theme/theme1.xml"/><Relationship Id="rId16" Type="http://schemas.openxmlformats.org/officeDocument/2006/relationships/hyperlink" Target="http://cjip.oxfordjournals.org/content/9/2/109.full" TargetMode="External"/><Relationship Id="rId107" Type="http://schemas.openxmlformats.org/officeDocument/2006/relationships/hyperlink" Target="https://www.rt.com/business/265756-northern-sea-route-medvedev/" TargetMode="External"/><Relationship Id="rId11" Type="http://schemas.openxmlformats.org/officeDocument/2006/relationships/hyperlink" Target="http://cjip.oxfordjournals.org/content/9/2/109.full" TargetMode="External"/><Relationship Id="rId32" Type="http://schemas.openxmlformats.org/officeDocument/2006/relationships/hyperlink" Target="http://www.brookings.edu/~/media/research/files/papers/2013/08/19-us-japan-alliance-east-asia-revere/19-us-japan-alliance-east-asia-revere.pdf" TargetMode="External"/><Relationship Id="rId37" Type="http://schemas.openxmlformats.org/officeDocument/2006/relationships/hyperlink" Target="http://www.state.gov/t/avc/rls/2015/244981.htm" TargetMode="External"/><Relationship Id="rId53" Type="http://schemas.openxmlformats.org/officeDocument/2006/relationships/hyperlink" Target="http://nbr.org/publications/element.aspx?id=816" TargetMode="External"/><Relationship Id="rId58" Type="http://schemas.openxmlformats.org/officeDocument/2006/relationships/hyperlink" Target="http://www.japantimes.co.jp/news/2016/03/28/national/politics-diplomacy/suga-to-trump-u-s-japan-alliance-to-stay/" TargetMode="External"/><Relationship Id="rId74" Type="http://schemas.openxmlformats.org/officeDocument/2006/relationships/hyperlink" Target="http://www.cbsnews.com/news/donald-trump-japan-south-korea-might-need-nuclear-weapons/" TargetMode="External"/><Relationship Id="rId79" Type="http://schemas.openxmlformats.org/officeDocument/2006/relationships/hyperlink" Target="http://english.alarabiya.net/articles/2011/07/18/158199.html" TargetMode="External"/><Relationship Id="rId102" Type="http://schemas.openxmlformats.org/officeDocument/2006/relationships/hyperlink" Target="http://www.ft.com/cms/s/2/564df09e-824a-11e5-a01c-8650859a4767.html" TargetMode="External"/><Relationship Id="rId123" Type="http://schemas.openxmlformats.org/officeDocument/2006/relationships/hyperlink" Target="http://www.defensenews.com/story/defense/international/asia-pacific/2016/02/17/japan-seeks-more-prominent-role-global-defense-and-security/80515266/" TargetMode="External"/><Relationship Id="rId128" Type="http://schemas.openxmlformats.org/officeDocument/2006/relationships/hyperlink" Target="http://onlinelibrary.wiley.com/doi/10.1111/aspp.12239/full" TargetMode="External"/><Relationship Id="rId5" Type="http://schemas.openxmlformats.org/officeDocument/2006/relationships/settings" Target="settings.xml"/><Relationship Id="rId90" Type="http://schemas.openxmlformats.org/officeDocument/2006/relationships/hyperlink" Target="http://fas.org/sgp/crs/nuke/R41890.pdf" TargetMode="External"/><Relationship Id="rId95" Type="http://schemas.openxmlformats.org/officeDocument/2006/relationships/hyperlink" Target="http://armscontrolcenter.org/defense-non-proliferation-funding-comparisons/" TargetMode="External"/><Relationship Id="rId14" Type="http://schemas.openxmlformats.org/officeDocument/2006/relationships/hyperlink" Target="http://cjip.oxfordjournals.org/content/9/2/109.full" TargetMode="External"/><Relationship Id="rId22" Type="http://schemas.openxmlformats.org/officeDocument/2006/relationships/hyperlink" Target="http://cjip.oxfordjournals.org/content/9/2/109.full" TargetMode="External"/><Relationship Id="rId27" Type="http://schemas.openxmlformats.org/officeDocument/2006/relationships/hyperlink" Target="http://www.scmp.com/news/china/article/1670350/china-and-japan-find-common-ground-environment" TargetMode="External"/><Relationship Id="rId30" Type="http://schemas.openxmlformats.org/officeDocument/2006/relationships/hyperlink" Target="http://www.mofa.go.jp/policy/oda/region/e_asia/china-2.html)//DC" TargetMode="External"/><Relationship Id="rId35" Type="http://schemas.openxmlformats.org/officeDocument/2006/relationships/hyperlink" Target="http://www.businessinsider.com/china-are-us-are-close-to-cooperation-in-space-2014-1%3c/span" TargetMode="External"/><Relationship Id="rId43" Type="http://schemas.openxmlformats.org/officeDocument/2006/relationships/hyperlink" Target="https://english.kyodonews.jp/news/2016/05/413785.html" TargetMode="External"/><Relationship Id="rId48" Type="http://schemas.openxmlformats.org/officeDocument/2006/relationships/hyperlink" Target="http://www.eastasiaforum.org/2016/04/22/could-domestic-politics-shake-the-us-japan-alliance/" TargetMode="External"/><Relationship Id="rId56" Type="http://schemas.openxmlformats.org/officeDocument/2006/relationships/hyperlink" Target="http://www.eastasiaforum.org/2016/02/15/six-challenges-for-us-japan-cooperation-in-asia/" TargetMode="External"/><Relationship Id="rId64" Type="http://schemas.openxmlformats.org/officeDocument/2006/relationships/hyperlink" Target="http://spfusa.org/research/the-us-japan-alliance-to-2030-power-and-principle/" TargetMode="External"/><Relationship Id="rId69" Type="http://schemas.openxmlformats.org/officeDocument/2006/relationships/hyperlink" Target="https://www.fas.org/sgp/crs/row/RL33740.pdf)//SV" TargetMode="External"/><Relationship Id="rId77" Type="http://schemas.openxmlformats.org/officeDocument/2006/relationships/hyperlink" Target="http://www.gallup.com/poll/4456/gallup-japan-poll-ownership-nuclear-weapons-threat.aspx" TargetMode="External"/><Relationship Id="rId100" Type="http://schemas.openxmlformats.org/officeDocument/2006/relationships/hyperlink" Target="http://www.eastasiaforum.org/2013/07/27/trade-not-aid-behind-japans-policy-to-africa/" TargetMode="External"/><Relationship Id="rId105" Type="http://schemas.openxmlformats.org/officeDocument/2006/relationships/hyperlink" Target="http://www.brookings.edu/events/2015/10/19-charting-japans-arctic-strategy" TargetMode="External"/><Relationship Id="rId113" Type="http://schemas.openxmlformats.org/officeDocument/2006/relationships/hyperlink" Target="http://www.bloomberg.com/news/articles/2013-07-15/china-ships-pass-via-strait-north-of-japan-as-tensions-run-high" TargetMode="External"/><Relationship Id="rId118" Type="http://schemas.openxmlformats.org/officeDocument/2006/relationships/hyperlink" Target="http://www.americaspace.com/?p=21687" TargetMode="External"/><Relationship Id="rId126" Type="http://schemas.openxmlformats.org/officeDocument/2006/relationships/hyperlink" Target="http://onlinelibrary.wiley.com/doi/10.1111/aspp.12239/full" TargetMode="External"/><Relationship Id="rId134" Type="http://schemas.openxmlformats.org/officeDocument/2006/relationships/hyperlink" Target="http://calhoun.nps.edu/bitstream/handle/10945/47876/15Dec_Son_Jun%20Hyeok.pdf?sequence=3" TargetMode="External"/><Relationship Id="rId8" Type="http://schemas.openxmlformats.org/officeDocument/2006/relationships/hyperlink" Target="http://cjip.oxfordjournals.org/content/9/2/109.full" TargetMode="External"/><Relationship Id="rId51" Type="http://schemas.openxmlformats.org/officeDocument/2006/relationships/hyperlink" Target="http://www.eastasiaforum.org/2015/11/02/proactive-diplomacy-for-peace-under-japans-new-security-legislation/" TargetMode="External"/><Relationship Id="rId72" Type="http://schemas.openxmlformats.org/officeDocument/2006/relationships/hyperlink" Target="http://fas.org/nuke/guide/usa/bomber/fb-111.htm" TargetMode="External"/><Relationship Id="rId80" Type="http://schemas.openxmlformats.org/officeDocument/2006/relationships/hyperlink" Target="http://www.nti.org/analysis/articles/costs-us-nuclear-weapons/" TargetMode="External"/><Relationship Id="rId85" Type="http://schemas.openxmlformats.org/officeDocument/2006/relationships/hyperlink" Target="http://fas.org/blogs/security/2015/09/nuclear-insecurity/" TargetMode="External"/><Relationship Id="rId93" Type="http://schemas.openxmlformats.org/officeDocument/2006/relationships/hyperlink" Target="http://belfercenter.ksg.harvard.edu/publication/26450/will_the_nuclear_security_summit_help_stop_terrorists_from_getting_the_bomb.html" TargetMode="External"/><Relationship Id="rId98" Type="http://schemas.openxmlformats.org/officeDocument/2006/relationships/hyperlink" Target="http://www.huffingtonpost.com/2010/06/20/japan-has-priority-on-rig_n_618545.html" TargetMode="External"/><Relationship Id="rId121" Type="http://schemas.openxmlformats.org/officeDocument/2006/relationships/hyperlink" Target="http://www.sarpn.org.za/documents/d0001784/5-US-agric_Sept2005_Chap2.pdf" TargetMode="External"/><Relationship Id="rId3" Type="http://schemas.openxmlformats.org/officeDocument/2006/relationships/styles" Target="styles.xml"/><Relationship Id="rId12" Type="http://schemas.openxmlformats.org/officeDocument/2006/relationships/hyperlink" Target="http://cjip.oxfordjournals.org/content/9/2/109.full" TargetMode="External"/><Relationship Id="rId17" Type="http://schemas.openxmlformats.org/officeDocument/2006/relationships/hyperlink" Target="http://cjip.oxfordjournals.org/content/9/2/109.full" TargetMode="External"/><Relationship Id="rId25" Type="http://schemas.openxmlformats.org/officeDocument/2006/relationships/hyperlink" Target="http://www.ecns.cn/business/2015/06-16/169480.shtml" TargetMode="External"/><Relationship Id="rId33" Type="http://schemas.openxmlformats.org/officeDocument/2006/relationships/hyperlink" Target="http://www.heritage.org/research/reports/2015/09/allies-should-include-japan-in-korean-unification-plans" TargetMode="External"/><Relationship Id="rId38" Type="http://schemas.openxmlformats.org/officeDocument/2006/relationships/hyperlink" Target="http://www.mofa.go.jp/policy/oda/region/e_asia/china-2.html)//DC" TargetMode="External"/><Relationship Id="rId46" Type="http://schemas.openxmlformats.org/officeDocument/2006/relationships/hyperlink" Target="http://spfusa.org/spfusa-news/kerrys-visit-hiroshima-shows-strength-u-s-japan-alliance/" TargetMode="External"/><Relationship Id="rId59" Type="http://schemas.openxmlformats.org/officeDocument/2006/relationships/hyperlink" Target="http://www.japantimes.co.jp/news/2016/05/08/national/politics-diplomacy/trump-proposals-japan-will-not-become-u-s-policy-expert-says/" TargetMode="External"/><Relationship Id="rId67" Type="http://schemas.openxmlformats.org/officeDocument/2006/relationships/hyperlink" Target="https://www.aspi.org.au/publications/peak-japan/SR86_Peak_Japan.pdf)//JL" TargetMode="External"/><Relationship Id="rId103" Type="http://schemas.openxmlformats.org/officeDocument/2006/relationships/hyperlink" Target="http://america.aljazeera.com/opinions/2015/10/should-japan-join-a-chinese-led-banking-body.html" TargetMode="External"/><Relationship Id="rId108" Type="http://schemas.openxmlformats.org/officeDocument/2006/relationships/hyperlink" Target="http://rbth.com/news/2016/03/01/japan-eyes-stake-in-27-bln-yamal-lng-project_571927" TargetMode="External"/><Relationship Id="rId116" Type="http://schemas.openxmlformats.org/officeDocument/2006/relationships/hyperlink" Target="http://dailysignal.com/2014/08/27/okinawa-long-overdue-progress-u-s-marine-base/" TargetMode="External"/><Relationship Id="rId124" Type="http://schemas.openxmlformats.org/officeDocument/2006/relationships/hyperlink" Target="http://onlinelibrary.wiley.com/doi/10.1111/aspp.12239/full" TargetMode="External"/><Relationship Id="rId129" Type="http://schemas.openxmlformats.org/officeDocument/2006/relationships/hyperlink" Target="http://www.theasanforum.org/author?user_id=9192230" TargetMode="External"/><Relationship Id="rId137" Type="http://schemas.openxmlformats.org/officeDocument/2006/relationships/fontTable" Target="fontTable.xml"/><Relationship Id="rId20" Type="http://schemas.openxmlformats.org/officeDocument/2006/relationships/hyperlink" Target="http://cjip.oxfordjournals.org/content/9/2/109.full" TargetMode="External"/><Relationship Id="rId41" Type="http://schemas.openxmlformats.org/officeDocument/2006/relationships/hyperlink" Target="http://www.kida.re.kr/data/2006/04/14/seongho_sheen.pdf" TargetMode="External"/><Relationship Id="rId54" Type="http://schemas.openxmlformats.org/officeDocument/2006/relationships/hyperlink" Target="http://www.eastasiaforum.org/2016/04/18/australias-fraught-decision-on-submarines/" TargetMode="External"/><Relationship Id="rId62" Type="http://schemas.openxmlformats.org/officeDocument/2006/relationships/hyperlink" Target="http://www.ifri.org/sites/default/files/atoms/files/etude_japan_and_its_alliance_2030_oksl.pdf" TargetMode="External"/><Relationship Id="rId70" Type="http://schemas.openxmlformats.org/officeDocument/2006/relationships/hyperlink" Target="http://fas.org/nuke/guide/usa/icbm/lgm-30_3.htm" TargetMode="External"/><Relationship Id="rId75" Type="http://schemas.openxmlformats.org/officeDocument/2006/relationships/hyperlink" Target="http://www.mofa.go.jp/ms/is_s/page4e_000415.html" TargetMode="External"/><Relationship Id="rId83" Type="http://schemas.openxmlformats.org/officeDocument/2006/relationships/hyperlink" Target="http://www.huffingtonpost.com/joe-cirincione/the-risk-of-a-nuclear-isi_b_8259978.html" TargetMode="External"/><Relationship Id="rId88" Type="http://schemas.openxmlformats.org/officeDocument/2006/relationships/hyperlink" Target="http://warontherocks.com/2015/11/why-i-fear-the-dirty-bomb-and-you-should-too/" TargetMode="External"/><Relationship Id="rId91" Type="http://schemas.openxmlformats.org/officeDocument/2006/relationships/hyperlink" Target="http://www.nti.org/learn/radiological/" TargetMode="External"/><Relationship Id="rId96" Type="http://schemas.openxmlformats.org/officeDocument/2006/relationships/hyperlink" Target="http://thediplomat.com/2014/05/why-the-u-s-should-welcome-japans-spear-capability/" TargetMode="External"/><Relationship Id="rId111" Type="http://schemas.openxmlformats.org/officeDocument/2006/relationships/hyperlink" Target="http://thediplomat.com/2015/04/japans-tangled-ties-with-russia/" TargetMode="External"/><Relationship Id="rId132" Type="http://schemas.openxmlformats.org/officeDocument/2006/relationships/hyperlink" Target="http://calhoun.nps.edu/bitstream/handle/10945/47876/15Dec_Son_Jun%20Hyeok.pdf?sequence=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cjip.oxfordjournals.org/content/9/2/109.full" TargetMode="External"/><Relationship Id="rId23" Type="http://schemas.openxmlformats.org/officeDocument/2006/relationships/hyperlink" Target="http://research.php.co.jp/staff/maeda.php" TargetMode="External"/><Relationship Id="rId28" Type="http://schemas.openxmlformats.org/officeDocument/2006/relationships/hyperlink" Target="http://www.mofa.go.jp/policy/oda/region/e_asia/china-2.html)//DC" TargetMode="External"/><Relationship Id="rId36" Type="http://schemas.openxmlformats.org/officeDocument/2006/relationships/hyperlink" Target="http://www.japantimes.co.jp/news/2015/12/08/national/science-health/japan-to-stay-in-space-station-project-through-2024/" TargetMode="External"/><Relationship Id="rId49" Type="http://schemas.openxmlformats.org/officeDocument/2006/relationships/hyperlink" Target="http://www.eastasiaforum.org/2015/09/20/abes-new-security-legislation-doubles-down-on-the-us-alliance/" TargetMode="External"/><Relationship Id="rId57" Type="http://schemas.openxmlformats.org/officeDocument/2006/relationships/hyperlink" Target="http://www.economywatch.com/features/Is-the-Japan-US-Relationship-Stronger-than-Isolationist-Rhetoric0422.html" TargetMode="External"/><Relationship Id="rId106" Type="http://schemas.openxmlformats.org/officeDocument/2006/relationships/hyperlink" Target="http://sputniknews.com/world/20160229/1035514806/russia-japan-cooperation.html" TargetMode="External"/><Relationship Id="rId114" Type="http://schemas.openxmlformats.org/officeDocument/2006/relationships/hyperlink" Target="http://www.japantimes.co.jp/news/2015/11/01/world/arctics-strategic-value-draws-new-scrutiny-russia-u-s/" TargetMode="External"/><Relationship Id="rId119" Type="http://schemas.openxmlformats.org/officeDocument/2006/relationships/hyperlink" Target="https://csis-prod.s3.amazonaws.com/s3fs-public/legacy_files/files/media/csis/pubs/issuesinsights_v08n07.pdf" TargetMode="External"/><Relationship Id="rId127" Type="http://schemas.openxmlformats.org/officeDocument/2006/relationships/hyperlink" Target="http://onlinelibrary.wiley.com/doi/10.1111/aspp.12239/full" TargetMode="External"/><Relationship Id="rId10" Type="http://schemas.openxmlformats.org/officeDocument/2006/relationships/hyperlink" Target="http://cjip.oxfordjournals.org/content/9/2/109.full" TargetMode="External"/><Relationship Id="rId31" Type="http://schemas.openxmlformats.org/officeDocument/2006/relationships/hyperlink" Target="http://www.mofa.go.jp/policy/oda/region/e_asia/china-2.html)//DC" TargetMode="External"/><Relationship Id="rId44" Type="http://schemas.openxmlformats.org/officeDocument/2006/relationships/hyperlink" Target="http://www.economywatch.com/features/Is-the-Japan-US-Relationship-Stronger-than-Isolationist-Rhetoric0422.html" TargetMode="External"/><Relationship Id="rId52" Type="http://schemas.openxmlformats.org/officeDocument/2006/relationships/hyperlink" Target="http://www.eastasiaforum.org/2016/04/16/strategy-under-the-surface-of-the-australia-japan-sub-deal/" TargetMode="External"/><Relationship Id="rId60" Type="http://schemas.openxmlformats.org/officeDocument/2006/relationships/hyperlink" Target="http://www.ft.com/cms/s/0/2df74a74-dec4-11e5-b67f-a61732c1d025.html" TargetMode="External"/><Relationship Id="rId65" Type="http://schemas.openxmlformats.org/officeDocument/2006/relationships/hyperlink" Target="https://www.fas.org/sgp/crs/row/RL33740.pdf" TargetMode="External"/><Relationship Id="rId73" Type="http://schemas.openxmlformats.org/officeDocument/2006/relationships/hyperlink" Target="http://www.vox.com/2016/5/24/11746966/donald-trump-japan" TargetMode="External"/><Relationship Id="rId78" Type="http://schemas.openxmlformats.org/officeDocument/2006/relationships/hyperlink" Target="https://www.iaea.org/newscenter/focus/fukushima" TargetMode="External"/><Relationship Id="rId81" Type="http://schemas.openxmlformats.org/officeDocument/2006/relationships/hyperlink" Target="http://www.cnn.com/2016/03/31/politics/nuclear-summit-obama-isis/" TargetMode="External"/><Relationship Id="rId86" Type="http://schemas.openxmlformats.org/officeDocument/2006/relationships/hyperlink" Target="http://www.nti.org/analysis/reports/civilian-heu-reduction-and-elimination/" TargetMode="External"/><Relationship Id="rId94" Type="http://schemas.openxmlformats.org/officeDocument/2006/relationships/hyperlink" Target="https://www.cbo.gov/publication/49870" TargetMode="External"/><Relationship Id="rId99" Type="http://schemas.openxmlformats.org/officeDocument/2006/relationships/hyperlink" Target="http://www.mining.com/afghanistan-mineral-deposits-estimated-at-1-trillion-dollars-82470/" TargetMode="External"/><Relationship Id="rId101" Type="http://schemas.openxmlformats.org/officeDocument/2006/relationships/hyperlink" Target="http://world.time.com/2013/06/28/young-afghans-flock-to-higher-education-but-jobs-remain-scarce/" TargetMode="External"/><Relationship Id="rId122" Type="http://schemas.openxmlformats.org/officeDocument/2006/relationships/hyperlink" Target="http://encarta.msn.com/encnet/features/dictionary/DictionaryResults.aspx?refid=1861604850" TargetMode="External"/><Relationship Id="rId130" Type="http://schemas.openxmlformats.org/officeDocument/2006/relationships/hyperlink" Target="http://www.theasanforum.org/country-report-china-june-2016/" TargetMode="External"/><Relationship Id="rId135" Type="http://schemas.openxmlformats.org/officeDocument/2006/relationships/hyperlink" Target="http://calhoun.nps.edu/bitstream/handle/10945/47876/15Dec_Son_Jun%20Hyeok.pdf?sequence=3" TargetMode="External"/><Relationship Id="rId4" Type="http://schemas.microsoft.com/office/2007/relationships/stylesWithEffects" Target="stylesWithEffects.xml"/><Relationship Id="rId9" Type="http://schemas.openxmlformats.org/officeDocument/2006/relationships/hyperlink" Target="http://cjip.oxfordjournals.org/content/9/2/109.full" TargetMode="External"/><Relationship Id="rId13" Type="http://schemas.openxmlformats.org/officeDocument/2006/relationships/hyperlink" Target="http://cjip.oxfordjournals.org/content/9/2/109.full" TargetMode="External"/><Relationship Id="rId18" Type="http://schemas.openxmlformats.org/officeDocument/2006/relationships/hyperlink" Target="http://cjip.oxfordjournals.org/content/9/2/109.full" TargetMode="External"/><Relationship Id="rId39" Type="http://schemas.openxmlformats.org/officeDocument/2006/relationships/hyperlink" Target="http://www.mod.go.jp/e/publ/w_paper/pdf/2014/DOJ2014_3-2-2_1st_0730.pdf" TargetMode="External"/><Relationship Id="rId109" Type="http://schemas.openxmlformats.org/officeDocument/2006/relationships/hyperlink" Target="http://tass.ru/en/economy/859556" TargetMode="External"/><Relationship Id="rId34" Type="http://schemas.openxmlformats.org/officeDocument/2006/relationships/hyperlink" Target="http://www.eastasiaforum.org/2016/02/15/six-challenges-for-us-japan-cooperation-in-asia/)//SV" TargetMode="External"/><Relationship Id="rId50" Type="http://schemas.openxmlformats.org/officeDocument/2006/relationships/hyperlink" Target="http://www.eastasiaforum.org/2014/10/28/what-to-expect-from-the-new-us-japan-defense-guidelines/" TargetMode="External"/><Relationship Id="rId55" Type="http://schemas.openxmlformats.org/officeDocument/2006/relationships/hyperlink" Target="http://www.eastasiaforum.org/2016/04/17/theres-more-to-japan-australia-security-ties-than-submarines/" TargetMode="External"/><Relationship Id="rId76" Type="http://schemas.openxmlformats.org/officeDocument/2006/relationships/hyperlink" Target="http://www.pewresearch.org/fact-tank/2015/08/04/70-years-after-hiroshima-opinions-have-shifted-on-use-of-atomic-bomb/" TargetMode="External"/><Relationship Id="rId97" Type="http://schemas.openxmlformats.org/officeDocument/2006/relationships/hyperlink" Target="http://www.jica.go.jp/usa/english/office/others/newsletter/2010/1006_07_02.html" TargetMode="External"/><Relationship Id="rId104" Type="http://schemas.openxmlformats.org/officeDocument/2006/relationships/hyperlink" Target="http://thediplomat.com/2014/02/japan-and-russia-arctic-friends/" TargetMode="External"/><Relationship Id="rId120" Type="http://schemas.openxmlformats.org/officeDocument/2006/relationships/hyperlink" Target="http://thediplomat.com/2015/07/better-get-used-to-it-china-taiwan-and-japan-will-get-closer/" TargetMode="External"/><Relationship Id="rId125" Type="http://schemas.openxmlformats.org/officeDocument/2006/relationships/hyperlink" Target="http://calhoun.nps.edu/bitstream/handle/10945/47876/15Dec_Son_Jun%20Hyeok.pdf?sequence=3" TargetMode="External"/><Relationship Id="rId7" Type="http://schemas.openxmlformats.org/officeDocument/2006/relationships/hyperlink" Target="http://cjip.oxfordjournals.org/content/9/2/109.full" TargetMode="External"/><Relationship Id="rId71" Type="http://schemas.openxmlformats.org/officeDocument/2006/relationships/hyperlink" Target="https://www.rt.com/news/yars-missile-russia-launch-729/" TargetMode="External"/><Relationship Id="rId92" Type="http://schemas.openxmlformats.org/officeDocument/2006/relationships/hyperlink" Target="http://www.theguardian.com/uk-news/2016/mar/31/uk-us-simulate-cyber-attack-nuclear-plants-test-resilience" TargetMode="External"/><Relationship Id="rId2" Type="http://schemas.openxmlformats.org/officeDocument/2006/relationships/numbering" Target="numbering.xml"/><Relationship Id="rId29" Type="http://schemas.openxmlformats.org/officeDocument/2006/relationships/hyperlink" Target="http://www.mofa.go.jp/policy/oda/region/e_asia/china-2.html)//DC" TargetMode="External"/><Relationship Id="rId24" Type="http://schemas.openxmlformats.org/officeDocument/2006/relationships/hyperlink" Target="http://spfusa.org/research/the-nature-of-chinas-rise-and-why-it-matters-to-the-u-s-and-japan-a-japanese-perspective/" TargetMode="External"/><Relationship Id="rId40" Type="http://schemas.openxmlformats.org/officeDocument/2006/relationships/hyperlink" Target="https://www.files.ethz.ch/isn/189988/Japans-Global-Diplomacy-WEB.pdf" TargetMode="External"/><Relationship Id="rId45" Type="http://schemas.openxmlformats.org/officeDocument/2006/relationships/hyperlink" Target="http://nationalinterest.org/feature/the-rise-the-abe-doctrine-15072?page=3" TargetMode="External"/><Relationship Id="rId66" Type="http://schemas.openxmlformats.org/officeDocument/2006/relationships/hyperlink" Target="http://www.brookings.edu/~/media/research/files/papers/2013/08/19-us-japan-alliance-east-asia-revere/19-us-japan-alliance-east-asia-revere.pdf" TargetMode="External"/><Relationship Id="rId87" Type="http://schemas.openxmlformats.org/officeDocument/2006/relationships/hyperlink" Target="http://thebulletin.org/multimedia/william-perrys-nuclear-nightmare" TargetMode="External"/><Relationship Id="rId110" Type="http://schemas.openxmlformats.org/officeDocument/2006/relationships/hyperlink" Target="http://sputniknews.com/world/20160229/1035517716/japan-china-arctic.html" TargetMode="External"/><Relationship Id="rId115" Type="http://schemas.openxmlformats.org/officeDocument/2006/relationships/hyperlink" Target="http://nationalinterest.org/feature/china-japans-battle-influence-southeast-asia-14006" TargetMode="External"/><Relationship Id="rId131" Type="http://schemas.openxmlformats.org/officeDocument/2006/relationships/hyperlink" Target="http://calhoun.nps.edu/bitstream/handle/10945/47876/15Dec_Son_Jun%20Hyeok.pdf?sequence=3" TargetMode="External"/><Relationship Id="rId136" Type="http://schemas.openxmlformats.org/officeDocument/2006/relationships/hyperlink" Target="http://calhoun.nps.edu/bitstream/handle/10945/47876/15Dec_Son_Jun%20Hyeok.pdf?sequence=3" TargetMode="External"/><Relationship Id="rId61" Type="http://schemas.openxmlformats.org/officeDocument/2006/relationships/hyperlink" Target="http://www.ifri.org/sites/default/files/atoms/files/etude_japan_and_its_alliance_2030_oksl.pdf" TargetMode="External"/><Relationship Id="rId82" Type="http://schemas.openxmlformats.org/officeDocument/2006/relationships/hyperlink" Target="http://www.nytimes.com/2016/02/19/world/europe/belgium-nuclear-official-video-paris-attacks.html" TargetMode="External"/><Relationship Id="rId19" Type="http://schemas.openxmlformats.org/officeDocument/2006/relationships/hyperlink" Target="http://cjip.oxfordjournals.org/content/9/2/109.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voss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70070-D2B9-4D5E-8647-30ED47EEB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557</TotalTime>
  <Pages>2</Pages>
  <Words>100236</Words>
  <Characters>571351</Characters>
  <Application>Microsoft Office Word</Application>
  <DocSecurity>0</DocSecurity>
  <Lines>4761</Lines>
  <Paragraphs>1340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jvoss1223@gmail.com</dc:creator>
  <cp:keywords>5.1.1</cp:keywords>
  <cp:lastModifiedBy>jvoss1223@gmail.com</cp:lastModifiedBy>
  <cp:revision>133</cp:revision>
  <dcterms:created xsi:type="dcterms:W3CDTF">2016-06-26T23:40:00Z</dcterms:created>
  <dcterms:modified xsi:type="dcterms:W3CDTF">2016-06-27T23:25:00Z</dcterms:modified>
</cp:coreProperties>
</file>