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1B80" w:rsidRDefault="00691B80" w:rsidP="00691B80">
      <w:pPr>
        <w:pStyle w:val="Heading1"/>
      </w:pPr>
      <w:r>
        <w:t>1ac</w:t>
      </w:r>
    </w:p>
    <w:p w:rsidR="00D153D3" w:rsidRDefault="00D153D3" w:rsidP="00F05D85">
      <w:pPr>
        <w:pStyle w:val="Heading3"/>
      </w:pPr>
      <w:r>
        <w:lastRenderedPageBreak/>
        <w:t>1ac – Taiwan</w:t>
      </w:r>
    </w:p>
    <w:p w:rsidR="00D153D3" w:rsidRDefault="00D153D3" w:rsidP="00D153D3"/>
    <w:p w:rsidR="007F73A9" w:rsidRDefault="007F73A9" w:rsidP="007F73A9">
      <w:pPr>
        <w:pStyle w:val="Heading4"/>
      </w:pPr>
      <w:r>
        <w:t>Contention 1 – Taiwan</w:t>
      </w:r>
    </w:p>
    <w:p w:rsidR="001F0A2E" w:rsidRDefault="001F0A2E" w:rsidP="007F73A9"/>
    <w:p w:rsidR="007F73A9" w:rsidRDefault="007F73A9" w:rsidP="007F73A9">
      <w:pPr>
        <w:pStyle w:val="Heading4"/>
      </w:pPr>
      <w:r>
        <w:t xml:space="preserve">The risk of a US-China war over Taiwan is high.  Blocking independence is China’s </w:t>
      </w:r>
      <w:r w:rsidRPr="003B3266">
        <w:rPr>
          <w:u w:val="single"/>
        </w:rPr>
        <w:t>core</w:t>
      </w:r>
      <w:r>
        <w:t xml:space="preserve"> national interest and outweighs economic ties</w:t>
      </w:r>
    </w:p>
    <w:p w:rsidR="007F73A9" w:rsidRDefault="007F73A9" w:rsidP="007F73A9">
      <w:proofErr w:type="spellStart"/>
      <w:r w:rsidRPr="0030330E">
        <w:rPr>
          <w:b/>
        </w:rPr>
        <w:t>Kuntić</w:t>
      </w:r>
      <w:proofErr w:type="spellEnd"/>
      <w:r w:rsidRPr="0030330E">
        <w:rPr>
          <w:b/>
        </w:rPr>
        <w:t>, 15</w:t>
      </w:r>
      <w:r>
        <w:t xml:space="preserve"> – visiting fellow at European Union Centre in Taiwan, National Taiwan University; PhD candidate at the Faculty of Political Science, University of Zagreb (Dario, “The Ominous Triangle: China-Taiwan-the United States relationship” CIRR XXI (72) 2015, 239-280)</w:t>
      </w:r>
    </w:p>
    <w:p w:rsidR="007F73A9" w:rsidRPr="00204698" w:rsidRDefault="007F73A9" w:rsidP="007F73A9"/>
    <w:p w:rsidR="007F73A9" w:rsidRDefault="007F73A9" w:rsidP="007F73A9">
      <w:r>
        <w:t xml:space="preserve">As Taiwan is important to both China and the United States, conflict of interests over the island put Beijing and Washington in a relationship plagued with perplexities. Moreover, </w:t>
      </w:r>
      <w:r w:rsidRPr="007F73A9">
        <w:rPr>
          <w:rStyle w:val="StyleUnderline"/>
          <w:highlight w:val="cyan"/>
        </w:rPr>
        <w:t>a sharp escalation of tensions in the Taiwan Strait could provoke a U.S. show of force in support of its ally</w:t>
      </w:r>
      <w:r>
        <w:t xml:space="preserve">. In that case, </w:t>
      </w:r>
      <w:r w:rsidRPr="007F73A9">
        <w:rPr>
          <w:rStyle w:val="StyleUnderline"/>
          <w:highlight w:val="cyan"/>
        </w:rPr>
        <w:t xml:space="preserve">only a </w:t>
      </w:r>
      <w:r w:rsidRPr="007F73A9">
        <w:rPr>
          <w:rStyle w:val="Emphasis"/>
          <w:highlight w:val="cyan"/>
        </w:rPr>
        <w:t>slightest miscalculation</w:t>
      </w:r>
      <w:r w:rsidRPr="007F73A9">
        <w:rPr>
          <w:rStyle w:val="StyleUnderline"/>
          <w:highlight w:val="cyan"/>
        </w:rPr>
        <w:t xml:space="preserve"> could end in a militarized dispute</w:t>
      </w:r>
      <w:r>
        <w:t xml:space="preserve"> between the two powers. While the political situation across the Taiwan Strait remains far from being resolved, military conflict between China and Taiwan is not inevitable. Were it to occur, however, it would very likely lead to serious political, and potentially military, conflict between the United States and China (Bergsten at al. 2006: 135).</w:t>
      </w:r>
    </w:p>
    <w:p w:rsidR="007F73A9" w:rsidRDefault="007F73A9" w:rsidP="007F73A9">
      <w:r>
        <w:t xml:space="preserve">China’s recent behavior fostered a perception that Beijing was shifting to a more assertive regional policy and that it could quickly change its declared policy of “peaceful rise” toward a more confrontational one. </w:t>
      </w:r>
      <w:r w:rsidRPr="007F73A9">
        <w:rPr>
          <w:rStyle w:val="StyleUnderline"/>
          <w:highlight w:val="cyan"/>
        </w:rPr>
        <w:t>The large-scale buildup of Chinese military forces directed at Taiwan, periodic threats</w:t>
      </w:r>
      <w:r>
        <w:t xml:space="preserve"> by China of its determination to use forceful means to prevent Taiwan’s independence, </w:t>
      </w:r>
      <w:r w:rsidRPr="007F73A9">
        <w:rPr>
          <w:rStyle w:val="StyleUnderline"/>
          <w:highlight w:val="cyan"/>
        </w:rPr>
        <w:t>and China’s assertiveness in the South and East China seas have raised deep mistrust</w:t>
      </w:r>
      <w:r w:rsidRPr="00204698">
        <w:rPr>
          <w:rStyle w:val="StyleUnderline"/>
        </w:rPr>
        <w:t xml:space="preserve"> in China’s intentions</w:t>
      </w:r>
      <w:r>
        <w:t>. Moreover, as China grows stronger, uncertainty about what it will do next may only increase.</w:t>
      </w:r>
    </w:p>
    <w:p w:rsidR="007F73A9" w:rsidRDefault="007F73A9" w:rsidP="007F73A9">
      <w:r>
        <w:t xml:space="preserve">In the last decade </w:t>
      </w:r>
      <w:r w:rsidRPr="007F73A9">
        <w:rPr>
          <w:rStyle w:val="StyleUnderline"/>
          <w:highlight w:val="cyan"/>
        </w:rPr>
        <w:t>China has demonstrated its willingness to cultivate closer economic</w:t>
      </w:r>
      <w:r w:rsidRPr="00204698">
        <w:rPr>
          <w:rStyle w:val="StyleUnderline"/>
        </w:rPr>
        <w:t xml:space="preserve">, cultural, and social </w:t>
      </w:r>
      <w:r w:rsidRPr="007F73A9">
        <w:rPr>
          <w:rStyle w:val="StyleUnderline"/>
          <w:highlight w:val="cyan"/>
        </w:rPr>
        <w:t>ties</w:t>
      </w:r>
      <w:r w:rsidRPr="00204698">
        <w:rPr>
          <w:rStyle w:val="StyleUnderline"/>
        </w:rPr>
        <w:t xml:space="preserve"> with Taiwan</w:t>
      </w:r>
      <w:r>
        <w:t xml:space="preserve"> in order to promote peaceful reunification. </w:t>
      </w:r>
      <w:r w:rsidRPr="007F73A9">
        <w:rPr>
          <w:rStyle w:val="StyleUnderline"/>
          <w:highlight w:val="cyan"/>
        </w:rPr>
        <w:t>However, increasing economic interests do not</w:t>
      </w:r>
      <w:r w:rsidRPr="00204698">
        <w:rPr>
          <w:rStyle w:val="StyleUnderline"/>
        </w:rPr>
        <w:t xml:space="preserve"> necessarily </w:t>
      </w:r>
      <w:r w:rsidRPr="007F73A9">
        <w:rPr>
          <w:rStyle w:val="StyleUnderline"/>
          <w:highlight w:val="cyan"/>
        </w:rPr>
        <w:t>coincide with political interests</w:t>
      </w:r>
      <w:r>
        <w:t xml:space="preserve">. Trade and other economic relations are one element of cooperative relations. </w:t>
      </w:r>
      <w:r w:rsidRPr="007F73A9">
        <w:rPr>
          <w:rStyle w:val="StyleUnderline"/>
          <w:highlight w:val="cyan"/>
        </w:rPr>
        <w:t>China has shown its determination to prevent Taiwan’s de jure separation</w:t>
      </w:r>
      <w:r>
        <w:t xml:space="preserve"> from the mainland. </w:t>
      </w:r>
      <w:r w:rsidRPr="007F73A9">
        <w:rPr>
          <w:rStyle w:val="StyleUnderline"/>
          <w:highlight w:val="cyan"/>
        </w:rPr>
        <w:t>Beijing considers Taiwan</w:t>
      </w:r>
      <w:r w:rsidRPr="00204698">
        <w:rPr>
          <w:rStyle w:val="StyleUnderline"/>
        </w:rPr>
        <w:t xml:space="preserve"> an integral part of China, </w:t>
      </w:r>
      <w:r w:rsidRPr="007F73A9">
        <w:rPr>
          <w:rStyle w:val="StyleUnderline"/>
          <w:highlight w:val="cyan"/>
        </w:rPr>
        <w:t>its sovereign territory, and thus its “core interest</w:t>
      </w:r>
      <w:r w:rsidRPr="00204698">
        <w:rPr>
          <w:rStyle w:val="StyleUnderline"/>
        </w:rPr>
        <w:t>”</w:t>
      </w:r>
      <w:r>
        <w:t xml:space="preserve">, similar to Tibet or Xinjiang. As the Chinese elite feels that China’s status as a great power depends on unity, nation building, integrity, identity, political legitimacy, and national stability, </w:t>
      </w:r>
      <w:r w:rsidRPr="00204698">
        <w:rPr>
          <w:rStyle w:val="StyleUnderline"/>
        </w:rPr>
        <w:t>the return of Taiwan</w:t>
      </w:r>
      <w:r>
        <w:t xml:space="preserve"> to the “motherland” </w:t>
      </w:r>
      <w:r w:rsidRPr="00204698">
        <w:rPr>
          <w:rStyle w:val="StyleUnderline"/>
        </w:rPr>
        <w:t>has become a critical measure to restore national greatness</w:t>
      </w:r>
      <w:r>
        <w:t>.</w:t>
      </w:r>
    </w:p>
    <w:p w:rsidR="007F73A9" w:rsidRDefault="007F73A9" w:rsidP="007F73A9">
      <w:r w:rsidRPr="00204698">
        <w:rPr>
          <w:rStyle w:val="StyleUnderline"/>
        </w:rPr>
        <w:t xml:space="preserve">Moreover, </w:t>
      </w:r>
      <w:r w:rsidRPr="007F73A9">
        <w:rPr>
          <w:rStyle w:val="StyleUnderline"/>
          <w:highlight w:val="cyan"/>
        </w:rPr>
        <w:t>Beijing wants to ensure that the island cannot be used to encircle and threaten China</w:t>
      </w:r>
      <w:r>
        <w:t xml:space="preserve">. The fact that Taiwan is a strategic U.S. ally armed with advanced weaponry is in deep contrast to China’s interests. Thus, it is not likely that Beijing will accept the resolution of the Taiwan issue that would permanently separate the island from the mainland any time soon. A Chinese defense white paper, released in April 2013, declared that China will “resolutely take all necessary measures to safeguard its national sovereignty and territorial integrity”.23 Therefore, it seems that </w:t>
      </w:r>
      <w:r w:rsidRPr="007F73A9">
        <w:rPr>
          <w:rStyle w:val="StyleUnderline"/>
          <w:highlight w:val="cyan"/>
        </w:rPr>
        <w:t>China is ready to prevent Taiwan’s independence at all costs</w:t>
      </w:r>
      <w:r>
        <w:t>. Michael D. Swaine stresses that although China would prefer to avoid conflict over Taiwan, “this does not mean that it would be unprepared to go to war over the island” (Carpenter 2005: 118).</w:t>
      </w:r>
    </w:p>
    <w:p w:rsidR="007F73A9" w:rsidRDefault="007F73A9" w:rsidP="007F73A9">
      <w:r>
        <w:t xml:space="preserve">Finally, </w:t>
      </w:r>
      <w:r w:rsidRPr="00204698">
        <w:rPr>
          <w:rStyle w:val="StyleUnderline"/>
        </w:rPr>
        <w:t xml:space="preserve">given China’s increasing self-confidence about its growing economic and political power, and military capabilities, </w:t>
      </w:r>
      <w:r w:rsidRPr="007F73A9">
        <w:rPr>
          <w:rStyle w:val="StyleUnderline"/>
          <w:highlight w:val="cyan"/>
        </w:rPr>
        <w:t xml:space="preserve">it is questionable for </w:t>
      </w:r>
      <w:r w:rsidRPr="007F73A9">
        <w:rPr>
          <w:rStyle w:val="Emphasis"/>
          <w:highlight w:val="cyan"/>
        </w:rPr>
        <w:t>how long Beijing will be willing to tolerate Taiwan’s de facto independence</w:t>
      </w:r>
      <w:r w:rsidRPr="007F73A9">
        <w:rPr>
          <w:highlight w:val="cyan"/>
        </w:rPr>
        <w:t xml:space="preserve">. </w:t>
      </w:r>
      <w:r w:rsidRPr="007F73A9">
        <w:rPr>
          <w:rStyle w:val="StyleUnderline"/>
          <w:highlight w:val="cyan"/>
        </w:rPr>
        <w:t xml:space="preserve">Should it become clear that Taipei has foreclosed the possibility of future unification, there is </w:t>
      </w:r>
      <w:r w:rsidRPr="007F73A9">
        <w:rPr>
          <w:rStyle w:val="Emphasis"/>
          <w:highlight w:val="cyan"/>
        </w:rPr>
        <w:t>little doubt</w:t>
      </w:r>
      <w:r w:rsidRPr="007F73A9">
        <w:rPr>
          <w:rStyle w:val="StyleUnderline"/>
          <w:highlight w:val="cyan"/>
        </w:rPr>
        <w:t xml:space="preserve"> Beijing would take military action</w:t>
      </w:r>
      <w:r w:rsidRPr="007F73A9">
        <w:rPr>
          <w:highlight w:val="cyan"/>
        </w:rPr>
        <w:t xml:space="preserve">, </w:t>
      </w:r>
      <w:r w:rsidRPr="007F73A9">
        <w:rPr>
          <w:rStyle w:val="Emphasis"/>
          <w:highlight w:val="cyan"/>
        </w:rPr>
        <w:t>regardless of the potential political or economic price</w:t>
      </w:r>
      <w:r>
        <w:t xml:space="preserve"> (Bergsten et al. 2006: 138). Given the sensitivity of the Taiwan issue, that would be the worst-case scenario.</w:t>
      </w:r>
    </w:p>
    <w:p w:rsidR="007F73A9" w:rsidRDefault="007F73A9" w:rsidP="007F73A9">
      <w:r>
        <w:lastRenderedPageBreak/>
        <w:t xml:space="preserve">It is certain that China and the United States do not intend to go to war, but they are preparing for an emergency. </w:t>
      </w:r>
      <w:r w:rsidRPr="007F73A9">
        <w:rPr>
          <w:rStyle w:val="StyleUnderline"/>
          <w:highlight w:val="cyan"/>
        </w:rPr>
        <w:t>The U</w:t>
      </w:r>
      <w:r>
        <w:t xml:space="preserve">nited </w:t>
      </w:r>
      <w:r w:rsidRPr="007F73A9">
        <w:rPr>
          <w:rStyle w:val="StyleUnderline"/>
          <w:highlight w:val="cyan"/>
        </w:rPr>
        <w:t>S</w:t>
      </w:r>
      <w:r>
        <w:t xml:space="preserve">tates </w:t>
      </w:r>
      <w:r w:rsidRPr="007F73A9">
        <w:rPr>
          <w:rStyle w:val="StyleUnderline"/>
          <w:highlight w:val="cyan"/>
        </w:rPr>
        <w:t>and China are</w:t>
      </w:r>
      <w:r>
        <w:t xml:space="preserve"> not only rivals, but also </w:t>
      </w:r>
      <w:r w:rsidRPr="007F73A9">
        <w:rPr>
          <w:rStyle w:val="StyleUnderline"/>
          <w:highlight w:val="cyan"/>
        </w:rPr>
        <w:t>states that are</w:t>
      </w:r>
      <w:r w:rsidRPr="00204698">
        <w:rPr>
          <w:rStyle w:val="StyleUnderline"/>
        </w:rPr>
        <w:t xml:space="preserve"> deeply </w:t>
      </w:r>
      <w:r w:rsidRPr="007F73A9">
        <w:rPr>
          <w:rStyle w:val="StyleUnderline"/>
          <w:highlight w:val="cyan"/>
        </w:rPr>
        <w:t>interdependent and would more likely choose cooperation</w:t>
      </w:r>
      <w:r w:rsidRPr="00204698">
        <w:rPr>
          <w:rStyle w:val="StyleUnderline"/>
        </w:rPr>
        <w:t xml:space="preserve"> over conflict. </w:t>
      </w:r>
      <w:r w:rsidRPr="007F73A9">
        <w:rPr>
          <w:rStyle w:val="StyleUnderline"/>
          <w:highlight w:val="cyan"/>
        </w:rPr>
        <w:t>However, their mutual suspicion, contest for domination and conflicting interests undermine flourishing relations and that could drive them towards an open conflict</w:t>
      </w:r>
      <w:r w:rsidRPr="007F73A9">
        <w:rPr>
          <w:highlight w:val="cyan"/>
        </w:rPr>
        <w:t>.</w:t>
      </w:r>
      <w:r>
        <w:t xml:space="preserve"> </w:t>
      </w:r>
      <w:r w:rsidRPr="00204698">
        <w:rPr>
          <w:rStyle w:val="StyleUnderline"/>
        </w:rPr>
        <w:t>Both historical experience and contemporary politics have shown that increased geopolitical rivalry, military competition, or ideological divergence could overshadow the enmeshing bonds of commerce, trade, and military ties</w:t>
      </w:r>
      <w:r>
        <w:t xml:space="preserve"> between the two powers.</w:t>
      </w:r>
    </w:p>
    <w:p w:rsidR="007F73A9" w:rsidRPr="007F73A9" w:rsidRDefault="007F73A9" w:rsidP="007F73A9"/>
    <w:p w:rsidR="00D153D3" w:rsidRDefault="007F73A9" w:rsidP="00D153D3">
      <w:pPr>
        <w:pStyle w:val="Heading4"/>
      </w:pPr>
      <w:r>
        <w:t>The DPP’s election means Taiwan is moving towards de jure independence with US backing</w:t>
      </w:r>
    </w:p>
    <w:p w:rsidR="00D153D3" w:rsidRPr="00CD5B0F" w:rsidRDefault="00D153D3" w:rsidP="00D153D3">
      <w:r>
        <w:rPr>
          <w:b/>
        </w:rPr>
        <w:t>Yin, 6/8/16 -</w:t>
      </w:r>
      <w:r w:rsidRPr="00CD5B0F">
        <w:t xml:space="preserve"> Yin Chengde is a research fellow of China Foundation for International Studies (“Time for US to Change Its Taiwan Policy”</w:t>
      </w:r>
      <w:r>
        <w:t xml:space="preserve"> </w:t>
      </w:r>
      <w:r w:rsidRPr="00CD5B0F">
        <w:t>http://www.chinausfocus.com/political-social-development/time-for-us-to-change-its-taiwan-policy/</w:t>
      </w:r>
    </w:p>
    <w:p w:rsidR="00D153D3" w:rsidRDefault="00D153D3" w:rsidP="00D153D3"/>
    <w:p w:rsidR="00D153D3" w:rsidRDefault="00D153D3" w:rsidP="00D153D3">
      <w:r w:rsidRPr="002A41AE">
        <w:rPr>
          <w:rStyle w:val="StyleUnderline"/>
        </w:rPr>
        <w:t>T</w:t>
      </w:r>
      <w:r w:rsidRPr="007F73A9">
        <w:rPr>
          <w:rStyle w:val="StyleUnderline"/>
          <w:highlight w:val="cyan"/>
        </w:rPr>
        <w:t>he pro-independence DPP has returned to power in Taiwan</w:t>
      </w:r>
      <w:r w:rsidRPr="007F73A9">
        <w:rPr>
          <w:highlight w:val="cyan"/>
        </w:rPr>
        <w:t>.</w:t>
      </w:r>
      <w:r>
        <w:t xml:space="preserve"> </w:t>
      </w:r>
      <w:r w:rsidRPr="007F73A9">
        <w:rPr>
          <w:rStyle w:val="StyleUnderline"/>
          <w:highlight w:val="cyan"/>
        </w:rPr>
        <w:t>Despite repeated warnings from Beijing, Tsai</w:t>
      </w:r>
      <w:r>
        <w:t xml:space="preserve"> </w:t>
      </w:r>
      <w:proofErr w:type="spellStart"/>
      <w:r>
        <w:t>Ing</w:t>
      </w:r>
      <w:proofErr w:type="spellEnd"/>
      <w:r>
        <w:t xml:space="preserve">-wen, leader of the DPP, </w:t>
      </w:r>
      <w:r w:rsidRPr="007F73A9">
        <w:rPr>
          <w:rStyle w:val="StyleUnderline"/>
          <w:highlight w:val="cyan"/>
        </w:rPr>
        <w:t>stopped short of recognizing the</w:t>
      </w:r>
      <w:r>
        <w:t xml:space="preserve"> 1992 Consensus and the </w:t>
      </w:r>
      <w:r w:rsidRPr="007F73A9">
        <w:rPr>
          <w:rStyle w:val="StyleUnderline"/>
          <w:highlight w:val="cyan"/>
        </w:rPr>
        <w:t>one-China principle</w:t>
      </w:r>
      <w:r>
        <w:t xml:space="preserve"> in her inaugural speech, </w:t>
      </w:r>
      <w:r w:rsidRPr="007F73A9">
        <w:rPr>
          <w:rStyle w:val="StyleUnderline"/>
          <w:highlight w:val="cyan"/>
        </w:rPr>
        <w:t>a signal that she may intend to lead the island in pursuing</w:t>
      </w:r>
      <w:r>
        <w:t xml:space="preserve"> “one China, one Taiwan” or “two Chinas”, i.e. </w:t>
      </w:r>
      <w:r w:rsidRPr="002A41AE">
        <w:rPr>
          <w:rStyle w:val="StyleUnderline"/>
        </w:rPr>
        <w:t xml:space="preserve">Taiwan </w:t>
      </w:r>
      <w:r w:rsidRPr="007F73A9">
        <w:rPr>
          <w:rStyle w:val="StyleUnderline"/>
          <w:highlight w:val="cyan"/>
        </w:rPr>
        <w:t>independence</w:t>
      </w:r>
      <w:r>
        <w:t xml:space="preserve">. Evidently, </w:t>
      </w:r>
      <w:r w:rsidRPr="007F73A9">
        <w:rPr>
          <w:rStyle w:val="StyleUnderline"/>
          <w:highlight w:val="cyan"/>
        </w:rPr>
        <w:t>her stance has the backing of the U</w:t>
      </w:r>
      <w:r>
        <w:t xml:space="preserve">nited </w:t>
      </w:r>
      <w:r w:rsidRPr="007F73A9">
        <w:rPr>
          <w:rStyle w:val="StyleUnderline"/>
          <w:highlight w:val="cyan"/>
        </w:rPr>
        <w:t>S</w:t>
      </w:r>
      <w:r>
        <w:t xml:space="preserve">tates. On the eve of the election, </w:t>
      </w:r>
      <w:r w:rsidRPr="007F73A9">
        <w:rPr>
          <w:rStyle w:val="StyleUnderline"/>
          <w:highlight w:val="cyan"/>
        </w:rPr>
        <w:t>Tsai took a trip to the US, which wa</w:t>
      </w:r>
      <w:r w:rsidRPr="002A41AE">
        <w:rPr>
          <w:rStyle w:val="StyleUnderline"/>
        </w:rPr>
        <w:t>s</w:t>
      </w:r>
      <w:r>
        <w:t xml:space="preserve"> apparently </w:t>
      </w:r>
      <w:r w:rsidRPr="007F73A9">
        <w:rPr>
          <w:rStyle w:val="StyleUnderline"/>
          <w:highlight w:val="cyan"/>
        </w:rPr>
        <w:t>designed to seek advice from</w:t>
      </w:r>
      <w:r>
        <w:t xml:space="preserve"> and compare notes with </w:t>
      </w:r>
      <w:r w:rsidRPr="007F73A9">
        <w:rPr>
          <w:rStyle w:val="StyleUnderline"/>
          <w:highlight w:val="cyan"/>
        </w:rPr>
        <w:t>US policy makers</w:t>
      </w:r>
      <w:r w:rsidRPr="002A41AE">
        <w:rPr>
          <w:rStyle w:val="StyleUnderline"/>
        </w:rPr>
        <w:t xml:space="preserve"> on her policy for cross-Strait relations</w:t>
      </w:r>
      <w:r>
        <w:t xml:space="preserve">. It must be during this trip that </w:t>
      </w:r>
      <w:r w:rsidRPr="007F73A9">
        <w:rPr>
          <w:rStyle w:val="Emphasis"/>
          <w:highlight w:val="cyan"/>
        </w:rPr>
        <w:t>her pro-independence policy was given tacit approval</w:t>
      </w:r>
      <w:r w:rsidRPr="007F73A9">
        <w:rPr>
          <w:highlight w:val="cyan"/>
        </w:rPr>
        <w:t>.</w:t>
      </w:r>
      <w:r>
        <w:t xml:space="preserve"> </w:t>
      </w:r>
      <w:r w:rsidRPr="002A41AE">
        <w:rPr>
          <w:rStyle w:val="StyleUnderline"/>
        </w:rPr>
        <w:t>She received further reassurance</w:t>
      </w:r>
      <w:r>
        <w:t xml:space="preserve"> for her inclination toward independence </w:t>
      </w:r>
      <w:r w:rsidRPr="002A41AE">
        <w:rPr>
          <w:rStyle w:val="StyleUnderline"/>
        </w:rPr>
        <w:t>when the</w:t>
      </w:r>
      <w:r>
        <w:t xml:space="preserve"> US </w:t>
      </w:r>
      <w:r w:rsidRPr="002A41AE">
        <w:rPr>
          <w:rStyle w:val="StyleUnderline"/>
        </w:rPr>
        <w:t>House</w:t>
      </w:r>
      <w:r>
        <w:t xml:space="preserve"> of Representatives </w:t>
      </w:r>
      <w:r w:rsidRPr="002A41AE">
        <w:rPr>
          <w:rStyle w:val="StyleUnderline"/>
        </w:rPr>
        <w:t>passed a resolution reaffirming support for Taipei</w:t>
      </w:r>
      <w:r>
        <w:t xml:space="preserve"> just ahead of her inauguration.</w:t>
      </w:r>
    </w:p>
    <w:p w:rsidR="00D153D3" w:rsidRDefault="00D153D3" w:rsidP="00D153D3">
      <w:r>
        <w:t xml:space="preserve">The US has always been known to support Taiwan’s quiet moves toward independence to hold back China’s reunification through its policy toward Taipei. Though the US pronounced its commitment to the one-China principle and opposition to Taiwan independence, enshrined in its three joint communiques with China, its commitment was never fully kept. The US public position never went further than saying that it does not support Taiwan independence. What that means is, </w:t>
      </w:r>
      <w:r w:rsidRPr="002A41AE">
        <w:rPr>
          <w:rStyle w:val="StyleUnderline"/>
        </w:rPr>
        <w:t>the US does not support anything radical that the DPP might engage in such as de jure independence by changing Taiwan’s title, lest the US be dragged into a frontal clash with China. The US,</w:t>
      </w:r>
      <w:r>
        <w:t xml:space="preserve"> however, </w:t>
      </w:r>
      <w:r w:rsidRPr="002A41AE">
        <w:rPr>
          <w:rStyle w:val="StyleUnderline"/>
        </w:rPr>
        <w:t xml:space="preserve">does not prohibit the DPP from </w:t>
      </w:r>
      <w:proofErr w:type="spellStart"/>
      <w:r w:rsidRPr="002A41AE">
        <w:rPr>
          <w:rStyle w:val="StyleUnderline"/>
        </w:rPr>
        <w:t>desinicization</w:t>
      </w:r>
      <w:proofErr w:type="spellEnd"/>
      <w:r w:rsidRPr="002A41AE">
        <w:rPr>
          <w:rStyle w:val="StyleUnderline"/>
        </w:rPr>
        <w:t xml:space="preserve"> of the island and pursue disguised independence</w:t>
      </w:r>
      <w:r>
        <w:t xml:space="preserve">. </w:t>
      </w:r>
      <w:r w:rsidRPr="002A41AE">
        <w:t>The Taiwan Relations Act,</w:t>
      </w:r>
      <w:r>
        <w:t xml:space="preserve"> to start with, and the “six assurances” are nothing but deliberate steps to force China to renounce the use of force and maintain the “status quo” indefinitely. </w:t>
      </w:r>
      <w:r w:rsidRPr="007F73A9">
        <w:rPr>
          <w:rStyle w:val="StyleUnderline"/>
          <w:highlight w:val="cyan"/>
        </w:rPr>
        <w:t xml:space="preserve">Its consequence? </w:t>
      </w:r>
      <w:r w:rsidRPr="007F73A9">
        <w:rPr>
          <w:rStyle w:val="Emphasis"/>
          <w:highlight w:val="cyan"/>
        </w:rPr>
        <w:t>Emboldened separatists</w:t>
      </w:r>
      <w:r w:rsidRPr="007F73A9">
        <w:rPr>
          <w:rStyle w:val="StyleUnderline"/>
          <w:highlight w:val="cyan"/>
        </w:rPr>
        <w:t xml:space="preserve"> with less scruples as they seek to pull the island away from the Chinese mainland</w:t>
      </w:r>
      <w:r>
        <w:t>. Reunification would remain a distant dream for China, and de facto independence might become the reality in Taiwan. Such a policy toward Taiwan is at odds with the fundamental and core interests of China and, in the final analysis, the US’ own interests as well. It is a policy with multiple strategic flaws.</w:t>
      </w:r>
    </w:p>
    <w:p w:rsidR="00D153D3" w:rsidRDefault="00D153D3" w:rsidP="00D153D3">
      <w:r>
        <w:t xml:space="preserve">First, </w:t>
      </w:r>
      <w:r w:rsidRPr="002A41AE">
        <w:rPr>
          <w:rStyle w:val="StyleUnderline"/>
        </w:rPr>
        <w:t>the US should stop using Taiwan as its “unsinkable aircraft carrier”</w:t>
      </w:r>
      <w:r>
        <w:t xml:space="preserve">. Deng Xiaoping made the observation that the US saw the strategic and military value in Taiwan and wanted to keep it as its unsinkable aircraft carrier. It is quite true because though the US has professedly severed diplomatic ties, withdrew troops from and ended mutual defense treaty with Taiwan, it continues to have semi-official political and military ties with it. It has publicly assisted Taiwan’s defense through arms sales and covert military cooperation of various kinds. </w:t>
      </w:r>
      <w:r w:rsidRPr="002A41AE">
        <w:rPr>
          <w:rStyle w:val="StyleUnderline"/>
        </w:rPr>
        <w:t>The goal is to hold back China’s reunification and use Taiwan as an outpost to contain China. This strategy is nothing but a vestige of the Cold War and will only slow down the growth of China-US relations</w:t>
      </w:r>
      <w:r>
        <w:t>. As time advances and as China continues to rise, Taiwan won’t be the US’ “unsinkable aircraft carrier” forever.</w:t>
      </w:r>
    </w:p>
    <w:p w:rsidR="00D153D3" w:rsidRDefault="00D153D3" w:rsidP="00D153D3">
      <w:r>
        <w:lastRenderedPageBreak/>
        <w:t xml:space="preserve">Second, </w:t>
      </w:r>
      <w:r w:rsidRPr="002A41AE">
        <w:rPr>
          <w:rStyle w:val="StyleUnderline"/>
        </w:rPr>
        <w:t>the US should stop going back on its commitments.</w:t>
      </w:r>
      <w:r>
        <w:t xml:space="preserve"> The return of Taiwan to China was written into the Cairo Declaration, an official international instrument formulated and signed by US and other leaders. </w:t>
      </w:r>
      <w:r w:rsidRPr="007F73A9">
        <w:rPr>
          <w:rStyle w:val="StyleUnderline"/>
          <w:highlight w:val="cyan"/>
        </w:rPr>
        <w:t>All three Sino-US joint communiques affirmed the one-China principle and opposition to Taiwan independence</w:t>
      </w:r>
      <w:r w:rsidRPr="002A41AE">
        <w:rPr>
          <w:rStyle w:val="StyleUnderline"/>
        </w:rPr>
        <w:t>. These are legally binding international documents</w:t>
      </w:r>
      <w:r>
        <w:t xml:space="preserve"> and serve as the guide and rulebook for China-US relations. </w:t>
      </w:r>
      <w:r w:rsidRPr="007F73A9">
        <w:rPr>
          <w:rStyle w:val="StyleUnderline"/>
          <w:highlight w:val="cyan"/>
        </w:rPr>
        <w:t>Honoring such documents is the very foundation for a functioning international system. But any US tacit support of the DPP’s attempts at de facto independence at the cost of its credibility has hurt not just China, but also the authority of the</w:t>
      </w:r>
      <w:r w:rsidRPr="002A41AE">
        <w:rPr>
          <w:rStyle w:val="StyleUnderline"/>
        </w:rPr>
        <w:t xml:space="preserve"> declaration and the </w:t>
      </w:r>
      <w:r w:rsidRPr="007F73A9">
        <w:rPr>
          <w:rStyle w:val="StyleUnderline"/>
          <w:highlight w:val="cyan"/>
        </w:rPr>
        <w:t>post-war order</w:t>
      </w:r>
      <w:r w:rsidRPr="002A41AE">
        <w:rPr>
          <w:rStyle w:val="StyleUnderline"/>
        </w:rPr>
        <w:t xml:space="preserve"> </w:t>
      </w:r>
      <w:r>
        <w:t>and can only lead to myriad problems.</w:t>
      </w:r>
    </w:p>
    <w:p w:rsidR="00D153D3" w:rsidRDefault="00D153D3" w:rsidP="00D153D3">
      <w:r>
        <w:t xml:space="preserve">Third, </w:t>
      </w:r>
      <w:r w:rsidRPr="007F73A9">
        <w:rPr>
          <w:rStyle w:val="StyleUnderline"/>
        </w:rPr>
        <w:t>the US should stop supporting separatists</w:t>
      </w:r>
      <w:r w:rsidRPr="007F73A9">
        <w:t>.</w:t>
      </w:r>
      <w:r>
        <w:t xml:space="preserve"> The DPP prospered through street politics, manipulation of public opinion and populism. Those who won’t stop playing with fire will only destroy themselves. The DPP has gone so far as to take the 20-million-plus Taiwanese as hostage to fulfill its selfish objective of Taiwan independence. This is extremely irresponsible and egregious. </w:t>
      </w:r>
      <w:r w:rsidRPr="007F73A9">
        <w:rPr>
          <w:rStyle w:val="StyleUnderline"/>
          <w:highlight w:val="cyan"/>
        </w:rPr>
        <w:t>To demonstrate support to separatists like the DPP through the Taiwan Relations Act</w:t>
      </w:r>
      <w:r w:rsidRPr="002A41AE">
        <w:rPr>
          <w:rStyle w:val="StyleUnderline"/>
        </w:rPr>
        <w:t xml:space="preserve"> </w:t>
      </w:r>
      <w:r>
        <w:t xml:space="preserve">and the “six assurances” </w:t>
      </w:r>
      <w:r w:rsidRPr="007F73A9">
        <w:rPr>
          <w:rStyle w:val="StyleUnderline"/>
          <w:highlight w:val="cyan"/>
        </w:rPr>
        <w:t>is to openly undermine China’s sovereignty, disrespect the basic norms governing international relations, reject the US’ moral responsibility and hurt its international reputation</w:t>
      </w:r>
      <w:r w:rsidRPr="007F73A9">
        <w:rPr>
          <w:highlight w:val="cyan"/>
        </w:rPr>
        <w:t>.</w:t>
      </w:r>
    </w:p>
    <w:p w:rsidR="00D153D3" w:rsidRDefault="00D153D3" w:rsidP="00D153D3">
      <w:r>
        <w:t>Fourth, the US should stop misplacing its stakes. The size, population and overall strength of Taiwan is nowhere near that of the Chinese mainland. Neither is Taiwan’s importance to the US. Economically, the People’s Republic of China and the US are as interdependent as any two economies in the world can be; on major international issues, the US needs China’s cooperation. In economic and strategic areas key to America’s future, Taiwan is of minimal consequence. Admittedly, the US has interests in Taiwan. Its interests on the Chinese mainland, however, far outweigh those in Taiwan. Pitching itself against China, a fast-growing country with 1.3 billion people, by supporting separatists in Taiwan is definitely not the wise thing to do.</w:t>
      </w:r>
    </w:p>
    <w:p w:rsidR="00D153D3" w:rsidRDefault="00D153D3" w:rsidP="00D153D3">
      <w:r w:rsidRPr="007F73A9">
        <w:rPr>
          <w:rStyle w:val="StyleUnderline"/>
          <w:highlight w:val="cyan"/>
        </w:rPr>
        <w:t>China will not allow Taiwan</w:t>
      </w:r>
      <w:r>
        <w:t xml:space="preserve">, which has historically been part of China, </w:t>
      </w:r>
      <w:r w:rsidRPr="007F73A9">
        <w:rPr>
          <w:rStyle w:val="StyleUnderline"/>
          <w:highlight w:val="cyan"/>
        </w:rPr>
        <w:t xml:space="preserve">to break away. </w:t>
      </w:r>
      <w:r w:rsidRPr="007F73A9">
        <w:rPr>
          <w:rStyle w:val="Emphasis"/>
          <w:highlight w:val="cyan"/>
        </w:rPr>
        <w:t>This is a permanent red line for China</w:t>
      </w:r>
      <w:r>
        <w:t>. The question of Taiwan is a core issue in China-US relations and must be handled with extraordinary care. Some foresighted people in the US have called for adjusting the US’ Taiwan policy, abolish the Taiwan Relations Act and the “six assurances” to herald a fully normal and healthy bilateral relationship with China. Apparently, this is the trend and we only hope that the US government would do it sooner rather than later for the benefit of the people on both sides of the Taiwan Strait and for the benefit of the US itself too.</w:t>
      </w:r>
    </w:p>
    <w:p w:rsidR="00D153D3" w:rsidRDefault="00D153D3" w:rsidP="00D153D3"/>
    <w:p w:rsidR="000C4063" w:rsidRDefault="007F73A9" w:rsidP="000C4063">
      <w:pPr>
        <w:pStyle w:val="Heading4"/>
      </w:pPr>
      <w:r>
        <w:t>This enraged China which just ended relations with Taiwan</w:t>
      </w:r>
    </w:p>
    <w:p w:rsidR="000C4063" w:rsidRDefault="000C4063" w:rsidP="000C4063">
      <w:proofErr w:type="spellStart"/>
      <w:r>
        <w:rPr>
          <w:b/>
        </w:rPr>
        <w:t>Tiezzi</w:t>
      </w:r>
      <w:proofErr w:type="spellEnd"/>
      <w:r>
        <w:rPr>
          <w:b/>
        </w:rPr>
        <w:t xml:space="preserve">, 6/26/16 </w:t>
      </w:r>
      <w:r>
        <w:t xml:space="preserve">- Shannon </w:t>
      </w:r>
      <w:proofErr w:type="spellStart"/>
      <w:r>
        <w:t>Tiezzi</w:t>
      </w:r>
      <w:proofErr w:type="spellEnd"/>
      <w:r>
        <w:t xml:space="preserve"> is Editor at The Diplomat. Her main focus is on China, and she writes on China’s foreign relations, domestic politics, and economy. Shannon previously served as a research associate at the U.S.-China Policy Foundation (“Did China Just Kill Cross-Strait Relations?” The Diplomat, </w:t>
      </w:r>
      <w:hyperlink r:id="rId6" w:history="1">
        <w:r w:rsidRPr="00D20115">
          <w:rPr>
            <w:rStyle w:val="Hyperlink"/>
          </w:rPr>
          <w:t>http://thediplomat.com/2016/06/did-china-just-kill-cross-strait-relations/</w:t>
        </w:r>
      </w:hyperlink>
    </w:p>
    <w:p w:rsidR="000C4063" w:rsidRDefault="000C4063" w:rsidP="000C4063"/>
    <w:p w:rsidR="000C4063" w:rsidRDefault="000C4063" w:rsidP="000C4063">
      <w:r>
        <w:t xml:space="preserve">Well before Taiwan held its elections on January 20, </w:t>
      </w:r>
      <w:r w:rsidRPr="007F73A9">
        <w:rPr>
          <w:rStyle w:val="StyleUnderline"/>
          <w:highlight w:val="cyan"/>
        </w:rPr>
        <w:t>Beijing made it clear that the “1992 consensus” was its bottom line for cross-strait relations</w:t>
      </w:r>
      <w:r w:rsidRPr="005D63DE">
        <w:rPr>
          <w:rStyle w:val="StyleUnderline"/>
        </w:rPr>
        <w:t>.</w:t>
      </w:r>
      <w:r>
        <w:t xml:space="preserve"> During an historic meeting with then-President Ma Ying-</w:t>
      </w:r>
      <w:proofErr w:type="spellStart"/>
      <w:r>
        <w:t>jeou</w:t>
      </w:r>
      <w:proofErr w:type="spellEnd"/>
      <w:r>
        <w:t xml:space="preserve"> of Taiwan, Chinese President </w:t>
      </w:r>
      <w:r w:rsidRPr="007F73A9">
        <w:rPr>
          <w:rStyle w:val="StyleUnderline"/>
          <w:highlight w:val="cyan"/>
        </w:rPr>
        <w:t>Xi</w:t>
      </w:r>
      <w:r>
        <w:t xml:space="preserve"> Jinping stressed that “as long as the 1992 Consensus and its core values are acknowledged, we stand ready to have contact.” The </w:t>
      </w:r>
      <w:r w:rsidRPr="007F73A9">
        <w:rPr>
          <w:rStyle w:val="StyleUnderline"/>
          <w:highlight w:val="cyan"/>
        </w:rPr>
        <w:t>implied</w:t>
      </w:r>
      <w:r>
        <w:t xml:space="preserve"> threat: </w:t>
      </w:r>
      <w:r w:rsidRPr="007F73A9">
        <w:rPr>
          <w:rStyle w:val="StyleUnderline"/>
          <w:highlight w:val="cyan"/>
        </w:rPr>
        <w:t>if</w:t>
      </w:r>
      <w:r>
        <w:t xml:space="preserve"> then-presidential favorite (and now president) </w:t>
      </w:r>
      <w:r w:rsidRPr="007F73A9">
        <w:rPr>
          <w:rStyle w:val="StyleUnderline"/>
          <w:highlight w:val="cyan"/>
        </w:rPr>
        <w:t>Tsai</w:t>
      </w:r>
      <w:r>
        <w:t xml:space="preserve"> </w:t>
      </w:r>
      <w:proofErr w:type="spellStart"/>
      <w:r>
        <w:t>Ing</w:t>
      </w:r>
      <w:proofErr w:type="spellEnd"/>
      <w:r>
        <w:t xml:space="preserve">-wen and her Democratic Progressive Party </w:t>
      </w:r>
      <w:r w:rsidRPr="007F73A9">
        <w:rPr>
          <w:rStyle w:val="StyleUnderline"/>
          <w:highlight w:val="cyan"/>
        </w:rPr>
        <w:t>declined to embrace the 1992 Consensus</w:t>
      </w:r>
      <w:r>
        <w:t>, such “</w:t>
      </w:r>
      <w:r w:rsidRPr="007F73A9">
        <w:rPr>
          <w:rStyle w:val="StyleUnderline"/>
          <w:highlight w:val="cyan"/>
        </w:rPr>
        <w:t>contact” might end</w:t>
      </w:r>
      <w:r w:rsidRPr="005D63DE">
        <w:rPr>
          <w:rStyle w:val="StyleUnderline"/>
        </w:rPr>
        <w:t>.</w:t>
      </w:r>
    </w:p>
    <w:p w:rsidR="000C4063" w:rsidRDefault="000C4063" w:rsidP="000C4063">
      <w:r>
        <w:t xml:space="preserve">Seven months, one election, and one presidential inauguration later, </w:t>
      </w:r>
      <w:r w:rsidRPr="007F73A9">
        <w:rPr>
          <w:rStyle w:val="Emphasis"/>
          <w:highlight w:val="cyan"/>
        </w:rPr>
        <w:t>Beijing has made good on its threat</w:t>
      </w:r>
      <w:r>
        <w:t xml:space="preserve">. On Saturday, the Taiwan Affairs Office said in a statement that </w:t>
      </w:r>
      <w:r w:rsidRPr="005D63DE">
        <w:rPr>
          <w:rStyle w:val="StyleUnderline"/>
        </w:rPr>
        <w:t>communication mechanisms</w:t>
      </w:r>
      <w:r>
        <w:t xml:space="preserve"> between the two sides </w:t>
      </w:r>
      <w:r w:rsidRPr="005D63DE">
        <w:rPr>
          <w:rStyle w:val="StyleUnderline"/>
        </w:rPr>
        <w:t>had been “suspended” since Tsai assumed office.</w:t>
      </w:r>
    </w:p>
    <w:p w:rsidR="000C4063" w:rsidRDefault="000C4063" w:rsidP="000C4063">
      <w:r>
        <w:lastRenderedPageBreak/>
        <w:t>The 1992 Consensus refers to an agreement between the Communist Party of China (CPC) and the Kuomintang (KMT), Taiwan’s former ruling party. According to the consensus, the two sides agree that there is only one China, uniting both sides of the Taiwan strait – but with enough ambiguity so that each government (the People’s Republic of China in Beijing and the Republic of China in Taipei) could frame themselves as “China.”</w:t>
      </w:r>
    </w:p>
    <w:p w:rsidR="000C4063" w:rsidRDefault="000C4063" w:rsidP="000C4063">
      <w:r>
        <w:t>The DPP, however, has never been interested in that formula. Tsai, throughout her campaign, resisted strong pressure from Beijing to endorse the 1992 Consensus. Though she frequently acknowledge the “historical fact” of the “1992 talks between the two institutions representing each side across the Strait,” Tsai’s main takeaway from the 1992 meetings is that “there was joint acknowledgement of setting aside differences to seek common ground.”</w:t>
      </w:r>
    </w:p>
    <w:p w:rsidR="000C4063" w:rsidRDefault="000C4063" w:rsidP="000C4063">
      <w:r>
        <w:t>In her inaugural address on May 20, she proposed to carry on cross-strait relations based on the “existing political foundations”: the 1992 talks (but, importantly, not the consensus itself), “the existing Republic of China constitutional order,” the accumulated outcomes of previous cross-strait “negotiations and interactions,” and the “will of the people of Taiwan.”</w:t>
      </w:r>
    </w:p>
    <w:p w:rsidR="000C4063" w:rsidRDefault="000C4063" w:rsidP="000C4063">
      <w:r>
        <w:t>That wasn’t good enough for Beijing. The TAO called her speech “an incomplete test answer,” saying, “She did not explicitly recognize the 1992 Consensus and its core implications.”</w:t>
      </w:r>
    </w:p>
    <w:p w:rsidR="000C4063" w:rsidRDefault="000C4063" w:rsidP="000C4063">
      <w:r>
        <w:t>The TAO also repeated its core threat of severing cross-strait exchanges:</w:t>
      </w:r>
    </w:p>
    <w:p w:rsidR="000C4063" w:rsidRDefault="000C4063" w:rsidP="000C4063">
      <w:r>
        <w:t>Both the mechanism of contact and communication between the Taiwan Affairs Office of the State Council and the Mainland Affairs Council of Taiwan and the mechanism of ARATS and SEF are based on the political foundation of the 1992 Consensus. Only affirmation of the political foundation that embodies the one China principle can ensure continued and institutionalized exchanges between the two sides of the Taiwan Straits.</w:t>
      </w:r>
    </w:p>
    <w:p w:rsidR="000C4063" w:rsidRDefault="000C4063" w:rsidP="000C4063">
      <w:r>
        <w:t xml:space="preserve">On June 25, over a month later, TAO spokesperson An </w:t>
      </w:r>
      <w:proofErr w:type="spellStart"/>
      <w:r>
        <w:t>Fengshan</w:t>
      </w:r>
      <w:proofErr w:type="spellEnd"/>
      <w:r>
        <w:t xml:space="preserve"> confirmed that those “institutionalized exchanges” were on ice. “After May 20, because the Taiwan side still is not able to confirm the ‘1992 Consensus,’ the common political foundation that embodies the one China principle, cross-strait communication mechanisms have already been suspended,” An said.</w:t>
      </w:r>
    </w:p>
    <w:p w:rsidR="000C4063" w:rsidRDefault="000C4063" w:rsidP="000C4063">
      <w:r>
        <w:t xml:space="preserve">The timing – a month and change after TAO complained about Tsai’s “incomplete test answer” – is interesting. In fact, instead of making a grand announcement about the severing of ties, the TAO slid that information into a question on an entirely different subject: the case Taiwanese citizens, suspected of telecommunications fraud, who were deported by Cambodia to mainland China for prosecution. That was just the latest in a string of deportations of Taiwanese from third countries – Kenya and Malaysia as well as Cambodia – to China at Beijing’s behest (for more, see Michael </w:t>
      </w:r>
      <w:proofErr w:type="spellStart"/>
      <w:r>
        <w:t>Turton’s</w:t>
      </w:r>
      <w:proofErr w:type="spellEnd"/>
      <w:r>
        <w:t xml:space="preserve"> analysis of the Kenya case for The Diplomat). The deportations first made headlines in the final stretch of Ma Ying-</w:t>
      </w:r>
      <w:proofErr w:type="spellStart"/>
      <w:r>
        <w:t>jeou’s</w:t>
      </w:r>
      <w:proofErr w:type="spellEnd"/>
      <w:r>
        <w:t xml:space="preserve"> presidency; since May 20, the Tsai administration has taken over discussing the cases with Beijing.</w:t>
      </w:r>
    </w:p>
    <w:p w:rsidR="000C4063" w:rsidRDefault="000C4063" w:rsidP="000C4063">
      <w:r>
        <w:t>Or so it was assumed. An was explicitly responding to reports that the Tsai administration had registered a protest about the Cambodia deportations through “cross-strait channels.” His response, in effect, was to say that no such communication channels exist – at least not until the Tsai administration endorses the 1992 Consensus. It’s also noteworthy that this particular announcement comes as Tsai is on her inaugural trip abroad (to Paraguay and Panama, with transits via the U.S. cities of Miami and Los Angeles).</w:t>
      </w:r>
    </w:p>
    <w:p w:rsidR="000C4063" w:rsidRDefault="000C4063" w:rsidP="000C4063">
      <w:r>
        <w:t>Beijing’s announcement, obviously, did not go over well in Taiwan. DPP caucus leader Wu Ping-</w:t>
      </w:r>
      <w:proofErr w:type="spellStart"/>
      <w:r>
        <w:t>jui</w:t>
      </w:r>
      <w:proofErr w:type="spellEnd"/>
      <w:r>
        <w:t xml:space="preserve"> accused Beijing of “blackmailing and coercing” Taiwan over the 1992 Consensus. According to CNA, Wu said that Taiwanese voters rejected the consensus by electing Tsai, and </w:t>
      </w:r>
      <w:r w:rsidRPr="007F73A9">
        <w:rPr>
          <w:rStyle w:val="StyleUnderline"/>
          <w:highlight w:val="cyan"/>
        </w:rPr>
        <w:t>Beijing’s demands will only “toughen up Taiwanese determination</w:t>
      </w:r>
      <w:r w:rsidRPr="007F73A9">
        <w:rPr>
          <w:highlight w:val="cyan"/>
        </w:rPr>
        <w:t>.”</w:t>
      </w:r>
    </w:p>
    <w:p w:rsidR="000C4063" w:rsidRDefault="000C4063" w:rsidP="000C4063">
      <w:r>
        <w:t xml:space="preserve">As of this writing, neither Tsai’s office nor the Mainland Affairs Council in Taiwan had commented on </w:t>
      </w:r>
      <w:proofErr w:type="spellStart"/>
      <w:r>
        <w:t>An’s</w:t>
      </w:r>
      <w:proofErr w:type="spellEnd"/>
      <w:r>
        <w:t xml:space="preserve"> statement.</w:t>
      </w:r>
    </w:p>
    <w:p w:rsidR="000C4063" w:rsidRDefault="000C4063" w:rsidP="000C4063">
      <w:r w:rsidRPr="007F73A9">
        <w:rPr>
          <w:rStyle w:val="StyleUnderline"/>
          <w:highlight w:val="cyan"/>
        </w:rPr>
        <w:t>Suspending official cross-strait communication mechanisms sets the relationship back nearly a decade</w:t>
      </w:r>
      <w:r>
        <w:t xml:space="preserve"> – yet in a real sense, there’s no turning back the clock. Cross-strait business partnerships are booming (and, unfortunately, so are cross-strait criminal organizations). </w:t>
      </w:r>
      <w:r w:rsidRPr="007F73A9">
        <w:rPr>
          <w:rStyle w:val="StyleUnderline"/>
          <w:highlight w:val="cyan"/>
        </w:rPr>
        <w:t>A lack of cross-</w:t>
      </w:r>
      <w:r w:rsidRPr="007F73A9">
        <w:rPr>
          <w:rStyle w:val="StyleUnderline"/>
          <w:highlight w:val="cyan"/>
        </w:rPr>
        <w:lastRenderedPageBreak/>
        <w:t>strait dialogue mechanisms was dangerous back in the early 2000s</w:t>
      </w:r>
      <w:r w:rsidRPr="005D63DE">
        <w:rPr>
          <w:rStyle w:val="StyleUnderline"/>
        </w:rPr>
        <w:t>,</w:t>
      </w:r>
      <w:r>
        <w:t xml:space="preserve"> when there weren’t even direct flights between the two sides. </w:t>
      </w:r>
      <w:r w:rsidRPr="007F73A9">
        <w:rPr>
          <w:rStyle w:val="StyleUnderline"/>
          <w:highlight w:val="cyan"/>
        </w:rPr>
        <w:t>Today</w:t>
      </w:r>
      <w:r w:rsidRPr="005D63DE">
        <w:rPr>
          <w:rStyle w:val="StyleUnderline"/>
        </w:rPr>
        <w:t xml:space="preserve">, when economic, educational, and people-to-people ties are booming, </w:t>
      </w:r>
      <w:r w:rsidRPr="007F73A9">
        <w:rPr>
          <w:rStyle w:val="StyleUnderline"/>
          <w:highlight w:val="cyan"/>
        </w:rPr>
        <w:t xml:space="preserve">it’s </w:t>
      </w:r>
      <w:r w:rsidRPr="007F73A9">
        <w:rPr>
          <w:rStyle w:val="Emphasis"/>
          <w:highlight w:val="cyan"/>
        </w:rPr>
        <w:t>potentially catastrophic</w:t>
      </w:r>
      <w:r>
        <w:t>. Beijing’s move leaves no outlet for discussing sensitive issues that may arise (the recent deportations, for one).</w:t>
      </w:r>
    </w:p>
    <w:p w:rsidR="000C4063" w:rsidRDefault="000C4063" w:rsidP="000C4063">
      <w:r>
        <w:t xml:space="preserve">It’s hard to fathom what Beijing’s end game is. Give Taiwan the silent treatment until Tsai’s term is up, and hope for a quick return to power by the KMT? If so, Beijing will have a long wait — at least four years, possibly eight (unless KMT can quickly overcome its worst electoral drubbing ever and internal political squabbling). In the meantime, </w:t>
      </w:r>
      <w:r w:rsidRPr="005D63DE">
        <w:rPr>
          <w:rStyle w:val="StyleUnderline"/>
        </w:rPr>
        <w:t>without any dialogue mechanisms, there could be more damage done to cross-strait relations than either side can fix</w:t>
      </w:r>
      <w:r>
        <w:t>.</w:t>
      </w:r>
    </w:p>
    <w:p w:rsidR="000C4063" w:rsidRDefault="000C4063" w:rsidP="00D153D3"/>
    <w:p w:rsidR="000C4063" w:rsidRDefault="003B3266" w:rsidP="000C4063">
      <w:pPr>
        <w:pStyle w:val="Heading4"/>
      </w:pPr>
      <w:r>
        <w:t>Nationalist pressure and nuclear insecurity make the risk of war high and nuclear escalation probable</w:t>
      </w:r>
    </w:p>
    <w:p w:rsidR="000C4063" w:rsidRPr="003B1840" w:rsidRDefault="000C4063" w:rsidP="000C406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0C4063" w:rsidRDefault="000C4063" w:rsidP="000C4063"/>
    <w:p w:rsidR="000C4063" w:rsidRDefault="000C4063" w:rsidP="000C4063">
      <w:r w:rsidRPr="003B3266">
        <w:rPr>
          <w:rStyle w:val="StyleUnderline"/>
          <w:highlight w:val="cyan"/>
        </w:rPr>
        <w:t>Although a number of regional sovereignty and maritime disputes have the</w:t>
      </w:r>
      <w:r>
        <w:rPr>
          <w:rStyle w:val="StyleUnderline"/>
        </w:rPr>
        <w:t xml:space="preserve"> </w:t>
      </w:r>
      <w:r w:rsidRPr="003B3266">
        <w:rPr>
          <w:rStyle w:val="StyleUnderline"/>
          <w:highlight w:val="cyan"/>
        </w:rPr>
        <w:t>potential to sour the</w:t>
      </w:r>
      <w:r w:rsidRPr="000F01FF">
        <w:rPr>
          <w:rStyle w:val="StyleUnderline"/>
        </w:rPr>
        <w:t xml:space="preserve"> U.S.-China </w:t>
      </w:r>
      <w:r w:rsidRPr="003B3266">
        <w:rPr>
          <w:rStyle w:val="StyleUnderline"/>
          <w:highlight w:val="cyan"/>
        </w:rPr>
        <w:t>relationship</w:t>
      </w:r>
      <w:r w:rsidRPr="000F01FF">
        <w:rPr>
          <w:rStyle w:val="StyleUnderline"/>
        </w:rPr>
        <w:t xml:space="preserve"> and draw the U</w:t>
      </w:r>
      <w:r>
        <w:t xml:space="preserve">nited </w:t>
      </w:r>
      <w:r w:rsidRPr="000F01FF">
        <w:rPr>
          <w:rStyle w:val="StyleUnderline"/>
        </w:rPr>
        <w:t>S</w:t>
      </w:r>
      <w:r>
        <w:t xml:space="preserve">tates </w:t>
      </w:r>
      <w:r w:rsidRPr="000F01FF">
        <w:rPr>
          <w:rStyle w:val="StyleUnderline"/>
        </w:rPr>
        <w:t>into</w:t>
      </w:r>
      <w:r>
        <w:rPr>
          <w:rStyle w:val="StyleUnderline"/>
        </w:rPr>
        <w:t xml:space="preserve"> </w:t>
      </w:r>
      <w:r>
        <w:t xml:space="preserve">crises that could escalate into </w:t>
      </w:r>
      <w:r w:rsidRPr="000F01FF">
        <w:rPr>
          <w:rStyle w:val="StyleUnderline"/>
        </w:rPr>
        <w:t>larger wars</w:t>
      </w:r>
      <w:r>
        <w:t xml:space="preserve">, </w:t>
      </w:r>
      <w:r w:rsidRPr="003B3266">
        <w:rPr>
          <w:rStyle w:val="StyleUnderline"/>
          <w:highlight w:val="cyan"/>
        </w:rPr>
        <w:t xml:space="preserve">the </w:t>
      </w:r>
      <w:r w:rsidRPr="003B3266">
        <w:rPr>
          <w:rStyle w:val="Emphasis"/>
          <w:highlight w:val="cyan"/>
        </w:rPr>
        <w:t>key danger</w:t>
      </w:r>
      <w:r w:rsidRPr="003B3266">
        <w:rPr>
          <w:rStyle w:val="StyleUnderline"/>
          <w:highlight w:val="cyan"/>
        </w:rPr>
        <w:t xml:space="preserve"> appears to be Taiwan’s status</w:t>
      </w:r>
      <w:r w:rsidRPr="003B3266">
        <w:rPr>
          <w:highlight w:val="cyan"/>
        </w:rPr>
        <w:t xml:space="preserve">. </w:t>
      </w:r>
      <w:r w:rsidRPr="003B3266">
        <w:rPr>
          <w:rStyle w:val="StyleUnderline"/>
          <w:highlight w:val="cyan"/>
        </w:rPr>
        <w:t xml:space="preserve">China has long made clear that it considers unification a paramount </w:t>
      </w:r>
      <w:r w:rsidRPr="003B3266">
        <w:rPr>
          <w:rStyle w:val="StyleUnderline"/>
        </w:rPr>
        <w:t xml:space="preserve">political and </w:t>
      </w:r>
      <w:r w:rsidRPr="003B3266">
        <w:rPr>
          <w:rStyle w:val="StyleUnderline"/>
          <w:highlight w:val="cyan"/>
        </w:rPr>
        <w:t>national security goal</w:t>
      </w:r>
      <w:r>
        <w:t xml:space="preserve">.62 In contrast, at least until recently, </w:t>
      </w:r>
      <w:r w:rsidRPr="003B3266">
        <w:rPr>
          <w:rStyle w:val="StyleUnderline"/>
          <w:highlight w:val="cyan"/>
        </w:rPr>
        <w:t xml:space="preserve">the disputes in the South China and East China Seas seemed to be of </w:t>
      </w:r>
      <w:r w:rsidRPr="003B3266">
        <w:rPr>
          <w:rStyle w:val="Emphasis"/>
          <w:highlight w:val="cyan"/>
        </w:rPr>
        <w:t>secondary</w:t>
      </w:r>
      <w:r w:rsidRPr="003B3266">
        <w:rPr>
          <w:rStyle w:val="StyleUnderline"/>
          <w:highlight w:val="cyan"/>
        </w:rPr>
        <w:t xml:space="preserve"> importance</w:t>
      </w:r>
      <w:r w:rsidRPr="000F01FF">
        <w:rPr>
          <w:rStyle w:val="StyleUnderline"/>
        </w:rPr>
        <w:t xml:space="preserve">, </w:t>
      </w:r>
      <w:r w:rsidRPr="003B3266">
        <w:rPr>
          <w:rStyle w:val="StyleUnderline"/>
          <w:highlight w:val="cyan"/>
        </w:rPr>
        <w:t>with</w:t>
      </w:r>
      <w:r w:rsidRPr="000F01FF">
        <w:rPr>
          <w:rStyle w:val="StyleUnderline"/>
        </w:rPr>
        <w:t xml:space="preserve"> the sovereignty disputes concerning islets and very small</w:t>
      </w:r>
      <w:r>
        <w:rPr>
          <w:rStyle w:val="StyleUnderline"/>
        </w:rPr>
        <w:t xml:space="preserve"> </w:t>
      </w:r>
      <w:r w:rsidRPr="003B3266">
        <w:rPr>
          <w:rStyle w:val="StyleUnderline"/>
          <w:highlight w:val="cyan"/>
        </w:rPr>
        <w:t>islands that are strategically unimportant and have uncertain</w:t>
      </w:r>
      <w:r>
        <w:t xml:space="preserve"> and negotiable </w:t>
      </w:r>
      <w:r w:rsidRPr="003B3266">
        <w:rPr>
          <w:rStyle w:val="StyleUnderline"/>
          <w:highlight w:val="cyan"/>
        </w:rPr>
        <w:t>economic value</w:t>
      </w:r>
      <w:r>
        <w:t>. The escalating troubles in the South China and East China Seas arguably reduce the special importance of Taiwan and weaken the case for accommodation, which I address in a later section.</w:t>
      </w:r>
    </w:p>
    <w:p w:rsidR="000C4063" w:rsidRDefault="000C4063" w:rsidP="000C4063">
      <w:r w:rsidRPr="000F01FF">
        <w:rPr>
          <w:rStyle w:val="StyleUnderline"/>
        </w:rPr>
        <w:t>The most direct benefit of ending the U.S. commitment to Taiwan would be</w:t>
      </w:r>
      <w:r>
        <w:rPr>
          <w:rStyle w:val="StyleUnderline"/>
        </w:rPr>
        <w:t xml:space="preserve"> </w:t>
      </w:r>
      <w:r w:rsidRPr="000F01FF">
        <w:rPr>
          <w:rStyle w:val="StyleUnderline"/>
        </w:rPr>
        <w:t>a reduction in the probability of war between the U</w:t>
      </w:r>
      <w:r>
        <w:t xml:space="preserve">nited </w:t>
      </w:r>
      <w:r w:rsidRPr="000F01FF">
        <w:rPr>
          <w:rStyle w:val="StyleUnderline"/>
        </w:rPr>
        <w:t>S</w:t>
      </w:r>
      <w:r>
        <w:t xml:space="preserve">tates </w:t>
      </w:r>
      <w:r w:rsidRPr="000F01FF">
        <w:rPr>
          <w:rStyle w:val="StyleUnderline"/>
        </w:rPr>
        <w:t>and China over</w:t>
      </w:r>
      <w:r>
        <w:rPr>
          <w:rStyle w:val="StyleUnderline"/>
        </w:rPr>
        <w:t xml:space="preserve"> </w:t>
      </w:r>
      <w:r w:rsidRPr="000F01FF">
        <w:rPr>
          <w:rStyle w:val="StyleUnderline"/>
        </w:rPr>
        <w:t>Taiwan’s status</w:t>
      </w:r>
      <w:r>
        <w:t xml:space="preserve">. Current U.S. policy is designed to prevent Taiwan from declaring independence and to make clear that the United States will not come to Taiwan’s aid if it does. Nevertheless, the United States will find itself under pressure to protect Taiwan no matter what the source of a Chinese attack. Whether Taiwan provoked an attack might be unclear, which would increase pressure for U.S. involvement. Moreover, </w:t>
      </w:r>
      <w:r w:rsidRPr="003B3266">
        <w:rPr>
          <w:rStyle w:val="StyleUnderline"/>
          <w:highlight w:val="cyan"/>
        </w:rPr>
        <w:t>the U</w:t>
      </w:r>
      <w:r>
        <w:t xml:space="preserve">nited </w:t>
      </w:r>
      <w:r w:rsidRPr="003B3266">
        <w:rPr>
          <w:rStyle w:val="StyleUnderline"/>
          <w:highlight w:val="cyan"/>
        </w:rPr>
        <w:t>S</w:t>
      </w:r>
      <w:r>
        <w:t xml:space="preserve">tates </w:t>
      </w:r>
      <w:r w:rsidRPr="003B3266">
        <w:rPr>
          <w:rStyle w:val="StyleUnderline"/>
          <w:highlight w:val="cyan"/>
        </w:rPr>
        <w:t xml:space="preserve">has limited control over Taiwan’s policy, which puts it </w:t>
      </w:r>
      <w:r w:rsidRPr="003B3266">
        <w:rPr>
          <w:rStyle w:val="StyleUnderline"/>
        </w:rPr>
        <w:t xml:space="preserve">in the unfortunate position of being </w:t>
      </w:r>
      <w:r w:rsidRPr="003B3266">
        <w:rPr>
          <w:rStyle w:val="Emphasis"/>
          <w:highlight w:val="cyan"/>
        </w:rPr>
        <w:t>hostage to decisions made in Taipei</w:t>
      </w:r>
      <w:r>
        <w:t>.</w:t>
      </w:r>
    </w:p>
    <w:p w:rsidR="000C4063" w:rsidRDefault="000C4063" w:rsidP="000C4063">
      <w:r>
        <w:t xml:space="preserve">None of the above dangers is new, but others are. </w:t>
      </w:r>
      <w:r w:rsidRPr="003B3266">
        <w:rPr>
          <w:rStyle w:val="StyleUnderline"/>
          <w:highlight w:val="cyan"/>
        </w:rPr>
        <w:t>China’s improved military capabilities may increase its willingness both to start and to escalate a Taiwan crisis</w:t>
      </w:r>
      <w:r>
        <w:t xml:space="preserve">. </w:t>
      </w:r>
      <w:r w:rsidRPr="000F01FF">
        <w:rPr>
          <w:rStyle w:val="StyleUnderline"/>
        </w:rPr>
        <w:t>Fifteen years ago, China had little capability to invade or blockade</w:t>
      </w:r>
      <w:r>
        <w:rPr>
          <w:rStyle w:val="StyleUnderline"/>
        </w:rPr>
        <w:t xml:space="preserve"> </w:t>
      </w:r>
      <w:r w:rsidRPr="000F01FF">
        <w:rPr>
          <w:rStyle w:val="StyleUnderline"/>
        </w:rPr>
        <w:t>Taiwan. Today it can begin to imagine successfully invading Taiwan, and its</w:t>
      </w:r>
      <w:r>
        <w:rPr>
          <w:rStyle w:val="StyleUnderline"/>
        </w:rPr>
        <w:t xml:space="preserve"> </w:t>
      </w:r>
      <w:r w:rsidRPr="000F01FF">
        <w:rPr>
          <w:rStyle w:val="StyleUnderline"/>
        </w:rPr>
        <w:t>capability will only increase with time</w:t>
      </w:r>
      <w:r>
        <w:t xml:space="preserve">.63 </w:t>
      </w:r>
      <w:r w:rsidRPr="003B3266">
        <w:rPr>
          <w:rStyle w:val="StyleUnderline"/>
          <w:highlight w:val="cyan"/>
        </w:rPr>
        <w:t>Much of the concern about China’s</w:t>
      </w:r>
      <w:r>
        <w:rPr>
          <w:rStyle w:val="StyleUnderline"/>
        </w:rPr>
        <w:t xml:space="preserve"> </w:t>
      </w:r>
      <w:r>
        <w:t xml:space="preserve">so-called </w:t>
      </w:r>
      <w:proofErr w:type="spellStart"/>
      <w:r>
        <w:t>antiaccess</w:t>
      </w:r>
      <w:proofErr w:type="spellEnd"/>
      <w:r>
        <w:t>/area-denial (</w:t>
      </w:r>
      <w:r w:rsidRPr="003B3266">
        <w:rPr>
          <w:rStyle w:val="StyleUnderline"/>
          <w:highlight w:val="cyan"/>
        </w:rPr>
        <w:t>A2/AD) strategy focuses on its ability to reduce the U.S. ability to come to Taiwan’s aid</w:t>
      </w:r>
      <w:r>
        <w:t xml:space="preserve">.64 In addition to its improved conventional capabilities, </w:t>
      </w:r>
      <w:r w:rsidRPr="003B3266">
        <w:rPr>
          <w:rStyle w:val="StyleUnderline"/>
          <w:highlight w:val="cyan"/>
        </w:rPr>
        <w:t>China is modernizing its nuclear forces to increase their survivability</w:t>
      </w:r>
      <w:r>
        <w:t xml:space="preserve"> and their ability to retaliate following a large U.S. </w:t>
      </w:r>
      <w:proofErr w:type="spellStart"/>
      <w:r>
        <w:t>counternuclear</w:t>
      </w:r>
      <w:proofErr w:type="spellEnd"/>
      <w:r>
        <w:t xml:space="preserve"> attack.65 Arguably, </w:t>
      </w:r>
      <w:r w:rsidRPr="003B3266">
        <w:rPr>
          <w:rStyle w:val="StyleUnderline"/>
          <w:highlight w:val="cyan"/>
        </w:rPr>
        <w:t>the U</w:t>
      </w:r>
      <w:r>
        <w:t xml:space="preserve">nited </w:t>
      </w:r>
      <w:r w:rsidRPr="003B3266">
        <w:rPr>
          <w:rStyle w:val="StyleUnderline"/>
          <w:highlight w:val="cyan"/>
        </w:rPr>
        <w:t>S</w:t>
      </w:r>
      <w:r>
        <w:t xml:space="preserve">tates’ </w:t>
      </w:r>
      <w:r w:rsidRPr="003B3266">
        <w:rPr>
          <w:rStyle w:val="StyleUnderline"/>
          <w:highlight w:val="cyan"/>
        </w:rPr>
        <w:t>current ability to destroy most</w:t>
      </w:r>
      <w:r>
        <w:t xml:space="preserve"> or all </w:t>
      </w:r>
      <w:r w:rsidRPr="003B3266">
        <w:rPr>
          <w:rStyle w:val="StyleUnderline"/>
          <w:highlight w:val="cyan"/>
        </w:rPr>
        <w:t>of China’s nuclear force</w:t>
      </w:r>
      <w:r w:rsidRPr="000F01FF">
        <w:rPr>
          <w:rStyle w:val="StyleUnderline"/>
        </w:rPr>
        <w:t xml:space="preserve"> </w:t>
      </w:r>
      <w:r w:rsidRPr="003B3266">
        <w:rPr>
          <w:rStyle w:val="StyleUnderline"/>
          <w:highlight w:val="cyan"/>
        </w:rPr>
        <w:t>enhances its bargaining position in a severe crisis</w:t>
      </w:r>
      <w:r>
        <w:t xml:space="preserve"> or conventional war </w:t>
      </w:r>
      <w:r w:rsidRPr="003B3266">
        <w:rPr>
          <w:rStyle w:val="StyleUnderline"/>
          <w:highlight w:val="cyan"/>
        </w:rPr>
        <w:t>over Taiwan</w:t>
      </w:r>
      <w:r w:rsidRPr="003B3266">
        <w:rPr>
          <w:highlight w:val="cyan"/>
        </w:rPr>
        <w:t xml:space="preserve">. </w:t>
      </w:r>
      <w:r w:rsidRPr="003B3266">
        <w:rPr>
          <w:rStyle w:val="StyleUnderline"/>
          <w:highlight w:val="cyan"/>
        </w:rPr>
        <w:t xml:space="preserve">Consequently, China’s nuclear modernization may make China more willing to start a crisis, less willing to make compromises once conflict occurs, and </w:t>
      </w:r>
      <w:r w:rsidRPr="003B3266">
        <w:rPr>
          <w:rStyle w:val="Emphasis"/>
          <w:highlight w:val="cyan"/>
        </w:rPr>
        <w:t>more willing to escalate</w:t>
      </w:r>
      <w:r w:rsidRPr="003B3266">
        <w:rPr>
          <w:rStyle w:val="Emphasis"/>
        </w:rPr>
        <w:t>.</w:t>
      </w:r>
    </w:p>
    <w:p w:rsidR="000C4063" w:rsidRDefault="000C4063" w:rsidP="000C4063">
      <w:r>
        <w:t xml:space="preserve">A common counterpoint to the argument above is that </w:t>
      </w:r>
      <w:r w:rsidRPr="000F01FF">
        <w:rPr>
          <w:rStyle w:val="StyleUnderline"/>
        </w:rPr>
        <w:t>China-Taiwan relations have improved dramatically</w:t>
      </w:r>
      <w:r>
        <w:t xml:space="preserve"> since 2008, so the probability of war is low.66 This, in turn, means the expected benefits offered by policies that would keep the United States out of a China-Taiwan conflict </w:t>
      </w:r>
      <w:r>
        <w:lastRenderedPageBreak/>
        <w:t xml:space="preserve">have decreased. Although this argument has merit, </w:t>
      </w:r>
      <w:r w:rsidRPr="000F01FF">
        <w:rPr>
          <w:rStyle w:val="StyleUnderline"/>
        </w:rPr>
        <w:t>it is hard to be confident that cross-strait relations will remain good. Taiwan might again elect a more pro-independence government, or China might ramp up pressures for unification</w:t>
      </w:r>
      <w:r>
        <w:t xml:space="preserve">. </w:t>
      </w:r>
      <w:proofErr w:type="spellStart"/>
      <w:r w:rsidRPr="000F01FF">
        <w:rPr>
          <w:rStyle w:val="StyleUnderline"/>
        </w:rPr>
        <w:t>Jia</w:t>
      </w:r>
      <w:proofErr w:type="spellEnd"/>
      <w:r w:rsidRPr="000F01FF">
        <w:rPr>
          <w:rStyle w:val="StyleUnderline"/>
        </w:rPr>
        <w:t xml:space="preserve"> </w:t>
      </w:r>
      <w:proofErr w:type="spellStart"/>
      <w:r>
        <w:t>Qingguo</w:t>
      </w:r>
      <w:proofErr w:type="spellEnd"/>
      <w:r>
        <w:t xml:space="preserve">, </w:t>
      </w:r>
      <w:r w:rsidRPr="000F01FF">
        <w:rPr>
          <w:rStyle w:val="StyleUnderline"/>
        </w:rPr>
        <w:t>a professor at Peking University, recently wrote: “[</w:t>
      </w:r>
      <w:r w:rsidRPr="003B3266">
        <w:rPr>
          <w:rStyle w:val="StyleUnderline"/>
          <w:highlight w:val="cyan"/>
        </w:rPr>
        <w:t>P]</w:t>
      </w:r>
      <w:proofErr w:type="spellStart"/>
      <w:r w:rsidRPr="003B3266">
        <w:rPr>
          <w:rStyle w:val="StyleUnderline"/>
          <w:highlight w:val="cyan"/>
        </w:rPr>
        <w:t>olitical</w:t>
      </w:r>
      <w:proofErr w:type="spellEnd"/>
      <w:r w:rsidRPr="003B3266">
        <w:rPr>
          <w:rStyle w:val="StyleUnderline"/>
          <w:highlight w:val="cyan"/>
        </w:rPr>
        <w:t xml:space="preserve"> pressures on the Chinese government when it comes to Taiwan are tremendous and growing</w:t>
      </w:r>
      <w:r w:rsidRPr="000F01FF">
        <w:rPr>
          <w:rStyle w:val="StyleUnderline"/>
        </w:rPr>
        <w:t xml:space="preserve">. </w:t>
      </w:r>
      <w:r w:rsidRPr="003B3266">
        <w:rPr>
          <w:rStyle w:val="StyleUnderline"/>
          <w:highlight w:val="cyan"/>
        </w:rPr>
        <w:t>In the past, the Chinese people knew that China</w:t>
      </w:r>
      <w:r w:rsidRPr="000F01FF">
        <w:rPr>
          <w:rStyle w:val="StyleUnderline"/>
        </w:rPr>
        <w:t xml:space="preserve"> was weak and </w:t>
      </w:r>
      <w:r w:rsidRPr="003B3266">
        <w:rPr>
          <w:rStyle w:val="StyleUnderline"/>
          <w:highlight w:val="cyan"/>
        </w:rPr>
        <w:t>could not stop the U</w:t>
      </w:r>
      <w:r>
        <w:t xml:space="preserve">nited </w:t>
      </w:r>
      <w:r w:rsidRPr="003B3266">
        <w:rPr>
          <w:rStyle w:val="StyleUnderline"/>
          <w:highlight w:val="cyan"/>
        </w:rPr>
        <w:t>S</w:t>
      </w:r>
      <w:r>
        <w:t xml:space="preserve">tates </w:t>
      </w:r>
      <w:r w:rsidRPr="003B3266">
        <w:rPr>
          <w:rStyle w:val="StyleUnderline"/>
          <w:highlight w:val="cyan"/>
        </w:rPr>
        <w:t>from selling weapons to Taiwan. Now, many believe that China should no longer tolerate such insulting behavior.</w:t>
      </w:r>
      <w:r>
        <w:t xml:space="preserve"> Confronted with this mounting domestic pressure, </w:t>
      </w:r>
      <w:r w:rsidRPr="003B3266">
        <w:rPr>
          <w:rStyle w:val="StyleUnderline"/>
          <w:highlight w:val="cyan"/>
        </w:rPr>
        <w:t>the CCP</w:t>
      </w:r>
      <w:r>
        <w:t xml:space="preserve"> [Chinese Communist Party] </w:t>
      </w:r>
      <w:r w:rsidRPr="003B3266">
        <w:rPr>
          <w:rStyle w:val="StyleUnderline"/>
          <w:highlight w:val="cyan"/>
        </w:rPr>
        <w:t>is finding it increasingly difficult to justify its weak responses</w:t>
      </w:r>
      <w:r>
        <w:t>.”67</w:t>
      </w:r>
    </w:p>
    <w:p w:rsidR="00D153D3" w:rsidRDefault="00D153D3" w:rsidP="00D153D3"/>
    <w:p w:rsidR="003B3266" w:rsidRDefault="003B3266" w:rsidP="003B3266">
      <w:pPr>
        <w:pStyle w:val="Heading4"/>
      </w:pPr>
      <w:r>
        <w:t>Strategic ambiguity risks miscalculation</w:t>
      </w:r>
    </w:p>
    <w:p w:rsidR="003B3266" w:rsidRDefault="003B3266" w:rsidP="003B3266">
      <w:r>
        <w:rPr>
          <w:b/>
        </w:rPr>
        <w:t xml:space="preserve">Colby and </w:t>
      </w:r>
      <w:proofErr w:type="spellStart"/>
      <w:r>
        <w:rPr>
          <w:b/>
        </w:rPr>
        <w:t>Slocombe</w:t>
      </w:r>
      <w:proofErr w:type="spellEnd"/>
      <w:r>
        <w:rPr>
          <w:b/>
        </w:rPr>
        <w:t xml:space="preserve">, 16 </w:t>
      </w:r>
      <w:r>
        <w:t xml:space="preserve">- Mr. Colby is a senior fellow at the Center for a New American Security. Mr. </w:t>
      </w:r>
      <w:proofErr w:type="spellStart"/>
      <w:r>
        <w:t>Slocombe</w:t>
      </w:r>
      <w:proofErr w:type="spellEnd"/>
      <w:r>
        <w:t xml:space="preserve"> was U.S. undersecretary of defense for policy from 1994 to 2001 (Elbridge and Walter, “U.S. ‘Ambiguity’ on Taiwan Is Dangerous” Wall Street Journal, 5/23, </w:t>
      </w:r>
      <w:hyperlink r:id="rId7" w:history="1">
        <w:r w:rsidRPr="00F87090">
          <w:rPr>
            <w:rStyle w:val="Hyperlink"/>
          </w:rPr>
          <w:t>http://www.wsj.com/articles/u-s-ambiguity-on-taiwan-is-dangerous-1464022837</w:t>
        </w:r>
      </w:hyperlink>
    </w:p>
    <w:p w:rsidR="003B3266" w:rsidRDefault="003B3266" w:rsidP="003B3266"/>
    <w:p w:rsidR="003B3266" w:rsidRDefault="003B3266" w:rsidP="003B3266">
      <w:r>
        <w:t xml:space="preserve">If China were to attack Taiwan, would American forces come to the island’s defense? It is hard to know because </w:t>
      </w:r>
      <w:r w:rsidRPr="003B3266">
        <w:rPr>
          <w:rStyle w:val="StyleUnderline"/>
          <w:highlight w:val="cyan"/>
        </w:rPr>
        <w:t>the U.S. maintains a policy of “strategic ambiguity”</w:t>
      </w:r>
      <w:r>
        <w:t xml:space="preserve"> concerning how it would respond. It’s time for that to change.</w:t>
      </w:r>
    </w:p>
    <w:p w:rsidR="003B3266" w:rsidRDefault="003B3266" w:rsidP="003B3266">
      <w:r>
        <w:t>The Taiwan Relations Act of 1979 states only that the U.S. would regard such an attack as of “grave concern,” and only commits the U.S. to maintaining the ability to defend the island. This is a much less firm commitment than the U.S. offers in NATO and to allies Japan and South Korea. But the U.S. stakes in defending a democratic Taiwan and maintaining the credibility of the overall U.S. alliance structure are no less significant.</w:t>
      </w:r>
    </w:p>
    <w:p w:rsidR="003B3266" w:rsidRDefault="003B3266" w:rsidP="003B3266">
      <w:r w:rsidRPr="003D6190">
        <w:rPr>
          <w:rStyle w:val="StyleUnderline"/>
        </w:rPr>
        <w:t xml:space="preserve">The benefits of this approach long outweighed its risks. It preserved flexibility, was less offensive to Beijing and signaled to Taipei the need to tread gingerly </w:t>
      </w:r>
      <w:r>
        <w:t>on sovereignty issues. Beijing meanwhile appeared content to try honey rather than vinegar in coaxing Taiwan toward unification.</w:t>
      </w:r>
    </w:p>
    <w:p w:rsidR="003B3266" w:rsidRDefault="003B3266" w:rsidP="003B3266">
      <w:r>
        <w:t>Moreover, China lacked the military capabilities to subjugate Taiwan. The U.S. was so dominant militarily that Beijing’s only plausible course was to tolerate the status quo.</w:t>
      </w:r>
    </w:p>
    <w:p w:rsidR="003B3266" w:rsidRDefault="003B3266" w:rsidP="003B3266">
      <w:r w:rsidRPr="003D6190">
        <w:rPr>
          <w:rStyle w:val="StyleUnderline"/>
        </w:rPr>
        <w:t>But</w:t>
      </w:r>
      <w:r>
        <w:t xml:space="preserve"> this calculus no longer obtains. </w:t>
      </w:r>
      <w:r w:rsidRPr="003B3266">
        <w:rPr>
          <w:rStyle w:val="StyleUnderline"/>
          <w:highlight w:val="cyan"/>
        </w:rPr>
        <w:t>The military balance is shifting in Beijing’s favor</w:t>
      </w:r>
      <w:r>
        <w:t xml:space="preserve">. Sources as diverse as Taiwan’s government and the RAND Corporation have publicly judged that </w:t>
      </w:r>
      <w:r w:rsidRPr="003D6190">
        <w:rPr>
          <w:rStyle w:val="StyleUnderline"/>
        </w:rPr>
        <w:t xml:space="preserve">within a few short years </w:t>
      </w:r>
      <w:r w:rsidRPr="003B3266">
        <w:rPr>
          <w:rStyle w:val="StyleUnderline"/>
          <w:highlight w:val="cyan"/>
        </w:rPr>
        <w:t>any U.S. defense of the island will be extremely demandin</w:t>
      </w:r>
      <w:r w:rsidRPr="003D6190">
        <w:rPr>
          <w:rStyle w:val="StyleUnderline"/>
        </w:rPr>
        <w:t>g. Blocking a Chinese assault will still be possible for the U.S., but it will be harder, riskier and more costly than before</w:t>
      </w:r>
      <w:r>
        <w:t>.</w:t>
      </w:r>
    </w:p>
    <w:p w:rsidR="003B3266" w:rsidRDefault="003B3266" w:rsidP="003B3266">
      <w:r>
        <w:t xml:space="preserve">This means that </w:t>
      </w:r>
      <w:r w:rsidRPr="003B3266">
        <w:rPr>
          <w:rStyle w:val="StyleUnderline"/>
          <w:highlight w:val="cyan"/>
        </w:rPr>
        <w:t>the situation is changing from one in which Beijing would have been foolhardy to attack Taiwan to one in which it may seem an increasingly viable option</w:t>
      </w:r>
      <w:r>
        <w:t xml:space="preserve">. </w:t>
      </w:r>
      <w:r w:rsidRPr="003D6190">
        <w:rPr>
          <w:rStyle w:val="StyleUnderline"/>
        </w:rPr>
        <w:t>Beijing may even deem it necessary to keep alive its ambition of uniting the island with the mainland</w:t>
      </w:r>
      <w:r>
        <w:t>.</w:t>
      </w:r>
    </w:p>
    <w:p w:rsidR="003B3266" w:rsidRDefault="003B3266" w:rsidP="003B3266">
      <w:r>
        <w:t>Polls show that Taiwan’s residents overwhelmingly prefer the status quo or independence, and fewer identify as Chinese as time goes on. Given that there are already substantial economic links with the mainland, why should Beijing expect support for unification to grow suddenly, particularly in light of China’s turn away from liberalization under Xi Jinping and the discouraging example of Hong Kong?</w:t>
      </w:r>
    </w:p>
    <w:p w:rsidR="003B3266" w:rsidRDefault="003B3266" w:rsidP="003B3266">
      <w:r>
        <w:t xml:space="preserve">Thus, sooner or later, </w:t>
      </w:r>
      <w:r w:rsidRPr="003D6190">
        <w:rPr>
          <w:rStyle w:val="StyleUnderline"/>
        </w:rPr>
        <w:t>China may decide that Taiwan is very unlikely to simply fall into its lap—and will be increasingly tempted to turn to coercion</w:t>
      </w:r>
      <w:r>
        <w:t>.</w:t>
      </w:r>
    </w:p>
    <w:p w:rsidR="003B3266" w:rsidRPr="003B3266" w:rsidRDefault="003B3266" w:rsidP="003B3266">
      <w:pPr>
        <w:rPr>
          <w:highlight w:val="cyan"/>
        </w:rPr>
      </w:pPr>
      <w:r w:rsidRPr="003B3266">
        <w:rPr>
          <w:rStyle w:val="StyleUnderline"/>
          <w:highlight w:val="cyan"/>
        </w:rPr>
        <w:t>This emerging situation is particularly dangerous because ambiguity can heighten the likelihood of war when military strength becomes more evenly balanced</w:t>
      </w:r>
      <w:r w:rsidRPr="003B3266">
        <w:rPr>
          <w:highlight w:val="cyan"/>
        </w:rPr>
        <w:t xml:space="preserve">. </w:t>
      </w:r>
      <w:r w:rsidRPr="003B3266">
        <w:rPr>
          <w:rStyle w:val="StyleUnderline"/>
          <w:highlight w:val="cyan"/>
        </w:rPr>
        <w:t>History is replete with examples of countries starting wars, even against much stronger powers, based on the belief that their strength or resolve over some issue was greater than that of their foes</w:t>
      </w:r>
      <w:r>
        <w:t xml:space="preserve">, and that their opponents wouldn’t fight at all or hard enough. </w:t>
      </w:r>
      <w:r w:rsidRPr="003B3266">
        <w:rPr>
          <w:rStyle w:val="StyleUnderline"/>
          <w:highlight w:val="cyan"/>
        </w:rPr>
        <w:t>Thus Kim Il Sung invaded South Korea in 1950</w:t>
      </w:r>
      <w:r>
        <w:t xml:space="preserve">, with Soviet and Chinese support, </w:t>
      </w:r>
      <w:r w:rsidRPr="003B3266">
        <w:rPr>
          <w:rStyle w:val="StyleUnderline"/>
          <w:highlight w:val="cyan"/>
        </w:rPr>
        <w:t>believing the U.S. wouldn’t come to the South’s defense</w:t>
      </w:r>
      <w:r w:rsidRPr="003B3266">
        <w:rPr>
          <w:highlight w:val="cyan"/>
        </w:rPr>
        <w:t>.</w:t>
      </w:r>
    </w:p>
    <w:p w:rsidR="003B3266" w:rsidRDefault="003B3266" w:rsidP="003B3266">
      <w:r w:rsidRPr="003B3266">
        <w:rPr>
          <w:rStyle w:val="StyleUnderline"/>
          <w:highlight w:val="cyan"/>
        </w:rPr>
        <w:lastRenderedPageBreak/>
        <w:t>Beijing could make a similar miscalculation about U.S. resolve over Taiwan</w:t>
      </w:r>
      <w:r w:rsidRPr="003D6190">
        <w:rPr>
          <w:rStyle w:val="StyleUnderline"/>
        </w:rPr>
        <w:t xml:space="preserve">. It might well assess U.S. ambiguity as indicating that, confronted with a tough and costly fight over Taiwan, the U.S. would decide not to go to war or not to fight hard enough </w:t>
      </w:r>
      <w:r>
        <w:t>to prevent Beijing from achieving its core goals.</w:t>
      </w:r>
    </w:p>
    <w:p w:rsidR="003B3266" w:rsidRDefault="003B3266" w:rsidP="00D153D3"/>
    <w:p w:rsidR="000C4063" w:rsidRPr="000C4063" w:rsidRDefault="000C4063" w:rsidP="000C4063">
      <w:pPr>
        <w:pStyle w:val="Heading4"/>
      </w:pPr>
      <w:r>
        <w:t xml:space="preserve">It’s the </w:t>
      </w:r>
      <w:r>
        <w:rPr>
          <w:u w:val="single"/>
        </w:rPr>
        <w:t>most probable</w:t>
      </w:r>
      <w:r>
        <w:t xml:space="preserve"> cause of nuclear war</w:t>
      </w:r>
      <w:r w:rsidR="007F73A9">
        <w:t xml:space="preserve"> –</w:t>
      </w:r>
      <w:r w:rsidR="003B3266">
        <w:t xml:space="preserve"> strategic mistrust makes escalation likely</w:t>
      </w:r>
    </w:p>
    <w:p w:rsidR="000C4063" w:rsidRDefault="000C4063" w:rsidP="000C4063">
      <w:r>
        <w:rPr>
          <w:b/>
        </w:rPr>
        <w:t xml:space="preserve">Lowther, 13 </w:t>
      </w:r>
      <w:r>
        <w:t xml:space="preserve">– citing a CSIS report (William, </w:t>
      </w:r>
      <w:proofErr w:type="spellStart"/>
      <w:r>
        <w:t>Tapei</w:t>
      </w:r>
      <w:proofErr w:type="spellEnd"/>
      <w:r>
        <w:t xml:space="preserve"> Times, 3/16, “Taiwan could spark nuclear war: report,” </w:t>
      </w:r>
      <w:hyperlink r:id="rId8" w:history="1">
        <w:r w:rsidRPr="00D20115">
          <w:rPr>
            <w:rStyle w:val="Hyperlink"/>
          </w:rPr>
          <w:t>http://www.taipeitimes.com/News/taiwan/archives/2013/03/16/2003557211</w:t>
        </w:r>
      </w:hyperlink>
      <w:r>
        <w:t>)</w:t>
      </w:r>
    </w:p>
    <w:p w:rsidR="000C4063" w:rsidRDefault="000C4063" w:rsidP="000C4063"/>
    <w:p w:rsidR="000C4063" w:rsidRDefault="000C4063" w:rsidP="000C4063">
      <w:r w:rsidRPr="007F73A9">
        <w:rPr>
          <w:rStyle w:val="StyleUnderline"/>
          <w:highlight w:val="cyan"/>
        </w:rPr>
        <w:t xml:space="preserve">Taiwan is the </w:t>
      </w:r>
      <w:r w:rsidRPr="007F73A9">
        <w:rPr>
          <w:rStyle w:val="Emphasis"/>
          <w:highlight w:val="cyan"/>
        </w:rPr>
        <w:t>most likely</w:t>
      </w:r>
      <w:r w:rsidRPr="007F73A9">
        <w:rPr>
          <w:rStyle w:val="StyleUnderline"/>
          <w:highlight w:val="cyan"/>
        </w:rPr>
        <w:t xml:space="preserve"> potential crisis that could trigger a nuclear war between China and the US</w:t>
      </w:r>
      <w:r>
        <w:t>, a new academic report concludes.</w:t>
      </w:r>
    </w:p>
    <w:p w:rsidR="000C4063" w:rsidRDefault="000C4063" w:rsidP="000C4063">
      <w:r>
        <w:t>“Taiwan remains the single most plausible and dangerous source of tension and conflict between the US and China,” says the 42-page report by the Washington-based Center for Strategic and International Studies (CSIS).</w:t>
      </w:r>
    </w:p>
    <w:p w:rsidR="000C4063" w:rsidRDefault="000C4063" w:rsidP="000C4063">
      <w:r w:rsidRPr="00E74985">
        <w:rPr>
          <w:rStyle w:val="StyleUnderline"/>
        </w:rPr>
        <w:t xml:space="preserve">Prepared by </w:t>
      </w:r>
      <w:r w:rsidRPr="007F73A9">
        <w:rPr>
          <w:rStyle w:val="StyleUnderline"/>
          <w:highlight w:val="cyan"/>
        </w:rPr>
        <w:t>the CSIS’ Project on Nuclear Issues</w:t>
      </w:r>
      <w:r w:rsidRPr="00E74985">
        <w:rPr>
          <w:rStyle w:val="StyleUnderline"/>
        </w:rPr>
        <w:t xml:space="preserve"> and resulting from a year-long </w:t>
      </w:r>
      <w:r w:rsidRPr="007F73A9">
        <w:rPr>
          <w:rStyle w:val="StyleUnderline"/>
          <w:highlight w:val="cyan"/>
        </w:rPr>
        <w:t>study</w:t>
      </w:r>
      <w:r w:rsidRPr="00E74985">
        <w:rPr>
          <w:rStyle w:val="StyleUnderline"/>
        </w:rPr>
        <w:t xml:space="preserve">, the report </w:t>
      </w:r>
      <w:r w:rsidRPr="007F73A9">
        <w:rPr>
          <w:rStyle w:val="StyleUnderline"/>
          <w:highlight w:val="cyan"/>
        </w:rPr>
        <w:t>emphasizes that</w:t>
      </w:r>
      <w:r w:rsidRPr="00E74985">
        <w:rPr>
          <w:rStyle w:val="StyleUnderline"/>
        </w:rPr>
        <w:t xml:space="preserve"> Beijing continues to be set on a policy to prevent Taiwan’s independence</w:t>
      </w:r>
      <w:r>
        <w:t>, while at the same time the US maintains the capability to come to Taiwan’s defense.</w:t>
      </w:r>
    </w:p>
    <w:p w:rsidR="000C4063" w:rsidRDefault="000C4063" w:rsidP="000C4063">
      <w:r>
        <w:t xml:space="preserve">“Although tensions across the Taiwan Strait have subsided since both Taipei and Beijing embraced a policy of engagement in 2008, </w:t>
      </w:r>
      <w:r w:rsidRPr="007F73A9">
        <w:rPr>
          <w:rStyle w:val="StyleUnderline"/>
          <w:highlight w:val="cyan"/>
        </w:rPr>
        <w:t>the situation remains combustible, complicated by rapidly diverging cross-strait military capabilities and persistent political disagreements</w:t>
      </w:r>
      <w:r>
        <w:t>,” the report says.</w:t>
      </w:r>
    </w:p>
    <w:p w:rsidR="000C4063" w:rsidRDefault="000C4063" w:rsidP="000C4063">
      <w:r>
        <w:t>In a footnote, it quotes senior fellow at the US Council on Foreign Relations Richard Betts describing Taiwan as “the main potential flashpoint for the US in East Asia.”</w:t>
      </w:r>
    </w:p>
    <w:p w:rsidR="000C4063" w:rsidRDefault="000C4063" w:rsidP="000C4063">
      <w:r>
        <w:t>The report also quotes Betts as saying that neither Beijing nor Washington can fully control developments that might ignite a Taiwan crisis.</w:t>
      </w:r>
    </w:p>
    <w:p w:rsidR="000C4063" w:rsidRDefault="000C4063" w:rsidP="000C4063">
      <w:r>
        <w:t>“</w:t>
      </w:r>
      <w:r w:rsidRPr="007F73A9">
        <w:rPr>
          <w:rStyle w:val="StyleUnderline"/>
          <w:highlight w:val="cyan"/>
        </w:rPr>
        <w:t xml:space="preserve">This is a classic recipe for surprise, </w:t>
      </w:r>
      <w:r w:rsidRPr="007F73A9">
        <w:rPr>
          <w:rStyle w:val="Emphasis"/>
          <w:highlight w:val="cyan"/>
        </w:rPr>
        <w:t>miscalculation</w:t>
      </w:r>
      <w:r w:rsidRPr="007F73A9">
        <w:rPr>
          <w:rStyle w:val="StyleUnderline"/>
          <w:highlight w:val="cyan"/>
        </w:rPr>
        <w:t xml:space="preserve"> and </w:t>
      </w:r>
      <w:r w:rsidRPr="007F73A9">
        <w:rPr>
          <w:rStyle w:val="Emphasis"/>
          <w:highlight w:val="cyan"/>
        </w:rPr>
        <w:t>uncontrolled escalation</w:t>
      </w:r>
      <w:r>
        <w:t>,” Betts wrote in a separate study of his own.</w:t>
      </w:r>
    </w:p>
    <w:p w:rsidR="000C4063" w:rsidRDefault="000C4063" w:rsidP="000C4063">
      <w:r>
        <w:t>The CSIS study says: “For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w:t>
      </w:r>
    </w:p>
    <w:p w:rsidR="000C4063" w:rsidRDefault="000C4063" w:rsidP="000C4063">
      <w: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p>
    <w:p w:rsidR="000C4063" w:rsidRDefault="000C4063" w:rsidP="000C4063">
      <w:r>
        <w:t>The danger posed by flashpoints such as Taiwan, the Korean Peninsula and maritime demarcation disputes is magnified by the potential for mistakes, the study says.</w:t>
      </w:r>
    </w:p>
    <w:p w:rsidR="000C4063" w:rsidRDefault="000C4063" w:rsidP="000C4063">
      <w:r>
        <w:t>“</w:t>
      </w:r>
      <w:r w:rsidRPr="007F73A9">
        <w:rPr>
          <w:rStyle w:val="StyleUnderline"/>
          <w:highlight w:val="cyan"/>
        </w:rPr>
        <w:t>Although Beijing and Washington have agreed to</w:t>
      </w:r>
      <w:r w:rsidRPr="00E74985">
        <w:rPr>
          <w:rStyle w:val="StyleUnderline"/>
        </w:rPr>
        <w:t xml:space="preserve"> a range of </w:t>
      </w:r>
      <w:r w:rsidRPr="007F73A9">
        <w:rPr>
          <w:rStyle w:val="StyleUnderline"/>
          <w:highlight w:val="cyan"/>
        </w:rPr>
        <w:t>crisis management mechanisms</w:t>
      </w:r>
      <w:r w:rsidRPr="00E74985">
        <w:rPr>
          <w:rStyle w:val="StyleUnderline"/>
        </w:rPr>
        <w:t xml:space="preserve">, such as the Military Maritime Consultative Agreement </w:t>
      </w:r>
      <w:r w:rsidRPr="007F73A9">
        <w:rPr>
          <w:rStyle w:val="StyleUnderline"/>
          <w:highlight w:val="cyan"/>
        </w:rPr>
        <w:t>and</w:t>
      </w:r>
      <w:r w:rsidRPr="00E74985">
        <w:rPr>
          <w:rStyle w:val="StyleUnderline"/>
        </w:rPr>
        <w:t xml:space="preserve"> the establishment of </w:t>
      </w:r>
      <w:r w:rsidRPr="007F73A9">
        <w:rPr>
          <w:rStyle w:val="StyleUnderline"/>
          <w:highlight w:val="cyan"/>
        </w:rPr>
        <w:t>a direct hotline</w:t>
      </w:r>
      <w:r>
        <w:t xml:space="preserve"> between the Pentagon and the Ministry of Defense, </w:t>
      </w:r>
      <w:r w:rsidRPr="007F73A9">
        <w:rPr>
          <w:highlight w:val="cyan"/>
        </w:rPr>
        <w:t>t</w:t>
      </w:r>
      <w:r w:rsidRPr="007F73A9">
        <w:rPr>
          <w:rStyle w:val="StyleUnderline"/>
          <w:highlight w:val="cyan"/>
        </w:rPr>
        <w:t>he bases for miscommunication and misunderstanding remain and draw on deep historical reservoirs of suspicion</w:t>
      </w:r>
      <w:r>
        <w:t>,” the report says.</w:t>
      </w:r>
    </w:p>
    <w:p w:rsidR="000C4063" w:rsidRDefault="000C4063" w:rsidP="000C4063">
      <w:r>
        <w:t xml:space="preserve">For example, </w:t>
      </w:r>
      <w:r w:rsidRPr="00E74985">
        <w:rPr>
          <w:rStyle w:val="StyleUnderline"/>
        </w:rPr>
        <w:t>it says, it is unclear whether either side understands what kinds of actions would result in a</w:t>
      </w:r>
      <w:r>
        <w:t xml:space="preserve"> military or even </w:t>
      </w:r>
      <w:r w:rsidRPr="00E74985">
        <w:rPr>
          <w:rStyle w:val="StyleUnderline"/>
        </w:rPr>
        <w:t>nuclear response by the other party</w:t>
      </w:r>
      <w:r>
        <w:t>.</w:t>
      </w:r>
    </w:p>
    <w:p w:rsidR="000C4063" w:rsidRDefault="000C4063" w:rsidP="000C4063">
      <w:r>
        <w:t>To make things worse, “</w:t>
      </w:r>
      <w:r w:rsidRPr="007F73A9">
        <w:rPr>
          <w:rStyle w:val="StyleUnderline"/>
          <w:highlight w:val="cyan"/>
        </w:rPr>
        <w:t>neither side seems to believe the other’s declared policies and intentions, suggesting that escalation management</w:t>
      </w:r>
      <w:r>
        <w:t xml:space="preserve">, already a very uncertain endeavor, </w:t>
      </w:r>
      <w:r w:rsidRPr="007F73A9">
        <w:rPr>
          <w:rStyle w:val="StyleUnderline"/>
          <w:highlight w:val="cyan"/>
        </w:rPr>
        <w:t>could be especially difficult</w:t>
      </w:r>
      <w:r>
        <w:t xml:space="preserve"> in any conflict,” it says.</w:t>
      </w:r>
    </w:p>
    <w:p w:rsidR="000C4063" w:rsidRDefault="000C4063" w:rsidP="000C4063">
      <w:r>
        <w:t>Although conflict “mercifully” seems unlikely at this point, the report concludes that “it cannot be ruled out and may become increasingly likely if we are unwise or unlucky.”</w:t>
      </w:r>
    </w:p>
    <w:p w:rsidR="000C4063" w:rsidRPr="00E74985" w:rsidRDefault="000C4063" w:rsidP="000C4063">
      <w:r>
        <w:lastRenderedPageBreak/>
        <w:t>The report says: “</w:t>
      </w:r>
      <w:r w:rsidRPr="007F73A9">
        <w:rPr>
          <w:rStyle w:val="StyleUnderline"/>
          <w:highlight w:val="cyan"/>
        </w:rPr>
        <w:t>With both sides possessing</w:t>
      </w:r>
      <w:r>
        <w:t xml:space="preserve"> and looking set to retain formidable </w:t>
      </w:r>
      <w:r w:rsidRPr="007F73A9">
        <w:rPr>
          <w:rStyle w:val="StyleUnderline"/>
          <w:highlight w:val="cyan"/>
        </w:rPr>
        <w:t>nuclear weapons</w:t>
      </w:r>
      <w:r>
        <w:t xml:space="preserve"> arsenals, such a </w:t>
      </w:r>
      <w:r w:rsidRPr="007F73A9">
        <w:rPr>
          <w:rStyle w:val="StyleUnderline"/>
          <w:highlight w:val="cyan"/>
        </w:rPr>
        <w:t>conflict would be</w:t>
      </w:r>
      <w:r>
        <w:t xml:space="preserve"> tremendously dangerous and quite possibly </w:t>
      </w:r>
      <w:r w:rsidRPr="007F73A9">
        <w:rPr>
          <w:rStyle w:val="StyleUnderline"/>
          <w:highlight w:val="cyan"/>
        </w:rPr>
        <w:t>devastating.</w:t>
      </w:r>
      <w:r>
        <w:t>”</w:t>
      </w:r>
    </w:p>
    <w:p w:rsidR="000C4063" w:rsidRDefault="000C4063" w:rsidP="00D153D3"/>
    <w:p w:rsidR="007F73A9" w:rsidRDefault="007F73A9" w:rsidP="007F73A9">
      <w:pPr>
        <w:pStyle w:val="Heading4"/>
      </w:pPr>
      <w:r>
        <w:t>It risks extinction</w:t>
      </w:r>
    </w:p>
    <w:p w:rsidR="007F73A9" w:rsidRDefault="007F73A9" w:rsidP="007F73A9">
      <w:proofErr w:type="spellStart"/>
      <w:r>
        <w:rPr>
          <w:b/>
        </w:rPr>
        <w:t>Wittner</w:t>
      </w:r>
      <w:proofErr w:type="spellEnd"/>
      <w:r>
        <w:rPr>
          <w:b/>
        </w:rPr>
        <w:t xml:space="preserve">, 12 </w:t>
      </w:r>
      <w:r>
        <w:t xml:space="preserve">- Professor of History emeritus, SUNY Albany (Lawrence, “Is a Nuclear War </w:t>
      </w:r>
      <w:proofErr w:type="gramStart"/>
      <w:r>
        <w:t>With</w:t>
      </w:r>
      <w:proofErr w:type="gramEnd"/>
      <w:r>
        <w:t xml:space="preserve"> China Possible?” Huffington Post, 1/30, </w:t>
      </w:r>
      <w:hyperlink r:id="rId9" w:history="1">
        <w:r w:rsidRPr="00561309">
          <w:rPr>
            <w:rStyle w:val="Hyperlink"/>
          </w:rPr>
          <w:t>http://www.huffingtonpost.com/lawrence-wittner/nuclear-war-china_b_1116556.html</w:t>
        </w:r>
      </w:hyperlink>
    </w:p>
    <w:p w:rsidR="007F73A9" w:rsidRPr="00C36357" w:rsidRDefault="007F73A9" w:rsidP="007F73A9"/>
    <w:p w:rsidR="007F73A9" w:rsidRDefault="007F73A9" w:rsidP="007F73A9">
      <w:r w:rsidRPr="00C36357">
        <w:t xml:space="preserve">But what would that “victory” entail? </w:t>
      </w:r>
      <w:r w:rsidRPr="007F73A9">
        <w:rPr>
          <w:rStyle w:val="StyleUnderline"/>
          <w:highlight w:val="cyan"/>
        </w:rPr>
        <w:t>An attack with these Chinese nuclear weapons would immediately slaughter at least 10 million</w:t>
      </w:r>
      <w:r w:rsidRPr="00C36357">
        <w:rPr>
          <w:rStyle w:val="StyleUnderline"/>
        </w:rPr>
        <w:t xml:space="preserve"> Americans </w:t>
      </w:r>
      <w:r w:rsidRPr="007F73A9">
        <w:rPr>
          <w:rStyle w:val="StyleUnderline"/>
          <w:highlight w:val="cyan"/>
        </w:rPr>
        <w:t>in a great</w:t>
      </w:r>
      <w:r w:rsidRPr="00C36357">
        <w:t xml:space="preserve"> storm of blast and </w:t>
      </w:r>
      <w:r w:rsidRPr="007F73A9">
        <w:rPr>
          <w:rStyle w:val="StyleUnderline"/>
          <w:highlight w:val="cyan"/>
        </w:rPr>
        <w:t>fire, while leaving many more dying horribly of sickness and radiation poisoning. The Chinese death toll in a nuclear war would be far higher</w:t>
      </w:r>
      <w:r w:rsidRPr="007F73A9">
        <w:rPr>
          <w:highlight w:val="cyan"/>
        </w:rPr>
        <w:t xml:space="preserve">. </w:t>
      </w:r>
      <w:r w:rsidRPr="007F73A9">
        <w:rPr>
          <w:rStyle w:val="StyleUnderline"/>
          <w:highlight w:val="cyan"/>
        </w:rPr>
        <w:t>Both nations would be reduced to smoldering, radioactive wastelands</w:t>
      </w:r>
      <w:r w:rsidRPr="00C36357">
        <w:t xml:space="preserve">. Also, </w:t>
      </w:r>
      <w:r w:rsidRPr="007F73A9">
        <w:rPr>
          <w:highlight w:val="cyan"/>
        </w:rPr>
        <w:t>r</w:t>
      </w:r>
      <w:r w:rsidRPr="007F73A9">
        <w:rPr>
          <w:rStyle w:val="StyleUnderline"/>
          <w:highlight w:val="cyan"/>
        </w:rPr>
        <w:t>adioactive debris</w:t>
      </w:r>
      <w:r w:rsidRPr="00C36357">
        <w:rPr>
          <w:rStyle w:val="StyleUnderline"/>
        </w:rPr>
        <w:t xml:space="preserve"> sent aloft by the nuclear explosions </w:t>
      </w:r>
      <w:r w:rsidRPr="007F73A9">
        <w:rPr>
          <w:rStyle w:val="StyleUnderline"/>
          <w:highlight w:val="cyan"/>
        </w:rPr>
        <w:t>would blot out the sun and bring on a “nuclear winter” around the globe — destroying agriculture, creating worldwide famine</w:t>
      </w:r>
      <w:r w:rsidRPr="00C36357">
        <w:t>, and ge</w:t>
      </w:r>
      <w:r>
        <w:t>nerating chaos and destruction.</w:t>
      </w:r>
    </w:p>
    <w:p w:rsidR="0054067F" w:rsidRDefault="0054067F" w:rsidP="00D153D3"/>
    <w:p w:rsidR="00D153D3" w:rsidRDefault="00D153D3" w:rsidP="00D153D3"/>
    <w:p w:rsidR="00D153D3" w:rsidRDefault="00D153D3" w:rsidP="00F05D85">
      <w:pPr>
        <w:pStyle w:val="Heading3"/>
      </w:pPr>
      <w:r>
        <w:lastRenderedPageBreak/>
        <w:t>1ac – relations</w:t>
      </w:r>
    </w:p>
    <w:p w:rsidR="00D153D3" w:rsidRDefault="00D153D3" w:rsidP="00D153D3"/>
    <w:p w:rsidR="003B3266" w:rsidRDefault="003B3266" w:rsidP="003B3266">
      <w:pPr>
        <w:pStyle w:val="Heading4"/>
      </w:pPr>
      <w:r>
        <w:t>Contention 2 – relations</w:t>
      </w:r>
    </w:p>
    <w:p w:rsidR="003B3266" w:rsidRDefault="003B3266" w:rsidP="003B3266"/>
    <w:p w:rsidR="003B3266" w:rsidRDefault="003B3266" w:rsidP="003B3266">
      <w:pPr>
        <w:pStyle w:val="Heading4"/>
      </w:pPr>
      <w:r>
        <w:t xml:space="preserve">The US and China are locked </w:t>
      </w:r>
      <w:r w:rsidR="005A7B52">
        <w:t>an action-reaction cycle of hostility.  Negotiating a staged Framework Agreement will de-escalate tensions and create a sustainable path towards relations and cooperation on global existential threats</w:t>
      </w:r>
    </w:p>
    <w:p w:rsidR="005A7B52" w:rsidRDefault="005A7B52" w:rsidP="005A7B52">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152-155</w:t>
      </w:r>
    </w:p>
    <w:p w:rsidR="005A7B52" w:rsidRDefault="005A7B52" w:rsidP="005A7B52"/>
    <w:p w:rsidR="005A7B52" w:rsidRDefault="005A7B52" w:rsidP="005A7B52">
      <w:r w:rsidRPr="005A7B52">
        <w:rPr>
          <w:rStyle w:val="StyleUnderline"/>
          <w:highlight w:val="cyan"/>
        </w:rPr>
        <w:t>To overcome the structural weaknesses in U.S.-China relations—which could lead to a major military or economic conflict</w:t>
      </w:r>
      <w:r>
        <w:t xml:space="preserve"> between the two countries—</w:t>
      </w:r>
      <w:r w:rsidRPr="005A7B52">
        <w:rPr>
          <w:rStyle w:val="StyleUnderline"/>
          <w:highlight w:val="cyan"/>
        </w:rPr>
        <w:t>it is in America’s best interests to seek a new paradigm for relations</w:t>
      </w:r>
      <w:r w:rsidRPr="00CA5DAE">
        <w:rPr>
          <w:rStyle w:val="StyleUnderline"/>
        </w:rPr>
        <w:t xml:space="preserve"> with China</w:t>
      </w:r>
      <w:r>
        <w:t xml:space="preserve">. </w:t>
      </w:r>
      <w:r w:rsidRPr="00CA5DAE">
        <w:rPr>
          <w:rStyle w:val="StyleUnderline"/>
        </w:rPr>
        <w:t>A paradigm shift that leads the two countries to deal with each other on an intrinsically friendly basis would enhance U.S. security</w:t>
      </w:r>
      <w:r>
        <w:t xml:space="preserve">, strengthen the U.S. economy and encourage the expansion of democracy and human rights practices in China. </w:t>
      </w:r>
      <w:r w:rsidRPr="005A7B52">
        <w:rPr>
          <w:rStyle w:val="StyleUnderline"/>
          <w:highlight w:val="cyan"/>
        </w:rPr>
        <w:t>Achieving this</w:t>
      </w:r>
      <w:r w:rsidRPr="00CA5DAE">
        <w:rPr>
          <w:rStyle w:val="StyleUnderline"/>
        </w:rPr>
        <w:t xml:space="preserve"> new paradigm </w:t>
      </w:r>
      <w:r w:rsidRPr="005A7B52">
        <w:rPr>
          <w:rStyle w:val="StyleUnderline"/>
          <w:highlight w:val="cyan"/>
        </w:rPr>
        <w:t>is possible through a Framework Agreement which addresses outstanding disputes</w:t>
      </w:r>
      <w:r>
        <w:t xml:space="preserve"> between the U.S. and China on security, economic and political issues.</w:t>
      </w:r>
    </w:p>
    <w:p w:rsidR="005A7B52" w:rsidRDefault="005A7B52" w:rsidP="005A7B52">
      <w:r>
        <w:t xml:space="preserve">In the context of U.S.-China relations, </w:t>
      </w:r>
      <w:r w:rsidRPr="005A7B52">
        <w:rPr>
          <w:rStyle w:val="StyleUnderline"/>
          <w:highlight w:val="cyan"/>
        </w:rPr>
        <w:t>a Framework Agreement is best considered a joint declaration of principles and goals—a conceptual expression of diplomatic architecture</w:t>
      </w:r>
      <w:r w:rsidRPr="00CA5DAE">
        <w:rPr>
          <w:rStyle w:val="StyleUnderline"/>
        </w:rPr>
        <w:t>—rather than a “grand bargain” in the sense of an all-or-nothing solution</w:t>
      </w:r>
      <w:r>
        <w:t>. Critics may find fault with some elements of the Framework Agreement proposed here, and surely it can be improved through scrutiny and reflection by many good minds. The most important thing is for the proponents of peaceful coexistence between the U.S. and China to undertake a serious ongoing exercise in conflict resolution and “win-win” thinking that leads to rapprochement and mutual accommodation. Doing so makes it far more likely that the two countries will resolve their major outstanding security, economic and political disputes—an objective that is in the best interests of both China and the United States at a time when the status quo is becoming progressively more risky and untenable.</w:t>
      </w:r>
    </w:p>
    <w:p w:rsidR="005A7B52" w:rsidRDefault="005A7B52" w:rsidP="005A7B52">
      <w:r w:rsidRPr="005A7B52">
        <w:rPr>
          <w:rStyle w:val="StyleUnderline"/>
          <w:highlight w:val="cyan"/>
        </w:rPr>
        <w:t>The U.S. and China are not doomed to confront each other in a terribly destructive war</w:t>
      </w:r>
      <w:r>
        <w:t xml:space="preserve"> any more than the U.S. and Soviet Union were destined to do so. </w:t>
      </w:r>
      <w:r w:rsidRPr="005A7B52">
        <w:rPr>
          <w:rStyle w:val="StyleUnderline"/>
          <w:highlight w:val="cyan"/>
        </w:rPr>
        <w:t>But to prevent the occurrence of worst-case scenarios, American and Chinese leaders must exhibit</w:t>
      </w:r>
      <w:r w:rsidRPr="00CA5DAE">
        <w:rPr>
          <w:rStyle w:val="StyleUnderline"/>
        </w:rPr>
        <w:t xml:space="preserve"> a strong desire to achieve a stable peace through the exercise of </w:t>
      </w:r>
      <w:r w:rsidRPr="005A7B52">
        <w:rPr>
          <w:rStyle w:val="Emphasis"/>
          <w:highlight w:val="cyan"/>
        </w:rPr>
        <w:t>reciprocal restraint</w:t>
      </w:r>
      <w:r w:rsidRPr="005A7B52">
        <w:rPr>
          <w:rStyle w:val="StyleUnderline"/>
          <w:highlight w:val="cyan"/>
        </w:rPr>
        <w:t>.</w:t>
      </w:r>
      <w:r w:rsidRPr="005A7B52">
        <w:rPr>
          <w:highlight w:val="cyan"/>
        </w:rPr>
        <w:t xml:space="preserve"> </w:t>
      </w:r>
      <w:r w:rsidRPr="005A7B52">
        <w:rPr>
          <w:rStyle w:val="StyleUnderline"/>
          <w:highlight w:val="cyan"/>
        </w:rPr>
        <w:t xml:space="preserve">Such leadership would make a Framework Agreement both politically feasible and allow for the </w:t>
      </w:r>
      <w:r w:rsidRPr="005A7B52">
        <w:rPr>
          <w:rStyle w:val="Emphasis"/>
          <w:highlight w:val="cyan"/>
        </w:rPr>
        <w:t>step-by-step implementation</w:t>
      </w:r>
      <w:r w:rsidRPr="005A7B52">
        <w:rPr>
          <w:rStyle w:val="StyleUnderline"/>
          <w:highlight w:val="cyan"/>
        </w:rPr>
        <w:t xml:space="preserve"> of its agreed principles and goals over time</w:t>
      </w:r>
      <w:r>
        <w:t xml:space="preserve">. This leadership would be founded on a precept that is recognized and esteemed in both Chinese and American political culture—that </w:t>
      </w:r>
      <w:r w:rsidRPr="00CA5DAE">
        <w:rPr>
          <w:rStyle w:val="StyleUnderline"/>
        </w:rPr>
        <w:t>achieving most of a nation’s core objectives through prudent compromise is far better than risking a mutually destructive war</w:t>
      </w:r>
      <w:r>
        <w:t xml:space="preserve"> to achieve maximalist national goals.</w:t>
      </w:r>
    </w:p>
    <w:p w:rsidR="005A7B52" w:rsidRDefault="005A7B52" w:rsidP="005A7B52">
      <w:r>
        <w:t>Security policy</w:t>
      </w:r>
    </w:p>
    <w:p w:rsidR="005A7B52" w:rsidRDefault="005A7B52" w:rsidP="005A7B52">
      <w:r>
        <w:t xml:space="preserve">The foremost shortcoming in U.S. security policy toward China is its uncritical embrace of the view that the only way to protect the United States against a future threat from China is to maintain military dominance in the Asia Pacific. As noted in Chapter Two, for more than a hundred years, U.S. strategic doctrine called for “preventing the hegemony of a hostile power in any of the three regions outside of North America with major industrial or energy resources—Europe, Asia, and the Middle East,” in the words of historian and policy expert Michael Lind of the New America Foundation.1 </w:t>
      </w:r>
    </w:p>
    <w:p w:rsidR="005A7B52" w:rsidRPr="005B2BD7" w:rsidRDefault="005A7B52" w:rsidP="005A7B52">
      <w:r>
        <w:t xml:space="preserve">Since the demise of the Soviet Union, the U.S. has become the dominant worldwide power and currently seeks to maintain its superiority in Asia through measures aimed at containing China. </w:t>
      </w:r>
      <w:r>
        <w:lastRenderedPageBreak/>
        <w:t xml:space="preserve">The pursuit of U.S. domination represents, as Lind puts it, “a radical departure from America’s previous policy of seeking to preserve rather than prevent a diversity of power in the world, while sharing the burdens of preserving the peace with other rich and militarily powerful states.”2 From a pragmatic standpoint, this policy is costly, risky, and above all, unnecessary for achieving the core goals of U.S.-Asia policy: regional stability, security and prosperity. Moreover, it continues to stoke resentment and spur nationalism in China. </w:t>
      </w:r>
      <w:r w:rsidRPr="005B2BD7">
        <w:t>A policy of strong U.S. deterrence and engaging China through closer security cooperation against common threats will be more than adequate to prevent China from seeking regional dominance.</w:t>
      </w:r>
    </w:p>
    <w:p w:rsidR="005A7B52" w:rsidRDefault="005A7B52" w:rsidP="005A7B52">
      <w:r>
        <w:t>Another major weakness in American security policy is its unstated premise that China inevitably poses a decisive military threat to the United States. To justify this premise, China hawks regularly hype China’s future and potential capabilities, while obscuring the current reality that the U.S. dwarfs China in both nuclear and conventional military capabilities. They almost always fail to note the United States is highly likely to strengthen its military superiority to China over time, and the U.S. spends more than three times as much as China on defense.</w:t>
      </w:r>
    </w:p>
    <w:p w:rsidR="005A7B52" w:rsidRDefault="005A7B52" w:rsidP="005A7B52">
      <w:r>
        <w:t xml:space="preserve">As a means of deterring or defeating China in the most likely worst-case scenario—a Chinese attack on Taiwan—the U.S. has pursued what it officially terms a “hedging” strategy to counter China’s future military capability. This strategy couples intensive intelligence gathering off China’s coast and a major buildup of U.S. military forces in the Pacific with a determined effort to create stronger alliances with India and Japan as well as closer ties with other countries in East Asia. The </w:t>
      </w:r>
      <w:r w:rsidRPr="005A7B52">
        <w:rPr>
          <w:rStyle w:val="StyleUnderline"/>
          <w:highlight w:val="cyan"/>
        </w:rPr>
        <w:t>Obama</w:t>
      </w:r>
      <w:r>
        <w:t xml:space="preserve"> Administration </w:t>
      </w:r>
      <w:r w:rsidRPr="005A7B52">
        <w:rPr>
          <w:rStyle w:val="StyleUnderline"/>
          <w:highlight w:val="cyan"/>
        </w:rPr>
        <w:t xml:space="preserve">has accelerated the </w:t>
      </w:r>
      <w:r w:rsidRPr="005A7B52">
        <w:rPr>
          <w:rStyle w:val="Emphasis"/>
          <w:highlight w:val="cyan"/>
        </w:rPr>
        <w:t>strategic encirclement</w:t>
      </w:r>
      <w:r w:rsidRPr="005A7B52">
        <w:rPr>
          <w:rStyle w:val="StyleUnderline"/>
          <w:highlight w:val="cyan"/>
        </w:rPr>
        <w:t xml:space="preserve"> of China through a series of coordinated military measures</w:t>
      </w:r>
      <w:r>
        <w:t xml:space="preserve"> it initiated in November 2011. </w:t>
      </w:r>
      <w:r w:rsidRPr="005A7B52">
        <w:rPr>
          <w:rStyle w:val="StyleUnderline"/>
          <w:highlight w:val="cyan"/>
        </w:rPr>
        <w:t xml:space="preserve">This U.S. strategy deepened anxiety in China about a potential “U.S. threat” and </w:t>
      </w:r>
      <w:r w:rsidRPr="005A7B52">
        <w:rPr>
          <w:rStyle w:val="Emphasis"/>
          <w:highlight w:val="cyan"/>
        </w:rPr>
        <w:t>strengthened the position of hardliners</w:t>
      </w:r>
      <w:r w:rsidRPr="005A7B52">
        <w:rPr>
          <w:rStyle w:val="StyleUnderline"/>
          <w:highlight w:val="cyan"/>
        </w:rPr>
        <w:t xml:space="preserve"> calling for</w:t>
      </w:r>
      <w:r w:rsidRPr="005B2BD7">
        <w:rPr>
          <w:rStyle w:val="StyleUnderline"/>
        </w:rPr>
        <w:t xml:space="preserve"> the </w:t>
      </w:r>
      <w:r w:rsidRPr="005A7B52">
        <w:rPr>
          <w:rStyle w:val="StyleUnderline"/>
          <w:highlight w:val="cyan"/>
        </w:rPr>
        <w:t>modernization</w:t>
      </w:r>
      <w:r w:rsidRPr="005B2BD7">
        <w:rPr>
          <w:rStyle w:val="StyleUnderline"/>
        </w:rPr>
        <w:t xml:space="preserve"> of China’s armed forces to prepare for an expected U.S. attack</w:t>
      </w:r>
      <w:r>
        <w:t xml:space="preserve">. </w:t>
      </w:r>
      <w:r w:rsidRPr="005A7B52">
        <w:rPr>
          <w:rStyle w:val="StyleUnderline"/>
          <w:highlight w:val="cyan"/>
        </w:rPr>
        <w:t>Building up U.S. forces to threaten China has</w:t>
      </w:r>
      <w:r w:rsidRPr="005B2BD7">
        <w:rPr>
          <w:rStyle w:val="StyleUnderline"/>
        </w:rPr>
        <w:t xml:space="preserve"> thus </w:t>
      </w:r>
      <w:r w:rsidRPr="005A7B52">
        <w:rPr>
          <w:rStyle w:val="StyleUnderline"/>
          <w:highlight w:val="cyan"/>
        </w:rPr>
        <w:t xml:space="preserve">increased the likelihood of a </w:t>
      </w:r>
      <w:r w:rsidRPr="005A7B52">
        <w:rPr>
          <w:rStyle w:val="Emphasis"/>
          <w:highlight w:val="cyan"/>
        </w:rPr>
        <w:t>self-fulfilling prophecy of war</w:t>
      </w:r>
      <w:r w:rsidRPr="005B2BD7">
        <w:rPr>
          <w:rStyle w:val="StyleUnderline"/>
        </w:rPr>
        <w:t xml:space="preserve"> between the two countries</w:t>
      </w:r>
      <w:r>
        <w:t xml:space="preserve">. </w:t>
      </w:r>
      <w:r w:rsidRPr="005B2BD7">
        <w:rPr>
          <w:rStyle w:val="StyleUnderline"/>
        </w:rPr>
        <w:t xml:space="preserve">The more the U.S. seeks to hedge against the “China threat,” the more intensively China prepares for conflict with its most likely adversary. </w:t>
      </w:r>
      <w:r w:rsidRPr="005A7B52">
        <w:rPr>
          <w:rStyle w:val="StyleUnderline"/>
          <w:highlight w:val="cyan"/>
        </w:rPr>
        <w:t xml:space="preserve">Justifying new U.S. military pressure as a response to perceived Chinese “assertiveness” obscures the reality of a </w:t>
      </w:r>
      <w:r w:rsidRPr="005A7B52">
        <w:rPr>
          <w:rStyle w:val="Emphasis"/>
          <w:highlight w:val="cyan"/>
        </w:rPr>
        <w:t>U.S.-China action-reaction dynamic</w:t>
      </w:r>
      <w:r w:rsidRPr="005A7B52">
        <w:rPr>
          <w:rStyle w:val="StyleUnderline"/>
          <w:highlight w:val="cyan"/>
        </w:rPr>
        <w:t xml:space="preserve"> that entails more aggressive military measures by both sides</w:t>
      </w:r>
      <w:r w:rsidRPr="005A7B52">
        <w:rPr>
          <w:highlight w:val="cyan"/>
        </w:rPr>
        <w:t>.</w:t>
      </w:r>
    </w:p>
    <w:p w:rsidR="005A7B52" w:rsidRDefault="005A7B52" w:rsidP="005A7B52">
      <w:r w:rsidRPr="005B2BD7">
        <w:rPr>
          <w:rStyle w:val="StyleUnderline"/>
        </w:rPr>
        <w:t>The greatest security benefit to the United States of improving relations with China would be ending the likely prospect of a future military conflict if the Taiwan standoff precipitously deteriorates</w:t>
      </w:r>
      <w:r>
        <w:t xml:space="preserve">. On a structural level, </w:t>
      </w:r>
      <w:r w:rsidRPr="005A7B52">
        <w:rPr>
          <w:rStyle w:val="Emphasis"/>
          <w:highlight w:val="cyan"/>
        </w:rPr>
        <w:t>China and the U.S. remain on a collision course over Taiwan.</w:t>
      </w:r>
      <w:r>
        <w:t xml:space="preserve"> </w:t>
      </w:r>
      <w:r w:rsidRPr="005B2BD7">
        <w:rPr>
          <w:rStyle w:val="StyleUnderline"/>
        </w:rPr>
        <w:t>The U.S. is committed to defending the island and preserving the status quo</w:t>
      </w:r>
      <w:r>
        <w:t xml:space="preserve"> in the Taiwan Strait.3 </w:t>
      </w:r>
      <w:r w:rsidRPr="005B2BD7">
        <w:rPr>
          <w:rStyle w:val="StyleUnderline"/>
        </w:rPr>
        <w:t>China is equally determined to reunite Taiwan</w:t>
      </w:r>
      <w:r>
        <w:t xml:space="preserve"> with the “motherland” and redress the legacy of its “century of humiliation” when foreign powers carved up China into colonial fiefdoms. </w:t>
      </w:r>
      <w:r w:rsidRPr="005A7B52">
        <w:rPr>
          <w:rStyle w:val="StyleUnderline"/>
          <w:highlight w:val="cyan"/>
        </w:rPr>
        <w:t xml:space="preserve">A peaceful resolution of the Taiwan conflict would </w:t>
      </w:r>
      <w:r w:rsidRPr="005A7B52">
        <w:rPr>
          <w:rStyle w:val="Emphasis"/>
          <w:highlight w:val="cyan"/>
        </w:rPr>
        <w:t>remove the major irritant in U.S.-China security relations</w:t>
      </w:r>
      <w:r w:rsidRPr="005B2BD7">
        <w:rPr>
          <w:rStyle w:val="StyleUnderline"/>
        </w:rPr>
        <w:t xml:space="preserve"> and replace the current impasse with far greater stability</w:t>
      </w:r>
      <w:r>
        <w:t xml:space="preserve">. It would protect Taiwan’s democracy against the threat from China’s communist regime, thus achieving a long-standing U.S. policy objective in Asia. </w:t>
      </w:r>
    </w:p>
    <w:p w:rsidR="005A7B52" w:rsidRDefault="005A7B52" w:rsidP="005A7B52">
      <w:r>
        <w:t xml:space="preserve">Improved relations with China would also allow the U.S. to more easily shape the direction and extent of China’s military modernization as well as its over-arching security goals. </w:t>
      </w:r>
      <w:r w:rsidRPr="005A7B52">
        <w:rPr>
          <w:rStyle w:val="StyleUnderline"/>
          <w:highlight w:val="cyan"/>
        </w:rPr>
        <w:t>If the “U.S. threat” to China ends and America is perceived as a friendly country, China would</w:t>
      </w:r>
      <w:r w:rsidRPr="005B2BD7">
        <w:rPr>
          <w:rStyle w:val="StyleUnderline"/>
        </w:rPr>
        <w:t xml:space="preserve"> very probably </w:t>
      </w:r>
      <w:r w:rsidRPr="005A7B52">
        <w:rPr>
          <w:rStyle w:val="StyleUnderline"/>
          <w:highlight w:val="cyan"/>
        </w:rPr>
        <w:t>reduce its defense expenditures</w:t>
      </w:r>
      <w:r w:rsidRPr="005A7B52">
        <w:rPr>
          <w:highlight w:val="cyan"/>
        </w:rPr>
        <w:t>,</w:t>
      </w:r>
      <w:r>
        <w:t xml:space="preserve"> which are now preeminently aimed at defeating U.S. forces in a future confrontation. </w:t>
      </w:r>
      <w:r w:rsidRPr="005A7B52">
        <w:rPr>
          <w:rStyle w:val="StyleUnderline"/>
          <w:highlight w:val="cyan"/>
        </w:rPr>
        <w:t>China would be far more amenable to</w:t>
      </w:r>
      <w:r w:rsidRPr="005B2BD7">
        <w:rPr>
          <w:rStyle w:val="StyleUnderline"/>
        </w:rPr>
        <w:t xml:space="preserve"> reaching mutual arms control and </w:t>
      </w:r>
      <w:r w:rsidRPr="005A7B52">
        <w:rPr>
          <w:rStyle w:val="StyleUnderline"/>
          <w:highlight w:val="cyan"/>
        </w:rPr>
        <w:t>threat reduction agreements that significantly increase strategic stability</w:t>
      </w:r>
      <w:r>
        <w:t xml:space="preserve"> between the two countries.</w:t>
      </w:r>
    </w:p>
    <w:p w:rsidR="005A7B52" w:rsidRDefault="005A7B52" w:rsidP="005A7B52">
      <w:r w:rsidRPr="005A7B52">
        <w:rPr>
          <w:rStyle w:val="StyleUnderline"/>
          <w:highlight w:val="cyan"/>
        </w:rPr>
        <w:t>A Framework Agreement</w:t>
      </w:r>
      <w:r w:rsidRPr="005B2BD7">
        <w:rPr>
          <w:rStyle w:val="StyleUnderline"/>
        </w:rPr>
        <w:t xml:space="preserve"> between the U.S. and China, moreover, </w:t>
      </w:r>
      <w:r w:rsidRPr="005A7B52">
        <w:rPr>
          <w:rStyle w:val="StyleUnderline"/>
          <w:highlight w:val="cyan"/>
        </w:rPr>
        <w:t>would provide guidance for resolving maritime disputes in the South and East China Seas</w:t>
      </w:r>
      <w:r w:rsidRPr="005B2BD7">
        <w:rPr>
          <w:rStyle w:val="StyleUnderline"/>
        </w:rPr>
        <w:t xml:space="preserve"> that have previously led to confrontations</w:t>
      </w:r>
      <w:r>
        <w:t xml:space="preserve"> between the United States and Chinese forces (as well as a security crisis between China and Japan). </w:t>
      </w:r>
      <w:r w:rsidRPr="005A7B52">
        <w:rPr>
          <w:rStyle w:val="StyleUnderline"/>
          <w:highlight w:val="cyan"/>
        </w:rPr>
        <w:t xml:space="preserve">A Framework Agreement would limit and scale back U.S. military activities </w:t>
      </w:r>
      <w:r w:rsidRPr="005A7B52">
        <w:rPr>
          <w:rStyle w:val="StyleUnderline"/>
          <w:highlight w:val="cyan"/>
        </w:rPr>
        <w:lastRenderedPageBreak/>
        <w:t>off the coast of China and Chinese military activities off the coast of Japan</w:t>
      </w:r>
      <w:r>
        <w:t xml:space="preserve">. By establishing new coastal buffer zones that reflect each country’s legitimate desire for protection against attacks from the sea or air, the Agreement would sharply reduce the chance of conflict. </w:t>
      </w:r>
      <w:r w:rsidRPr="005A7B52">
        <w:rPr>
          <w:rStyle w:val="StyleUnderline"/>
          <w:highlight w:val="cyan"/>
        </w:rPr>
        <w:t>Through facilitating legal settlement of disputed maritime claims with the assistance of a recognized international legal tribunal, it would end hostile encounters by a number of East Asian countries</w:t>
      </w:r>
      <w:r w:rsidRPr="005B2BD7">
        <w:rPr>
          <w:rStyle w:val="StyleUnderline"/>
        </w:rPr>
        <w:t xml:space="preserve"> over islands and surrounding maritime areas rich in oil and gas</w:t>
      </w:r>
      <w:r>
        <w:t>.</w:t>
      </w:r>
    </w:p>
    <w:p w:rsidR="005A7B52" w:rsidRDefault="005A7B52" w:rsidP="005A7B52">
      <w:r>
        <w:t xml:space="preserve">Another further security benefit of improved U.S.-China relations is that </w:t>
      </w:r>
      <w:r w:rsidRPr="005A7B52">
        <w:rPr>
          <w:rStyle w:val="StyleUnderline"/>
          <w:highlight w:val="cyan"/>
        </w:rPr>
        <w:t>it would allow the U</w:t>
      </w:r>
      <w:r>
        <w:t xml:space="preserve">nited </w:t>
      </w:r>
      <w:r w:rsidRPr="005A7B52">
        <w:rPr>
          <w:rStyle w:val="StyleUnderline"/>
          <w:highlight w:val="cyan"/>
        </w:rPr>
        <w:t>S</w:t>
      </w:r>
      <w:r>
        <w:t xml:space="preserve">tates </w:t>
      </w:r>
      <w:r w:rsidRPr="005A7B52">
        <w:rPr>
          <w:rStyle w:val="StyleUnderline"/>
          <w:highlight w:val="cyan"/>
        </w:rPr>
        <w:t>to leverage Chinese capabilities in meeting transnational security threats</w:t>
      </w:r>
      <w:r w:rsidRPr="005B2BD7">
        <w:rPr>
          <w:rStyle w:val="StyleUnderline"/>
        </w:rPr>
        <w:t xml:space="preserve"> far more than the U.S. can do now. </w:t>
      </w:r>
      <w:r w:rsidRPr="005A7B52">
        <w:rPr>
          <w:rStyle w:val="StyleUnderline"/>
          <w:highlight w:val="cyan"/>
        </w:rPr>
        <w:t xml:space="preserve">Mutually beneficial security cooperation would include much more effective joint measures to combat </w:t>
      </w:r>
      <w:r w:rsidRPr="005A7B52">
        <w:rPr>
          <w:rStyle w:val="Emphasis"/>
          <w:highlight w:val="cyan"/>
        </w:rPr>
        <w:t>terrorism</w:t>
      </w:r>
      <w:r w:rsidRPr="005A7B52">
        <w:rPr>
          <w:rStyle w:val="StyleUnderline"/>
          <w:highlight w:val="cyan"/>
        </w:rPr>
        <w:t xml:space="preserve">, proliferation of </w:t>
      </w:r>
      <w:r w:rsidRPr="005A7B52">
        <w:rPr>
          <w:rStyle w:val="Emphasis"/>
          <w:highlight w:val="cyan"/>
        </w:rPr>
        <w:t>weapons of mass destruction</w:t>
      </w:r>
      <w:r w:rsidRPr="005A7B52">
        <w:rPr>
          <w:rStyle w:val="StyleUnderline"/>
          <w:highlight w:val="cyan"/>
        </w:rPr>
        <w:t xml:space="preserve">, piracy, </w:t>
      </w:r>
      <w:r w:rsidRPr="005A7B52">
        <w:rPr>
          <w:rStyle w:val="Emphasis"/>
          <w:highlight w:val="cyan"/>
        </w:rPr>
        <w:t>pandemic disease</w:t>
      </w:r>
      <w:r w:rsidRPr="005A7B52">
        <w:rPr>
          <w:rStyle w:val="StyleUnderline"/>
          <w:highlight w:val="cyan"/>
        </w:rPr>
        <w:t xml:space="preserve">, </w:t>
      </w:r>
      <w:r w:rsidRPr="005A7B52">
        <w:rPr>
          <w:rStyle w:val="Emphasis"/>
          <w:highlight w:val="cyan"/>
        </w:rPr>
        <w:t>environmental degradation</w:t>
      </w:r>
      <w:r w:rsidRPr="005A7B52">
        <w:rPr>
          <w:rStyle w:val="StyleUnderline"/>
          <w:highlight w:val="cyan"/>
        </w:rPr>
        <w:t xml:space="preserve"> and human trafficking</w:t>
      </w:r>
      <w:r w:rsidRPr="005B2BD7">
        <w:rPr>
          <w:rStyle w:val="StyleUnderline"/>
        </w:rPr>
        <w:t>.</w:t>
      </w:r>
      <w:r>
        <w:t xml:space="preserve"> </w:t>
      </w:r>
      <w:r w:rsidRPr="005B2BD7">
        <w:rPr>
          <w:rStyle w:val="StyleUnderline"/>
        </w:rPr>
        <w:t>It would also be conducive to conducting military-to-military discussions in an atmosphere of mutual trust</w:t>
      </w:r>
      <w:r>
        <w:t xml:space="preserve"> (which currently does not exist) </w:t>
      </w:r>
      <w:r w:rsidRPr="005B2BD7">
        <w:rPr>
          <w:rStyle w:val="StyleUnderline"/>
        </w:rPr>
        <w:t>to de-conflict U.S. and Chinese military operations and avoid accidental confrontations</w:t>
      </w:r>
      <w:r>
        <w:t xml:space="preserve">. </w:t>
      </w:r>
    </w:p>
    <w:p w:rsidR="005A7B52" w:rsidRDefault="005A7B52" w:rsidP="005A7B52"/>
    <w:p w:rsidR="00D153D3" w:rsidRDefault="00D153D3" w:rsidP="00D153D3">
      <w:pPr>
        <w:pStyle w:val="Heading4"/>
      </w:pPr>
      <w:r>
        <w:t xml:space="preserve">Taiwan is the most important </w:t>
      </w:r>
      <w:r w:rsidR="005A7B52">
        <w:rPr>
          <w:u w:val="single"/>
        </w:rPr>
        <w:t>starting point</w:t>
      </w:r>
      <w:r w:rsidR="005A7B52">
        <w:t xml:space="preserve"> to address</w:t>
      </w:r>
      <w:r>
        <w:t xml:space="preserve"> strategic distrust – plan is the vital internal link to broader, sustainable cooperation</w:t>
      </w:r>
    </w:p>
    <w:p w:rsidR="00D153D3" w:rsidRPr="003B1840" w:rsidRDefault="00D153D3" w:rsidP="00D153D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153D3" w:rsidRPr="000F01FF" w:rsidRDefault="00D153D3" w:rsidP="00D153D3"/>
    <w:p w:rsidR="00D153D3" w:rsidRDefault="00D153D3" w:rsidP="00D153D3">
      <w:r>
        <w:t xml:space="preserve">More important, however, is that focusing on the quality of current </w:t>
      </w:r>
      <w:proofErr w:type="spellStart"/>
      <w:r>
        <w:t>crossstrait</w:t>
      </w:r>
      <w:proofErr w:type="spellEnd"/>
      <w:r>
        <w:t xml:space="preserve"> relations overlooks two other less direct, but potentially more significant, benefits of U.S. accommodation on Taiwan. First, </w:t>
      </w:r>
      <w:r w:rsidRPr="003B3266">
        <w:rPr>
          <w:rStyle w:val="StyleUnderline"/>
          <w:highlight w:val="cyan"/>
        </w:rPr>
        <w:t>U.S. support for Taiwan is</w:t>
      </w:r>
      <w:r>
        <w:t xml:space="preserve"> one of </w:t>
      </w:r>
      <w:r w:rsidRPr="000F01FF">
        <w:t>the most important,</w:t>
      </w:r>
      <w:r>
        <w:t xml:space="preserve"> possibly </w:t>
      </w:r>
      <w:r w:rsidRPr="003B3266">
        <w:rPr>
          <w:rStyle w:val="StyleUnderline"/>
          <w:highlight w:val="cyan"/>
        </w:rPr>
        <w:t xml:space="preserve">the </w:t>
      </w:r>
      <w:r w:rsidRPr="003B3266">
        <w:rPr>
          <w:rStyle w:val="Emphasis"/>
          <w:highlight w:val="cyan"/>
        </w:rPr>
        <w:t>most important</w:t>
      </w:r>
      <w:r w:rsidRPr="003B3266">
        <w:rPr>
          <w:highlight w:val="cyan"/>
        </w:rPr>
        <w:t xml:space="preserve">, </w:t>
      </w:r>
      <w:r w:rsidRPr="003B3266">
        <w:rPr>
          <w:rStyle w:val="StyleUnderline"/>
          <w:highlight w:val="cyan"/>
        </w:rPr>
        <w:t>policy-driven sources of China’s suspicions about U.S. motives</w:t>
      </w:r>
      <w:r>
        <w:t xml:space="preserve"> and intentions. Although the United States does not take a position on what the final outcome of the Taiwan issue should be, </w:t>
      </w:r>
      <w:r w:rsidRPr="003B3266">
        <w:rPr>
          <w:rStyle w:val="StyleUnderline"/>
          <w:highlight w:val="cyan"/>
        </w:rPr>
        <w:t>China considers U.S. support of Taiwan a key source of “strategic distrust</w:t>
      </w:r>
      <w:r>
        <w:t xml:space="preserve">.” A recent study by two leading authorities on U.S.-China relations concludes that </w:t>
      </w:r>
      <w:r w:rsidRPr="003B3266">
        <w:rPr>
          <w:highlight w:val="cyan"/>
        </w:rPr>
        <w:t>B</w:t>
      </w:r>
      <w:r w:rsidRPr="003B3266">
        <w:rPr>
          <w:rStyle w:val="StyleUnderline"/>
          <w:highlight w:val="cyan"/>
        </w:rPr>
        <w:t>eijing views U.S. arms sales to Taiwan “as confirming American arrogance and determination to interfere in China’s domestic affairs</w:t>
      </w:r>
      <w:r>
        <w:t xml:space="preserve"> and to prevent peaceful unification from occurring, thereby harming a clearly-articulated Chinese core interest.” In a similar vein, their report argues that “</w:t>
      </w:r>
      <w:r w:rsidRPr="000F01FF">
        <w:rPr>
          <w:rStyle w:val="StyleUnderline"/>
        </w:rPr>
        <w:t>continuing to provide Taiwan with advanced weapons</w:t>
      </w:r>
      <w:r>
        <w:t xml:space="preserve"> . . . is viewed as pernicious in Chinese eyes and </w:t>
      </w:r>
      <w:r w:rsidRPr="000F01FF">
        <w:rPr>
          <w:rStyle w:val="StyleUnderline"/>
        </w:rPr>
        <w:t>has added to suspicion that Washington will disregard Chinese interests and sentiments as long as China’s power position is secondary to America’s</w:t>
      </w:r>
      <w:r>
        <w:t>.”68 Nathan and Scobell conclude that “</w:t>
      </w:r>
      <w:r w:rsidRPr="000F01FF">
        <w:rPr>
          <w:rStyle w:val="StyleUnderline"/>
        </w:rPr>
        <w:t>most Chinese</w:t>
      </w:r>
      <w:r>
        <w:t xml:space="preserve"> see strategic motives at the root of American behavior. They </w:t>
      </w:r>
      <w:r w:rsidRPr="000F01FF">
        <w:rPr>
          <w:rStyle w:val="StyleUnderline"/>
        </w:rPr>
        <w:t>believe that keeping the Taiwan problem going helps the U.S. tie China down</w:t>
      </w:r>
      <w:r>
        <w:t xml:space="preserve">.”69 Similarly, </w:t>
      </w:r>
      <w:r w:rsidRPr="003B3266">
        <w:rPr>
          <w:rStyle w:val="StyleUnderline"/>
          <w:highlight w:val="cyan"/>
        </w:rPr>
        <w:t xml:space="preserve">a prominent Chinese analyst argues: “The position the U.S. takes on the Taiwan issue determines the </w:t>
      </w:r>
      <w:r w:rsidRPr="003B3266">
        <w:rPr>
          <w:rStyle w:val="Emphasis"/>
          <w:highlight w:val="cyan"/>
        </w:rPr>
        <w:t>essence of American strategy</w:t>
      </w:r>
      <w:r w:rsidRPr="003B3266">
        <w:rPr>
          <w:rStyle w:val="StyleUnderline"/>
          <w:highlight w:val="cyan"/>
        </w:rPr>
        <w:t xml:space="preserve"> toward China</w:t>
      </w:r>
      <w:r w:rsidRPr="003B3266">
        <w:rPr>
          <w:highlight w:val="cyan"/>
        </w:rPr>
        <w:t xml:space="preserve">, </w:t>
      </w:r>
      <w:r w:rsidRPr="003B3266">
        <w:rPr>
          <w:rStyle w:val="StyleUnderline"/>
          <w:highlight w:val="cyan"/>
        </w:rPr>
        <w:t xml:space="preserve">and thus </w:t>
      </w:r>
      <w:r w:rsidRPr="003B3266">
        <w:rPr>
          <w:rStyle w:val="Emphasis"/>
          <w:highlight w:val="cyan"/>
        </w:rPr>
        <w:t>determines the quality and status of U.S.-China relations</w:t>
      </w:r>
      <w:r w:rsidRPr="000F01FF">
        <w:rPr>
          <w:rStyle w:val="StyleUnderline"/>
        </w:rPr>
        <w:t>.</w:t>
      </w:r>
      <w:r>
        <w:t xml:space="preserve">”70 Xu </w:t>
      </w:r>
      <w:r w:rsidRPr="003B3266">
        <w:rPr>
          <w:rStyle w:val="StyleUnderline"/>
          <w:highlight w:val="cyan"/>
        </w:rPr>
        <w:t>Hui, a professor at China’s National Defense University, holds that “U.S. policies toward Taiwan</w:t>
      </w:r>
      <w:r>
        <w:t xml:space="preserve"> have been and </w:t>
      </w:r>
      <w:r w:rsidRPr="003B3266">
        <w:rPr>
          <w:rStyle w:val="StyleUnderline"/>
          <w:highlight w:val="cyan"/>
        </w:rPr>
        <w:t xml:space="preserve">are the </w:t>
      </w:r>
      <w:r w:rsidRPr="003B3266">
        <w:rPr>
          <w:rStyle w:val="Emphasis"/>
          <w:highlight w:val="cyan"/>
        </w:rPr>
        <w:t>fundamental</w:t>
      </w:r>
      <w:r w:rsidRPr="003B3266">
        <w:rPr>
          <w:rStyle w:val="StyleUnderline"/>
          <w:highlight w:val="cyan"/>
        </w:rPr>
        <w:t xml:space="preserve"> cause of</w:t>
      </w:r>
      <w:r>
        <w:t xml:space="preserve"> some </w:t>
      </w:r>
      <w:r w:rsidRPr="003B3266">
        <w:rPr>
          <w:rStyle w:val="StyleUnderline"/>
          <w:highlight w:val="cyan"/>
        </w:rPr>
        <w:t xml:space="preserve">anti-American sentiment among the </w:t>
      </w:r>
      <w:r w:rsidRPr="003B3266">
        <w:rPr>
          <w:rStyle w:val="Emphasis"/>
          <w:highlight w:val="cyan"/>
        </w:rPr>
        <w:t>Chinese public</w:t>
      </w:r>
      <w:r>
        <w:t xml:space="preserve">....I assure you that </w:t>
      </w:r>
      <w:r w:rsidRPr="003B3266">
        <w:rPr>
          <w:rStyle w:val="StyleUnderline"/>
          <w:highlight w:val="cyan"/>
        </w:rPr>
        <w:t>a posture change of the U.S. policy on Taiwan will remove the major obstacle for our military-to-military relations and also strengthen Sino-American cooperation by winning</w:t>
      </w:r>
      <w:r w:rsidRPr="000F01FF">
        <w:rPr>
          <w:rStyle w:val="StyleUnderline"/>
        </w:rPr>
        <w:t xml:space="preserve"> the </w:t>
      </w:r>
      <w:r w:rsidRPr="003B3266">
        <w:rPr>
          <w:rStyle w:val="Emphasis"/>
          <w:highlight w:val="cyan"/>
        </w:rPr>
        <w:t>hearts and minds</w:t>
      </w:r>
      <w:r w:rsidRPr="000F01FF">
        <w:rPr>
          <w:rStyle w:val="StyleUnderline"/>
        </w:rPr>
        <w:t xml:space="preserve"> of 1.3 billion Chinese people.</w:t>
      </w:r>
      <w:r>
        <w:t xml:space="preserve">”71 In short, </w:t>
      </w:r>
      <w:r w:rsidRPr="003B3266">
        <w:rPr>
          <w:rStyle w:val="StyleUnderline"/>
          <w:highlight w:val="cyan"/>
        </w:rPr>
        <w:t xml:space="preserve">ending the U.S. commitment to Taiwan has the potential to </w:t>
      </w:r>
      <w:r w:rsidRPr="003B3266">
        <w:rPr>
          <w:rStyle w:val="Emphasis"/>
          <w:highlight w:val="cyan"/>
        </w:rPr>
        <w:t>dramatically improve U.S.-China relations</w:t>
      </w:r>
      <w:r w:rsidRPr="003B3266">
        <w:rPr>
          <w:rStyle w:val="StyleUnderline"/>
          <w:highlight w:val="cyan"/>
        </w:rPr>
        <w:t xml:space="preserve">, which in turn could increase the possibility of </w:t>
      </w:r>
      <w:r w:rsidRPr="003B3266">
        <w:rPr>
          <w:rStyle w:val="Emphasis"/>
          <w:highlight w:val="cyan"/>
        </w:rPr>
        <w:t>cooperation on other issues</w:t>
      </w:r>
      <w:r w:rsidRPr="000F01FF">
        <w:rPr>
          <w:rStyle w:val="StyleUnderline"/>
        </w:rPr>
        <w:t xml:space="preserve"> and reduce the probability of competition and conflict</w:t>
      </w:r>
      <w:r>
        <w:t>.</w:t>
      </w:r>
    </w:p>
    <w:p w:rsidR="007F73A9" w:rsidRDefault="007F73A9" w:rsidP="00D153D3"/>
    <w:p w:rsidR="0054067F" w:rsidRPr="0093746A" w:rsidRDefault="0054067F" w:rsidP="0054067F">
      <w:pPr>
        <w:pStyle w:val="Heading4"/>
      </w:pPr>
      <w:r>
        <w:lastRenderedPageBreak/>
        <w:t xml:space="preserve">Strategic distrust </w:t>
      </w:r>
      <w:r w:rsidR="00DF3A9B">
        <w:t>blocks Chinese support for Korean unification and</w:t>
      </w:r>
      <w:r w:rsidR="005A7B52">
        <w:t xml:space="preserve"> undermines South Korean leadership</w:t>
      </w:r>
    </w:p>
    <w:p w:rsidR="0054067F" w:rsidRDefault="0054067F" w:rsidP="0054067F">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218-219)</w:t>
      </w:r>
    </w:p>
    <w:p w:rsidR="0054067F" w:rsidRDefault="0054067F" w:rsidP="0054067F"/>
    <w:p w:rsidR="0054067F" w:rsidRDefault="0054067F" w:rsidP="0054067F">
      <w:r w:rsidRPr="00DE1A2B">
        <w:t>China’s support for North Korea at the United Nations as well as its opposition to joint U.S.-South Korean military exercises near the Chinese coast reveal the tensions that arise in Korea from U.S.-China strategic competition, separate and apart from Pyongyang’s provocations.</w:t>
      </w:r>
      <w:r>
        <w:t xml:space="preserve"> </w:t>
      </w:r>
      <w:r w:rsidRPr="005A7B52">
        <w:rPr>
          <w:rStyle w:val="StyleUnderline"/>
          <w:highlight w:val="cyan"/>
        </w:rPr>
        <w:t>China feels compelled to support North Korea and maintain the status quo on the Peninsula because of its deep-seated fear of the U</w:t>
      </w:r>
      <w:r>
        <w:t xml:space="preserve">nited </w:t>
      </w:r>
      <w:r w:rsidRPr="005A7B52">
        <w:rPr>
          <w:rStyle w:val="StyleUnderline"/>
          <w:highlight w:val="cyan"/>
        </w:rPr>
        <w:t>S</w:t>
      </w:r>
      <w:r>
        <w:t xml:space="preserve">tates </w:t>
      </w:r>
      <w:r w:rsidRPr="005A7B52">
        <w:rPr>
          <w:rStyle w:val="StyleUnderline"/>
          <w:highlight w:val="cyan"/>
        </w:rPr>
        <w:t>and the current U.S. policy of effectively containing China. So long as</w:t>
      </w:r>
      <w:r w:rsidRPr="00DE1A2B">
        <w:rPr>
          <w:rStyle w:val="StyleUnderline"/>
        </w:rPr>
        <w:t xml:space="preserve"> strategic competition between the United States and China remains strong and </w:t>
      </w:r>
      <w:r w:rsidRPr="005A7B52">
        <w:rPr>
          <w:rStyle w:val="StyleUnderline"/>
          <w:highlight w:val="cyan"/>
        </w:rPr>
        <w:t xml:space="preserve">the </w:t>
      </w:r>
      <w:r w:rsidRPr="005A7B52">
        <w:rPr>
          <w:rStyle w:val="Emphasis"/>
          <w:highlight w:val="cyan"/>
        </w:rPr>
        <w:t>dispute over Taiwan continues</w:t>
      </w:r>
      <w:r w:rsidRPr="005A7B52">
        <w:rPr>
          <w:rStyle w:val="StyleUnderline"/>
          <w:highlight w:val="cyan"/>
        </w:rPr>
        <w:t>, China will regard the North Korean “strategic buffer” as militarily essential.</w:t>
      </w:r>
    </w:p>
    <w:p w:rsidR="0054067F" w:rsidRDefault="0054067F" w:rsidP="0054067F">
      <w:r w:rsidRPr="00DE1A2B">
        <w:rPr>
          <w:rStyle w:val="StyleUnderline"/>
        </w:rPr>
        <w:t>China is driven to reinforce the existing power structure on the Korean Peninsula—and the ongoing division of the Korean nation—because this alignment of forces takes considerable military pressure off Beijing</w:t>
      </w:r>
      <w:r>
        <w:t xml:space="preserve">. </w:t>
      </w:r>
      <w:r w:rsidRPr="005A7B52">
        <w:rPr>
          <w:rStyle w:val="StyleUnderline"/>
          <w:highlight w:val="cyan"/>
        </w:rPr>
        <w:t>Without North Korean troops “standing guard,</w:t>
      </w:r>
      <w:r w:rsidRPr="00DE1A2B">
        <w:rPr>
          <w:rStyle w:val="StyleUnderline"/>
        </w:rPr>
        <w:t>”</w:t>
      </w:r>
      <w:r>
        <w:t xml:space="preserve"> as Professor Shen </w:t>
      </w:r>
      <w:proofErr w:type="spellStart"/>
      <w:r>
        <w:t>Dingli</w:t>
      </w:r>
      <w:proofErr w:type="spellEnd"/>
      <w:r>
        <w:t xml:space="preserve"> of </w:t>
      </w:r>
      <w:proofErr w:type="spellStart"/>
      <w:r>
        <w:t>Fudan</w:t>
      </w:r>
      <w:proofErr w:type="spellEnd"/>
      <w:r>
        <w:t xml:space="preserve"> University puts it, </w:t>
      </w:r>
      <w:r w:rsidRPr="005A7B52">
        <w:rPr>
          <w:rStyle w:val="StyleUnderline"/>
          <w:highlight w:val="cyan"/>
        </w:rPr>
        <w:t>Beijing would face a much greater military threat in northeast China that the U.S. could exploit if a conflict over Taiwan occurs</w:t>
      </w:r>
      <w:r w:rsidRPr="00DE1A2B">
        <w:rPr>
          <w:rStyle w:val="StyleUnderline"/>
        </w:rPr>
        <w:t xml:space="preserve"> off China’s southeast coast</w:t>
      </w:r>
      <w:r>
        <w:t xml:space="preserve">. That is why in December 2010, China’s paramount concern for maintaining stability in Korea led it to persuade Pyongyang not to respond to Seoul’s live-fire exercise on </w:t>
      </w:r>
      <w:proofErr w:type="spellStart"/>
      <w:r>
        <w:t>Yeonpyeong</w:t>
      </w:r>
      <w:proofErr w:type="spellEnd"/>
      <w:r>
        <w:t xml:space="preserve"> Island.</w:t>
      </w:r>
    </w:p>
    <w:p w:rsidR="0054067F" w:rsidRDefault="0054067F" w:rsidP="0054067F">
      <w:r>
        <w:t>China’s desire for stability on the Korean Peninsula is closely related to its need to preserve a strategic buffer. Stability, in this case, signifies China’s strong preference to maintain the Kim Jong-un regime in power, following the death of his father, Kim Jong Il, in December 2011. Despite the disdain that many in Beijing feel for the government in Pyongyang, China’s leaders would rather live with serious tensions on the Korean Peninsula than face the chaos likely to result from the collapse of North Korea’s regime. A sudden breakdown of the Kim Jong-un government could lead to a quick loss of Chinese influence in North Korea and possible intervention by combined South Korean and U.S. forces to stem a humanitarian disaster and maintain order. As previously noted, massive flows of North Korean refugees to China’s northeastern provinces could stir upheaval in China. This is Beijing’s “nightmare scenario” and it is bent on doing everything possible to prevent a precipitous collapse in North Korea from occurring.</w:t>
      </w:r>
    </w:p>
    <w:p w:rsidR="0054067F" w:rsidRDefault="0054067F" w:rsidP="0054067F">
      <w:r>
        <w:t xml:space="preserve">In part, </w:t>
      </w:r>
      <w:r w:rsidRPr="00DE1A2B">
        <w:rPr>
          <w:rStyle w:val="StyleUnderline"/>
        </w:rPr>
        <w:t>China’s policy goal of stability aims at preventing the expansion of American influence and the weakening of China’s authority on the Korean peninsula. This objective is directly tied to Beijing’s strategic competition with Washington and China’s efforts to reduce the pressure it feels from the presence of U.S. forces in the region</w:t>
      </w:r>
      <w:r>
        <w:t>.</w:t>
      </w:r>
    </w:p>
    <w:p w:rsidR="0054067F" w:rsidRDefault="0054067F" w:rsidP="0054067F">
      <w:r>
        <w:t xml:space="preserve">U.S.-China strategic distrust sustains tensions in Korea in an additional way. Since the mid-1990s, the United States and South Korea have diligently sought to end Pyongyang’s nuclear weapons program through diplomatic means. The nuclear negotiations, carried on since 2003 in the Six Party Talks, have thus far proven incapable of reaching their intended goal despite periodic breakthroughs. Throughout the history of the talks, North Korea has relied on Beijing’s support to resist the pressure of the other parties. To achieve a successful outcome, U.S. negotiators have sought to persuade China to use its influence in a concerted way to press North Korea to give up the nuclear program. But </w:t>
      </w:r>
      <w:r w:rsidRPr="00DF3A9B">
        <w:t xml:space="preserve">because of its competitive security relationship with the United States, China has often been unwilling to push North Korea too hard </w:t>
      </w:r>
      <w:r w:rsidRPr="00DE1A2B">
        <w:rPr>
          <w:rStyle w:val="StyleUnderline"/>
        </w:rPr>
        <w:t>for fear of destabilizing and undermining the regime</w:t>
      </w:r>
      <w:r>
        <w:t>. This dynamic has been a major obstacle to attaining the diplomatic goal of the Six Party talks—denuclearization of the Korean Peninsula.</w:t>
      </w:r>
    </w:p>
    <w:p w:rsidR="0054067F" w:rsidRDefault="0054067F" w:rsidP="0054067F">
      <w:r>
        <w:t xml:space="preserve">More broadly, it is clear that </w:t>
      </w:r>
      <w:r w:rsidRPr="00DF3A9B">
        <w:rPr>
          <w:rStyle w:val="StyleUnderline"/>
          <w:highlight w:val="cyan"/>
        </w:rPr>
        <w:t xml:space="preserve">strategic competition and mistrust between the U.S. and China are major obstacles to Korean reunification. China’s fear of U.S. strategic encirclement has led it to </w:t>
      </w:r>
      <w:r w:rsidRPr="00DF3A9B">
        <w:rPr>
          <w:rStyle w:val="StyleUnderline"/>
          <w:highlight w:val="cyan"/>
        </w:rPr>
        <w:lastRenderedPageBreak/>
        <w:t>adopt a policy of preserving North Korea as a strategic buff</w:t>
      </w:r>
      <w:r w:rsidRPr="00DE1A2B">
        <w:rPr>
          <w:rStyle w:val="StyleUnderline"/>
        </w:rPr>
        <w:t>er</w:t>
      </w:r>
      <w:r>
        <w:t xml:space="preserve">, upholding North Korea’s regime as a means of maintaining stability, and frequently supporting Pyongyang’s position in the Six Party negotiations. </w:t>
      </w:r>
      <w:r w:rsidRPr="005A7B52">
        <w:rPr>
          <w:rStyle w:val="StyleUnderline"/>
          <w:highlight w:val="cyan"/>
        </w:rPr>
        <w:t>These policies sustain structural tensions on the peninsula and severely hamper a resolution of differences that could</w:t>
      </w:r>
      <w:r w:rsidRPr="00DE1A2B">
        <w:rPr>
          <w:rStyle w:val="StyleUnderline"/>
        </w:rPr>
        <w:t xml:space="preserve"> eventually </w:t>
      </w:r>
      <w:r w:rsidRPr="005A7B52">
        <w:rPr>
          <w:rStyle w:val="StyleUnderline"/>
          <w:highlight w:val="cyan"/>
        </w:rPr>
        <w:t>lead to peaceful reunification</w:t>
      </w:r>
      <w:r>
        <w:t xml:space="preserve"> of the two Koreas. Thus, South Korea’s foremost national objective of achieving reunification has effectively become a casualty of the strategic competition between the U.S. and China.</w:t>
      </w:r>
    </w:p>
    <w:p w:rsidR="0054067F" w:rsidRDefault="0054067F" w:rsidP="0054067F">
      <w:r>
        <w:t xml:space="preserve">This situation also adversely affects Seoul’s ability to achieve other important foreign policy goals. So long as serious tensions on the Peninsula continue, foreign investors will limit their trade and investment in South Korea, based on fears of a future military conflict. The effect of a tense security climate on South Korea’s economy is widely known as the “Korea discount” and interferes with the country’s ability to maintain and increase economic growth. </w:t>
      </w:r>
    </w:p>
    <w:p w:rsidR="0054067F" w:rsidRDefault="0054067F" w:rsidP="0054067F">
      <w:r>
        <w:t xml:space="preserve">Moreover, </w:t>
      </w:r>
      <w:r w:rsidRPr="005A7B52">
        <w:rPr>
          <w:rStyle w:val="StyleUnderline"/>
          <w:highlight w:val="cyan"/>
        </w:rPr>
        <w:t>as long as the Korean Peninsula remains a possible “global hot spot,” South Korea will find it difficult to achieve its ambitions of exercising leadership in achieving greater regional security cooperation</w:t>
      </w:r>
      <w:r w:rsidRPr="00DE1A2B">
        <w:rPr>
          <w:rStyle w:val="StyleUnderline"/>
        </w:rPr>
        <w:t xml:space="preserve"> in Northeast Asia </w:t>
      </w:r>
      <w:r w:rsidRPr="005A7B52">
        <w:rPr>
          <w:rStyle w:val="StyleUnderline"/>
          <w:highlight w:val="cyan"/>
        </w:rPr>
        <w:t>or becoming a global economic leader</w:t>
      </w:r>
      <w:r>
        <w:t xml:space="preserve">. The frequently virulent rhetorical exchanges between Seoul and Pyongyang have the effect of lowering South Korea’s international prestige as a leader on economic and political issues. </w:t>
      </w:r>
      <w:r w:rsidRPr="005A7B52">
        <w:rPr>
          <w:rStyle w:val="StyleUnderline"/>
          <w:highlight w:val="cyan"/>
        </w:rPr>
        <w:t>Other nations tend to draw the conclusion that if South Korea is unable to resolve its differences</w:t>
      </w:r>
      <w:r>
        <w:t xml:space="preserve"> with its fraternal neighbor on the other side of the 38th parallel, </w:t>
      </w:r>
      <w:r w:rsidRPr="005A7B52">
        <w:rPr>
          <w:rStyle w:val="StyleUnderline"/>
          <w:highlight w:val="cyan"/>
        </w:rPr>
        <w:t>it does not have the</w:t>
      </w:r>
      <w:r>
        <w:t xml:space="preserve"> intrinsic capabilities or </w:t>
      </w:r>
      <w:r w:rsidRPr="005A7B52">
        <w:rPr>
          <w:rStyle w:val="StyleUnderline"/>
          <w:highlight w:val="cyan"/>
        </w:rPr>
        <w:t>qualities necessary to exercise regional or global leadership</w:t>
      </w:r>
      <w:r>
        <w:t>. This judgment may be unfair and unwarranted, but it is a judgment that nonetheless occurs and has an adverse impact on South Korea’s international prospects.</w:t>
      </w:r>
    </w:p>
    <w:p w:rsidR="0054067F" w:rsidRDefault="0054067F" w:rsidP="0054067F"/>
    <w:p w:rsidR="00DF3A9B" w:rsidRPr="003504B8" w:rsidRDefault="00DF3A9B" w:rsidP="00DF3A9B">
      <w:pPr>
        <w:pStyle w:val="Heading4"/>
      </w:pPr>
      <w:r w:rsidRPr="003504B8">
        <w:rPr>
          <w:u w:val="single"/>
        </w:rPr>
        <w:t>China’s leverage is necessary</w:t>
      </w:r>
      <w:r w:rsidRPr="003504B8">
        <w:t xml:space="preserve"> to force out North Korean leadership and ensure a peaceful transition</w:t>
      </w:r>
    </w:p>
    <w:p w:rsidR="00DF3A9B" w:rsidRPr="003504B8" w:rsidRDefault="00DF3A9B" w:rsidP="00DF3A9B">
      <w:proofErr w:type="spellStart"/>
      <w:r w:rsidRPr="003504B8">
        <w:rPr>
          <w:rStyle w:val="Style13ptBold"/>
        </w:rPr>
        <w:t>Kydd</w:t>
      </w:r>
      <w:proofErr w:type="spellEnd"/>
      <w:r w:rsidRPr="003504B8">
        <w:rPr>
          <w:rStyle w:val="Style13ptBold"/>
        </w:rPr>
        <w:t xml:space="preserve"> 2015</w:t>
      </w:r>
      <w:r w:rsidRPr="003504B8">
        <w:t xml:space="preserve"> – Prof of Political Science at UW Madison</w:t>
      </w:r>
      <w:r w:rsidRPr="003504B8">
        <w:br/>
        <w:t>Andrew H, “Pulling the Plug: Can There Be a Deal with China on Korean Unification?”, The Washington Quarterly Volume 38, Issue 2, 2015, p 63-77</w:t>
      </w:r>
    </w:p>
    <w:p w:rsidR="00DF3A9B" w:rsidRPr="003504B8" w:rsidRDefault="00DF3A9B" w:rsidP="00DF3A9B">
      <w:r w:rsidRPr="003504B8">
        <w:t xml:space="preserve">Finally, what about North Korea itself? </w:t>
      </w:r>
      <w:r w:rsidRPr="00DF3A9B">
        <w:rPr>
          <w:rStyle w:val="StyleUnderline"/>
          <w:highlight w:val="cyan"/>
        </w:rPr>
        <w:t>Pyongyang's leadership would definitely be opposed to any move to unification</w:t>
      </w:r>
      <w:r w:rsidRPr="003504B8">
        <w:rPr>
          <w:rStyle w:val="StyleUnderline"/>
        </w:rPr>
        <w:t xml:space="preserve">. </w:t>
      </w:r>
      <w:r w:rsidRPr="003504B8">
        <w:t>However</w:t>
      </w:r>
      <w:r w:rsidRPr="003504B8">
        <w:rPr>
          <w:rStyle w:val="StyleUnderline"/>
        </w:rPr>
        <w:t xml:space="preserve">, </w:t>
      </w:r>
      <w:r w:rsidRPr="00DF3A9B">
        <w:rPr>
          <w:rStyle w:val="StyleUnderline"/>
          <w:highlight w:val="cyan"/>
        </w:rPr>
        <w:t>we should not write off the possibility that they would consent under duress</w:t>
      </w:r>
      <w:r w:rsidRPr="003504B8">
        <w:rPr>
          <w:rStyle w:val="StyleUnderline"/>
        </w:rPr>
        <w:t>.</w:t>
      </w:r>
      <w:r w:rsidRPr="003504B8">
        <w:t xml:space="preserve"> Given the decay of communist ideology, by this point, the central motivation of the North Korean leadership is probably a mixture of greed and concern for their personal safety. But </w:t>
      </w:r>
      <w:r w:rsidRPr="00DF3A9B">
        <w:rPr>
          <w:rStyle w:val="StyleUnderline"/>
          <w:highlight w:val="cyan"/>
        </w:rPr>
        <w:t>given the fragility of the regime, they are riding a tiger and need help to dismount. China could meet this need with a guarantee of asylum in China for the top leaders</w:t>
      </w:r>
      <w:r w:rsidRPr="003504B8">
        <w:t xml:space="preserve"> (which should be combined with an amnesty offer from South Korea for lower-level officials who remains in Korea). </w:t>
      </w:r>
      <w:r w:rsidRPr="003504B8">
        <w:rPr>
          <w:rStyle w:val="StyleUnderline"/>
        </w:rPr>
        <w:t>To the extent that they also wish to save face and appear to have prevailed in their struggle with U.S. imperialism, the deal offers them a semblance of their long-standing goal: eliminating U.S. troops from Korea and achieving unification “by our nation itself</w:t>
      </w:r>
      <w:r w:rsidRPr="003504B8">
        <w:t>,” as the North Koreans like to put it.</w:t>
      </w:r>
    </w:p>
    <w:p w:rsidR="00DF3A9B" w:rsidRPr="003504B8" w:rsidRDefault="00DF3A9B" w:rsidP="00DF3A9B">
      <w:pPr>
        <w:rPr>
          <w:rStyle w:val="StyleUnderline"/>
        </w:rPr>
      </w:pPr>
      <w:r w:rsidRPr="003504B8">
        <w:t xml:space="preserve">A suitable transition could be arranged with a referendum on unification and Korea-wide elections for a new parliament, which would highlight the role of all Koreans in the process. </w:t>
      </w:r>
      <w:r w:rsidRPr="00DF3A9B">
        <w:rPr>
          <w:rStyle w:val="StyleUnderline"/>
          <w:highlight w:val="cyan"/>
        </w:rPr>
        <w:t>If North Korean leaders prove unmoved</w:t>
      </w:r>
      <w:r w:rsidRPr="003504B8">
        <w:rPr>
          <w:rStyle w:val="StyleUnderline"/>
        </w:rPr>
        <w:t xml:space="preserve"> by this vision, </w:t>
      </w:r>
      <w:r w:rsidRPr="00DF3A9B">
        <w:rPr>
          <w:rStyle w:val="StyleUnderline"/>
          <w:highlight w:val="cyan"/>
        </w:rPr>
        <w:t>Chinese economic sanctions would confront them with a downward slope into complete economic collapse.</w:t>
      </w:r>
      <w:r w:rsidRPr="00DF3A9B">
        <w:rPr>
          <w:highlight w:val="cyan"/>
        </w:rPr>
        <w:t xml:space="preserve"> </w:t>
      </w:r>
      <w:r w:rsidRPr="00DF3A9B">
        <w:rPr>
          <w:rStyle w:val="Emphasis"/>
          <w:highlight w:val="cyan"/>
        </w:rPr>
        <w:t>North Korea is dependent on China for energy and food.</w:t>
      </w:r>
      <w:r w:rsidRPr="003504B8">
        <w:t xml:space="preserve"> 27 Hitherto, however dissatisfied China was with North Korean behavior, there were strict limits on how much coercive leverage China could apply because it did not want the regime to collapse. </w:t>
      </w:r>
      <w:r w:rsidRPr="00DF3A9B">
        <w:rPr>
          <w:rStyle w:val="StyleUnderline"/>
          <w:highlight w:val="cyan"/>
        </w:rPr>
        <w:t>With a negotiated deal in place, this preference would disappear, and the self-imposed limits on China's coercive leverage would disappear along with it</w:t>
      </w:r>
      <w:r w:rsidRPr="003504B8">
        <w:rPr>
          <w:rStyle w:val="StyleUnderline"/>
        </w:rPr>
        <w:t>. The North could of course threaten war, so the end-game would require delicate handling.</w:t>
      </w:r>
    </w:p>
    <w:p w:rsidR="00DF3A9B" w:rsidRPr="003504B8" w:rsidRDefault="00DF3A9B" w:rsidP="00DF3A9B">
      <w:r w:rsidRPr="003504B8">
        <w:rPr>
          <w:rStyle w:val="StyleUnderline"/>
        </w:rPr>
        <w:t xml:space="preserve">Instead of actively “pulling the plug,” China may prefer a “do not resuscitate” order, which specifies what would happen upon a DPRK collapse without taking active steps to hasten it. This </w:t>
      </w:r>
      <w:r w:rsidRPr="003504B8">
        <w:rPr>
          <w:rStyle w:val="StyleUnderline"/>
        </w:rPr>
        <w:lastRenderedPageBreak/>
        <w:t>would still be very valuable because it would outline an agreement on how unification should unfold, fix expectations about who does what, and greatly reduce the chance of confrontations and crisis escalation in the interior of the DPRK after a collapse</w:t>
      </w:r>
      <w:r w:rsidRPr="003504B8">
        <w:t>. With such a framework in place, we could then face future provocations from the DPRK with greater equanimity and higher confidence that South Korea, China, and the United States will find a common approach.</w:t>
      </w:r>
    </w:p>
    <w:p w:rsidR="00DF3A9B" w:rsidRPr="003504B8" w:rsidRDefault="00DF3A9B" w:rsidP="00DF3A9B">
      <w:pPr>
        <w:rPr>
          <w:rStyle w:val="StyleUnderline"/>
        </w:rPr>
      </w:pPr>
      <w:r w:rsidRPr="00DF3A9B">
        <w:rPr>
          <w:rStyle w:val="StyleUnderline"/>
          <w:highlight w:val="cyan"/>
        </w:rPr>
        <w:t>As things currently stand</w:t>
      </w:r>
      <w:r w:rsidRPr="003504B8">
        <w:rPr>
          <w:rStyle w:val="StyleUnderline"/>
        </w:rPr>
        <w:t>,</w:t>
      </w:r>
      <w:r w:rsidRPr="003504B8">
        <w:t xml:space="preserve"> of course </w:t>
      </w:r>
      <w:r w:rsidRPr="00DF3A9B">
        <w:rPr>
          <w:rStyle w:val="StyleUnderline"/>
          <w:highlight w:val="cyan"/>
        </w:rPr>
        <w:t>China has no interest in pulling the plug</w:t>
      </w:r>
      <w:r w:rsidRPr="003504B8">
        <w:rPr>
          <w:rStyle w:val="StyleUnderline"/>
        </w:rPr>
        <w:t>. Nor does it have interest in a less coercive “do not resuscitate” agreement</w:t>
      </w:r>
      <w:r w:rsidRPr="003504B8">
        <w:rPr>
          <w:rStyle w:val="Emphasis"/>
        </w:rPr>
        <w:t xml:space="preserve">, </w:t>
      </w:r>
      <w:r w:rsidRPr="00DF3A9B">
        <w:rPr>
          <w:rStyle w:val="Emphasis"/>
          <w:highlight w:val="cyan"/>
        </w:rPr>
        <w:t>since absent a U.S. concession it prefers the DPRK to survive</w:t>
      </w:r>
      <w:r w:rsidRPr="003504B8">
        <w:rPr>
          <w:rStyle w:val="Emphasis"/>
        </w:rPr>
        <w:t>.</w:t>
      </w:r>
      <w:r w:rsidRPr="003504B8">
        <w:t xml:space="preserve"> </w:t>
      </w:r>
      <w:r w:rsidRPr="003504B8">
        <w:rPr>
          <w:rStyle w:val="StyleUnderline"/>
        </w:rPr>
        <w:t>If China could be sure of the corresponding U.S. concession</w:t>
      </w:r>
      <w:r w:rsidRPr="003504B8">
        <w:t>, it might reverse this preference—</w:t>
      </w:r>
      <w:r w:rsidRPr="003504B8">
        <w:rPr>
          <w:rStyle w:val="StyleUnderline"/>
        </w:rPr>
        <w:t>negotiations will be required to see if this is the case.</w:t>
      </w:r>
      <w:r w:rsidRPr="003504B8">
        <w:t xml:space="preserve"> However, </w:t>
      </w:r>
      <w:r w:rsidRPr="00DF3A9B">
        <w:rPr>
          <w:rStyle w:val="StyleUnderline"/>
          <w:highlight w:val="cyan"/>
        </w:rPr>
        <w:t>in order for any deal to move forward, the United States and China must first address their legacy of mistrust.</w:t>
      </w:r>
    </w:p>
    <w:p w:rsidR="00DF3A9B" w:rsidRDefault="00DF3A9B" w:rsidP="0054067F"/>
    <w:p w:rsidR="00DF3A9B" w:rsidRPr="003504B8" w:rsidRDefault="00DF3A9B" w:rsidP="00DF3A9B">
      <w:pPr>
        <w:pStyle w:val="Heading4"/>
      </w:pPr>
      <w:r w:rsidRPr="003504B8">
        <w:t>It is the only way to provide stability in North East Asia, prevent nuclear conflict, and lift 25 million people from poverty</w:t>
      </w:r>
    </w:p>
    <w:p w:rsidR="00DF3A9B" w:rsidRPr="003504B8" w:rsidRDefault="00DF3A9B" w:rsidP="00DF3A9B">
      <w:r w:rsidRPr="003504B8">
        <w:rPr>
          <w:rStyle w:val="Style13ptBold"/>
        </w:rPr>
        <w:t xml:space="preserve">Terry 2014 </w:t>
      </w:r>
      <w:r w:rsidRPr="003504B8">
        <w:t xml:space="preserve">- former analyst at the CIA and a Senior Research Scholar at Columbia University’s </w:t>
      </w:r>
      <w:proofErr w:type="spellStart"/>
      <w:r w:rsidRPr="003504B8">
        <w:t>Weatherhead</w:t>
      </w:r>
      <w:proofErr w:type="spellEnd"/>
      <w:r w:rsidRPr="003504B8">
        <w:t xml:space="preserve"> East Asian Institute</w:t>
      </w:r>
      <w:r w:rsidRPr="003504B8">
        <w:br/>
        <w:t xml:space="preserve">Sue </w:t>
      </w:r>
      <w:proofErr w:type="spellStart"/>
      <w:r w:rsidRPr="003504B8">
        <w:t>Mi</w:t>
      </w:r>
      <w:proofErr w:type="spellEnd"/>
      <w:r w:rsidRPr="003504B8">
        <w:t>, “A Korea Whole and Free,” July/Aug 2014 Foreign Affairs</w:t>
      </w:r>
    </w:p>
    <w:p w:rsidR="00DF3A9B" w:rsidRDefault="00DF3A9B" w:rsidP="00DF3A9B">
      <w:pPr>
        <w:rPr>
          <w:sz w:val="16"/>
        </w:rPr>
      </w:pPr>
      <w:r w:rsidRPr="003504B8">
        <w:rPr>
          <w:sz w:val="16"/>
        </w:rPr>
        <w:t>The real fear of South Koreans, however, is not that Seoul won’t be able to deal with the immediate effects of an implosion; it is that the financial price would ruin them. Reuniting Korea would likely cost more than reunifying Germany did: the Halle Institute for Economic Research has estimated Germany’s bill at $1.9 trillion over 20 years. According to South Korea’s finance ministry, reunification would consume seven percent of South Korea’s current GDP -- a share equal to $80 billion -- every year for a minimum of ten years. An advisory body appointed by South Korean President Lee Myung-</w:t>
      </w:r>
      <w:proofErr w:type="spellStart"/>
      <w:r w:rsidRPr="003504B8">
        <w:rPr>
          <w:sz w:val="16"/>
        </w:rPr>
        <w:t>bak</w:t>
      </w:r>
      <w:proofErr w:type="spellEnd"/>
      <w:r w:rsidRPr="003504B8">
        <w:rPr>
          <w:sz w:val="16"/>
        </w:rPr>
        <w:t xml:space="preserve"> in 2011 put the price tag of reunification even higher, at over $2 trillion. Whatever the final figure, there is little doubt that the endeavor will prove expensive and that the difficulties will be exacerbated by the social challenges of integrating an isolated, impoverished, and brainwashed population. WHEN TWO BECOME ONE </w:t>
      </w:r>
      <w:r w:rsidRPr="003504B8">
        <w:rPr>
          <w:rStyle w:val="StyleUnderline"/>
        </w:rPr>
        <w:t>Although South Koreans tend to focus on the obvious costs, those costs would be outweighed by the benefits of reunification. Most immediate among these would be the disappearance of Northeast Asia’s primary source of instability</w:t>
      </w:r>
      <w:r w:rsidRPr="003504B8">
        <w:rPr>
          <w:sz w:val="16"/>
        </w:rPr>
        <w:t>. Assuming that the regime’s nuclear weapons and ballistic missiles could be secured and its army peacefully demobilized, its dissolution would leave not only Seoul but also Washington and Tokyo much more secure</w:t>
      </w:r>
      <w:r w:rsidRPr="003504B8">
        <w:rPr>
          <w:rStyle w:val="StyleUnderline"/>
        </w:rPr>
        <w:t>. The United States would no longer have to worry about North Korea selling nuclear weapons abroad or drawing U.S. forces into a second Korean war. Japan would no longer have to fear North Korean missile strikes or the abduction of more of its citizens. And South Korea could stop worrying about North Korea’s artillery pulverizing Seoul</w:t>
      </w:r>
      <w:r w:rsidRPr="003504B8">
        <w:rPr>
          <w:sz w:val="16"/>
        </w:rPr>
        <w:t xml:space="preserve">, its navy torpedoing South Korean ships, or its commandos targeting South Korean leaders. Even </w:t>
      </w:r>
      <w:r w:rsidRPr="003504B8">
        <w:rPr>
          <w:rStyle w:val="StyleUnderline"/>
        </w:rPr>
        <w:t>China would</w:t>
      </w:r>
      <w:r w:rsidRPr="003504B8">
        <w:rPr>
          <w:sz w:val="16"/>
        </w:rPr>
        <w:t xml:space="preserve"> have reason to rejoice. It could </w:t>
      </w:r>
      <w:r w:rsidRPr="003504B8">
        <w:rPr>
          <w:rStyle w:val="StyleUnderline"/>
        </w:rPr>
        <w:t>replace its unrequited transfers of fuel, food, and other goods to Pyongyang with capital investments that yielded income.</w:t>
      </w:r>
      <w:r w:rsidRPr="003504B8">
        <w:rPr>
          <w:sz w:val="16"/>
        </w:rPr>
        <w:t xml:space="preserve"> And once it stopped propping up the most despotic regime in the world, Beijing would find it far easier to portray itself as a responsible international stakeholder. </w:t>
      </w:r>
      <w:r w:rsidRPr="003504B8">
        <w:rPr>
          <w:rStyle w:val="StyleUnderline"/>
        </w:rPr>
        <w:t>The end of the Kim regime would also have huge humanitarian benefits</w:t>
      </w:r>
      <w:r w:rsidRPr="003504B8">
        <w:rPr>
          <w:rStyle w:val="Emphasis"/>
        </w:rPr>
        <w:t xml:space="preserve">, freeing 25 million people from the grip of the world’s last remaining Stalinist state </w:t>
      </w:r>
      <w:r w:rsidRPr="003504B8">
        <w:rPr>
          <w:sz w:val="16"/>
        </w:rPr>
        <w:t xml:space="preserve">and integrating them into a modern democracy. </w:t>
      </w:r>
      <w:r w:rsidRPr="003504B8">
        <w:rPr>
          <w:rStyle w:val="StyleUnderline"/>
        </w:rPr>
        <w:t>The majority of North Korea’s 80,000 to 120,000 state prisoners could leave the government’s slave-labor camps,</w:t>
      </w:r>
      <w:r w:rsidRPr="003504B8">
        <w:rPr>
          <w:sz w:val="16"/>
        </w:rPr>
        <w:t xml:space="preserve"> where most have been consigned for political, rather than criminal, offenses. Average </w:t>
      </w:r>
      <w:r w:rsidRPr="003504B8">
        <w:rPr>
          <w:rStyle w:val="StyleUnderline"/>
        </w:rPr>
        <w:t>North Koreans could move from a starvation diet, both literally and intellectually, to the plentiful availability of food, information, consumer products, and all the other benefits of modern capitalism.</w:t>
      </w:r>
      <w:r w:rsidRPr="003504B8">
        <w:rPr>
          <w:sz w:val="16"/>
        </w:rPr>
        <w:t xml:space="preserve"> South Koreans, an intensely nationalist people, would also finally get to celebrate the reunification of the Korean family. Korea would once again become a single state, as it was from the year 668, when the Silla dynasty unified the three Korean kingdoms, until 1945, when the Soviet Union and the United States divided it at the 38th parallel.</w:t>
      </w:r>
    </w:p>
    <w:p w:rsidR="00DF3A9B" w:rsidRPr="003504B8" w:rsidRDefault="00DF3A9B" w:rsidP="00DF3A9B">
      <w:pPr>
        <w:rPr>
          <w:sz w:val="16"/>
        </w:rPr>
      </w:pPr>
    </w:p>
    <w:p w:rsidR="00DF3A9B" w:rsidRPr="003504B8" w:rsidRDefault="00DF3A9B" w:rsidP="00DF3A9B">
      <w:pPr>
        <w:pStyle w:val="Heading4"/>
      </w:pPr>
      <w:r w:rsidRPr="003504B8">
        <w:t xml:space="preserve">A nuclear war on the peninsula would kill millions, involve massive amounts of fallout, and risk escalation </w:t>
      </w:r>
    </w:p>
    <w:p w:rsidR="00DF3A9B" w:rsidRPr="003504B8" w:rsidRDefault="00DF3A9B" w:rsidP="00DF3A9B">
      <w:r w:rsidRPr="003504B8">
        <w:rPr>
          <w:rStyle w:val="Style13ptBold"/>
        </w:rPr>
        <w:t>Mount 2015</w:t>
      </w:r>
      <w:r w:rsidRPr="003504B8">
        <w:t xml:space="preserve"> - Stanton Nuclear Security Fellow at the Council on Foreign Relation</w:t>
      </w:r>
      <w:r w:rsidRPr="003504B8">
        <w:br/>
        <w:t>Adam, The Strategic Logic of Nuclear Restraint, Survival: Global Politics and Strategy Volume 57, Issue 4, 2015, p. 53-76</w:t>
      </w:r>
    </w:p>
    <w:p w:rsidR="00DF3A9B" w:rsidRPr="003504B8" w:rsidRDefault="00DF3A9B" w:rsidP="00DF3A9B">
      <w:pPr>
        <w:rPr>
          <w:sz w:val="16"/>
        </w:rPr>
      </w:pPr>
      <w:r w:rsidRPr="003504B8">
        <w:rPr>
          <w:sz w:val="16"/>
        </w:rPr>
        <w:lastRenderedPageBreak/>
        <w:t xml:space="preserve">As things stand today, </w:t>
      </w:r>
      <w:r w:rsidRPr="003504B8">
        <w:rPr>
          <w:rStyle w:val="StyleUnderline"/>
        </w:rPr>
        <w:t>the most plausible scenario for US nuclear use is in a contingency on the Korean Peninsula</w:t>
      </w:r>
      <w:r w:rsidRPr="003504B8">
        <w:rPr>
          <w:sz w:val="16"/>
        </w:rPr>
        <w:t xml:space="preserve">. Though North Korea's nuclear </w:t>
      </w:r>
      <w:proofErr w:type="spellStart"/>
      <w:r w:rsidRPr="003504B8">
        <w:rPr>
          <w:sz w:val="16"/>
        </w:rPr>
        <w:t>programme</w:t>
      </w:r>
      <w:proofErr w:type="spellEnd"/>
      <w:r w:rsidRPr="003504B8">
        <w:rPr>
          <w:sz w:val="16"/>
        </w:rPr>
        <w:t xml:space="preserve"> is still primitive, steady effort over the last decades has yielded an appreciable nuclear capability. Public estimates suggest that the </w:t>
      </w:r>
      <w:proofErr w:type="spellStart"/>
      <w:r w:rsidRPr="003504B8">
        <w:rPr>
          <w:sz w:val="16"/>
        </w:rPr>
        <w:t>programme</w:t>
      </w:r>
      <w:proofErr w:type="spellEnd"/>
      <w:r w:rsidRPr="003504B8">
        <w:rPr>
          <w:sz w:val="16"/>
        </w:rPr>
        <w:t xml:space="preserve"> has accelerated since 2009: the regime now possesses the full nuclear fuel cycle, a nuclear arsenal comprising as many as 20 warheads, a rudimentary capability to produce warheads small enough to fit atop the country's sizeable ballistic-missile force, and even an effort to develop submarine-launched missiles.27 In the last few years, the military situation on the Korean Peninsula has looked relatively stable. However</w:t>
      </w:r>
      <w:r w:rsidRPr="003504B8">
        <w:rPr>
          <w:rStyle w:val="StyleUnderline"/>
        </w:rPr>
        <w:t>, both sides of the</w:t>
      </w:r>
      <w:r w:rsidRPr="003504B8">
        <w:rPr>
          <w:sz w:val="16"/>
        </w:rPr>
        <w:t xml:space="preserve"> </w:t>
      </w:r>
      <w:proofErr w:type="spellStart"/>
      <w:r w:rsidRPr="003504B8">
        <w:rPr>
          <w:sz w:val="16"/>
        </w:rPr>
        <w:t>demilitarised</w:t>
      </w:r>
      <w:proofErr w:type="spellEnd"/>
      <w:r w:rsidRPr="003504B8">
        <w:rPr>
          <w:sz w:val="16"/>
        </w:rPr>
        <w:t xml:space="preserve"> zone (</w:t>
      </w:r>
      <w:r w:rsidRPr="003504B8">
        <w:rPr>
          <w:rStyle w:val="StyleUnderline"/>
        </w:rPr>
        <w:t xml:space="preserve">DMZ) remain on high alert. North Korea has retained its predilection for </w:t>
      </w:r>
      <w:proofErr w:type="spellStart"/>
      <w:r w:rsidRPr="003504B8">
        <w:rPr>
          <w:rStyle w:val="StyleUnderline"/>
        </w:rPr>
        <w:t>destabilising</w:t>
      </w:r>
      <w:proofErr w:type="spellEnd"/>
      <w:r w:rsidRPr="003504B8">
        <w:rPr>
          <w:rStyle w:val="StyleUnderline"/>
        </w:rPr>
        <w:t xml:space="preserve"> provocations</w:t>
      </w:r>
      <w:r w:rsidRPr="003504B8">
        <w:rPr>
          <w:sz w:val="16"/>
        </w:rPr>
        <w:t xml:space="preserve">, and although these have not been as severe as in previous years, </w:t>
      </w:r>
      <w:r w:rsidRPr="003504B8">
        <w:rPr>
          <w:rStyle w:val="StyleUnderline"/>
        </w:rPr>
        <w:t xml:space="preserve">they could still produce a spiral of </w:t>
      </w:r>
      <w:proofErr w:type="spellStart"/>
      <w:r w:rsidRPr="003504B8">
        <w:rPr>
          <w:rStyle w:val="StyleUnderline"/>
        </w:rPr>
        <w:t>mis</w:t>
      </w:r>
      <w:proofErr w:type="spellEnd"/>
      <w:r w:rsidRPr="003504B8">
        <w:rPr>
          <w:rStyle w:val="StyleUnderline"/>
        </w:rPr>
        <w:t xml:space="preserve">-calculation that could quickly escalate to conflict.28 </w:t>
      </w:r>
      <w:r w:rsidRPr="003504B8">
        <w:rPr>
          <w:sz w:val="16"/>
        </w:rPr>
        <w:t xml:space="preserve">Imagine: the winter of 2018 has not gone well for North Korean leader Kim Jong-un. A weak harvest has caused declining readiness and increased desertion among the Korean People's Army (KPA) forces deployed in the country's north. Facing an internal challenge, the young dictator fears that his regime will not survive until summer. He calculates that a show of strength could shore up his regime, and develops a plan that he hopes will halt the annual joint US–South Korea exercises that begin in February. By escalating the military situation on the peninsula, he hopes to moderate the exercise, or at least to demonstrate defiance. As part of the effort, North Korea conducts a nuclear test in early February. KPA forces are alerted, and artillery units are shifted closer to the DMZ. Unfortunately, the South Korean president is struggling with a corruption scandal and has an incentive to show strength. Tensions escalate more quickly than expected, and soon units are exchanging artillery fire across the Northern Limit Line and sections of the DMZ. KPA units periodically cross the northern border of the DMZ near Seoul. The United States, anxious to demonstrate alliance cohesion, deploys a Stryker Brigade Combat Team (SBCT) to the </w:t>
      </w:r>
      <w:proofErr w:type="spellStart"/>
      <w:r w:rsidRPr="003504B8">
        <w:rPr>
          <w:sz w:val="16"/>
        </w:rPr>
        <w:t>demilitarised</w:t>
      </w:r>
      <w:proofErr w:type="spellEnd"/>
      <w:r w:rsidRPr="003504B8">
        <w:rPr>
          <w:sz w:val="16"/>
        </w:rPr>
        <w:t xml:space="preserve"> zone to supplement the rotational </w:t>
      </w:r>
      <w:proofErr w:type="spellStart"/>
      <w:r w:rsidRPr="003504B8">
        <w:rPr>
          <w:sz w:val="16"/>
        </w:rPr>
        <w:t>armoured</w:t>
      </w:r>
      <w:proofErr w:type="spellEnd"/>
      <w:r w:rsidRPr="003504B8">
        <w:rPr>
          <w:sz w:val="16"/>
        </w:rPr>
        <w:t xml:space="preserve"> brigade combat team then deployed with the Eighth Army in South Korea. A carrier strike group is stationed in the Sea of Japan, operating in conjunction with an amphibious group carrying elements of the third Marine Expeditionary Brigade deployed from Japan. The Air Force is conducting deterrent patrols with nuclear-capable B-52Hs up the eastern coast of the peninsula. More forces continue to flow into the theatre. At this stage, North Korea might decide to escalate to the nuclear level in an attempt to prevent full-scale contact between forces. For instance, a Scud or </w:t>
      </w:r>
      <w:proofErr w:type="spellStart"/>
      <w:r w:rsidRPr="003504B8">
        <w:rPr>
          <w:sz w:val="16"/>
        </w:rPr>
        <w:t>Nodong</w:t>
      </w:r>
      <w:proofErr w:type="spellEnd"/>
      <w:r w:rsidRPr="003504B8">
        <w:rPr>
          <w:sz w:val="16"/>
        </w:rPr>
        <w:t xml:space="preserve"> missile could detonate a 2-kiloton warhead 25 </w:t>
      </w:r>
      <w:proofErr w:type="spellStart"/>
      <w:r w:rsidRPr="003504B8">
        <w:rPr>
          <w:sz w:val="16"/>
        </w:rPr>
        <w:t>kilometres</w:t>
      </w:r>
      <w:proofErr w:type="spellEnd"/>
      <w:r w:rsidRPr="003504B8">
        <w:rPr>
          <w:sz w:val="16"/>
        </w:rPr>
        <w:t xml:space="preserve"> off the eastern end of the DMZ, between the Carrier Strike Group and the Korean coastline. Under this scenario, the blast would cause only limited casualties to aviation forces and the naval groups would soon recover operational status. Alternatively, the regime might only issue a nuclear threat while the United States continued to deploy forces into the region. Under this scenario, a US B-52H on deterrent patrol faces electronic interference and is fired upon by North Korean air-</w:t>
      </w:r>
      <w:proofErr w:type="spellStart"/>
      <w:r w:rsidRPr="003504B8">
        <w:rPr>
          <w:sz w:val="16"/>
        </w:rPr>
        <w:t>defence</w:t>
      </w:r>
      <w:proofErr w:type="spellEnd"/>
      <w:r w:rsidRPr="003504B8">
        <w:rPr>
          <w:sz w:val="16"/>
        </w:rPr>
        <w:t xml:space="preserve"> units. US forces ramp up their intelligence-collection efforts against the air-</w:t>
      </w:r>
      <w:proofErr w:type="spellStart"/>
      <w:r w:rsidRPr="003504B8">
        <w:rPr>
          <w:sz w:val="16"/>
        </w:rPr>
        <w:t>defence</w:t>
      </w:r>
      <w:proofErr w:type="spellEnd"/>
      <w:r w:rsidRPr="003504B8">
        <w:rPr>
          <w:sz w:val="16"/>
        </w:rPr>
        <w:t xml:space="preserve"> networks, but also North Korea's road-mobile nuclear forces, using stealthy unmanned aerial vehicles, signals intelligence and special-operations forces. North Korean officials alert their leadership that US cyber forces have penetrated their command, control and communications networks, though they have not yet damaged the system. Concerned that their nuclear forces are vulnerable to a first strike and anxious to forestall the deployment of additional ground units, North Korean leaders decide to launch a nuclear-armed </w:t>
      </w:r>
      <w:proofErr w:type="spellStart"/>
      <w:r w:rsidRPr="003504B8">
        <w:rPr>
          <w:sz w:val="16"/>
        </w:rPr>
        <w:t>Nodong</w:t>
      </w:r>
      <w:proofErr w:type="spellEnd"/>
      <w:r w:rsidRPr="003504B8">
        <w:rPr>
          <w:sz w:val="16"/>
        </w:rPr>
        <w:t xml:space="preserve"> ballistic missile at </w:t>
      </w:r>
      <w:proofErr w:type="spellStart"/>
      <w:r w:rsidRPr="003504B8">
        <w:rPr>
          <w:sz w:val="16"/>
        </w:rPr>
        <w:t>Kadena</w:t>
      </w:r>
      <w:proofErr w:type="spellEnd"/>
      <w:r w:rsidRPr="003504B8">
        <w:rPr>
          <w:sz w:val="16"/>
        </w:rPr>
        <w:t xml:space="preserve"> Air Base on Okinawa. The strike kills nearly 20,000 American citizens and many more Japanese civilians who live near the base. If the regime instead opted to withhold nuclear use until later, the military situation could deteriorate further still. Let us imagine that in retaliation for US airstrikes against certain aggressive anti-ship missile units on the eastern coast – strikes which the DPRK claim caused civilian casualties – North Korean artillery north of the DMZ have shelled Seoul. Having achieved a </w:t>
      </w:r>
      <w:proofErr w:type="spellStart"/>
      <w:r w:rsidRPr="003504B8">
        <w:rPr>
          <w:sz w:val="16"/>
        </w:rPr>
        <w:t>favourable</w:t>
      </w:r>
      <w:proofErr w:type="spellEnd"/>
      <w:r w:rsidRPr="003504B8">
        <w:rPr>
          <w:sz w:val="16"/>
        </w:rPr>
        <w:t xml:space="preserve"> correlation of forces, the US–South Korean combined command orders a limited expeditionary force to attempt to clear the northern border of the DMZ of artillery units. US and South Korean ground-attack fighters suppress enemy air </w:t>
      </w:r>
      <w:proofErr w:type="spellStart"/>
      <w:r w:rsidRPr="003504B8">
        <w:rPr>
          <w:sz w:val="16"/>
        </w:rPr>
        <w:t>defences</w:t>
      </w:r>
      <w:proofErr w:type="spellEnd"/>
      <w:r w:rsidRPr="003504B8">
        <w:rPr>
          <w:sz w:val="16"/>
        </w:rPr>
        <w:t xml:space="preserve"> along the length of the DMZ and the southern half of the eastern coastline, and a </w:t>
      </w:r>
      <w:proofErr w:type="spellStart"/>
      <w:r w:rsidRPr="003504B8">
        <w:rPr>
          <w:sz w:val="16"/>
        </w:rPr>
        <w:t>mechanised</w:t>
      </w:r>
      <w:proofErr w:type="spellEnd"/>
      <w:r w:rsidRPr="003504B8">
        <w:rPr>
          <w:sz w:val="16"/>
        </w:rPr>
        <w:t xml:space="preserve"> brigade begins to advance across the DMZ. Concerned they are facing an invasion, the North Korean leadership conducts a nuclear strike against allied forces crossing the DMZ. The immediate casualties from the nuclear blast are military, but a cloud of fallout drifts toward Seoul. Though these scenarios for nuclear strikes vary significantly, US interests in each case would be similar. The United States would act to prevent further nuclear attacks; to deny North Korea any advantages from nuclear use; to resolve the crisis in a manner </w:t>
      </w:r>
      <w:proofErr w:type="spellStart"/>
      <w:r w:rsidRPr="003504B8">
        <w:rPr>
          <w:sz w:val="16"/>
        </w:rPr>
        <w:t>favourable</w:t>
      </w:r>
      <w:proofErr w:type="spellEnd"/>
      <w:r w:rsidRPr="003504B8">
        <w:rPr>
          <w:sz w:val="16"/>
        </w:rPr>
        <w:t xml:space="preserve"> to US allies; and to ensure that the global community expressed strict disapproval of the first strike, both to punish North Korea for its actions and to attempt to recover the nuclear taboo. In the aftermath of a nuclear attack, the first three interests might well lead US and ROK officials to determine that the North Korean regime cannot be allowed to remain in power. If so, the combined command would have to mount an invasion of the North. Allied aircraft would suppress enemy air </w:t>
      </w:r>
      <w:proofErr w:type="spellStart"/>
      <w:r w:rsidRPr="003504B8">
        <w:rPr>
          <w:sz w:val="16"/>
        </w:rPr>
        <w:t>defences</w:t>
      </w:r>
      <w:proofErr w:type="spellEnd"/>
      <w:r w:rsidRPr="003504B8">
        <w:rPr>
          <w:sz w:val="16"/>
        </w:rPr>
        <w:t xml:space="preserve">, ground forces would advance along the peninsula from south to north, while amphibious forces attacked from the Sea of Japan, and special-operations forces attempted to secure North Korean weapons of mass destruction and critical leadership targets. The invasion would be difficult and risky, but would be likely eventually to succeed.29 Prior to launching an invasion, however, US policymakers would have to make a decision on whether to employ nuclear weapons in response to North Korea's first use. There are three likely options:30 a nonlethal demonstration shot; a counterforce nuclear strike against the North's nuclear forces; and a nuclear strike against the North's conventional forces.31 A demonstration would be the likeliest nuclear response to the first scenario, a North Korean demonstration. Because a lethal retaliation for a demonstration response would violate the standing employment guidance, which promises to ‘apply the principles of distinction and proportionality and seek to minimize collateral damage to civilian populations and civilian objects’, US officials might judge this to be the best retaliatory option.32 The reasoning behind issuing a reciprocal demonstration would be for the United States to match the DPRK's demonstration of resolve and willingness to escalate to the nuclear level. The hope in this case would be that, seeing that US policymakers were willing to employ nuclear weapons, North Korea would eschew further nuclear use. However, the US demonstration strike would not achieve tactical military objectives and it would be devastating to the systemic interests listed above. After an exchange of demonstration strikes, the global community would certainly condemn the DPRK shot – but the United States would have difficulty avoiding similar disapprobation. A reciprocal demonstration shot would also do little to resolve the crisis in a </w:t>
      </w:r>
      <w:proofErr w:type="spellStart"/>
      <w:r w:rsidRPr="003504B8">
        <w:rPr>
          <w:sz w:val="16"/>
        </w:rPr>
        <w:t>favourable</w:t>
      </w:r>
      <w:proofErr w:type="spellEnd"/>
      <w:r w:rsidRPr="003504B8">
        <w:rPr>
          <w:sz w:val="16"/>
        </w:rPr>
        <w:t xml:space="preserve"> way. It would provide no tactical advantage, dilute international pressure on the North (especially from China) and leave intact the incentives that caused the DPRK to escalate in the first place. Having affirmed that the nuclear threshold could be breached, North Korea would be able to credibly threaten more damaging strikes later. Meanwhile, the exchange would have done little to drive back KPA forces, and invasion would be more difficult than before the exchange took place, owing to the difficulty of operating in a contaminated environment. </w:t>
      </w:r>
      <w:r w:rsidRPr="003504B8">
        <w:rPr>
          <w:rStyle w:val="StyleUnderline"/>
        </w:rPr>
        <w:t>The U</w:t>
      </w:r>
      <w:r w:rsidRPr="003504B8">
        <w:rPr>
          <w:sz w:val="16"/>
        </w:rPr>
        <w:t xml:space="preserve">nited </w:t>
      </w:r>
      <w:r w:rsidRPr="003504B8">
        <w:rPr>
          <w:rStyle w:val="StyleUnderline"/>
        </w:rPr>
        <w:t>S</w:t>
      </w:r>
      <w:r w:rsidRPr="003504B8">
        <w:rPr>
          <w:sz w:val="16"/>
        </w:rPr>
        <w:t xml:space="preserve">tates </w:t>
      </w:r>
      <w:r w:rsidRPr="003504B8">
        <w:rPr>
          <w:rStyle w:val="StyleUnderline"/>
        </w:rPr>
        <w:t>could</w:t>
      </w:r>
      <w:r w:rsidRPr="003504B8">
        <w:rPr>
          <w:sz w:val="16"/>
        </w:rPr>
        <w:t xml:space="preserve"> instead </w:t>
      </w:r>
      <w:r w:rsidRPr="003504B8">
        <w:rPr>
          <w:rStyle w:val="StyleUnderline"/>
        </w:rPr>
        <w:t xml:space="preserve">use nuclear weapons as part of a counterforce strike to destroy the North Korean nuclear arsenal </w:t>
      </w:r>
      <w:r w:rsidRPr="003504B8">
        <w:rPr>
          <w:sz w:val="16"/>
        </w:rPr>
        <w:t xml:space="preserve">before it could be launched. This would be most proportional in response </w:t>
      </w:r>
      <w:r w:rsidRPr="003504B8">
        <w:rPr>
          <w:sz w:val="16"/>
        </w:rPr>
        <w:lastRenderedPageBreak/>
        <w:t xml:space="preserve">to the second scenario, a strike on Okinawa. With an arsenal as small, inaccurate and constrained as North Korea's, </w:t>
      </w:r>
      <w:r w:rsidRPr="003504B8">
        <w:rPr>
          <w:rStyle w:val="StyleUnderline"/>
        </w:rPr>
        <w:t>the United States would have a reasonable chance of limiting damage from a future atta</w:t>
      </w:r>
      <w:r w:rsidRPr="003504B8">
        <w:rPr>
          <w:sz w:val="16"/>
        </w:rPr>
        <w:t xml:space="preserve">ck. </w:t>
      </w:r>
      <w:r w:rsidRPr="003504B8">
        <w:rPr>
          <w:rStyle w:val="StyleUnderline"/>
        </w:rPr>
        <w:t>The primary problem with a nuclear counterforce strike</w:t>
      </w:r>
      <w:r w:rsidRPr="003504B8">
        <w:rPr>
          <w:sz w:val="16"/>
        </w:rPr>
        <w:t xml:space="preserve">, however, </w:t>
      </w:r>
      <w:r w:rsidRPr="003504B8">
        <w:rPr>
          <w:rStyle w:val="StyleUnderline"/>
        </w:rPr>
        <w:t xml:space="preserve">is that it would entail the use of multiple nuclear warheads in response to a single shot, </w:t>
      </w:r>
      <w:proofErr w:type="spellStart"/>
      <w:r w:rsidRPr="003504B8">
        <w:rPr>
          <w:rStyle w:val="StyleUnderline"/>
        </w:rPr>
        <w:t>signalling</w:t>
      </w:r>
      <w:proofErr w:type="spellEnd"/>
      <w:r w:rsidRPr="003504B8">
        <w:rPr>
          <w:rStyle w:val="StyleUnderline"/>
        </w:rPr>
        <w:t xml:space="preserve"> a major escalation of the nuclear war.</w:t>
      </w:r>
      <w:r w:rsidRPr="003504B8">
        <w:rPr>
          <w:sz w:val="16"/>
        </w:rPr>
        <w:t xml:space="preserve"> Because </w:t>
      </w:r>
      <w:r w:rsidRPr="003504B8">
        <w:rPr>
          <w:rStyle w:val="StyleUnderline"/>
        </w:rPr>
        <w:t>North Korea's 20 warheads would have to be struck simultaneously, and their location would not be certain, the counterforce operation would likely require the United States to employ several SLBMs</w:t>
      </w:r>
      <w:r w:rsidRPr="003504B8">
        <w:rPr>
          <w:sz w:val="16"/>
        </w:rPr>
        <w:t xml:space="preserve">. Moreover, </w:t>
      </w:r>
      <w:r w:rsidRPr="003504B8">
        <w:rPr>
          <w:rStyle w:val="StyleUnderline"/>
        </w:rPr>
        <w:t>these ballistic trajectories would likely alert Russian and possibly also Chinese forces</w:t>
      </w:r>
      <w:r w:rsidRPr="003504B8">
        <w:rPr>
          <w:sz w:val="16"/>
        </w:rPr>
        <w:t xml:space="preserve">. With tensions high in the region and US expeditionary forces operating in close proximity to the borders of each country, </w:t>
      </w:r>
      <w:r w:rsidRPr="003504B8">
        <w:rPr>
          <w:rStyle w:val="Emphasis"/>
        </w:rPr>
        <w:t xml:space="preserve">the potential for misunderstanding would be significant. </w:t>
      </w:r>
      <w:r w:rsidRPr="003504B8">
        <w:rPr>
          <w:rStyle w:val="StyleUnderline"/>
        </w:rPr>
        <w:t>A nuclear counterforce strike would cause massive destruction in North Korea. A cloud of fallout would cover the peninsula and,</w:t>
      </w:r>
      <w:r w:rsidRPr="003504B8">
        <w:rPr>
          <w:sz w:val="16"/>
        </w:rPr>
        <w:t xml:space="preserve"> depending on wind patterns</w:t>
      </w:r>
      <w:r w:rsidRPr="003504B8">
        <w:rPr>
          <w:rStyle w:val="StyleUnderline"/>
        </w:rPr>
        <w:t xml:space="preserve">, large parts of Russia, China and Japan. In addition to hundreds of thousands of North Korean casualties, the strikes would cause widespread radiation poisoning in South Korea and </w:t>
      </w:r>
      <w:proofErr w:type="spellStart"/>
      <w:r w:rsidRPr="003504B8">
        <w:rPr>
          <w:rStyle w:val="StyleUnderline"/>
        </w:rPr>
        <w:t>neighbouring</w:t>
      </w:r>
      <w:proofErr w:type="spellEnd"/>
      <w:r w:rsidRPr="003504B8">
        <w:rPr>
          <w:rStyle w:val="StyleUnderline"/>
        </w:rPr>
        <w:t xml:space="preserve"> countries</w:t>
      </w:r>
      <w:r w:rsidRPr="003504B8">
        <w:rPr>
          <w:sz w:val="16"/>
        </w:rPr>
        <w:t>. An invasion of North Korea would be all but impossible.</w:t>
      </w:r>
    </w:p>
    <w:p w:rsidR="00DF3A9B" w:rsidRDefault="00DF3A9B" w:rsidP="0054067F"/>
    <w:p w:rsidR="00DF3A9B" w:rsidRDefault="00DF3A9B" w:rsidP="0054067F"/>
    <w:p w:rsidR="0054067F" w:rsidRDefault="005A7B52" w:rsidP="0054067F">
      <w:pPr>
        <w:pStyle w:val="Heading4"/>
      </w:pPr>
      <w:r>
        <w:t>A staged Framewor</w:t>
      </w:r>
      <w:r w:rsidR="00DF3A9B">
        <w:t>k Agreement will create US-Sino cooperation for peaceful Korean unification and prevent the impact to collapse</w:t>
      </w:r>
    </w:p>
    <w:p w:rsidR="0054067F" w:rsidRDefault="0054067F" w:rsidP="0054067F">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222-223)</w:t>
      </w:r>
    </w:p>
    <w:p w:rsidR="0054067F" w:rsidRPr="00707F47" w:rsidRDefault="0054067F" w:rsidP="0054067F"/>
    <w:p w:rsidR="0054067F" w:rsidRDefault="0054067F" w:rsidP="0054067F">
      <w:r>
        <w:t>Because the underlying security competition between the United States and China is a major cause of structural tensions on the Korean Peninsula, an improvement in U.S.-China relations would greatly help South Korea achieve its leading foreign policy goals. Advancing the security and wellbeing of a close and long-standing U.S. ally, consistent with American interests, provides an important additional rationale for the United States to pursue a Framework Agreement with China.</w:t>
      </w:r>
    </w:p>
    <w:p w:rsidR="0054067F" w:rsidRDefault="0054067F" w:rsidP="0054067F">
      <w:r w:rsidRPr="00707F47">
        <w:rPr>
          <w:rStyle w:val="StyleUnderline"/>
        </w:rPr>
        <w:t>Once the U.S. and China have resolved their outstanding disputes on major security issues—especially the status of Taiwan and the close-in U.S. military deployments along China’s coast</w:t>
      </w:r>
      <w:r>
        <w:t>—</w:t>
      </w:r>
      <w:r w:rsidRPr="00707F47">
        <w:rPr>
          <w:rStyle w:val="StyleUnderline"/>
        </w:rPr>
        <w:t>China would no longer regard North Korea as an essential strategic buffer</w:t>
      </w:r>
      <w:r>
        <w:t xml:space="preserve">. As Professor Shen of </w:t>
      </w:r>
      <w:proofErr w:type="spellStart"/>
      <w:r>
        <w:t>Fudan</w:t>
      </w:r>
      <w:proofErr w:type="spellEnd"/>
      <w:r>
        <w:t xml:space="preserve"> University acknowledges, “[F]</w:t>
      </w:r>
      <w:proofErr w:type="spellStart"/>
      <w:r>
        <w:t>ollowing</w:t>
      </w:r>
      <w:proofErr w:type="spellEnd"/>
      <w:r>
        <w:t xml:space="preserve"> the resolution of the Taiwan question, the possible strategic value that China held with North Korea and its nuclear arms would disappear.”32 China would no longer require a strategic buffer on the Korean peninsula when the chance of a military conflict with the U.S. over Taiwan was virtually non-existent.</w:t>
      </w:r>
    </w:p>
    <w:p w:rsidR="0054067F" w:rsidRDefault="0054067F" w:rsidP="0054067F">
      <w:r>
        <w:t xml:space="preserve">The same logic applies to China’s goal of maintaining stability on the Korean Peninsula. </w:t>
      </w:r>
      <w:r w:rsidRPr="00707F47">
        <w:rPr>
          <w:rStyle w:val="StyleUnderline"/>
        </w:rPr>
        <w:t>As long as strategic competition with the United States continues, China realistically fears the collapse of North Korea’s regime could trigger a joint U.S.-South Korean intervention</w:t>
      </w:r>
      <w:r>
        <w:t xml:space="preserve"> into North Korea. In China’s view, the overall aim of such an incursion would be to forcibly reunify the country under South Korean rule. </w:t>
      </w:r>
      <w:r w:rsidRPr="00707F47">
        <w:rPr>
          <w:rStyle w:val="StyleUnderline"/>
        </w:rPr>
        <w:t>Quick reunification of this kind would mean the presence of U.S. forces on a Chinese land border</w:t>
      </w:r>
      <w:r>
        <w:t xml:space="preserve"> for the first time since the Korean War, </w:t>
      </w:r>
      <w:r w:rsidRPr="00707F47">
        <w:rPr>
          <w:rStyle w:val="StyleUnderline"/>
        </w:rPr>
        <w:t>putting significant military pressure on China and furthering the effective American policy of containment</w:t>
      </w:r>
      <w:r>
        <w:t>.</w:t>
      </w:r>
    </w:p>
    <w:p w:rsidR="0054067F" w:rsidRDefault="0054067F" w:rsidP="0054067F">
      <w:r w:rsidRPr="00707F47">
        <w:rPr>
          <w:rStyle w:val="StyleUnderline"/>
        </w:rPr>
        <w:t>After the United States and China resolve their outstanding differences on security issues, however, China would realize that North Korea’s regime poses a greater security threat</w:t>
      </w:r>
      <w:r>
        <w:t xml:space="preserve"> to China than the instability that would follow its collapse. The skepticism and disdain that Chinese leaders already hold toward Pyongyang (but rarely express) would likely come to play a major role in its foreign policy. China would far more readily acknowledge that a nuclear-armed North Korea, which pursues failed economic policies and treats its citizens harshly is much more of a risk to China’s future well-being than a reunified Korea that embraces South Korea’s democratic political system.</w:t>
      </w:r>
    </w:p>
    <w:p w:rsidR="0054067F" w:rsidRDefault="0054067F" w:rsidP="0054067F">
      <w:r>
        <w:lastRenderedPageBreak/>
        <w:t>Instead of planning unilateral military measures to stabilize North Korea, take control of nuclear weapons sites and prevent large-scale refugee flows across the border, China would likely be eager to engage in full-scale military planning with the United States and South Korea. The value of cooperation and coordination with the U.S., at this point, would clearly outweigh Beijing’s several fears of offending North Korea’s leaders, weakening the regime in Pyongyang merely by discussing a collapse scenario with the U.S. and South Korea, or disclosing secret information about China’s military strategy that the U.S. could use against Beijing.</w:t>
      </w:r>
    </w:p>
    <w:p w:rsidR="0054067F" w:rsidRDefault="0054067F" w:rsidP="0054067F">
      <w:r w:rsidRPr="00707F47">
        <w:rPr>
          <w:rStyle w:val="StyleUnderline"/>
        </w:rPr>
        <w:t>Joint planning for a potential collapse would include a division of roles and responsibilities for de-conflicting forces, providing humanitarian aid, restoring public order and securing North Korea’s nuclear facilities</w:t>
      </w:r>
      <w:r>
        <w:t xml:space="preserve">. On a political level, </w:t>
      </w:r>
      <w:r w:rsidRPr="00707F47">
        <w:rPr>
          <w:rStyle w:val="StyleUnderline"/>
        </w:rPr>
        <w:t>it could entail laying the groundwork for the reunification of Korea</w:t>
      </w:r>
      <w:r>
        <w:t>, including the role of the United Nations in supervising and providing a legitimate, interim political structure leading to the formation of a new government.</w:t>
      </w:r>
    </w:p>
    <w:p w:rsidR="0054067F" w:rsidRDefault="0054067F" w:rsidP="00D153D3"/>
    <w:p w:rsidR="003426FE" w:rsidRDefault="003426FE" w:rsidP="003426FE">
      <w:pPr>
        <w:pStyle w:val="Heading3"/>
      </w:pPr>
      <w:r>
        <w:lastRenderedPageBreak/>
        <w:t>1ac - plan</w:t>
      </w:r>
    </w:p>
    <w:p w:rsidR="003426FE" w:rsidRDefault="003426FE" w:rsidP="003426FE">
      <w:pPr>
        <w:pStyle w:val="Heading4"/>
      </w:pPr>
      <w:r>
        <w:t>Plan</w:t>
      </w:r>
    </w:p>
    <w:p w:rsidR="003426FE" w:rsidRDefault="003426FE" w:rsidP="003426FE"/>
    <w:p w:rsidR="003426FE" w:rsidRPr="005B2BD7" w:rsidRDefault="003426FE" w:rsidP="003426FE">
      <w:r>
        <w:t>The United States Federal Government should diplomatically engage the People’s Republic of China over a staged Framework Agreement, beginning with an offer of reciprocal reductions in military commitments over Taiwan.</w:t>
      </w:r>
    </w:p>
    <w:p w:rsidR="003426FE" w:rsidRPr="00D153D3" w:rsidRDefault="003426FE" w:rsidP="00D153D3"/>
    <w:p w:rsidR="00A95652" w:rsidRDefault="00F05D85" w:rsidP="00F05D85">
      <w:pPr>
        <w:pStyle w:val="Heading3"/>
      </w:pPr>
      <w:bookmarkStart w:id="0" w:name="_GoBack"/>
      <w:bookmarkEnd w:id="0"/>
      <w:r>
        <w:lastRenderedPageBreak/>
        <w:t>1ac – solvency</w:t>
      </w:r>
    </w:p>
    <w:p w:rsidR="00DF3A9B" w:rsidRDefault="00DF3A9B" w:rsidP="00DF3A9B"/>
    <w:p w:rsidR="00DF3A9B" w:rsidRDefault="00DF3A9B" w:rsidP="00DF3A9B">
      <w:pPr>
        <w:pStyle w:val="Heading4"/>
      </w:pPr>
      <w:r>
        <w:t>Plan begins negotiations over a Framework Agreement with staged, reciprocal reductions of forces over Taiwan.  China will say yes and it will build a foundation for larger cooperation</w:t>
      </w:r>
      <w:r w:rsidR="00B84A68">
        <w:t xml:space="preserve"> that reduces the overall risk of nuclear war in Asia</w:t>
      </w:r>
    </w:p>
    <w:p w:rsidR="00DF3A9B" w:rsidRDefault="00DF3A9B" w:rsidP="00DF3A9B">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159-165)</w:t>
      </w:r>
    </w:p>
    <w:p w:rsidR="00DF3A9B" w:rsidRPr="005B2BD7" w:rsidRDefault="00DF3A9B" w:rsidP="00DF3A9B"/>
    <w:p w:rsidR="00DF3A9B" w:rsidRDefault="00DF3A9B" w:rsidP="00DF3A9B">
      <w:r w:rsidRPr="005B2BD7">
        <w:rPr>
          <w:rStyle w:val="StyleUnderline"/>
        </w:rPr>
        <w:t>Taiwan currently faces an overwhelming military threat from China</w:t>
      </w:r>
      <w:r>
        <w:t xml:space="preserve">, which uses its forces to pressure and intimidate the island’s government. </w:t>
      </w:r>
      <w:r w:rsidRPr="005B2BD7">
        <w:rPr>
          <w:rStyle w:val="StyleUnderline"/>
        </w:rPr>
        <w:t>China’s buildup of missiles along its coast across from Taiwan has continued over the past decade despite periodic improvements in cross-Strait relations</w:t>
      </w:r>
      <w:r>
        <w:t xml:space="preserve">. </w:t>
      </w:r>
      <w:r w:rsidRPr="005B2BD7">
        <w:rPr>
          <w:rStyle w:val="StyleUnderline"/>
        </w:rPr>
        <w:t>The number of China’s deployed short-range ballistic missiles has now reached</w:t>
      </w:r>
      <w:r>
        <w:t xml:space="preserve"> somewhere between approximately 1,000 and </w:t>
      </w:r>
      <w:r w:rsidRPr="005B2BD7">
        <w:rPr>
          <w:rStyle w:val="StyleUnderline"/>
        </w:rPr>
        <w:t>1,200</w:t>
      </w:r>
      <w:r>
        <w:t xml:space="preserve"> according to the U.S. Defense Department.6 In 1995 and 1996, missiles were the weapon of choice China wielded to threaten imminent attack by conducting “tests” in the vicinity of Taiwan.</w:t>
      </w:r>
    </w:p>
    <w:p w:rsidR="00DF3A9B" w:rsidRDefault="00DF3A9B" w:rsidP="00DF3A9B">
      <w:r>
        <w:t xml:space="preserve">As noted earlier, beyond missile deployments, China has concentrated air and naval assets, especially submarines, near Taiwan. One objective of these Chinese forces, in the event of conflict, is to significantly degrade Taiwan’s defenses so the island becomes vulnerable to a </w:t>
      </w:r>
      <w:proofErr w:type="spellStart"/>
      <w:r>
        <w:t>fullscale</w:t>
      </w:r>
      <w:proofErr w:type="spellEnd"/>
      <w:r>
        <w:t xml:space="preserve"> amphibious assault. Professor Robert Sutter of George Washington University makes the compelling point that “the military balance in the Taiwan Strait is no longer ‘healthy’ for Taiwan” and that “annual reports by the U.S. Defense Department now testify to the growing imbalance in military capabilities.”7</w:t>
      </w:r>
    </w:p>
    <w:p w:rsidR="00DF3A9B" w:rsidRDefault="00DF3A9B" w:rsidP="00DF3A9B">
      <w:r>
        <w:t>Professor Lyle Goldstein, former director of the China Maritime Institute at the U.S. Naval War College, argues that the easing of tensions between Taiwan and China as well as a military balance where China holds the upper hand create a “window of opportunity ... in U.S-China relations that has not been adequately exploited.”</w:t>
      </w:r>
    </w:p>
    <w:p w:rsidR="00DF3A9B" w:rsidRDefault="00DF3A9B" w:rsidP="00DF3A9B">
      <w:r w:rsidRPr="005B2BD7">
        <w:rPr>
          <w:rStyle w:val="StyleUnderline"/>
        </w:rPr>
        <w:t>With respect to the sensitive [Taiwan] arms-sales issue, a new US approach is now warranted</w:t>
      </w:r>
      <w:r>
        <w:t xml:space="preserve">. Stark geographic reality, combined with the radically altered military balance in China’s </w:t>
      </w:r>
      <w:proofErr w:type="spellStart"/>
      <w:r>
        <w:t>favour</w:t>
      </w:r>
      <w:proofErr w:type="spellEnd"/>
      <w:r>
        <w:t xml:space="preserve">, suggest that </w:t>
      </w:r>
      <w:r w:rsidRPr="00B84A68">
        <w:rPr>
          <w:rStyle w:val="StyleUnderline"/>
          <w:highlight w:val="cyan"/>
        </w:rPr>
        <w:t>continued arms sales are</w:t>
      </w:r>
      <w:r>
        <w:t xml:space="preserve">, to a very large extent, </w:t>
      </w:r>
      <w:r w:rsidRPr="00B84A68">
        <w:rPr>
          <w:rStyle w:val="StyleUnderline"/>
          <w:highlight w:val="cyan"/>
        </w:rPr>
        <w:t>symbolic</w:t>
      </w:r>
      <w:r w:rsidRPr="005B2BD7">
        <w:rPr>
          <w:rStyle w:val="StyleUnderline"/>
        </w:rPr>
        <w:t xml:space="preserve"> in nature</w:t>
      </w:r>
      <w:r>
        <w:t xml:space="preserve">. For example, </w:t>
      </w:r>
      <w:r w:rsidRPr="00B84A68">
        <w:rPr>
          <w:rStyle w:val="StyleUnderline"/>
          <w:highlight w:val="cyan"/>
        </w:rPr>
        <w:t>more advanced F-16s could be purchased</w:t>
      </w:r>
      <w:r w:rsidRPr="005B2BD7">
        <w:rPr>
          <w:rStyle w:val="StyleUnderline"/>
        </w:rPr>
        <w:t xml:space="preserve"> by Taipei, </w:t>
      </w:r>
      <w:r w:rsidRPr="00B84A68">
        <w:rPr>
          <w:rStyle w:val="StyleUnderline"/>
          <w:highlight w:val="cyan"/>
        </w:rPr>
        <w:t>but in an actual conflict</w:t>
      </w:r>
      <w:r w:rsidRPr="005B2BD7">
        <w:rPr>
          <w:rStyle w:val="StyleUnderline"/>
        </w:rPr>
        <w:t xml:space="preserve"> with China, these aircraft would almost surely never leave the ground, as </w:t>
      </w:r>
      <w:r w:rsidRPr="00B84A68">
        <w:rPr>
          <w:rStyle w:val="StyleUnderline"/>
          <w:highlight w:val="cyan"/>
        </w:rPr>
        <w:t>their bases would likely be quickly obliterated by Chinese missile strikes</w:t>
      </w:r>
      <w:r>
        <w:t xml:space="preserve">. Thus, </w:t>
      </w:r>
      <w:r w:rsidRPr="00B84A68">
        <w:rPr>
          <w:rStyle w:val="StyleUnderline"/>
          <w:highlight w:val="cyan"/>
        </w:rPr>
        <w:t>it will make little or no practical difference to the military balance if such arms sales are made or not</w:t>
      </w:r>
      <w:r>
        <w:t xml:space="preserve">. </w:t>
      </w:r>
      <w:r w:rsidRPr="00B84A68">
        <w:rPr>
          <w:rStyle w:val="StyleUnderline"/>
          <w:highlight w:val="cyan"/>
        </w:rPr>
        <w:t>Arms sales could safely be reduced gradually over time</w:t>
      </w:r>
      <w:r w:rsidRPr="005B2BD7">
        <w:rPr>
          <w:rStyle w:val="StyleUnderline"/>
        </w:rPr>
        <w:t xml:space="preserve"> in both volume and scope</w:t>
      </w:r>
      <w:r>
        <w:t xml:space="preserve">, consistent with the 1982 communiqué between Washington and Beijing. </w:t>
      </w:r>
      <w:r w:rsidRPr="00B84A68">
        <w:rPr>
          <w:rStyle w:val="StyleUnderline"/>
          <w:highlight w:val="cyan"/>
        </w:rPr>
        <w:t>Diplomacy should also yield local confidence-building measures, such as the withdrawal of some Chinese strike platforms</w:t>
      </w:r>
      <w:r w:rsidRPr="005B2BD7">
        <w:rPr>
          <w:rStyle w:val="StyleUnderline"/>
        </w:rPr>
        <w:t xml:space="preserve"> to locations at greater distance from Taiwan</w:t>
      </w:r>
      <w:r>
        <w:t xml:space="preserve">, </w:t>
      </w:r>
      <w:r w:rsidRPr="005B2BD7">
        <w:rPr>
          <w:rStyle w:val="StyleUnderline"/>
        </w:rPr>
        <w:t>a proposal that Jiang Zemin himself put on the table</w:t>
      </w:r>
      <w:r>
        <w:t xml:space="preserve"> back </w:t>
      </w:r>
      <w:r w:rsidRPr="005B2BD7">
        <w:rPr>
          <w:rStyle w:val="StyleUnderline"/>
        </w:rPr>
        <w:t>in 2002</w:t>
      </w:r>
      <w:r>
        <w:t>.8</w:t>
      </w:r>
    </w:p>
    <w:p w:rsidR="00DF3A9B" w:rsidRDefault="00DF3A9B" w:rsidP="00DF3A9B">
      <w:r w:rsidRPr="005B2BD7">
        <w:rPr>
          <w:rStyle w:val="StyleUnderline"/>
        </w:rPr>
        <w:t>If China were to permanently eliminate the missiles facing Taiwan</w:t>
      </w:r>
      <w:r>
        <w:t xml:space="preserve">, while significantly and verifiably reducing and redeploying the air and naval forces currently threatening the island, </w:t>
      </w:r>
      <w:r w:rsidRPr="005B2BD7">
        <w:rPr>
          <w:rStyle w:val="StyleUnderline"/>
        </w:rPr>
        <w:t>Taiwan’s security would be markedly improved. This outcome can be achieved through mutual threat reduction measures that reduce, eliminate and redeploy advanced weapons and military equipment that either Taiwan or China could employ</w:t>
      </w:r>
      <w:r>
        <w:t xml:space="preserve"> in the event of conflict. Such measures would make it far more difficult for either side to threaten or intimidate the other for political purposes, in addition to significantly lowering their capacity to wreak destruction during an actual war.</w:t>
      </w:r>
    </w:p>
    <w:p w:rsidR="00DF3A9B" w:rsidRDefault="00DF3A9B" w:rsidP="00DF3A9B">
      <w:r>
        <w:t xml:space="preserve">Because Taiwan is now militarily inferior to China with regard to missiles, naval vessels and air force assets, it lacks the diplomatic leverage to eliminate the security threat that China poses. Short of agreeing to reunification—which is currently opposed by a majority of Taiwan’s </w:t>
      </w:r>
      <w:r>
        <w:lastRenderedPageBreak/>
        <w:t xml:space="preserve">citizens—there are no measures Taiwan can offer as a sufficient quid pro quo to secure significant Chinese arms reductions. And, </w:t>
      </w:r>
      <w:r w:rsidRPr="00B84A68">
        <w:rPr>
          <w:rStyle w:val="StyleUnderline"/>
          <w:highlight w:val="cyan"/>
        </w:rPr>
        <w:t xml:space="preserve">without </w:t>
      </w:r>
      <w:r w:rsidRPr="00B84A68">
        <w:rPr>
          <w:rStyle w:val="Emphasis"/>
          <w:highlight w:val="cyan"/>
        </w:rPr>
        <w:t>reciprocal</w:t>
      </w:r>
      <w:r w:rsidRPr="00B84A68">
        <w:rPr>
          <w:rStyle w:val="StyleUnderline"/>
          <w:highlight w:val="cyan"/>
        </w:rPr>
        <w:t xml:space="preserve"> security measures, China refuses to engage in what it considers “unilateral disarmament</w:t>
      </w:r>
      <w:r w:rsidRPr="005B2BD7">
        <w:rPr>
          <w:rStyle w:val="StyleUnderline"/>
        </w:rPr>
        <w:t>.</w:t>
      </w:r>
      <w:r>
        <w:t>”9</w:t>
      </w:r>
    </w:p>
    <w:p w:rsidR="00DF3A9B" w:rsidRDefault="00DF3A9B" w:rsidP="00DF3A9B">
      <w:r w:rsidRPr="005B2BD7">
        <w:rPr>
          <w:rStyle w:val="StyleUnderline"/>
        </w:rPr>
        <w:t xml:space="preserve">By contrast, </w:t>
      </w:r>
      <w:r w:rsidRPr="00B84A68">
        <w:rPr>
          <w:rStyle w:val="StyleUnderline"/>
          <w:highlight w:val="cyan"/>
        </w:rPr>
        <w:t xml:space="preserve">the U.S. is capable of securing a drastic reduction in China’s military threat to Taiwan by offering </w:t>
      </w:r>
      <w:r w:rsidRPr="00B84A68">
        <w:rPr>
          <w:rStyle w:val="Emphasis"/>
          <w:highlight w:val="cyan"/>
        </w:rPr>
        <w:t>reciprocal</w:t>
      </w:r>
      <w:r w:rsidRPr="00B84A68">
        <w:rPr>
          <w:rStyle w:val="StyleUnderline"/>
          <w:highlight w:val="cyan"/>
        </w:rPr>
        <w:t xml:space="preserve"> military measures that would lead to far greater stability</w:t>
      </w:r>
      <w:r w:rsidRPr="005B2BD7">
        <w:rPr>
          <w:rStyle w:val="StyleUnderline"/>
        </w:rPr>
        <w:t xml:space="preserve"> in the region, creating a transformed regional security environment</w:t>
      </w:r>
      <w:r>
        <w:t xml:space="preserve">. </w:t>
      </w:r>
      <w:r w:rsidRPr="00B84A68">
        <w:rPr>
          <w:rStyle w:val="StyleUnderline"/>
          <w:highlight w:val="cyan"/>
        </w:rPr>
        <w:t xml:space="preserve">China is </w:t>
      </w:r>
      <w:r w:rsidRPr="00B84A68">
        <w:rPr>
          <w:rStyle w:val="Emphasis"/>
          <w:highlight w:val="cyan"/>
        </w:rPr>
        <w:t>highly likely</w:t>
      </w:r>
      <w:r w:rsidRPr="00B84A68">
        <w:rPr>
          <w:rStyle w:val="StyleUnderline"/>
          <w:highlight w:val="cyan"/>
        </w:rPr>
        <w:t xml:space="preserve"> to reduce, redeploy and eliminate its missile, naval and air forces now threatening the island, in exchange for the U.S. pulling back forces now engaged in surveillance and patrolling of Chinese territory, significantly reducing U.S. military deployments in the Asia Pacific, and scaling down major arms sales to Taiwan</w:t>
      </w:r>
      <w:r>
        <w:t xml:space="preserve">. </w:t>
      </w:r>
    </w:p>
    <w:p w:rsidR="00DF3A9B" w:rsidRDefault="00DF3A9B" w:rsidP="00DF3A9B">
      <w:r>
        <w:t>It is also important to recall that Taiwan’s prior negotiations with China on long-term political issues reflect the profound difficulty the two sides face in reaching an agreement that could truly stabilize their relations for the foreseeable future. Taiwan understandably fears being absorbed by China, knowing full well that Beijing’s foremost objective is national reunification at the earliest possible time. A large majority of Taiwan’s people reject Beijing’s promise to guarantee the island’s autonomy and democratic political system through a so-called “one country, two systems” formula. For its part, China worries that Taiwan’s Democratic Progressive Party (DPP), though currently out of power, could strongly re-emerge in the future, and once again lead a drive for political independence which effectively thwarts national reunification.</w:t>
      </w:r>
    </w:p>
    <w:p w:rsidR="00DF3A9B" w:rsidRDefault="00DF3A9B" w:rsidP="00DF3A9B">
      <w:r w:rsidRPr="00B84A68">
        <w:rPr>
          <w:rStyle w:val="StyleUnderline"/>
          <w:highlight w:val="cyan"/>
        </w:rPr>
        <w:t>A Framework Agreement would strengthen the security of Taiwan</w:t>
      </w:r>
      <w:r>
        <w:t xml:space="preserve"> and the preservation of its democratic political system </w:t>
      </w:r>
      <w:r w:rsidRPr="00B84A68">
        <w:rPr>
          <w:rStyle w:val="Emphasis"/>
          <w:highlight w:val="cyan"/>
        </w:rPr>
        <w:t>without requiring it to agree</w:t>
      </w:r>
      <w:r w:rsidRPr="005B2BD7">
        <w:rPr>
          <w:rStyle w:val="StyleUnderline"/>
        </w:rPr>
        <w:t xml:space="preserve"> to eventual </w:t>
      </w:r>
      <w:r w:rsidRPr="00B84A68">
        <w:rPr>
          <w:rStyle w:val="Emphasis"/>
          <w:highlight w:val="cyan"/>
        </w:rPr>
        <w:t>reunification</w:t>
      </w:r>
      <w:r w:rsidRPr="005B2BD7">
        <w:rPr>
          <w:rStyle w:val="StyleUnderline"/>
        </w:rPr>
        <w:t xml:space="preserve"> with China</w:t>
      </w:r>
      <w:r>
        <w:t>. It would be entirely up to the Taiwanese government and people whether to conduct bilateral negotiations on political reunification at some future time. The two sides would be able to carry out their negotiations in a largely non-threatening and stable security environment, which would help support, in and of itself, a successful agreement on difficult political issues.</w:t>
      </w:r>
    </w:p>
    <w:p w:rsidR="00DF3A9B" w:rsidRDefault="00DF3A9B" w:rsidP="00DF3A9B">
      <w:r>
        <w:t>Eliminating the Risk of a U.S.-China military conflict</w:t>
      </w:r>
    </w:p>
    <w:p w:rsidR="00DF3A9B" w:rsidRDefault="00DF3A9B" w:rsidP="00DF3A9B">
      <w:r w:rsidRPr="00B84A68">
        <w:rPr>
          <w:rStyle w:val="StyleUnderline"/>
          <w:highlight w:val="cyan"/>
        </w:rPr>
        <w:t>The proposed security measures in a Framework Agreement would end the current military standoff over Taiwan as well as the broader friction arising from aggressive U.S. air and sea surveillance</w:t>
      </w:r>
      <w:r w:rsidRPr="00DE1A2B">
        <w:rPr>
          <w:rStyle w:val="StyleUnderline"/>
        </w:rPr>
        <w:t xml:space="preserve"> along China’s coast</w:t>
      </w:r>
      <w:r>
        <w:t xml:space="preserve">. </w:t>
      </w:r>
      <w:r w:rsidRPr="00DE1A2B">
        <w:rPr>
          <w:rStyle w:val="StyleUnderline"/>
        </w:rPr>
        <w:t>Whenever China-Taiwan relations become acrimonious</w:t>
      </w:r>
      <w:r>
        <w:t>—as they typically do when the Taiwanese political party favoring independence is in power or when Chinese leaders play to nationalist public opinion and threaten a future attack on the island—</w:t>
      </w:r>
      <w:r w:rsidRPr="00DE1A2B">
        <w:rPr>
          <w:rStyle w:val="StyleUnderline"/>
        </w:rPr>
        <w:t>it greatly heightens the security risks that the U.S. faces in Asia. In the event of an imminent or actual attack on Taiwan, the U.S. would almost certainly send military forces to the island’s aid, with proponents of intervention citing U.S. obligations under the Taiwan Relations Act</w:t>
      </w:r>
      <w:r>
        <w:t xml:space="preserve">.10 </w:t>
      </w:r>
      <w:r w:rsidRPr="00DE1A2B">
        <w:rPr>
          <w:rStyle w:val="StyleUnderline"/>
        </w:rPr>
        <w:t>National security strategists would argue that a military response is essential to ensure the credibility of the overall U.S. security posture in Asia</w:t>
      </w:r>
      <w:r>
        <w:t>, particularly the defense commitments to Japan and South Korea.</w:t>
      </w:r>
    </w:p>
    <w:p w:rsidR="00DF3A9B" w:rsidRDefault="00DF3A9B" w:rsidP="00DF3A9B">
      <w:r w:rsidRPr="00DE1A2B">
        <w:rPr>
          <w:rStyle w:val="StyleUnderline"/>
        </w:rPr>
        <w:t>The current standoff over Taiwan effectively puts the U.S. at the mercy of political elements in China and Taiwan</w:t>
      </w:r>
      <w:r>
        <w:t xml:space="preserve"> that seek to achieve their goals without regard for U.S. interests. </w:t>
      </w:r>
      <w:r w:rsidRPr="00DE1A2B">
        <w:rPr>
          <w:rStyle w:val="StyleUnderline"/>
        </w:rPr>
        <w:t xml:space="preserve">Those interests include both protecting Taiwan and avoiding </w:t>
      </w:r>
      <w:r w:rsidRPr="00B84A68">
        <w:rPr>
          <w:rStyle w:val="StyleUnderline"/>
          <w:highlight w:val="cyan"/>
        </w:rPr>
        <w:t>a war with China</w:t>
      </w:r>
      <w:r w:rsidRPr="00DE1A2B">
        <w:rPr>
          <w:rStyle w:val="StyleUnderline"/>
        </w:rPr>
        <w:t xml:space="preserve"> that </w:t>
      </w:r>
      <w:r w:rsidRPr="00B84A68">
        <w:rPr>
          <w:rStyle w:val="StyleUnderline"/>
          <w:highlight w:val="cyan"/>
        </w:rPr>
        <w:t>could</w:t>
      </w:r>
      <w:r w:rsidRPr="00DE1A2B">
        <w:rPr>
          <w:rStyle w:val="StyleUnderline"/>
        </w:rPr>
        <w:t xml:space="preserve"> conceivably </w:t>
      </w:r>
      <w:r w:rsidRPr="00B84A68">
        <w:rPr>
          <w:rStyle w:val="Emphasis"/>
          <w:highlight w:val="cyan"/>
        </w:rPr>
        <w:t>escalate to a nuclear exchange</w:t>
      </w:r>
      <w:r>
        <w:t xml:space="preserve">. By realizing </w:t>
      </w:r>
      <w:r w:rsidRPr="00DE1A2B">
        <w:t xml:space="preserve">a Framework Agreement </w:t>
      </w:r>
      <w:r>
        <w:t xml:space="preserve">with China that protects Taiwan’s democracy, stabilizes the region and eliminates the risk of a U.S.-China conflict over Taiwan, the U.S. would greatly advance its core policy objectives. </w:t>
      </w:r>
    </w:p>
    <w:p w:rsidR="00DF3A9B" w:rsidRDefault="00DF3A9B" w:rsidP="00DF3A9B">
      <w:r w:rsidRPr="00B84A68">
        <w:rPr>
          <w:rStyle w:val="StyleUnderline"/>
          <w:highlight w:val="cyan"/>
        </w:rPr>
        <w:t>Once China significantly reduces, eliminates and redeploys the missile, air and naval forces currently threatening Taiwan, the U.S. would no longer need to carry out close surveillance and intrusive reconnaissance</w:t>
      </w:r>
      <w:r w:rsidRPr="00DE1A2B">
        <w:rPr>
          <w:rStyle w:val="StyleUnderline"/>
        </w:rPr>
        <w:t xml:space="preserve"> of China’s coast</w:t>
      </w:r>
      <w:r>
        <w:t xml:space="preserve">, whose essential purpose is to probe and evaluate China’s military capabilities. As discussed in Chapter Two, </w:t>
      </w:r>
      <w:r w:rsidRPr="00B84A68">
        <w:rPr>
          <w:rStyle w:val="StyleUnderline"/>
          <w:highlight w:val="cyan"/>
        </w:rPr>
        <w:t>there is a history of small-scale confrontations between U.S. and Chinese military forces</w:t>
      </w:r>
      <w:r w:rsidRPr="00DE1A2B">
        <w:rPr>
          <w:rStyle w:val="StyleUnderline"/>
        </w:rPr>
        <w:t xml:space="preserve">, especially in the region of the South China Sea, </w:t>
      </w:r>
      <w:r w:rsidRPr="00B84A68">
        <w:rPr>
          <w:rStyle w:val="Emphasis"/>
          <w:highlight w:val="cyan"/>
        </w:rPr>
        <w:t>that could blow up into a major conflict</w:t>
      </w:r>
      <w:r>
        <w:t xml:space="preserve">. </w:t>
      </w:r>
      <w:r w:rsidRPr="00DE1A2B">
        <w:rPr>
          <w:rStyle w:val="StyleUnderline"/>
        </w:rPr>
        <w:t xml:space="preserve">More dangerous encounters can be </w:t>
      </w:r>
      <w:r w:rsidRPr="00DE1A2B">
        <w:rPr>
          <w:rStyle w:val="StyleUnderline"/>
        </w:rPr>
        <w:lastRenderedPageBreak/>
        <w:t>expected to occur in the future, as Mark Valencia</w:t>
      </w:r>
      <w:r>
        <w:t>, a maritime expert at the Nautilus Institute, points out:</w:t>
      </w:r>
    </w:p>
    <w:p w:rsidR="00DF3A9B" w:rsidRDefault="00DF3A9B" w:rsidP="00DF3A9B">
      <w:r w:rsidRPr="00B84A68">
        <w:rPr>
          <w:rStyle w:val="StyleUnderline"/>
          <w:highlight w:val="cyan"/>
        </w:rPr>
        <w:t>Military and intelligence gathering activities in [coastal areas] are likely to become more controversial and more dangerous</w:t>
      </w:r>
      <w:r w:rsidRPr="00B84A68">
        <w:rPr>
          <w:highlight w:val="cyan"/>
        </w:rPr>
        <w:t>.</w:t>
      </w:r>
      <w:r>
        <w:t xml:space="preserve"> </w:t>
      </w:r>
      <w:r w:rsidRPr="00DE1A2B">
        <w:rPr>
          <w:rStyle w:val="StyleUnderline"/>
        </w:rPr>
        <w:t>In Asia, this disturbing prospect reflects the increasing and changing demands for technical intelligence; robust weapons acquisition programs of the littoral states, especially increasing electronic warfare capabilities; and the widespread development of information warfare capabilities</w:t>
      </w:r>
      <w:r>
        <w:t xml:space="preserve">. Further, </w:t>
      </w:r>
      <w:r w:rsidRPr="00B84A68">
        <w:rPr>
          <w:rStyle w:val="StyleUnderline"/>
          <w:highlight w:val="cyan"/>
        </w:rPr>
        <w:t>the scale and scope of U.S. maritime and airborne intelligence collection activities are likely to expand rapidly</w:t>
      </w:r>
      <w:r w:rsidRPr="00DE1A2B">
        <w:rPr>
          <w:rStyle w:val="StyleUnderline"/>
        </w:rPr>
        <w:t xml:space="preserve"> over the next decade</w:t>
      </w:r>
      <w:r>
        <w:t xml:space="preserve">, involving levels and sorts of activities quite unprecedented in peacetime. They will not only become more intensive; </w:t>
      </w:r>
      <w:r w:rsidRPr="00B84A68">
        <w:rPr>
          <w:rStyle w:val="StyleUnderline"/>
          <w:highlight w:val="cyan"/>
        </w:rPr>
        <w:t xml:space="preserve">they will produce </w:t>
      </w:r>
      <w:r w:rsidRPr="00B84A68">
        <w:rPr>
          <w:rStyle w:val="Emphasis"/>
          <w:highlight w:val="cyan"/>
        </w:rPr>
        <w:t>defensive reactions and escalatory dynamics</w:t>
      </w:r>
      <w:r w:rsidRPr="00B84A68">
        <w:rPr>
          <w:rStyle w:val="StyleUnderline"/>
          <w:highlight w:val="cyan"/>
        </w:rPr>
        <w:t>; and they will lead to less stability</w:t>
      </w:r>
      <w:r>
        <w:t xml:space="preserve"> in the most affected regions, especially in Asia.11</w:t>
      </w:r>
    </w:p>
    <w:p w:rsidR="00DF3A9B" w:rsidRDefault="00DF3A9B" w:rsidP="00DF3A9B">
      <w:r>
        <w:t xml:space="preserve">A U.S.-China Framework Agreement that strengthens Taiwan’s security by significantly reducing China’s capability to threaten it would make the current level of U.S. reconnaissance unnecessary. </w:t>
      </w:r>
      <w:r w:rsidRPr="00B84A68">
        <w:rPr>
          <w:rStyle w:val="StyleUnderline"/>
          <w:highlight w:val="cyan"/>
        </w:rPr>
        <w:t>By agreeing to curtail American coastal surveillance in exchange for China’s arms reductions, the U.S. would</w:t>
      </w:r>
      <w:r w:rsidRPr="00DE1A2B">
        <w:rPr>
          <w:rStyle w:val="StyleUnderline"/>
        </w:rPr>
        <w:t xml:space="preserve"> also go far toward </w:t>
      </w:r>
      <w:r w:rsidRPr="00B84A68">
        <w:rPr>
          <w:rStyle w:val="StyleUnderline"/>
          <w:highlight w:val="cyan"/>
        </w:rPr>
        <w:t>end</w:t>
      </w:r>
      <w:r w:rsidRPr="00DE1A2B">
        <w:rPr>
          <w:rStyle w:val="StyleUnderline"/>
        </w:rPr>
        <w:t xml:space="preserve">ing the ongoing </w:t>
      </w:r>
      <w:r w:rsidRPr="00B84A68">
        <w:rPr>
          <w:rStyle w:val="StyleUnderline"/>
          <w:highlight w:val="cyan"/>
        </w:rPr>
        <w:t>military friction</w:t>
      </w:r>
      <w:r w:rsidRPr="00DE1A2B">
        <w:rPr>
          <w:rStyle w:val="StyleUnderline"/>
        </w:rPr>
        <w:t xml:space="preserve"> with China </w:t>
      </w:r>
      <w:r w:rsidRPr="00B84A68">
        <w:rPr>
          <w:rStyle w:val="StyleUnderline"/>
          <w:highlight w:val="cyan"/>
        </w:rPr>
        <w:t xml:space="preserve">that could potentially </w:t>
      </w:r>
      <w:r w:rsidRPr="00B84A68">
        <w:rPr>
          <w:rStyle w:val="Emphasis"/>
          <w:highlight w:val="cyan"/>
        </w:rPr>
        <w:t>escalate to a major military confrontation</w:t>
      </w:r>
      <w:r>
        <w:t>.</w:t>
      </w:r>
    </w:p>
    <w:p w:rsidR="00DF3A9B" w:rsidRDefault="00DF3A9B" w:rsidP="00DF3A9B">
      <w:r>
        <w:t>Strengthening Japanese security</w:t>
      </w:r>
    </w:p>
    <w:p w:rsidR="00DF3A9B" w:rsidRDefault="00DF3A9B" w:rsidP="00DF3A9B">
      <w:r>
        <w:t xml:space="preserve">Feuding over the </w:t>
      </w:r>
      <w:proofErr w:type="spellStart"/>
      <w:r>
        <w:t>Senkaku</w:t>
      </w:r>
      <w:proofErr w:type="spellEnd"/>
      <w:r>
        <w:t>/</w:t>
      </w:r>
      <w:proofErr w:type="spellStart"/>
      <w:r>
        <w:t>Diaoyu</w:t>
      </w:r>
      <w:proofErr w:type="spellEnd"/>
      <w:r>
        <w:t xml:space="preserve"> Islands and clashes in their vicinity have sharply heightened Tokyo’s concerns about the presence of Chinese forces near Japan.12 Following the September 2010 crisis when a Chinese fishing trawler rammed a Japanese patrol vessel, Japan announced it would build up its military capabilities to defend the islands. Under new defense guidelines, Japan is shifting ground forces once intended to counter the Soviet Union to the south and acquiring new submarines, fighter jets and destroyers. It is also forming new ground units that can be transported by air to defend the disputed territory in the event of another crisis.</w:t>
      </w:r>
    </w:p>
    <w:p w:rsidR="00DF3A9B" w:rsidRDefault="00DF3A9B" w:rsidP="00DF3A9B">
      <w:r w:rsidRPr="00B84A68">
        <w:rPr>
          <w:rStyle w:val="StyleUnderline"/>
          <w:highlight w:val="cyan"/>
        </w:rPr>
        <w:t>Under a Framework Agreement</w:t>
      </w:r>
      <w:r>
        <w:t xml:space="preserve"> </w:t>
      </w:r>
      <w:r w:rsidRPr="00DE1A2B">
        <w:rPr>
          <w:rStyle w:val="StyleUnderline"/>
        </w:rPr>
        <w:t xml:space="preserve">between China and the United States, </w:t>
      </w:r>
      <w:r w:rsidRPr="00B84A68">
        <w:rPr>
          <w:rStyle w:val="StyleUnderline"/>
          <w:highlight w:val="cyan"/>
        </w:rPr>
        <w:t>Beijing would agree to pull back all its forces, permanently and verifiably, from a coastal security zone around Japan,</w:t>
      </w:r>
      <w:r w:rsidRPr="00DE1A2B">
        <w:rPr>
          <w:rStyle w:val="StyleUnderline"/>
        </w:rPr>
        <w:t xml:space="preserve"> including the </w:t>
      </w:r>
      <w:proofErr w:type="spellStart"/>
      <w:r w:rsidRPr="00DE1A2B">
        <w:rPr>
          <w:rStyle w:val="StyleUnderline"/>
        </w:rPr>
        <w:t>Senkaku</w:t>
      </w:r>
      <w:proofErr w:type="spellEnd"/>
      <w:r w:rsidRPr="00DE1A2B">
        <w:rPr>
          <w:rStyle w:val="StyleUnderline"/>
        </w:rPr>
        <w:t>/</w:t>
      </w:r>
      <w:proofErr w:type="spellStart"/>
      <w:r w:rsidRPr="00DE1A2B">
        <w:rPr>
          <w:rStyle w:val="StyleUnderline"/>
        </w:rPr>
        <w:t>Diaoyu</w:t>
      </w:r>
      <w:proofErr w:type="spellEnd"/>
      <w:r w:rsidRPr="00DE1A2B">
        <w:rPr>
          <w:rStyle w:val="StyleUnderline"/>
        </w:rPr>
        <w:t xml:space="preserve"> Islands</w:t>
      </w:r>
      <w:r>
        <w:t>. This measure would significantly reduce the Chinese military threat to Japan as well as the need for Tokyo to build up its forces in the region. The new zone would strengthen Japan’s security by providing more warning time as well as more freedom of action for Japan’s air and naval self-defense forces to conduct operations in the area of the East China Sea.</w:t>
      </w:r>
    </w:p>
    <w:p w:rsidR="00DF3A9B" w:rsidRDefault="00DF3A9B" w:rsidP="00DF3A9B">
      <w:r w:rsidRPr="00DE1A2B">
        <w:rPr>
          <w:rStyle w:val="StyleUnderline"/>
        </w:rPr>
        <w:t>It is very much in China’s interest to recognize a coastal security zone around Japan</w:t>
      </w:r>
      <w:r>
        <w:t xml:space="preserve"> in the context of a Framework Agreement. </w:t>
      </w:r>
      <w:r w:rsidRPr="00DE1A2B">
        <w:rPr>
          <w:rStyle w:val="StyleUnderline"/>
        </w:rPr>
        <w:t>The new security zone would relieve pressure on Japan’s leaders to pursue a buildup aimed at preparing for a possible military conflict with China.</w:t>
      </w:r>
      <w:r>
        <w:t xml:space="preserve"> More broadly, </w:t>
      </w:r>
      <w:r w:rsidRPr="00B84A68">
        <w:rPr>
          <w:rStyle w:val="StyleUnderline"/>
          <w:highlight w:val="cyan"/>
        </w:rPr>
        <w:t>it would undercut the right-wing political figures in Japan who advocate developing a nuclear deterrent force</w:t>
      </w:r>
      <w:r>
        <w:t xml:space="preserve">. According to one informed estimate, Japan has already stockpiled enough plutonium to build a thousand nuclear bombs, should it choose to do so.13 China is deeply concerned about the prospect of a nuclear-armed Japan and surely recognizes that Tokyo’s </w:t>
      </w:r>
      <w:proofErr w:type="spellStart"/>
      <w:r>
        <w:t>deepseated</w:t>
      </w:r>
      <w:proofErr w:type="spellEnd"/>
      <w:r>
        <w:t xml:space="preserve"> fear of </w:t>
      </w:r>
      <w:r w:rsidRPr="00DE1A2B">
        <w:rPr>
          <w:rStyle w:val="StyleUnderline"/>
        </w:rPr>
        <w:t>Chinese forces operating near the Japanese islands increases the risk of a Japanese nuclear break-out</w:t>
      </w:r>
      <w:r>
        <w:t>.</w:t>
      </w:r>
    </w:p>
    <w:p w:rsidR="00DF3A9B" w:rsidRDefault="00DF3A9B" w:rsidP="00DF3A9B">
      <w:r>
        <w:t xml:space="preserve">By agreeing to a coastal zone that strengthens Japan’s security, </w:t>
      </w:r>
      <w:r w:rsidRPr="00B84A68">
        <w:rPr>
          <w:rStyle w:val="StyleUnderline"/>
          <w:highlight w:val="cyan"/>
        </w:rPr>
        <w:t xml:space="preserve">China would also facilitate </w:t>
      </w:r>
      <w:r w:rsidRPr="00B84A68">
        <w:rPr>
          <w:rStyle w:val="Emphasis"/>
          <w:highlight w:val="cyan"/>
        </w:rPr>
        <w:t>joint development</w:t>
      </w:r>
      <w:r w:rsidRPr="00B84A68">
        <w:rPr>
          <w:rStyle w:val="StyleUnderline"/>
          <w:highlight w:val="cyan"/>
        </w:rPr>
        <w:t xml:space="preserve"> of the maritime resources in the vicinity of the </w:t>
      </w:r>
      <w:proofErr w:type="spellStart"/>
      <w:r w:rsidRPr="00B84A68">
        <w:rPr>
          <w:rStyle w:val="StyleUnderline"/>
          <w:highlight w:val="cyan"/>
        </w:rPr>
        <w:t>Senkaku</w:t>
      </w:r>
      <w:proofErr w:type="spellEnd"/>
      <w:r w:rsidRPr="00B84A68">
        <w:rPr>
          <w:rStyle w:val="StyleUnderline"/>
          <w:highlight w:val="cyan"/>
        </w:rPr>
        <w:t>/</w:t>
      </w:r>
      <w:proofErr w:type="spellStart"/>
      <w:r w:rsidRPr="00B84A68">
        <w:rPr>
          <w:rStyle w:val="StyleUnderline"/>
          <w:highlight w:val="cyan"/>
        </w:rPr>
        <w:t>Diaoyu</w:t>
      </w:r>
      <w:proofErr w:type="spellEnd"/>
      <w:r w:rsidRPr="00B84A68">
        <w:rPr>
          <w:rStyle w:val="StyleUnderline"/>
          <w:highlight w:val="cyan"/>
        </w:rPr>
        <w:t xml:space="preserve"> Islands</w:t>
      </w:r>
      <w:r>
        <w:t xml:space="preserve">, especially oil and gas deposits, </w:t>
      </w:r>
      <w:r w:rsidRPr="00DE1A2B">
        <w:rPr>
          <w:rStyle w:val="StyleUnderline"/>
        </w:rPr>
        <w:t>and lay the basis for settling competing territorial claims</w:t>
      </w:r>
      <w:r>
        <w:t xml:space="preserve">. Although the two countries reached a “political agreement” on resource sharing and exploration in 2008, it has never been implemented because of deep suspicion on both sides. Much of that suspicion stems from Tokyo’s fear of China using its claims to the </w:t>
      </w:r>
      <w:proofErr w:type="spellStart"/>
      <w:r>
        <w:t>Senkaku</w:t>
      </w:r>
      <w:proofErr w:type="spellEnd"/>
      <w:r>
        <w:t>/</w:t>
      </w:r>
      <w:proofErr w:type="spellStart"/>
      <w:r>
        <w:t>Diaoyu</w:t>
      </w:r>
      <w:proofErr w:type="spellEnd"/>
      <w:r>
        <w:t xml:space="preserve"> to allow for a greater military presence near Japan. On China’s part, suspicion is compounded by fear of aggressive Japanese intentions in light of the “history” issue—Japan’s oppressive occupation of China from 1931 to 1945. The increased presence of Chinese vessels and aircraft near the islands and resulting security tensions makes it extremely difficult to resolve legal disputes over land and resources—even though both countries would clearly benefit from settling the issue to spur </w:t>
      </w:r>
      <w:r>
        <w:lastRenderedPageBreak/>
        <w:t xml:space="preserve">joint development. A coastal security zone that protects Japan, recognized by China under a new Framework Agreement, would foster resolution of the </w:t>
      </w:r>
      <w:proofErr w:type="spellStart"/>
      <w:r>
        <w:t>Senkaku</w:t>
      </w:r>
      <w:proofErr w:type="spellEnd"/>
      <w:r>
        <w:t>/</w:t>
      </w:r>
      <w:proofErr w:type="spellStart"/>
      <w:r>
        <w:t>Diaoyo</w:t>
      </w:r>
      <w:proofErr w:type="spellEnd"/>
      <w:r>
        <w:t xml:space="preserve"> conflict and lead to broader cooperation between the two countries.</w:t>
      </w:r>
    </w:p>
    <w:p w:rsidR="00DF3A9B" w:rsidRDefault="00DF3A9B" w:rsidP="00DF3A9B">
      <w:r>
        <w:t>Ending the U.S. military containment of China</w:t>
      </w:r>
    </w:p>
    <w:p w:rsidR="00DF3A9B" w:rsidRDefault="00DF3A9B" w:rsidP="00DF3A9B">
      <w:r w:rsidRPr="00DE1A2B">
        <w:rPr>
          <w:rStyle w:val="StyleUnderline"/>
        </w:rPr>
        <w:t>The buildup of U.S. forces in the Pacific today continues apace in the name of “hedging</w:t>
      </w:r>
      <w:r>
        <w:t xml:space="preserve">” against the possibility of a future war with China. The United States conducts intensive reconnaissance and intelligence gathering along China’s coast while continuing to deploy extensive military assets to the region—particularly long-range bombers, aircraft carriers and submarines. Steps taken by the Obama Administration in November 2011 accelerated deployments in the name of “rebalancing,” a term as benign as “hedging,” which largely disguises the serious nature of the military preparations taking place. </w:t>
      </w:r>
      <w:r w:rsidRPr="00B84A68">
        <w:rPr>
          <w:rStyle w:val="StyleUnderline"/>
          <w:highlight w:val="cyan"/>
        </w:rPr>
        <w:t>A Framework Agreement would bring about an end to the effective U.S. policy of containing China</w:t>
      </w:r>
      <w:r>
        <w:t xml:space="preserve"> for an overriding reason: following resolution of major security disputes between the two countries, there would no longer be any rationale for pursuing a containment strategy.</w:t>
      </w:r>
    </w:p>
    <w:p w:rsidR="00DF3A9B" w:rsidRDefault="00DF3A9B" w:rsidP="00DF3A9B">
      <w:r>
        <w:t>At its base, containment aims to maintain U.S. military dominance in East Asia and discourage Chinese military activity in the Western Pacific, including in the South China and East China Seas. If the U.S. successfully uses diplomatic means to end the Chinese threat to Taiwan, secure Taiwan’s democratic system for the long term and halt dangerous military encounters along China’s coast, a Cold War-style containment policy would not find significant mainstream support in the United States. The U.S. could return to its traditional strategic doctrine of preventing any other power, including China, from dominating the Asia Pacific.</w:t>
      </w:r>
    </w:p>
    <w:p w:rsidR="00DF3A9B" w:rsidRDefault="00DF3A9B" w:rsidP="00DF3A9B">
      <w:r>
        <w:t xml:space="preserve">Abandoning containment would have several other important consequences from the standpoint of the United States. </w:t>
      </w:r>
      <w:r w:rsidRPr="00DE1A2B">
        <w:rPr>
          <w:rStyle w:val="StyleUnderline"/>
        </w:rPr>
        <w:t>A major reduction in the “U.S. threat” would eliminate the primary factor driving China’s military modernization program</w:t>
      </w:r>
      <w:r>
        <w:t xml:space="preserve">. The U.S. would be in a better position to shape the scope of China’s military development in the future. In addition, </w:t>
      </w:r>
      <w:r w:rsidRPr="00B84A68">
        <w:rPr>
          <w:rStyle w:val="StyleUnderline"/>
          <w:highlight w:val="cyan"/>
        </w:rPr>
        <w:t>sharply lowering military tensions in the South China and East China Seas would encourage the peaceful settlement of the competing claims</w:t>
      </w:r>
      <w:r>
        <w:t xml:space="preserve"> to islands and maritime resources in that region. </w:t>
      </w:r>
      <w:r w:rsidRPr="00DE1A2B">
        <w:rPr>
          <w:rStyle w:val="StyleUnderline"/>
        </w:rPr>
        <w:t>Territorial disputes could then be considered on their own legal merits, apart from considerations of power politics and military strategy. A recognized institution with deep expertise in maritime affairs—</w:t>
      </w:r>
      <w:r w:rsidRPr="00B84A68">
        <w:rPr>
          <w:rStyle w:val="StyleUnderline"/>
          <w:highlight w:val="cyan"/>
        </w:rPr>
        <w:t>the International Tribunal for the Law of the Sea— would be able</w:t>
      </w:r>
      <w:r>
        <w:t xml:space="preserve">, for the first time, </w:t>
      </w:r>
      <w:r w:rsidRPr="00B84A68">
        <w:rPr>
          <w:rStyle w:val="StyleUnderline"/>
          <w:highlight w:val="cyan"/>
        </w:rPr>
        <w:t>to fairly resolve those controversies</w:t>
      </w:r>
      <w:r>
        <w:t xml:space="preserve">. </w:t>
      </w:r>
      <w:r w:rsidRPr="00DE1A2B">
        <w:rPr>
          <w:rStyle w:val="StyleUnderline"/>
        </w:rPr>
        <w:t>The parties could also pursue settlement negotiations in the context of a legal proceeding to resolve the issues between themselves and avoid risking an adverse judicial decision</w:t>
      </w:r>
      <w:r>
        <w:t xml:space="preserve">. Finally, </w:t>
      </w:r>
      <w:r w:rsidRPr="00DE1A2B">
        <w:rPr>
          <w:rStyle w:val="StyleUnderline"/>
        </w:rPr>
        <w:t xml:space="preserve">since China would no longer be regarded as a potential major security threat, the U.S. would be able to scale down its forces in the Asia Pacific. </w:t>
      </w:r>
      <w:r w:rsidRPr="00B84A68">
        <w:rPr>
          <w:rStyle w:val="StyleUnderline"/>
          <w:highlight w:val="cyan"/>
        </w:rPr>
        <w:t>A reduced but still strong U.S. military presence coupled with greater security cooperation would be more than sufficient to deter and dissuade China from seeking regional dominance</w:t>
      </w:r>
      <w:r>
        <w:t>.</w:t>
      </w:r>
    </w:p>
    <w:p w:rsidR="00DF3A9B" w:rsidRDefault="00DF3A9B" w:rsidP="00DF3A9B"/>
    <w:p w:rsidR="005617DC" w:rsidRDefault="005617DC" w:rsidP="005617DC">
      <w:pPr>
        <w:pStyle w:val="Heading4"/>
      </w:pPr>
      <w:r>
        <w:t>China says yes</w:t>
      </w:r>
      <w:r w:rsidR="00B84A68">
        <w:t xml:space="preserve"> to greater diplomatic engagement;</w:t>
      </w:r>
      <w:r>
        <w:t xml:space="preserve"> it’s verifiable and won’t destabilize relations with Taiwan or Asia</w:t>
      </w:r>
    </w:p>
    <w:p w:rsidR="005617DC" w:rsidRDefault="005617DC" w:rsidP="005617DC">
      <w:r>
        <w:rPr>
          <w:b/>
        </w:rPr>
        <w:t xml:space="preserve">Swaine, 11 – </w:t>
      </w:r>
      <w:r w:rsidRPr="00327E22">
        <w:t>senior associate at the Carnegie Endowment for International Peace and one of the most prominent American analysts in Chinese security studies</w:t>
      </w:r>
      <w:r>
        <w:t xml:space="preserve"> </w:t>
      </w:r>
      <w:r w:rsidRPr="00327E22">
        <w:t xml:space="preserve">(Michael, </w:t>
      </w:r>
      <w:r w:rsidRPr="00327E22">
        <w:rPr>
          <w:u w:val="single"/>
        </w:rPr>
        <w:t>America’s Challenge: Engaging a Rising China in the Twenty-First Century</w:t>
      </w:r>
      <w:r>
        <w:t>, p. 359-363</w:t>
      </w:r>
    </w:p>
    <w:p w:rsidR="005617DC" w:rsidRDefault="005617DC" w:rsidP="005617DC"/>
    <w:p w:rsidR="005617DC" w:rsidRDefault="005617DC" w:rsidP="005617DC">
      <w:r>
        <w:t xml:space="preserve">Under such circumstances, </w:t>
      </w:r>
      <w:r w:rsidRPr="00B84A68">
        <w:rPr>
          <w:rStyle w:val="StyleUnderline"/>
          <w:highlight w:val="cyan"/>
        </w:rPr>
        <w:t>avoiding future escalating Sino-American crises over</w:t>
      </w:r>
      <w:r>
        <w:t xml:space="preserve"> People’s Liberation Army (</w:t>
      </w:r>
      <w:r w:rsidRPr="00B84A68">
        <w:rPr>
          <w:rStyle w:val="StyleUnderline"/>
          <w:highlight w:val="cyan"/>
        </w:rPr>
        <w:t>PLA) deployments and arms sales will probably depend almost entirely on the ability of Taipei and Beijing to reach a strong political understanding that permits mutual restraint</w:t>
      </w:r>
      <w:r>
        <w:t xml:space="preserve"> in the military realm. And yet </w:t>
      </w:r>
      <w:r w:rsidRPr="00B84A68">
        <w:rPr>
          <w:rStyle w:val="StyleUnderline"/>
          <w:highlight w:val="cyan"/>
        </w:rPr>
        <w:t>such an understanding is unlikely without some level of credible prior understanding between Beijing and Washington</w:t>
      </w:r>
      <w:r w:rsidRPr="00327E22">
        <w:rPr>
          <w:rStyle w:val="StyleUnderline"/>
        </w:rPr>
        <w:t xml:space="preserve"> </w:t>
      </w:r>
      <w:r w:rsidRPr="00B84A68">
        <w:rPr>
          <w:rStyle w:val="StyleUnderline"/>
          <w:highlight w:val="cyan"/>
        </w:rPr>
        <w:t>regarding</w:t>
      </w:r>
      <w:r w:rsidRPr="00327E22">
        <w:rPr>
          <w:rStyle w:val="StyleUnderline"/>
        </w:rPr>
        <w:t xml:space="preserve"> both </w:t>
      </w:r>
      <w:r w:rsidRPr="00B84A68">
        <w:rPr>
          <w:rStyle w:val="StyleUnderline"/>
          <w:highlight w:val="cyan"/>
        </w:rPr>
        <w:t>arms sales</w:t>
      </w:r>
      <w:r w:rsidRPr="00327E22">
        <w:rPr>
          <w:rStyle w:val="StyleUnderline"/>
        </w:rPr>
        <w:t xml:space="preserve"> and larger</w:t>
      </w:r>
      <w:r>
        <w:rPr>
          <w:rStyle w:val="StyleUnderline"/>
        </w:rPr>
        <w:t xml:space="preserve"> </w:t>
      </w:r>
      <w:r w:rsidRPr="00327E22">
        <w:rPr>
          <w:rStyle w:val="StyleUnderline"/>
        </w:rPr>
        <w:t>political calculations.</w:t>
      </w:r>
      <w:r>
        <w:t xml:space="preserve"> As indicated in chapter 2, in the very likely absence of far more domestic political unity on Taiwan in favor of cross-Strait political talks, </w:t>
      </w:r>
      <w:r w:rsidRPr="00327E22">
        <w:rPr>
          <w:rStyle w:val="StyleUnderline"/>
        </w:rPr>
        <w:t>Beijing will probably</w:t>
      </w:r>
      <w:r>
        <w:t xml:space="preserve"> maintain if not substantially </w:t>
      </w:r>
      <w:r w:rsidRPr="00327E22">
        <w:rPr>
          <w:rStyle w:val="StyleUnderline"/>
        </w:rPr>
        <w:t>increase its military deployments</w:t>
      </w:r>
      <w:r>
        <w:rPr>
          <w:rStyle w:val="StyleUnderline"/>
        </w:rPr>
        <w:t xml:space="preserve"> </w:t>
      </w:r>
      <w:r w:rsidRPr="00327E22">
        <w:rPr>
          <w:rStyle w:val="StyleUnderline"/>
        </w:rPr>
        <w:t>relevant to Taiwan</w:t>
      </w:r>
      <w:r>
        <w:t xml:space="preserve"> during the </w:t>
      </w:r>
      <w:r>
        <w:lastRenderedPageBreak/>
        <w:t xml:space="preserve">current decade, regardless of how much progress occurs in advancing cross-Strait economic and social links, </w:t>
      </w:r>
      <w:r w:rsidRPr="00327E22">
        <w:rPr>
          <w:rStyle w:val="StyleUnderline"/>
        </w:rPr>
        <w:t>thus</w:t>
      </w:r>
      <w:r>
        <w:t xml:space="preserve"> almost certainly </w:t>
      </w:r>
      <w:r w:rsidRPr="00327E22">
        <w:rPr>
          <w:rStyle w:val="StyleUnderline"/>
        </w:rPr>
        <w:t>provoking further significant U.S. arms sales to the island</w:t>
      </w:r>
      <w:r>
        <w:t xml:space="preserve">. Most important, assuming that China continues to grow in power and confidence, </w:t>
      </w:r>
      <w:r w:rsidRPr="00B84A68">
        <w:rPr>
          <w:rStyle w:val="StyleUnderline"/>
          <w:highlight w:val="cyan"/>
        </w:rPr>
        <w:t>Beijing will also likely attempt to make any future major U.S. arms sale decisions increasingly costly for Washington, thus greatly feeding mutual security suspicions</w:t>
      </w:r>
      <w:r w:rsidRPr="00327E22">
        <w:rPr>
          <w:rStyle w:val="StyleUnderline"/>
        </w:rPr>
        <w:t xml:space="preserve"> and undermining</w:t>
      </w:r>
      <w:r>
        <w:rPr>
          <w:rStyle w:val="StyleUnderline"/>
        </w:rPr>
        <w:t xml:space="preserve"> </w:t>
      </w:r>
      <w:r w:rsidRPr="00327E22">
        <w:rPr>
          <w:rStyle w:val="StyleUnderline"/>
        </w:rPr>
        <w:t>U.S. attempts to maintain or enhance both strategic reassurance and</w:t>
      </w:r>
      <w:r>
        <w:rPr>
          <w:rStyle w:val="StyleUnderline"/>
        </w:rPr>
        <w:t xml:space="preserve"> </w:t>
      </w:r>
      <w:r w:rsidRPr="00327E22">
        <w:rPr>
          <w:rStyle w:val="StyleUnderline"/>
        </w:rPr>
        <w:t>deterrence</w:t>
      </w:r>
      <w:r>
        <w:t xml:space="preserve">.30 </w:t>
      </w:r>
      <w:r w:rsidRPr="00B84A68">
        <w:rPr>
          <w:rStyle w:val="StyleUnderline"/>
          <w:highlight w:val="cyan"/>
        </w:rPr>
        <w:t>Such a situation could ultimately prove disastrous for the Sino-U.S. relationship, greatly increasing</w:t>
      </w:r>
      <w:r w:rsidRPr="00327E22">
        <w:rPr>
          <w:rStyle w:val="StyleUnderline"/>
        </w:rPr>
        <w:t xml:space="preserve"> the risk of confrontation and even </w:t>
      </w:r>
      <w:r w:rsidRPr="00B84A68">
        <w:rPr>
          <w:rStyle w:val="StyleUnderline"/>
          <w:highlight w:val="cyan"/>
        </w:rPr>
        <w:t>armed conflict</w:t>
      </w:r>
      <w:r w:rsidRPr="00B84A68">
        <w:rPr>
          <w:highlight w:val="cyan"/>
        </w:rPr>
        <w:t>.</w:t>
      </w:r>
    </w:p>
    <w:p w:rsidR="005617DC" w:rsidRDefault="005617DC" w:rsidP="005617DC">
      <w:r>
        <w:t xml:space="preserve">In this context, </w:t>
      </w:r>
      <w:r w:rsidRPr="00327E22">
        <w:rPr>
          <w:rStyle w:val="StyleUnderline"/>
        </w:rPr>
        <w:t>a continued U.S. commitment to its</w:t>
      </w:r>
      <w:r>
        <w:t xml:space="preserve"> long-standing, essentially </w:t>
      </w:r>
      <w:r w:rsidRPr="00327E22">
        <w:rPr>
          <w:rStyle w:val="StyleUnderline"/>
        </w:rPr>
        <w:t xml:space="preserve">“hands-off” approach to the cross-Strait political process, including </w:t>
      </w:r>
      <w:r w:rsidRPr="00B84A68">
        <w:rPr>
          <w:rStyle w:val="StyleUnderline"/>
          <w:highlight w:val="cyan"/>
        </w:rPr>
        <w:t>a refusal to engage in discussions with Beijing over each side’s respective military deployments and U.S. arms sales to Taiwan, will become increasingly counterproductive for stability</w:t>
      </w:r>
      <w:r>
        <w:t xml:space="preserve"> in the Western Pacific. </w:t>
      </w:r>
      <w:r w:rsidRPr="00B84A68">
        <w:rPr>
          <w:rStyle w:val="Emphasis"/>
          <w:highlight w:val="cyan"/>
        </w:rPr>
        <w:t>Only the U</w:t>
      </w:r>
      <w:r>
        <w:t xml:space="preserve">nited </w:t>
      </w:r>
      <w:r w:rsidRPr="00B84A68">
        <w:rPr>
          <w:rStyle w:val="Emphasis"/>
          <w:highlight w:val="cyan"/>
        </w:rPr>
        <w:t>S</w:t>
      </w:r>
      <w:r>
        <w:t xml:space="preserve">tates </w:t>
      </w:r>
      <w:r w:rsidRPr="00B84A68">
        <w:rPr>
          <w:rStyle w:val="Emphasis"/>
          <w:highlight w:val="cyan"/>
        </w:rPr>
        <w:t>can alter China’s calculus toward Taiwan in ways that would facilitate a military drawdown</w:t>
      </w:r>
      <w:r w:rsidRPr="00B84A68">
        <w:rPr>
          <w:highlight w:val="cyan"/>
        </w:rPr>
        <w:t xml:space="preserve"> </w:t>
      </w:r>
      <w:r w:rsidRPr="00B84A68">
        <w:rPr>
          <w:rStyle w:val="StyleUnderline"/>
          <w:highlight w:val="cyan"/>
        </w:rPr>
        <w:t xml:space="preserve">and genuine movement toward a more stable cross-Strait modus vivendi through </w:t>
      </w:r>
      <w:r w:rsidRPr="00B84A68">
        <w:rPr>
          <w:rStyle w:val="Emphasis"/>
          <w:highlight w:val="cyan"/>
        </w:rPr>
        <w:t>political dialogue</w:t>
      </w:r>
      <w:r w:rsidRPr="00B84A68">
        <w:rPr>
          <w:highlight w:val="cyan"/>
        </w:rPr>
        <w:t>.</w:t>
      </w:r>
      <w:r>
        <w:t xml:space="preserve"> Therefore, </w:t>
      </w:r>
      <w:r w:rsidRPr="00B84A68">
        <w:rPr>
          <w:rStyle w:val="StyleUnderline"/>
          <w:highlight w:val="cyan"/>
        </w:rPr>
        <w:t>Washington</w:t>
      </w:r>
      <w:r>
        <w:t xml:space="preserve"> policymakers </w:t>
      </w:r>
      <w:r w:rsidRPr="00B84A68">
        <w:rPr>
          <w:rStyle w:val="StyleUnderline"/>
          <w:highlight w:val="cyan"/>
        </w:rPr>
        <w:t>should</w:t>
      </w:r>
      <w:r w:rsidRPr="00327E22">
        <w:rPr>
          <w:rStyle w:val="StyleUnderline"/>
        </w:rPr>
        <w:t xml:space="preserve"> consider </w:t>
      </w:r>
      <w:r w:rsidRPr="00B84A68">
        <w:rPr>
          <w:rStyle w:val="StyleUnderline"/>
          <w:highlight w:val="cyan"/>
        </w:rPr>
        <w:t>negotiat</w:t>
      </w:r>
      <w:r w:rsidRPr="00327E22">
        <w:rPr>
          <w:rStyle w:val="StyleUnderline"/>
        </w:rPr>
        <w:t>ing</w:t>
      </w:r>
      <w:r>
        <w:rPr>
          <w:rStyle w:val="StyleUnderline"/>
        </w:rPr>
        <w:t xml:space="preserve"> </w:t>
      </w:r>
      <w:r w:rsidRPr="00B84A68">
        <w:rPr>
          <w:rStyle w:val="Emphasis"/>
          <w:highlight w:val="cyan"/>
        </w:rPr>
        <w:t>directly with Beijing</w:t>
      </w:r>
      <w:r>
        <w:t xml:space="preserve">, in consultation with Taipei, </w:t>
      </w:r>
      <w:r w:rsidRPr="00B84A68">
        <w:rPr>
          <w:rStyle w:val="StyleUnderline"/>
          <w:highlight w:val="cyan"/>
        </w:rPr>
        <w:t>a set of mutual assurances regarding PLA force levels and deployments</w:t>
      </w:r>
      <w:r w:rsidRPr="00B84A68">
        <w:rPr>
          <w:highlight w:val="cyan"/>
        </w:rPr>
        <w:t xml:space="preserve"> </w:t>
      </w:r>
      <w:r w:rsidRPr="00B84A68">
        <w:rPr>
          <w:rStyle w:val="StyleUnderline"/>
          <w:highlight w:val="cyan"/>
        </w:rPr>
        <w:t>on the one hand, and major U.S. arms sales and defense assistance to Taiwan on the other hand, that are linked to the opening of a cross-Strait political dialogue</w:t>
      </w:r>
      <w:r>
        <w:t>.31</w:t>
      </w:r>
    </w:p>
    <w:p w:rsidR="005617DC" w:rsidRDefault="005617DC" w:rsidP="005617DC">
      <w:r>
        <w:t xml:space="preserve">Such an agreement would need to be designed as a combined military and political confidence-building measure, intended to create some level of trust that each side would stop directly threatening the other with military deployments specifically aimed at the Taiwan situation, while providing a basis for an </w:t>
      </w:r>
      <w:proofErr w:type="spellStart"/>
      <w:r>
        <w:t>openended</w:t>
      </w:r>
      <w:proofErr w:type="spellEnd"/>
      <w:r>
        <w:t xml:space="preserve"> (and almost inevitably long-lasting) political dialogue. It would not need to require either Washington or Beijing to give up its military deployments in other areas.32</w:t>
      </w:r>
    </w:p>
    <w:p w:rsidR="005617DC" w:rsidRDefault="005617DC" w:rsidP="005617DC">
      <w:r>
        <w:t xml:space="preserve">The feasibility and parameters of </w:t>
      </w:r>
      <w:r w:rsidRPr="00CE6C65">
        <w:t>such an agreement could be initially explored via an authorized Track II dialogue,</w:t>
      </w:r>
      <w:r>
        <w:t xml:space="preserve"> given its many obvious sensitivities. Indeed, any such approach would confront three major problems for the United States. First and foremost, some politicians and pundits in both the United States and Taiwan (and perhaps also in Japan) would attempt to label any effort by Washington to negotiate with Beijing, even in consultation with Taipei, as a “sell-out” of Taiwan’s interests that could result in China eventually coercing or seizing the island and, more broadly, in irreparable damage to America’s credibility and strategic position in Asia and perhaps beyond. Second, both the United States and China might face considerable difficulties in defining what constitutes a reasonable exchange of forces, deployments, and arms sales to Taiwan. A third consideration, often voiced by some observers of the Taiwan situation, is that any such U.S. attempt to intervene in the cross-Strait imbroglio could easily expose Washington to manipulation by both Taipei and Beijing while possibly increasing the chances of a miscalculation by all three parties.</w:t>
      </w:r>
    </w:p>
    <w:p w:rsidR="005617DC" w:rsidRDefault="005617DC" w:rsidP="005617DC">
      <w:r>
        <w:t xml:space="preserve">The first objection is the most serious because it is directly related to the domestic political environments in the United States and Taiwan—arguably the most serious obstacles to a resolution of the Taiwan problem. There is no doubt that those in both places who want Washington to treat Beijing as a mortal enemy and Taiwan as an independent, sovereign nation entirely separate from China would highlight (and in some instances distort or exaggerate) the dangers confronting such an approach. In fact, while pursuing such an option, Washington would obviously also need to enhance its larger security posture in Asia, partly in support of its basic commitment to an </w:t>
      </w:r>
      <w:proofErr w:type="spellStart"/>
      <w:r>
        <w:t>uncoerced</w:t>
      </w:r>
      <w:proofErr w:type="spellEnd"/>
      <w:r>
        <w:t xml:space="preserve"> and peaceful resolution of the Taiwan issue. Also, in this regard, one should not assume that Taipei would inevitably regard Washington’s efforts to negotiate with Beijing as a form of coercion toward the island. </w:t>
      </w:r>
      <w:r w:rsidRPr="00B84A68">
        <w:rPr>
          <w:rStyle w:val="StyleUnderline"/>
          <w:highlight w:val="cyan"/>
        </w:rPr>
        <w:t>Taiwan’s objections to opening a cross-Strait dialogue could be reduced considerably if this dialogue were presented as seeking</w:t>
      </w:r>
      <w:r>
        <w:t xml:space="preserve">, with a more active U.S. role, higher levels of cross-Strait economic interdependence; negotiated Chinese commitments to more political, economic, and personal freedoms than those currently </w:t>
      </w:r>
      <w:r>
        <w:lastRenderedPageBreak/>
        <w:t xml:space="preserve">contained within the “one country, two systems” formula; and </w:t>
      </w:r>
      <w:r w:rsidRPr="00B84A68">
        <w:rPr>
          <w:rStyle w:val="StyleUnderline"/>
          <w:highlight w:val="cyan"/>
        </w:rPr>
        <w:t>significant, tangible reductions in Beijing’s capacity to launch a rapid attack on the island</w:t>
      </w:r>
      <w:r w:rsidRPr="00B84A68">
        <w:rPr>
          <w:highlight w:val="cyan"/>
        </w:rPr>
        <w:t>.</w:t>
      </w:r>
    </w:p>
    <w:p w:rsidR="005617DC" w:rsidRDefault="005617DC" w:rsidP="005617DC">
      <w:r>
        <w:t xml:space="preserve">Also, </w:t>
      </w:r>
      <w:r w:rsidRPr="00447870">
        <w:rPr>
          <w:rStyle w:val="StyleUnderline"/>
        </w:rPr>
        <w:t>it is by no means clear that other Asian nations would regard Washington’s efforts to negotiate</w:t>
      </w:r>
      <w:r>
        <w:t xml:space="preserve"> with Beijing about the Taiwan problem </w:t>
      </w:r>
      <w:r w:rsidRPr="00447870">
        <w:rPr>
          <w:rStyle w:val="StyleUnderline"/>
        </w:rPr>
        <w:t>as an unambiguous indication of America’s weakness or as a loss of its credibility</w:t>
      </w:r>
      <w:r>
        <w:t xml:space="preserve">, as some would argue. </w:t>
      </w:r>
      <w:r w:rsidRPr="00447870">
        <w:rPr>
          <w:rStyle w:val="StyleUnderline"/>
        </w:rPr>
        <w:t xml:space="preserve">Most Asian nations would </w:t>
      </w:r>
      <w:r w:rsidRPr="00447870">
        <w:t>doubtless</w:t>
      </w:r>
      <w:r w:rsidRPr="00447870">
        <w:rPr>
          <w:rStyle w:val="StyleUnderline"/>
        </w:rPr>
        <w:t xml:space="preserve"> prefer for the issue to be addressed through </w:t>
      </w:r>
      <w:r w:rsidRPr="00447870">
        <w:t>some form of</w:t>
      </w:r>
      <w:r w:rsidRPr="00447870">
        <w:rPr>
          <w:rStyle w:val="StyleUnderline"/>
        </w:rPr>
        <w:t xml:space="preserve"> direct talks designed to place it on a more stable long-term footing</w:t>
      </w:r>
      <w:r>
        <w:t>. It is also possible that many Americans would support U.S. efforts to negotiate with China to stabilize, if not resolve, the Taiwan issue. This is suggested by the fact that most U.S. citizens view Taiwan as the least critical threat to U.S. vital interests out of a litany of threats. Moreover, a vast majority of Americans are opposed to using U.S. troops to prevent China from invading Taiwan.33</w:t>
      </w:r>
    </w:p>
    <w:p w:rsidR="005617DC" w:rsidRDefault="005617DC" w:rsidP="005617DC">
      <w:r>
        <w:t xml:space="preserve">The second objection would obviously be addressed through negotiations and consultations between Washington and both Beijing and Taipei and is not on the face of it unsolvable. </w:t>
      </w:r>
      <w:r w:rsidRPr="00447870">
        <w:rPr>
          <w:rStyle w:val="StyleUnderline"/>
        </w:rPr>
        <w:t>Some observers</w:t>
      </w:r>
      <w:r>
        <w:t xml:space="preserve"> disagree, </w:t>
      </w:r>
      <w:r w:rsidRPr="00447870">
        <w:rPr>
          <w:rStyle w:val="StyleUnderline"/>
        </w:rPr>
        <w:t>assert</w:t>
      </w:r>
      <w:r>
        <w:t xml:space="preserve">ing that </w:t>
      </w:r>
      <w:r w:rsidRPr="00447870">
        <w:rPr>
          <w:rStyle w:val="StyleUnderline"/>
        </w:rPr>
        <w:t>Beijing would need to</w:t>
      </w:r>
      <w:r>
        <w:t xml:space="preserve"> severely limit or </w:t>
      </w:r>
      <w:r w:rsidRPr="00447870">
        <w:rPr>
          <w:rStyle w:val="StyleUnderline"/>
        </w:rPr>
        <w:t>destroy most if not all of its more advanced power projection capabilities to provide significant assurances</w:t>
      </w:r>
      <w:r>
        <w:t xml:space="preserve"> to Washington and Taipei as part of any negotiations—a highly unlikely possibility. </w:t>
      </w:r>
      <w:r w:rsidRPr="00447870">
        <w:rPr>
          <w:rStyle w:val="StyleUnderline"/>
        </w:rPr>
        <w:t>Others argue that the U</w:t>
      </w:r>
      <w:r>
        <w:t xml:space="preserve">nited </w:t>
      </w:r>
      <w:r w:rsidRPr="00447870">
        <w:rPr>
          <w:rStyle w:val="StyleUnderline"/>
        </w:rPr>
        <w:t>S</w:t>
      </w:r>
      <w:r>
        <w:t xml:space="preserve">tates </w:t>
      </w:r>
      <w:r w:rsidRPr="00447870">
        <w:rPr>
          <w:rStyle w:val="StyleUnderline"/>
        </w:rPr>
        <w:t>could not</w:t>
      </w:r>
      <w:r>
        <w:t xml:space="preserve"> in any event </w:t>
      </w:r>
      <w:r w:rsidRPr="00447870">
        <w:rPr>
          <w:rStyle w:val="StyleUnderline"/>
        </w:rPr>
        <w:t>conclusively verify Chinese commitments to limit or destroy military capabilities</w:t>
      </w:r>
      <w:r>
        <w:t xml:space="preserve"> such as ballistic missiles. In this author’s view, </w:t>
      </w:r>
      <w:r w:rsidRPr="00447870">
        <w:rPr>
          <w:rStyle w:val="Emphasis"/>
        </w:rPr>
        <w:t>neither objection is convincing</w:t>
      </w:r>
      <w:r>
        <w:t xml:space="preserve">. </w:t>
      </w:r>
      <w:r w:rsidRPr="00447870">
        <w:rPr>
          <w:rStyle w:val="StyleUnderline"/>
        </w:rPr>
        <w:t>Some PLA capabilities, such as short-range ballistic missiles and amphibious attack platforms, are really only relevant</w:t>
      </w:r>
      <w:r>
        <w:t xml:space="preserve"> (and critical) </w:t>
      </w:r>
      <w:r w:rsidRPr="00447870">
        <w:rPr>
          <w:rStyle w:val="StyleUnderline"/>
        </w:rPr>
        <w:t>to Taiwan-based scenarios. Beijing would thus not be sacrificing its capabilities in other areas by limiting such forces as part of a Taiwan agreement</w:t>
      </w:r>
      <w:r>
        <w:t xml:space="preserve">. Other PLA capabilities of relevance to Taiwan—such as deployments of certain levels of air or naval forces to bases or ports within rapid striking distance of the island— could also be subject to limitation without arguably affecting China’s other security interests. </w:t>
      </w:r>
      <w:r w:rsidRPr="00B84A68">
        <w:rPr>
          <w:rStyle w:val="StyleUnderline"/>
          <w:highlight w:val="cyan"/>
        </w:rPr>
        <w:t>Given the potentially significant benefits for China of reaching a stable agreement on this matter</w:t>
      </w:r>
      <w:r>
        <w:t xml:space="preserve">, it is also not inconceivable that </w:t>
      </w:r>
      <w:r w:rsidRPr="00B84A68">
        <w:rPr>
          <w:rStyle w:val="StyleUnderline"/>
          <w:highlight w:val="cyan"/>
        </w:rPr>
        <w:t>Beijing would permit</w:t>
      </w:r>
      <w:r>
        <w:t xml:space="preserve"> or provide convincing levels of </w:t>
      </w:r>
      <w:r w:rsidRPr="00B84A68">
        <w:rPr>
          <w:rStyle w:val="StyleUnderline"/>
          <w:highlight w:val="cyan"/>
        </w:rPr>
        <w:t>verification</w:t>
      </w:r>
      <w:r w:rsidRPr="00B84A68">
        <w:rPr>
          <w:highlight w:val="cyan"/>
        </w:rPr>
        <w:t>.</w:t>
      </w:r>
    </w:p>
    <w:p w:rsidR="005617DC" w:rsidRDefault="005617DC" w:rsidP="00F05D85"/>
    <w:p w:rsidR="00DF3A9B" w:rsidRDefault="00DF3A9B" w:rsidP="00DF3A9B">
      <w:pPr>
        <w:pStyle w:val="Heading4"/>
      </w:pPr>
      <w:r>
        <w:t>Say no arguments overlook the staged implementation of the negotiations – small acts of reciprocation in negotiations will lead to larger cooperation over Taiwan</w:t>
      </w:r>
    </w:p>
    <w:p w:rsidR="00DF3A9B" w:rsidRPr="0064273E" w:rsidRDefault="00DF3A9B" w:rsidP="00DF3A9B">
      <w:r w:rsidRPr="00C647F7">
        <w:rPr>
          <w:b/>
          <w:sz w:val="24"/>
        </w:rPr>
        <w:t>Swaine, 15</w:t>
      </w:r>
      <w:r>
        <w:t>- s</w:t>
      </w:r>
      <w:r w:rsidRPr="0037625C">
        <w:t xml:space="preserve">enior associate at the Carnegie Endowment for International </w:t>
      </w:r>
      <w:proofErr w:type="gramStart"/>
      <w:r w:rsidRPr="0037625C">
        <w:t>Peace</w:t>
      </w:r>
      <w:r>
        <w:t xml:space="preserve">( </w:t>
      </w:r>
      <w:proofErr w:type="spellStart"/>
      <w:r>
        <w:t>Micheal</w:t>
      </w:r>
      <w:proofErr w:type="spellEnd"/>
      <w:proofErr w:type="gramEnd"/>
      <w:r>
        <w:t xml:space="preserve">, </w:t>
      </w:r>
      <w:r w:rsidRPr="0037625C">
        <w:t>Beyond American Predominance in the Western Pacific: The Need for a Stable U.S.-China Balance of Power</w:t>
      </w:r>
      <w:r>
        <w:t>, Carnegie Endowment For International Peace,</w:t>
      </w:r>
      <w:r w:rsidRPr="0037625C">
        <w:t xml:space="preserve"> http://carnegieendowment.org/2015/04/20/beyond-american-predominance-in-western-pacific-need-for-stable-u.s.-china-balance-of-power</w:t>
      </w:r>
      <w:r>
        <w:t>)//JS</w:t>
      </w:r>
    </w:p>
    <w:p w:rsidR="00DF3A9B" w:rsidRPr="00947748" w:rsidRDefault="00DF3A9B" w:rsidP="00DF3A9B"/>
    <w:p w:rsidR="00DF3A9B" w:rsidRPr="0082350A" w:rsidRDefault="00DF3A9B" w:rsidP="00DF3A9B">
      <w:r w:rsidRPr="00947748">
        <w:t xml:space="preserve">These obstacles clearly indicate that </w:t>
      </w:r>
      <w:r w:rsidRPr="00B84A68">
        <w:rPr>
          <w:rStyle w:val="StyleUnderline"/>
          <w:highlight w:val="cyan"/>
        </w:rPr>
        <w:t>Washington and Beijing are not about to undertake</w:t>
      </w:r>
      <w:r w:rsidRPr="0082350A">
        <w:t xml:space="preserve">, much less reach, </w:t>
      </w:r>
      <w:r w:rsidRPr="00B84A68">
        <w:rPr>
          <w:rStyle w:val="StyleUnderline"/>
          <w:highlight w:val="cyan"/>
        </w:rPr>
        <w:t>a</w:t>
      </w:r>
      <w:r w:rsidRPr="0082350A">
        <w:t xml:space="preserve"> formal </w:t>
      </w:r>
      <w:r w:rsidRPr="00B84A68">
        <w:rPr>
          <w:rStyle w:val="StyleUnderline"/>
          <w:highlight w:val="cyan"/>
        </w:rPr>
        <w:t>grand-bargain</w:t>
      </w:r>
      <w:r w:rsidRPr="0082350A">
        <w:t xml:space="preserve">-type of agreement to establish a new regional security environment </w:t>
      </w:r>
      <w:r w:rsidRPr="00B84A68">
        <w:rPr>
          <w:rStyle w:val="StyleUnderline"/>
          <w:highlight w:val="cyan"/>
        </w:rPr>
        <w:t>anytime soon</w:t>
      </w:r>
      <w:r w:rsidRPr="0082350A">
        <w:t xml:space="preserve">.4 Such </w:t>
      </w:r>
      <w:r w:rsidRPr="00B84A68">
        <w:rPr>
          <w:rStyle w:val="StyleUnderline"/>
          <w:highlight w:val="cyan"/>
        </w:rPr>
        <w:t>a fundamental shift in policies</w:t>
      </w:r>
      <w:r w:rsidRPr="0082350A">
        <w:t xml:space="preserve"> and approaches </w:t>
      </w:r>
      <w:r w:rsidRPr="00B84A68">
        <w:rPr>
          <w:highlight w:val="cyan"/>
        </w:rPr>
        <w:t>c</w:t>
      </w:r>
      <w:r w:rsidRPr="00B84A68">
        <w:rPr>
          <w:rStyle w:val="StyleUnderline"/>
          <w:highlight w:val="cyan"/>
        </w:rPr>
        <w:t xml:space="preserve">an only occur </w:t>
      </w:r>
      <w:r w:rsidRPr="00B84A68">
        <w:rPr>
          <w:rStyle w:val="Emphasis"/>
          <w:highlight w:val="cyan"/>
        </w:rPr>
        <w:t>gradually, in stages</w:t>
      </w:r>
      <w:r w:rsidRPr="00B84A68">
        <w:rPr>
          <w:rStyle w:val="StyleUnderline"/>
          <w:highlight w:val="cyan"/>
        </w:rPr>
        <w:t>, and over an extended period of time</w:t>
      </w:r>
      <w:r w:rsidRPr="00B84A68">
        <w:rPr>
          <w:highlight w:val="cyan"/>
        </w:rPr>
        <w:t>.</w:t>
      </w:r>
      <w:r w:rsidRPr="0082350A">
        <w:t xml:space="preserve"> But it can only begin if elites in Washington, Beijing, and other Asian capitals seriously examine the enduring trends under way in Asia and accept the reality of the changing power distribution and the need for more than just marginal adjustments and assurances. Only then will they undertake a systematic examination of the requirements of a stable balance of power over the long term, involving a serious consideration of the more fundamental actions. Such an examination and </w:t>
      </w:r>
      <w:r w:rsidRPr="00B84A68">
        <w:rPr>
          <w:rStyle w:val="StyleUnderline"/>
          <w:highlight w:val="cyan"/>
        </w:rPr>
        <w:t>acceptance must</w:t>
      </w:r>
      <w:r w:rsidRPr="0082350A">
        <w:t xml:space="preserve"> initially </w:t>
      </w:r>
      <w:r w:rsidRPr="00B84A68">
        <w:rPr>
          <w:rStyle w:val="StyleUnderline"/>
          <w:highlight w:val="cyan"/>
        </w:rPr>
        <w:t>occur</w:t>
      </w:r>
      <w:r w:rsidRPr="0082350A">
        <w:t xml:space="preserve"> domestically, then among allies and protectorates, and finally </w:t>
      </w:r>
      <w:r w:rsidRPr="00B84A68">
        <w:rPr>
          <w:rStyle w:val="StyleUnderline"/>
          <w:highlight w:val="cyan"/>
        </w:rPr>
        <w:t>via a bilateral U.S.-China strategic dialogue</w:t>
      </w:r>
      <w:r w:rsidRPr="00B84A68">
        <w:rPr>
          <w:highlight w:val="cyan"/>
        </w:rPr>
        <w:t xml:space="preserve"> </w:t>
      </w:r>
      <w:r w:rsidRPr="00B84A68">
        <w:rPr>
          <w:rStyle w:val="StyleUnderline"/>
          <w:highlight w:val="cyan"/>
        </w:rPr>
        <w:t>aimed at developing understandings about the process and actions required</w:t>
      </w:r>
      <w:r w:rsidRPr="00B84A68">
        <w:rPr>
          <w:highlight w:val="cyan"/>
        </w:rPr>
        <w:t xml:space="preserve">. </w:t>
      </w:r>
      <w:r w:rsidRPr="00B84A68">
        <w:rPr>
          <w:rStyle w:val="StyleUnderline"/>
          <w:highlight w:val="cyan"/>
        </w:rPr>
        <w:t xml:space="preserve">Such understandings must provide for </w:t>
      </w:r>
      <w:r w:rsidRPr="00B84A68">
        <w:rPr>
          <w:rStyle w:val="Emphasis"/>
          <w:highlight w:val="cyan"/>
        </w:rPr>
        <w:t xml:space="preserve">ample opportunities and means for both </w:t>
      </w:r>
      <w:r w:rsidRPr="00B84A68">
        <w:rPr>
          <w:rStyle w:val="Emphasis"/>
          <w:highlight w:val="cyan"/>
        </w:rPr>
        <w:lastRenderedPageBreak/>
        <w:t>sides to assess and evaluate the credibility and veracity of the actions of the other side</w:t>
      </w:r>
      <w:r>
        <w:t>.</w:t>
      </w:r>
    </w:p>
    <w:p w:rsidR="005617DC" w:rsidRDefault="00DF3A9B" w:rsidP="005617DC">
      <w:r w:rsidRPr="0082350A">
        <w:t xml:space="preserve">If such understandings can be reached regarding the overall need for strategic adjustment, then </w:t>
      </w:r>
      <w:r w:rsidRPr="00947748">
        <w:rPr>
          <w:rStyle w:val="StyleUnderline"/>
        </w:rPr>
        <w:t>the specific concessions to minimize potential instabilities and arrangements for meaningful cooperation, involving</w:t>
      </w:r>
      <w:r w:rsidRPr="0082350A">
        <w:t xml:space="preserve"> </w:t>
      </w:r>
      <w:r w:rsidRPr="006F0A81">
        <w:rPr>
          <w:rStyle w:val="StyleUnderline"/>
        </w:rPr>
        <w:t>Korea</w:t>
      </w:r>
      <w:r w:rsidRPr="0082350A">
        <w:t xml:space="preserve">, </w:t>
      </w:r>
      <w:r w:rsidRPr="00947748">
        <w:rPr>
          <w:rStyle w:val="StyleUnderline"/>
        </w:rPr>
        <w:t>Taiwan</w:t>
      </w:r>
      <w:r w:rsidRPr="0082350A">
        <w:t xml:space="preserve">, </w:t>
      </w:r>
      <w:r w:rsidRPr="006F0A81">
        <w:rPr>
          <w:rStyle w:val="StyleUnderline"/>
        </w:rPr>
        <w:t>and maritime issues</w:t>
      </w:r>
      <w:r w:rsidRPr="0082350A">
        <w:t xml:space="preserve"> within the first island chain, </w:t>
      </w:r>
      <w:r w:rsidRPr="00947748">
        <w:rPr>
          <w:rStyle w:val="StyleUnderline"/>
        </w:rPr>
        <w:t>will become much more possibl</w:t>
      </w:r>
      <w:r w:rsidRPr="0082350A">
        <w:t xml:space="preserve">e. In particular, a strategic understanding designed to achieve a peaceful and stable transition to a genuine balance of power in the Western Pacific could make Beijing more likely to pressure or entice North Korea to abandon or place strong limits on its nuclear weapons program and undertake the kind of opening up and reforms that would almost certainly result eventually in a unified peninsula. While difficult to envision at present, such a shift in Chinese policy is certainly possible, given the obvious incentives to do so. While South Korea might also resist movement toward a nonaligned status in a post-unification environment, the obvious benefits that would result from a stable balance of power, if presented properly, could very likely overcome such resistance. </w:t>
      </w:r>
      <w:r w:rsidRPr="00947748">
        <w:rPr>
          <w:rStyle w:val="StyleUnderline"/>
        </w:rPr>
        <w:t xml:space="preserve">Regarding Taiwan, </w:t>
      </w:r>
      <w:r w:rsidRPr="00B84A68">
        <w:rPr>
          <w:rStyle w:val="StyleUnderline"/>
          <w:highlight w:val="cyan"/>
        </w:rPr>
        <w:t xml:space="preserve">if both U.S. and Chinese leaders can convince Taipei of the benefits of the kind of mutual assurances and restraints necessary to neutralize the cross-strait issue, </w:t>
      </w:r>
      <w:r w:rsidRPr="00B84A68">
        <w:rPr>
          <w:rStyle w:val="Emphasis"/>
          <w:highlight w:val="cyan"/>
        </w:rPr>
        <w:t>none of which require the U.S. abandonment</w:t>
      </w:r>
      <w:r w:rsidRPr="00B84A68">
        <w:rPr>
          <w:rStyle w:val="StyleUnderline"/>
          <w:highlight w:val="cyan"/>
        </w:rPr>
        <w:t xml:space="preserve"> of the island, </w:t>
      </w:r>
      <w:r w:rsidRPr="00B84A68">
        <w:rPr>
          <w:rStyle w:val="StyleUnderline"/>
        </w:rPr>
        <w:t>these possible adverse outcomes of the</w:t>
      </w:r>
      <w:r w:rsidRPr="00B84A68">
        <w:t xml:space="preserve"> proposed or ongoing </w:t>
      </w:r>
      <w:r w:rsidRPr="00B84A68">
        <w:rPr>
          <w:rStyle w:val="StyleUnderline"/>
        </w:rPr>
        <w:t xml:space="preserve">shift, including any </w:t>
      </w:r>
      <w:r w:rsidRPr="00B84A68">
        <w:rPr>
          <w:rStyle w:val="StyleUnderline"/>
          <w:highlight w:val="cyan"/>
        </w:rPr>
        <w:t>resort to nuclear weapons, would</w:t>
      </w:r>
      <w:r w:rsidRPr="00947748">
        <w:rPr>
          <w:rStyle w:val="StyleUnderline"/>
        </w:rPr>
        <w:t xml:space="preserve"> almost certainly </w:t>
      </w:r>
      <w:r w:rsidRPr="00B84A68">
        <w:rPr>
          <w:rStyle w:val="StyleUnderline"/>
          <w:highlight w:val="cyan"/>
        </w:rPr>
        <w:t>be avoided</w:t>
      </w:r>
      <w:r w:rsidRPr="00B84A68">
        <w:rPr>
          <w:highlight w:val="cyan"/>
        </w:rPr>
        <w:t>.</w:t>
      </w:r>
    </w:p>
    <w:p w:rsidR="00F05D85" w:rsidRDefault="00F05D85" w:rsidP="00F05D85"/>
    <w:p w:rsidR="000C4063" w:rsidRDefault="000C4063" w:rsidP="000C4063">
      <w:pPr>
        <w:pStyle w:val="Heading4"/>
      </w:pPr>
      <w:r>
        <w:t>Even if China says no</w:t>
      </w:r>
      <w:r w:rsidR="00B84A68">
        <w:t>,</w:t>
      </w:r>
      <w:r>
        <w:t xml:space="preserve"> the plan boosts US resolve and reinforces regional alliances</w:t>
      </w:r>
    </w:p>
    <w:p w:rsidR="000C4063" w:rsidRPr="003B1840" w:rsidRDefault="000C4063" w:rsidP="000C406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0C4063" w:rsidRDefault="000C4063" w:rsidP="000C4063"/>
    <w:p w:rsidR="000C4063" w:rsidRDefault="000C4063" w:rsidP="000C4063">
      <w:r>
        <w:t xml:space="preserve">The preceding assessment lays bare the complexity of a U.S. policy of territorial accommodation. On the one hand, </w:t>
      </w:r>
      <w:r w:rsidRPr="0006104E">
        <w:rPr>
          <w:rStyle w:val="StyleUnderline"/>
        </w:rPr>
        <w:t>ending the U.S. commitment to Taiwan could greatly reduce</w:t>
      </w:r>
      <w:r>
        <w:t xml:space="preserve"> and might even eliminate </w:t>
      </w:r>
      <w:r w:rsidRPr="0006104E">
        <w:rPr>
          <w:rStyle w:val="StyleUnderline"/>
        </w:rPr>
        <w:t>the possibility of a large war between the U</w:t>
      </w:r>
      <w:r w:rsidRPr="0006104E">
        <w:t>n</w:t>
      </w:r>
      <w:r>
        <w:t xml:space="preserve">ited </w:t>
      </w:r>
      <w:r w:rsidRPr="0006104E">
        <w:rPr>
          <w:rStyle w:val="StyleUnderline"/>
        </w:rPr>
        <w:t>S</w:t>
      </w:r>
      <w:r>
        <w:t xml:space="preserve">tates </w:t>
      </w:r>
      <w:r w:rsidRPr="0006104E">
        <w:rPr>
          <w:rStyle w:val="StyleUnderline"/>
        </w:rPr>
        <w:t>and China by keeping the U</w:t>
      </w:r>
      <w:r>
        <w:t xml:space="preserve">nited </w:t>
      </w:r>
      <w:r w:rsidRPr="0006104E">
        <w:rPr>
          <w:rStyle w:val="StyleUnderline"/>
        </w:rPr>
        <w:t>S</w:t>
      </w:r>
      <w:r>
        <w:t xml:space="preserve">tates </w:t>
      </w:r>
      <w:r w:rsidRPr="0006104E">
        <w:rPr>
          <w:rStyle w:val="StyleUnderline"/>
        </w:rPr>
        <w:t>out of a China-Taiwan conflict</w:t>
      </w:r>
      <w:r>
        <w:t xml:space="preserve">. In addition, </w:t>
      </w:r>
      <w:r w:rsidRPr="0006104E">
        <w:rPr>
          <w:rStyle w:val="StyleUnderline"/>
        </w:rPr>
        <w:t>accommodation could improve China’s understanding of U.S. goals and its image of the U</w:t>
      </w:r>
      <w:r>
        <w:t xml:space="preserve">nited </w:t>
      </w:r>
      <w:r w:rsidRPr="0006104E">
        <w:rPr>
          <w:rStyle w:val="StyleUnderline"/>
        </w:rPr>
        <w:t>S</w:t>
      </w:r>
      <w:r>
        <w:t xml:space="preserve">tates, </w:t>
      </w:r>
      <w:r w:rsidRPr="0006104E">
        <w:rPr>
          <w:rStyle w:val="StyleUnderline"/>
        </w:rPr>
        <w:t>and moderate military competition in Northeast Asia, thereby setting U.S.-China relations on a promising trajectory that takes advantage of the relatively benign structural environment in which China’s rise will occur</w:t>
      </w:r>
      <w:r>
        <w:t xml:space="preserve">. </w:t>
      </w:r>
      <w:r w:rsidRPr="0006104E">
        <w:rPr>
          <w:rStyle w:val="StyleUnderline"/>
        </w:rPr>
        <w:t>On the other hand, accommodation would be costly</w:t>
      </w:r>
      <w:r>
        <w:t>—running contrary to U.S. political and ideological interests—</w:t>
      </w:r>
      <w:r w:rsidRPr="0006104E">
        <w:rPr>
          <w:rStyle w:val="StyleUnderline"/>
        </w:rPr>
        <w:t>and risky, possibly reducing U.S. security by fueling Chinese underestimates of U.S. resolve and by encouraging China to adopt more extensive geopolitical aims</w:t>
      </w:r>
      <w:r>
        <w:t>.</w:t>
      </w:r>
    </w:p>
    <w:p w:rsidR="000C4063" w:rsidRDefault="000C4063" w:rsidP="000C4063">
      <w:r w:rsidRPr="0006104E">
        <w:rPr>
          <w:rStyle w:val="StyleUnderline"/>
        </w:rPr>
        <w:t>The U</w:t>
      </w:r>
      <w:r>
        <w:t xml:space="preserve">nited </w:t>
      </w:r>
      <w:r w:rsidRPr="0006104E">
        <w:rPr>
          <w:rStyle w:val="StyleUnderline"/>
        </w:rPr>
        <w:t>S</w:t>
      </w:r>
      <w:r>
        <w:t xml:space="preserve">tates’ </w:t>
      </w:r>
      <w:r w:rsidRPr="0006104E">
        <w:rPr>
          <w:rStyle w:val="StyleUnderline"/>
        </w:rPr>
        <w:t>choice of whether to end its commitment to defend Taiwan is complicated further by uncertainty about the nature and extent of China’s goals. If China places relatively little value on expanding its control and influence beyond Taiwan, then even if U.S. accommodation generated doubts about U.S. resolve, they would be of little consequence</w:t>
      </w:r>
      <w:r>
        <w:t xml:space="preserve">. In contrast, </w:t>
      </w:r>
      <w:r w:rsidRPr="0006104E">
        <w:rPr>
          <w:rStyle w:val="StyleUnderline"/>
        </w:rPr>
        <w:t>if China highly values winning all of its maritime disputes and pushing the U</w:t>
      </w:r>
      <w:r>
        <w:t xml:space="preserve">nited </w:t>
      </w:r>
      <w:r w:rsidRPr="0006104E">
        <w:rPr>
          <w:rStyle w:val="StyleUnderline"/>
        </w:rPr>
        <w:t>S</w:t>
      </w:r>
      <w:r>
        <w:t xml:space="preserve">tates </w:t>
      </w:r>
      <w:r w:rsidRPr="0006104E">
        <w:rPr>
          <w:rStyle w:val="StyleUnderline"/>
        </w:rPr>
        <w:t>out of Northeast Asia, then reductions in U.S. credibility would be more costly</w:t>
      </w:r>
      <w:r>
        <w:t xml:space="preserve">. Similarly, if China’s aims are both limited and stable, then U.S. accommodation would not risk creating a more dangerous China. In contrast, if China’s goals are still evolving and </w:t>
      </w:r>
      <w:r w:rsidRPr="0006104E">
        <w:rPr>
          <w:rStyle w:val="StyleUnderline"/>
        </w:rPr>
        <w:t>if U.S. accommodation would empower domestic hard-liners, then U.S. security would be reduced</w:t>
      </w:r>
      <w:r>
        <w:t>.</w:t>
      </w:r>
    </w:p>
    <w:p w:rsidR="000C4063" w:rsidRDefault="000C4063" w:rsidP="000C4063">
      <w:r>
        <w:t xml:space="preserve">Therefore, </w:t>
      </w:r>
      <w:r w:rsidRPr="0006104E">
        <w:rPr>
          <w:rStyle w:val="StyleUnderline"/>
        </w:rPr>
        <w:t>the question arises whether policies exist that would reduce the risks while preserving the benefits of U.S. accommodation on Taiwan</w:t>
      </w:r>
      <w:r>
        <w:t>. If combining certain concessions by China in an overall package—</w:t>
      </w:r>
      <w:r w:rsidRPr="0006104E">
        <w:t>a grand bargain,</w:t>
      </w:r>
      <w:r>
        <w:t xml:space="preserve"> for lack of a better term—could achieve this goal, then </w:t>
      </w:r>
      <w:r w:rsidRPr="00B84A68">
        <w:rPr>
          <w:rStyle w:val="StyleUnderline"/>
          <w:highlight w:val="cyan"/>
        </w:rPr>
        <w:t>the</w:t>
      </w:r>
      <w:r>
        <w:t xml:space="preserve"> United States’ </w:t>
      </w:r>
      <w:r w:rsidRPr="00B84A68">
        <w:rPr>
          <w:rStyle w:val="StyleUnderline"/>
          <w:highlight w:val="cyan"/>
        </w:rPr>
        <w:t xml:space="preserve">best option might be to make ending its commitment to Taiwan </w:t>
      </w:r>
      <w:r w:rsidRPr="00B84A68">
        <w:rPr>
          <w:rStyle w:val="Emphasis"/>
          <w:highlight w:val="cyan"/>
        </w:rPr>
        <w:lastRenderedPageBreak/>
        <w:t>contingent on China making concessions of its own</w:t>
      </w:r>
      <w:r>
        <w:t xml:space="preserve">. The preceding analysis suggests that </w:t>
      </w:r>
      <w:r w:rsidRPr="00B84A68">
        <w:rPr>
          <w:rStyle w:val="StyleUnderline"/>
          <w:highlight w:val="cyan"/>
        </w:rPr>
        <w:t>the U</w:t>
      </w:r>
      <w:r>
        <w:t xml:space="preserve">nited </w:t>
      </w:r>
      <w:r w:rsidRPr="00B84A68">
        <w:rPr>
          <w:rStyle w:val="StyleUnderline"/>
          <w:highlight w:val="cyan"/>
        </w:rPr>
        <w:t>S</w:t>
      </w:r>
      <w:r>
        <w:t xml:space="preserve">tates </w:t>
      </w:r>
      <w:r w:rsidRPr="00B84A68">
        <w:rPr>
          <w:rStyle w:val="StyleUnderline"/>
          <w:highlight w:val="cyan"/>
        </w:rPr>
        <w:t>should design such</w:t>
      </w:r>
      <w:r w:rsidRPr="0006104E">
        <w:rPr>
          <w:rStyle w:val="StyleUnderline"/>
        </w:rPr>
        <w:t xml:space="preserve"> a grand </w:t>
      </w:r>
      <w:r w:rsidRPr="00B84A68">
        <w:rPr>
          <w:rStyle w:val="StyleUnderline"/>
          <w:highlight w:val="cyan"/>
        </w:rPr>
        <w:t>bargain</w:t>
      </w:r>
      <w:r>
        <w:t xml:space="preserve"> with a variety of purposes in mind: to gain information about the nature and extent of China’s motives; </w:t>
      </w:r>
      <w:r w:rsidRPr="00B84A68">
        <w:rPr>
          <w:rStyle w:val="StyleUnderline"/>
          <w:highlight w:val="cyan"/>
        </w:rPr>
        <w:t>to demonstrate its resolve to retain U.S. security commitments in the region; and</w:t>
      </w:r>
      <w:r>
        <w:t xml:space="preserve">, related, </w:t>
      </w:r>
      <w:r w:rsidRPr="00B84A68">
        <w:rPr>
          <w:rStyle w:val="StyleUnderline"/>
          <w:highlight w:val="cyan"/>
        </w:rPr>
        <w:t>to preserve the credibility of its commitments to its allies</w:t>
      </w:r>
      <w:r w:rsidRPr="00B84A68">
        <w:rPr>
          <w:highlight w:val="cyan"/>
        </w:rPr>
        <w:t>.</w:t>
      </w:r>
    </w:p>
    <w:p w:rsidR="000C4063" w:rsidRDefault="000C4063" w:rsidP="000C4063">
      <w:r>
        <w:t>Likely the most common way to envision a grand bargain is as an agreement in which two actors make concessions across multiple issue to create a fair deal—that is, one in which both benefit equally—that would have been impossible in an agreement that dealt with a single issue. A different way to envision a grand bargain is as an agreement in which the states trade across multiple issues, making both states better off, but not necessarily equally. A grand bargain in Northeast Asia is likely to take the latter form, partly because the agreement would be in response to a power shift that favors China and partly because China’s interests in the region are greater than those of the United States.</w:t>
      </w:r>
    </w:p>
    <w:p w:rsidR="000C4063" w:rsidRDefault="000C4063" w:rsidP="000C4063">
      <w:r w:rsidRPr="0006104E">
        <w:rPr>
          <w:rStyle w:val="StyleUnderline"/>
        </w:rPr>
        <w:t>The first component of a grand bargain</w:t>
      </w:r>
      <w:r>
        <w:t xml:space="preserve">, and probably the most important, </w:t>
      </w:r>
      <w:r w:rsidRPr="0006104E">
        <w:rPr>
          <w:rStyle w:val="StyleUnderline"/>
        </w:rPr>
        <w:t>would be for China to resolve its maritime disputes on “fair” terms</w:t>
      </w:r>
      <w:r>
        <w:t>.100 Oddly, there seems to be both a little and a lot at stake in these disputes. Gaining sovereignty over the offshore islands would strengthen China’s claims to the oil and gas reserves, which have increased the importance of the disputes. At the same time, however, the disputes have severely hindered the exploration and extraction of these resources, and joint extraction and sharing agreements could provide all parties with substantial resource benefits. Growing nationalism has given the disputed territorial claims importance far beyond their material and strategic value, and it has damaged the prospects for any type of agreement.</w:t>
      </w:r>
    </w:p>
    <w:p w:rsidR="000C4063" w:rsidRDefault="000C4063" w:rsidP="000C4063">
      <w:r w:rsidRPr="0006104E">
        <w:t xml:space="preserve">An ideal solution would be for China and its neighbors to place the territories under some sort of international control as a maritime preserve and to share the resources.101 </w:t>
      </w:r>
      <w:r>
        <w:t xml:space="preserve">Other </w:t>
      </w:r>
      <w:r w:rsidRPr="0006104E">
        <w:rPr>
          <w:rStyle w:val="StyleUnderline"/>
        </w:rPr>
        <w:t>solutions include joint governance</w:t>
      </w:r>
      <w:r>
        <w:t xml:space="preserve"> over the use of the islands/islets, </w:t>
      </w:r>
      <w:r w:rsidRPr="0006104E">
        <w:rPr>
          <w:rStyle w:val="StyleUnderline"/>
        </w:rPr>
        <w:t>agreement not to object to other states’ sovereignty claims,</w:t>
      </w:r>
      <w:r>
        <w:t xml:space="preserve"> </w:t>
      </w:r>
      <w:r w:rsidRPr="0006104E">
        <w:rPr>
          <w:rStyle w:val="StyleUnderline"/>
        </w:rPr>
        <w:t>and agreement to end unilateral military patrols</w:t>
      </w:r>
      <w:r>
        <w:t xml:space="preserve"> near the disputed territories.102</w:t>
      </w:r>
    </w:p>
    <w:p w:rsidR="000C4063" w:rsidRDefault="000C4063" w:rsidP="000C4063">
      <w:r w:rsidRPr="0006104E">
        <w:rPr>
          <w:rStyle w:val="StyleUnderline"/>
        </w:rPr>
        <w:t>China’s willingness to reach an agreement on the offshore islands and related maritime disputes would provide the U</w:t>
      </w:r>
      <w:r>
        <w:t xml:space="preserve">nited </w:t>
      </w:r>
      <w:r w:rsidRPr="0006104E">
        <w:rPr>
          <w:rStyle w:val="StyleUnderline"/>
        </w:rPr>
        <w:t>S</w:t>
      </w:r>
      <w:r>
        <w:t xml:space="preserve">tates </w:t>
      </w:r>
      <w:r w:rsidRPr="0006104E">
        <w:rPr>
          <w:rStyle w:val="StyleUnderline"/>
        </w:rPr>
        <w:t>with valuable information</w:t>
      </w:r>
      <w:r>
        <w:t xml:space="preserve">. Most obviously, </w:t>
      </w:r>
      <w:r w:rsidRPr="0006104E">
        <w:rPr>
          <w:rStyle w:val="StyleUnderline"/>
        </w:rPr>
        <w:t>it would demonstrate that China’s aims are limited</w:t>
      </w:r>
      <w:r>
        <w:t xml:space="preserve"> (at least for now). Closely related, </w:t>
      </w:r>
      <w:r w:rsidRPr="0006104E">
        <w:rPr>
          <w:rStyle w:val="StyleUnderline"/>
        </w:rPr>
        <w:t xml:space="preserve">it would demonstrate a degree of reasonableness in Chinese foreign policy priorities and </w:t>
      </w:r>
      <w:proofErr w:type="spellStart"/>
      <w:r w:rsidRPr="0006104E">
        <w:rPr>
          <w:rStyle w:val="StyleUnderline"/>
        </w:rPr>
        <w:t>decisionmaking</w:t>
      </w:r>
      <w:proofErr w:type="spellEnd"/>
      <w:r w:rsidRPr="0006104E">
        <w:rPr>
          <w:rStyle w:val="StyleUnderline"/>
        </w:rPr>
        <w:t>: given that the value of Taiwan dwarfs the value of these maritime disputes, Chinese unwillingness to reach this type of bargain would indicate deep inflexibility in its emerging foreign policy and possibly overconfidence in its ability to use its growing power</w:t>
      </w:r>
      <w:r>
        <w:t xml:space="preserve"> to achieve all of its aims. China’s claims in these disputes are also weaker than its claims to Taiwan: for example, China did not claim the </w:t>
      </w:r>
      <w:proofErr w:type="spellStart"/>
      <w:r>
        <w:t>Senkaku</w:t>
      </w:r>
      <w:proofErr w:type="spellEnd"/>
      <w:r>
        <w:t>/</w:t>
      </w:r>
      <w:proofErr w:type="spellStart"/>
      <w:r>
        <w:t>Diaoyu</w:t>
      </w:r>
      <w:proofErr w:type="spellEnd"/>
      <w:r>
        <w:t xml:space="preserve"> Islands until 1970, which suggests that it should be able to moderate this claim if the benefits were sufficiently large. In addition, </w:t>
      </w:r>
      <w:r w:rsidRPr="00656B8E">
        <w:rPr>
          <w:rStyle w:val="StyleUnderline"/>
        </w:rPr>
        <w:t>an agreement would provide the U</w:t>
      </w:r>
      <w:r>
        <w:t xml:space="preserve">nited </w:t>
      </w:r>
      <w:r w:rsidRPr="00656B8E">
        <w:rPr>
          <w:rStyle w:val="StyleUnderline"/>
        </w:rPr>
        <w:t>S</w:t>
      </w:r>
      <w:r>
        <w:t xml:space="preserve">tates </w:t>
      </w:r>
      <w:r w:rsidRPr="00656B8E">
        <w:rPr>
          <w:rStyle w:val="StyleUnderline"/>
        </w:rPr>
        <w:t xml:space="preserve">with insights into the balance of power within China’s foreign policy </w:t>
      </w:r>
      <w:proofErr w:type="spellStart"/>
      <w:r w:rsidRPr="00656B8E">
        <w:rPr>
          <w:rStyle w:val="StyleUnderline"/>
        </w:rPr>
        <w:t>decisionmaking</w:t>
      </w:r>
      <w:proofErr w:type="spellEnd"/>
      <w:r w:rsidRPr="00656B8E">
        <w:rPr>
          <w:rStyle w:val="StyleUnderline"/>
        </w:rPr>
        <w:t>. If China’s more assertive policies have reflected the growing influence of the People’s Liberation Army, narrow nationalist pressures, or both, then Chinese concessions would demonstrate that the country’s leaders could control these forces when the stakes are sufficiently large</w:t>
      </w:r>
      <w:r>
        <w:t xml:space="preserve">. Taken as a whole, </w:t>
      </w:r>
      <w:r w:rsidRPr="00656B8E">
        <w:rPr>
          <w:rStyle w:val="StyleUnderline"/>
        </w:rPr>
        <w:t>this information about China’s goals would make U.S. accommodation over Taiwan less risky</w:t>
      </w:r>
      <w:r>
        <w:t>.</w:t>
      </w:r>
    </w:p>
    <w:p w:rsidR="000C4063" w:rsidRDefault="000C4063" w:rsidP="000C4063">
      <w:r w:rsidRPr="00B84A68">
        <w:rPr>
          <w:rStyle w:val="StyleUnderline"/>
          <w:highlight w:val="cyan"/>
        </w:rPr>
        <w:t>Insisting on Chinese concessions would</w:t>
      </w:r>
      <w:r w:rsidRPr="00656B8E">
        <w:rPr>
          <w:rStyle w:val="StyleUnderline"/>
        </w:rPr>
        <w:t xml:space="preserve"> also </w:t>
      </w:r>
      <w:r w:rsidRPr="00B84A68">
        <w:rPr>
          <w:rStyle w:val="StyleUnderline"/>
          <w:highlight w:val="cyan"/>
        </w:rPr>
        <w:t>demonstrate U.S. resolve to protect American interests</w:t>
      </w:r>
      <w:r w:rsidRPr="00B84A68">
        <w:rPr>
          <w:highlight w:val="cyan"/>
        </w:rPr>
        <w:t xml:space="preserve">. </w:t>
      </w:r>
      <w:r w:rsidRPr="00B84A68">
        <w:rPr>
          <w:rStyle w:val="StyleUnderline"/>
          <w:highlight w:val="cyan"/>
        </w:rPr>
        <w:t>By making its willingness to end its commitment to Taiwan contingent on Chinese concessions, the U</w:t>
      </w:r>
      <w:r>
        <w:t xml:space="preserve">nited </w:t>
      </w:r>
      <w:r w:rsidRPr="00B84A68">
        <w:rPr>
          <w:rStyle w:val="StyleUnderline"/>
          <w:highlight w:val="cyan"/>
        </w:rPr>
        <w:t>S</w:t>
      </w:r>
      <w:r>
        <w:t xml:space="preserve">tates </w:t>
      </w:r>
      <w:r w:rsidRPr="00B84A68">
        <w:rPr>
          <w:rStyle w:val="StyleUnderline"/>
          <w:highlight w:val="cyan"/>
        </w:rPr>
        <w:t>would make clear that it is willing to run the risk of protecting Taiwan and its allies’ interests</w:t>
      </w:r>
      <w:r w:rsidRPr="00656B8E">
        <w:rPr>
          <w:rStyle w:val="StyleUnderline"/>
        </w:rPr>
        <w:t xml:space="preserve"> in the South China and East China Seas, </w:t>
      </w:r>
      <w:r w:rsidRPr="00B84A68">
        <w:rPr>
          <w:rStyle w:val="StyleUnderline"/>
          <w:highlight w:val="cyan"/>
        </w:rPr>
        <w:t>if China were uncompromising</w:t>
      </w:r>
      <w:r>
        <w:t xml:space="preserve">. Once again, the key issue from the U.S. perspective comes back to information—if China is more likely to have unlimited aims, then the risks of U.S. accommodation are larger and the United States should therefore be less willing to adopt this strategy. As argued above, </w:t>
      </w:r>
      <w:r w:rsidRPr="00B84A68">
        <w:rPr>
          <w:rStyle w:val="StyleUnderline"/>
          <w:highlight w:val="cyan"/>
        </w:rPr>
        <w:t>China’s refusal to accept</w:t>
      </w:r>
      <w:r w:rsidRPr="00656B8E">
        <w:rPr>
          <w:rStyle w:val="StyleUnderline"/>
        </w:rPr>
        <w:t xml:space="preserve"> a grand bargain</w:t>
      </w:r>
      <w:r>
        <w:t xml:space="preserve">, </w:t>
      </w:r>
      <w:r w:rsidRPr="00656B8E">
        <w:rPr>
          <w:rStyle w:val="StyleUnderline"/>
        </w:rPr>
        <w:t xml:space="preserve">especially one that is so </w:t>
      </w:r>
      <w:r w:rsidRPr="00656B8E">
        <w:rPr>
          <w:rStyle w:val="StyleUnderline"/>
        </w:rPr>
        <w:lastRenderedPageBreak/>
        <w:t>clearly weighted toward its interests</w:t>
      </w:r>
      <w:r>
        <w:t xml:space="preserve"> (unless China is determined to push the United States out of Northeast Asia), </w:t>
      </w:r>
      <w:r w:rsidRPr="00B84A68">
        <w:rPr>
          <w:rStyle w:val="StyleUnderline"/>
          <w:highlight w:val="cyan"/>
        </w:rPr>
        <w:t>would indicate more ambitious Chinese aims</w:t>
      </w:r>
      <w:r>
        <w:t xml:space="preserve">. Thus, compared to unilateral concessions, </w:t>
      </w:r>
      <w:r w:rsidRPr="00656B8E">
        <w:rPr>
          <w:rStyle w:val="StyleUnderline"/>
        </w:rPr>
        <w:t>insisting on a package deal that included Chinese concessions would demonstrate a higher level of U.S. resolve.</w:t>
      </w:r>
      <w:r>
        <w:t xml:space="preserve"> In addition, </w:t>
      </w:r>
      <w:r w:rsidRPr="00656B8E">
        <w:rPr>
          <w:rStyle w:val="StyleUnderline"/>
        </w:rPr>
        <w:t>resolution of the maritime disputes would directly increase U.S. security by eliminating disputes that, via alliance commitments, could draw the U</w:t>
      </w:r>
      <w:r>
        <w:t xml:space="preserve">nited </w:t>
      </w:r>
      <w:r w:rsidRPr="00656B8E">
        <w:rPr>
          <w:rStyle w:val="StyleUnderline"/>
        </w:rPr>
        <w:t>S</w:t>
      </w:r>
      <w:r>
        <w:t xml:space="preserve">tates </w:t>
      </w:r>
      <w:r w:rsidRPr="00656B8E">
        <w:rPr>
          <w:rStyle w:val="StyleUnderline"/>
        </w:rPr>
        <w:t>into dangerous crises with China</w:t>
      </w:r>
      <w:r>
        <w:t>.</w:t>
      </w:r>
    </w:p>
    <w:p w:rsidR="000C4063" w:rsidRDefault="000C4063" w:rsidP="000C4063">
      <w:r w:rsidRPr="00656B8E">
        <w:rPr>
          <w:rStyle w:val="StyleUnderline"/>
        </w:rPr>
        <w:t>A second component of a grand bargain would be official Chinese acceptance of the U</w:t>
      </w:r>
      <w:r>
        <w:t xml:space="preserve">nited </w:t>
      </w:r>
      <w:r w:rsidRPr="00656B8E">
        <w:rPr>
          <w:rStyle w:val="StyleUnderline"/>
        </w:rPr>
        <w:t>S</w:t>
      </w:r>
      <w:r>
        <w:t xml:space="preserve">tates’ </w:t>
      </w:r>
      <w:r w:rsidRPr="00656B8E">
        <w:rPr>
          <w:rStyle w:val="StyleUnderline"/>
        </w:rPr>
        <w:t>long-term security role in East Asia, including its alliances and forward-deployed forces</w:t>
      </w:r>
      <w:r>
        <w:t xml:space="preserve">. There have been periods when China viewed the U.S.-Japan alliance relatively favorable. For example, in 1980 China’s leader, Hua </w:t>
      </w:r>
      <w:proofErr w:type="spellStart"/>
      <w:r>
        <w:t>Guofeng</w:t>
      </w:r>
      <w:proofErr w:type="spellEnd"/>
      <w:r>
        <w:t>, stated: “We appreciate Japan’s efforts to strengthen its alliance with the United States.”103 Since then a variety of factors, including the decline of Soviet power and the redefinition of the U.S.-Japan alliance starting in the mid-1990s have reduced, if not eliminated, China’s positive assessment.104 In recent years, some Chinese elites have begun expressing harshly negative views. For example, in 2014 the deputy chief of the general staff of the People’s Liberation Army described the U.S. alliance system as “an antiquated relic of the Cold War that should be replaced by an Asia-centric security architecture.”105 Although open to varying interpretations, President Xi Jinping’s call for an Asian security order managed by Asian countries and his criticism of “alliances as unhelpful for the region’s security” can be viewed as offering a vision of the future in which the United States no longer plays a security role in East Asia. Increasingly, there is support in China for the conclusion that “in Beijing’s eyes, the U.S. led security architecture is outliving the usefulness it once provided by ensuring the regional stability necessary for China’s development. Instead, China views the alliance system as increasingly incapable of providing lasting security and itself a potential source of threat.”106</w:t>
      </w:r>
    </w:p>
    <w:p w:rsidR="000C4063" w:rsidRPr="00656B8E" w:rsidRDefault="000C4063" w:rsidP="000C4063">
      <w:pPr>
        <w:rPr>
          <w:rStyle w:val="StyleUnderline"/>
        </w:rPr>
      </w:pPr>
      <w:r>
        <w:t xml:space="preserve">Especially in light of Beijing’s increasingly negative assessment, </w:t>
      </w:r>
      <w:r w:rsidRPr="00B84A68">
        <w:rPr>
          <w:rStyle w:val="StyleUnderline"/>
          <w:highlight w:val="cyan"/>
        </w:rPr>
        <w:t>official recognition and acceptance of the United States’ continuing alliance commitments would be a valuable signal (not cheap talk)</w:t>
      </w:r>
      <w:r w:rsidRPr="00B84A68">
        <w:rPr>
          <w:highlight w:val="cyan"/>
        </w:rPr>
        <w:t>.</w:t>
      </w:r>
      <w:r>
        <w:t xml:space="preserve"> </w:t>
      </w:r>
      <w:r w:rsidRPr="00656B8E">
        <w:rPr>
          <w:rStyle w:val="StyleUnderline"/>
        </w:rPr>
        <w:t>It would indicate the dominance of certain domestic forces over others and the Chinese leadership’s willingness to accept domestic political costs to advance China’s foreign policy</w:t>
      </w:r>
      <w:r>
        <w:t xml:space="preserve">. Such action would not guarantee stability in China’s policy, but it would provide greater confidence that China was willing to accept a revised geopolitical status quo. Maybe more important, </w:t>
      </w:r>
      <w:r w:rsidRPr="00B84A68">
        <w:rPr>
          <w:rStyle w:val="StyleUnderline"/>
          <w:highlight w:val="cyan"/>
        </w:rPr>
        <w:t>if China were unwilling</w:t>
      </w:r>
      <w:r>
        <w:t xml:space="preserve"> (or unable) to provide this official acceptance, </w:t>
      </w:r>
      <w:r w:rsidRPr="00B84A68">
        <w:rPr>
          <w:rStyle w:val="StyleUnderline"/>
          <w:highlight w:val="cyan"/>
        </w:rPr>
        <w:t>the U</w:t>
      </w:r>
      <w:r>
        <w:t xml:space="preserve">nited </w:t>
      </w:r>
      <w:r w:rsidRPr="00B84A68">
        <w:rPr>
          <w:rStyle w:val="StyleUnderline"/>
          <w:highlight w:val="cyan"/>
        </w:rPr>
        <w:t>S</w:t>
      </w:r>
      <w:r>
        <w:t xml:space="preserve">tates </w:t>
      </w:r>
      <w:r w:rsidRPr="00B84A68">
        <w:rPr>
          <w:rStyle w:val="StyleUnderline"/>
          <w:highlight w:val="cyan"/>
        </w:rPr>
        <w:t>would have to be more worried that China’s leaders believe that its role in East Asia requires pushing the U</w:t>
      </w:r>
      <w:r>
        <w:t xml:space="preserve">nited </w:t>
      </w:r>
      <w:r w:rsidRPr="00B84A68">
        <w:rPr>
          <w:rStyle w:val="StyleUnderline"/>
          <w:highlight w:val="cyan"/>
        </w:rPr>
        <w:t>S</w:t>
      </w:r>
      <w:r>
        <w:t xml:space="preserve">tates </w:t>
      </w:r>
      <w:r w:rsidRPr="00B84A68">
        <w:rPr>
          <w:rStyle w:val="StyleUnderline"/>
          <w:highlight w:val="cyan"/>
        </w:rPr>
        <w:t>out</w:t>
      </w:r>
      <w:r w:rsidRPr="00656B8E">
        <w:rPr>
          <w:rStyle w:val="StyleUnderline"/>
        </w:rPr>
        <w:t xml:space="preserve"> of the region.</w:t>
      </w:r>
    </w:p>
    <w:p w:rsidR="00D153D3" w:rsidRDefault="000C4063" w:rsidP="00D153D3">
      <w:r w:rsidRPr="00656B8E">
        <w:rPr>
          <w:rStyle w:val="StyleUnderline"/>
        </w:rPr>
        <w:t>A grand bargain would not constitute the entirety of U.S. policy—unilateral measures and alliances would remain essential components</w:t>
      </w:r>
      <w:r>
        <w:t xml:space="preserve"> of the United States’ policy toward Northeast Asia. </w:t>
      </w:r>
      <w:r w:rsidRPr="00B84A68">
        <w:rPr>
          <w:rStyle w:val="StyleUnderline"/>
          <w:highlight w:val="cyan"/>
        </w:rPr>
        <w:t>When uncertain about an adversary’s motives</w:t>
      </w:r>
      <w:r>
        <w:t xml:space="preserve"> or when facing a state with mixed motives—a combination of security seeking and greed—</w:t>
      </w:r>
      <w:r w:rsidRPr="00B84A68">
        <w:rPr>
          <w:rStyle w:val="StyleUnderline"/>
          <w:highlight w:val="cyan"/>
        </w:rPr>
        <w:t>a state should pursue a mix of cooperative and competitive policies</w:t>
      </w:r>
      <w:r w:rsidRPr="00B84A68">
        <w:rPr>
          <w:highlight w:val="cyan"/>
        </w:rPr>
        <w:t>.</w:t>
      </w:r>
      <w:r>
        <w:t xml:space="preserve">107 </w:t>
      </w:r>
      <w:r w:rsidRPr="00656B8E">
        <w:rPr>
          <w:rStyle w:val="StyleUnderline"/>
        </w:rPr>
        <w:t>Maintaining and enhancing U.S. commitments to the region would provide some of the necessary balance in the overall policy of the U</w:t>
      </w:r>
      <w:r>
        <w:t xml:space="preserve">nited </w:t>
      </w:r>
      <w:r w:rsidRPr="00656B8E">
        <w:rPr>
          <w:rStyle w:val="StyleUnderline"/>
        </w:rPr>
        <w:t>S</w:t>
      </w:r>
      <w:r>
        <w:t xml:space="preserve">tates. These components of U.S. policy would be necessary and appropriate even if China were unwilling to make the types of concessions discussed above, but they would become even more important in the context of a grand bargain. </w:t>
      </w:r>
      <w:r w:rsidRPr="00656B8E">
        <w:rPr>
          <w:rStyle w:val="StyleUnderline"/>
        </w:rPr>
        <w:t>The key challenge is for the U</w:t>
      </w:r>
      <w:r>
        <w:t xml:space="preserve">nited </w:t>
      </w:r>
      <w:r w:rsidRPr="00656B8E">
        <w:rPr>
          <w:rStyle w:val="StyleUnderline"/>
        </w:rPr>
        <w:t>S</w:t>
      </w:r>
      <w:r>
        <w:t xml:space="preserve">tates </w:t>
      </w:r>
      <w:r w:rsidRPr="00656B8E">
        <w:rPr>
          <w:rStyle w:val="StyleUnderline"/>
        </w:rPr>
        <w:t>to sustain its credibility for protecting its allies</w:t>
      </w:r>
      <w:r>
        <w:t xml:space="preserve">. As already discussed, to help accomplish this, the United States could commit additional forces to the region, forward deploy larger forces, invest more in overall U.S. military capabilities, and increase the integration of alliance military planning. These measures would provide the additional benefits of helping to offset increases in China’s military power and to sustain the grand bargain by enhancing the U.S. ability to deter China from breaking the agreement. There is a potential downside, however: </w:t>
      </w:r>
      <w:r w:rsidRPr="00656B8E">
        <w:rPr>
          <w:rStyle w:val="StyleUnderline"/>
        </w:rPr>
        <w:t>increased U.S. capabilities would likely appear threatening</w:t>
      </w:r>
      <w:r>
        <w:t xml:space="preserve"> to China. </w:t>
      </w:r>
      <w:r w:rsidRPr="00656B8E">
        <w:rPr>
          <w:rStyle w:val="StyleUnderline"/>
        </w:rPr>
        <w:t>But this danger would be reduced by America’s ending its commitment to Taiwan because a U.S. buildup would no longer threaten this vital Chinese interest and would therefore be more clearly intended only to defend U.S. allies</w:t>
      </w:r>
      <w:r>
        <w:t xml:space="preserve">. If, however, </w:t>
      </w:r>
      <w:r>
        <w:lastRenderedPageBreak/>
        <w:t>China wants to push the United States out of the East Asia, then it would be strongly opposed to, and provoked by, these measures. In this case, though, given the priority that U.S. grand strategy places on preserving the United States’ alliances in East Asia, increasing U.S. capabilities would enhance its security.</w:t>
      </w:r>
    </w:p>
    <w:p w:rsidR="0054067F" w:rsidRDefault="0054067F" w:rsidP="00D153D3"/>
    <w:p w:rsidR="000C4063" w:rsidRDefault="000C4063" w:rsidP="000C4063">
      <w:pPr>
        <w:pStyle w:val="Heading4"/>
      </w:pPr>
      <w:r>
        <w:t>Negotiated reciprocal concessions are vital to rapprochement and de-securitizing the conflict</w:t>
      </w:r>
    </w:p>
    <w:p w:rsidR="000C4063" w:rsidRDefault="000C4063" w:rsidP="000C4063">
      <w:pPr>
        <w:rPr>
          <w:b/>
        </w:rPr>
      </w:pPr>
      <w:proofErr w:type="spellStart"/>
      <w:r>
        <w:rPr>
          <w:b/>
        </w:rPr>
        <w:t>Kupchan</w:t>
      </w:r>
      <w:proofErr w:type="spellEnd"/>
      <w:r>
        <w:rPr>
          <w:b/>
        </w:rPr>
        <w:t xml:space="preserve">, 12 – </w:t>
      </w:r>
      <w:r w:rsidRPr="006F0A81">
        <w:t>Professor of International Affairs in the School of Foreign Service and Government Department at Georgetown University (Charles, How Enemies Become Friends, p. 41-45</w:t>
      </w:r>
    </w:p>
    <w:p w:rsidR="000C4063" w:rsidRDefault="000C4063" w:rsidP="000C4063">
      <w:pPr>
        <w:rPr>
          <w:b/>
        </w:rPr>
      </w:pPr>
    </w:p>
    <w:p w:rsidR="000C4063" w:rsidRPr="006F0A81" w:rsidRDefault="000C4063" w:rsidP="000C4063">
      <w:r w:rsidRPr="006F0A81">
        <w:t>During the second phase of the onset of stable peace, the trading of individual</w:t>
      </w:r>
      <w:r>
        <w:t xml:space="preserve"> </w:t>
      </w:r>
      <w:r w:rsidRPr="006F0A81">
        <w:t>acts of accommodation gives way to the practice of reciprocal restraint.</w:t>
      </w:r>
      <w:r>
        <w:t xml:space="preserve"> </w:t>
      </w:r>
      <w:r w:rsidRPr="006F0A81">
        <w:t>Concessions are no longer bolts from the blue—risky gambits aimed at sending</w:t>
      </w:r>
      <w:r>
        <w:t xml:space="preserve"> </w:t>
      </w:r>
      <w:r w:rsidRPr="006F0A81">
        <w:t>benign signals and probing the other’s intentions. Rather, both parties</w:t>
      </w:r>
      <w:r>
        <w:t xml:space="preserve"> </w:t>
      </w:r>
      <w:r w:rsidRPr="006F0A81">
        <w:t>readily practice accommodation and expect reciprocity; cautious testing gives</w:t>
      </w:r>
      <w:r>
        <w:t xml:space="preserve"> </w:t>
      </w:r>
      <w:r w:rsidRPr="006F0A81">
        <w:t>way to a purposeful effort to dampen rivalry and advance reconciliation.</w:t>
      </w:r>
    </w:p>
    <w:p w:rsidR="000C4063" w:rsidRPr="006F0A81" w:rsidRDefault="000C4063" w:rsidP="000C4063">
      <w:r w:rsidRPr="006F0A81">
        <w:t xml:space="preserve">In his book on stable peace, Kenneth </w:t>
      </w:r>
      <w:proofErr w:type="spellStart"/>
      <w:r w:rsidRPr="00B84A68">
        <w:rPr>
          <w:rStyle w:val="StyleUnderline"/>
          <w:highlight w:val="cyan"/>
        </w:rPr>
        <w:t>Boulding</w:t>
      </w:r>
      <w:proofErr w:type="spellEnd"/>
      <w:r w:rsidRPr="00B84A68">
        <w:rPr>
          <w:rStyle w:val="StyleUnderline"/>
          <w:highlight w:val="cyan"/>
        </w:rPr>
        <w:t xml:space="preserve"> recognizes the importance of iterative acts of mutual accommodation, labeling such behavior as Graduated and Reciprocated Initiative in Tension-Reduction</w:t>
      </w:r>
      <w:r w:rsidRPr="006F0A81">
        <w:t xml:space="preserve"> (GRIT). </w:t>
      </w:r>
      <w:proofErr w:type="spellStart"/>
      <w:r w:rsidRPr="006F0A81">
        <w:t>Boulding</w:t>
      </w:r>
      <w:proofErr w:type="spellEnd"/>
      <w:r>
        <w:t xml:space="preserve"> </w:t>
      </w:r>
      <w:r w:rsidRPr="006F0A81">
        <w:t>writes, “The GRIT proces</w:t>
      </w:r>
      <w:r>
        <w:t>s begins by some rather specifi</w:t>
      </w:r>
      <w:r w:rsidRPr="006F0A81">
        <w:t>c, perhaps even dramatic,</w:t>
      </w:r>
      <w:r>
        <w:t xml:space="preserve"> </w:t>
      </w:r>
      <w:r w:rsidRPr="006F0A81">
        <w:t>statement or act directed at a potential enemy (like Sadat’s 1977 visit</w:t>
      </w:r>
      <w:r>
        <w:t xml:space="preserve"> </w:t>
      </w:r>
      <w:r w:rsidRPr="006F0A81">
        <w:t>to Israel), intended to be reassuring. . . . If the potential enemy responds,</w:t>
      </w:r>
      <w:r>
        <w:t xml:space="preserve"> then a third act by the fi</w:t>
      </w:r>
      <w:r w:rsidRPr="006F0A81">
        <w:t>rst party, a fourth by the second party, and so on”</w:t>
      </w:r>
      <w:r>
        <w:t xml:space="preserve"> </w:t>
      </w:r>
      <w:r w:rsidRPr="006F0A81">
        <w:t>provides the foundation for a “peace dynamic.”36</w:t>
      </w:r>
    </w:p>
    <w:p w:rsidR="000C4063" w:rsidRPr="006F0A81" w:rsidRDefault="000C4063" w:rsidP="000C4063">
      <w:r w:rsidRPr="006F0A81">
        <w:rPr>
          <w:rStyle w:val="StyleUnderline"/>
        </w:rPr>
        <w:t>As unilateral accommodation gives way to reciprocal restraint, the practice</w:t>
      </w:r>
      <w:r>
        <w:rPr>
          <w:rStyle w:val="StyleUnderline"/>
        </w:rPr>
        <w:t xml:space="preserve"> </w:t>
      </w:r>
      <w:r w:rsidRPr="006F0A81">
        <w:rPr>
          <w:rStyle w:val="StyleUnderline"/>
        </w:rPr>
        <w:t>of reciprocity becomes normalized</w:t>
      </w:r>
      <w:r w:rsidRPr="006F0A81">
        <w:t xml:space="preserve">. </w:t>
      </w:r>
      <w:r w:rsidRPr="00B84A68">
        <w:rPr>
          <w:rStyle w:val="StyleUnderline"/>
          <w:highlight w:val="cyan"/>
        </w:rPr>
        <w:t>Amid the onset of rapprochement, restraint takes the form of self-binding: the parties move beyond the exchange of individual acts of accommodation by regularizing the reciprocal withholding of power through measures such as demilitarization, territorial concession, and the removal of barriers to commerce</w:t>
      </w:r>
      <w:r w:rsidRPr="006F0A81">
        <w:t>. The exercise of strategic</w:t>
      </w:r>
      <w:r>
        <w:t xml:space="preserve"> </w:t>
      </w:r>
      <w:r w:rsidRPr="006F0A81">
        <w:t>restraint becomes the rule, not the exception. Amid the onset of security</w:t>
      </w:r>
      <w:r>
        <w:t xml:space="preserve"> </w:t>
      </w:r>
      <w:r w:rsidRPr="006F0A81">
        <w:t>community and union, reciprocal restraint also entails co-binding: the parties</w:t>
      </w:r>
      <w:r>
        <w:t xml:space="preserve"> </w:t>
      </w:r>
      <w:r w:rsidRPr="006F0A81">
        <w:t>bind themselves to one another t</w:t>
      </w:r>
      <w:r>
        <w:t>hrough informal pacts or codifi</w:t>
      </w:r>
      <w:r w:rsidRPr="006F0A81">
        <w:t>ed agreements</w:t>
      </w:r>
      <w:r>
        <w:t xml:space="preserve"> </w:t>
      </w:r>
      <w:r w:rsidRPr="006F0A81">
        <w:t>that institutionalize restraint and specify the terms of a rules-based</w:t>
      </w:r>
      <w:r>
        <w:t xml:space="preserve"> </w:t>
      </w:r>
      <w:r w:rsidRPr="006F0A81">
        <w:t>order. Co-binding and the institutionalization of restraint involve the establishment</w:t>
      </w:r>
      <w:r>
        <w:t xml:space="preserve"> </w:t>
      </w:r>
      <w:r w:rsidRPr="006F0A81">
        <w:t>of power-checking devices. These power-checking mechanisms take</w:t>
      </w:r>
      <w:r>
        <w:t xml:space="preserve"> </w:t>
      </w:r>
      <w:r w:rsidRPr="006F0A81">
        <w:t>many different forms, including: rules for resolving disputes and reaching decisions</w:t>
      </w:r>
      <w:r>
        <w:t xml:space="preserve"> </w:t>
      </w:r>
      <w:r w:rsidRPr="006F0A81">
        <w:t>through consensus; provisions to contain or set aside disagreements</w:t>
      </w:r>
      <w:r>
        <w:t xml:space="preserve"> </w:t>
      </w:r>
      <w:r w:rsidRPr="006F0A81">
        <w:t>in order to prevent</w:t>
      </w:r>
      <w:r>
        <w:t xml:space="preserve"> disputes from leading to confl</w:t>
      </w:r>
      <w:r w:rsidRPr="006F0A81">
        <w:t>ict; and instruments for redistributing</w:t>
      </w:r>
      <w:r>
        <w:t xml:space="preserve"> </w:t>
      </w:r>
      <w:r w:rsidRPr="006F0A81">
        <w:t xml:space="preserve">and </w:t>
      </w:r>
      <w:r>
        <w:t>de-concentrating political infl</w:t>
      </w:r>
      <w:r w:rsidRPr="006F0A81">
        <w:t>uence, military strength, and</w:t>
      </w:r>
      <w:r>
        <w:t xml:space="preserve"> </w:t>
      </w:r>
      <w:r w:rsidRPr="006F0A81">
        <w:t>wealth in order to reduce the political consequences of power asymmetries.37</w:t>
      </w:r>
    </w:p>
    <w:p w:rsidR="000C4063" w:rsidRPr="006F0A81" w:rsidRDefault="000C4063" w:rsidP="000C4063">
      <w:r w:rsidRPr="006F0A81">
        <w:t>This account of how reciprocal restraint lays a foundation for reconciliation</w:t>
      </w:r>
      <w:r>
        <w:t xml:space="preserve"> is, at least at fi</w:t>
      </w:r>
      <w:r w:rsidRPr="006F0A81">
        <w:t>rst glance, entirely consistent with a liberal approach to</w:t>
      </w:r>
      <w:r>
        <w:t xml:space="preserve"> </w:t>
      </w:r>
      <w:r w:rsidRPr="006F0A81">
        <w:t xml:space="preserve">the evolution of cooperation as articulated by scholars such as Robert </w:t>
      </w:r>
      <w:proofErr w:type="spellStart"/>
      <w:r w:rsidRPr="006F0A81">
        <w:t>Keohane</w:t>
      </w:r>
      <w:proofErr w:type="spellEnd"/>
      <w:r w:rsidRPr="006F0A81">
        <w:t>,</w:t>
      </w:r>
      <w:r>
        <w:t xml:space="preserve"> </w:t>
      </w:r>
      <w:r w:rsidRPr="006F0A81">
        <w:t>Robert Axelrod, and Kenneth Oye.38 Entrenched competition gives way</w:t>
      </w:r>
      <w:r>
        <w:t xml:space="preserve"> </w:t>
      </w:r>
      <w:r w:rsidRPr="006F0A81">
        <w:t>to regularized cooperation as international regimes increase transparency,</w:t>
      </w:r>
      <w:r>
        <w:t xml:space="preserve"> </w:t>
      </w:r>
      <w:r w:rsidRPr="006F0A81">
        <w:t>create enforcement mechanisms to induce compliance, and give states incentives</w:t>
      </w:r>
      <w:r>
        <w:t xml:space="preserve"> </w:t>
      </w:r>
      <w:r w:rsidRPr="006F0A81">
        <w:t>to develop a reputation for reciprocity. The parties remain self-regarding</w:t>
      </w:r>
      <w:r>
        <w:t xml:space="preserve"> </w:t>
      </w:r>
      <w:r w:rsidRPr="006F0A81">
        <w:t>and utilitarian, but their interests are better furthered by cooperation than</w:t>
      </w:r>
      <w:r>
        <w:t xml:space="preserve"> </w:t>
      </w:r>
      <w:r w:rsidRPr="006F0A81">
        <w:t xml:space="preserve">competition. As </w:t>
      </w:r>
      <w:proofErr w:type="spellStart"/>
      <w:r w:rsidRPr="006F0A81">
        <w:t>Keohane</w:t>
      </w:r>
      <w:proofErr w:type="spellEnd"/>
      <w:r w:rsidRPr="006F0A81">
        <w:t xml:space="preserve"> writes, institutionalized cooperation “is not the result</w:t>
      </w:r>
      <w:r>
        <w:t xml:space="preserve"> </w:t>
      </w:r>
      <w:r w:rsidRPr="006F0A81">
        <w:t>of altruism but of the fact that joining a regime changes calculations of</w:t>
      </w:r>
      <w:r>
        <w:t xml:space="preserve"> </w:t>
      </w:r>
      <w:r w:rsidRPr="006F0A81">
        <w:t>long-run self-interest.”39</w:t>
      </w:r>
    </w:p>
    <w:p w:rsidR="000C4063" w:rsidRPr="006F0A81" w:rsidRDefault="000C4063" w:rsidP="000C4063">
      <w:r w:rsidRPr="006F0A81">
        <w:t>The second phase of the onset of stable peace does, however, go beyond a</w:t>
      </w:r>
      <w:r>
        <w:t xml:space="preserve"> </w:t>
      </w:r>
      <w:r w:rsidRPr="006F0A81">
        <w:t>liberal account of international cooperation in important and consequential</w:t>
      </w:r>
      <w:r>
        <w:t xml:space="preserve"> </w:t>
      </w:r>
      <w:r w:rsidRPr="006F0A81">
        <w:t>respects. The concessions exchanged by the parties engaging in reconciliation</w:t>
      </w:r>
      <w:r>
        <w:t xml:space="preserve"> </w:t>
      </w:r>
      <w:r w:rsidRPr="006F0A81">
        <w:t>are unique in nature and scope. They involve instances of strategic self-restraint</w:t>
      </w:r>
      <w:r>
        <w:t xml:space="preserve"> </w:t>
      </w:r>
      <w:r w:rsidRPr="006F0A81">
        <w:t>in which states demonstrate their willingness to risk high-value interests</w:t>
      </w:r>
      <w:r>
        <w:t xml:space="preserve"> </w:t>
      </w:r>
      <w:r w:rsidRPr="006F0A81">
        <w:t>such as physical security and territorial integrity. Strategic restraint is a</w:t>
      </w:r>
      <w:r>
        <w:t xml:space="preserve"> </w:t>
      </w:r>
      <w:r w:rsidRPr="006F0A81">
        <w:t xml:space="preserve">rare </w:t>
      </w:r>
      <w:r w:rsidRPr="006F0A81">
        <w:lastRenderedPageBreak/>
        <w:t>commodity in international politics—precisely why it stands out and</w:t>
      </w:r>
      <w:r>
        <w:t xml:space="preserve"> </w:t>
      </w:r>
      <w:r w:rsidRPr="006F0A81">
        <w:t>serves as an exceptional signal of benign intent.40 Self-restraint is especially</w:t>
      </w:r>
      <w:r>
        <w:t xml:space="preserve"> </w:t>
      </w:r>
      <w:r w:rsidRPr="006F0A81">
        <w:t>rare when practiced by a preponderant state, which, as mentioned above, is</w:t>
      </w:r>
      <w:r>
        <w:t xml:space="preserve"> </w:t>
      </w:r>
      <w:r w:rsidRPr="006F0A81">
        <w:t>often the party to initiate the opening gambit. The practice of strategic restraint</w:t>
      </w:r>
      <w:r>
        <w:t xml:space="preserve"> </w:t>
      </w:r>
      <w:r w:rsidRPr="006F0A81">
        <w:t xml:space="preserve">need not overstep the bounds of a liberal perspective, as John </w:t>
      </w:r>
      <w:proofErr w:type="spellStart"/>
      <w:r w:rsidRPr="006F0A81">
        <w:t>Ikenberry</w:t>
      </w:r>
      <w:proofErr w:type="spellEnd"/>
      <w:r>
        <w:t xml:space="preserve"> </w:t>
      </w:r>
      <w:r w:rsidRPr="006F0A81">
        <w:t>has demonstrated by articulating a ra</w:t>
      </w:r>
      <w:r>
        <w:t>tionalist account of the benefi</w:t>
      </w:r>
      <w:r w:rsidRPr="006F0A81">
        <w:t>ts</w:t>
      </w:r>
      <w:r>
        <w:t xml:space="preserve"> </w:t>
      </w:r>
      <w:r w:rsidRPr="006F0A81">
        <w:t xml:space="preserve">of such behavior. </w:t>
      </w:r>
      <w:r w:rsidRPr="00B84A68">
        <w:rPr>
          <w:rStyle w:val="StyleUnderline"/>
          <w:highlight w:val="cyan"/>
        </w:rPr>
        <w:t>When preponderant states</w:t>
      </w:r>
      <w:r>
        <w:t xml:space="preserve"> withhold their power and infl</w:t>
      </w:r>
      <w:r w:rsidRPr="006F0A81">
        <w:t>uence,</w:t>
      </w:r>
      <w:r>
        <w:t xml:space="preserve"> </w:t>
      </w:r>
      <w:r w:rsidRPr="006F0A81">
        <w:t xml:space="preserve">they willingly </w:t>
      </w:r>
      <w:r w:rsidRPr="00B84A68">
        <w:rPr>
          <w:rStyle w:val="StyleUnderline"/>
          <w:highlight w:val="cyan"/>
        </w:rPr>
        <w:t>give up the full advantages of primacy</w:t>
      </w:r>
      <w:r w:rsidRPr="00B84A68">
        <w:rPr>
          <w:highlight w:val="cyan"/>
        </w:rPr>
        <w:t xml:space="preserve"> </w:t>
      </w:r>
      <w:r w:rsidRPr="00B84A68">
        <w:rPr>
          <w:rStyle w:val="StyleUnderline"/>
          <w:highlight w:val="cyan"/>
        </w:rPr>
        <w:t>and</w:t>
      </w:r>
      <w:r w:rsidRPr="006F0A81">
        <w:t xml:space="preserve"> forego immediate</w:t>
      </w:r>
      <w:r>
        <w:t xml:space="preserve"> </w:t>
      </w:r>
      <w:r w:rsidRPr="006F0A81">
        <w:t xml:space="preserve">opportunities to capitalize on material advantage. They </w:t>
      </w:r>
      <w:r w:rsidRPr="00B84A68">
        <w:rPr>
          <w:rStyle w:val="StyleUnderline"/>
          <w:highlight w:val="cyan"/>
        </w:rPr>
        <w:t>instead invest in stability</w:t>
      </w:r>
      <w:r w:rsidRPr="006F0A81">
        <w:t xml:space="preserve"> over the long term </w:t>
      </w:r>
      <w:r w:rsidRPr="00B84A68">
        <w:rPr>
          <w:rStyle w:val="StyleUnderline"/>
          <w:highlight w:val="cyan"/>
        </w:rPr>
        <w:t>by inducing smaller states to enter into a bargain based on the practice of mutual accommodation. Weaker states have a strong incentive to take up this bargain inasmuch as they have on offer a rare chance to minimize the disadvantages associated with material inferiority</w:t>
      </w:r>
      <w:r w:rsidRPr="006F0A81">
        <w:t>.41</w:t>
      </w:r>
    </w:p>
    <w:p w:rsidR="000C4063" w:rsidRPr="006F0A81" w:rsidRDefault="000C4063" w:rsidP="000C4063">
      <w:r w:rsidRPr="006F0A81">
        <w:t xml:space="preserve">Although </w:t>
      </w:r>
      <w:proofErr w:type="spellStart"/>
      <w:r w:rsidRPr="006F0A81">
        <w:t>Ikenberry</w:t>
      </w:r>
      <w:proofErr w:type="spellEnd"/>
      <w:r w:rsidRPr="006F0A81">
        <w:t xml:space="preserve"> offers a compelling account of the incentives inducing</w:t>
      </w:r>
      <w:r>
        <w:t xml:space="preserve"> </w:t>
      </w:r>
      <w:r w:rsidRPr="006F0A81">
        <w:t>strong and weak states alike to engage in mutual accommodation, he fails to</w:t>
      </w:r>
      <w:r>
        <w:t xml:space="preserve"> </w:t>
      </w:r>
      <w:r w:rsidRPr="006F0A81">
        <w:t>capture fully the transformative effects of reciprocal restraint on interstate</w:t>
      </w:r>
      <w:r>
        <w:t xml:space="preserve"> </w:t>
      </w:r>
      <w:r w:rsidRPr="006F0A81">
        <w:t xml:space="preserve">relations. </w:t>
      </w:r>
      <w:r w:rsidRPr="00B84A68">
        <w:rPr>
          <w:rStyle w:val="StyleUnderline"/>
          <w:highlight w:val="cyan"/>
        </w:rPr>
        <w:t>Amid reciprocal restraint, states</w:t>
      </w:r>
      <w:r w:rsidRPr="006F0A81">
        <w:rPr>
          <w:rStyle w:val="StyleUnderline"/>
        </w:rPr>
        <w:t xml:space="preserve"> are no longer just probing each other’s intent through isolated acts of accommodation</w:t>
      </w:r>
      <w:r w:rsidRPr="006F0A81">
        <w:t xml:space="preserve">. </w:t>
      </w:r>
      <w:r w:rsidRPr="006F0A81">
        <w:rPr>
          <w:rStyle w:val="StyleUnderline"/>
        </w:rPr>
        <w:t xml:space="preserve">Rather, they </w:t>
      </w:r>
      <w:r w:rsidRPr="00B84A68">
        <w:rPr>
          <w:rStyle w:val="StyleUnderline"/>
          <w:highlight w:val="cyan"/>
        </w:rPr>
        <w:t>begin to form assessments of each other’s broader motivations, weaving iterated acts of accommodation into a stable evaluation of the other’s long-term objectives</w:t>
      </w:r>
      <w:r w:rsidRPr="006F0A81">
        <w:rPr>
          <w:rStyle w:val="StyleUnderline"/>
        </w:rPr>
        <w:t xml:space="preserve">. </w:t>
      </w:r>
      <w:r w:rsidRPr="00B84A68">
        <w:rPr>
          <w:rStyle w:val="StyleUnderline"/>
          <w:highlight w:val="cyan"/>
        </w:rPr>
        <w:t>Perceptions of benign intent cumulate and intensify, gradually becoming perceptions of benign motivation</w:t>
      </w:r>
      <w:r w:rsidRPr="00B84A68">
        <w:rPr>
          <w:highlight w:val="cyan"/>
        </w:rPr>
        <w:t>.</w:t>
      </w:r>
      <w:r w:rsidRPr="006F0A81">
        <w:t xml:space="preserve"> </w:t>
      </w:r>
      <w:r w:rsidRPr="00B84A68">
        <w:rPr>
          <w:rStyle w:val="StyleUnderline"/>
          <w:highlight w:val="cyan"/>
        </w:rPr>
        <w:t>The parties come to see one another as having broadly congruent interests</w:t>
      </w:r>
      <w:r w:rsidRPr="006F0A81">
        <w:t xml:space="preserve"> in the international arena, not just</w:t>
      </w:r>
      <w:r>
        <w:t xml:space="preserve"> </w:t>
      </w:r>
      <w:r w:rsidRPr="006F0A81">
        <w:t>compatible intent with respect to the issues on which they have made</w:t>
      </w:r>
      <w:r>
        <w:t xml:space="preserve"> </w:t>
      </w:r>
      <w:r w:rsidRPr="006F0A81">
        <w:t>concessions.</w:t>
      </w:r>
    </w:p>
    <w:p w:rsidR="000C4063" w:rsidRPr="006F0A81" w:rsidRDefault="000C4063" w:rsidP="000C4063">
      <w:r w:rsidRPr="006F0A81">
        <w:t xml:space="preserve">From this perspective, </w:t>
      </w:r>
      <w:r w:rsidRPr="006F0A81">
        <w:rPr>
          <w:rStyle w:val="StyleUnderline"/>
        </w:rPr>
        <w:t>the practice of reciprocal restraint ultimately changes how the states engaging in reconciliation perceive the geopolitical implications of power asymmetries. When states exercise strategic restraint and explicitly reveal the benign motivations for doing so, they are able to endow their power with</w:t>
      </w:r>
      <w:r w:rsidRPr="006F0A81">
        <w:t xml:space="preserve"> </w:t>
      </w:r>
      <w:r w:rsidRPr="006F0A81">
        <w:rPr>
          <w:rStyle w:val="StyleUnderline"/>
        </w:rPr>
        <w:t>a magnetic ability to attract and reassure other countries instead of a propensity to threaten them and trigger balancing</w:t>
      </w:r>
      <w:r w:rsidRPr="006F0A81">
        <w:t xml:space="preserve">. </w:t>
      </w:r>
      <w:r w:rsidRPr="006F0A81">
        <w:rPr>
          <w:rStyle w:val="StyleUnderline"/>
        </w:rPr>
        <w:t>Material power loses its coercive dimension, instead becoming an ingredient critical to bringing about cooperation</w:t>
      </w:r>
      <w:r w:rsidRPr="006F0A81">
        <w:t xml:space="preserve"> and consensual outcomes.</w:t>
      </w:r>
    </w:p>
    <w:p w:rsidR="000C4063" w:rsidRPr="006F0A81" w:rsidRDefault="000C4063" w:rsidP="000C4063">
      <w:r w:rsidRPr="006F0A81">
        <w:t>This critical transformation in the structural effects of material power can</w:t>
      </w:r>
      <w:r>
        <w:t xml:space="preserve"> </w:t>
      </w:r>
      <w:r w:rsidRPr="006F0A81">
        <w:t>be conceptualized from three different angles. From a functionalist perspective,</w:t>
      </w:r>
      <w:r>
        <w:t xml:space="preserve"> </w:t>
      </w:r>
      <w:r w:rsidRPr="006F0A81">
        <w:t>power wedded to benign motivation emits centripetal rather than centrifugal</w:t>
      </w:r>
      <w:r>
        <w:t xml:space="preserve"> </w:t>
      </w:r>
      <w:r w:rsidRPr="006F0A81">
        <w:t>force, “convening” or “grouping” states instead of prompting them</w:t>
      </w:r>
      <w:r>
        <w:t xml:space="preserve"> </w:t>
      </w:r>
      <w:r w:rsidRPr="006F0A81">
        <w:t>to run for cover. A concentration of power thus exerts an anchoring or centering</w:t>
      </w:r>
      <w:r>
        <w:t xml:space="preserve"> </w:t>
      </w:r>
      <w:r w:rsidRPr="006F0A81">
        <w:t>pull on the states around it, drawing them toward one another. In</w:t>
      </w:r>
      <w:r>
        <w:t xml:space="preserve"> </w:t>
      </w:r>
      <w:r w:rsidRPr="006F0A81">
        <w:t>Deutsch’s words, preponderant states come “to form the cores of strength</w:t>
      </w:r>
      <w:r>
        <w:t xml:space="preserve"> </w:t>
      </w:r>
      <w:r w:rsidRPr="006F0A81">
        <w:t xml:space="preserve">around which in most cases the integrative process developed.”42 </w:t>
      </w:r>
      <w:r w:rsidRPr="006F0A81">
        <w:rPr>
          <w:rStyle w:val="StyleUnderline"/>
        </w:rPr>
        <w:t>Economic power offers the prospect of mutual gain, military power the prospect of mutual security</w:t>
      </w:r>
      <w:r w:rsidRPr="006F0A81">
        <w:t>. The realist logic of power balancing under uncertainty thus</w:t>
      </w:r>
      <w:r>
        <w:t xml:space="preserve"> </w:t>
      </w:r>
      <w:r w:rsidRPr="006F0A81">
        <w:t>ceases to operate when t</w:t>
      </w:r>
      <w:r>
        <w:t>he states in question are confi</w:t>
      </w:r>
      <w:r w:rsidRPr="006F0A81">
        <w:t>dent in their assessment</w:t>
      </w:r>
      <w:r>
        <w:t xml:space="preserve"> </w:t>
      </w:r>
      <w:r w:rsidRPr="006F0A81">
        <w:t>of the other’s benign motivations.</w:t>
      </w:r>
    </w:p>
    <w:p w:rsidR="000C4063" w:rsidRPr="006F0A81" w:rsidRDefault="000C4063" w:rsidP="000C4063">
      <w:r w:rsidRPr="006F0A81">
        <w:t>From a constructivist perspective, practice alters social reality. As states</w:t>
      </w:r>
      <w:r>
        <w:t xml:space="preserve"> </w:t>
      </w:r>
      <w:r w:rsidRPr="006F0A81">
        <w:t>regularize strategic restraint, they embrace, in the words of Adler and Barnett,</w:t>
      </w:r>
      <w:r>
        <w:t xml:space="preserve"> </w:t>
      </w:r>
      <w:r w:rsidRPr="006F0A81">
        <w:t xml:space="preserve">“shared meanings and understandings” or “cognitive structures.”43 </w:t>
      </w:r>
      <w:r w:rsidRPr="00B84A68">
        <w:rPr>
          <w:rStyle w:val="StyleUnderline"/>
          <w:highlight w:val="cyan"/>
        </w:rPr>
        <w:t>The normalization of cooperative practices informs a social reality that both parties deem to be noncompetitive</w:t>
      </w:r>
      <w:r w:rsidRPr="006F0A81">
        <w:rPr>
          <w:rStyle w:val="StyleUnderline"/>
        </w:rPr>
        <w:t>, in turn enabling them to further let down their guard</w:t>
      </w:r>
      <w:r w:rsidRPr="006F0A81">
        <w:t xml:space="preserve">. In this sense, </w:t>
      </w:r>
      <w:r w:rsidRPr="00B84A68">
        <w:rPr>
          <w:rStyle w:val="StyleUnderline"/>
          <w:highlight w:val="cyan"/>
        </w:rPr>
        <w:t>a self-fulfilling prophecy is at work. If both parties come to conceive of their relationship as noncompetitive and behave accordingly, then the relationship becomes effectively noncompetitive</w:t>
      </w:r>
      <w:r w:rsidRPr="00B84A68">
        <w:rPr>
          <w:highlight w:val="cyan"/>
        </w:rPr>
        <w:t>.</w:t>
      </w:r>
      <w:r w:rsidRPr="006F0A81">
        <w:t xml:space="preserve"> </w:t>
      </w:r>
      <w:r w:rsidRPr="006F0A81">
        <w:rPr>
          <w:rStyle w:val="StyleUnderline"/>
        </w:rPr>
        <w:t>As the practice of reciprocal restraint becomes the norm, social reality is</w:t>
      </w:r>
      <w:r w:rsidRPr="006F0A81">
        <w:t xml:space="preserve">, as it were, </w:t>
      </w:r>
      <w:r w:rsidRPr="006F0A81">
        <w:rPr>
          <w:rStyle w:val="StyleUnderline"/>
        </w:rPr>
        <w:t>pacified</w:t>
      </w:r>
      <w:r w:rsidRPr="006F0A81">
        <w:t>.44 This interpretation follows directly from Alexander Wendt’s now</w:t>
      </w:r>
      <w:r>
        <w:t xml:space="preserve"> </w:t>
      </w:r>
      <w:r w:rsidRPr="006F0A81">
        <w:t>classic formulation: “Anarchy is what states make of it.”45</w:t>
      </w:r>
    </w:p>
    <w:p w:rsidR="000C4063" w:rsidRPr="006F0A81" w:rsidRDefault="000C4063" w:rsidP="000C4063">
      <w:pPr>
        <w:rPr>
          <w:rStyle w:val="StyleUnderline"/>
        </w:rPr>
      </w:pPr>
      <w:r w:rsidRPr="006F0A81">
        <w:t>From a psychological perspective, affect and emotion play an important</w:t>
      </w:r>
      <w:r>
        <w:t xml:space="preserve"> </w:t>
      </w:r>
      <w:r w:rsidRPr="006F0A81">
        <w:t>role in transforming how partner states respond to one another’s material</w:t>
      </w:r>
      <w:r>
        <w:t xml:space="preserve"> </w:t>
      </w:r>
      <w:r w:rsidRPr="006F0A81">
        <w:t>power.46 Through reciprocal restraint, the parties grow comfortable with each</w:t>
      </w:r>
      <w:r>
        <w:t xml:space="preserve"> </w:t>
      </w:r>
      <w:r w:rsidRPr="006F0A81">
        <w:t>other’s power as they come to see accommodating behavior as the product of</w:t>
      </w:r>
      <w:r>
        <w:t xml:space="preserve"> </w:t>
      </w:r>
      <w:r w:rsidRPr="006F0A81">
        <w:t>benign motivation rather than just situational intent. The respective strength</w:t>
      </w:r>
      <w:r>
        <w:t xml:space="preserve"> </w:t>
      </w:r>
      <w:r w:rsidRPr="006F0A81">
        <w:t>of each state and their combined ability to secure desired outcomes becomes</w:t>
      </w:r>
      <w:r>
        <w:t xml:space="preserve"> </w:t>
      </w:r>
      <w:r w:rsidRPr="006F0A81">
        <w:t xml:space="preserve">a source of mutual </w:t>
      </w:r>
      <w:r w:rsidRPr="006F0A81">
        <w:lastRenderedPageBreak/>
        <w:t>reassurance. They let down their guard not because of a</w:t>
      </w:r>
      <w:r>
        <w:t xml:space="preserve"> </w:t>
      </w:r>
      <w:r w:rsidRPr="006F0A81">
        <w:t>probabilistic calculation suggesting that exploitation is unlikely, but because</w:t>
      </w:r>
      <w:r>
        <w:t xml:space="preserve"> </w:t>
      </w:r>
      <w:r w:rsidRPr="006F0A81">
        <w:rPr>
          <w:rStyle w:val="StyleUnderline"/>
        </w:rPr>
        <w:t>a favorable emotive bias prevails as mutual perceptions of benign motivation solidify</w:t>
      </w:r>
      <w:r w:rsidRPr="006F0A81">
        <w:t xml:space="preserve">. Just as acts of generosity engender empathy among individuals, </w:t>
      </w:r>
      <w:r w:rsidRPr="006F0A81">
        <w:rPr>
          <w:rStyle w:val="StyleUnderline"/>
        </w:rPr>
        <w:t>acts of strategic restraint engender affinity among states.</w:t>
      </w:r>
    </w:p>
    <w:p w:rsidR="000C4063" w:rsidRPr="006F0A81" w:rsidRDefault="000C4063" w:rsidP="000C4063">
      <w:r w:rsidRPr="006F0A81">
        <w:t>As the case studies will demonstrate, these three analytic perspectives are</w:t>
      </w:r>
      <w:r>
        <w:t xml:space="preserve"> </w:t>
      </w:r>
      <w:r w:rsidRPr="006F0A81">
        <w:t>by no means incompatible; all three processes are often at work as stable</w:t>
      </w:r>
      <w:r>
        <w:t xml:space="preserve"> </w:t>
      </w:r>
      <w:r w:rsidRPr="006F0A81">
        <w:t>peace advances. Indeed, it is these mechanisms and the insights they offer</w:t>
      </w:r>
      <w:r>
        <w:t xml:space="preserve"> </w:t>
      </w:r>
      <w:r w:rsidRPr="006F0A81">
        <w:t>about the transformative effects of reciprocal restraint that explain how states</w:t>
      </w:r>
      <w:r>
        <w:t xml:space="preserve"> </w:t>
      </w:r>
      <w:r w:rsidRPr="006F0A81">
        <w:t xml:space="preserve">succeed in going beyond neutrality to warm peace. Glaser and </w:t>
      </w:r>
      <w:proofErr w:type="spellStart"/>
      <w:r w:rsidRPr="006F0A81">
        <w:t>Kydd</w:t>
      </w:r>
      <w:proofErr w:type="spellEnd"/>
      <w:r w:rsidRPr="006F0A81">
        <w:t xml:space="preserve"> accept</w:t>
      </w:r>
      <w:r>
        <w:t xml:space="preserve"> </w:t>
      </w:r>
      <w:r w:rsidRPr="006F0A81">
        <w:t>that the mutual perception of benign intent can arrest the operation of the</w:t>
      </w:r>
      <w:r>
        <w:t xml:space="preserve"> </w:t>
      </w:r>
      <w:r w:rsidRPr="006F0A81">
        <w:t>security dilemma. Unintended spirals do not occur when both parties have</w:t>
      </w:r>
      <w:r>
        <w:t xml:space="preserve"> </w:t>
      </w:r>
      <w:r w:rsidRPr="006F0A81">
        <w:t>concluded that the other has benign intentions. But their story stops there.</w:t>
      </w:r>
      <w:r>
        <w:t xml:space="preserve"> </w:t>
      </w:r>
      <w:r w:rsidRPr="006F0A81">
        <w:t xml:space="preserve">In contrast, the analysis presented here posits that the practice of </w:t>
      </w:r>
      <w:r w:rsidRPr="00B84A68">
        <w:rPr>
          <w:rStyle w:val="StyleUnderline"/>
          <w:highlight w:val="cyan"/>
        </w:rPr>
        <w:t>reciprocal restraint succeeds not only in arresting the security dilemma, but also in enabling it to work in reverse. Each state takes actions to increase the other’s security, in the first instance winding down rivalry</w:t>
      </w:r>
      <w:r w:rsidRPr="006F0A81">
        <w:t xml:space="preserve"> and attaining neutrality,</w:t>
      </w:r>
      <w:r>
        <w:t xml:space="preserve"> </w:t>
      </w:r>
      <w:r w:rsidRPr="00B84A68">
        <w:rPr>
          <w:rStyle w:val="StyleUnderline"/>
          <w:highlight w:val="cyan"/>
        </w:rPr>
        <w:t>but thereafter actively promoting amity and taking incremental steps toward warm peace.</w:t>
      </w:r>
      <w:r w:rsidRPr="006F0A81">
        <w:t xml:space="preserve"> Put differently, the political momentum behind reconciliation</w:t>
      </w:r>
      <w:r>
        <w:t xml:space="preserve"> </w:t>
      </w:r>
      <w:r w:rsidRPr="006F0A81">
        <w:t xml:space="preserve">gradually shifts from the negative to the positive. At its outset, </w:t>
      </w:r>
      <w:r w:rsidRPr="00B84A68">
        <w:rPr>
          <w:rStyle w:val="StyleUnderline"/>
          <w:highlight w:val="cyan"/>
        </w:rPr>
        <w:t>the exercise of reciprocal restraint, the regularization of accommodation, and the institutionalization of power-checking devices are about dampening rivalry and avoiding competition</w:t>
      </w:r>
      <w:r w:rsidRPr="006F0A81">
        <w:rPr>
          <w:rStyle w:val="StyleUnderline"/>
        </w:rPr>
        <w:t>. As these practices and institutions mature, they become about building up amity and producing friendship</w:t>
      </w:r>
      <w:r w:rsidRPr="006F0A81">
        <w:t>. As reassurance and</w:t>
      </w:r>
      <w:r>
        <w:t xml:space="preserve"> </w:t>
      </w:r>
      <w:r w:rsidRPr="006F0A81">
        <w:t xml:space="preserve">comfort deepen, </w:t>
      </w:r>
      <w:r w:rsidRPr="00B84A68">
        <w:rPr>
          <w:rStyle w:val="StyleUnderline"/>
          <w:highlight w:val="cyan"/>
        </w:rPr>
        <w:t>the relationship starts to become</w:t>
      </w:r>
      <w:r w:rsidRPr="006F0A81">
        <w:t xml:space="preserve"> demilitarized or, to use Ole</w:t>
      </w:r>
      <w:r>
        <w:t xml:space="preserve"> </w:t>
      </w:r>
      <w:proofErr w:type="spellStart"/>
      <w:r w:rsidRPr="006F0A81">
        <w:t>Waever’s</w:t>
      </w:r>
      <w:proofErr w:type="spellEnd"/>
      <w:r w:rsidRPr="006F0A81">
        <w:t xml:space="preserve"> terminolog</w:t>
      </w:r>
      <w:r>
        <w:t xml:space="preserve">y, </w:t>
      </w:r>
      <w:r w:rsidRPr="006F0A81">
        <w:rPr>
          <w:rStyle w:val="StyleUnderline"/>
        </w:rPr>
        <w:t>“</w:t>
      </w:r>
      <w:r w:rsidRPr="00B84A68">
        <w:rPr>
          <w:rStyle w:val="StyleUnderline"/>
          <w:highlight w:val="cyan"/>
        </w:rPr>
        <w:t>desecuritized</w:t>
      </w:r>
      <w:r>
        <w:t>.”47 In the fi</w:t>
      </w:r>
      <w:r w:rsidRPr="006F0A81">
        <w:t>rst phase of the onset of</w:t>
      </w:r>
      <w:r>
        <w:t xml:space="preserve"> </w:t>
      </w:r>
      <w:r w:rsidRPr="006F0A81">
        <w:t>stable peace, each state is hopeful that the other has benign intent. In this</w:t>
      </w:r>
      <w:r>
        <w:t xml:space="preserve"> </w:t>
      </w:r>
      <w:r w:rsidRPr="006F0A81">
        <w:t xml:space="preserve">second </w:t>
      </w:r>
      <w:r>
        <w:t>phase, each state becomes confi</w:t>
      </w:r>
      <w:r w:rsidRPr="006F0A81">
        <w:t>dent that the other has benign</w:t>
      </w:r>
      <w:r>
        <w:t xml:space="preserve"> </w:t>
      </w:r>
      <w:r w:rsidRPr="006F0A81">
        <w:t>motivations.</w:t>
      </w:r>
    </w:p>
    <w:p w:rsidR="000C4063" w:rsidRPr="006F0A81" w:rsidRDefault="000C4063" w:rsidP="000C4063">
      <w:pPr>
        <w:rPr>
          <w:b/>
        </w:rPr>
      </w:pPr>
    </w:p>
    <w:p w:rsidR="000C4063" w:rsidRDefault="0054067F" w:rsidP="0054067F">
      <w:pPr>
        <w:pStyle w:val="Heading1"/>
      </w:pPr>
      <w:proofErr w:type="spellStart"/>
      <w:r>
        <w:lastRenderedPageBreak/>
        <w:t>Addons</w:t>
      </w:r>
      <w:proofErr w:type="spellEnd"/>
    </w:p>
    <w:p w:rsidR="0054067F" w:rsidRDefault="0054067F" w:rsidP="0054067F"/>
    <w:p w:rsidR="0054067F" w:rsidRDefault="0054067F" w:rsidP="0054067F">
      <w:pPr>
        <w:pStyle w:val="Heading3"/>
      </w:pPr>
      <w:r>
        <w:lastRenderedPageBreak/>
        <w:t xml:space="preserve">2ac – nuclear modernization </w:t>
      </w:r>
      <w:proofErr w:type="spellStart"/>
      <w:r>
        <w:t>addon</w:t>
      </w:r>
      <w:proofErr w:type="spellEnd"/>
    </w:p>
    <w:p w:rsidR="0054067F" w:rsidRDefault="0054067F" w:rsidP="0054067F"/>
    <w:p w:rsidR="0054067F" w:rsidRDefault="0054067F" w:rsidP="0054067F">
      <w:pPr>
        <w:pStyle w:val="Heading4"/>
      </w:pPr>
      <w:r>
        <w:t>Relations are key to stopping nuclear modernization – solves global nuclear war</w:t>
      </w:r>
    </w:p>
    <w:p w:rsidR="0054067F" w:rsidRDefault="0054067F" w:rsidP="0054067F">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62</w:t>
      </w:r>
    </w:p>
    <w:p w:rsidR="0054067F" w:rsidRPr="000427FF" w:rsidRDefault="0054067F" w:rsidP="0054067F"/>
    <w:p w:rsidR="0054067F" w:rsidRDefault="0054067F" w:rsidP="0054067F">
      <w:r>
        <w:t>Shaping China’s military development</w:t>
      </w:r>
    </w:p>
    <w:p w:rsidR="0054067F" w:rsidRDefault="0054067F" w:rsidP="0054067F">
      <w:r w:rsidRPr="000427FF">
        <w:rPr>
          <w:rStyle w:val="StyleUnderline"/>
        </w:rPr>
        <w:t>Improved relations with China would allow the U.S. to more easily shape the direction of China’s military modernization programs</w:t>
      </w:r>
      <w:r>
        <w:t xml:space="preserve"> and future security strategy. If the U.S. is perceived as a friend, rather than a potential rival, China is much less likely to invest in long-term military modernization efforts designed to threaten or defeat U.S. forces in a future confrontation. </w:t>
      </w:r>
      <w:r w:rsidRPr="000427FF">
        <w:rPr>
          <w:rStyle w:val="StyleUnderline"/>
        </w:rPr>
        <w:t>A lowered sense of hostility would discredit the rationale for conducting a focused anti-U.S. buildup,</w:t>
      </w:r>
      <w:r>
        <w:t xml:space="preserve"> especially since China has so many other pressing material needs.43</w:t>
      </w:r>
    </w:p>
    <w:p w:rsidR="0054067F" w:rsidRDefault="0054067F" w:rsidP="0054067F">
      <w:r>
        <w:t xml:space="preserve">Improved relations would also be conducive to reaching strategic arms control agreements that have eluded the two countries since they first established diplomatic ties in 1978. The United States would benefit significantly from restrictions on the number and capabilities of China’s nuclear forces, even though its nuclear weapons only constitute a so-called “minimal deterrent.” China has been deeply reluctant to enter into serious strategic arms control negotiations with the U.S. because of the small size of its own forces relative to the nuclear capabilities of the United States. </w:t>
      </w:r>
      <w:r w:rsidRPr="00943481">
        <w:rPr>
          <w:rStyle w:val="StyleUnderline"/>
        </w:rPr>
        <w:t>In the context of improved relations, China</w:t>
      </w:r>
      <w:r>
        <w:t xml:space="preserve"> as well as the U.S. </w:t>
      </w:r>
      <w:r w:rsidRPr="00943481">
        <w:rPr>
          <w:rStyle w:val="StyleUnderline"/>
        </w:rPr>
        <w:t>would be much more amenable to arrangements establishing nuclear “strategic stability”</w:t>
      </w:r>
      <w:r>
        <w:t xml:space="preserve"> between the two sides. </w:t>
      </w:r>
      <w:r w:rsidRPr="000427FF">
        <w:rPr>
          <w:rStyle w:val="StyleUnderline"/>
        </w:rPr>
        <w:t>A U.S.-China dialogue on the uses and purposes of nuclear weapons</w:t>
      </w:r>
      <w:r>
        <w:t xml:space="preserve">, ballistic missiles and missile defense </w:t>
      </w:r>
      <w:r w:rsidRPr="000427FF">
        <w:rPr>
          <w:rStyle w:val="StyleUnderline"/>
        </w:rPr>
        <w:t xml:space="preserve">could lead to an arms control regime that </w:t>
      </w:r>
      <w:r w:rsidRPr="000427FF">
        <w:rPr>
          <w:rStyle w:val="Emphasis"/>
        </w:rPr>
        <w:t>considerably lowers the risk of nuclear war</w:t>
      </w:r>
      <w:r>
        <w:t>.44</w:t>
      </w:r>
    </w:p>
    <w:p w:rsidR="0054067F" w:rsidRDefault="0054067F" w:rsidP="0054067F"/>
    <w:p w:rsidR="0054067F" w:rsidRDefault="0054067F" w:rsidP="0054067F">
      <w:pPr>
        <w:pStyle w:val="Heading3"/>
      </w:pPr>
      <w:r>
        <w:lastRenderedPageBreak/>
        <w:t>Plan solves nuclear modernization</w:t>
      </w:r>
    </w:p>
    <w:p w:rsidR="0054067F" w:rsidRPr="0054067F" w:rsidRDefault="0054067F" w:rsidP="0054067F"/>
    <w:p w:rsidR="0054067F" w:rsidRDefault="0054067F" w:rsidP="0054067F">
      <w:pPr>
        <w:pStyle w:val="Heading4"/>
      </w:pPr>
      <w:r>
        <w:t>Plan decreases Chinese nuclear modernization – that prevents nuclear war</w:t>
      </w:r>
    </w:p>
    <w:p w:rsidR="0054067F" w:rsidRDefault="0054067F" w:rsidP="0054067F">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51)</w:t>
      </w:r>
    </w:p>
    <w:p w:rsidR="0054067F" w:rsidRPr="002D4EF1" w:rsidRDefault="0054067F" w:rsidP="0054067F"/>
    <w:p w:rsidR="0054067F" w:rsidRDefault="0054067F" w:rsidP="0054067F">
      <w:r w:rsidRPr="002D4EF1">
        <w:rPr>
          <w:rStyle w:val="StyleUnderline"/>
        </w:rPr>
        <w:t>Nightmare scenarios</w:t>
      </w:r>
      <w:r>
        <w:t xml:space="preserve"> also often </w:t>
      </w:r>
      <w:r w:rsidRPr="002D4EF1">
        <w:rPr>
          <w:rStyle w:val="StyleUnderline"/>
        </w:rPr>
        <w:t>ignore the ability of the U</w:t>
      </w:r>
      <w:r>
        <w:t xml:space="preserve">nited </w:t>
      </w:r>
      <w:r w:rsidRPr="002D4EF1">
        <w:rPr>
          <w:rStyle w:val="StyleUnderline"/>
        </w:rPr>
        <w:t>S</w:t>
      </w:r>
      <w:r>
        <w:t xml:space="preserve">tates </w:t>
      </w:r>
      <w:r w:rsidRPr="002D4EF1">
        <w:rPr>
          <w:rStyle w:val="StyleUnderline"/>
        </w:rPr>
        <w:t>to influence, shape and limit China’s military development programs so they pose far less of a potential security threat</w:t>
      </w:r>
      <w:r>
        <w:t>. As the Pentagon has indicated, China’s leaders face a series of critical choices on the trajectory of their military modernization efforts and “the path forward is not predetermined.”17</w:t>
      </w:r>
    </w:p>
    <w:p w:rsidR="0054067F" w:rsidRDefault="0054067F" w:rsidP="0054067F">
      <w:r w:rsidRPr="002D4EF1">
        <w:rPr>
          <w:rStyle w:val="StyleUnderline"/>
        </w:rPr>
        <w:t>If U.S. relations with China improve and stabilize, the primary factor driving China’s military modernization—fear of imminent U.S. attack— would no longer exist.</w:t>
      </w:r>
      <w:r>
        <w:t xml:space="preserve"> </w:t>
      </w:r>
      <w:r w:rsidRPr="000427FF">
        <w:rPr>
          <w:rStyle w:val="StyleUnderline"/>
        </w:rPr>
        <w:t>China would no longer feel compelled to devote as large a portion of its budget as it does now to military preparedness</w:t>
      </w:r>
      <w:r>
        <w:t>. To the contrary, the pressing needs of economic development and a perceptibly lower sense of external danger would eliminate the necessity for any focused anti-U.S. buildup.</w:t>
      </w:r>
    </w:p>
    <w:p w:rsidR="0054067F" w:rsidRDefault="0054067F" w:rsidP="0054067F">
      <w:r w:rsidRPr="000427FF">
        <w:rPr>
          <w:rStyle w:val="StyleUnderline"/>
        </w:rPr>
        <w:t>The strategic pressure to modernize China’s small nuclear force to prevent it from being neutralized by U.S. missile defense systems, would</w:t>
      </w:r>
      <w:r>
        <w:t xml:space="preserve">, in turn, </w:t>
      </w:r>
      <w:r w:rsidRPr="000427FF">
        <w:rPr>
          <w:rStyle w:val="StyleUnderline"/>
        </w:rPr>
        <w:t>ease considerably. Improved relations</w:t>
      </w:r>
      <w:r>
        <w:t xml:space="preserve"> </w:t>
      </w:r>
      <w:r w:rsidRPr="000427FF">
        <w:rPr>
          <w:rStyle w:val="StyleUnderline"/>
        </w:rPr>
        <w:t>would markedly increase the likelihood that the United States and China could reach nuclear</w:t>
      </w:r>
      <w:r>
        <w:t xml:space="preserve"> and conventional </w:t>
      </w:r>
      <w:r w:rsidRPr="000427FF">
        <w:rPr>
          <w:rStyle w:val="StyleUnderline"/>
        </w:rPr>
        <w:t>arms control agreements</w:t>
      </w:r>
      <w:r>
        <w:t xml:space="preserve"> of the kind the U.S. concluded with the Soviet Union during the Cold War. </w:t>
      </w:r>
    </w:p>
    <w:p w:rsidR="0054067F" w:rsidRDefault="0054067F" w:rsidP="0054067F">
      <w:r>
        <w:t>In fact, drawing China into negotiations to reduce its nuclear arsenal has been an explicit objective of American policy ever since President Obama, at a September 2009 summit meeting of the UN Security Council on nuclear proliferation and disarmament, supported the goal of a world without nuclear weapons. Obama’s announcement gave official approval to a critical arms reduction process originally proposed in January 2007 by former Secretaries of State George Shultz and Henry Kissinger, former Secretary of Defense William Perry and Senator Sam Nunn, who wrote in the Wall Street Journal that “Reassertion of the vision of a world free of nuclear weapons and practical measures toward achieving that goal would be, and would be perceived as, a bold initiative consistent with America’s moral heritage.”18</w:t>
      </w:r>
    </w:p>
    <w:p w:rsidR="0054067F" w:rsidRDefault="0054067F" w:rsidP="0054067F">
      <w:r w:rsidRPr="000427FF">
        <w:rPr>
          <w:rStyle w:val="StyleUnderline"/>
        </w:rPr>
        <w:t>One of the key conditions for reducing nuclear arsenals is that “progress should have been made in</w:t>
      </w:r>
      <w:r>
        <w:t xml:space="preserve"> addressing and </w:t>
      </w:r>
      <w:r w:rsidRPr="000427FF">
        <w:rPr>
          <w:rStyle w:val="StyleUnderline"/>
        </w:rPr>
        <w:t>resolving regional disputes</w:t>
      </w:r>
      <w:r>
        <w:t xml:space="preserve"> that threaten to trigger military actions,” as Ambassador James </w:t>
      </w:r>
      <w:proofErr w:type="spellStart"/>
      <w:r>
        <w:t>Goodby</w:t>
      </w:r>
      <w:proofErr w:type="spellEnd"/>
      <w:r>
        <w:t xml:space="preserve">, a leading arms control expert now at Stanford University, subsequently stressed in an important May 2011 analysis. </w:t>
      </w:r>
      <w:proofErr w:type="spellStart"/>
      <w:r>
        <w:t>Goodby</w:t>
      </w:r>
      <w:proofErr w:type="spellEnd"/>
      <w:r>
        <w:t xml:space="preserve"> points out that</w:t>
      </w:r>
    </w:p>
    <w:p w:rsidR="0054067F" w:rsidRDefault="0054067F" w:rsidP="0054067F">
      <w:r>
        <w:t xml:space="preserve">One of the merits of making the elimination of nuclear weapons a truly international enterprise [as Shultz, Kissinger, Perry and Nunn proposed], is that it shines a spotlight on ‘frozen conflicts,’ disputes that have festered for so long that they have become accepted as inevitable [though </w:t>
      </w:r>
      <w:r w:rsidRPr="000427FF">
        <w:rPr>
          <w:rStyle w:val="StyleUnderline"/>
        </w:rPr>
        <w:t>they could</w:t>
      </w:r>
      <w:r>
        <w:t xml:space="preserve">, in a worst case scenario, </w:t>
      </w:r>
      <w:r w:rsidRPr="000427FF">
        <w:rPr>
          <w:rStyle w:val="Emphasis"/>
        </w:rPr>
        <w:t>lead to nuclear war</w:t>
      </w:r>
      <w:r>
        <w:t>].19</w:t>
      </w:r>
    </w:p>
    <w:p w:rsidR="0054067F" w:rsidRDefault="0054067F" w:rsidP="0054067F">
      <w:r>
        <w:t xml:space="preserve">The U.S.-China dispute over Taiwan clearly fits </w:t>
      </w:r>
      <w:proofErr w:type="spellStart"/>
      <w:r>
        <w:t>Goodby’s</w:t>
      </w:r>
      <w:proofErr w:type="spellEnd"/>
      <w:r>
        <w:t xml:space="preserve"> definition of a “frozen conflict,” and the disputes with China over maritime rights in the South China and East China Seas could achieve that unfortunate status, if not effectively addressed in the near future.</w:t>
      </w:r>
    </w:p>
    <w:p w:rsidR="0054067F" w:rsidRDefault="0054067F" w:rsidP="0054067F"/>
    <w:p w:rsidR="0054067F" w:rsidRDefault="0054067F" w:rsidP="0054067F">
      <w:pPr>
        <w:pStyle w:val="Heading4"/>
      </w:pPr>
      <w:r>
        <w:t>A Framework Agreement spills over to nuclear arms control</w:t>
      </w:r>
    </w:p>
    <w:p w:rsidR="0054067F" w:rsidRDefault="0054067F" w:rsidP="0054067F">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165-166)</w:t>
      </w:r>
    </w:p>
    <w:p w:rsidR="0054067F" w:rsidRPr="00DE1A2B" w:rsidRDefault="0054067F" w:rsidP="0054067F"/>
    <w:p w:rsidR="0054067F" w:rsidRDefault="0054067F" w:rsidP="0054067F">
      <w:r>
        <w:lastRenderedPageBreak/>
        <w:t xml:space="preserve">While a Framework Agreement would considerably stabilize the region and allow the U.S. to revert to a peacetime military posture in the Asia Pacific, it would not resolve all security issues between the two countries. Among the most serious remaining security problems are the threat posed to the United States and its allies by China’s relatively small nuclear force and the threat to China from a much larger U.S. nuclear force as well as advanced U.S. missile defense systems. </w:t>
      </w:r>
      <w:r w:rsidRPr="00DE1A2B">
        <w:rPr>
          <w:rStyle w:val="StyleUnderline"/>
        </w:rPr>
        <w:t>The relationship between these two nuclear forces will become more destabilizing in the future if the U.S. acquires a “</w:t>
      </w:r>
      <w:proofErr w:type="spellStart"/>
      <w:r w:rsidRPr="00DE1A2B">
        <w:rPr>
          <w:rStyle w:val="StyleUnderline"/>
        </w:rPr>
        <w:t>firststrike</w:t>
      </w:r>
      <w:proofErr w:type="spellEnd"/>
      <w:r w:rsidRPr="00DE1A2B">
        <w:rPr>
          <w:rStyle w:val="StyleUnderline"/>
        </w:rPr>
        <w:t xml:space="preserve"> capability” that substantially diminishes China’s ability to retaliate</w:t>
      </w:r>
      <w:r>
        <w:t>.</w:t>
      </w:r>
    </w:p>
    <w:p w:rsidR="0054067F" w:rsidRDefault="0054067F" w:rsidP="0054067F">
      <w:r w:rsidRPr="00DE1A2B">
        <w:rPr>
          <w:rStyle w:val="StyleUnderline"/>
        </w:rPr>
        <w:t>Though the nuclear balance would be outside the scope of a Framework Agreement, it would provide a strong foundation for negotiating future strategic arms control</w:t>
      </w:r>
      <w:r>
        <w:t xml:space="preserve"> accords between the United States and China. </w:t>
      </w:r>
      <w:r w:rsidRPr="00DE1A2B">
        <w:rPr>
          <w:rStyle w:val="StyleUnderline"/>
        </w:rPr>
        <w:t>If the major security disputes in U.S.-China relations are eliminated</w:t>
      </w:r>
      <w:r>
        <w:t xml:space="preserve"> and the U.S. ends its effective containment policy toward China, </w:t>
      </w:r>
      <w:r w:rsidRPr="00DE1A2B">
        <w:rPr>
          <w:rStyle w:val="StyleUnderline"/>
        </w:rPr>
        <w:t xml:space="preserve">the two countries would have major incentives to more completely stabilize their relations by radically reducing the strategic nuclear threat </w:t>
      </w:r>
      <w:r>
        <w:t>that each country poses to the other.</w:t>
      </w:r>
    </w:p>
    <w:p w:rsidR="0054067F" w:rsidRDefault="0054067F" w:rsidP="0054067F"/>
    <w:p w:rsidR="0054067F" w:rsidRDefault="0054067F" w:rsidP="0054067F">
      <w:pPr>
        <w:pStyle w:val="Heading3"/>
      </w:pPr>
      <w:r>
        <w:lastRenderedPageBreak/>
        <w:t>Nuclear modernization increases the risk of war</w:t>
      </w:r>
    </w:p>
    <w:p w:rsidR="0054067F" w:rsidRDefault="0054067F" w:rsidP="0054067F"/>
    <w:p w:rsidR="0054067F" w:rsidRDefault="0054067F" w:rsidP="0054067F">
      <w:pPr>
        <w:pStyle w:val="Heading4"/>
      </w:pPr>
      <w:r>
        <w:t>Chinese nuclear modernization means they won’t stand down in a crisis</w:t>
      </w:r>
    </w:p>
    <w:p w:rsidR="0054067F" w:rsidRDefault="0054067F" w:rsidP="0054067F">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85-86)</w:t>
      </w:r>
    </w:p>
    <w:p w:rsidR="0054067F" w:rsidRPr="00932833" w:rsidRDefault="0054067F" w:rsidP="0054067F"/>
    <w:p w:rsidR="0054067F" w:rsidRDefault="0054067F" w:rsidP="0054067F">
      <w:r>
        <w:t>Even against a conventionally armed weaker power, such an early escalation of conflict would be frightening, particularly to U.S. allies within range of Chinese missiles and conventional forces. Moreover, the United States might appear the aggressor and China the victim, reducing U.S. political advantages with both allies and neutral states alike. But there is a more basic issue: the United States has never in its history launched such a robust conventional attack against the homeland of a nuclear- armed state. Since the 1980s China has had a small and backward force of liquid-fueled missiles capable of reaching the continental United States (</w:t>
      </w:r>
      <w:r w:rsidRPr="00932833">
        <w:rPr>
          <w:rStyle w:val="StyleUnderline"/>
        </w:rPr>
        <w:t>according to public reports, China has about twenty such missiles). Since they are relatively small in number and the missiles would require a good deal of time to be fueled and mated to warheads during a crisis, many inside and outside of China have doubted whether or not Beijing possessed</w:t>
      </w:r>
      <w:r>
        <w:t xml:space="preserve"> what in nuclear parlance is </w:t>
      </w:r>
      <w:r w:rsidRPr="00932833">
        <w:rPr>
          <w:rStyle w:val="StyleUnderline"/>
        </w:rPr>
        <w:t>a "secure second strike</w:t>
      </w:r>
      <w:r>
        <w:t xml:space="preserve">": the ability to level unacceptable damage against an adversary even after absorbing the most concerted preemptive attack (or first strike). We are not sure how Chinese leaders themselves viewed the survivability of the traditional Chinese nuclear deterrent, particularly in a world in which the United States has developed much better conventional strike weapons, greater reconnaissance capability, and missile defenses as a partial insurance policy against missiles that might survive a U.S. preemptive strike. But </w:t>
      </w:r>
      <w:r w:rsidRPr="00932833">
        <w:rPr>
          <w:rStyle w:val="StyleUnderline"/>
        </w:rPr>
        <w:t>China is developing a significantly larger set of solid-fueled mobile missiles, and each potentially could have multiple warheads. This would provide a much bigger challenge for U.S. targeting units</w:t>
      </w:r>
      <w:r>
        <w:t xml:space="preserve"> and even bigger risks for a U.S. president if he or she wanted to contemplate a first strike on China's nuclear weapons.7</w:t>
      </w:r>
    </w:p>
    <w:p w:rsidR="0054067F" w:rsidRPr="00932833" w:rsidRDefault="0054067F" w:rsidP="0054067F">
      <w:pPr>
        <w:rPr>
          <w:rStyle w:val="StyleUnderline"/>
        </w:rPr>
      </w:pPr>
      <w:r>
        <w:t xml:space="preserve">On the opposite side of this strategic equation, </w:t>
      </w:r>
      <w:r w:rsidRPr="00932833">
        <w:rPr>
          <w:rStyle w:val="StyleUnderline"/>
        </w:rPr>
        <w:t>a more robust second-strike nuclear capability for China should foster greater- confidence among China's leaders during a crisis than they have enjoyed in crises in the past. In coercive diplomacy</w:t>
      </w:r>
      <w:r>
        <w:t>—or military engagements short of full-scale wars of survival—</w:t>
      </w:r>
      <w:r w:rsidRPr="00932833">
        <w:rPr>
          <w:rStyle w:val="StyleUnderline"/>
        </w:rPr>
        <w:t>psychology and perceptions are even more important than military reality</w:t>
      </w:r>
      <w:r>
        <w:t xml:space="preserve">. So even if U.S. leaders were already sufficiently wary about China's traditional nuclear deterrent to eschew first-strike options, and even if they view the modernization program in China as merely an upgrade of China's preexisting deterrent, we cannot be sure whether Chinese leaders sincerely believed that the older arsenal could have survived a first strike. </w:t>
      </w:r>
      <w:r w:rsidRPr="00932833">
        <w:rPr>
          <w:rStyle w:val="StyleUnderline"/>
        </w:rPr>
        <w:t>Any added confidence Chinese leaders gain by the nuclear modernization might give them added resolve in a crisis.</w:t>
      </w:r>
    </w:p>
    <w:p w:rsidR="0054067F" w:rsidRDefault="0054067F" w:rsidP="0054067F"/>
    <w:p w:rsidR="0054067F" w:rsidRDefault="0054067F" w:rsidP="0054067F">
      <w:pPr>
        <w:pStyle w:val="Heading3"/>
      </w:pPr>
      <w:r>
        <w:lastRenderedPageBreak/>
        <w:t>AT: Chinese NFU</w:t>
      </w:r>
    </w:p>
    <w:p w:rsidR="0054067F" w:rsidRDefault="0054067F" w:rsidP="0054067F"/>
    <w:p w:rsidR="0054067F" w:rsidRDefault="0054067F" w:rsidP="0054067F">
      <w:pPr>
        <w:pStyle w:val="Heading4"/>
      </w:pPr>
      <w:r>
        <w:t>China’s NFU policy is ambiguous – it won’t constrain Chinese use</w:t>
      </w:r>
    </w:p>
    <w:p w:rsidR="0054067F" w:rsidRPr="00451653" w:rsidRDefault="0054067F" w:rsidP="0054067F">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87-88)</w:t>
      </w:r>
    </w:p>
    <w:p w:rsidR="0054067F" w:rsidRDefault="0054067F" w:rsidP="0054067F"/>
    <w:p w:rsidR="0054067F" w:rsidRDefault="0054067F" w:rsidP="0054067F">
      <w:r>
        <w:t xml:space="preserve">Although I would hardly consider China trigger-happy with nuclear weapons, </w:t>
      </w:r>
      <w:r w:rsidRPr="00451653">
        <w:rPr>
          <w:rStyle w:val="StyleUnderline"/>
        </w:rPr>
        <w:t>there are a series of factors that blur the line between conventional and nuclear conflict between the United States and China. Chinese doctrinal writings generally take China's No First Use pledge seriously. Unfortunately, the good news stops there. One problem is the vague definition of "No First Use</w:t>
      </w:r>
      <w:r>
        <w:t xml:space="preserve">." </w:t>
      </w:r>
      <w:r w:rsidRPr="00451653">
        <w:rPr>
          <w:rStyle w:val="StyleUnderline"/>
        </w:rPr>
        <w:t>One authoritative military book declares Chinese "nuclear retaliation" to be "actions implemented under</w:t>
      </w:r>
      <w:r>
        <w:t xml:space="preserve"> nuclear conditions (or </w:t>
      </w:r>
      <w:r w:rsidRPr="00451653">
        <w:rPr>
          <w:rStyle w:val="StyleUnderline"/>
        </w:rPr>
        <w:t>conditions of nuclear threat)</w:t>
      </w:r>
      <w:r>
        <w:t xml:space="preserve">."12 Unfortunately, </w:t>
      </w:r>
      <w:r w:rsidRPr="00451653">
        <w:rPr>
          <w:rStyle w:val="StyleUnderline"/>
        </w:rPr>
        <w:t>any engagement with the U</w:t>
      </w:r>
      <w:r>
        <w:t xml:space="preserve">nited </w:t>
      </w:r>
      <w:r w:rsidRPr="00451653">
        <w:rPr>
          <w:rStyle w:val="StyleUnderline"/>
        </w:rPr>
        <w:t>S</w:t>
      </w:r>
      <w:r>
        <w:t xml:space="preserve">tates military </w:t>
      </w:r>
      <w:r w:rsidRPr="00451653">
        <w:rPr>
          <w:rStyle w:val="StyleUnderline"/>
        </w:rPr>
        <w:t>might be deemed as posing a "nuclear threat"</w:t>
      </w:r>
      <w:r>
        <w:t xml:space="preserve"> to China, so the parenthetical is not entirely reassuring. Moreover, China has to worry not only that the United States might be able to take out its nuclear deterrent in a crippling nuclear first strike, but also that a combination of increasingly powerful, fast, and accurate conventional strike weapons, cyberwar and electronic warfare weapons, and missile defenses could make the United States capable of countering the Chinese nuclear force without using nuclear weapons. According to Chinese strategic writings, these new U.S. capabilities have provided an added incentive for China's nuclear modernization. There is little expectation among American experts that China would allow conventional strikes to destroy its nuclear arsenal simply because those enemy missions were carried out with conventional weapons. This makes China's No First Use doctrine seem even more elastic.13</w:t>
      </w:r>
    </w:p>
    <w:p w:rsidR="0054067F" w:rsidRPr="00451653" w:rsidRDefault="0054067F" w:rsidP="0054067F">
      <w:pPr>
        <w:rPr>
          <w:rStyle w:val="StyleUnderline"/>
        </w:rPr>
      </w:pPr>
      <w:r>
        <w:t xml:space="preserve">Authoritative Chinese writings about nuclear weapons and doctrine reveal yet another problem. </w:t>
      </w:r>
      <w:r w:rsidRPr="00451653">
        <w:rPr>
          <w:rStyle w:val="StyleUnderline"/>
        </w:rPr>
        <w:t>One key book written for officers</w:t>
      </w:r>
      <w:r>
        <w:t xml:space="preserve"> in the PLA's Second Artillery discusses conditions under which China might "lower the threshold" of nuclear deterrence: </w:t>
      </w:r>
      <w:r w:rsidRPr="00451653">
        <w:rPr>
          <w:rStyle w:val="StyleUnderline"/>
        </w:rPr>
        <w:t>It states:</w:t>
      </w:r>
    </w:p>
    <w:p w:rsidR="0054067F" w:rsidRDefault="0054067F" w:rsidP="0054067F">
      <w:r w:rsidRPr="00451653">
        <w:rPr>
          <w:rStyle w:val="StyleUnderline"/>
        </w:rPr>
        <w:t>Lowering the nuclear deterrence threshold refers to a time in which a stronger military power with nuclear missiles relies on its absolute superiority in high-tech conventional weapons</w:t>
      </w:r>
      <w:r>
        <w:t xml:space="preserve"> to conduct a series of medium-level or high-level air strikes and our side has no good methods to ward this off; the nuclear missile corps should, according to the orders of the supreme command, adjust our nuclear deterrence policy without delay, taking the initiative (</w:t>
      </w:r>
      <w:proofErr w:type="spellStart"/>
      <w:r>
        <w:t>zhudong</w:t>
      </w:r>
      <w:proofErr w:type="spellEnd"/>
      <w:r>
        <w:t>) to implement a powerful nuclear threat, thereby blocking through coercion (</w:t>
      </w:r>
      <w:proofErr w:type="spellStart"/>
      <w:r>
        <w:t>shezu</w:t>
      </w:r>
      <w:proofErr w:type="spellEnd"/>
      <w:r>
        <w:t>) the stronger enemy's sustained conventional air strikes against our side's important strategic targets (</w:t>
      </w:r>
      <w:proofErr w:type="spellStart"/>
      <w:r>
        <w:t>yi</w:t>
      </w:r>
      <w:proofErr w:type="spellEnd"/>
      <w:r>
        <w:t xml:space="preserve"> fang </w:t>
      </w:r>
      <w:proofErr w:type="spellStart"/>
      <w:r>
        <w:t>zhongda</w:t>
      </w:r>
      <w:proofErr w:type="spellEnd"/>
      <w:r>
        <w:t xml:space="preserve"> </w:t>
      </w:r>
      <w:proofErr w:type="spellStart"/>
      <w:r>
        <w:t>zhanlue</w:t>
      </w:r>
      <w:proofErr w:type="spellEnd"/>
      <w:r>
        <w:t xml:space="preserve"> </w:t>
      </w:r>
      <w:proofErr w:type="spellStart"/>
      <w:r>
        <w:t>rnubiao</w:t>
      </w:r>
      <w:proofErr w:type="spellEnd"/>
      <w:r>
        <w:t>).14</w:t>
      </w:r>
    </w:p>
    <w:p w:rsidR="0054067F" w:rsidRDefault="0054067F" w:rsidP="0054067F">
      <w:r>
        <w:t xml:space="preserve">Since the military is under the control of the civilian leaders of the Party, there is no speculation in the writings about when, if ever, China would feel compelled to carry through on such threats, but </w:t>
      </w:r>
      <w:r w:rsidRPr="00451653">
        <w:rPr>
          <w:rStyle w:val="StyleUnderline"/>
        </w:rPr>
        <w:t>the entire discussion of "lowering the threshold" for deterrence relegates the concept of No First Use to the status of a guideline, not a rule</w:t>
      </w:r>
      <w:r>
        <w:t>.</w:t>
      </w:r>
    </w:p>
    <w:p w:rsidR="0054067F" w:rsidRDefault="0054067F" w:rsidP="0054067F"/>
    <w:p w:rsidR="00E440BD" w:rsidRPr="00365F9D" w:rsidRDefault="00E440BD" w:rsidP="00E440BD">
      <w:pPr>
        <w:pStyle w:val="Heading4"/>
      </w:pPr>
      <w:r>
        <w:t>China will abandon its NFU policy</w:t>
      </w:r>
    </w:p>
    <w:p w:rsidR="00E440BD" w:rsidRPr="00365F9D" w:rsidRDefault="00E440BD" w:rsidP="00E440BD">
      <w:pPr>
        <w:rPr>
          <w:b/>
        </w:rPr>
      </w:pPr>
      <w:r w:rsidRPr="00365F9D">
        <w:rPr>
          <w:b/>
        </w:rPr>
        <w:t xml:space="preserve">Cunningham and </w:t>
      </w:r>
      <w:proofErr w:type="spellStart"/>
      <w:r w:rsidRPr="00365F9D">
        <w:rPr>
          <w:b/>
        </w:rPr>
        <w:t>Fravel</w:t>
      </w:r>
      <w:proofErr w:type="spellEnd"/>
      <w:r w:rsidRPr="00365F9D">
        <w:rPr>
          <w:b/>
        </w:rPr>
        <w:t xml:space="preserve"> 15 </w:t>
      </w:r>
      <w:r w:rsidRPr="00365F9D">
        <w:t>-</w:t>
      </w:r>
      <w:r w:rsidRPr="00365F9D">
        <w:rPr>
          <w:rFonts w:cs="Arial"/>
          <w:color w:val="000000"/>
          <w:shd w:val="clear" w:color="auto" w:fill="FFFFFF"/>
        </w:rPr>
        <w:t xml:space="preserve"> Cunningham is a PhD candidate in Political Science at MIT and a research fellow at the </w:t>
      </w:r>
      <w:proofErr w:type="spellStart"/>
      <w:r w:rsidRPr="00365F9D">
        <w:rPr>
          <w:rFonts w:cs="Arial"/>
          <w:color w:val="000000"/>
          <w:shd w:val="clear" w:color="auto" w:fill="FFFFFF"/>
        </w:rPr>
        <w:t>Renmin</w:t>
      </w:r>
      <w:proofErr w:type="spellEnd"/>
      <w:r w:rsidRPr="00365F9D">
        <w:rPr>
          <w:rFonts w:cs="Arial"/>
          <w:color w:val="000000"/>
          <w:shd w:val="clear" w:color="auto" w:fill="FFFFFF"/>
        </w:rPr>
        <w:t xml:space="preserve"> University of China specializing in Chinese foreign policy, </w:t>
      </w:r>
      <w:proofErr w:type="spellStart"/>
      <w:r w:rsidRPr="00365F9D">
        <w:rPr>
          <w:rFonts w:cs="Arial"/>
          <w:color w:val="000000"/>
          <w:shd w:val="clear" w:color="auto" w:fill="FFFFFF"/>
        </w:rPr>
        <w:t>Fravel</w:t>
      </w:r>
      <w:proofErr w:type="spellEnd"/>
      <w:r w:rsidRPr="00365F9D">
        <w:rPr>
          <w:rFonts w:cs="Arial"/>
          <w:color w:val="000000"/>
          <w:shd w:val="clear" w:color="auto" w:fill="FFFFFF"/>
        </w:rPr>
        <w:t xml:space="preserve"> is Associate Professor of Political Science and member of the Security Studies Program at MIT and has a </w:t>
      </w:r>
      <w:proofErr w:type="spellStart"/>
      <w:r w:rsidRPr="00365F9D">
        <w:rPr>
          <w:rFonts w:cs="Arial"/>
          <w:color w:val="000000"/>
          <w:shd w:val="clear" w:color="auto" w:fill="FFFFFF"/>
        </w:rPr>
        <w:t>phD</w:t>
      </w:r>
      <w:proofErr w:type="spellEnd"/>
      <w:r w:rsidRPr="00365F9D">
        <w:rPr>
          <w:rFonts w:cs="Arial"/>
          <w:color w:val="000000"/>
          <w:shd w:val="clear" w:color="auto" w:fill="FFFFFF"/>
        </w:rPr>
        <w:t xml:space="preserve"> in political science – (Fiona/Taylor, “Assuring Assured Retaliation: China’s Nuclear Posture and U.S.-China Strategic Stability,” </w:t>
      </w:r>
      <w:r>
        <w:rPr>
          <w:rFonts w:cs="Arial"/>
          <w:color w:val="000000"/>
          <w:shd w:val="clear" w:color="auto" w:fill="FFFFFF"/>
        </w:rPr>
        <w:t xml:space="preserve">International Security, </w:t>
      </w:r>
      <w:r w:rsidRPr="00365F9D">
        <w:rPr>
          <w:rFonts w:cs="Arial"/>
          <w:color w:val="000000"/>
          <w:shd w:val="clear" w:color="auto" w:fill="FFFFFF"/>
        </w:rPr>
        <w:t xml:space="preserve">Project Muse, Fall 2015, 1-3)//EM </w:t>
      </w:r>
    </w:p>
    <w:p w:rsidR="00E440BD" w:rsidRPr="00365F9D" w:rsidRDefault="00E440BD" w:rsidP="00E440BD">
      <w:r w:rsidRPr="00365F9D">
        <w:rPr>
          <w:u w:val="single"/>
        </w:rPr>
        <w:t xml:space="preserve">Although its limited ambiguity over its no-first-use posture allows China to retain a relatively small arsenal while seeking to deter conventional strikes on its nuclear facilities, this policy </w:t>
      </w:r>
      <w:r w:rsidRPr="00365F9D">
        <w:rPr>
          <w:u w:val="single"/>
        </w:rPr>
        <w:lastRenderedPageBreak/>
        <w:t>could backfire. Limited ambiguity not only increases the risks of nuclear escalation, a risk China appears willing to take given its relative optimism about crisis stability, but it could also increase U.S. suspicions that in a crisis China might abandon its no-first-use policy altogether. These suspicions may further energize U.S. development of the new triad and encourage U.S. planning for conventional preemptive strikes on China’s nuclear arsenal, confirming Beijing’s fears that Washington seeks absolute security at its expense. China may therefore find itself in the arms race</w:t>
      </w:r>
      <w:r w:rsidRPr="00365F9D">
        <w:t xml:space="preserve"> that it sought to avoid through limited ambiguity over no-first-use.</w:t>
      </w:r>
    </w:p>
    <w:p w:rsidR="00E440BD" w:rsidRDefault="00E440BD" w:rsidP="0054067F"/>
    <w:p w:rsidR="00E440BD" w:rsidRDefault="00E440BD" w:rsidP="00E440BD">
      <w:pPr>
        <w:pStyle w:val="Heading3"/>
      </w:pPr>
      <w:r>
        <w:lastRenderedPageBreak/>
        <w:t>AT: Chinese nukes are terrible</w:t>
      </w:r>
    </w:p>
    <w:p w:rsidR="00E440BD" w:rsidRDefault="00E440BD" w:rsidP="00E440BD"/>
    <w:p w:rsidR="00E440BD" w:rsidRDefault="00E440BD" w:rsidP="00E440BD"/>
    <w:p w:rsidR="00E440BD" w:rsidRDefault="00E440BD" w:rsidP="00E440BD">
      <w:pPr>
        <w:pStyle w:val="Heading4"/>
      </w:pPr>
      <w:r>
        <w:t>Yes Chinese nuclear capability – they could strike the US with at least 83 warheads</w:t>
      </w:r>
    </w:p>
    <w:p w:rsidR="00E440BD" w:rsidRPr="00365F9D" w:rsidRDefault="00E440BD" w:rsidP="00E440BD">
      <w:pPr>
        <w:rPr>
          <w:b/>
        </w:rPr>
      </w:pPr>
      <w:r w:rsidRPr="00365F9D">
        <w:rPr>
          <w:b/>
        </w:rPr>
        <w:t xml:space="preserve">Cunningham and </w:t>
      </w:r>
      <w:proofErr w:type="spellStart"/>
      <w:r w:rsidRPr="00365F9D">
        <w:rPr>
          <w:b/>
        </w:rPr>
        <w:t>Fravel</w:t>
      </w:r>
      <w:proofErr w:type="spellEnd"/>
      <w:r w:rsidRPr="00365F9D">
        <w:rPr>
          <w:b/>
        </w:rPr>
        <w:t xml:space="preserve"> 15 </w:t>
      </w:r>
      <w:r w:rsidRPr="00365F9D">
        <w:t>-</w:t>
      </w:r>
      <w:r w:rsidRPr="00365F9D">
        <w:rPr>
          <w:rFonts w:cs="Arial"/>
          <w:color w:val="000000"/>
          <w:shd w:val="clear" w:color="auto" w:fill="FFFFFF"/>
        </w:rPr>
        <w:t xml:space="preserve"> Cunningham is a PhD candidate in Political Science at MIT and a research fellow at the </w:t>
      </w:r>
      <w:proofErr w:type="spellStart"/>
      <w:r w:rsidRPr="00365F9D">
        <w:rPr>
          <w:rFonts w:cs="Arial"/>
          <w:color w:val="000000"/>
          <w:shd w:val="clear" w:color="auto" w:fill="FFFFFF"/>
        </w:rPr>
        <w:t>Renmin</w:t>
      </w:r>
      <w:proofErr w:type="spellEnd"/>
      <w:r w:rsidRPr="00365F9D">
        <w:rPr>
          <w:rFonts w:cs="Arial"/>
          <w:color w:val="000000"/>
          <w:shd w:val="clear" w:color="auto" w:fill="FFFFFF"/>
        </w:rPr>
        <w:t xml:space="preserve"> University of China specializing in Chinese foreign policy, </w:t>
      </w:r>
      <w:proofErr w:type="spellStart"/>
      <w:r w:rsidRPr="00365F9D">
        <w:rPr>
          <w:rFonts w:cs="Arial"/>
          <w:color w:val="000000"/>
          <w:shd w:val="clear" w:color="auto" w:fill="FFFFFF"/>
        </w:rPr>
        <w:t>Fravel</w:t>
      </w:r>
      <w:proofErr w:type="spellEnd"/>
      <w:r w:rsidRPr="00365F9D">
        <w:rPr>
          <w:rFonts w:cs="Arial"/>
          <w:color w:val="000000"/>
          <w:shd w:val="clear" w:color="auto" w:fill="FFFFFF"/>
        </w:rPr>
        <w:t xml:space="preserve"> is Associate Professor of Political Science and member of the Security Studies Program at MIT and has a </w:t>
      </w:r>
      <w:proofErr w:type="spellStart"/>
      <w:r w:rsidRPr="00365F9D">
        <w:rPr>
          <w:rFonts w:cs="Arial"/>
          <w:color w:val="000000"/>
          <w:shd w:val="clear" w:color="auto" w:fill="FFFFFF"/>
        </w:rPr>
        <w:t>phD</w:t>
      </w:r>
      <w:proofErr w:type="spellEnd"/>
      <w:r w:rsidRPr="00365F9D">
        <w:rPr>
          <w:rFonts w:cs="Arial"/>
          <w:color w:val="000000"/>
          <w:shd w:val="clear" w:color="auto" w:fill="FFFFFF"/>
        </w:rPr>
        <w:t xml:space="preserve"> in political science – (Fiona/Taylor, “Assuring Assured Retaliation: China’s Nuclear Posture and U.S.-China Strategic Stability,” </w:t>
      </w:r>
      <w:r>
        <w:rPr>
          <w:rFonts w:cs="Arial"/>
          <w:color w:val="000000"/>
          <w:shd w:val="clear" w:color="auto" w:fill="FFFFFF"/>
        </w:rPr>
        <w:t xml:space="preserve">International Security, </w:t>
      </w:r>
      <w:r w:rsidRPr="00365F9D">
        <w:rPr>
          <w:rFonts w:cs="Arial"/>
          <w:color w:val="000000"/>
          <w:shd w:val="clear" w:color="auto" w:fill="FFFFFF"/>
        </w:rPr>
        <w:t xml:space="preserve">Project Muse, Fall 2015, 1-3)//EM </w:t>
      </w:r>
    </w:p>
    <w:p w:rsidR="00E440BD" w:rsidRDefault="00E440BD" w:rsidP="00E440BD">
      <w:pPr>
        <w:rPr>
          <w:u w:val="single"/>
        </w:rPr>
      </w:pPr>
      <w:r w:rsidRPr="006536B0">
        <w:rPr>
          <w:u w:val="single"/>
        </w:rPr>
        <w:t>Since modernizing its arsenal in the 1990s, China now possesses roughly forty missiles capable of striking the continental United States and another twenty that could strike Alaska or Hawaii. Some of China’s DF-5 ICBMs were recently equipped with multiple independently targeted reentry vehicles</w:t>
      </w:r>
      <w:r w:rsidRPr="006536B0">
        <w:t xml:space="preserve"> (MIRVs). Analysts estimate that ten of the twenty DF-5s were converted to a </w:t>
      </w:r>
      <w:proofErr w:type="spellStart"/>
      <w:r w:rsidRPr="006536B0">
        <w:t>MIRVed</w:t>
      </w:r>
      <w:proofErr w:type="spellEnd"/>
      <w:r w:rsidRPr="006536B0">
        <w:t xml:space="preserve"> variant capable of carrying three warheads. </w:t>
      </w:r>
      <w:r w:rsidRPr="006536B0">
        <w:rPr>
          <w:u w:val="single"/>
        </w:rPr>
        <w:t>China therefore has the capability to strike the United States with approximately eighty-three warheads</w:t>
      </w:r>
      <w:r w:rsidRPr="006536B0">
        <w:t xml:space="preserve">.22 </w:t>
      </w:r>
      <w:r w:rsidRPr="006536B0">
        <w:rPr>
          <w:u w:val="single"/>
        </w:rPr>
        <w:t xml:space="preserve">This number could increase when the submarine leg of China’s nuclear arsenal becomes fully operational. China’s historic lack of confidence in the robustness of its </w:t>
      </w:r>
      <w:r>
        <w:rPr>
          <w:u w:val="single"/>
        </w:rPr>
        <w:t>retaliat</w:t>
      </w:r>
      <w:r w:rsidRPr="006536B0">
        <w:rPr>
          <w:u w:val="single"/>
        </w:rPr>
        <w:t>ory capability creates an important baseline for how China assesses the United States’ nuclear posture today. That is, China’s strategists should be especially sensitive to changes in the strategic posture of the United States that could threaten China’s retaliatory capability.</w:t>
      </w:r>
    </w:p>
    <w:p w:rsidR="00E440BD" w:rsidRDefault="00E440BD" w:rsidP="00E440BD"/>
    <w:p w:rsidR="00E440BD" w:rsidRPr="00365F9D" w:rsidRDefault="00E440BD" w:rsidP="00E440BD">
      <w:pPr>
        <w:pStyle w:val="Heading4"/>
      </w:pPr>
      <w:r w:rsidRPr="00365F9D">
        <w:t xml:space="preserve">China is expanding its nuclear arsenal </w:t>
      </w:r>
    </w:p>
    <w:p w:rsidR="00E440BD" w:rsidRPr="00365F9D" w:rsidRDefault="00E440BD" w:rsidP="00E440BD">
      <w:pPr>
        <w:rPr>
          <w:b/>
        </w:rPr>
      </w:pPr>
      <w:r w:rsidRPr="00365F9D">
        <w:rPr>
          <w:b/>
        </w:rPr>
        <w:t xml:space="preserve">Cunningham and </w:t>
      </w:r>
      <w:proofErr w:type="spellStart"/>
      <w:r w:rsidRPr="00365F9D">
        <w:rPr>
          <w:b/>
        </w:rPr>
        <w:t>Fravel</w:t>
      </w:r>
      <w:proofErr w:type="spellEnd"/>
      <w:r w:rsidRPr="00365F9D">
        <w:rPr>
          <w:b/>
        </w:rPr>
        <w:t xml:space="preserve"> 15 </w:t>
      </w:r>
      <w:r w:rsidRPr="00365F9D">
        <w:t>-</w:t>
      </w:r>
      <w:r w:rsidRPr="00365F9D">
        <w:rPr>
          <w:rFonts w:cs="Arial"/>
          <w:color w:val="000000"/>
          <w:shd w:val="clear" w:color="auto" w:fill="FFFFFF"/>
        </w:rPr>
        <w:t xml:space="preserve"> Cunningham is a PhD candidate in Political Science at MIT and a research fellow at the </w:t>
      </w:r>
      <w:proofErr w:type="spellStart"/>
      <w:r w:rsidRPr="00365F9D">
        <w:rPr>
          <w:rFonts w:cs="Arial"/>
          <w:color w:val="000000"/>
          <w:shd w:val="clear" w:color="auto" w:fill="FFFFFF"/>
        </w:rPr>
        <w:t>Renmin</w:t>
      </w:r>
      <w:proofErr w:type="spellEnd"/>
      <w:r w:rsidRPr="00365F9D">
        <w:rPr>
          <w:rFonts w:cs="Arial"/>
          <w:color w:val="000000"/>
          <w:shd w:val="clear" w:color="auto" w:fill="FFFFFF"/>
        </w:rPr>
        <w:t xml:space="preserve"> University of China specializing in Chinese foreign policy, </w:t>
      </w:r>
      <w:proofErr w:type="spellStart"/>
      <w:r w:rsidRPr="00365F9D">
        <w:rPr>
          <w:rFonts w:cs="Arial"/>
          <w:color w:val="000000"/>
          <w:shd w:val="clear" w:color="auto" w:fill="FFFFFF"/>
        </w:rPr>
        <w:t>Fravel</w:t>
      </w:r>
      <w:proofErr w:type="spellEnd"/>
      <w:r w:rsidRPr="00365F9D">
        <w:rPr>
          <w:rFonts w:cs="Arial"/>
          <w:color w:val="000000"/>
          <w:shd w:val="clear" w:color="auto" w:fill="FFFFFF"/>
        </w:rPr>
        <w:t xml:space="preserve"> is Associate Professor of Political Science and member of the Security Studies Program at MIT and has a </w:t>
      </w:r>
      <w:proofErr w:type="spellStart"/>
      <w:r w:rsidRPr="00365F9D">
        <w:rPr>
          <w:rFonts w:cs="Arial"/>
          <w:color w:val="000000"/>
          <w:shd w:val="clear" w:color="auto" w:fill="FFFFFF"/>
        </w:rPr>
        <w:t>phD</w:t>
      </w:r>
      <w:proofErr w:type="spellEnd"/>
      <w:r w:rsidRPr="00365F9D">
        <w:rPr>
          <w:rFonts w:cs="Arial"/>
          <w:color w:val="000000"/>
          <w:shd w:val="clear" w:color="auto" w:fill="FFFFFF"/>
        </w:rPr>
        <w:t xml:space="preserve"> in political science – (Fiona/Taylor, “Assuring Assured Retaliation: China’s Nuclear Posture and U.S.-China Strategic Stability,” </w:t>
      </w:r>
      <w:r>
        <w:rPr>
          <w:rFonts w:cs="Arial"/>
          <w:color w:val="000000"/>
          <w:shd w:val="clear" w:color="auto" w:fill="FFFFFF"/>
        </w:rPr>
        <w:t xml:space="preserve">International Security, </w:t>
      </w:r>
      <w:r w:rsidRPr="00365F9D">
        <w:rPr>
          <w:rFonts w:cs="Arial"/>
          <w:color w:val="000000"/>
          <w:shd w:val="clear" w:color="auto" w:fill="FFFFFF"/>
        </w:rPr>
        <w:t xml:space="preserve">Project Muse, Fall 2015, 1-3)//EM </w:t>
      </w:r>
    </w:p>
    <w:p w:rsidR="00E440BD" w:rsidRDefault="00E440BD" w:rsidP="00E440BD">
      <w:pPr>
        <w:ind w:firstLine="720"/>
        <w:rPr>
          <w:u w:val="single"/>
        </w:rPr>
      </w:pPr>
      <w:r w:rsidRPr="00365F9D">
        <w:t xml:space="preserve">Our analysis of Chinese views on the strategic posture of the United States yields two important findings. First, </w:t>
      </w:r>
      <w:r w:rsidRPr="00365F9D">
        <w:rPr>
          <w:u w:val="single"/>
        </w:rPr>
        <w:t>China will not abandon its strategy of assured retaliation in response to an increasingly clear U.S. commitment to strategic primacy. China currently believes that it is both possible and desirable to maintain assured retaliation, despite U.S. pursuit of the capabilities necessary to achieve strategic primacy.</w:t>
      </w:r>
      <w:r w:rsidRPr="00365F9D">
        <w:t xml:space="preserve"> China has retained its no-first-use policy while modernizing and modestly expanding its nuclear forces. Instead</w:t>
      </w:r>
      <w:r w:rsidRPr="00365F9D">
        <w:rPr>
          <w:u w:val="single"/>
        </w:rPr>
        <w:t>, China will alter how it implements its strategy of assured retaliation, increasing the capabilities for the “assuredness” of retaliation by increasing the number of missiles and warheads that can strike the continental United States.</w:t>
      </w:r>
      <w:r w:rsidRPr="00365F9D">
        <w:t xml:space="preserve"> </w:t>
      </w:r>
      <w:r w:rsidRPr="00365F9D">
        <w:rPr>
          <w:u w:val="single"/>
        </w:rPr>
        <w:t>China is also allowing limited ambiguity over the application of its no-first-use policy, especially if the United States were to use conventional weapons to attack Chinese nuclear weapons or their supporting infrastructure.</w:t>
      </w:r>
    </w:p>
    <w:p w:rsidR="00E440BD" w:rsidRDefault="00E440BD" w:rsidP="00E440BD"/>
    <w:p w:rsidR="00E440BD" w:rsidRDefault="00E440BD" w:rsidP="00E440BD">
      <w:pPr>
        <w:pStyle w:val="Heading3"/>
      </w:pPr>
      <w:r>
        <w:lastRenderedPageBreak/>
        <w:t>Nuclear epistemology valid</w:t>
      </w:r>
    </w:p>
    <w:p w:rsidR="00E440BD" w:rsidRDefault="00E440BD" w:rsidP="00E440BD"/>
    <w:p w:rsidR="00E440BD" w:rsidRPr="00365F9D" w:rsidRDefault="00E440BD" w:rsidP="00E440BD">
      <w:pPr>
        <w:pStyle w:val="Heading4"/>
      </w:pPr>
      <w:r w:rsidRPr="00365F9D">
        <w:t>The 1ac’s epistemology is good – our authors mine data from Chinese based sources, proving our threats aren’t western constructions</w:t>
      </w:r>
    </w:p>
    <w:p w:rsidR="00E440BD" w:rsidRPr="00365F9D" w:rsidRDefault="00E440BD" w:rsidP="00E440BD">
      <w:pPr>
        <w:rPr>
          <w:b/>
        </w:rPr>
      </w:pPr>
      <w:r w:rsidRPr="00365F9D">
        <w:rPr>
          <w:b/>
        </w:rPr>
        <w:t xml:space="preserve">Cunningham and </w:t>
      </w:r>
      <w:proofErr w:type="spellStart"/>
      <w:r w:rsidRPr="00365F9D">
        <w:rPr>
          <w:b/>
        </w:rPr>
        <w:t>Fravel</w:t>
      </w:r>
      <w:proofErr w:type="spellEnd"/>
      <w:r w:rsidRPr="00365F9D">
        <w:rPr>
          <w:b/>
        </w:rPr>
        <w:t xml:space="preserve"> 15 </w:t>
      </w:r>
      <w:r w:rsidRPr="00365F9D">
        <w:t>-</w:t>
      </w:r>
      <w:r w:rsidRPr="00365F9D">
        <w:rPr>
          <w:rFonts w:cs="Arial"/>
          <w:color w:val="000000"/>
          <w:shd w:val="clear" w:color="auto" w:fill="FFFFFF"/>
        </w:rPr>
        <w:t xml:space="preserve"> Cunningham is a PhD candidate in Political Science at MIT and a research fellow at the </w:t>
      </w:r>
      <w:proofErr w:type="spellStart"/>
      <w:r w:rsidRPr="00365F9D">
        <w:rPr>
          <w:rFonts w:cs="Arial"/>
          <w:color w:val="000000"/>
          <w:shd w:val="clear" w:color="auto" w:fill="FFFFFF"/>
        </w:rPr>
        <w:t>Renmin</w:t>
      </w:r>
      <w:proofErr w:type="spellEnd"/>
      <w:r w:rsidRPr="00365F9D">
        <w:rPr>
          <w:rFonts w:cs="Arial"/>
          <w:color w:val="000000"/>
          <w:shd w:val="clear" w:color="auto" w:fill="FFFFFF"/>
        </w:rPr>
        <w:t xml:space="preserve"> University of China specializing in Chinese foreign policy, </w:t>
      </w:r>
      <w:proofErr w:type="spellStart"/>
      <w:r w:rsidRPr="00365F9D">
        <w:rPr>
          <w:rFonts w:cs="Arial"/>
          <w:color w:val="000000"/>
          <w:shd w:val="clear" w:color="auto" w:fill="FFFFFF"/>
        </w:rPr>
        <w:t>Fravel</w:t>
      </w:r>
      <w:proofErr w:type="spellEnd"/>
      <w:r w:rsidRPr="00365F9D">
        <w:rPr>
          <w:rFonts w:cs="Arial"/>
          <w:color w:val="000000"/>
          <w:shd w:val="clear" w:color="auto" w:fill="FFFFFF"/>
        </w:rPr>
        <w:t xml:space="preserve"> is Associate Professor of Political Science and member of the Security Studies Program at MIT and has a </w:t>
      </w:r>
      <w:proofErr w:type="spellStart"/>
      <w:r w:rsidRPr="00365F9D">
        <w:rPr>
          <w:rFonts w:cs="Arial"/>
          <w:color w:val="000000"/>
          <w:shd w:val="clear" w:color="auto" w:fill="FFFFFF"/>
        </w:rPr>
        <w:t>phD</w:t>
      </w:r>
      <w:proofErr w:type="spellEnd"/>
      <w:r w:rsidRPr="00365F9D">
        <w:rPr>
          <w:rFonts w:cs="Arial"/>
          <w:color w:val="000000"/>
          <w:shd w:val="clear" w:color="auto" w:fill="FFFFFF"/>
        </w:rPr>
        <w:t xml:space="preserve"> in political science – (Fiona/Taylor, “Assuring Assured Retaliation: China’s Nuclear Posture and U.S.-China Strategic Stability,” </w:t>
      </w:r>
      <w:r>
        <w:rPr>
          <w:rFonts w:cs="Arial"/>
          <w:color w:val="000000"/>
          <w:shd w:val="clear" w:color="auto" w:fill="FFFFFF"/>
        </w:rPr>
        <w:t xml:space="preserve">International Security, </w:t>
      </w:r>
      <w:r w:rsidRPr="00365F9D">
        <w:rPr>
          <w:rFonts w:cs="Arial"/>
          <w:color w:val="000000"/>
          <w:shd w:val="clear" w:color="auto" w:fill="FFFFFF"/>
        </w:rPr>
        <w:t xml:space="preserve">Project Muse, Fall 2015, 1-3)//EM </w:t>
      </w:r>
    </w:p>
    <w:p w:rsidR="00E440BD" w:rsidRPr="00365F9D" w:rsidRDefault="00E440BD" w:rsidP="00E440BD">
      <w:pPr>
        <w:rPr>
          <w:u w:val="single"/>
        </w:rPr>
      </w:pPr>
      <w:r w:rsidRPr="00365F9D">
        <w:rPr>
          <w:u w:val="single"/>
        </w:rPr>
        <w:t>These conclusions are based on a wide range of Chinese-language sources. To start, we have mined the open-source literature in China on military doctrine and nuclear strategy, including the PLA’s most recent texts, such as the Science of Military Strategy.</w:t>
      </w:r>
      <w:r w:rsidRPr="00365F9D">
        <w:t xml:space="preserve">8 </w:t>
      </w:r>
      <w:r w:rsidRPr="00365F9D">
        <w:rPr>
          <w:u w:val="single"/>
        </w:rPr>
        <w:t>We also make extensive use of one source that previous studies have not used, namely, more than sixty articles from Foreign Military Arts (</w:t>
      </w:r>
      <w:proofErr w:type="spellStart"/>
      <w:r w:rsidRPr="00365F9D">
        <w:rPr>
          <w:u w:val="single"/>
        </w:rPr>
        <w:t>Waiguo</w:t>
      </w:r>
      <w:proofErr w:type="spellEnd"/>
      <w:r w:rsidRPr="00365F9D">
        <w:rPr>
          <w:u w:val="single"/>
        </w:rPr>
        <w:t xml:space="preserve"> </w:t>
      </w:r>
      <w:proofErr w:type="spellStart"/>
      <w:r w:rsidRPr="00365F9D">
        <w:rPr>
          <w:u w:val="single"/>
        </w:rPr>
        <w:t>junshi</w:t>
      </w:r>
      <w:proofErr w:type="spellEnd"/>
      <w:r w:rsidRPr="00365F9D">
        <w:rPr>
          <w:u w:val="single"/>
        </w:rPr>
        <w:t xml:space="preserve"> </w:t>
      </w:r>
      <w:proofErr w:type="spellStart"/>
      <w:r w:rsidRPr="00365F9D">
        <w:rPr>
          <w:u w:val="single"/>
        </w:rPr>
        <w:t>xueshu</w:t>
      </w:r>
      <w:proofErr w:type="spellEnd"/>
      <w:r w:rsidRPr="00365F9D">
        <w:rPr>
          <w:u w:val="single"/>
        </w:rPr>
        <w:t xml:space="preserve">), a journal published by the Department of Foreign Military Studies at the Academy of Military Science (AMS). </w:t>
      </w:r>
      <w:r w:rsidRPr="00365F9D">
        <w:t xml:space="preserve">In addition, </w:t>
      </w:r>
      <w:r w:rsidRPr="00365F9D">
        <w:rPr>
          <w:u w:val="single"/>
        </w:rPr>
        <w:t>we conducted interviews with military and civilian experts who work on nuclear strategy and arms control</w:t>
      </w:r>
      <w:r w:rsidRPr="00365F9D">
        <w:t xml:space="preserve">.9 Taken together, </w:t>
      </w:r>
      <w:r w:rsidRPr="00365F9D">
        <w:rPr>
          <w:u w:val="single"/>
        </w:rPr>
        <w:t>these sources represent the views held by China’s strategic community, including the Second Artillery, scientists and engineers, scholars affiliated with various PLA academies, and civilian scholars.</w:t>
      </w:r>
    </w:p>
    <w:p w:rsidR="00E440BD" w:rsidRPr="00E440BD" w:rsidRDefault="00E440BD" w:rsidP="00E440BD"/>
    <w:p w:rsidR="0054067F" w:rsidRDefault="0054067F" w:rsidP="0054067F">
      <w:pPr>
        <w:pStyle w:val="Heading3"/>
      </w:pPr>
      <w:r>
        <w:lastRenderedPageBreak/>
        <w:t xml:space="preserve">2ac – Chinese leadership </w:t>
      </w:r>
      <w:proofErr w:type="spellStart"/>
      <w:r>
        <w:t>addon</w:t>
      </w:r>
      <w:proofErr w:type="spellEnd"/>
    </w:p>
    <w:p w:rsidR="0054067F" w:rsidRDefault="0054067F" w:rsidP="0054067F"/>
    <w:p w:rsidR="0054067F" w:rsidRDefault="0054067F" w:rsidP="0054067F">
      <w:pPr>
        <w:pStyle w:val="Heading4"/>
      </w:pPr>
      <w:r>
        <w:t>Increasing relations increases Chinese acceptance of a global leadership role</w:t>
      </w:r>
    </w:p>
    <w:p w:rsidR="0054067F" w:rsidRDefault="0054067F" w:rsidP="0054067F">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62</w:t>
      </w:r>
    </w:p>
    <w:p w:rsidR="0054067F" w:rsidRPr="00943481" w:rsidRDefault="0054067F" w:rsidP="0054067F"/>
    <w:p w:rsidR="0054067F" w:rsidRDefault="0054067F" w:rsidP="0054067F">
      <w:r>
        <w:t>I</w:t>
      </w:r>
      <w:r w:rsidRPr="00943481">
        <w:rPr>
          <w:rStyle w:val="StyleUnderline"/>
        </w:rPr>
        <w:t>mproved relations with China would</w:t>
      </w:r>
      <w:r>
        <w:t xml:space="preserve">, moreover, </w:t>
      </w:r>
      <w:r w:rsidRPr="00943481">
        <w:rPr>
          <w:rStyle w:val="StyleUnderline"/>
        </w:rPr>
        <w:t>allow the U.S. to shape</w:t>
      </w:r>
      <w:r>
        <w:rPr>
          <w:rStyle w:val="StyleUnderline"/>
        </w:rPr>
        <w:t xml:space="preserve"> </w:t>
      </w:r>
      <w:r w:rsidRPr="00943481">
        <w:rPr>
          <w:rStyle w:val="StyleUnderline"/>
        </w:rPr>
        <w:t>China’s overall security strategy by accelerating China’s integration into</w:t>
      </w:r>
      <w:r>
        <w:rPr>
          <w:rStyle w:val="StyleUnderline"/>
        </w:rPr>
        <w:t xml:space="preserve"> </w:t>
      </w:r>
      <w:r w:rsidRPr="00943481">
        <w:rPr>
          <w:rStyle w:val="StyleUnderline"/>
        </w:rPr>
        <w:t>the international community.</w:t>
      </w:r>
      <w:r>
        <w:t xml:space="preserve"> Rather than attempting to limit China’s role in the international system, in security, political or economic arenas, as it sometimes does now, </w:t>
      </w:r>
      <w:r w:rsidRPr="00943481">
        <w:rPr>
          <w:rStyle w:val="StyleUnderline"/>
        </w:rPr>
        <w:t>the U.S. would consistently strive to “link [China’s]</w:t>
      </w:r>
      <w:r>
        <w:rPr>
          <w:rStyle w:val="StyleUnderline"/>
        </w:rPr>
        <w:t xml:space="preserve"> </w:t>
      </w:r>
      <w:r w:rsidRPr="00943481">
        <w:rPr>
          <w:rStyle w:val="StyleUnderline"/>
        </w:rPr>
        <w:t>systems to those of the rest of the world</w:t>
      </w:r>
      <w:r>
        <w:t xml:space="preserve">.”45 Douglas </w:t>
      </w:r>
      <w:proofErr w:type="spellStart"/>
      <w:r>
        <w:t>Paal</w:t>
      </w:r>
      <w:proofErr w:type="spellEnd"/>
      <w:r>
        <w:t xml:space="preserve">, vice president at the Carnegie Endowment, points out that </w:t>
      </w:r>
      <w:r w:rsidRPr="00943481">
        <w:rPr>
          <w:rStyle w:val="StyleUnderline"/>
        </w:rPr>
        <w:t>a more active role in the international</w:t>
      </w:r>
      <w:r>
        <w:rPr>
          <w:rStyle w:val="StyleUnderline"/>
        </w:rPr>
        <w:t xml:space="preserve"> </w:t>
      </w:r>
      <w:r w:rsidRPr="00943481">
        <w:rPr>
          <w:rStyle w:val="StyleUnderline"/>
        </w:rPr>
        <w:t>system</w:t>
      </w:r>
      <w:r>
        <w:t xml:space="preserve">, consistent with China’s “great power status,” </w:t>
      </w:r>
      <w:r w:rsidRPr="00943481">
        <w:rPr>
          <w:rStyle w:val="StyleUnderline"/>
        </w:rPr>
        <w:t>would effectively</w:t>
      </w:r>
      <w:r>
        <w:rPr>
          <w:rStyle w:val="StyleUnderline"/>
        </w:rPr>
        <w:t xml:space="preserve"> </w:t>
      </w:r>
      <w:r w:rsidRPr="00943481">
        <w:rPr>
          <w:rStyle w:val="StyleUnderline"/>
        </w:rPr>
        <w:t>“[deter] China from seeking to obtain its goals through the use of force</w:t>
      </w:r>
      <w:r>
        <w:t xml:space="preserve">.”46 Michael Swaine of the Carnegie Endowment concurs that </w:t>
      </w:r>
      <w:r w:rsidRPr="00943481">
        <w:rPr>
          <w:rStyle w:val="StyleUnderline"/>
        </w:rPr>
        <w:t>China’s deep</w:t>
      </w:r>
      <w:r>
        <w:rPr>
          <w:rStyle w:val="StyleUnderline"/>
        </w:rPr>
        <w:t xml:space="preserve"> </w:t>
      </w:r>
      <w:r w:rsidRPr="00943481">
        <w:rPr>
          <w:rStyle w:val="StyleUnderline"/>
        </w:rPr>
        <w:t>involvement in the international system through multilateral organizations</w:t>
      </w:r>
      <w:r>
        <w:rPr>
          <w:rStyle w:val="StyleUnderline"/>
        </w:rPr>
        <w:t xml:space="preserve"> </w:t>
      </w:r>
      <w:r w:rsidRPr="00943481">
        <w:rPr>
          <w:rStyle w:val="StyleUnderline"/>
        </w:rPr>
        <w:t>can limit its military modernizatio</w:t>
      </w:r>
      <w:r>
        <w:t>n and thus temper any latent desire for aggressive military activity:</w:t>
      </w:r>
    </w:p>
    <w:p w:rsidR="0054067F" w:rsidRDefault="0054067F" w:rsidP="0054067F">
      <w:r>
        <w:t xml:space="preserve">Many Japanese—as many other Asians—hope that China’s growing military capabilities can be constrained or blunted by successfully integrating Beijing into the multilateral international and regional security systems. Most Japanese appear to believe this effort has a good chance of succeeding as long as China is not isolated or contained.47 Indeed, fully integrating China into the international system cannot occur under a scenario of containment or isolation. On the other hand, </w:t>
      </w:r>
      <w:r w:rsidRPr="00943481">
        <w:rPr>
          <w:rStyle w:val="StyleUnderline"/>
        </w:rPr>
        <w:t>improved relations</w:t>
      </w:r>
      <w:r>
        <w:t xml:space="preserve"> with the United States </w:t>
      </w:r>
      <w:r w:rsidRPr="00943481">
        <w:rPr>
          <w:rStyle w:val="StyleUnderline"/>
        </w:rPr>
        <w:t>would encourage China to continue to view Asian multilateral organizations in a positive light. The regional and global influence China derives from organizations where it plays a leading role will help deter it from relying on military force</w:t>
      </w:r>
      <w:r>
        <w:t xml:space="preserve"> to achieve its security and foreign policy objectives.</w:t>
      </w:r>
    </w:p>
    <w:p w:rsidR="0054067F" w:rsidRDefault="0054067F" w:rsidP="0054067F"/>
    <w:p w:rsidR="0054067F" w:rsidRDefault="0054067F" w:rsidP="0054067F">
      <w:pPr>
        <w:pStyle w:val="Heading4"/>
      </w:pPr>
      <w:r>
        <w:t>That’s key to solving every global problem</w:t>
      </w:r>
    </w:p>
    <w:p w:rsidR="0054067F" w:rsidRDefault="0054067F" w:rsidP="0054067F">
      <w:r>
        <w:rPr>
          <w:b/>
        </w:rPr>
        <w:t xml:space="preserve">Christensen, 15 – </w:t>
      </w:r>
      <w:r w:rsidRPr="00605607">
        <w:t xml:space="preserve">William P. Boswell Professor of World Politics of Peace and War and Director of the China and the World Program </w:t>
      </w:r>
      <w:proofErr w:type="gramStart"/>
      <w:r w:rsidRPr="00605607">
        <w:t>at  Princeton</w:t>
      </w:r>
      <w:proofErr w:type="gramEnd"/>
      <w:r>
        <w:rPr>
          <w:b/>
        </w:rPr>
        <w:t xml:space="preserve"> </w:t>
      </w:r>
      <w:r>
        <w:t xml:space="preserve">(Thomas, </w:t>
      </w:r>
      <w:r>
        <w:rPr>
          <w:u w:val="single"/>
        </w:rPr>
        <w:t>The China Challenge: Shaping the Choices of a Rising Power</w:t>
      </w:r>
      <w:r>
        <w:t>, p. 8-10)</w:t>
      </w:r>
    </w:p>
    <w:p w:rsidR="0054067F" w:rsidRPr="00605607" w:rsidRDefault="0054067F" w:rsidP="0054067F"/>
    <w:p w:rsidR="0054067F" w:rsidRDefault="0054067F" w:rsidP="0054067F">
      <w:r>
        <w:t xml:space="preserve">Despite falling far short of being a global superpower, China still has international heft. As the world's second largest economy, by some measures, the world's number one trading state, and the leading target of foreign direct investment, </w:t>
      </w:r>
      <w:r w:rsidRPr="00605607">
        <w:rPr>
          <w:rStyle w:val="StyleUnderline"/>
        </w:rPr>
        <w:t>China is a critical component of the world economy</w:t>
      </w:r>
      <w:r>
        <w:t xml:space="preserve">. Like insurers such as AIG or investment banks like Goldman Sachs in the 2008 U.S. economy, China is too big to fail. </w:t>
      </w:r>
      <w:r w:rsidRPr="00605607">
        <w:rPr>
          <w:rStyle w:val="StyleUnderline"/>
        </w:rPr>
        <w:t>Should the country fall apart, it would ta</w:t>
      </w:r>
      <w:r>
        <w:rPr>
          <w:rStyle w:val="StyleUnderline"/>
        </w:rPr>
        <w:t>ke the international economy down</w:t>
      </w:r>
      <w:r w:rsidRPr="00605607">
        <w:rPr>
          <w:rStyle w:val="StyleUnderline"/>
        </w:rPr>
        <w:t xml:space="preserve"> with it</w:t>
      </w:r>
      <w:r>
        <w:t xml:space="preserve">. But, as I will argue in this book, China is too big to fail in another sense, too. </w:t>
      </w:r>
      <w:r w:rsidRPr="00605607">
        <w:rPr>
          <w:rStyle w:val="StyleUnderline"/>
        </w:rPr>
        <w:t>In a deeply globalized world in which security, economic, and environmental challenges require cooperative and multilateral solutions, China could make it much more difficult for the international community to tackle global problems such as international terrorism, proliferation of weapons of mass destruction, global financial instability, and global climate change</w:t>
      </w:r>
      <w:r>
        <w:t>.</w:t>
      </w:r>
    </w:p>
    <w:p w:rsidR="0054067F" w:rsidRDefault="0054067F" w:rsidP="0054067F">
      <w:r w:rsidRPr="00605607">
        <w:rPr>
          <w:rStyle w:val="StyleUnderline"/>
        </w:rPr>
        <w:t>If China willfully</w:t>
      </w:r>
      <w:r>
        <w:t xml:space="preserve"> and spitefully </w:t>
      </w:r>
      <w:r w:rsidRPr="00605607">
        <w:rPr>
          <w:rStyle w:val="StyleUnderline"/>
        </w:rPr>
        <w:t xml:space="preserve">obstructs the efforts of the other great powers, such endeavors will </w:t>
      </w:r>
      <w:r>
        <w:t xml:space="preserve">surely </w:t>
      </w:r>
      <w:r w:rsidRPr="00605607">
        <w:rPr>
          <w:rStyle w:val="StyleUnderline"/>
        </w:rPr>
        <w:t>fail.</w:t>
      </w:r>
      <w:r>
        <w:t xml:space="preserve"> But if China simply rides free on others and offers neither deliberate obstruction nor constructive support, it might still undercut those efforts. For example, </w:t>
      </w:r>
      <w:r w:rsidRPr="00605607">
        <w:rPr>
          <w:rStyle w:val="StyleUnderline"/>
        </w:rPr>
        <w:t>by maintaining</w:t>
      </w:r>
      <w:r>
        <w:t xml:space="preserve"> normal friendly and economically lucrative </w:t>
      </w:r>
      <w:r w:rsidRPr="00605607">
        <w:rPr>
          <w:rStyle w:val="StyleUnderline"/>
        </w:rPr>
        <w:t>relations with pariah states</w:t>
      </w:r>
      <w:r>
        <w:t xml:space="preserve"> like Iran and North Korea while others sanction them; </w:t>
      </w:r>
      <w:r w:rsidRPr="00605607">
        <w:rPr>
          <w:rStyle w:val="StyleUnderline"/>
        </w:rPr>
        <w:t>by protecting its undervalued currency</w:t>
      </w:r>
      <w:r>
        <w:t xml:space="preserve"> to preserve jobs in its export sector; </w:t>
      </w:r>
      <w:r w:rsidRPr="00605607">
        <w:rPr>
          <w:rStyle w:val="StyleUnderline"/>
        </w:rPr>
        <w:t xml:space="preserve">or by spewing greenhouse gases with abandon, China can undercut multilateral </w:t>
      </w:r>
      <w:r w:rsidRPr="00605607">
        <w:rPr>
          <w:rStyle w:val="StyleUnderline"/>
        </w:rPr>
        <w:lastRenderedPageBreak/>
        <w:t>efforts to halt nuclear proliferation, manage global financial stability, and limit climate change</w:t>
      </w:r>
      <w:r>
        <w:t>. This will be true even if China's national goals on these issues align with those of developed countries like the United States, European nations, and Japan. China has simply become too big in the international community to fail to pull its weight. And getting China to pull that weight will likely prove significantly more difficult for U.S. diplomats and policy leaders than preventing Chinese obstructionism or military aggression.</w:t>
      </w:r>
    </w:p>
    <w:p w:rsidR="0054067F" w:rsidRDefault="0054067F" w:rsidP="0054067F">
      <w:r>
        <w:t>Never before has the world been so tightly integrated and interdependent. It is now more vulnerable than ever to transnational threats and contagions, sometimes emanating from relatively weak actors. But never before has a country as relatively poor as China on a per capita basis held such an important and powerful position in the international system. The combination of these two factors means that the post-Maoist version of the People's Republic of China—an inwardly focused developing country that since 1978 has generally kept a low profile in international politics—is, by necessity, going to be asked to contribute more to international stability than any developing country in history. China's well-cultivated sense of postcolonial victimhood renders requests for Chinese cooperation even more controversial at home, especially on issues that run against its recent diplomatic traditions. Given the CCP's near obsession with maintaining domestic stability and avoiding the kind of nationalist protests that helped destabilize the previous two Chinese regimes (the Qing dynasty and the Nationalist government), CCP elites might be very reluctant indeed to appear to their colleagues and to the Chinese public to be making sacrifices to satisfy the demands of other powers. This is true even if one can make a sincere and compelling argument that what is being asked of China is in China's own long-term national interest.</w:t>
      </w:r>
    </w:p>
    <w:p w:rsidR="0054067F" w:rsidRDefault="0054067F" w:rsidP="0054067F">
      <w:r>
        <w:t xml:space="preserve">For all of these reasons, the United States and its allies will have a big challenge ahead. They need to maintain sufficient power and resolve in East Asia to deter Beijing from choosing a path of coercion or aggression with its impressively expanding material power. And they will need to simultaneously reassure China that the purpose of U.S. forces and alliances in the region is not to keep China down. Initiatives like the SED and its successor (the Strategic and Economic Dialogue) can help serve just such a purpose. More difficult still, the United States and other leading states will need to persuade China that it is in everyone's interest, including China's own, for Beijing to accept the challenge laid down by then-Deputy Secretary of State Robert </w:t>
      </w:r>
      <w:proofErr w:type="spellStart"/>
      <w:r>
        <w:t>Zoellick</w:t>
      </w:r>
      <w:proofErr w:type="spellEnd"/>
      <w:r>
        <w:t xml:space="preserve"> in an important speech in September 2005: </w:t>
      </w:r>
      <w:r w:rsidRPr="00C11F84">
        <w:rPr>
          <w:rStyle w:val="StyleUnderline"/>
        </w:rPr>
        <w:t>China needs to become a "responsible stakeholder" in the international system, contributing more actively than in the past to help shore up the stability of the international system</w:t>
      </w:r>
      <w:r>
        <w:t xml:space="preserve"> from which it has benefited so greatly. Recognizing that Chinese postcolonial nationalism is unlikely to soften, </w:t>
      </w:r>
      <w:r w:rsidRPr="00C11F84">
        <w:rPr>
          <w:rStyle w:val="StyleUnderline"/>
        </w:rPr>
        <w:t>the diplomatic mission will be to maintain a strong U.S. security presence in East Asia and to persuade China that bullying its neighbors will backfire, while proactive cooperation with those neighbors and the world's other great powers will accelerate China's return to great power status</w:t>
      </w:r>
      <w:r>
        <w:t xml:space="preserve">. As the leading State Department official focusing on China, I often testified before congressional committees and congressionally mandated commissions about China's rise and the U.S. response. My message was consistent and reflected a broad consensus in the interagency process: </w:t>
      </w:r>
      <w:r w:rsidRPr="00C11F84">
        <w:rPr>
          <w:rStyle w:val="StyleUnderline"/>
        </w:rPr>
        <w:t>the goal of the U</w:t>
      </w:r>
      <w:r>
        <w:t xml:space="preserve">nited </w:t>
      </w:r>
      <w:r w:rsidRPr="00C11F84">
        <w:rPr>
          <w:rStyle w:val="StyleUnderline"/>
        </w:rPr>
        <w:t>S</w:t>
      </w:r>
      <w:r>
        <w:t xml:space="preserve">tates, its allies, and all like-minded states </w:t>
      </w:r>
      <w:r w:rsidRPr="00C11F84">
        <w:rPr>
          <w:rStyle w:val="StyleUnderline"/>
        </w:rPr>
        <w:t>should not be to contain China but to shape Beijing's choices so as to channel China's nationalist ambitions into cooperation rather than coercion</w:t>
      </w:r>
      <w:r>
        <w:t>. If we can demonstrate that Chinese nationalist greatness can best be achieved in the new century through participation in global projects, we will have accomplished this strategic goal. Such an effort will require us to better understand the meaning of China's rise and the domestic challenges Chinese leaders face. I am hopeful that this book can contribute to that effort.</w:t>
      </w:r>
    </w:p>
    <w:p w:rsidR="0054067F" w:rsidRDefault="0054067F" w:rsidP="0054067F"/>
    <w:p w:rsidR="00DF3A9B" w:rsidRDefault="00DF3A9B" w:rsidP="00DF3A9B">
      <w:pPr>
        <w:pStyle w:val="Heading3"/>
      </w:pPr>
      <w:r>
        <w:lastRenderedPageBreak/>
        <w:t xml:space="preserve">2ac – ROK leadership </w:t>
      </w:r>
      <w:proofErr w:type="spellStart"/>
      <w:r>
        <w:t>addon</w:t>
      </w:r>
      <w:proofErr w:type="spellEnd"/>
    </w:p>
    <w:p w:rsidR="00DF3A9B" w:rsidRDefault="00DF3A9B" w:rsidP="00DF3A9B"/>
    <w:p w:rsidR="00DF3A9B" w:rsidRDefault="00DF3A9B" w:rsidP="00DF3A9B">
      <w:pPr>
        <w:pStyle w:val="Heading4"/>
      </w:pPr>
      <w:r>
        <w:t>A Framework Agreement increases South Korean leadership</w:t>
      </w:r>
    </w:p>
    <w:p w:rsidR="00DF3A9B" w:rsidRDefault="00DF3A9B" w:rsidP="00DF3A9B">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223-224</w:t>
      </w:r>
    </w:p>
    <w:p w:rsidR="00DF3A9B" w:rsidRDefault="00DF3A9B" w:rsidP="00DF3A9B"/>
    <w:p w:rsidR="00DF3A9B" w:rsidRPr="00707F47" w:rsidRDefault="00DF3A9B" w:rsidP="00DF3A9B">
      <w:r w:rsidRPr="00707F47">
        <w:rPr>
          <w:rStyle w:val="StyleUnderline"/>
        </w:rPr>
        <w:t xml:space="preserve">At a point when China no longer highly values North Korea as a strategic buffer </w:t>
      </w:r>
      <w:r>
        <w:t xml:space="preserve">and no longer prizes stability in North Korea above all else, </w:t>
      </w:r>
      <w:r w:rsidRPr="00707F47">
        <w:rPr>
          <w:rStyle w:val="StyleUnderline"/>
        </w:rPr>
        <w:t>conditions will become far more favorable for Seoul’s pursuit of its critical foreign policy goals.</w:t>
      </w:r>
      <w:r>
        <w:t xml:space="preserve"> Beijing’s support for Pyongyang in the talks on North Korea’s nuclear weapons program currently ensures that the other four parties—the U.S., South Korea, Japan and Russia—cannot use concerted pressure to isolate North Korea diplomatically and potentially destabilize the regime. By contrast, Beijing’s far less concern for stability in Pyongyang, after reaching a Framework Agreement with the United States, would for the first time permit an effective coordinated effort to compel North Korea to denuclearize. China would be much more willing to join in putting pressure on Pyongyang to achieve a successful outcome in the nuclear negotiations.</w:t>
      </w:r>
    </w:p>
    <w:p w:rsidR="00DF3A9B" w:rsidRDefault="00DF3A9B" w:rsidP="00DF3A9B">
      <w:r>
        <w:t xml:space="preserve">More broadly, the beneficial effect of </w:t>
      </w:r>
      <w:r w:rsidRPr="00707F47">
        <w:rPr>
          <w:rStyle w:val="StyleUnderline"/>
        </w:rPr>
        <w:t>a U.S.-China Framework Agreement</w:t>
      </w:r>
      <w:r>
        <w:t xml:space="preserve">, over the long term, </w:t>
      </w:r>
      <w:r w:rsidRPr="00707F47">
        <w:rPr>
          <w:rStyle w:val="StyleUnderline"/>
        </w:rPr>
        <w:t>would</w:t>
      </w:r>
      <w:r>
        <w:t xml:space="preserve"> be to </w:t>
      </w:r>
      <w:r w:rsidRPr="00707F47">
        <w:rPr>
          <w:rStyle w:val="StyleUnderline"/>
        </w:rPr>
        <w:t>end South Korea’s strategic dilemma—whether to side more closely with China or the U</w:t>
      </w:r>
      <w:r>
        <w:t xml:space="preserve">nited </w:t>
      </w:r>
      <w:r w:rsidRPr="00707F47">
        <w:rPr>
          <w:rStyle w:val="StyleUnderline"/>
        </w:rPr>
        <w:t>S</w:t>
      </w:r>
      <w:r>
        <w:t>tates, the two nations on which it critically depends. As previously noted, given the current strategic competition between Washington and Beijing, Seoul’s approach has been to cultivate good relations with both countries and avoid choosing between them. Seoul has thus deepened the U.S.-South Korea alliance on security issues, while strengthening its economic ties with China. This approach is only possible, however, so long as U.S.-China relations do not become openly antagonistic. If the United States and China enter a prolonged period of mutual hostility—a new Cold War with sharply increased suspicion of the other’s aggressive intentions—South Korea could no longer retain the luxury of avoiding a strategic choice.</w:t>
      </w:r>
    </w:p>
    <w:p w:rsidR="00DF3A9B" w:rsidRDefault="00DF3A9B" w:rsidP="00DF3A9B">
      <w:r>
        <w:t xml:space="preserve">Following the resolution of major U.S.-China security issues, such a choice by South Korea would not be necessary. South Korea could more easily deepen ties with the United States without offending China. Conversely, it could strengthen political and security relations with China without arousing the significant suspicions and anxieties of its close American ally. </w:t>
      </w:r>
      <w:r w:rsidRPr="00707F47">
        <w:rPr>
          <w:rStyle w:val="StyleUnderline"/>
        </w:rPr>
        <w:t xml:space="preserve">Henceforth, South Korea could </w:t>
      </w:r>
      <w:r w:rsidRPr="007F73A9">
        <w:rPr>
          <w:rStyle w:val="Emphasis"/>
        </w:rPr>
        <w:t>build its regional and global role on the foundation of good relations</w:t>
      </w:r>
      <w:r w:rsidRPr="00707F47">
        <w:rPr>
          <w:rStyle w:val="StyleUnderline"/>
        </w:rPr>
        <w:t xml:space="preserve"> between the two great powers</w:t>
      </w:r>
      <w:r>
        <w:t xml:space="preserve"> on which it most heavily depends.</w:t>
      </w:r>
    </w:p>
    <w:p w:rsidR="00DF3A9B" w:rsidRDefault="00DF3A9B" w:rsidP="00DF3A9B">
      <w:r>
        <w:t xml:space="preserve">Most importantly for South Korea, </w:t>
      </w:r>
      <w:r w:rsidRPr="00707F47">
        <w:rPr>
          <w:rStyle w:val="StyleUnderline"/>
        </w:rPr>
        <w:t>Beijing would also take a far more positive view of the leading Korean foreign policy goal—national reunification—after resolving critical security disputes</w:t>
      </w:r>
      <w:r>
        <w:t xml:space="preserve"> </w:t>
      </w:r>
      <w:r w:rsidRPr="00707F47">
        <w:rPr>
          <w:rStyle w:val="StyleUnderline"/>
        </w:rPr>
        <w:t>with the U</w:t>
      </w:r>
      <w:r>
        <w:t xml:space="preserve">nited </w:t>
      </w:r>
      <w:r w:rsidRPr="00707F47">
        <w:rPr>
          <w:rStyle w:val="StyleUnderline"/>
        </w:rPr>
        <w:t>S</w:t>
      </w:r>
      <w:r>
        <w:t xml:space="preserve">tates. China would reason that a friendly, unified Korea on its border would not be an instrument of American containment and therefore would not pose a threat to China’s security. Beijing would not need the insurance of a strategic buffer adjoining its Northeastern provinces because it would no longer fear an imminent American attack or regard the presence of South Korean troops along the Chinese border as highly risky. At this point, preserving the ongoing division of Korea and upholding the North Korean regime (under the pretext of “maintaining stability”) would provide no major security benefits to China. </w:t>
      </w:r>
      <w:r w:rsidRPr="00707F47">
        <w:rPr>
          <w:rStyle w:val="StyleUnderline"/>
        </w:rPr>
        <w:t>Beijing would be inclined to acquiesce in Korean reunification</w:t>
      </w:r>
      <w:r>
        <w:t>, so long as it occurred in a manner that avoided social chaos, disruptive flows of North Korean refugees into China, and loss of control over nuclear weapon sites.</w:t>
      </w:r>
    </w:p>
    <w:p w:rsidR="00DF3A9B" w:rsidRDefault="00DF3A9B" w:rsidP="00DF3A9B"/>
    <w:p w:rsidR="00DF3A9B" w:rsidRDefault="00DF3A9B" w:rsidP="00DF3A9B">
      <w:pPr>
        <w:pStyle w:val="Heading4"/>
      </w:pPr>
      <w:r>
        <w:lastRenderedPageBreak/>
        <w:t>That’s key to ROK diplomacy which solidifies North-South cooperation</w:t>
      </w:r>
    </w:p>
    <w:p w:rsidR="00DF3A9B" w:rsidRPr="003504B8" w:rsidRDefault="00DF3A9B" w:rsidP="00DF3A9B">
      <w:pPr>
        <w:rPr>
          <w:sz w:val="16"/>
          <w:szCs w:val="16"/>
        </w:rPr>
      </w:pPr>
      <w:r w:rsidRPr="003504B8">
        <w:rPr>
          <w:b/>
        </w:rPr>
        <w:t>Kim, 13</w:t>
      </w:r>
      <w:r w:rsidRPr="003504B8">
        <w:rPr>
          <w:b/>
          <w:sz w:val="16"/>
          <w:szCs w:val="16"/>
        </w:rPr>
        <w:t xml:space="preserve"> </w:t>
      </w:r>
      <w:r w:rsidRPr="003504B8">
        <w:rPr>
          <w:sz w:val="16"/>
          <w:szCs w:val="16"/>
        </w:rPr>
        <w:t>– Sung-</w:t>
      </w:r>
      <w:proofErr w:type="spellStart"/>
      <w:r w:rsidRPr="003504B8">
        <w:rPr>
          <w:sz w:val="16"/>
          <w:szCs w:val="16"/>
        </w:rPr>
        <w:t>han</w:t>
      </w:r>
      <w:proofErr w:type="spellEnd"/>
      <w:r w:rsidRPr="003504B8">
        <w:rPr>
          <w:sz w:val="16"/>
          <w:szCs w:val="16"/>
        </w:rPr>
        <w:t xml:space="preserve">, Vice Minister of Foreign Affairs and Trade, Republic of Korea (“Global Governance and Middle Powers: South Korea’s Role in the G20,” CFR, February 2013, </w:t>
      </w:r>
      <w:hyperlink r:id="rId10" w:history="1">
        <w:r w:rsidRPr="003504B8">
          <w:rPr>
            <w:rStyle w:val="Hyperlink"/>
            <w:sz w:val="16"/>
            <w:szCs w:val="16"/>
          </w:rPr>
          <w:t>http://www.cfr.org/south-korea/global-governance-middle-powers-south-koreas-role-g20/p30062</w:t>
        </w:r>
      </w:hyperlink>
      <w:r w:rsidRPr="003504B8">
        <w:rPr>
          <w:sz w:val="16"/>
          <w:szCs w:val="16"/>
        </w:rPr>
        <w:t xml:space="preserve"> //red)</w:t>
      </w:r>
    </w:p>
    <w:p w:rsidR="00DF3A9B" w:rsidRPr="003504B8" w:rsidRDefault="00DF3A9B" w:rsidP="00DF3A9B">
      <w:pPr>
        <w:rPr>
          <w:u w:val="single"/>
        </w:rPr>
      </w:pPr>
      <w:r w:rsidRPr="003504B8">
        <w:rPr>
          <w:sz w:val="16"/>
        </w:rPr>
        <w:t xml:space="preserve">Many </w:t>
      </w:r>
      <w:r w:rsidRPr="003504B8">
        <w:rPr>
          <w:u w:val="single"/>
        </w:rPr>
        <w:t>issues today require unprecedented international cooperation</w:t>
      </w:r>
      <w:r w:rsidRPr="003504B8">
        <w:rPr>
          <w:sz w:val="16"/>
        </w:rPr>
        <w:t xml:space="preserve">. The </w:t>
      </w:r>
      <w:r w:rsidRPr="003504B8">
        <w:rPr>
          <w:b/>
          <w:u w:val="single"/>
        </w:rPr>
        <w:t>prolif</w:t>
      </w:r>
      <w:r w:rsidRPr="003504B8">
        <w:rPr>
          <w:sz w:val="16"/>
        </w:rPr>
        <w:t xml:space="preserve">eration of weapons of mass destruction (WMD), </w:t>
      </w:r>
      <w:r w:rsidRPr="003504B8">
        <w:rPr>
          <w:b/>
          <w:u w:val="single"/>
        </w:rPr>
        <w:t>terror</w:t>
      </w:r>
      <w:r w:rsidRPr="003504B8">
        <w:rPr>
          <w:sz w:val="16"/>
        </w:rPr>
        <w:t xml:space="preserve">ism, </w:t>
      </w:r>
      <w:r w:rsidRPr="003504B8">
        <w:rPr>
          <w:b/>
          <w:u w:val="single"/>
        </w:rPr>
        <w:t>cyber</w:t>
      </w:r>
      <w:r w:rsidRPr="003504B8">
        <w:rPr>
          <w:sz w:val="16"/>
        </w:rPr>
        <w:t xml:space="preserve">security </w:t>
      </w:r>
      <w:r w:rsidRPr="003504B8">
        <w:rPr>
          <w:b/>
          <w:u w:val="single"/>
        </w:rPr>
        <w:t>threats</w:t>
      </w:r>
      <w:r w:rsidRPr="003504B8">
        <w:rPr>
          <w:sz w:val="16"/>
        </w:rPr>
        <w:t xml:space="preserve">, </w:t>
      </w:r>
      <w:r w:rsidRPr="003504B8">
        <w:rPr>
          <w:b/>
          <w:u w:val="single"/>
        </w:rPr>
        <w:t>climate change</w:t>
      </w:r>
      <w:r w:rsidRPr="003504B8">
        <w:rPr>
          <w:sz w:val="16"/>
        </w:rPr>
        <w:t xml:space="preserve">, </w:t>
      </w:r>
      <w:r w:rsidRPr="003504B8">
        <w:rPr>
          <w:u w:val="single"/>
        </w:rPr>
        <w:t xml:space="preserve">and </w:t>
      </w:r>
      <w:r w:rsidRPr="003504B8">
        <w:rPr>
          <w:b/>
          <w:u w:val="single"/>
        </w:rPr>
        <w:t>economic imbalances</w:t>
      </w:r>
      <w:r w:rsidRPr="003504B8">
        <w:rPr>
          <w:u w:val="single"/>
        </w:rPr>
        <w:t xml:space="preserve"> between developed and developing nations are all issues that </w:t>
      </w:r>
      <w:r w:rsidRPr="003504B8">
        <w:rPr>
          <w:b/>
          <w:u w:val="single"/>
        </w:rPr>
        <w:t>great powers alone cannot resolve.</w:t>
      </w:r>
      <w:r w:rsidRPr="003504B8">
        <w:rPr>
          <w:sz w:val="16"/>
        </w:rPr>
        <w:t xml:space="preserve"> </w:t>
      </w:r>
      <w:r w:rsidRPr="003504B8">
        <w:rPr>
          <w:u w:val="single"/>
        </w:rPr>
        <w:t>Overcoming these challenges requires collaboration</w:t>
      </w:r>
      <w:r w:rsidRPr="003504B8">
        <w:rPr>
          <w:sz w:val="16"/>
        </w:rPr>
        <w:t xml:space="preserve"> among all countries. Although </w:t>
      </w:r>
      <w:r w:rsidRPr="003504B8">
        <w:rPr>
          <w:u w:val="single"/>
        </w:rPr>
        <w:t>great powers</w:t>
      </w:r>
      <w:r w:rsidRPr="003504B8">
        <w:rPr>
          <w:sz w:val="16"/>
        </w:rPr>
        <w:t xml:space="preserve"> are useful in mobilizing cooperation, their efforts </w:t>
      </w:r>
      <w:r w:rsidRPr="003504B8">
        <w:rPr>
          <w:u w:val="single"/>
        </w:rPr>
        <w:t>are insufficient to coordinate all involved actors.</w:t>
      </w:r>
      <w:r w:rsidRPr="003504B8">
        <w:rPr>
          <w:sz w:val="16"/>
        </w:rPr>
        <w:t xml:space="preserve"> </w:t>
      </w:r>
      <w:r w:rsidRPr="003504B8">
        <w:rPr>
          <w:u w:val="single"/>
        </w:rPr>
        <w:t>Solving</w:t>
      </w:r>
      <w:r w:rsidRPr="003504B8">
        <w:rPr>
          <w:sz w:val="16"/>
        </w:rPr>
        <w:t xml:space="preserve"> today's </w:t>
      </w:r>
      <w:r w:rsidRPr="003504B8">
        <w:rPr>
          <w:u w:val="single"/>
        </w:rPr>
        <w:t>complex challenges will require "middle powers"</w:t>
      </w:r>
      <w:r w:rsidRPr="003504B8">
        <w:rPr>
          <w:sz w:val="16"/>
        </w:rPr>
        <w:t xml:space="preserve"> to play a greater, more active role. Middle powers are medium-size states with the capability and willingness to employ proactive diplomacy with global visions. Their policies fulfill their respective interests but also benefit the world. </w:t>
      </w:r>
      <w:r w:rsidRPr="003504B8">
        <w:rPr>
          <w:u w:val="single"/>
        </w:rPr>
        <w:t>Middle powers promote new visions and creative</w:t>
      </w:r>
      <w:r w:rsidRPr="003504B8">
        <w:rPr>
          <w:sz w:val="16"/>
        </w:rPr>
        <w:t xml:space="preserve"> ideas that are acceptable to both their domestic constituencies and other states. They are also willing to make the necessary contributions to materialize such visions. Through various initiatives, such as its programs in green growth and development cooperation, </w:t>
      </w:r>
      <w:r w:rsidRPr="003504B8">
        <w:rPr>
          <w:u w:val="single"/>
        </w:rPr>
        <w:t>South Korea has demonstrated the influence middle powers may have on global governance</w:t>
      </w:r>
      <w:r w:rsidRPr="003504B8">
        <w:rPr>
          <w:sz w:val="16"/>
        </w:rPr>
        <w:t xml:space="preserve">. In the Group of Twenty (G20), where factionalism is becoming increasingly prevalent, </w:t>
      </w:r>
      <w:r w:rsidRPr="003504B8">
        <w:rPr>
          <w:u w:val="single"/>
        </w:rPr>
        <w:t>middle powers such as South Korea may be best suited to facilitate consensus building and revitalize momentum for cooperation</w:t>
      </w:r>
      <w:r w:rsidRPr="003504B8">
        <w:rPr>
          <w:sz w:val="16"/>
        </w:rPr>
        <w:t xml:space="preserve">. </w:t>
      </w:r>
      <w:r w:rsidRPr="003504B8">
        <w:t xml:space="preserve">Global Governance: The G20 and Middle Powers </w:t>
      </w:r>
      <w:r w:rsidRPr="003504B8">
        <w:rPr>
          <w:sz w:val="16"/>
        </w:rPr>
        <w:t xml:space="preserve">Collective management over many world issues has yet to be established. However, </w:t>
      </w:r>
      <w:r w:rsidRPr="003504B8">
        <w:rPr>
          <w:u w:val="single"/>
        </w:rPr>
        <w:t>one area that has enjoyed successful coordination is economic governance</w:t>
      </w:r>
      <w:r w:rsidRPr="003504B8">
        <w:rPr>
          <w:sz w:val="16"/>
        </w:rPr>
        <w:t xml:space="preserve">, with the G20 becoming the premier forum for such international cooperation. </w:t>
      </w:r>
      <w:r w:rsidRPr="003504B8">
        <w:rPr>
          <w:u w:val="single"/>
        </w:rPr>
        <w:t>In the aftermath of</w:t>
      </w:r>
      <w:r w:rsidRPr="003504B8">
        <w:rPr>
          <w:sz w:val="16"/>
        </w:rPr>
        <w:t xml:space="preserve"> the </w:t>
      </w:r>
      <w:r w:rsidRPr="003504B8">
        <w:rPr>
          <w:u w:val="single"/>
        </w:rPr>
        <w:t>2008</w:t>
      </w:r>
      <w:r w:rsidRPr="003504B8">
        <w:rPr>
          <w:sz w:val="16"/>
        </w:rPr>
        <w:t xml:space="preserve"> financial crisis, members of </w:t>
      </w:r>
      <w:r w:rsidRPr="003504B8">
        <w:rPr>
          <w:u w:val="single"/>
        </w:rPr>
        <w:t>the G20 implemented</w:t>
      </w:r>
      <w:r w:rsidRPr="003504B8">
        <w:rPr>
          <w:sz w:val="16"/>
        </w:rPr>
        <w:t xml:space="preserve"> economic </w:t>
      </w:r>
      <w:r w:rsidRPr="003504B8">
        <w:rPr>
          <w:u w:val="single"/>
        </w:rPr>
        <w:t>stimulus</w:t>
      </w:r>
      <w:r w:rsidRPr="003504B8">
        <w:rPr>
          <w:sz w:val="16"/>
        </w:rPr>
        <w:t xml:space="preserve"> packages in their respective countries </w:t>
      </w:r>
      <w:r w:rsidRPr="003504B8">
        <w:rPr>
          <w:u w:val="single"/>
        </w:rPr>
        <w:t>and agreed on the principle of freezing</w:t>
      </w:r>
      <w:r w:rsidRPr="003504B8">
        <w:rPr>
          <w:sz w:val="16"/>
        </w:rPr>
        <w:t xml:space="preserve"> economic </w:t>
      </w:r>
      <w:r w:rsidRPr="003504B8">
        <w:rPr>
          <w:u w:val="single"/>
        </w:rPr>
        <w:t>protectionism</w:t>
      </w:r>
      <w:r w:rsidRPr="003504B8">
        <w:rPr>
          <w:sz w:val="16"/>
        </w:rPr>
        <w:t xml:space="preserve">, such as import restrictions and "buy national" policies. </w:t>
      </w:r>
      <w:r w:rsidRPr="003504B8">
        <w:rPr>
          <w:u w:val="single"/>
        </w:rPr>
        <w:t>These efforts contributed to curbing the spread of the</w:t>
      </w:r>
      <w:r w:rsidRPr="003504B8">
        <w:rPr>
          <w:sz w:val="16"/>
        </w:rPr>
        <w:t xml:space="preserve"> financial </w:t>
      </w:r>
      <w:r w:rsidRPr="003504B8">
        <w:rPr>
          <w:u w:val="single"/>
        </w:rPr>
        <w:t>crisis.</w:t>
      </w:r>
      <w:r w:rsidRPr="003504B8">
        <w:rPr>
          <w:sz w:val="16"/>
        </w:rPr>
        <w:t xml:space="preserve"> The G20, which consists of both advanced and emerging economies, is gradually taking the leadership place of the Group of Eight (G8) and becoming a steering committee for the global economy. </w:t>
      </w:r>
      <w:r w:rsidRPr="003504B8">
        <w:rPr>
          <w:u w:val="single"/>
        </w:rPr>
        <w:t>Nevertheless, there is growing concern that</w:t>
      </w:r>
      <w:r w:rsidRPr="003504B8">
        <w:rPr>
          <w:sz w:val="16"/>
        </w:rPr>
        <w:t xml:space="preserve"> even </w:t>
      </w:r>
      <w:r w:rsidRPr="003504B8">
        <w:rPr>
          <w:u w:val="single"/>
        </w:rPr>
        <w:t>with</w:t>
      </w:r>
      <w:r w:rsidRPr="003504B8">
        <w:rPr>
          <w:sz w:val="16"/>
        </w:rPr>
        <w:t xml:space="preserve"> the </w:t>
      </w:r>
      <w:r w:rsidRPr="003504B8">
        <w:rPr>
          <w:u w:val="single"/>
        </w:rPr>
        <w:t>recent</w:t>
      </w:r>
      <w:r w:rsidRPr="003504B8">
        <w:rPr>
          <w:sz w:val="16"/>
        </w:rPr>
        <w:t xml:space="preserve"> limited economic </w:t>
      </w:r>
      <w:r w:rsidRPr="003504B8">
        <w:rPr>
          <w:u w:val="single"/>
        </w:rPr>
        <w:t>recovery, the momentum of G20 cooperation is weakening</w:t>
      </w:r>
      <w:r w:rsidRPr="003504B8">
        <w:rPr>
          <w:sz w:val="16"/>
        </w:rPr>
        <w:t xml:space="preserve">. This is partly attributable to the divergent positions of developed and developing countries on specific G20 issues such as climate change, trade, and reform of the International Monetary Fund (IMF). The ongoing global economic recession indicates that </w:t>
      </w:r>
      <w:r w:rsidRPr="003504B8">
        <w:rPr>
          <w:u w:val="single"/>
        </w:rPr>
        <w:t>greater</w:t>
      </w:r>
      <w:r w:rsidRPr="003504B8">
        <w:rPr>
          <w:sz w:val="16"/>
        </w:rPr>
        <w:t xml:space="preserve"> international </w:t>
      </w:r>
      <w:r w:rsidRPr="003504B8">
        <w:rPr>
          <w:u w:val="single"/>
        </w:rPr>
        <w:t>cooperation should be fostered to generate more robust growth</w:t>
      </w:r>
      <w:r w:rsidRPr="003504B8">
        <w:rPr>
          <w:sz w:val="16"/>
        </w:rPr>
        <w:t xml:space="preserve">. The G20 is an appropriate body to execute this task, but doing so will require it to address its bifurcation. </w:t>
      </w:r>
      <w:r w:rsidRPr="003504B8">
        <w:rPr>
          <w:b/>
          <w:u w:val="single"/>
        </w:rPr>
        <w:t>Middle-power countries may play a critical role in this process by helping mediate</w:t>
      </w:r>
      <w:r w:rsidRPr="003504B8">
        <w:rPr>
          <w:sz w:val="16"/>
        </w:rPr>
        <w:t xml:space="preserve"> the aforementioned </w:t>
      </w:r>
      <w:r w:rsidRPr="003504B8">
        <w:rPr>
          <w:b/>
          <w:u w:val="single"/>
        </w:rPr>
        <w:t>differences between developed and emerging economies.</w:t>
      </w:r>
      <w:r w:rsidRPr="003504B8">
        <w:rPr>
          <w:sz w:val="16"/>
        </w:rPr>
        <w:t xml:space="preserve"> </w:t>
      </w:r>
      <w:r w:rsidRPr="003504B8">
        <w:t xml:space="preserve">South Korea's Middle-Power Diplomacy </w:t>
      </w:r>
      <w:r w:rsidRPr="003504B8">
        <w:rPr>
          <w:b/>
          <w:u w:val="single"/>
        </w:rPr>
        <w:t>South Korea is actively practicing middle-power diplomacy.</w:t>
      </w:r>
      <w:r w:rsidRPr="003504B8">
        <w:rPr>
          <w:sz w:val="16"/>
        </w:rPr>
        <w:t xml:space="preserve"> Its "</w:t>
      </w:r>
      <w:r w:rsidRPr="003504B8">
        <w:rPr>
          <w:b/>
          <w:u w:val="single"/>
        </w:rPr>
        <w:t>green growth</w:t>
      </w:r>
      <w:r w:rsidRPr="003504B8">
        <w:rPr>
          <w:sz w:val="16"/>
        </w:rPr>
        <w:t xml:space="preserve">" </w:t>
      </w:r>
      <w:r w:rsidRPr="003504B8">
        <w:rPr>
          <w:b/>
          <w:u w:val="single"/>
        </w:rPr>
        <w:t>initiative</w:t>
      </w:r>
      <w:r w:rsidRPr="003504B8">
        <w:rPr>
          <w:u w:val="single"/>
        </w:rPr>
        <w:t xml:space="preserve"> seeks to develop green technology and industries</w:t>
      </w:r>
      <w:r w:rsidRPr="003504B8">
        <w:rPr>
          <w:sz w:val="16"/>
        </w:rPr>
        <w:t xml:space="preserve">, </w:t>
      </w:r>
      <w:r w:rsidRPr="003504B8">
        <w:rPr>
          <w:u w:val="single"/>
        </w:rPr>
        <w:t xml:space="preserve">with the aim of </w:t>
      </w:r>
      <w:r w:rsidRPr="003504B8">
        <w:rPr>
          <w:b/>
          <w:u w:val="single"/>
        </w:rPr>
        <w:t>strengthening the South Korean economy and protecting the environment.</w:t>
      </w:r>
      <w:r w:rsidRPr="003504B8">
        <w:rPr>
          <w:sz w:val="16"/>
        </w:rPr>
        <w:t xml:space="preserve"> </w:t>
      </w:r>
      <w:r w:rsidRPr="003504B8">
        <w:rPr>
          <w:u w:val="single"/>
        </w:rPr>
        <w:t>These</w:t>
      </w:r>
      <w:r w:rsidRPr="003504B8">
        <w:rPr>
          <w:sz w:val="16"/>
        </w:rPr>
        <w:t xml:space="preserve"> are </w:t>
      </w:r>
      <w:r w:rsidRPr="003504B8">
        <w:rPr>
          <w:u w:val="single"/>
        </w:rPr>
        <w:t>goals</w:t>
      </w:r>
      <w:r w:rsidRPr="003504B8">
        <w:rPr>
          <w:sz w:val="16"/>
        </w:rPr>
        <w:t xml:space="preserve"> that serve South Korean interests, but they also </w:t>
      </w:r>
      <w:r w:rsidRPr="003504B8">
        <w:rPr>
          <w:b/>
          <w:u w:val="single"/>
        </w:rPr>
        <w:t>promote a green growth paradigm that benefits the world.</w:t>
      </w:r>
      <w:r w:rsidRPr="003504B8">
        <w:rPr>
          <w:sz w:val="16"/>
        </w:rPr>
        <w:t xml:space="preserve"> </w:t>
      </w:r>
      <w:r w:rsidRPr="003504B8">
        <w:rPr>
          <w:u w:val="single"/>
        </w:rPr>
        <w:t>To materialize this global vision, South Korea renders assistance to developing countries for the application of green technology.</w:t>
      </w:r>
      <w:r w:rsidRPr="003504B8">
        <w:rPr>
          <w:sz w:val="16"/>
        </w:rPr>
        <w:t xml:space="preserve"> </w:t>
      </w:r>
      <w:r w:rsidRPr="003504B8">
        <w:rPr>
          <w:u w:val="single"/>
        </w:rPr>
        <w:t>South Korea contributed $200 million to the East Asia Climate Partnership to help developing countries cope with climate change; supported green growth projects in Brazil, Indonesia, and Ethiopia</w:t>
      </w:r>
      <w:r w:rsidRPr="003504B8">
        <w:rPr>
          <w:sz w:val="16"/>
        </w:rPr>
        <w:t xml:space="preserve"> through its contribution of $10 million to the Global Green Growth Institute; </w:t>
      </w:r>
      <w:r w:rsidRPr="003504B8">
        <w:rPr>
          <w:u w:val="single"/>
        </w:rPr>
        <w:t>and</w:t>
      </w:r>
      <w:r w:rsidRPr="003504B8">
        <w:rPr>
          <w:sz w:val="16"/>
        </w:rPr>
        <w:t xml:space="preserve">, together with new donors including Norway and Qatar, </w:t>
      </w:r>
      <w:r w:rsidRPr="003504B8">
        <w:rPr>
          <w:u w:val="single"/>
        </w:rPr>
        <w:t>committed $50 million in 2013 for assistance projects in eighteen countries.</w:t>
      </w:r>
      <w:r w:rsidRPr="003504B8">
        <w:rPr>
          <w:sz w:val="16"/>
        </w:rPr>
        <w:t xml:space="preserve"> </w:t>
      </w:r>
      <w:r w:rsidRPr="003504B8">
        <w:rPr>
          <w:u w:val="single"/>
        </w:rPr>
        <w:t>South Korea has also demonstrated enhanced leadership in development cooperation.</w:t>
      </w:r>
      <w:r w:rsidRPr="003504B8">
        <w:rPr>
          <w:sz w:val="16"/>
        </w:rPr>
        <w:t xml:space="preserve"> </w:t>
      </w:r>
      <w:r w:rsidRPr="003504B8">
        <w:rPr>
          <w:u w:val="single"/>
        </w:rPr>
        <w:t xml:space="preserve">Helping countries achieve economic development facilitates the </w:t>
      </w:r>
      <w:r w:rsidRPr="003504B8">
        <w:rPr>
          <w:b/>
          <w:u w:val="single"/>
        </w:rPr>
        <w:t>continued growth of the world economy</w:t>
      </w:r>
      <w:r w:rsidRPr="003504B8">
        <w:rPr>
          <w:u w:val="single"/>
        </w:rPr>
        <w:t xml:space="preserve">, as it strengthens developing countries that are critical to </w:t>
      </w:r>
      <w:r w:rsidRPr="003504B8">
        <w:rPr>
          <w:b/>
          <w:u w:val="single"/>
        </w:rPr>
        <w:t>North-South cooperation.</w:t>
      </w:r>
      <w:r w:rsidRPr="003504B8">
        <w:rPr>
          <w:sz w:val="16"/>
        </w:rPr>
        <w:t xml:space="preserve"> </w:t>
      </w:r>
      <w:r w:rsidRPr="003504B8">
        <w:rPr>
          <w:u w:val="single"/>
        </w:rPr>
        <w:t>Development cooperation sought by middle powers means not only increasing material aid, but presenting new visions that involve collaboration with nontraditional development agents, including emerging economies and civil society.</w:t>
      </w:r>
      <w:r w:rsidRPr="003504B8">
        <w:rPr>
          <w:sz w:val="16"/>
        </w:rPr>
        <w:t xml:space="preserve"> South Korea has thereby aimed to harmonize its own interests with those of its counterpart countries and the world community, as well as to undertake various efforts to address global issues. Its two recent incarnations—as a developing nation and now as a developed country with an advanced economy—will inform South Korea as it takes on a greater role in global affairs. As South Korea executes its middle-power diplomacy, it does so within the framework of the G20. </w:t>
      </w:r>
      <w:r w:rsidRPr="003504B8">
        <w:rPr>
          <w:u w:val="single"/>
        </w:rPr>
        <w:t>The South Korea–initiated development agenda is now one of the most appreciated priorities of the G20 and also one of the few with unanimous support</w:t>
      </w:r>
      <w:r w:rsidRPr="003504B8">
        <w:rPr>
          <w:sz w:val="16"/>
        </w:rPr>
        <w:t xml:space="preserve"> from all G20 members. </w:t>
      </w:r>
      <w:r w:rsidRPr="003504B8">
        <w:rPr>
          <w:u w:val="single"/>
        </w:rPr>
        <w:t>Inclusive green growth is another issue on the G20 agenda that has produced tangible outcomes and that still has the avid support of many G20 members.</w:t>
      </w:r>
      <w:r w:rsidRPr="003504B8">
        <w:rPr>
          <w:sz w:val="16"/>
        </w:rPr>
        <w:t xml:space="preserve"> Likewise, </w:t>
      </w:r>
      <w:r w:rsidRPr="003504B8">
        <w:rPr>
          <w:sz w:val="16"/>
        </w:rPr>
        <w:lastRenderedPageBreak/>
        <w:t xml:space="preserve">outside the G20 framework, </w:t>
      </w:r>
      <w:r w:rsidRPr="003504B8">
        <w:rPr>
          <w:u w:val="single"/>
        </w:rPr>
        <w:t>South Korea has exercised diplomatic leadership</w:t>
      </w:r>
      <w:r w:rsidRPr="003504B8">
        <w:rPr>
          <w:sz w:val="16"/>
        </w:rPr>
        <w:t xml:space="preserve"> that befits its middle-power status. It took the initiative in </w:t>
      </w:r>
      <w:r w:rsidRPr="003504B8">
        <w:rPr>
          <w:u w:val="single"/>
        </w:rPr>
        <w:t>establishing a "global development cooperation partnership"</w:t>
      </w:r>
      <w:r w:rsidRPr="003504B8">
        <w:rPr>
          <w:sz w:val="16"/>
        </w:rPr>
        <w:t xml:space="preserve"> by successfully hosting the Busan High-Level Forum on Aid Effectiveness in 2011. South Korea also </w:t>
      </w:r>
      <w:r w:rsidRPr="003504B8">
        <w:rPr>
          <w:u w:val="single"/>
        </w:rPr>
        <w:t>hosted the Nuclear Security Summit</w:t>
      </w:r>
      <w:r w:rsidRPr="003504B8">
        <w:rPr>
          <w:sz w:val="16"/>
        </w:rPr>
        <w:t xml:space="preserve"> in March 2012, is a nonpermanent member of the United Nations Security Council until 2014, </w:t>
      </w:r>
      <w:r w:rsidRPr="003504B8">
        <w:rPr>
          <w:u w:val="single"/>
        </w:rPr>
        <w:t>and</w:t>
      </w:r>
      <w:r w:rsidRPr="003504B8">
        <w:rPr>
          <w:sz w:val="16"/>
        </w:rPr>
        <w:t xml:space="preserve"> will host </w:t>
      </w:r>
      <w:r w:rsidRPr="003504B8">
        <w:rPr>
          <w:u w:val="single"/>
        </w:rPr>
        <w:t>an international conference on cyberspace</w:t>
      </w:r>
      <w:r w:rsidRPr="003504B8">
        <w:rPr>
          <w:sz w:val="16"/>
        </w:rPr>
        <w:t xml:space="preserve"> in October 2013 </w:t>
      </w:r>
      <w:r w:rsidRPr="003504B8">
        <w:rPr>
          <w:u w:val="single"/>
        </w:rPr>
        <w:t xml:space="preserve">to contribute to global consensus building on norms in cyberspace. </w:t>
      </w:r>
      <w:r w:rsidRPr="003504B8">
        <w:t xml:space="preserve">Informal Networking </w:t>
      </w:r>
      <w:proofErr w:type="gramStart"/>
      <w:r w:rsidRPr="003504B8">
        <w:t>With</w:t>
      </w:r>
      <w:proofErr w:type="gramEnd"/>
      <w:r w:rsidRPr="003504B8">
        <w:t xml:space="preserve"> Like-Minded Countries </w:t>
      </w:r>
      <w:r w:rsidRPr="003504B8">
        <w:rPr>
          <w:sz w:val="16"/>
          <w:szCs w:val="16"/>
        </w:rPr>
        <w:t xml:space="preserve">Building upon these achievements, South Korea is well poised to take the initiative in middle-power diplomacy with several other like-minded countries. The South Korean government is now contemplating how middle-power diplomacy can be envisaged in the G20 framework. The G20 has been criticized for the divide between its Group of Seven (G7) members and Brazil, Russia, India, and China (the BRIC countries), observed in the confrontation of the United States and the European Union against China and other emerging economies regarding IMF reform, as well as in Brazil and Argentina's opposition to the extension of the freezing principle on trade protectionism. </w:t>
      </w:r>
      <w:r w:rsidRPr="003504B8">
        <w:rPr>
          <w:sz w:val="16"/>
        </w:rPr>
        <w:t xml:space="preserve">One means of promoting </w:t>
      </w:r>
      <w:r w:rsidRPr="003504B8">
        <w:rPr>
          <w:u w:val="single"/>
        </w:rPr>
        <w:t>middle-power diplomacy</w:t>
      </w:r>
      <w:r w:rsidRPr="003504B8">
        <w:rPr>
          <w:sz w:val="16"/>
        </w:rPr>
        <w:t xml:space="preserve"> within the G20 is to create an issue-driven, informal, and flexible dialogue mechanism among members who are interested in such middle-power initiatives. This mechanism would aim primarily to </w:t>
      </w:r>
      <w:r w:rsidRPr="003504B8">
        <w:rPr>
          <w:u w:val="single"/>
        </w:rPr>
        <w:t>narrow the opinion gap on G20 issues and drive coordinated actions and the implementation of G20 commitments.</w:t>
      </w:r>
      <w:r w:rsidRPr="003504B8">
        <w:rPr>
          <w:sz w:val="16"/>
        </w:rPr>
        <w:t xml:space="preserve"> These </w:t>
      </w:r>
      <w:r w:rsidRPr="003504B8">
        <w:rPr>
          <w:u w:val="single"/>
        </w:rPr>
        <w:t>middle-power consultations could also yield creative ideas and recommend new issues for the G20 agenda</w:t>
      </w:r>
      <w:r w:rsidRPr="003504B8">
        <w:rPr>
          <w:sz w:val="16"/>
        </w:rPr>
        <w:t xml:space="preserve">. </w:t>
      </w:r>
      <w:r w:rsidRPr="003504B8">
        <w:rPr>
          <w:u w:val="single"/>
        </w:rPr>
        <w:t xml:space="preserve">Such new ideas should provide an intellectual impetus for the </w:t>
      </w:r>
      <w:r w:rsidRPr="003504B8">
        <w:rPr>
          <w:b/>
          <w:u w:val="single"/>
        </w:rPr>
        <w:t>strong, sustainable growth of the world economy.</w:t>
      </w:r>
      <w:r w:rsidRPr="003504B8">
        <w:rPr>
          <w:u w:val="single"/>
        </w:rPr>
        <w:t xml:space="preserve"> </w:t>
      </w:r>
      <w:r w:rsidRPr="003504B8">
        <w:rPr>
          <w:sz w:val="16"/>
        </w:rPr>
        <w:t xml:space="preserve">The current international landscape requires such an initiative and an increasing role of middle powers. </w:t>
      </w:r>
      <w:r w:rsidRPr="003504B8">
        <w:rPr>
          <w:b/>
          <w:u w:val="single"/>
        </w:rPr>
        <w:t>The world now works not hierarchically, but in a networked fashion.</w:t>
      </w:r>
      <w:r w:rsidRPr="003504B8">
        <w:rPr>
          <w:sz w:val="16"/>
        </w:rPr>
        <w:t xml:space="preserve"> In this world, no one can dictate what others have to do. In a networked world, </w:t>
      </w:r>
      <w:r w:rsidRPr="003504B8">
        <w:rPr>
          <w:u w:val="single"/>
        </w:rPr>
        <w:t>a group of like-minded countries can lead a meaningful change in the world</w:t>
      </w:r>
      <w:r w:rsidRPr="003504B8">
        <w:rPr>
          <w:sz w:val="16"/>
        </w:rPr>
        <w:t xml:space="preserve">. </w:t>
      </w:r>
      <w:r w:rsidRPr="003504B8">
        <w:rPr>
          <w:u w:val="single"/>
        </w:rPr>
        <w:t>They do so not by power, but through creative ideas, a smart and flexible strategy, and moral leadership. Middle-power countries are well positioned to lead this inter-connected world. And South Korea stands ready and willing to do so.</w:t>
      </w:r>
    </w:p>
    <w:p w:rsidR="00DF3A9B" w:rsidRDefault="00DF3A9B" w:rsidP="00DF3A9B"/>
    <w:p w:rsidR="00DF3A9B" w:rsidRDefault="00DF3A9B" w:rsidP="00DF3A9B">
      <w:pPr>
        <w:pStyle w:val="Heading4"/>
      </w:pPr>
      <w:r>
        <w:t>Nuclear war</w:t>
      </w:r>
    </w:p>
    <w:p w:rsidR="00DF3A9B" w:rsidRDefault="00DF3A9B" w:rsidP="00DF3A9B">
      <w:r>
        <w:t xml:space="preserve">Joshua S. </w:t>
      </w:r>
      <w:r w:rsidRPr="00692FB4">
        <w:rPr>
          <w:rStyle w:val="Style13ptBold"/>
        </w:rPr>
        <w:t>Goldstein 10</w:t>
      </w:r>
      <w:r>
        <w:t xml:space="preserve">, Professor Emeritus, School of International Service, American </w:t>
      </w:r>
      <w:proofErr w:type="gramStart"/>
      <w:r>
        <w:t>University ,</w:t>
      </w:r>
      <w:proofErr w:type="gramEnd"/>
      <w:r>
        <w:t xml:space="preserve"> 2010, “Changing World Order - Engaging the South,” online: </w:t>
      </w:r>
      <w:hyperlink r:id="rId11" w:history="1">
        <w:r w:rsidRPr="00CF5DDC">
          <w:rPr>
            <w:rStyle w:val="Hyperlink"/>
          </w:rPr>
          <w:t>http://wps.ablongman.com/long_goldstein_ir_7/35/8977/2298242.cw/index.html</w:t>
        </w:r>
      </w:hyperlink>
    </w:p>
    <w:p w:rsidR="00DF3A9B" w:rsidRPr="00C26005" w:rsidRDefault="00DF3A9B" w:rsidP="00DF3A9B">
      <w:pPr>
        <w:rPr>
          <w:sz w:val="14"/>
        </w:rPr>
      </w:pPr>
      <w:r w:rsidRPr="000934DB">
        <w:rPr>
          <w:sz w:val="14"/>
        </w:rPr>
        <w:t xml:space="preserve">In the last chapter’s “Changing World Order” section, there was mention of how a smallpox epidemic launched from the global South and aimed at the global North would most likely return to do most damage in the South. This quality of </w:t>
      </w:r>
      <w:r w:rsidRPr="00DA5F4E">
        <w:rPr>
          <w:rStyle w:val="StyleUnderline"/>
        </w:rPr>
        <w:t>global rebound operates from North to South</w:t>
      </w:r>
      <w:r w:rsidRPr="00DA5F4E">
        <w:rPr>
          <w:sz w:val="14"/>
        </w:rPr>
        <w:t xml:space="preserve"> as well. </w:t>
      </w:r>
      <w:r w:rsidRPr="00DA5F4E">
        <w:rPr>
          <w:rStyle w:val="StyleUnderline"/>
        </w:rPr>
        <w:t>Actions the North takes in the South</w:t>
      </w:r>
      <w:r w:rsidRPr="00DA5F4E">
        <w:rPr>
          <w:sz w:val="14"/>
        </w:rPr>
        <w:t xml:space="preserve">, such as arming Islamic extremists to fight Soviet occupiers in Afghanistan in the 1980s, </w:t>
      </w:r>
      <w:r w:rsidRPr="00DA5F4E">
        <w:rPr>
          <w:rStyle w:val="StyleUnderline"/>
        </w:rPr>
        <w:t>come back to haunt the</w:t>
      </w:r>
      <w:r w:rsidRPr="00692FB4">
        <w:rPr>
          <w:rStyle w:val="StyleUnderline"/>
        </w:rPr>
        <w:t xml:space="preserve"> North later</w:t>
      </w:r>
      <w:r w:rsidRPr="000934DB">
        <w:rPr>
          <w:sz w:val="14"/>
        </w:rPr>
        <w:t xml:space="preserve">—as when Afghan-based Islamic extremists attacked the United States. </w:t>
      </w:r>
      <w:r w:rsidRPr="004E05B6">
        <w:rPr>
          <w:rStyle w:val="StyleUnderline"/>
          <w:highlight w:val="yellow"/>
        </w:rPr>
        <w:t>The problem of unintended consequences</w:t>
      </w:r>
      <w:r w:rsidRPr="000934DB">
        <w:rPr>
          <w:sz w:val="14"/>
        </w:rPr>
        <w:t xml:space="preserve"> of distant actions </w:t>
      </w:r>
      <w:r w:rsidRPr="004E05B6">
        <w:rPr>
          <w:rStyle w:val="StyleUnderline"/>
          <w:highlight w:val="yellow"/>
        </w:rPr>
        <w:t>has been called “blowback</w:t>
      </w:r>
      <w:r w:rsidRPr="000934DB">
        <w:rPr>
          <w:sz w:val="14"/>
        </w:rPr>
        <w:t>.”*</w:t>
      </w:r>
      <w:r w:rsidRPr="000934DB">
        <w:rPr>
          <w:sz w:val="12"/>
        </w:rPr>
        <w:t>¶</w:t>
      </w:r>
      <w:r w:rsidRPr="000934DB">
        <w:rPr>
          <w:sz w:val="14"/>
        </w:rPr>
        <w:t xml:space="preserve"> September 2001 demonstrated the increased interdependence of the global North and South. The </w:t>
      </w:r>
      <w:r w:rsidRPr="00692FB4">
        <w:rPr>
          <w:rStyle w:val="Emphasis"/>
        </w:rPr>
        <w:t xml:space="preserve">extreme </w:t>
      </w:r>
      <w:r w:rsidRPr="004E05B6">
        <w:rPr>
          <w:rStyle w:val="Emphasis"/>
          <w:highlight w:val="yellow"/>
        </w:rPr>
        <w:t xml:space="preserve">disparities of </w:t>
      </w:r>
      <w:r w:rsidRPr="0096488A">
        <w:rPr>
          <w:rStyle w:val="Emphasis"/>
        </w:rPr>
        <w:t xml:space="preserve">wealth and </w:t>
      </w:r>
      <w:r w:rsidRPr="004E05B6">
        <w:rPr>
          <w:rStyle w:val="Emphasis"/>
          <w:highlight w:val="yellow"/>
        </w:rPr>
        <w:t>power</w:t>
      </w:r>
      <w:r w:rsidRPr="000934DB">
        <w:rPr>
          <w:sz w:val="14"/>
          <w:highlight w:val="yellow"/>
        </w:rPr>
        <w:t xml:space="preserve"> </w:t>
      </w:r>
      <w:r w:rsidRPr="004E05B6">
        <w:rPr>
          <w:rStyle w:val="StyleUnderline"/>
          <w:highlight w:val="yellow"/>
        </w:rPr>
        <w:t>between North and South</w:t>
      </w:r>
      <w:r w:rsidRPr="000934DB">
        <w:rPr>
          <w:sz w:val="14"/>
          <w:highlight w:val="yellow"/>
        </w:rPr>
        <w:t xml:space="preserve"> </w:t>
      </w:r>
      <w:r w:rsidRPr="004E05B6">
        <w:rPr>
          <w:rStyle w:val="Emphasis"/>
          <w:highlight w:val="yellow"/>
        </w:rPr>
        <w:t xml:space="preserve">create conflicts </w:t>
      </w:r>
      <w:r w:rsidRPr="0096488A">
        <w:rPr>
          <w:rStyle w:val="Emphasis"/>
        </w:rPr>
        <w:t>and resentments</w:t>
      </w:r>
      <w:r w:rsidRPr="0096488A">
        <w:rPr>
          <w:sz w:val="14"/>
        </w:rPr>
        <w:t xml:space="preserve"> </w:t>
      </w:r>
      <w:r w:rsidRPr="0096488A">
        <w:rPr>
          <w:rStyle w:val="StyleUnderline"/>
        </w:rPr>
        <w:t>that can reach out of the South to punish the</w:t>
      </w:r>
      <w:r w:rsidRPr="0096488A">
        <w:rPr>
          <w:sz w:val="14"/>
        </w:rPr>
        <w:t xml:space="preserve"> privileged citizens of the </w:t>
      </w:r>
      <w:r w:rsidRPr="0096488A">
        <w:rPr>
          <w:rStyle w:val="StyleUnderline"/>
        </w:rPr>
        <w:t>North</w:t>
      </w:r>
      <w:r w:rsidRPr="0096488A">
        <w:rPr>
          <w:sz w:val="14"/>
        </w:rPr>
        <w:t xml:space="preserve"> who had been oblivious to the problems of poor countries. In the world order of the 1990s, disparities sharpened and prosperity cut unevenly</w:t>
      </w:r>
      <w:r w:rsidRPr="000934DB">
        <w:rPr>
          <w:sz w:val="14"/>
        </w:rPr>
        <w:t xml:space="preserve"> with both winners and losers. The continent of Africa, along with zones of festering war and poverty in countries like Afghanistan, were losers in the 1990s.</w:t>
      </w:r>
      <w:r w:rsidRPr="000934DB">
        <w:rPr>
          <w:sz w:val="12"/>
        </w:rPr>
        <w:t>¶</w:t>
      </w:r>
      <w:r w:rsidRPr="000934DB">
        <w:rPr>
          <w:sz w:val="14"/>
        </w:rPr>
        <w:t xml:space="preserve"> </w:t>
      </w:r>
      <w:r w:rsidRPr="004E05B6">
        <w:rPr>
          <w:rStyle w:val="StyleUnderline"/>
          <w:highlight w:val="yellow"/>
        </w:rPr>
        <w:t>To let a continent</w:t>
      </w:r>
      <w:r w:rsidRPr="000934DB">
        <w:rPr>
          <w:sz w:val="14"/>
        </w:rPr>
        <w:t xml:space="preserve"> or even a country </w:t>
      </w:r>
      <w:r w:rsidRPr="004F3FC1">
        <w:rPr>
          <w:rStyle w:val="StyleUnderline"/>
        </w:rPr>
        <w:t xml:space="preserve">descend into </w:t>
      </w:r>
      <w:r w:rsidRPr="004E05B6">
        <w:rPr>
          <w:rStyle w:val="StyleUnderline"/>
          <w:highlight w:val="yellow"/>
        </w:rPr>
        <w:t>despair may no longer be practical in the era of terrorism</w:t>
      </w:r>
      <w:r w:rsidRPr="0096488A">
        <w:rPr>
          <w:rStyle w:val="StyleUnderline"/>
        </w:rPr>
        <w:t>.</w:t>
      </w:r>
      <w:r w:rsidRPr="0096488A">
        <w:rPr>
          <w:sz w:val="14"/>
        </w:rPr>
        <w:t xml:space="preserve"> </w:t>
      </w:r>
      <w:r w:rsidRPr="0096488A">
        <w:rPr>
          <w:rStyle w:val="StyleUnderline"/>
        </w:rPr>
        <w:t>Their fate</w:t>
      </w:r>
      <w:r w:rsidRPr="0096488A">
        <w:rPr>
          <w:sz w:val="14"/>
        </w:rPr>
        <w:t xml:space="preserve"> ultimately </w:t>
      </w:r>
      <w:r w:rsidRPr="0096488A">
        <w:rPr>
          <w:rStyle w:val="StyleUnderline"/>
        </w:rPr>
        <w:t>may be the fate of the North that ignores them</w:t>
      </w:r>
      <w:r w:rsidRPr="0096488A">
        <w:rPr>
          <w:sz w:val="14"/>
        </w:rPr>
        <w:t xml:space="preserve">. This is the century in which </w:t>
      </w:r>
      <w:r w:rsidRPr="0096488A">
        <w:rPr>
          <w:rStyle w:val="StyleUnderline"/>
        </w:rPr>
        <w:t>desperate</w:t>
      </w:r>
      <w:r w:rsidRPr="0096488A">
        <w:rPr>
          <w:sz w:val="14"/>
        </w:rPr>
        <w:t xml:space="preserve"> A</w:t>
      </w:r>
      <w:r w:rsidRPr="000934DB">
        <w:rPr>
          <w:sz w:val="14"/>
        </w:rPr>
        <w:t xml:space="preserve">frican </w:t>
      </w:r>
      <w:r w:rsidRPr="004E05B6">
        <w:rPr>
          <w:rStyle w:val="StyleUnderline"/>
          <w:highlight w:val="yellow"/>
        </w:rPr>
        <w:t>states will</w:t>
      </w:r>
      <w:r w:rsidRPr="004F3FC1">
        <w:rPr>
          <w:rStyle w:val="StyleUnderline"/>
        </w:rPr>
        <w:t xml:space="preserve"> be able to</w:t>
      </w:r>
      <w:r w:rsidRPr="000934DB">
        <w:rPr>
          <w:sz w:val="14"/>
        </w:rPr>
        <w:t xml:space="preserve"> </w:t>
      </w:r>
      <w:r w:rsidRPr="004E05B6">
        <w:rPr>
          <w:rStyle w:val="Emphasis"/>
          <w:highlight w:val="yellow"/>
        </w:rPr>
        <w:t>press their demands with</w:t>
      </w:r>
      <w:r w:rsidRPr="000934DB">
        <w:rPr>
          <w:sz w:val="14"/>
          <w:highlight w:val="yellow"/>
        </w:rPr>
        <w:t xml:space="preserve"> </w:t>
      </w:r>
      <w:r w:rsidRPr="004E05B6">
        <w:rPr>
          <w:rStyle w:val="Emphasis"/>
          <w:highlight w:val="yellow"/>
        </w:rPr>
        <w:t>w</w:t>
      </w:r>
      <w:r w:rsidRPr="000934DB">
        <w:rPr>
          <w:sz w:val="14"/>
        </w:rPr>
        <w:t xml:space="preserve">eapons of </w:t>
      </w:r>
      <w:r w:rsidRPr="004E05B6">
        <w:rPr>
          <w:rStyle w:val="Emphasis"/>
          <w:highlight w:val="yellow"/>
        </w:rPr>
        <w:t>m</w:t>
      </w:r>
      <w:r w:rsidRPr="000934DB">
        <w:rPr>
          <w:sz w:val="14"/>
        </w:rPr>
        <w:t xml:space="preserve">ass </w:t>
      </w:r>
      <w:r w:rsidRPr="004E05B6">
        <w:rPr>
          <w:rStyle w:val="Emphasis"/>
          <w:highlight w:val="yellow"/>
        </w:rPr>
        <w:t>d</w:t>
      </w:r>
      <w:r w:rsidRPr="000934DB">
        <w:rPr>
          <w:sz w:val="14"/>
        </w:rPr>
        <w:t xml:space="preserve">estruction, and in which </w:t>
      </w:r>
      <w:r w:rsidRPr="004E05B6">
        <w:rPr>
          <w:rStyle w:val="StyleUnderline"/>
          <w:highlight w:val="yellow"/>
        </w:rPr>
        <w:t>fanatics</w:t>
      </w:r>
      <w:r w:rsidRPr="004F3FC1">
        <w:rPr>
          <w:rStyle w:val="StyleUnderline"/>
        </w:rPr>
        <w:t xml:space="preserve"> may</w:t>
      </w:r>
      <w:r w:rsidRPr="000934DB">
        <w:rPr>
          <w:sz w:val="14"/>
        </w:rPr>
        <w:t xml:space="preserve"> </w:t>
      </w:r>
      <w:r w:rsidRPr="004E05B6">
        <w:rPr>
          <w:rStyle w:val="Emphasis"/>
          <w:highlight w:val="yellow"/>
        </w:rPr>
        <w:t>destroy cities with nuclear weapons</w:t>
      </w:r>
      <w:r w:rsidRPr="000934DB">
        <w:rPr>
          <w:sz w:val="14"/>
        </w:rPr>
        <w:t xml:space="preserve">. To combat terrorism may—though this is disputed—require addressing poverty, repression, and war throughout the poorest world regions. </w:t>
      </w:r>
      <w:r w:rsidRPr="0096488A">
        <w:rPr>
          <w:sz w:val="14"/>
        </w:rPr>
        <w:t xml:space="preserve">Furthermore, </w:t>
      </w:r>
      <w:r w:rsidRPr="0096488A">
        <w:rPr>
          <w:rStyle w:val="StyleUnderline"/>
        </w:rPr>
        <w:t>these issues may be</w:t>
      </w:r>
      <w:r w:rsidRPr="0096488A">
        <w:rPr>
          <w:sz w:val="14"/>
        </w:rPr>
        <w:t xml:space="preserve"> </w:t>
      </w:r>
      <w:r w:rsidRPr="0096488A">
        <w:rPr>
          <w:rStyle w:val="Emphasis"/>
        </w:rPr>
        <w:t>less amenable to unilateral U.S. actions</w:t>
      </w:r>
      <w:r w:rsidRPr="0096488A">
        <w:rPr>
          <w:sz w:val="14"/>
        </w:rPr>
        <w:t xml:space="preserve"> </w:t>
      </w:r>
      <w:r w:rsidRPr="0096488A">
        <w:rPr>
          <w:rStyle w:val="StyleUnderline"/>
        </w:rPr>
        <w:t>than</w:t>
      </w:r>
      <w:r w:rsidRPr="004F3FC1">
        <w:rPr>
          <w:rStyle w:val="StyleUnderline"/>
        </w:rPr>
        <w:t xml:space="preserve"> are military responses to </w:t>
      </w:r>
      <w:r w:rsidRPr="00DA5F4E">
        <w:rPr>
          <w:rStyle w:val="StyleUnderline"/>
        </w:rPr>
        <w:t>terrorism</w:t>
      </w:r>
      <w:r w:rsidRPr="00DA5F4E">
        <w:rPr>
          <w:sz w:val="14"/>
        </w:rPr>
        <w:t xml:space="preserve">. Thus, the need to address “root causes” of terrorism may draw the United States into closer cooperation with the UN and other international institutions in the years to </w:t>
      </w:r>
      <w:proofErr w:type="gramStart"/>
      <w:r w:rsidRPr="00DA5F4E">
        <w:rPr>
          <w:sz w:val="14"/>
        </w:rPr>
        <w:t>come.</w:t>
      </w:r>
      <w:r w:rsidRPr="00DA5F4E">
        <w:rPr>
          <w:sz w:val="12"/>
        </w:rPr>
        <w:t>¶</w:t>
      </w:r>
      <w:proofErr w:type="gramEnd"/>
      <w:r w:rsidRPr="00DA5F4E">
        <w:rPr>
          <w:sz w:val="14"/>
        </w:rPr>
        <w:t xml:space="preserve"> It is unclear how these relationships will play out in practice. But if in fact the new world order is moving toward </w:t>
      </w:r>
      <w:r w:rsidRPr="00DA5F4E">
        <w:rPr>
          <w:rStyle w:val="StyleUnderline"/>
        </w:rPr>
        <w:t>closer engagement of the global North with the South</w:t>
      </w:r>
      <w:r w:rsidRPr="00DA5F4E">
        <w:rPr>
          <w:sz w:val="14"/>
        </w:rPr>
        <w:t xml:space="preserve">, and </w:t>
      </w:r>
      <w:r w:rsidRPr="00DA5F4E">
        <w:rPr>
          <w:rStyle w:val="StyleUnderline"/>
        </w:rPr>
        <w:t>toward seriously addressing the South’s problems,</w:t>
      </w:r>
      <w:r w:rsidRPr="00DA5F4E">
        <w:rPr>
          <w:sz w:val="14"/>
        </w:rPr>
        <w:t xml:space="preserve"> this move </w:t>
      </w:r>
      <w:r w:rsidRPr="00DA5F4E">
        <w:rPr>
          <w:rStyle w:val="StyleUnderline"/>
        </w:rPr>
        <w:t>would mark a shift</w:t>
      </w:r>
      <w:r w:rsidRPr="00DA5F4E">
        <w:rPr>
          <w:sz w:val="14"/>
        </w:rPr>
        <w:t xml:space="preserve"> from the world order that was developing in the 1990s, with its sharpened disparities. Do you think that investing in development, democracy, and peace in the world’s</w:t>
      </w:r>
      <w:r w:rsidRPr="000934DB">
        <w:rPr>
          <w:sz w:val="14"/>
        </w:rPr>
        <w:t xml:space="preserve"> poorest countries is an important principle that should govern world order in the era of terrorist attacks? If you think this is a good idea, should it extend globally or just to countries currently “breeding” terrorists? Can Argentina or Democratic Congo fall apart without upsetting the rest of the world? Could all of Latin America or all of Africa? Will the emerging world order bring together t</w:t>
      </w:r>
      <w:r>
        <w:rPr>
          <w:sz w:val="14"/>
        </w:rPr>
        <w:t>he North and South in new ways?</w:t>
      </w:r>
    </w:p>
    <w:p w:rsidR="00DF3A9B" w:rsidRPr="007F73A9" w:rsidRDefault="00DF3A9B" w:rsidP="00DF3A9B"/>
    <w:p w:rsidR="00DF3A9B" w:rsidRPr="007F73A9" w:rsidRDefault="00DF3A9B" w:rsidP="00DF3A9B"/>
    <w:p w:rsidR="000C4063" w:rsidRDefault="000C4063" w:rsidP="000C4063">
      <w:pPr>
        <w:pStyle w:val="Heading1"/>
      </w:pPr>
      <w:r>
        <w:lastRenderedPageBreak/>
        <w:t>Case</w:t>
      </w:r>
    </w:p>
    <w:p w:rsidR="000C4063" w:rsidRDefault="000C4063" w:rsidP="000C4063"/>
    <w:p w:rsidR="000C4063" w:rsidRDefault="000C4063" w:rsidP="000C4063"/>
    <w:p w:rsidR="000C4063" w:rsidRDefault="000C4063" w:rsidP="000C4063">
      <w:pPr>
        <w:pStyle w:val="Heading2"/>
      </w:pPr>
      <w:r>
        <w:lastRenderedPageBreak/>
        <w:t>Taiwan</w:t>
      </w:r>
    </w:p>
    <w:p w:rsidR="000C4063" w:rsidRDefault="000C4063" w:rsidP="000C4063"/>
    <w:p w:rsidR="0054067F" w:rsidRDefault="0054067F" w:rsidP="0054067F">
      <w:pPr>
        <w:pStyle w:val="Heading3"/>
      </w:pPr>
      <w:r>
        <w:lastRenderedPageBreak/>
        <w:t>Taiwan war risk high</w:t>
      </w:r>
    </w:p>
    <w:p w:rsidR="0054067F" w:rsidRDefault="0054067F" w:rsidP="0054067F"/>
    <w:p w:rsidR="001F0A2E" w:rsidRDefault="001F0A2E" w:rsidP="001F0A2E">
      <w:pPr>
        <w:pStyle w:val="Heading4"/>
      </w:pPr>
      <w:r>
        <w:t>The DPP election increases the risk of a US-Sino war over Taiwan</w:t>
      </w:r>
    </w:p>
    <w:p w:rsidR="001F0A2E" w:rsidRPr="00DA7BF3" w:rsidRDefault="001F0A2E" w:rsidP="001F0A2E">
      <w:pPr>
        <w:rPr>
          <w:sz w:val="16"/>
          <w:szCs w:val="16"/>
        </w:rPr>
      </w:pPr>
      <w:r w:rsidRPr="0089233A">
        <w:rPr>
          <w:b/>
        </w:rPr>
        <w:t xml:space="preserve">Lee and </w:t>
      </w:r>
      <w:proofErr w:type="spellStart"/>
      <w:r w:rsidRPr="0089233A">
        <w:rPr>
          <w:b/>
        </w:rPr>
        <w:t>Schreer</w:t>
      </w:r>
      <w:proofErr w:type="spellEnd"/>
      <w:r>
        <w:t xml:space="preserve"> </w:t>
      </w:r>
      <w:r w:rsidRPr="0089233A">
        <w:rPr>
          <w:b/>
        </w:rPr>
        <w:t>16</w:t>
      </w:r>
      <w:r>
        <w:t xml:space="preserve"> –</w:t>
      </w:r>
      <w:r w:rsidRPr="0089233A">
        <w:rPr>
          <w:rFonts w:ascii="Arial" w:hAnsi="Arial" w:cs="Arial"/>
          <w:color w:val="000000"/>
          <w:sz w:val="18"/>
          <w:szCs w:val="18"/>
          <w:shd w:val="clear" w:color="auto" w:fill="FFFFFF"/>
        </w:rPr>
        <w:t xml:space="preserve"> </w:t>
      </w:r>
      <w:proofErr w:type="spellStart"/>
      <w:r w:rsidRPr="0089233A">
        <w:rPr>
          <w:rFonts w:cs="Arial"/>
          <w:color w:val="000000"/>
          <w:sz w:val="16"/>
          <w:szCs w:val="16"/>
          <w:shd w:val="clear" w:color="auto" w:fill="FFFFFF"/>
        </w:rPr>
        <w:t>Sheryn</w:t>
      </w:r>
      <w:proofErr w:type="spellEnd"/>
      <w:r w:rsidRPr="0089233A">
        <w:rPr>
          <w:rFonts w:cs="Arial"/>
          <w:color w:val="000000"/>
          <w:sz w:val="16"/>
          <w:szCs w:val="16"/>
          <w:shd w:val="clear" w:color="auto" w:fill="FFFFFF"/>
        </w:rPr>
        <w:t xml:space="preserve"> Lee is a PhD Candidate at the Strategic and </w:t>
      </w:r>
      <w:proofErr w:type="spellStart"/>
      <w:r w:rsidRPr="0089233A">
        <w:rPr>
          <w:rFonts w:cs="Arial"/>
          <w:color w:val="000000"/>
          <w:sz w:val="16"/>
          <w:szCs w:val="16"/>
          <w:shd w:val="clear" w:color="auto" w:fill="FFFFFF"/>
        </w:rPr>
        <w:t>Defence</w:t>
      </w:r>
      <w:proofErr w:type="spellEnd"/>
      <w:r w:rsidRPr="0089233A">
        <w:rPr>
          <w:rFonts w:cs="Arial"/>
          <w:color w:val="000000"/>
          <w:sz w:val="16"/>
          <w:szCs w:val="16"/>
          <w:shd w:val="clear" w:color="auto" w:fill="FFFFFF"/>
        </w:rPr>
        <w:t xml:space="preserve"> Studies Centre, the Australian National University. Her dissertation examines the strategic and domestic rationales for arms acquisitions in East Asia since 2001. She was previously a non-resident WSD-</w:t>
      </w:r>
      <w:proofErr w:type="spellStart"/>
      <w:r w:rsidRPr="0089233A">
        <w:rPr>
          <w:rFonts w:cs="Arial"/>
          <w:color w:val="000000"/>
          <w:sz w:val="16"/>
          <w:szCs w:val="16"/>
          <w:shd w:val="clear" w:color="auto" w:fill="FFFFFF"/>
        </w:rPr>
        <w:t>Handa</w:t>
      </w:r>
      <w:proofErr w:type="spellEnd"/>
      <w:r w:rsidRPr="0089233A">
        <w:rPr>
          <w:rFonts w:cs="Arial"/>
          <w:color w:val="000000"/>
          <w:sz w:val="16"/>
          <w:szCs w:val="16"/>
          <w:shd w:val="clear" w:color="auto" w:fill="FFFFFF"/>
        </w:rPr>
        <w:t xml:space="preserve"> Fellow at Pacific Forum, Center for Strategic and International Studies; and holds an AM in Political Science from the University of Pennsylvania</w:t>
      </w:r>
      <w:r>
        <w:rPr>
          <w:rFonts w:cs="Arial"/>
          <w:color w:val="000000"/>
          <w:sz w:val="16"/>
          <w:szCs w:val="16"/>
          <w:shd w:val="clear" w:color="auto" w:fill="FFFFFF"/>
        </w:rPr>
        <w:t xml:space="preserve">, </w:t>
      </w:r>
      <w:r w:rsidRPr="00DA7BF3">
        <w:rPr>
          <w:rFonts w:cs="Arial"/>
          <w:color w:val="000000"/>
          <w:sz w:val="16"/>
          <w:szCs w:val="16"/>
          <w:shd w:val="clear" w:color="auto" w:fill="FFFFFF"/>
        </w:rPr>
        <w:t xml:space="preserve">Professor Ben </w:t>
      </w:r>
      <w:proofErr w:type="spellStart"/>
      <w:r w:rsidRPr="00DA7BF3">
        <w:rPr>
          <w:rFonts w:cs="Arial"/>
          <w:color w:val="000000"/>
          <w:sz w:val="16"/>
          <w:szCs w:val="16"/>
          <w:shd w:val="clear" w:color="auto" w:fill="FFFFFF"/>
        </w:rPr>
        <w:t>Schreer</w:t>
      </w:r>
      <w:proofErr w:type="spellEnd"/>
      <w:r w:rsidRPr="00DA7BF3">
        <w:rPr>
          <w:rFonts w:cs="Arial"/>
          <w:color w:val="000000"/>
          <w:sz w:val="16"/>
          <w:szCs w:val="16"/>
          <w:shd w:val="clear" w:color="auto" w:fill="FFFFFF"/>
        </w:rPr>
        <w:t xml:space="preserve"> is the Head of Department at SSC. He teaches and researches in security and strategic studies, with a main focus on Asia-Pacific strategic trends and the evolution of Australian </w:t>
      </w:r>
      <w:proofErr w:type="spellStart"/>
      <w:r w:rsidRPr="00DA7BF3">
        <w:rPr>
          <w:rFonts w:cs="Arial"/>
          <w:color w:val="000000"/>
          <w:sz w:val="16"/>
          <w:szCs w:val="16"/>
          <w:shd w:val="clear" w:color="auto" w:fill="FFFFFF"/>
        </w:rPr>
        <w:t>defence</w:t>
      </w:r>
      <w:proofErr w:type="spellEnd"/>
      <w:r w:rsidRPr="00DA7BF3">
        <w:rPr>
          <w:rFonts w:cs="Arial"/>
          <w:color w:val="000000"/>
          <w:sz w:val="16"/>
          <w:szCs w:val="16"/>
          <w:shd w:val="clear" w:color="auto" w:fill="FFFFFF"/>
        </w:rPr>
        <w:t xml:space="preserve"> policy. He is a member of the International Institute for Strategic Studies in London</w:t>
      </w:r>
      <w:r w:rsidRPr="00DA7BF3">
        <w:t xml:space="preserve"> </w:t>
      </w:r>
      <w:r w:rsidRPr="00DA7BF3">
        <w:rPr>
          <w:sz w:val="16"/>
          <w:szCs w:val="16"/>
        </w:rPr>
        <w:t>– (“Time to start worrying again? Cross-Strait Stability after the 2016 Taiwanese elections,” March 2016, https://www.files.ethz.ch/isn/196298/SI104_Taiwan.pdf)//EM</w:t>
      </w:r>
    </w:p>
    <w:p w:rsidR="001F0A2E" w:rsidRDefault="001F0A2E" w:rsidP="001F0A2E">
      <w:pPr>
        <w:rPr>
          <w:sz w:val="16"/>
        </w:rPr>
      </w:pPr>
      <w:r w:rsidRPr="001F0A2E">
        <w:rPr>
          <w:highlight w:val="cyan"/>
          <w:u w:val="single"/>
        </w:rPr>
        <w:t>The Taiwan Strait has long been considered one of East Asia’s most dangerous flashpoints and a potential catalyst for a war between China, Taiwan and the US</w:t>
      </w:r>
      <w:r w:rsidRPr="0064245C">
        <w:rPr>
          <w:u w:val="single"/>
        </w:rPr>
        <w:t>, Australia’s major treaty ally.</w:t>
      </w:r>
      <w:r w:rsidRPr="0089233A">
        <w:rPr>
          <w:sz w:val="16"/>
        </w:rPr>
        <w:t xml:space="preserve"> Yet, during the leadership of Taiwanese President Ma Ying-</w:t>
      </w:r>
      <w:proofErr w:type="spellStart"/>
      <w:r w:rsidRPr="0089233A">
        <w:rPr>
          <w:sz w:val="16"/>
        </w:rPr>
        <w:t>jeou</w:t>
      </w:r>
      <w:proofErr w:type="spellEnd"/>
      <w:r w:rsidRPr="0089233A">
        <w:rPr>
          <w:sz w:val="16"/>
        </w:rPr>
        <w:t xml:space="preserve">, cross-strait relations experienced eight years of stability as well as improved political and economic ties. Both sides signed 23 non-political accords, established hotlines and created measures to extend other commercial and semi-official communication channels. As a result, a number of analysts believe that the possibility of a military escalation between mainland China and Taiwan is now remote.1 However, in the Taiwanese presidential and legislative elections on 16 January 2016, Ma’s China-friendly Kuomintang (KMT) was decisively defeated by the pro-independence Democratic Progressive Party (DPP) under the leadership of Madame Tsai Ying-wen. Is it time to start worrying about Taiwan again, as some Australian analysts have argued?2 And what are the strategic implications for regional security and Australia? This paper argues that </w:t>
      </w:r>
      <w:r w:rsidRPr="0064245C">
        <w:rPr>
          <w:u w:val="single"/>
        </w:rPr>
        <w:t>the election marked a watershed in Taiwan’s political evolution and requires significant adjustments in Taipei and Beijing to maintain cross-strait peace and stability.</w:t>
      </w:r>
      <w:r w:rsidRPr="0089233A">
        <w:rPr>
          <w:sz w:val="16"/>
        </w:rPr>
        <w:t xml:space="preserve"> On the positive side, Tsai’s victory will not automatically lead to greater instability in cross-strait relations and there are reasons to be optimistic that both sides will find a new modus vivendi. However, </w:t>
      </w:r>
      <w:r w:rsidRPr="0064245C">
        <w:rPr>
          <w:u w:val="single"/>
        </w:rPr>
        <w:t xml:space="preserve">we would also caution against too much optimism and the notion that cross-strait conflict is now all but unlikely. </w:t>
      </w:r>
      <w:r w:rsidRPr="001F0A2E">
        <w:rPr>
          <w:highlight w:val="cyan"/>
          <w:u w:val="single"/>
        </w:rPr>
        <w:t>Under</w:t>
      </w:r>
      <w:r w:rsidRPr="0064245C">
        <w:rPr>
          <w:u w:val="single"/>
        </w:rPr>
        <w:t xml:space="preserve"> President </w:t>
      </w:r>
      <w:r w:rsidRPr="001F0A2E">
        <w:rPr>
          <w:highlight w:val="cyan"/>
          <w:u w:val="single"/>
        </w:rPr>
        <w:t>Xi</w:t>
      </w:r>
      <w:r w:rsidRPr="0064245C">
        <w:rPr>
          <w:u w:val="single"/>
        </w:rPr>
        <w:t xml:space="preserve"> Jinping, </w:t>
      </w:r>
      <w:r w:rsidRPr="001F0A2E">
        <w:rPr>
          <w:highlight w:val="cyan"/>
          <w:u w:val="single"/>
        </w:rPr>
        <w:t>China has demonstrated a</w:t>
      </w:r>
      <w:r w:rsidRPr="0064245C">
        <w:rPr>
          <w:u w:val="single"/>
        </w:rPr>
        <w:t xml:space="preserve"> rather </w:t>
      </w:r>
      <w:r w:rsidRPr="001F0A2E">
        <w:rPr>
          <w:highlight w:val="cyan"/>
          <w:u w:val="single"/>
        </w:rPr>
        <w:t>uncompromising approach to territorial disputes and the status of Taiwan is a declared ‘core interest’ of Beijing</w:t>
      </w:r>
      <w:r w:rsidRPr="0064245C">
        <w:rPr>
          <w:u w:val="single"/>
        </w:rPr>
        <w:t xml:space="preserve">. As well, </w:t>
      </w:r>
      <w:r w:rsidRPr="001F0A2E">
        <w:rPr>
          <w:highlight w:val="cyan"/>
          <w:u w:val="single"/>
        </w:rPr>
        <w:t xml:space="preserve">China continues to change the cross-strait military balance in its </w:t>
      </w:r>
      <w:proofErr w:type="spellStart"/>
      <w:r w:rsidRPr="001F0A2E">
        <w:rPr>
          <w:highlight w:val="cyan"/>
          <w:u w:val="single"/>
        </w:rPr>
        <w:t>favour</w:t>
      </w:r>
      <w:proofErr w:type="spellEnd"/>
      <w:r w:rsidRPr="001F0A2E">
        <w:rPr>
          <w:highlight w:val="cyan"/>
          <w:u w:val="single"/>
        </w:rPr>
        <w:t xml:space="preserve">, potentially inviting </w:t>
      </w:r>
      <w:r w:rsidRPr="001F0A2E">
        <w:rPr>
          <w:rStyle w:val="Emphasis"/>
          <w:highlight w:val="cyan"/>
        </w:rPr>
        <w:t>miscalculations and instability</w:t>
      </w:r>
      <w:r w:rsidRPr="0089233A">
        <w:rPr>
          <w:sz w:val="16"/>
        </w:rPr>
        <w:t xml:space="preserve">. Moreover, </w:t>
      </w:r>
      <w:r w:rsidRPr="001F0A2E">
        <w:rPr>
          <w:highlight w:val="cyan"/>
          <w:u w:val="single"/>
        </w:rPr>
        <w:t>Taiwan is also likely to become more important in the context of emerging East Asian power shifts and Sino-US strategic competition</w:t>
      </w:r>
      <w:r w:rsidRPr="00583CDF">
        <w:rPr>
          <w:u w:val="single"/>
        </w:rPr>
        <w:t>. The Taiwan Strait will thus remain dangerous</w:t>
      </w:r>
      <w:r w:rsidRPr="00525295">
        <w:t>, and Australian decision-makers need to pay close attention to the evolving cross-strait situation.</w:t>
      </w:r>
      <w:r w:rsidRPr="0089233A">
        <w:rPr>
          <w:sz w:val="16"/>
        </w:rPr>
        <w:t xml:space="preserve"> Indeed, Canberra needs to consider its strategic options in case the strait becomes more contested. This includes the core question: to what degree would the ANZUS alliance tie Australia to a cross-strait contingency? Australia should also acknowledge Taiwan’s potentially vital and constructive role in South China Sea (SCS) and East China Sea territorial disputes as part of a regional strategy to maintain the rules-based maritime order in Asia. Finally, Canberra should take steps to enhance Taiwan’s regional political and economic integration. </w:t>
      </w:r>
      <w:r w:rsidRPr="00525295">
        <w:t xml:space="preserve">The DPP win was a milestone in Taiwan’s political evolution. First, the party secured an overwhelming majority in both the presidential and legislative elections. Tsai received 56.1% of the votes, compared to 30.1% for the KMT’s candidate, Eric Chu, and 12.8% for James Soong of the People First Party.3 The 25% margin between the two main candidates was the biggest since Taiwan’s first democratic presidential election in 1996. </w:t>
      </w:r>
      <w:r w:rsidRPr="0089233A">
        <w:rPr>
          <w:sz w:val="16"/>
        </w:rPr>
        <w:t xml:space="preserve">The DPP for the first time also won an absolute majority in the Legislative Yuan, securing 68 out of 113 seats. Meanwhile, the KMT’s seats dropped by 29 to a mere 25. This result hands Tsai and the DPP considerable political </w:t>
      </w:r>
      <w:proofErr w:type="spellStart"/>
      <w:r w:rsidRPr="0089233A">
        <w:rPr>
          <w:sz w:val="16"/>
        </w:rPr>
        <w:t>maneuvring</w:t>
      </w:r>
      <w:proofErr w:type="spellEnd"/>
      <w:r w:rsidRPr="0089233A">
        <w:rPr>
          <w:sz w:val="16"/>
        </w:rPr>
        <w:t xml:space="preserve"> space to pursue their agenda and mandate. Second, it’s important to </w:t>
      </w:r>
      <w:proofErr w:type="spellStart"/>
      <w:r w:rsidRPr="0089233A">
        <w:rPr>
          <w:sz w:val="16"/>
        </w:rPr>
        <w:t>analyse</w:t>
      </w:r>
      <w:proofErr w:type="spellEnd"/>
      <w:r w:rsidRPr="0089233A">
        <w:rPr>
          <w:sz w:val="16"/>
        </w:rPr>
        <w:t xml:space="preserve"> the voter motivations that led to Tsai’s victory. To an extent, it was the result of growing voter frustration with the KMT’s difficulty in tackling domestic problems, such as a stagnating economy, rising </w:t>
      </w:r>
      <w:proofErr w:type="spellStart"/>
      <w:r w:rsidRPr="0089233A">
        <w:rPr>
          <w:sz w:val="16"/>
        </w:rPr>
        <w:t>labour</w:t>
      </w:r>
      <w:proofErr w:type="spellEnd"/>
      <w:r w:rsidRPr="0089233A">
        <w:rPr>
          <w:sz w:val="16"/>
        </w:rPr>
        <w:t xml:space="preserve"> costs and a widening income gap. Moreover, hostility among the KMT leadership alienated the party’s voter base and contributed to the lowest voter turnout since 1996 (66.3%), which played into the hands of the DPP. Yet, </w:t>
      </w:r>
      <w:r w:rsidRPr="00583CDF">
        <w:rPr>
          <w:u w:val="single"/>
        </w:rPr>
        <w:t>many voters had also become concerned about greater dependence on mainland China and the associated dangers to Taiwan’s democracy.</w:t>
      </w:r>
      <w:r w:rsidRPr="0089233A">
        <w:rPr>
          <w:sz w:val="16"/>
        </w:rPr>
        <w:t xml:space="preserve"> </w:t>
      </w:r>
      <w:r w:rsidRPr="00583CDF">
        <w:rPr>
          <w:u w:val="single"/>
        </w:rPr>
        <w:t>Misgivings over President Ma’s China-friendly policies had led to mass protests by students and civil activists</w:t>
      </w:r>
      <w:r w:rsidRPr="0089233A">
        <w:rPr>
          <w:sz w:val="16"/>
        </w:rPr>
        <w:t xml:space="preserve"> (the Sunflower Movement) in March and April 2014 after the KMT tried to pass the Cross-Strait Service Trade Agreement. The KMT’s disregard for public opposition to getting too close to China led to its biggest electoral defeat since 1949 in the November 2014 local ‘nine-in-one’ elections, when the DPP managed to win 13 of the 22 cities and counties, while the KMT dropped from 15 to 6. Moreover, the DPP secured 47.6% of the popular vote and the KMT only 40.7%. As a result, President Ma had to resign as chairman of the KMT and the party didn’t recover in time before the presidential elections. In this context, the 2016 election provided an opportunity for many voters to reassert their distinct Taiwanese identity and reinforce the democratic political system. Indeed, long-term socio-political trends demonstrate that a wide majority of citizens now identify as ‘solely Taiwanese’ and that there’s hardly any support for reunification with China.4 Moreover, </w:t>
      </w:r>
      <w:r w:rsidRPr="00525295">
        <w:t>the incompatibility between the political systems across the Taiwan Strait has grown. The 2016 election was the third peaceful transfer of power in Taiwan and a reaffirmation of the vitality of its democratic system.</w:t>
      </w:r>
      <w:r w:rsidRPr="0089233A">
        <w:rPr>
          <w:sz w:val="16"/>
        </w:rPr>
        <w:t xml:space="preserve"> Not only did Taiwan elect a </w:t>
      </w:r>
      <w:r w:rsidRPr="0089233A">
        <w:rPr>
          <w:sz w:val="16"/>
        </w:rPr>
        <w:lastRenderedPageBreak/>
        <w:t xml:space="preserve">female president for the first time, but 38.1% of its legislators will be women, ranking the Republic of China (ROC) 10th in the world on the issue of female parliamentary participation. The 2016 election therefore reflects a fundamental shift in Taiwanese political attitudes and goes beyond mere dissatisfaction with President Ma’s pro-China policies. The result was consistent with a generational shift among Taiwanese voters who have little or no cultural affinity for the mainland.5 This shift is likely to change the balance of power within Taiwan and will make it very difficult for any future party to advocate policies seen as too China-friendly and as undermining Taiwan’s identity and democracy. It also means that China’s goal of peaceful unification on its terms (that is, the reintegration of the ‘renegade province’) becomes a very distant prospect. Since China’s strategy rests on the expectation that Taiwan must become part of the mainland, the election outcome could contribute to renewed tensions across the strait. While the 2016 election introduces a new dynamic in cross-strait relations, it’s too early to predict how things will evolve. A case can be made that despite the DPP’s victory the relationship between the ROC and the People’s Republic of China (PRC) will remain manageable and stable. There’s some evidence that the President-elect will seek a pragmatic course that refrains from steps consistent with a move towards a declaration of independence, such as the development of a new Taiwanese constitution. During her election campaign, Tsai promised a ‘consistent, predictable, and sustainable cross-strait relationship’, a pledge she repeated in her victory speech. She also </w:t>
      </w:r>
      <w:proofErr w:type="spellStart"/>
      <w:r w:rsidRPr="0089233A">
        <w:rPr>
          <w:sz w:val="16"/>
        </w:rPr>
        <w:t>emphasised</w:t>
      </w:r>
      <w:proofErr w:type="spellEnd"/>
      <w:r w:rsidRPr="0089233A">
        <w:rPr>
          <w:sz w:val="16"/>
        </w:rPr>
        <w:t xml:space="preserve"> that ‘both sides of the strait have a responsibility to find mutually acceptable means of interaction that are based on dignity and reciprocity. We must ensure that no provocations or accidents take place.’6 Tsai has very good reasons to maintain the status quo across the strait. The mainland is Taiwan’s most important trading partner, and most of its outbound foreign direct investment flows to China. Given its struggling economy, Taipei needs stable relations with Beijing. Moreover, Tsai very likely remembers that during the previous DPP government of President Chen Shui-bian (2000–2008) his pro-independence rhetoric not only angered both Beijing and Washington, Taipei’s principal security partner, but also raised fears among many Taiwanese voters about increasing the risk of war with the mainland. In other words, the new Taiwanese government wouldn’t want to cross a clear red line set by Beijing, possibly triggering a war that the island nation is unlikely to win. The strong expectation that the US would withdraw its support in such a scenario should act as an additional deterrent. At the same time, however, Tsai is likely to seek a different foundation for the cross-strait relationship. In her victory speech, she stressed the importance of ‘protecting this country’s sovereignty’ and </w:t>
      </w:r>
      <w:proofErr w:type="spellStart"/>
      <w:r w:rsidRPr="0089233A">
        <w:rPr>
          <w:sz w:val="16"/>
        </w:rPr>
        <w:t>emphasised</w:t>
      </w:r>
      <w:proofErr w:type="spellEnd"/>
      <w:r w:rsidRPr="0089233A">
        <w:rPr>
          <w:sz w:val="16"/>
        </w:rPr>
        <w:t xml:space="preserve"> the need for China to </w:t>
      </w:r>
      <w:proofErr w:type="spellStart"/>
      <w:r w:rsidRPr="0089233A">
        <w:rPr>
          <w:sz w:val="16"/>
        </w:rPr>
        <w:t>recognise</w:t>
      </w:r>
      <w:proofErr w:type="spellEnd"/>
      <w:r w:rsidRPr="0089233A">
        <w:rPr>
          <w:sz w:val="16"/>
        </w:rPr>
        <w:t xml:space="preserve"> Taiwan’s democratic political system. She also stated that the future cross-strait relationship had to be based on: the Republic of China constitutional order, the results of cross-strait negotiations, interactions and exchanges, and democratic principles and the will of the Taiwanese people … The results of today’s election showcase the will of the Taiwanese people. It is the shared resolve of Taiwan’s 23 million people that the Republic of China is a democratic country. Our democratic system, national identity, and international space must be respected. Any forms of suppression will harm the stability of cross-strait relations.7 In a signal to Beijing, Tsai stated after the election that she ‘understands and respects’ the historical fact that Taiwan and China held talks in 1992—known as the ‘1992 Consensus’ between the KMT and the Chinese Communist Party (CCP) on the ‘One China’ formula. Following the DPP win, Beijing had urged strongly that the 1992 Consensus needed to remain the political foundation underpinning the relationship. Tsai also stated that the accords reached during President Ma’s government should be continued. At the same time, however, she insisted that Taiwan’s democratic constitution and the will of the people had to be an integral part of the cross-strait political relationship.8 In sum, Tsai seems prepared to reach a new accommodation between Taipei and Beijing that </w:t>
      </w:r>
      <w:proofErr w:type="spellStart"/>
      <w:r w:rsidRPr="0089233A">
        <w:rPr>
          <w:sz w:val="16"/>
        </w:rPr>
        <w:t>recognises</w:t>
      </w:r>
      <w:proofErr w:type="spellEnd"/>
      <w:r w:rsidRPr="0089233A">
        <w:rPr>
          <w:sz w:val="16"/>
        </w:rPr>
        <w:t xml:space="preserve"> both sides’ interests but that impresses upon her Chinese interlocutors that a new ‘Taiwan consensus’ must guide the relationship. That is, even interim steps such as a semi-autonomous status for Taiwan (similar to Hong Kong’s situation) won’t be acceptable for the DPP leadership and, indeed, the vast majority of Taiwanese people. Therefore, the big question is whether the communist leadership in Beijing can accept that the political landscape in Taiwan has fundamentally changed and that this requires a more flexible approach. At present, </w:t>
      </w:r>
      <w:r w:rsidRPr="001F0A2E">
        <w:rPr>
          <w:rStyle w:val="StyleUnderline"/>
          <w:highlight w:val="cyan"/>
        </w:rPr>
        <w:t>China’s leadership seems yet to figure out how to respond to the DPP’s win.</w:t>
      </w:r>
      <w:r w:rsidRPr="001F0A2E">
        <w:rPr>
          <w:sz w:val="16"/>
          <w:highlight w:val="cyan"/>
        </w:rPr>
        <w:t xml:space="preserve"> </w:t>
      </w:r>
      <w:r w:rsidRPr="001F0A2E">
        <w:rPr>
          <w:rStyle w:val="StyleUnderline"/>
          <w:highlight w:val="cyan"/>
        </w:rPr>
        <w:t>China’s first official response</w:t>
      </w:r>
      <w:r w:rsidRPr="0089233A">
        <w:rPr>
          <w:sz w:val="16"/>
        </w:rPr>
        <w:t xml:space="preserve"> to Taiwan’s election results predictably reiterated the position that the 1992 Consensus must be the basis for the cross-strait relationship</w:t>
      </w:r>
      <w:r w:rsidRPr="00525295">
        <w:t>. It also</w:t>
      </w:r>
      <w:r w:rsidRPr="00583CDF">
        <w:rPr>
          <w:u w:val="single"/>
        </w:rPr>
        <w:t xml:space="preserve"> </w:t>
      </w:r>
      <w:r w:rsidRPr="001F0A2E">
        <w:rPr>
          <w:highlight w:val="cyan"/>
          <w:u w:val="single"/>
        </w:rPr>
        <w:t>warned Taiwan of any move towards formal independence</w:t>
      </w:r>
      <w:r w:rsidRPr="00583CDF">
        <w:rPr>
          <w:u w:val="single"/>
        </w:rPr>
        <w:t xml:space="preserve">, referring to China’s 2005 Anti-Secessionist Law, which makes clear that such a development </w:t>
      </w:r>
      <w:r w:rsidRPr="001F0A2E">
        <w:rPr>
          <w:highlight w:val="cyan"/>
          <w:u w:val="single"/>
        </w:rPr>
        <w:t>would lead to war</w:t>
      </w:r>
      <w:r w:rsidRPr="00583CDF">
        <w:rPr>
          <w:u w:val="single"/>
        </w:rPr>
        <w:t>.</w:t>
      </w:r>
      <w:r w:rsidRPr="0089233A">
        <w:rPr>
          <w:sz w:val="16"/>
        </w:rPr>
        <w:t xml:space="preserve">9 A few days after the election, </w:t>
      </w:r>
      <w:r w:rsidRPr="001F0A2E">
        <w:rPr>
          <w:highlight w:val="cyan"/>
          <w:u w:val="single"/>
        </w:rPr>
        <w:t>China’s</w:t>
      </w:r>
      <w:r w:rsidRPr="0089233A">
        <w:rPr>
          <w:u w:val="single"/>
        </w:rPr>
        <w:t xml:space="preserve"> </w:t>
      </w:r>
      <w:r w:rsidRPr="00525295">
        <w:t>People’s Liberation Army</w:t>
      </w:r>
      <w:r w:rsidRPr="0089233A">
        <w:rPr>
          <w:u w:val="single"/>
        </w:rPr>
        <w:t xml:space="preserve"> (</w:t>
      </w:r>
      <w:r w:rsidRPr="001F0A2E">
        <w:rPr>
          <w:highlight w:val="cyan"/>
          <w:u w:val="single"/>
        </w:rPr>
        <w:t xml:space="preserve">PLA) also staged a live-fire exercise close to </w:t>
      </w:r>
      <w:r w:rsidRPr="001F0A2E">
        <w:rPr>
          <w:u w:val="single"/>
        </w:rPr>
        <w:t>islands</w:t>
      </w:r>
      <w:r w:rsidRPr="0089233A">
        <w:rPr>
          <w:u w:val="single"/>
        </w:rPr>
        <w:t xml:space="preserve"> controlled by </w:t>
      </w:r>
      <w:r w:rsidRPr="001F0A2E">
        <w:rPr>
          <w:highlight w:val="cyan"/>
          <w:u w:val="single"/>
        </w:rPr>
        <w:t>the ROC</w:t>
      </w:r>
      <w:r w:rsidRPr="0089233A">
        <w:rPr>
          <w:u w:val="single"/>
        </w:rPr>
        <w:t>, most likely as a reminder about China’s willingness to use force if required.</w:t>
      </w:r>
      <w:r w:rsidRPr="0089233A">
        <w:rPr>
          <w:sz w:val="16"/>
        </w:rPr>
        <w:t xml:space="preserve"> The ROC Special Forces responded by holding a small-scale military drill.10 At the same time, in early February 2016 the mainland’s annual Taiwan Affairs Work Conference recommended the further promotion of cross-strait economic integration, strengthening 4 The protection of Taiwan business people’s rights and interests, and increasing people-to-people exchanges and exchanges with parties and groups in Taiwan that uphold the One China principle.11 However, it’s far from guaranteed that this positive momentum will be maintained and there are reasons to caution against too much optimism. President Xi Jinping has taken a strong stance on the issue of sovereignty and stressed on one occasion that he doesn’t wish the issue of unification to be ‘passed on generation after generation’. This statement was widely interpreted as a signal to Taiwan’s leadership that under his leadership </w:t>
      </w:r>
      <w:r w:rsidRPr="00525295">
        <w:t>Beijing would press for a political dialogue that focused on concrete steps towards unification, a direction which met with strong opposition in Taipei.1</w:t>
      </w:r>
      <w:r w:rsidRPr="0089233A">
        <w:rPr>
          <w:sz w:val="16"/>
        </w:rPr>
        <w:t xml:space="preserve">2 Moreover, like his predecessors, </w:t>
      </w:r>
      <w:r w:rsidRPr="001F0A2E">
        <w:rPr>
          <w:highlight w:val="cyan"/>
          <w:u w:val="single"/>
        </w:rPr>
        <w:t>Xi would wish to avoid domestic criticism for going soft on Taiwan. For the CCP, Taiwan remains a symbol of enormous national prestige</w:t>
      </w:r>
      <w:r w:rsidRPr="0089233A">
        <w:rPr>
          <w:u w:val="single"/>
        </w:rPr>
        <w:t xml:space="preserve"> and its future status as an integral part of the Mainland is one of China’s declared ‘core interests’. </w:t>
      </w:r>
      <w:r w:rsidRPr="0089233A">
        <w:rPr>
          <w:sz w:val="16"/>
        </w:rPr>
        <w:t xml:space="preserve">Furthermore, </w:t>
      </w:r>
      <w:r w:rsidRPr="0089233A">
        <w:rPr>
          <w:u w:val="single"/>
        </w:rPr>
        <w:t xml:space="preserve">in the context of increased tensions over maritime disputes in the East China Sea and SCS, the political stakes for Beijing when it comes to unification with Taiwan are even higher. Upholding and, if necessary, </w:t>
      </w:r>
      <w:r w:rsidRPr="001F0A2E">
        <w:rPr>
          <w:highlight w:val="cyan"/>
          <w:u w:val="single"/>
        </w:rPr>
        <w:t>enforcing its territorial sovereignty claims is fundamental to protecting the CCP’s political legitimacy, and Taiwanese independence would be an existential threat</w:t>
      </w:r>
      <w:r w:rsidRPr="0089233A">
        <w:rPr>
          <w:u w:val="single"/>
        </w:rPr>
        <w:t xml:space="preserve"> to its </w:t>
      </w:r>
      <w:r w:rsidRPr="00525295">
        <w:rPr>
          <w:rStyle w:val="StyleUnderline"/>
        </w:rPr>
        <w:t>survival.</w:t>
      </w:r>
      <w:r w:rsidRPr="0089233A">
        <w:rPr>
          <w:sz w:val="16"/>
        </w:rPr>
        <w:t xml:space="preserve"> </w:t>
      </w:r>
      <w:r w:rsidRPr="0089233A">
        <w:rPr>
          <w:u w:val="single"/>
        </w:rPr>
        <w:t xml:space="preserve">In more recent times, a more nationalistic public has only added pressure for the leadership to remain firm on Taiwan. Therefore, the Chinese leadership could adopt a tougher approach towards Taiwan, guided by </w:t>
      </w:r>
      <w:r w:rsidRPr="0089233A">
        <w:rPr>
          <w:u w:val="single"/>
        </w:rPr>
        <w:lastRenderedPageBreak/>
        <w:t>the belief that long-term political trends in Taipei and the closeness of US–Taiwan relations will be against its interests and that a military attack could alter the trajectory of those trends.</w:t>
      </w:r>
      <w:r w:rsidRPr="0089233A">
        <w:rPr>
          <w:sz w:val="16"/>
        </w:rPr>
        <w:t xml:space="preserve">13 One indication of this direction would be if Beijing suspends official exchanges or tries to ‘steal’ some of the ROC’s remaining 22 diplomatic allies. In that case, </w:t>
      </w:r>
      <w:r w:rsidRPr="001F0A2E">
        <w:rPr>
          <w:highlight w:val="cyan"/>
          <w:u w:val="single"/>
        </w:rPr>
        <w:t>the DPP government would face domestic pressure to retaliate, creating a negative spiral in cross-strait relations</w:t>
      </w:r>
      <w:r w:rsidRPr="0089233A">
        <w:rPr>
          <w:u w:val="single"/>
        </w:rPr>
        <w:t xml:space="preserve"> that could be very difficult to reverse</w:t>
      </w:r>
      <w:r w:rsidRPr="0089233A">
        <w:rPr>
          <w:sz w:val="16"/>
        </w:rPr>
        <w:t xml:space="preserve">.14 Therefore, while alarmist assessments of future cross-strait relations should be avoided, </w:t>
      </w:r>
      <w:r w:rsidRPr="001F0A2E">
        <w:rPr>
          <w:highlight w:val="cyan"/>
          <w:u w:val="single"/>
        </w:rPr>
        <w:t>there’s no reason to become complacent about the possibility of serious conflict</w:t>
      </w:r>
      <w:r w:rsidRPr="0089233A">
        <w:rPr>
          <w:u w:val="single"/>
        </w:rPr>
        <w:t xml:space="preserve">. </w:t>
      </w:r>
      <w:r w:rsidRPr="0089233A">
        <w:rPr>
          <w:sz w:val="16"/>
        </w:rPr>
        <w:t xml:space="preserve">Indeed, aside from the potentially complicating political dynamics between the ROC and the PRC, additional strategic factors could contribute to a worsening of the situation. </w:t>
      </w:r>
    </w:p>
    <w:p w:rsidR="001F0A2E" w:rsidRDefault="001F0A2E" w:rsidP="0054067F"/>
    <w:p w:rsidR="0054067F" w:rsidRDefault="0054067F" w:rsidP="0054067F">
      <w:pPr>
        <w:pStyle w:val="Heading4"/>
      </w:pPr>
      <w:r>
        <w:t>Taiwan is the most likely source of war</w:t>
      </w:r>
    </w:p>
    <w:p w:rsidR="0054067F" w:rsidRDefault="0054067F" w:rsidP="0054067F">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62</w:t>
      </w:r>
    </w:p>
    <w:p w:rsidR="0054067F" w:rsidRDefault="0054067F" w:rsidP="0054067F"/>
    <w:p w:rsidR="0054067F" w:rsidRDefault="0054067F" w:rsidP="0054067F">
      <w:r>
        <w:t>Taiwan</w:t>
      </w:r>
    </w:p>
    <w:p w:rsidR="0054067F" w:rsidRDefault="0054067F" w:rsidP="0054067F">
      <w:r w:rsidRPr="000427FF">
        <w:rPr>
          <w:rStyle w:val="StyleUnderline"/>
        </w:rPr>
        <w:t>The issue that could most easily trigger a U.S.-China military confrontation is</w:t>
      </w:r>
      <w:r>
        <w:t xml:space="preserve"> the status of </w:t>
      </w:r>
      <w:r w:rsidRPr="000427FF">
        <w:rPr>
          <w:rStyle w:val="StyleUnderline"/>
        </w:rPr>
        <w:t>Taiwan,</w:t>
      </w:r>
      <w:r>
        <w:t xml:space="preserve"> as noted previously. Despite U.S. efforts to restrain separatist rhetoric by Taiwan and to warn China against threatening the island, </w:t>
      </w:r>
      <w:r w:rsidRPr="000427FF">
        <w:rPr>
          <w:rStyle w:val="StyleUnderline"/>
        </w:rPr>
        <w:t>a crisis could occur at</w:t>
      </w:r>
      <w:r>
        <w:t xml:space="preserve"> almost </w:t>
      </w:r>
      <w:r w:rsidRPr="000427FF">
        <w:rPr>
          <w:rStyle w:val="Emphasis"/>
        </w:rPr>
        <w:t>any time</w:t>
      </w:r>
      <w:r>
        <w:t xml:space="preserve">. </w:t>
      </w:r>
      <w:r w:rsidRPr="000427FF">
        <w:rPr>
          <w:rStyle w:val="StyleUnderline"/>
        </w:rPr>
        <w:t>China or Taiwan’s leadership might exploit the issue of Taiwan’s legal status for domestic political reasons</w:t>
      </w:r>
      <w:r>
        <w:t xml:space="preserve">. For example, </w:t>
      </w:r>
      <w:r w:rsidRPr="000427FF">
        <w:rPr>
          <w:rStyle w:val="StyleUnderline"/>
        </w:rPr>
        <w:t>China could take threatening military steps either to reinforce its nationalist credentials or show opposition to Taipei’s “separatism</w:t>
      </w:r>
      <w:r>
        <w:t xml:space="preserve">.” </w:t>
      </w:r>
      <w:r w:rsidRPr="000427FF">
        <w:rPr>
          <w:rStyle w:val="StyleUnderline"/>
        </w:rPr>
        <w:t>This would</w:t>
      </w:r>
      <w:r>
        <w:t xml:space="preserve"> almost surely lead to a wave of sympathy in the United States for Taiwan, and </w:t>
      </w:r>
      <w:r w:rsidRPr="000427FF">
        <w:rPr>
          <w:rStyle w:val="StyleUnderline"/>
        </w:rPr>
        <w:t>create strong political pressure for the U.S. president to move military assets near the island. Unlike the spring 1996 crisis, China might decide not to back down and instead seek to prove its mettle</w:t>
      </w:r>
      <w:r>
        <w:t xml:space="preserve"> as a major regional power. One often mentioned scenario is that China could use its short-range missiles facing Taiwan to destroy key military targets, overwhelm missile defense capabilities and severely disrupt the island’s economy—effectively forcing Taiwan’s capitulation before the U.S. can intervene.42 Alternatively, </w:t>
      </w:r>
      <w:r w:rsidRPr="000427FF">
        <w:rPr>
          <w:rStyle w:val="StyleUnderline"/>
        </w:rPr>
        <w:t>China might</w:t>
      </w:r>
      <w:r>
        <w:t xml:space="preserve"> use new “asymmetric” capabilities that allow its weaker military to exploit the vulnerabilities of a stronger U.S.-led military force. It might </w:t>
      </w:r>
      <w:r w:rsidRPr="000427FF">
        <w:rPr>
          <w:rStyle w:val="StyleUnderline"/>
        </w:rPr>
        <w:t>attempt to sink an American aircraft carrier</w:t>
      </w:r>
      <w:r>
        <w:t>, without confronting the larger body of U.S. forces, for example, and then seek a cease-fire.</w:t>
      </w:r>
    </w:p>
    <w:p w:rsidR="0054067F" w:rsidRDefault="0054067F" w:rsidP="0054067F">
      <w:r>
        <w:t xml:space="preserve">Instead of allowing the risk of a military conflict between China and Taiwan to persist over time, </w:t>
      </w:r>
      <w:r w:rsidRPr="000427FF">
        <w:rPr>
          <w:rStyle w:val="StyleUnderline"/>
        </w:rPr>
        <w:t>the U</w:t>
      </w:r>
      <w:r>
        <w:t xml:space="preserve">nited </w:t>
      </w:r>
      <w:r w:rsidRPr="000427FF">
        <w:rPr>
          <w:rStyle w:val="StyleUnderline"/>
        </w:rPr>
        <w:t>S</w:t>
      </w:r>
      <w:r>
        <w:t xml:space="preserve">tates </w:t>
      </w:r>
      <w:r w:rsidRPr="000427FF">
        <w:rPr>
          <w:rStyle w:val="StyleUnderline"/>
        </w:rPr>
        <w:t>would benefit greatly from fostering reconciliation</w:t>
      </w:r>
      <w:r>
        <w:t xml:space="preserve"> between these two potential adversaries. </w:t>
      </w:r>
      <w:r w:rsidRPr="000427FF">
        <w:rPr>
          <w:rStyle w:val="StyleUnderline"/>
        </w:rPr>
        <w:t>Peaceful settlement</w:t>
      </w:r>
      <w:r>
        <w:t xml:space="preserve"> of outstanding security disputes </w:t>
      </w:r>
      <w:r w:rsidRPr="000427FF">
        <w:rPr>
          <w:rStyle w:val="StyleUnderline"/>
        </w:rPr>
        <w:t>would remove the Taiwan issue as a possible source of crisis in U.S.-China relations and prevent it from escalating to a full-blown war</w:t>
      </w:r>
      <w:r>
        <w:t xml:space="preserve">. It would also allow the U.S. to further a long-sought diplomatic goal—a secure and democratic Taiwan. </w:t>
      </w:r>
    </w:p>
    <w:p w:rsidR="0054067F" w:rsidRDefault="0054067F" w:rsidP="0054067F"/>
    <w:p w:rsidR="003B3266" w:rsidRDefault="003B3266" w:rsidP="003B3266">
      <w:pPr>
        <w:pStyle w:val="Heading4"/>
      </w:pPr>
      <w:r>
        <w:t>Claims of no war downplay tensions from lower relations and competition over SLOCs</w:t>
      </w:r>
    </w:p>
    <w:p w:rsidR="003B3266" w:rsidRPr="003B1840" w:rsidRDefault="003B3266" w:rsidP="003B3266">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3B3266" w:rsidRPr="00777441" w:rsidRDefault="003B3266" w:rsidP="003B3266"/>
    <w:p w:rsidR="003B3266" w:rsidRDefault="003B3266" w:rsidP="003B3266">
      <w:r w:rsidRPr="00777441">
        <w:t xml:space="preserve">A third possible alternative to the grand bargain is to continue with the status quo—the U.S. rebalance to Asia, including maintaining the U.S. commitment to Taiwan, muddling through in the South China and East China Seas, deepening and expanding U.S. alliances, and pursuing </w:t>
      </w:r>
      <w:r w:rsidRPr="00777441">
        <w:lastRenderedPageBreak/>
        <w:t xml:space="preserve">trade initiatives that strengthen U.S. economic engagement </w:t>
      </w:r>
      <w:r>
        <w:t xml:space="preserve">in the region. </w:t>
      </w:r>
      <w:r w:rsidRPr="003B3266">
        <w:rPr>
          <w:rStyle w:val="StyleUnderline"/>
          <w:highlight w:val="cyan"/>
        </w:rPr>
        <w:t>The basic case for the status quo</w:t>
      </w:r>
      <w:r>
        <w:t xml:space="preserve"> option </w:t>
      </w:r>
      <w:r w:rsidRPr="003B3266">
        <w:rPr>
          <w:rStyle w:val="StyleUnderline"/>
          <w:highlight w:val="cyan"/>
        </w:rPr>
        <w:t>holds that the prospects are very good that China’s rise will be peacefu</w:t>
      </w:r>
      <w:r w:rsidRPr="003B3266">
        <w:rPr>
          <w:highlight w:val="cyan"/>
        </w:rPr>
        <w:t>l</w:t>
      </w:r>
      <w:r>
        <w:t xml:space="preserve"> and, therefore, U.S. accommodation and the risks involved in a grand bargain are unwarranted. A number of observations can be combined to support this position. As described at the beginning of this article, structural factors—including geography, nuclear weapons, and information about motives—are conducive to China’s peaceful rise. These structural factors are reinforced by the greatly improved quality of cross-strait relations, which reduces at least for the near term the possibility of a war over Taiwan that draws in the United States. Moreover, one can argue that key components of the rebalancing strategy are meeting with success—Southeast Asian countries increasingly want to work with the United States in pursuit of security, and Japan has begun to enhance its military capabilities in preparation for playing a larger role in providing for its own security. In addition, the status quo option is appealing because the United States does not make any concessions.</w:t>
      </w:r>
    </w:p>
    <w:p w:rsidR="003B3266" w:rsidRDefault="003B3266" w:rsidP="003B3266">
      <w:r>
        <w:t xml:space="preserve">Although there is much to this argument, </w:t>
      </w:r>
      <w:r w:rsidRPr="003B3266">
        <w:rPr>
          <w:rStyle w:val="StyleUnderline"/>
          <w:highlight w:val="cyan"/>
        </w:rPr>
        <w:t>it underplays the risks. Military competition over the SLOCs, which is ultimately largely tied to Taiwan, and the associated political strains will continue to intensify with China’s investment in military capabilities and U.S. reactions to it</w:t>
      </w:r>
      <w:r w:rsidRPr="003B3266">
        <w:rPr>
          <w:highlight w:val="cyan"/>
        </w:rPr>
        <w:t xml:space="preserve">. </w:t>
      </w:r>
      <w:r w:rsidRPr="003B3266">
        <w:rPr>
          <w:rStyle w:val="StyleUnderline"/>
          <w:highlight w:val="cyan"/>
        </w:rPr>
        <w:t>Strained political relations</w:t>
      </w:r>
      <w:r>
        <w:t xml:space="preserve"> in turn </w:t>
      </w:r>
      <w:r w:rsidRPr="003B3266">
        <w:rPr>
          <w:rStyle w:val="StyleUnderline"/>
          <w:highlight w:val="cyan"/>
        </w:rPr>
        <w:t>have</w:t>
      </w:r>
      <w:r>
        <w:t xml:space="preserve"> the </w:t>
      </w:r>
      <w:r w:rsidRPr="003B3266">
        <w:rPr>
          <w:rStyle w:val="StyleUnderline"/>
          <w:highlight w:val="cyan"/>
        </w:rPr>
        <w:t>potential to fuel competition in the nuclear and economic arenas</w:t>
      </w:r>
      <w:r>
        <w:t xml:space="preserve">, among others. Consequently, </w:t>
      </w:r>
      <w:r w:rsidRPr="003B3266">
        <w:rPr>
          <w:rStyle w:val="StyleUnderline"/>
          <w:highlight w:val="cyan"/>
        </w:rPr>
        <w:t>the current policy is not unlikely to produce an outcome that resembles</w:t>
      </w:r>
      <w:r w:rsidRPr="003B3266">
        <w:t xml:space="preserve"> the</w:t>
      </w:r>
      <w:r>
        <w:t xml:space="preserve"> </w:t>
      </w:r>
      <w:r w:rsidRPr="003B3266">
        <w:rPr>
          <w:rStyle w:val="StyleUnderline"/>
          <w:highlight w:val="cyan"/>
        </w:rPr>
        <w:t>U.S.-Soviet security competition</w:t>
      </w:r>
      <w:r>
        <w:t xml:space="preserve"> that characterized the Cold War. The Cold War was sufficiently dangerous that the United States has strong incentives for avoiding a </w:t>
      </w:r>
      <w:proofErr w:type="spellStart"/>
      <w:r>
        <w:t>multidecade</w:t>
      </w:r>
      <w:proofErr w:type="spellEnd"/>
      <w:r>
        <w:t xml:space="preserve"> replay. Of course, even if such a replay were to occur, there would be important differences.</w:t>
      </w:r>
    </w:p>
    <w:p w:rsidR="003B3266" w:rsidRDefault="003B3266" w:rsidP="003B3266">
      <w:r>
        <w:t xml:space="preserve">The good news is that a U.S.-China cold war would not be driven by a deep ideological competition, which played a central role in the U.S.-Soviet case. Other considerations, however, could make China a more dangerous rival. China promises to be a more capable competitor, with a much healthier economy than the Soviet Union’s, that will likely eventually produce a gross domestic product much larger than that of the United States. And, </w:t>
      </w:r>
      <w:r w:rsidRPr="00777441">
        <w:rPr>
          <w:rStyle w:val="StyleUnderline"/>
        </w:rPr>
        <w:t>unlike the Soviet Union, China is a rising power and may therefore be more determined to have its way in redefining roles in East Asia</w:t>
      </w:r>
      <w:r>
        <w:t xml:space="preserve">. Also, </w:t>
      </w:r>
      <w:r w:rsidRPr="003B3266">
        <w:rPr>
          <w:rStyle w:val="StyleUnderline"/>
          <w:highlight w:val="cyan"/>
        </w:rPr>
        <w:t>China and the U</w:t>
      </w:r>
      <w:r>
        <w:t xml:space="preserve">nited </w:t>
      </w:r>
      <w:r w:rsidRPr="003B3266">
        <w:rPr>
          <w:rStyle w:val="StyleUnderline"/>
          <w:highlight w:val="cyan"/>
        </w:rPr>
        <w:t>S</w:t>
      </w:r>
      <w:r>
        <w:t xml:space="preserve">tates </w:t>
      </w:r>
      <w:r w:rsidRPr="003B3266">
        <w:rPr>
          <w:rStyle w:val="StyleUnderline"/>
          <w:highlight w:val="cyan"/>
        </w:rPr>
        <w:t xml:space="preserve">disagree about the legitimate geopolitical status quo in Northeast Asia, including the status of Taiwan, which would </w:t>
      </w:r>
      <w:r w:rsidRPr="003B3266">
        <w:rPr>
          <w:rStyle w:val="Emphasis"/>
          <w:highlight w:val="cyan"/>
        </w:rPr>
        <w:t>make a new cold war even more dangerous</w:t>
      </w:r>
      <w:r>
        <w:t>.</w:t>
      </w:r>
    </w:p>
    <w:p w:rsidR="003B3266" w:rsidRDefault="003B3266" w:rsidP="003B3266">
      <w:r>
        <w:t>Finally, if China has still greater regional ambitions and is determined to push the United States out of East Asia, then a grand bargain would likely be infeasible. The United States’ best option would then be to proceed with roughly its current policy. This would be a more dangerous outcome than a grand bargain not because the United States would have chosen the wrong policy, but because in this case the United States’ goals and China’s regional goals are largely incompatible.</w:t>
      </w:r>
    </w:p>
    <w:p w:rsidR="003B3266" w:rsidRDefault="003B3266" w:rsidP="003B3266">
      <w:r>
        <w:t>Conclusion</w:t>
      </w:r>
    </w:p>
    <w:p w:rsidR="003B3266" w:rsidRDefault="003B3266" w:rsidP="003B3266">
      <w:r w:rsidRPr="00777441">
        <w:rPr>
          <w:rStyle w:val="StyleUnderline"/>
        </w:rPr>
        <w:t>A grand bargain, in which the U</w:t>
      </w:r>
      <w:r>
        <w:t xml:space="preserve">nited </w:t>
      </w:r>
      <w:r w:rsidRPr="00777441">
        <w:rPr>
          <w:rStyle w:val="StyleUnderline"/>
        </w:rPr>
        <w:t>S</w:t>
      </w:r>
      <w:r>
        <w:t xml:space="preserve">tates </w:t>
      </w:r>
      <w:r w:rsidRPr="00777441">
        <w:rPr>
          <w:rStyle w:val="StyleUnderline"/>
        </w:rPr>
        <w:t>ends its security commitment to Taiwan and China reaches diplomatic solutions to its</w:t>
      </w:r>
      <w:r>
        <w:t xml:space="preserve"> sovereignty and </w:t>
      </w:r>
      <w:r w:rsidRPr="00777441">
        <w:rPr>
          <w:rStyle w:val="StyleUnderline"/>
        </w:rPr>
        <w:t>maritime disputes in the South China and East China Seas, while officially recognizing a long-term security role for the U</w:t>
      </w:r>
      <w:r>
        <w:t xml:space="preserve">nited </w:t>
      </w:r>
      <w:r w:rsidRPr="00777441">
        <w:rPr>
          <w:rStyle w:val="StyleUnderline"/>
        </w:rPr>
        <w:t>S</w:t>
      </w:r>
      <w:r>
        <w:t xml:space="preserve">tates </w:t>
      </w:r>
      <w:r w:rsidRPr="00777441">
        <w:rPr>
          <w:rStyle w:val="StyleUnderline"/>
        </w:rPr>
        <w:t>in East Asia, is</w:t>
      </w:r>
      <w:r>
        <w:t xml:space="preserve"> currently </w:t>
      </w:r>
      <w:r w:rsidRPr="00777441">
        <w:rPr>
          <w:rStyle w:val="StyleUnderline"/>
        </w:rPr>
        <w:t>the</w:t>
      </w:r>
      <w:r>
        <w:t xml:space="preserve"> United States’ </w:t>
      </w:r>
      <w:r w:rsidRPr="00777441">
        <w:rPr>
          <w:rStyle w:val="StyleUnderline"/>
        </w:rPr>
        <w:t>best option for dealing with China’s rise</w:t>
      </w:r>
      <w:r>
        <w:t>. Two alternative strategies have advantages and the choice between them and the grand bargain is not clear-cut. Unilateral accommodation would immediately eliminate the most dangerous flash point in East Asia and potentially improve U.S.- China relations, while avoiding the delay involved in complex negotiations with China that might eventually fail. The rebalance to Asia avoids the risk that U.S. accommodation would mislead China into doubting U.S. resolve and would become the United States’ best option if it becomes clearer that China has regional ambitions that include pushing the United States out of East Asia. A grand bargain strikes a balance between these alternatives and is currently the United States’ best bet.</w:t>
      </w:r>
    </w:p>
    <w:p w:rsidR="003B3266" w:rsidRDefault="003B3266" w:rsidP="003B3266">
      <w:r>
        <w:lastRenderedPageBreak/>
        <w:t xml:space="preserve">A grand bargain is unlikely to be achieved quickly. In the interim, the United States should seek to develop policies that avoid or at least delay further strains in the U.S.-China relationship, while continuing to protect its interests. Regarding Japan, the United States should continue working to strengthen the alliance, but also continue to make clear its opposition to policies that unnecessarily provoke China. Striking this balance will be especially difficult in the military realm given the crosscutting pressures facing the United States. The United States will need to work to maintain the credibility of its alliance commitments, which will include responding to improving Chinese military capabilities. Given the security dilemma that exists over control of the maritime spaces bordering China, these efforts will appear threatening to the Chinese leadership. The United States could pursue conventional arms control discussions designed to reduce the dangers. Although arms negotiations promise to be conceptually and politically difficult, astute observers have highlighted arms control’s potential value.114 Importantly, however, </w:t>
      </w:r>
      <w:r w:rsidRPr="00777441">
        <w:rPr>
          <w:rStyle w:val="StyleUnderline"/>
        </w:rPr>
        <w:t>the situation facing the U</w:t>
      </w:r>
      <w:r>
        <w:t xml:space="preserve">nited </w:t>
      </w:r>
      <w:r w:rsidRPr="00777441">
        <w:rPr>
          <w:rStyle w:val="StyleUnderline"/>
        </w:rPr>
        <w:t>S</w:t>
      </w:r>
      <w:r>
        <w:t xml:space="preserve">tates </w:t>
      </w:r>
      <w:r w:rsidRPr="00777441">
        <w:rPr>
          <w:rStyle w:val="StyleUnderline"/>
        </w:rPr>
        <w:t>and China reflects a disagreement over the control of territory, which in turn creates incompatible military requirements</w:t>
      </w:r>
      <w:r>
        <w:t xml:space="preserve">. Thus, </w:t>
      </w:r>
      <w:r w:rsidRPr="00777441">
        <w:rPr>
          <w:rStyle w:val="StyleUnderline"/>
        </w:rPr>
        <w:t>a geopolitical solution to Northeast Asia’s disputes is likely required to avoid intensifying military competition and worsening political relations, as well as the accompanying increase in the probability of crises and war</w:t>
      </w:r>
      <w:r>
        <w:t>.</w:t>
      </w:r>
    </w:p>
    <w:p w:rsidR="003B3266" w:rsidRDefault="003B3266" w:rsidP="0054067F"/>
    <w:p w:rsidR="0054067F" w:rsidRDefault="0054067F" w:rsidP="0054067F">
      <w:pPr>
        <w:pStyle w:val="Heading4"/>
      </w:pPr>
      <w:r>
        <w:t>Tsai’s election uniquely increases the risk of war</w:t>
      </w:r>
    </w:p>
    <w:p w:rsidR="0054067F" w:rsidRPr="00880B67" w:rsidRDefault="0054067F" w:rsidP="0054067F">
      <w:r>
        <w:rPr>
          <w:b/>
        </w:rPr>
        <w:t xml:space="preserve">Lin, 16 – </w:t>
      </w:r>
      <w:r>
        <w:t>staff writer for Bloomberg (Adela, “China Heads for a Showdown with Taiwan” Bloomberg News, 5/10,</w:t>
      </w:r>
    </w:p>
    <w:p w:rsidR="0054067F" w:rsidRDefault="0054067F" w:rsidP="0054067F">
      <w:r>
        <w:t>http://www.bloomberg.com/news/articles/2016-05-10/china-taiwan-head-for-showdown-as-tsai-takes-power-in-taipei</w:t>
      </w:r>
    </w:p>
    <w:p w:rsidR="0054067F" w:rsidRDefault="0054067F" w:rsidP="0054067F"/>
    <w:p w:rsidR="0054067F" w:rsidRDefault="0054067F" w:rsidP="0054067F">
      <w:r w:rsidRPr="00880B67">
        <w:rPr>
          <w:rStyle w:val="StyleUnderline"/>
        </w:rPr>
        <w:t>China and Taiwan are facing a confrontation not seen in years as the island’s incoming president refuses to accept Beijing’s bottom line for maintaining stable ties</w:t>
      </w:r>
      <w:r>
        <w:t xml:space="preserve"> between the one-time civil war foes.</w:t>
      </w:r>
    </w:p>
    <w:p w:rsidR="0054067F" w:rsidRDefault="0054067F" w:rsidP="0054067F">
      <w:r>
        <w:t xml:space="preserve">With little more than a week before her inauguration, Taiwanese President-elect </w:t>
      </w:r>
      <w:r w:rsidRPr="00880B67">
        <w:rPr>
          <w:rStyle w:val="StyleUnderline"/>
        </w:rPr>
        <w:t>Tsai</w:t>
      </w:r>
      <w:r>
        <w:t xml:space="preserve"> </w:t>
      </w:r>
      <w:proofErr w:type="spellStart"/>
      <w:r>
        <w:t>Ing</w:t>
      </w:r>
      <w:proofErr w:type="spellEnd"/>
      <w:r>
        <w:t xml:space="preserve">-wen </w:t>
      </w:r>
      <w:r w:rsidRPr="00880B67">
        <w:rPr>
          <w:rStyle w:val="StyleUnderline"/>
        </w:rPr>
        <w:t>has shown no sign she’ll bow to Communist Party pressure</w:t>
      </w:r>
      <w:r>
        <w:t xml:space="preserve"> and use the May 20 event to proclaim that both sides are part of "one China." That understanding -- known as the 1992 consensus -- underpinned eight years of improving ties across the Taiwan Strait. That is, until Tsai’s pro-independence Democratic Progressive Party swept the more-Beijing-friendly Kuomintang from power in a landslide election in January.</w:t>
      </w:r>
    </w:p>
    <w:p w:rsidR="0054067F" w:rsidRDefault="0054067F" w:rsidP="0054067F">
      <w:r w:rsidRPr="00880B67">
        <w:rPr>
          <w:rStyle w:val="StyleUnderline"/>
        </w:rPr>
        <w:t>While Tsai has pledged to keep the peace, she also must satisfy an electorate that’s increasingly wary of economic dependence</w:t>
      </w:r>
      <w:r>
        <w:t xml:space="preserve"> on their powerful neighbor </w:t>
      </w:r>
      <w:r w:rsidRPr="00880B67">
        <w:rPr>
          <w:rStyle w:val="StyleUnderline"/>
        </w:rPr>
        <w:t>and overwhelmingly opposes the one-China idea.</w:t>
      </w:r>
      <w:r>
        <w:t xml:space="preserve"> </w:t>
      </w:r>
      <w:r w:rsidRPr="00880B67">
        <w:rPr>
          <w:rStyle w:val="StyleUnderline"/>
        </w:rPr>
        <w:t>The island’s first female president has vowed to give public opinion greater sway over cross-strait policies, despite warnings from China,</w:t>
      </w:r>
      <w:r>
        <w:t xml:space="preserve"> including the mainland’s prosecution of dozens of Taiwanese telephone fraud suspects deported from Kenya last month.</w:t>
      </w:r>
    </w:p>
    <w:p w:rsidR="0054067F" w:rsidRDefault="0054067F" w:rsidP="0054067F">
      <w:r>
        <w:t xml:space="preserve">"Tsai isn’t likely to address the 1992 consensus explicitly in her inauguration speech. That would risk offending her supporters," said </w:t>
      </w:r>
      <w:proofErr w:type="spellStart"/>
      <w:r>
        <w:t>Tu</w:t>
      </w:r>
      <w:proofErr w:type="spellEnd"/>
      <w:r>
        <w:t xml:space="preserve"> </w:t>
      </w:r>
      <w:proofErr w:type="spellStart"/>
      <w:r>
        <w:t>Jin</w:t>
      </w:r>
      <w:proofErr w:type="spellEnd"/>
      <w:r>
        <w:t>-lung, chairman of Taipei-based KGI Securities Investment Advisory Co. "Both sides are likely to act step-by-step to test each other’s bottom line."</w:t>
      </w:r>
    </w:p>
    <w:p w:rsidR="0054067F" w:rsidRDefault="0054067F" w:rsidP="0054067F">
      <w:r w:rsidRPr="00880B67">
        <w:rPr>
          <w:rStyle w:val="StyleUnderline"/>
        </w:rPr>
        <w:t>The dispute risks aggravating an old source of tension in Asia and straining ties between China and the U.S.</w:t>
      </w:r>
      <w:r>
        <w:t>, which is obligated to defend Taiwan under a 1979 law. The Communist Party considers the island a province, even though it has been governed separately for more than 66 years, and reserves the right to use force to prevent it from moving toward formal independence. The DPP’s charter officially supports independence, although Tsai and other leaders have sought to play down the provision.</w:t>
      </w:r>
    </w:p>
    <w:p w:rsidR="0054067F" w:rsidRDefault="0054067F" w:rsidP="0054067F">
      <w:r>
        <w:t xml:space="preserve">"If a stalemate or crisis develops, the responsibility rests on the one who changes the status quo," Ma </w:t>
      </w:r>
      <w:proofErr w:type="spellStart"/>
      <w:r>
        <w:t>Xiaoguang</w:t>
      </w:r>
      <w:proofErr w:type="spellEnd"/>
      <w:r>
        <w:t xml:space="preserve">, spokesman for the mainland’s Taiwan Affairs Office, said Wednesday at a </w:t>
      </w:r>
      <w:r>
        <w:lastRenderedPageBreak/>
        <w:t>regular briefing in Beijing. "Our position on Taiwan won’t change with any political change in Taiwan."</w:t>
      </w:r>
    </w:p>
    <w:p w:rsidR="0054067F" w:rsidRDefault="0054067F" w:rsidP="0054067F">
      <w:r>
        <w:t>Economic Leverage</w:t>
      </w:r>
    </w:p>
    <w:p w:rsidR="0054067F" w:rsidRDefault="0054067F" w:rsidP="0054067F">
      <w:r>
        <w:t>China has already started showing Taiwan what a less-cooperative future might look like. In March, it scrapped a diplomatic truce with Ma and established relations with the tiny West African nation of Gambia, one of a handful of states that still recognized Taiwan. Chinese authorities’ decision last month to prosecute the Taiwanese fraud suspects from Kenya contrasted with a similar case in 2011, when China sent suspects back to Taiwan under a deal signed by Ma.</w:t>
      </w:r>
    </w:p>
    <w:p w:rsidR="0054067F" w:rsidRDefault="0054067F" w:rsidP="0054067F">
      <w:r w:rsidRPr="00880B67">
        <w:rPr>
          <w:rStyle w:val="StyleUnderline"/>
        </w:rPr>
        <w:t>China could</w:t>
      </w:r>
      <w:r w:rsidRPr="00880B67">
        <w:t xml:space="preserve"> also</w:t>
      </w:r>
      <w:r w:rsidRPr="00880B67">
        <w:rPr>
          <w:rStyle w:val="StyleUnderline"/>
        </w:rPr>
        <w:t xml:space="preserve"> use its leverage to squeeze Taiwan’s struggling economy</w:t>
      </w:r>
      <w:r>
        <w:t>. During Ma’s tenure, China became the world’s second-largest economy and now buys 40 percent of Taiwan’s exports.</w:t>
      </w:r>
    </w:p>
    <w:p w:rsidR="0054067F" w:rsidRDefault="0054067F" w:rsidP="0054067F">
      <w:r>
        <w:t xml:space="preserve">"Chinese authorities have many cards to play," said Zhang </w:t>
      </w:r>
      <w:proofErr w:type="spellStart"/>
      <w:r>
        <w:t>Wensheng</w:t>
      </w:r>
      <w:proofErr w:type="spellEnd"/>
      <w:r>
        <w:t>, a professor at Xiamen University’s Taiwan Research Institute and a researcher with the state-backed Cross-Strait Relations Studies Center. "They won’t show all the good cards at the same time, but that also depends on whether Taiwan has seriously antagonized them."</w:t>
      </w:r>
    </w:p>
    <w:p w:rsidR="0054067F" w:rsidRDefault="0054067F" w:rsidP="0054067F"/>
    <w:p w:rsidR="003B3266" w:rsidRDefault="003B3266" w:rsidP="003B3266">
      <w:pPr>
        <w:pStyle w:val="Heading4"/>
      </w:pPr>
      <w:r>
        <w:t>War could occur by miscalculation and escalate globally</w:t>
      </w:r>
    </w:p>
    <w:p w:rsidR="003B3266" w:rsidRDefault="003B3266" w:rsidP="003B3266">
      <w:r>
        <w:rPr>
          <w:b/>
        </w:rPr>
        <w:t xml:space="preserve">Sarkar, 16 </w:t>
      </w:r>
      <w:r>
        <w:t>- Mr. Sarkar is a senior international journalist who studied U.S. Foreign Policy and International Security at Cambridge. He is the Executive Editor of The Global Intelligence (</w:t>
      </w:r>
      <w:proofErr w:type="spellStart"/>
      <w:r>
        <w:t>Probir</w:t>
      </w:r>
      <w:proofErr w:type="spellEnd"/>
      <w:r>
        <w:t xml:space="preserve">, “OP-ED: THE DRAGON NEXT DOOR” The Global Intelligence, 1/4, </w:t>
      </w:r>
      <w:hyperlink r:id="rId12" w:history="1">
        <w:r w:rsidRPr="00F87090">
          <w:rPr>
            <w:rStyle w:val="Hyperlink"/>
          </w:rPr>
          <w:t>https://theglobalintelligence.com/2016/01/04/op-ed-the-dragon-next-door/</w:t>
        </w:r>
      </w:hyperlink>
    </w:p>
    <w:p w:rsidR="003B3266" w:rsidRPr="0093588B" w:rsidRDefault="003B3266" w:rsidP="003B3266"/>
    <w:p w:rsidR="003B3266" w:rsidRDefault="003B3266" w:rsidP="003B3266">
      <w:r>
        <w:t xml:space="preserve">Unfortunately, a few weeks later, </w:t>
      </w:r>
      <w:r w:rsidRPr="003B3266">
        <w:rPr>
          <w:rStyle w:val="StyleUnderline"/>
          <w:highlight w:val="cyan"/>
        </w:rPr>
        <w:t>all euphoria for</w:t>
      </w:r>
      <w:r>
        <w:t xml:space="preserve"> the apparently impending </w:t>
      </w:r>
      <w:r w:rsidRPr="003B3266">
        <w:rPr>
          <w:highlight w:val="cyan"/>
        </w:rPr>
        <w:t>p</w:t>
      </w:r>
      <w:r w:rsidRPr="003B3266">
        <w:rPr>
          <w:rStyle w:val="StyleUnderline"/>
          <w:highlight w:val="cyan"/>
        </w:rPr>
        <w:t>eace and stability in the region was eclipsed by Beijing’s warnings to the U</w:t>
      </w:r>
      <w:r>
        <w:t xml:space="preserve">nited </w:t>
      </w:r>
      <w:r w:rsidRPr="003B3266">
        <w:rPr>
          <w:rStyle w:val="StyleUnderline"/>
          <w:highlight w:val="cyan"/>
        </w:rPr>
        <w:t>S</w:t>
      </w:r>
      <w:r>
        <w:t xml:space="preserve">tates </w:t>
      </w:r>
      <w:r w:rsidRPr="003B3266">
        <w:rPr>
          <w:rStyle w:val="StyleUnderline"/>
          <w:highlight w:val="cyan"/>
        </w:rPr>
        <w:t>and Taiwan when</w:t>
      </w:r>
      <w:r>
        <w:t xml:space="preserve"> the </w:t>
      </w:r>
      <w:r w:rsidRPr="003B3266">
        <w:rPr>
          <w:rStyle w:val="StyleUnderline"/>
          <w:highlight w:val="cyan"/>
        </w:rPr>
        <w:t>Obama</w:t>
      </w:r>
      <w:r>
        <w:t xml:space="preserve"> administration </w:t>
      </w:r>
      <w:r w:rsidRPr="003B3266">
        <w:rPr>
          <w:rStyle w:val="StyleUnderline"/>
          <w:highlight w:val="cyan"/>
        </w:rPr>
        <w:t>authorized a sale of</w:t>
      </w:r>
      <w:r w:rsidRPr="0093588B">
        <w:t xml:space="preserve"> $1.83 billion in </w:t>
      </w:r>
      <w:r w:rsidRPr="003B3266">
        <w:rPr>
          <w:rStyle w:val="StyleUnderline"/>
          <w:highlight w:val="cyan"/>
        </w:rPr>
        <w:t>advanced weaponry to Taiwan in December</w:t>
      </w:r>
      <w:r w:rsidRPr="0093588B">
        <w:t xml:space="preserve">. </w:t>
      </w:r>
      <w:r w:rsidRPr="0093588B">
        <w:rPr>
          <w:rStyle w:val="StyleUnderline"/>
        </w:rPr>
        <w:t>Beijing threatened to retaliate with economic embargos.</w:t>
      </w:r>
      <w:r>
        <w:t xml:space="preserve"> Taiwan is a sensitive issue in Sino-American relations and has remained an important and unpleasant question for both countries for a long time.</w:t>
      </w:r>
    </w:p>
    <w:p w:rsidR="003B3266" w:rsidRDefault="003B3266" w:rsidP="003B3266">
      <w:r>
        <w:t>The relationship between Beijing and Taipei is complicated: the former claims that Taiwan is a renegade province of China. It was once, and the island has played an integral part in Chinese history, but the majority of the island nation’s twenty million inhabitants prefer to be identified as Taiwanese rather than Chinese.</w:t>
      </w:r>
    </w:p>
    <w:p w:rsidR="003B3266" w:rsidRDefault="003B3266" w:rsidP="003B3266">
      <w:r>
        <w:t xml:space="preserve">Taiwan looks very small on the world map compared to giant China, but Taiwan enjoys significantly higher standards of living and much more freedom of expression than its larger neighbor. Though it has only a twentieth of China’s total GDP, Taiwan’s GDP per capita is nearly 4 times that of its neighbor’s when expressed in terms of purchasing power parity; Taiwan ranks 24th in the world, while China ranks 88th, according to the CIA World </w:t>
      </w:r>
      <w:proofErr w:type="spellStart"/>
      <w:r>
        <w:t>Factbook</w:t>
      </w:r>
      <w:proofErr w:type="spellEnd"/>
      <w:r>
        <w:t>. Taiwan’s unemployment now stands at 4 percent, while China’s is estimated to be between 15 and 20 percent.</w:t>
      </w:r>
    </w:p>
    <w:p w:rsidR="003B3266" w:rsidRDefault="003B3266" w:rsidP="003B3266">
      <w:r>
        <w:t>In terms of infant mortality, China’s 21.96 per 1000 live births is 4 times worse than that of Taiwan (5.45), and Taiwanese life expectancy is 4.6 years longer than in China. When it comes to freedom of expression, Taiwan ranks 32nd in the world, well over a hundred places ahead of China, whose utter lack of press freedom has landed it in 163rd place. By many other standards, China is lagging behind its much smaller neighbor.</w:t>
      </w:r>
    </w:p>
    <w:p w:rsidR="003B3266" w:rsidRDefault="003B3266" w:rsidP="003B3266">
      <w:r>
        <w:t>China’s military expenditure, however, is a large threat to Taiwan’s national security, a fact reiterated by Taiwan as recently as November in the nation’s 13th National Defense Report. Taiwan’s security apparatus has been greatly jeopardized by Beijing’s rapid expansion and modernization of its military. In the Asia-Pacific region, the global security environment is becoming increasingly uncertain.</w:t>
      </w:r>
    </w:p>
    <w:p w:rsidR="003B3266" w:rsidRDefault="003B3266" w:rsidP="003B3266">
      <w:r>
        <w:lastRenderedPageBreak/>
        <w:t xml:space="preserve">Unlike during the civil war, China now has a large array of modern weapons it could deploy to quickly overwhelm Taiwan’s defensive position. In the face of this strategic challenge, many observers believe, Taipei cannot afford to be complacent, and it must actively pursue an effective defense strategy. </w:t>
      </w:r>
      <w:r w:rsidRPr="0093588B">
        <w:rPr>
          <w:rStyle w:val="StyleUnderline"/>
        </w:rPr>
        <w:t>Taiwan’s one advantage is the broad political support it receives from the West for its de facto democratic self-rule, but there are serious worries Beijing would use military force should Taiwan seek formal statehood as an independent nation</w:t>
      </w:r>
      <w:r>
        <w:t>.</w:t>
      </w:r>
    </w:p>
    <w:p w:rsidR="003B3266" w:rsidRDefault="003B3266" w:rsidP="003B3266">
      <w:r>
        <w:t xml:space="preserve">Reacting to the U.S. arms deal with Taiwan, China’s Assistant Foreign Minister, Zheng </w:t>
      </w:r>
      <w:proofErr w:type="spellStart"/>
      <w:r>
        <w:t>Zeguang</w:t>
      </w:r>
      <w:proofErr w:type="spellEnd"/>
      <w:r>
        <w:t>, said that opposition to the deal is strongly in China’s national interest, and that Beijing has decided to take necessary measures to retaliate, including sanctions against the companies involved in the sale. He reiterated Beijing’s position that Taiwan is an inalienable part of Chinese territory. U.S. Secretary of State John Kerry brushed aside China’s complaints, noting that the situation presents no new developments. Arms sales to Taiwan have always been part of U.S. foreign policy.</w:t>
      </w:r>
    </w:p>
    <w:p w:rsidR="003B3266" w:rsidRDefault="003B3266" w:rsidP="003B3266">
      <w:r>
        <w:t>Taiwan’s independent governance, enabled by U.S. support, has irritated the Beijing establishment since 1949. Though there is a popular mood among Taiwanese for greater democratization of the island, any move toward nationhood would provoke a severe backlash from Beijing.</w:t>
      </w:r>
    </w:p>
    <w:p w:rsidR="003B3266" w:rsidRDefault="003B3266" w:rsidP="003B3266">
      <w:r w:rsidRPr="0093588B">
        <w:rPr>
          <w:rStyle w:val="StyleUnderline"/>
        </w:rPr>
        <w:t xml:space="preserve">The potential danger of the situation hangs over Taipei’s head and jeopardizes world stability. </w:t>
      </w:r>
      <w:r w:rsidRPr="003B3266">
        <w:rPr>
          <w:rStyle w:val="StyleUnderline"/>
          <w:highlight w:val="cyan"/>
        </w:rPr>
        <w:t>The slightest miscalculation could escalate to a larger conflict and destabilize the whole of the Asia-Pacific region as other bigger players,</w:t>
      </w:r>
      <w:r w:rsidRPr="0093588B">
        <w:rPr>
          <w:rStyle w:val="StyleUnderline"/>
        </w:rPr>
        <w:t xml:space="preserve"> including Japan and the U</w:t>
      </w:r>
      <w:r>
        <w:t xml:space="preserve">nited </w:t>
      </w:r>
      <w:r w:rsidRPr="0093588B">
        <w:rPr>
          <w:rStyle w:val="StyleUnderline"/>
        </w:rPr>
        <w:t>S</w:t>
      </w:r>
      <w:r>
        <w:t xml:space="preserve">tates, </w:t>
      </w:r>
      <w:r w:rsidRPr="0093588B">
        <w:rPr>
          <w:rStyle w:val="StyleUnderline"/>
        </w:rPr>
        <w:t xml:space="preserve">are pulled in. </w:t>
      </w:r>
      <w:r w:rsidRPr="003B3266">
        <w:rPr>
          <w:rStyle w:val="StyleUnderline"/>
          <w:highlight w:val="cyan"/>
        </w:rPr>
        <w:t>Many strategic observers classify the dispute between Taipei and Beijing as a dangerous flashpoint where conflict between the two states could entangle other powers and cause a broader conflict</w:t>
      </w:r>
      <w:r>
        <w:t>.</w:t>
      </w:r>
    </w:p>
    <w:p w:rsidR="003B3266" w:rsidRDefault="003B3266" w:rsidP="0054067F"/>
    <w:p w:rsidR="001F0A2E" w:rsidRDefault="001F0A2E" w:rsidP="001F0A2E">
      <w:pPr>
        <w:pStyle w:val="Heading4"/>
      </w:pPr>
      <w:r>
        <w:t xml:space="preserve">Tensions high and rising </w:t>
      </w:r>
    </w:p>
    <w:p w:rsidR="001F0A2E" w:rsidRPr="004F49BB" w:rsidRDefault="001F0A2E" w:rsidP="001F0A2E">
      <w:proofErr w:type="spellStart"/>
      <w:r w:rsidRPr="004F49BB">
        <w:rPr>
          <w:rStyle w:val="Style13ptBold"/>
        </w:rPr>
        <w:t>Kastner</w:t>
      </w:r>
      <w:proofErr w:type="spellEnd"/>
      <w:r w:rsidRPr="004F49BB">
        <w:rPr>
          <w:rStyle w:val="Style13ptBold"/>
        </w:rPr>
        <w:t xml:space="preserve"> 5/23</w:t>
      </w:r>
      <w:r>
        <w:t xml:space="preserve"> Reporter for Exclusively East Asian and ASEAN Affairs (Jens, "Expect More China-Taiwan Tensions," Asia Sentinel, 5/23/16, http://www.asiasentinel.com/politics/china-taiwan-tensions-to-increase/)\\BPS</w:t>
      </w:r>
    </w:p>
    <w:p w:rsidR="001F0A2E" w:rsidRDefault="001F0A2E" w:rsidP="001F0A2E">
      <w:r>
        <w:t xml:space="preserve">With newly-sworn Taiwanese </w:t>
      </w:r>
      <w:r w:rsidRPr="002E16D0">
        <w:rPr>
          <w:rStyle w:val="StyleUnderline"/>
        </w:rPr>
        <w:t>President Tsai</w:t>
      </w:r>
      <w:r>
        <w:t xml:space="preserve"> </w:t>
      </w:r>
      <w:proofErr w:type="spellStart"/>
      <w:r>
        <w:t>Ing</w:t>
      </w:r>
      <w:proofErr w:type="spellEnd"/>
      <w:r>
        <w:t xml:space="preserve">-wen wriggling around a Beijing demand that she </w:t>
      </w:r>
      <w:r w:rsidRPr="002E16D0">
        <w:rPr>
          <w:rStyle w:val="StyleUnderline"/>
        </w:rPr>
        <w:t>verbally acknowledge the “1992 Consensus</w:t>
      </w:r>
      <w:r>
        <w:t xml:space="preserve">,” a cryptic version of the One China principle agreed by her China-friendly Kuomintang predecessors, </w:t>
      </w:r>
      <w:r w:rsidRPr="002E16D0">
        <w:rPr>
          <w:rStyle w:val="StyleUnderline"/>
        </w:rPr>
        <w:t>China is likely to wage a four-year campaign to convince the island of the folly of voting for the mainland-wary Democratic Progressive Party</w:t>
      </w:r>
      <w:r>
        <w:t xml:space="preserve"> (DPP). </w:t>
      </w:r>
    </w:p>
    <w:p w:rsidR="001F0A2E" w:rsidRPr="002E16D0" w:rsidRDefault="001F0A2E" w:rsidP="001F0A2E">
      <w:pPr>
        <w:rPr>
          <w:rStyle w:val="StyleUnderline"/>
        </w:rPr>
      </w:pPr>
      <w:r w:rsidRPr="002E16D0">
        <w:rPr>
          <w:rStyle w:val="StyleUnderline"/>
        </w:rPr>
        <w:t>There will be no honeymoon</w:t>
      </w:r>
      <w:r>
        <w:t xml:space="preserve">. </w:t>
      </w:r>
      <w:r w:rsidRPr="002E16D0">
        <w:rPr>
          <w:rStyle w:val="StyleUnderline"/>
        </w:rPr>
        <w:t>The government faces</w:t>
      </w:r>
      <w:r>
        <w:t xml:space="preserve"> multiple </w:t>
      </w:r>
      <w:r w:rsidRPr="002E16D0">
        <w:rPr>
          <w:rStyle w:val="StyleUnderline"/>
        </w:rPr>
        <w:t>challenges,</w:t>
      </w:r>
      <w:r>
        <w:t xml:space="preserve"> many </w:t>
      </w:r>
      <w:r w:rsidRPr="002E16D0">
        <w:rPr>
          <w:rStyle w:val="StyleUnderline"/>
        </w:rPr>
        <w:t>emanating from China</w:t>
      </w:r>
      <w:r>
        <w:t xml:space="preserve">. There have been </w:t>
      </w:r>
      <w:r w:rsidRPr="002E16D0">
        <w:rPr>
          <w:rStyle w:val="StyleUnderline"/>
        </w:rPr>
        <w:t>military exercises in the S</w:t>
      </w:r>
      <w:r>
        <w:t xml:space="preserve">outh </w:t>
      </w:r>
      <w:r w:rsidRPr="002E16D0">
        <w:rPr>
          <w:rStyle w:val="StyleUnderline"/>
        </w:rPr>
        <w:t>C</w:t>
      </w:r>
      <w:r>
        <w:t xml:space="preserve">hina </w:t>
      </w:r>
      <w:r w:rsidRPr="002E16D0">
        <w:rPr>
          <w:rStyle w:val="StyleUnderline"/>
        </w:rPr>
        <w:t>S</w:t>
      </w:r>
      <w:r>
        <w:t xml:space="preserve">ea </w:t>
      </w:r>
      <w:r w:rsidRPr="002E16D0">
        <w:rPr>
          <w:rStyle w:val="StyleUnderline"/>
        </w:rPr>
        <w:t>as</w:t>
      </w:r>
      <w:r>
        <w:t xml:space="preserve"> a warning to the Tsai regime to abide by the 1992 Consensus. There undoubtedly will be additional </w:t>
      </w:r>
      <w:r w:rsidRPr="002E16D0">
        <w:rPr>
          <w:rStyle w:val="StyleUnderline"/>
        </w:rPr>
        <w:t>indirect military pressure</w:t>
      </w:r>
      <w:r>
        <w:t xml:space="preserve"> on Taiwan’s 23.4 million people and the government – although military action is unlikely –while </w:t>
      </w:r>
      <w:r w:rsidRPr="002E16D0">
        <w:rPr>
          <w:rStyle w:val="StyleUnderline"/>
        </w:rPr>
        <w:t>Beijing continues to concentrate on united-front work in order to rally more segments of Taiwanese society</w:t>
      </w:r>
      <w:r>
        <w:t xml:space="preserve">, including those dissatisfied with the DPP or with a vested interest in doing more business with China. </w:t>
      </w:r>
      <w:r w:rsidRPr="002E16D0">
        <w:rPr>
          <w:rStyle w:val="StyleUnderline"/>
        </w:rPr>
        <w:t xml:space="preserve">Beijing has </w:t>
      </w:r>
      <w:r w:rsidRPr="002E16D0">
        <w:t>already</w:t>
      </w:r>
      <w:r w:rsidRPr="002E16D0">
        <w:rPr>
          <w:rStyle w:val="StyleUnderline"/>
        </w:rPr>
        <w:t xml:space="preserve"> sought to bring Taiwan back into line by cutting tourism numbers and making </w:t>
      </w:r>
      <w:r w:rsidRPr="002E16D0">
        <w:t xml:space="preserve">it </w:t>
      </w:r>
      <w:r w:rsidRPr="002E16D0">
        <w:rPr>
          <w:rStyle w:val="StyleUnderline"/>
        </w:rPr>
        <w:t xml:space="preserve">more difficult </w:t>
      </w:r>
      <w:r w:rsidRPr="002E16D0">
        <w:t xml:space="preserve">for Taiwanese to do </w:t>
      </w:r>
      <w:r w:rsidRPr="002E16D0">
        <w:rPr>
          <w:rStyle w:val="StyleUnderline"/>
        </w:rPr>
        <w:t>business on the mainland.</w:t>
      </w:r>
    </w:p>
    <w:p w:rsidR="001F0A2E" w:rsidRDefault="001F0A2E" w:rsidP="001F0A2E">
      <w:r>
        <w:t xml:space="preserve">It is likely to be a futile strategy, if the past is any prologue. </w:t>
      </w:r>
      <w:r w:rsidRPr="002E16D0">
        <w:rPr>
          <w:rStyle w:val="StyleUnderline"/>
        </w:rPr>
        <w:t>Young Taiwanese have increasingly resisted Beijing’s blandishments</w:t>
      </w:r>
      <w:r>
        <w:t>, with antipathy to the mainland playing a major role in Tsai’s solid 56 percent majority win over two opposing candidates in the January 2016 general election.</w:t>
      </w:r>
    </w:p>
    <w:p w:rsidR="001F0A2E" w:rsidRPr="002E16D0" w:rsidRDefault="001F0A2E" w:rsidP="001F0A2E">
      <w:r>
        <w:t xml:space="preserve">In her inaugural address on May 20, </w:t>
      </w:r>
      <w:r w:rsidRPr="002E16D0">
        <w:t>the scrappy 60-year-old former law professor concentrated on a center-left agenda focusing on the concerns of the younger generations and the need to put history aside by launching a truth and conciliation process in order to heal the wounds of Taiwan’s autocratic past.</w:t>
      </w:r>
    </w:p>
    <w:p w:rsidR="001F0A2E" w:rsidRDefault="001F0A2E" w:rsidP="001F0A2E">
      <w:r>
        <w:lastRenderedPageBreak/>
        <w:t xml:space="preserve">China’s President </w:t>
      </w:r>
      <w:r w:rsidRPr="002E16D0">
        <w:rPr>
          <w:rStyle w:val="StyleUnderline"/>
        </w:rPr>
        <w:t>Xi</w:t>
      </w:r>
      <w:r>
        <w:t xml:space="preserve"> Jinping earlier </w:t>
      </w:r>
      <w:r w:rsidRPr="002E16D0">
        <w:rPr>
          <w:rStyle w:val="StyleUnderline"/>
        </w:rPr>
        <w:t>upped the ante by proclaiming that “the earth will move and the mountains will shake” if the 1992 Consensus was</w:t>
      </w:r>
      <w:r>
        <w:t xml:space="preserve"> is </w:t>
      </w:r>
      <w:r w:rsidRPr="002E16D0">
        <w:rPr>
          <w:rStyle w:val="StyleUnderline"/>
        </w:rPr>
        <w:t>not accepted</w:t>
      </w:r>
      <w:r>
        <w:t xml:space="preserve">. But </w:t>
      </w:r>
      <w:r w:rsidRPr="002E16D0">
        <w:rPr>
          <w:rStyle w:val="StyleUnderline"/>
        </w:rPr>
        <w:t>Tsai</w:t>
      </w:r>
      <w:r>
        <w:t xml:space="preserve"> didn’t do him the favor mentioning it by name, let alone acknowledge that there is “One China.” Instead, she </w:t>
      </w:r>
      <w:r w:rsidRPr="002E16D0">
        <w:rPr>
          <w:rStyle w:val="StyleUnderline"/>
        </w:rPr>
        <w:t>said</w:t>
      </w:r>
      <w:r>
        <w:t xml:space="preserve">, Taiwan and China in 1992 </w:t>
      </w:r>
      <w:r w:rsidRPr="002E16D0">
        <w:rPr>
          <w:rStyle w:val="StyleUnderline"/>
        </w:rPr>
        <w:t>only “agreed to set aside differences to seek common ground</w:t>
      </w:r>
      <w:r>
        <w:t xml:space="preserve">.” She indirectly gave something of a nod to a blurry version of One China, referring to the existing Republic of China’s constitutional order as well as Taiwan’s “Act on the relations between peoples of both sides of the Strait,” a hint to her adherence to the idea that the ROC includes both Taiwan and mainland China.  </w:t>
      </w:r>
    </w:p>
    <w:p w:rsidR="001F0A2E" w:rsidRPr="002E16D0" w:rsidRDefault="001F0A2E" w:rsidP="001F0A2E">
      <w:pPr>
        <w:rPr>
          <w:rStyle w:val="StyleUnderline"/>
        </w:rPr>
      </w:pPr>
      <w:r>
        <w:t xml:space="preserve">“Great speech, quite different from Chen Shui-bian’s [who as Taiwan’s first DPP president governed from 2000-2008], as she did not say anything negative, such as no future for One China,” noted Jean-Pierre </w:t>
      </w:r>
      <w:proofErr w:type="spellStart"/>
      <w:r>
        <w:t>Cabestan</w:t>
      </w:r>
      <w:proofErr w:type="spellEnd"/>
      <w:r>
        <w:t xml:space="preserve">, Professor and head of the Department of Government and International Studies at Hong Kong Baptist University, in an interview with Asia Sentinel. “But </w:t>
      </w:r>
      <w:r w:rsidRPr="002E16D0">
        <w:rPr>
          <w:rStyle w:val="StyleUnderline"/>
        </w:rPr>
        <w:t>it won’t be enough for China since she did neither mention ‘One China’ nor the ‘1992 Consensus.’”</w:t>
      </w:r>
    </w:p>
    <w:p w:rsidR="001F0A2E" w:rsidRDefault="001F0A2E" w:rsidP="001F0A2E">
      <w:proofErr w:type="spellStart"/>
      <w:r w:rsidRPr="004F49BB">
        <w:rPr>
          <w:rStyle w:val="StyleUnderline"/>
        </w:rPr>
        <w:t>Cabestan</w:t>
      </w:r>
      <w:r w:rsidRPr="004F49BB">
        <w:t>’s</w:t>
      </w:r>
      <w:proofErr w:type="spellEnd"/>
      <w:r w:rsidRPr="004F49BB">
        <w:t xml:space="preserve"> </w:t>
      </w:r>
      <w:r w:rsidRPr="004F49BB">
        <w:rPr>
          <w:rStyle w:val="StyleUnderline"/>
        </w:rPr>
        <w:t>predict</w:t>
      </w:r>
      <w:r w:rsidRPr="002E16D0">
        <w:t>ion</w:t>
      </w:r>
      <w:r w:rsidRPr="004F49BB">
        <w:rPr>
          <w:rStyle w:val="StyleUnderline"/>
        </w:rPr>
        <w:t>s</w:t>
      </w:r>
      <w:r w:rsidRPr="002E16D0">
        <w:t xml:space="preserve"> are downbeat. He believes t</w:t>
      </w:r>
      <w:r w:rsidRPr="004F49BB">
        <w:rPr>
          <w:rStyle w:val="StyleUnderline"/>
        </w:rPr>
        <w:t>hat Beijing will now go about downgrading meetings between China’s and Taiwan’s bodies for cross-straits negations</w:t>
      </w:r>
      <w:r w:rsidRPr="002E16D0">
        <w:t xml:space="preserve"> (ARATS and SEF respectively); narrow Taiwan international space; and continue reducing the number of Chinese tourists visiting Taiwan.</w:t>
      </w:r>
      <w:r>
        <w:t xml:space="preserve"> But at the same time, </w:t>
      </w:r>
      <w:proofErr w:type="spellStart"/>
      <w:r>
        <w:t>Cabestan</w:t>
      </w:r>
      <w:proofErr w:type="spellEnd"/>
      <w:r>
        <w:t xml:space="preserve"> said, </w:t>
      </w:r>
      <w:r w:rsidRPr="002E16D0">
        <w:rPr>
          <w:rStyle w:val="StyleUnderline"/>
        </w:rPr>
        <w:t>Beijing will not cut all links with Taiwan because it wants Taiwan to become more dependent on China and not the opposite</w:t>
      </w:r>
      <w:r>
        <w:t>, given that it wants to lay the ground for a return of the KMT to power.</w:t>
      </w:r>
    </w:p>
    <w:p w:rsidR="001F0A2E" w:rsidRDefault="001F0A2E" w:rsidP="001F0A2E">
      <w:r>
        <w:t>Not just one dimension</w:t>
      </w:r>
    </w:p>
    <w:p w:rsidR="001F0A2E" w:rsidRPr="00F17B7A" w:rsidRDefault="001F0A2E" w:rsidP="001F0A2E">
      <w:r>
        <w:t xml:space="preserve">Steve </w:t>
      </w:r>
      <w:r w:rsidRPr="002E16D0">
        <w:rPr>
          <w:rStyle w:val="StyleUnderline"/>
        </w:rPr>
        <w:t>Tsang</w:t>
      </w:r>
      <w:r>
        <w:t>, director of the University of Nottingham’s China Policy Institute, concu</w:t>
      </w:r>
      <w:r w:rsidRPr="002E16D0">
        <w:rPr>
          <w:rStyle w:val="StyleUnderline"/>
        </w:rPr>
        <w:t xml:space="preserve">rred that the relationship across the Strait is likely to get more tense than in the last eight years </w:t>
      </w:r>
      <w:r>
        <w:t>when Taiwan was governed by the KMT and that “</w:t>
      </w:r>
      <w:r w:rsidRPr="004F49BB">
        <w:rPr>
          <w:rStyle w:val="Emphasis"/>
        </w:rPr>
        <w:t>Beijing will not do anything to help Tsai succeed as president</w:t>
      </w:r>
      <w:r>
        <w:t xml:space="preserve">.” He argued that this doesn’t necessarily mean that she will fail and that although pressure by Beijing will pose real problems for Tsai, cross-strait relations are only one dimension and not the most important dimension of the presidency in Taiwan. </w:t>
      </w:r>
    </w:p>
    <w:p w:rsidR="001F0A2E" w:rsidRDefault="001F0A2E" w:rsidP="0054067F"/>
    <w:p w:rsidR="0054067F" w:rsidRDefault="0054067F" w:rsidP="0054067F">
      <w:pPr>
        <w:pStyle w:val="Heading3"/>
      </w:pPr>
      <w:r>
        <w:lastRenderedPageBreak/>
        <w:t>Taiwan is the #1 issue</w:t>
      </w:r>
    </w:p>
    <w:p w:rsidR="0054067F" w:rsidRDefault="0054067F" w:rsidP="0054067F"/>
    <w:p w:rsidR="0054067F" w:rsidRDefault="0054067F" w:rsidP="0054067F">
      <w:pPr>
        <w:pStyle w:val="Heading4"/>
      </w:pPr>
      <w:r>
        <w:t>Taiwan is a redline for the CCP</w:t>
      </w:r>
    </w:p>
    <w:p w:rsidR="0054067F" w:rsidRDefault="0054067F" w:rsidP="0054067F">
      <w:proofErr w:type="spellStart"/>
      <w:r w:rsidRPr="0030330E">
        <w:rPr>
          <w:b/>
        </w:rPr>
        <w:t>Kuntić</w:t>
      </w:r>
      <w:proofErr w:type="spellEnd"/>
      <w:r w:rsidRPr="0030330E">
        <w:rPr>
          <w:b/>
        </w:rPr>
        <w:t>, 15</w:t>
      </w:r>
      <w:r>
        <w:t xml:space="preserve"> – visiting fellow at European Union Centre in Taiwan, National Taiwan University; PhD candidate at the Faculty of Political Science, University of Zagreb (Dario, “The Ominous Triangle: China-Taiwan-the United States relationship” CIRR XXI (72) 2015, 239-280)</w:t>
      </w:r>
    </w:p>
    <w:p w:rsidR="0054067F" w:rsidRDefault="0054067F" w:rsidP="0054067F"/>
    <w:p w:rsidR="0054067F" w:rsidRDefault="0054067F" w:rsidP="0054067F">
      <w:r>
        <w:t xml:space="preserve">Since the first emperor Qin Shi Huang formed the nucleus of united China more than two thousand years ago, China experienced invasions, dynastic change, national division, and violations of its sovereignty, but it always reverted to a unified state. Chinese “unity” as a result is equated in China’s national consciousness with the height of the country’s power and prestige, while division and disunity are associated with its lowest points of weakness and humiliation (Bergsten et al. 2006: 118-119). Thus, </w:t>
      </w:r>
      <w:r w:rsidRPr="00A648EC">
        <w:rPr>
          <w:rStyle w:val="StyleUnderline"/>
        </w:rPr>
        <w:t xml:space="preserve">the recovery of Taiwan to the mainland has been a matter of cohesiveness of the Chinese nation. This fixation on the cycle of Chinese history has made the recovery of Taiwan seem like a </w:t>
      </w:r>
      <w:r w:rsidRPr="00A648EC">
        <w:rPr>
          <w:rStyle w:val="Emphasis"/>
        </w:rPr>
        <w:t>sacred mission</w:t>
      </w:r>
      <w:r>
        <w:t xml:space="preserve"> (</w:t>
      </w:r>
      <w:proofErr w:type="spellStart"/>
      <w:r>
        <w:t>Klintworth</w:t>
      </w:r>
      <w:proofErr w:type="spellEnd"/>
      <w:r>
        <w:t xml:space="preserve"> 2001). In Beijing’s view, so long as Taiwan remained under a separate administrative authority receiving foreign and military assistance, the project of founding a “New China” would remain incomplete (Kissinger 2012:140). </w:t>
      </w:r>
    </w:p>
    <w:p w:rsidR="0054067F" w:rsidRDefault="0054067F" w:rsidP="0054067F">
      <w:r w:rsidRPr="00A648EC">
        <w:rPr>
          <w:rStyle w:val="StyleUnderline"/>
        </w:rPr>
        <w:t>Acting as a de facto independent state, Beijing also fears, Taiwan indirectly encourages separatist tendencies in regions on the mainland</w:t>
      </w:r>
      <w:r>
        <w:t>. If it declares independence, Taiwan could set a dangerous precedent. Under these circumstances, China’s existing minority problems are likely to intensify because secessionist movements, for example in Tibet and Xinjiang, would be further encouraged (Ross 2002: 55). Thus, de jure independent Taiwan could become a serious crack in Chinese sovereignty and territorial integrity. China’s independence, sovereignty and territorial integrity are China’s fundamental policy goals.3</w:t>
      </w:r>
    </w:p>
    <w:p w:rsidR="0054067F" w:rsidRDefault="0054067F" w:rsidP="0054067F">
      <w:r w:rsidRPr="00A648EC">
        <w:rPr>
          <w:rStyle w:val="StyleUnderline"/>
        </w:rPr>
        <w:t>The Taiwan issue is also a challenge to the legitimacy of the</w:t>
      </w:r>
      <w:r>
        <w:t xml:space="preserve"> </w:t>
      </w:r>
      <w:r w:rsidRPr="00A648EC">
        <w:rPr>
          <w:rStyle w:val="StyleUnderline"/>
        </w:rPr>
        <w:t>C</w:t>
      </w:r>
      <w:r>
        <w:t xml:space="preserve">hinese </w:t>
      </w:r>
      <w:r w:rsidRPr="00A648EC">
        <w:rPr>
          <w:rStyle w:val="StyleUnderline"/>
        </w:rPr>
        <w:t>C</w:t>
      </w:r>
      <w:r>
        <w:t xml:space="preserve">ommunist </w:t>
      </w:r>
      <w:r w:rsidRPr="00A648EC">
        <w:rPr>
          <w:rStyle w:val="StyleUnderline"/>
        </w:rPr>
        <w:t>P</w:t>
      </w:r>
      <w:r>
        <w:t xml:space="preserve">arty. The downfall of Communism held major implications for China. The regime in Beijing has lost its ideological foundations and tied its legitimacy to keeping China “whole”. </w:t>
      </w:r>
      <w:r w:rsidRPr="00A648EC">
        <w:rPr>
          <w:rStyle w:val="StyleUnderline"/>
        </w:rPr>
        <w:t>If it turned out that the CCP is not capable to keep all of its territory under its control, confidence in the Party would be undermined</w:t>
      </w:r>
      <w:r>
        <w:t xml:space="preserve">. As Communism declined as a credible and unifying ideology, boosting China’s prosperity, restoring its prestige and stature as a great power, and unifying the nation – that is returning Hong Kong, Macao, and Taiwan to the “motherland” – became critical issues to the CCP’s accountability to lead and, arguably, essential elements of regime survival itself (Bergsten et al 2006: 119). Derek Mitchell, Asia specialist at the Center for Strategic and International Studies, explains that for the Chinese psyche, the unity of the nation is equated to national greatness (Mitchell according to Marquand 2004). In this context, </w:t>
      </w:r>
      <w:r w:rsidRPr="00A648EC">
        <w:rPr>
          <w:rStyle w:val="StyleUnderline"/>
        </w:rPr>
        <w:t>a loss of Taiwan would threaten its nationalist credentials to govern and would deal a severe blow to China’s prestige</w:t>
      </w:r>
      <w:r>
        <w:t xml:space="preserve"> and self-confidence, especially with its implications for the separatist movements in Tibet and the Muslim northwest (Tian 2006: 2).</w:t>
      </w:r>
    </w:p>
    <w:p w:rsidR="0054067F" w:rsidRDefault="0054067F" w:rsidP="0054067F">
      <w:r>
        <w:t xml:space="preserve">Since few believe in Marxism-Leninism, the CCP also seeks legitimacy by invoking nationalist sentiments. Realizing that communist ideology was not popular enough to support their continued monopoly of power, leaders in Beijing played up themes of Chinese nationalism to support their rule (Sutter 2010: 18). The return of Hong Kong and Macao to the motherland was a major event that greatly enhanced national self-confidence of the Chinese people on the mainland. It has also boosted the power and prestige of the CCP. On the other hand, </w:t>
      </w:r>
      <w:r w:rsidRPr="00A648EC">
        <w:rPr>
          <w:rStyle w:val="StyleUnderline"/>
        </w:rPr>
        <w:t>a de facto independent Taiwan enhances the sense of weakness, humiliation, and disgrace. It is</w:t>
      </w:r>
      <w:r>
        <w:t xml:space="preserve"> also </w:t>
      </w:r>
      <w:r w:rsidRPr="00A648EC">
        <w:rPr>
          <w:rStyle w:val="StyleUnderline"/>
        </w:rPr>
        <w:t>a living reproach to the PRC leadership</w:t>
      </w:r>
      <w:r>
        <w:t xml:space="preserve">. Thus, the regime in Beijing draws on the emotion of resentment in order to strengthen the Party and the state. </w:t>
      </w:r>
    </w:p>
    <w:p w:rsidR="0054067F" w:rsidRDefault="0054067F" w:rsidP="0054067F"/>
    <w:p w:rsidR="0054067F" w:rsidRDefault="0054067F" w:rsidP="0054067F">
      <w:pPr>
        <w:pStyle w:val="Heading4"/>
      </w:pPr>
      <w:r>
        <w:lastRenderedPageBreak/>
        <w:t>Recovery of Taiwan is the number one issue for China</w:t>
      </w:r>
    </w:p>
    <w:p w:rsidR="0054067F" w:rsidRDefault="0054067F" w:rsidP="0054067F">
      <w:proofErr w:type="spellStart"/>
      <w:r w:rsidRPr="0030330E">
        <w:rPr>
          <w:b/>
        </w:rPr>
        <w:t>Kuntić</w:t>
      </w:r>
      <w:proofErr w:type="spellEnd"/>
      <w:r w:rsidRPr="0030330E">
        <w:rPr>
          <w:b/>
        </w:rPr>
        <w:t>, 15</w:t>
      </w:r>
      <w:r>
        <w:t xml:space="preserve"> – visiting fellow at European Union Centre in Taiwan, National Taiwan University; PhD candidate at the Faculty of Political Science, University of Zagreb (Dario, “The Ominous Triangle: China-Taiwan-the United States relationship” CIRR XXI (72) 2015, 239-280)</w:t>
      </w:r>
    </w:p>
    <w:p w:rsidR="0054067F" w:rsidRDefault="0054067F" w:rsidP="0054067F"/>
    <w:p w:rsidR="0054067F" w:rsidRDefault="0054067F" w:rsidP="0054067F">
      <w:r>
        <w:t xml:space="preserve">Thomas J. Christensen summed up </w:t>
      </w:r>
      <w:r w:rsidRPr="00EC3BCD">
        <w:rPr>
          <w:rStyle w:val="StyleUnderline"/>
        </w:rPr>
        <w:t xml:space="preserve">China’s strategic goals, </w:t>
      </w:r>
      <w:r w:rsidRPr="00EC3BCD">
        <w:t>widely accepted</w:t>
      </w:r>
      <w:r>
        <w:t xml:space="preserve"> by other specialists and commentators, to </w:t>
      </w:r>
      <w:r w:rsidRPr="00EC3BCD">
        <w:rPr>
          <w:rStyle w:val="StyleUnderline"/>
        </w:rPr>
        <w:t>include regime security</w:t>
      </w:r>
      <w:r>
        <w:t xml:space="preserve">, preserving </w:t>
      </w:r>
      <w:r w:rsidRPr="00EC3BCD">
        <w:rPr>
          <w:rStyle w:val="StyleUnderline"/>
        </w:rPr>
        <w:t>territorial integrity, and gaining prestige, power, and respect</w:t>
      </w:r>
      <w:r>
        <w:t xml:space="preserve"> on the international stage (Christensen in Sutter 2010: 7). </w:t>
      </w:r>
      <w:r w:rsidRPr="00EC3BCD">
        <w:rPr>
          <w:rStyle w:val="StyleUnderline"/>
        </w:rPr>
        <w:t>However, as a great power, it has to demonstrate it is capable of preserving its sovereignty and territorial integrity</w:t>
      </w:r>
      <w:r>
        <w:t xml:space="preserve">. In doing so, </w:t>
      </w:r>
      <w:r w:rsidRPr="00EC3BCD">
        <w:t>it has to wipe out the vestige of its “century of humiliation”, namely, to bring back Taiwan to the “motherland”</w:t>
      </w:r>
      <w:r>
        <w:t xml:space="preserve">. Having recovered Hong Kong and Macao, China’s concern over its “territorial integrity” is most associated with the (re) claiming of sovereign control over Taiwan and continued control of the restive western autonomous regions of Xinjiang and Tibet (Bergsten et al. 2006: 119). </w:t>
      </w:r>
      <w:r w:rsidRPr="00EC3BCD">
        <w:rPr>
          <w:rStyle w:val="StyleUnderline"/>
        </w:rPr>
        <w:t xml:space="preserve">As China considers Taiwan’s continued separation </w:t>
      </w:r>
      <w:r w:rsidRPr="00EC3BCD">
        <w:t xml:space="preserve">from the mainland </w:t>
      </w:r>
      <w:r w:rsidRPr="00EC3BCD">
        <w:rPr>
          <w:rStyle w:val="StyleUnderline"/>
        </w:rPr>
        <w:t xml:space="preserve">a lingering legacy of its “century of humiliation”, return of the island </w:t>
      </w:r>
      <w:r w:rsidRPr="00EC3BCD">
        <w:t>to the “motherland”</w:t>
      </w:r>
      <w:r w:rsidRPr="00EC3BCD">
        <w:rPr>
          <w:rStyle w:val="StyleUnderline"/>
        </w:rPr>
        <w:t xml:space="preserve"> has become crucial to China’s self-identity, honor, power, and prestige</w:t>
      </w:r>
      <w:r>
        <w:t xml:space="preserve">. </w:t>
      </w:r>
    </w:p>
    <w:p w:rsidR="0054067F" w:rsidRDefault="0054067F" w:rsidP="0054067F">
      <w:r w:rsidRPr="00EC3BCD">
        <w:rPr>
          <w:rStyle w:val="StyleUnderline"/>
        </w:rPr>
        <w:t>China’s resolute posture toward Taiwan is evident in Beijing’s persistent claim it may use force to retain the island as an “integral” part of China. While China has been publicly and formally willing to reject the use of force to settle other regional issues, such as the Spratly islands dispute, it has steadfastly been unwilling to do so in the case of Taiwan and indeed has been doing everything possible to make credible its threat to use force</w:t>
      </w:r>
      <w:r>
        <w:t xml:space="preserve"> in order to stop Taiwan from declaring independence (Kang 2007: 93). To show that it is decisive in defending its policy of “one-China”, Beijing took a crucial step that would codify its resolution to dissuade Taiwan from any possibility of formal secession. In March 2005, the National People’s Congress passed the anti-secession law that gives the PRC the right to “employ non-peaceful means and other necessary measures to protect China’s sovereignty and territorial integrity”.14 The escalation of threats to use force was a clear response to President Chen Shui-bian’s initiatives, namely, promoting a new constitution, pressing for referendums on issues related to Taiwan’s sovereignty, and filling an application for United Nations membership for Taiwan. </w:t>
      </w:r>
      <w:r w:rsidRPr="00EC3BCD">
        <w:rPr>
          <w:rStyle w:val="StyleUnderline"/>
        </w:rPr>
        <w:t>By legally mandating the use of force to prevent secession, the law is designed to clear up any uncertainty over whether China is willing to sacrifice peace to preserve territorial integrity</w:t>
      </w:r>
      <w:r>
        <w:t xml:space="preserve"> (</w:t>
      </w:r>
      <w:proofErr w:type="spellStart"/>
      <w:r>
        <w:t>Lieberthal</w:t>
      </w:r>
      <w:proofErr w:type="spellEnd"/>
      <w:r>
        <w:t xml:space="preserve"> 2005). In December, the Chinese government sent another warning to the government of Taiwan, issuing a defense white paper that underscored the PRC’s growing agitation about Taipei’s pro-independence activities and a determination to halt them. The white paper warned explicitly: “Should the Taiwan authorities go so far as to make a reckless attempt that constitutes a major incident of ‘Taiwan independence’, the Chinese people and armed forces will resolutely and thoroughly crush it at any cost” (see Carpenter 2005: 111). </w:t>
      </w:r>
    </w:p>
    <w:p w:rsidR="0054067F" w:rsidRDefault="0054067F" w:rsidP="0054067F"/>
    <w:p w:rsidR="0054067F" w:rsidRPr="0054067F" w:rsidRDefault="0054067F" w:rsidP="0054067F"/>
    <w:p w:rsidR="0054067F" w:rsidRDefault="00A53643" w:rsidP="0054067F">
      <w:pPr>
        <w:pStyle w:val="Heading3"/>
      </w:pPr>
      <w:proofErr w:type="gramStart"/>
      <w:r>
        <w:lastRenderedPageBreak/>
        <w:t>C  ?</w:t>
      </w:r>
      <w:proofErr w:type="gramEnd"/>
      <w:r w:rsidR="0054067F">
        <w:t>AT: Tsai is moderate</w:t>
      </w:r>
    </w:p>
    <w:p w:rsidR="0054067F" w:rsidRDefault="0054067F" w:rsidP="0054067F"/>
    <w:p w:rsidR="0054067F" w:rsidRDefault="0054067F" w:rsidP="0054067F">
      <w:pPr>
        <w:pStyle w:val="Heading4"/>
      </w:pPr>
      <w:r>
        <w:t xml:space="preserve">Tsai moderation still risks war </w:t>
      </w:r>
    </w:p>
    <w:p w:rsidR="0054067F" w:rsidRDefault="0054067F" w:rsidP="0054067F">
      <w:r>
        <w:rPr>
          <w:b/>
        </w:rPr>
        <w:t xml:space="preserve">Casey, 16 </w:t>
      </w:r>
      <w:r>
        <w:t xml:space="preserve">- Michael Casey is a graduate student in security policy studies at The George Washington University Elliott School of International Affairs (“Time to Start Worrying about Taiwan” 6/12, </w:t>
      </w:r>
      <w:hyperlink r:id="rId13" w:history="1">
        <w:r w:rsidRPr="00D20115">
          <w:rPr>
            <w:rStyle w:val="Hyperlink"/>
          </w:rPr>
          <w:t>http://nationalinterest.org/feature/time-start-worrying-about-taiwan-16551</w:t>
        </w:r>
      </w:hyperlink>
    </w:p>
    <w:p w:rsidR="0054067F" w:rsidRDefault="0054067F" w:rsidP="0054067F"/>
    <w:p w:rsidR="0054067F" w:rsidRDefault="0054067F" w:rsidP="0054067F">
      <w:r w:rsidRPr="00EB7186">
        <w:rPr>
          <w:rStyle w:val="StyleUnderline"/>
        </w:rPr>
        <w:t xml:space="preserve">Even though President Tsai espouses a more moderate approach to cross-Strait relations than her DPP predecessor, her policies and </w:t>
      </w:r>
      <w:r>
        <w:t xml:space="preserve">especially </w:t>
      </w:r>
      <w:r w:rsidRPr="00EB7186">
        <w:rPr>
          <w:rStyle w:val="StyleUnderline"/>
        </w:rPr>
        <w:t>the actions of her party threaten cross-Strait relations</w:t>
      </w:r>
      <w:r>
        <w:t xml:space="preserve">. For example, after her swearing in last month, President </w:t>
      </w:r>
      <w:r w:rsidRPr="00EB7186">
        <w:rPr>
          <w:rStyle w:val="StyleUnderline"/>
        </w:rPr>
        <w:t>Tsai established a mechanism to resolve maritime disputes with Japan</w:t>
      </w:r>
      <w:r>
        <w:t xml:space="preserve">. </w:t>
      </w:r>
      <w:r w:rsidRPr="00EB7186">
        <w:rPr>
          <w:rStyle w:val="StyleUnderline"/>
        </w:rPr>
        <w:t>ROC Premier Lin</w:t>
      </w:r>
      <w:r>
        <w:t xml:space="preserve"> </w:t>
      </w:r>
      <w:proofErr w:type="spellStart"/>
      <w:r>
        <w:t>Chuan</w:t>
      </w:r>
      <w:proofErr w:type="spellEnd"/>
      <w:r>
        <w:t xml:space="preserve"> also dropped charges against anti-Beijing protesters and </w:t>
      </w:r>
      <w:r w:rsidRPr="00EB7186">
        <w:rPr>
          <w:rStyle w:val="StyleUnderline"/>
        </w:rPr>
        <w:t>described his newly appointed representative to the U</w:t>
      </w:r>
      <w:r>
        <w:t xml:space="preserve">nited </w:t>
      </w:r>
      <w:r w:rsidRPr="00EB7186">
        <w:rPr>
          <w:rStyle w:val="StyleUnderline"/>
        </w:rPr>
        <w:t>S</w:t>
      </w:r>
      <w:r>
        <w:t xml:space="preserve">tates </w:t>
      </w:r>
      <w:r w:rsidRPr="00EB7186">
        <w:rPr>
          <w:rStyle w:val="StyleUnderline"/>
        </w:rPr>
        <w:t>as an “ambassador,” suggesting that Taiwan is a sovereign country</w:t>
      </w:r>
      <w:r>
        <w:t xml:space="preserve"> with all the attendant diplomatic privileges. While not constituting a regime shift in government policy, </w:t>
      </w:r>
      <w:r w:rsidRPr="00EB7186">
        <w:rPr>
          <w:rStyle w:val="StyleUnderline"/>
        </w:rPr>
        <w:t>moves such as these undermine Beijing’s confidence in its ability to work with the newly elected government</w:t>
      </w:r>
      <w:r>
        <w:t>. Both sides enjoyed closer relations during the previous KMT administration of President Ma Ying-</w:t>
      </w:r>
      <w:proofErr w:type="spellStart"/>
      <w:r>
        <w:t>jeou</w:t>
      </w:r>
      <w:proofErr w:type="spellEnd"/>
      <w:r>
        <w:t xml:space="preserve"> from 2008 to 2016, and the PRC will do what it can to precipitate a return to KMT rule. There is some indication that Beijing will aggressively pressure the new president and explore how far it can go in imposing its own terms on the relationship. It has already begun to limit cross-Strait travel and renewed diplomatic relations with Gambia, ending a tacit truce against further diminishing the ROC’s small list of diplomatic partners.</w:t>
      </w:r>
    </w:p>
    <w:p w:rsidR="0054067F" w:rsidRDefault="0054067F" w:rsidP="0054067F">
      <w:r>
        <w:t xml:space="preserve">Much depends on the ability of the United States to navigate its declared nonsupport for the ROC’s independence and its statutory security commitments to Taipei. The United States benefited from improved cross-Strait relations under the previous KMT administration. Improved relations freed scarce resources, such as the time and attention of national security </w:t>
      </w:r>
      <w:proofErr w:type="spellStart"/>
      <w:r>
        <w:t>decisionmakers</w:t>
      </w:r>
      <w:proofErr w:type="spellEnd"/>
      <w:r>
        <w:t xml:space="preserve">, and permitted the Obama administration to improve bilateral relations between the United States and ROC. The United States has an abiding interest in peace and stability between Beijing and Taipei. </w:t>
      </w:r>
      <w:r w:rsidRPr="00EB7186">
        <w:rPr>
          <w:rStyle w:val="StyleUnderline"/>
        </w:rPr>
        <w:t>A return to the hostile noncontact that characterized relations from 2000 to 2008 threatens the peaceful management of other regional issues, such as North Korea or territorial disputes in the East and South China Seas.</w:t>
      </w:r>
      <w:r>
        <w:t xml:space="preserve"> For the first time in nearly a decade, U</w:t>
      </w:r>
      <w:r w:rsidRPr="00EB7186">
        <w:rPr>
          <w:rStyle w:val="StyleUnderline"/>
        </w:rPr>
        <w:t>.S. policymakers must consider the possibility of armed confrontation between the PRC and ROC, or even China and the United States, over</w:t>
      </w:r>
      <w:r>
        <w:t xml:space="preserve"> the fate of </w:t>
      </w:r>
      <w:r w:rsidRPr="00EB7186">
        <w:rPr>
          <w:rStyle w:val="StyleUnderline"/>
        </w:rPr>
        <w:t>Taiwan</w:t>
      </w:r>
      <w:r>
        <w:t>.</w:t>
      </w:r>
    </w:p>
    <w:p w:rsidR="0054067F" w:rsidRDefault="0054067F" w:rsidP="0054067F"/>
    <w:p w:rsidR="00E2296F" w:rsidRDefault="00E2296F" w:rsidP="00E2296F">
      <w:pPr>
        <w:pStyle w:val="Heading3"/>
      </w:pPr>
      <w:r>
        <w:lastRenderedPageBreak/>
        <w:t>Draws in the US</w:t>
      </w:r>
    </w:p>
    <w:p w:rsidR="00E2296F" w:rsidRDefault="00E2296F" w:rsidP="00E2296F"/>
    <w:p w:rsidR="00E2296F" w:rsidRDefault="00E2296F" w:rsidP="00E2296F">
      <w:pPr>
        <w:pStyle w:val="Heading4"/>
      </w:pPr>
      <w:r>
        <w:t>Sino-Taiwan Conflict Draws in U.S.- Economic incentives, TRA obligation</w:t>
      </w:r>
    </w:p>
    <w:p w:rsidR="00E2296F" w:rsidRPr="003749D2" w:rsidRDefault="00E2296F" w:rsidP="00E2296F">
      <w:pPr>
        <w:rPr>
          <w:rStyle w:val="Style13ptBold"/>
        </w:rPr>
      </w:pPr>
      <w:proofErr w:type="spellStart"/>
      <w:r>
        <w:rPr>
          <w:rStyle w:val="Style13ptBold"/>
        </w:rPr>
        <w:t>Menist</w:t>
      </w:r>
      <w:proofErr w:type="spellEnd"/>
      <w:r>
        <w:rPr>
          <w:rStyle w:val="Style13ptBold"/>
        </w:rPr>
        <w:t xml:space="preserve"> 13</w:t>
      </w:r>
      <w:r w:rsidRPr="003749D2">
        <w:t>-</w:t>
      </w:r>
      <w:r>
        <w:t xml:space="preserve">Colonel United States Army (Robert L, “Maintaining the Status Quo in the Taiwan Strait” xx-03-2013, U.S. Army War college, </w:t>
      </w:r>
      <w:hyperlink r:id="rId14" w:tgtFrame="_blank" w:history="1">
        <w:r w:rsidRPr="003749D2">
          <w:rPr>
            <w:rStyle w:val="Hyperlink"/>
          </w:rPr>
          <w:t>http://www.dtic.mil/cgi-bin/GetTRDoc?Location=U2&amp;doc=GetTRDoc.pdf&amp;AD=ADA589447</w:t>
        </w:r>
      </w:hyperlink>
      <w:r>
        <w:t>)//SL</w:t>
      </w:r>
    </w:p>
    <w:p w:rsidR="00E2296F" w:rsidRPr="00382E06" w:rsidRDefault="00E2296F" w:rsidP="00E2296F"/>
    <w:p w:rsidR="00E2296F" w:rsidRDefault="00E2296F" w:rsidP="00E2296F">
      <w:r w:rsidRPr="001D3A18">
        <w:rPr>
          <w:rStyle w:val="StyleUnderline"/>
        </w:rPr>
        <w:t>The U.S.</w:t>
      </w:r>
      <w:r>
        <w:t xml:space="preserve"> national </w:t>
      </w:r>
      <w:r w:rsidRPr="001D3A18">
        <w:rPr>
          <w:rStyle w:val="StyleUnderline"/>
        </w:rPr>
        <w:t>interests in the region are equally vital, despite the physical distance involved</w:t>
      </w:r>
      <w:r>
        <w:t>. According to the 2010 National Security Strategy, the U.S. has four enduring national interests:</w:t>
      </w:r>
    </w:p>
    <w:p w:rsidR="00E2296F" w:rsidRDefault="00E2296F" w:rsidP="00E2296F">
      <w:r>
        <w:sym w:font="Symbol" w:char="F0B7"/>
      </w:r>
      <w:r>
        <w:t xml:space="preserve"> The security of the United States, its citizens, and U.S. allies and partners;</w:t>
      </w:r>
    </w:p>
    <w:p w:rsidR="00E2296F" w:rsidRDefault="00E2296F" w:rsidP="00E2296F">
      <w:r>
        <w:sym w:font="Symbol" w:char="F0B7"/>
      </w:r>
      <w:r>
        <w:t xml:space="preserve"> A strong, innovative and growing U.S. economy in an open international economic system that promotes opportunity and prosperity;</w:t>
      </w:r>
    </w:p>
    <w:p w:rsidR="00E2296F" w:rsidRDefault="00E2296F" w:rsidP="00E2296F">
      <w:r>
        <w:sym w:font="Symbol" w:char="F0B7"/>
      </w:r>
      <w:r>
        <w:t xml:space="preserve"> Respect for universal values at home and around the world; and</w:t>
      </w:r>
    </w:p>
    <w:p w:rsidR="00E2296F" w:rsidRDefault="00E2296F" w:rsidP="00E2296F">
      <w:r>
        <w:sym w:font="Symbol" w:char="F0B7"/>
      </w:r>
      <w:r>
        <w:t xml:space="preserve"> An international order advanced by U.S. leadership that promotes peace, security, and opportunity through stronger cooperation to meet global challenges.14</w:t>
      </w:r>
    </w:p>
    <w:p w:rsidR="00E2296F" w:rsidRDefault="00E2296F" w:rsidP="00E2296F">
      <w:pPr>
        <w:rPr>
          <w:rStyle w:val="StyleUnderline"/>
        </w:rPr>
      </w:pPr>
      <w:r w:rsidRPr="001D3A18">
        <w:rPr>
          <w:rStyle w:val="StyleUnderline"/>
        </w:rPr>
        <w:t xml:space="preserve">Although Taiwan is not an ally by treaty, </w:t>
      </w:r>
      <w:r w:rsidRPr="001D3A18">
        <w:rPr>
          <w:rStyle w:val="Emphasis"/>
        </w:rPr>
        <w:t>the U.S. has obligations by law under the TRA to consider any non-peaceful efforts to determine the future of Taiwan a threat to the peace and security of the region</w:t>
      </w:r>
      <w:proofErr w:type="gramStart"/>
      <w:r>
        <w:t>15 .</w:t>
      </w:r>
      <w:proofErr w:type="gramEnd"/>
      <w:r>
        <w:t xml:space="preserve"> </w:t>
      </w:r>
      <w:r w:rsidRPr="00982330">
        <w:rPr>
          <w:rStyle w:val="StyleUnderline"/>
        </w:rPr>
        <w:t>Maintaining the peace and security of this region is important for the U.S. economy as its most significant trade partners are here</w:t>
      </w:r>
      <w:r>
        <w:t xml:space="preserve">. Taiwan exports 10% of its goods to the U.S. and imports 11% of its goods from the U.S. In 2011, </w:t>
      </w:r>
      <w:r w:rsidRPr="00982330">
        <w:rPr>
          <w:rStyle w:val="StyleUnderline"/>
        </w:rPr>
        <w:t>Taiwan was the 10th-largest U.S. trading partner and the 6th-largest market for U.S. agricultural exports</w:t>
      </w:r>
      <w:r>
        <w:t xml:space="preserve">.16 Additionally, </w:t>
      </w:r>
      <w:r w:rsidRPr="00982330">
        <w:rPr>
          <w:rStyle w:val="StyleUnderline"/>
        </w:rPr>
        <w:t>the U.S. has huge economic ties to China as its number one import and number three export partner</w:t>
      </w:r>
      <w:r>
        <w:t xml:space="preserve">.17 </w:t>
      </w:r>
      <w:r w:rsidRPr="00982330">
        <w:rPr>
          <w:rStyle w:val="StyleUnderline"/>
        </w:rPr>
        <w:t>Instability in the region, armed conflict, or diplomatic coercion</w:t>
      </w:r>
      <w:r>
        <w:t xml:space="preserve"> (defined by the TRA as any efforts to determine the future of Taiwan by other than peaceful means, including boycotts or embargoes) 18 </w:t>
      </w:r>
      <w:r w:rsidRPr="00982330">
        <w:rPr>
          <w:rStyle w:val="StyleUnderline"/>
        </w:rPr>
        <w:t>would have dramatic negative effects on the economies of all three nations.</w:t>
      </w:r>
    </w:p>
    <w:p w:rsidR="00E2296F" w:rsidRPr="00E2296F" w:rsidRDefault="00E2296F" w:rsidP="00E2296F"/>
    <w:p w:rsidR="005617DC" w:rsidRDefault="005617DC" w:rsidP="005617DC">
      <w:pPr>
        <w:pStyle w:val="Heading3"/>
      </w:pPr>
      <w:r>
        <w:lastRenderedPageBreak/>
        <w:t>US-Taiwan war goes nuclear</w:t>
      </w:r>
    </w:p>
    <w:p w:rsidR="005617DC" w:rsidRDefault="005617DC" w:rsidP="005617DC"/>
    <w:p w:rsidR="003B3266" w:rsidRDefault="003B3266" w:rsidP="003B3266">
      <w:pPr>
        <w:pStyle w:val="Heading4"/>
      </w:pPr>
      <w:r>
        <w:t>Taiwan war causes nuclear escalation</w:t>
      </w:r>
    </w:p>
    <w:p w:rsidR="003B3266" w:rsidRDefault="003B3266" w:rsidP="003B3266">
      <w:r w:rsidRPr="003B1840">
        <w:rPr>
          <w:b/>
        </w:rPr>
        <w:t>Glaser, 1</w:t>
      </w:r>
      <w:r>
        <w:rPr>
          <w:b/>
        </w:rPr>
        <w:t>1</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w:t>
      </w:r>
      <w:r>
        <w:t xml:space="preserve">ernational Center for Scholars (“Will China's Rise Lead to War?” Foreign Affairs, March/April, </w:t>
      </w:r>
      <w:hyperlink r:id="rId15" w:history="1">
        <w:r w:rsidRPr="00F87090">
          <w:rPr>
            <w:rStyle w:val="Hyperlink"/>
          </w:rPr>
          <w:t>https://www.foreignaffairs.com/articles/asia/2011-03-01/will-chinas-rise-lead-war</w:t>
        </w:r>
      </w:hyperlink>
    </w:p>
    <w:p w:rsidR="003B3266" w:rsidRDefault="003B3266" w:rsidP="003B3266"/>
    <w:p w:rsidR="003B3266" w:rsidRDefault="003B3266" w:rsidP="003B3266">
      <w:r w:rsidRPr="00496B3A">
        <w:rPr>
          <w:rStyle w:val="StyleUnderline"/>
        </w:rPr>
        <w:t>The prospects for avoiding</w:t>
      </w:r>
      <w:r>
        <w:t xml:space="preserve"> intense military competition and </w:t>
      </w:r>
      <w:r w:rsidRPr="00496B3A">
        <w:rPr>
          <w:rStyle w:val="StyleUnderline"/>
        </w:rPr>
        <w:t xml:space="preserve">war may be good, but growth in China's power may </w:t>
      </w:r>
      <w:r>
        <w:t xml:space="preserve">nevertheless </w:t>
      </w:r>
      <w:r w:rsidRPr="00496B3A">
        <w:rPr>
          <w:rStyle w:val="StyleUnderline"/>
        </w:rPr>
        <w:t>require some changes</w:t>
      </w:r>
      <w:r>
        <w:t xml:space="preserve"> in U.S. foreign policy that Washington will find disagreeable -- particularly </w:t>
      </w:r>
      <w:r w:rsidRPr="00496B3A">
        <w:rPr>
          <w:rStyle w:val="StyleUnderline"/>
        </w:rPr>
        <w:t>regarding Taiwan</w:t>
      </w:r>
      <w:r>
        <w:t xml:space="preserve">. Although it lost control of Taiwan during the Chinese Civil War more than six decades ago, China still considers Taiwan to be part of its homeland, and unification remains a key political goal for Beijing. </w:t>
      </w:r>
      <w:r w:rsidRPr="00496B3A">
        <w:rPr>
          <w:rStyle w:val="StyleUnderline"/>
        </w:rPr>
        <w:t>China has made clear that it will use force if Taiwan declares independence, and much of China's conventional military buildup has been dedicated to</w:t>
      </w:r>
      <w:r>
        <w:t xml:space="preserve"> increasing its ability to coerce Taiwan and </w:t>
      </w:r>
      <w:r w:rsidRPr="00496B3A">
        <w:rPr>
          <w:rStyle w:val="StyleUnderline"/>
        </w:rPr>
        <w:t>reducing the U</w:t>
      </w:r>
      <w:r>
        <w:t xml:space="preserve">nited </w:t>
      </w:r>
      <w:r w:rsidRPr="00496B3A">
        <w:rPr>
          <w:rStyle w:val="StyleUnderline"/>
        </w:rPr>
        <w:t>S</w:t>
      </w:r>
      <w:r>
        <w:t xml:space="preserve">tates' </w:t>
      </w:r>
      <w:r w:rsidRPr="00496B3A">
        <w:rPr>
          <w:rStyle w:val="StyleUnderline"/>
        </w:rPr>
        <w:t>ability to intervene.</w:t>
      </w:r>
      <w:r>
        <w:t xml:space="preserve"> </w:t>
      </w:r>
      <w:r w:rsidRPr="00496B3A">
        <w:rPr>
          <w:rStyle w:val="StyleUnderline"/>
        </w:rPr>
        <w:t>Because China places such high value on Taiwan and</w:t>
      </w:r>
      <w:r>
        <w:t xml:space="preserve"> </w:t>
      </w:r>
      <w:r w:rsidRPr="00496B3A">
        <w:rPr>
          <w:rStyle w:val="StyleUnderline"/>
        </w:rPr>
        <w:t>because the U</w:t>
      </w:r>
      <w:r>
        <w:t xml:space="preserve">nited </w:t>
      </w:r>
      <w:r w:rsidRPr="00496B3A">
        <w:rPr>
          <w:rStyle w:val="StyleUnderline"/>
        </w:rPr>
        <w:t>S</w:t>
      </w:r>
      <w:r>
        <w:t xml:space="preserve">tates </w:t>
      </w:r>
      <w:r w:rsidRPr="00496B3A">
        <w:rPr>
          <w:rStyle w:val="StyleUnderline"/>
        </w:rPr>
        <w:t>and China</w:t>
      </w:r>
      <w:r>
        <w:t xml:space="preserve"> -- whatever they might formally agree to -- </w:t>
      </w:r>
      <w:r w:rsidRPr="00496B3A">
        <w:rPr>
          <w:rStyle w:val="StyleUnderline"/>
        </w:rPr>
        <w:t xml:space="preserve">have such different attitudes regarding the legitimacy of the status quo, the issue poses special dangers </w:t>
      </w:r>
      <w:r>
        <w:t>and challenges for the U.S.-Chinese relationship, placing it in a different category than Japan or South Korea.</w:t>
      </w:r>
    </w:p>
    <w:p w:rsidR="003B3266" w:rsidRDefault="003B3266" w:rsidP="003B3266">
      <w:r w:rsidRPr="003B3266">
        <w:rPr>
          <w:rStyle w:val="StyleUnderline"/>
          <w:highlight w:val="cyan"/>
        </w:rPr>
        <w:t>A crisis over Taiwan could</w:t>
      </w:r>
      <w:r>
        <w:t xml:space="preserve"> fairly </w:t>
      </w:r>
      <w:r w:rsidRPr="003B3266">
        <w:rPr>
          <w:rStyle w:val="Emphasis"/>
          <w:highlight w:val="cyan"/>
        </w:rPr>
        <w:t>easily</w:t>
      </w:r>
      <w:r w:rsidRPr="003B3266">
        <w:rPr>
          <w:highlight w:val="cyan"/>
        </w:rPr>
        <w:t xml:space="preserve"> </w:t>
      </w:r>
      <w:r w:rsidRPr="003B3266">
        <w:rPr>
          <w:rStyle w:val="Emphasis"/>
          <w:highlight w:val="cyan"/>
        </w:rPr>
        <w:t>escalate to nuclear war</w:t>
      </w:r>
      <w:r w:rsidRPr="003B3266">
        <w:rPr>
          <w:rStyle w:val="StyleUnderline"/>
          <w:highlight w:val="cyan"/>
        </w:rPr>
        <w:t>, because each step along the way might well seem rational to the actors involved</w:t>
      </w:r>
      <w:r>
        <w:t xml:space="preserve">. Current U.S. policy is designed to reduce the probability that Taiwan will declare independence and to make clear that the United States will not come to Taiwan's aid if it does. Nevertheless, </w:t>
      </w:r>
      <w:r w:rsidRPr="003B3266">
        <w:rPr>
          <w:rStyle w:val="StyleUnderline"/>
          <w:highlight w:val="cyan"/>
        </w:rPr>
        <w:t>the U</w:t>
      </w:r>
      <w:r w:rsidRPr="00496B3A">
        <w:t>n</w:t>
      </w:r>
      <w:r>
        <w:t xml:space="preserve">ited </w:t>
      </w:r>
      <w:r w:rsidRPr="003B3266">
        <w:rPr>
          <w:rStyle w:val="StyleUnderline"/>
          <w:highlight w:val="cyan"/>
        </w:rPr>
        <w:t>S</w:t>
      </w:r>
      <w:r>
        <w:t xml:space="preserve">tates </w:t>
      </w:r>
      <w:r w:rsidRPr="003B3266">
        <w:rPr>
          <w:rStyle w:val="StyleUnderline"/>
          <w:highlight w:val="cyan"/>
        </w:rPr>
        <w:t>would find itself under pressure to protect Taiwan against any</w:t>
      </w:r>
      <w:r w:rsidRPr="00496B3A">
        <w:rPr>
          <w:rStyle w:val="StyleUnderline"/>
        </w:rPr>
        <w:t xml:space="preserve"> sort of </w:t>
      </w:r>
      <w:r w:rsidRPr="003B3266">
        <w:rPr>
          <w:rStyle w:val="StyleUnderline"/>
          <w:highlight w:val="cyan"/>
        </w:rPr>
        <w:t>attack</w:t>
      </w:r>
      <w:r>
        <w:t xml:space="preserve">, no matter how it originated. </w:t>
      </w:r>
      <w:r w:rsidRPr="00496B3A">
        <w:rPr>
          <w:rStyle w:val="StyleUnderline"/>
        </w:rPr>
        <w:t>Given the different interests and perceptions of the various parties and the limited control Washington has over Taipei's behavior, a crisis could unfold in which the U</w:t>
      </w:r>
      <w:r>
        <w:t xml:space="preserve">nited </w:t>
      </w:r>
      <w:r w:rsidRPr="00496B3A">
        <w:rPr>
          <w:rStyle w:val="StyleUnderline"/>
        </w:rPr>
        <w:t>S</w:t>
      </w:r>
      <w:r>
        <w:t xml:space="preserve">tates </w:t>
      </w:r>
      <w:r w:rsidRPr="00496B3A">
        <w:rPr>
          <w:rStyle w:val="StyleUnderline"/>
        </w:rPr>
        <w:t>found itself following events rather than leading them</w:t>
      </w:r>
      <w:r>
        <w:t>.</w:t>
      </w:r>
    </w:p>
    <w:p w:rsidR="003B3266" w:rsidRDefault="003B3266" w:rsidP="003B3266">
      <w:r>
        <w:t xml:space="preserve">Such dangers have been around for decades, but </w:t>
      </w:r>
      <w:r w:rsidRPr="003B3266">
        <w:rPr>
          <w:rStyle w:val="StyleUnderline"/>
          <w:highlight w:val="cyan"/>
        </w:rPr>
        <w:t>ongoing improvements in China's military capabilities may make Beijing more willing to escalate a Taiwan crisis</w:t>
      </w:r>
      <w:r>
        <w:t xml:space="preserve">. In addition to its improved conventional capabilities, </w:t>
      </w:r>
      <w:r w:rsidRPr="003B3266">
        <w:rPr>
          <w:rStyle w:val="StyleUnderline"/>
          <w:highlight w:val="cyan"/>
        </w:rPr>
        <w:t>China is modernizing its nuclear forces to increase their ability to survive and retaliate following a large-scale U.S. attack</w:t>
      </w:r>
      <w:r w:rsidRPr="003B3266">
        <w:rPr>
          <w:highlight w:val="cyan"/>
        </w:rPr>
        <w:t>.</w:t>
      </w:r>
      <w:r>
        <w:t xml:space="preserve"> Standard deterrence theory holds that </w:t>
      </w:r>
      <w:r w:rsidRPr="00496B3A">
        <w:rPr>
          <w:rStyle w:val="StyleUnderline"/>
        </w:rPr>
        <w:t xml:space="preserve">Washington's current ability to destroy most or all of China's nuclear force enhances its bargaining position. </w:t>
      </w:r>
      <w:r w:rsidRPr="003B3266">
        <w:rPr>
          <w:rStyle w:val="StyleUnderline"/>
          <w:highlight w:val="cyan"/>
        </w:rPr>
        <w:t>China's nuclear modernization might remove that check on Chinese action, leading Beijing to behave more boldly in future crises</w:t>
      </w:r>
      <w:r>
        <w:t xml:space="preserve"> than it has in past ones. </w:t>
      </w:r>
      <w:r w:rsidRPr="003B3266">
        <w:rPr>
          <w:rStyle w:val="StyleUnderline"/>
          <w:highlight w:val="cyan"/>
        </w:rPr>
        <w:t>A U.S. attempt to preserve its ability to defend Taiwan</w:t>
      </w:r>
      <w:r>
        <w:t xml:space="preserve">, meanwhile, </w:t>
      </w:r>
      <w:r w:rsidRPr="003B3266">
        <w:rPr>
          <w:rStyle w:val="StyleUnderline"/>
          <w:highlight w:val="cyan"/>
        </w:rPr>
        <w:t>could fuel a</w:t>
      </w:r>
      <w:r>
        <w:t xml:space="preserve"> conventional and </w:t>
      </w:r>
      <w:r w:rsidRPr="003B3266">
        <w:rPr>
          <w:rStyle w:val="StyleUnderline"/>
          <w:highlight w:val="cyan"/>
        </w:rPr>
        <w:t>nuclear arms race</w:t>
      </w:r>
      <w:r w:rsidRPr="003B3266">
        <w:rPr>
          <w:highlight w:val="cyan"/>
        </w:rPr>
        <w:t xml:space="preserve">. </w:t>
      </w:r>
      <w:r w:rsidRPr="003B3266">
        <w:rPr>
          <w:rStyle w:val="StyleUnderline"/>
          <w:highlight w:val="cyan"/>
        </w:rPr>
        <w:t>Enhancements to U.S. offensive targeting capabilities and strategic ballistic missile defenses might be interpreted by China as a signal of malign U.S. motives,</w:t>
      </w:r>
      <w:r w:rsidRPr="00496B3A">
        <w:rPr>
          <w:rStyle w:val="StyleUnderline"/>
        </w:rPr>
        <w:t xml:space="preserve"> leading to further Chinese military efforts and a general poisoning of U.S.-Chinese relations</w:t>
      </w:r>
      <w:r>
        <w:t>.</w:t>
      </w:r>
    </w:p>
    <w:p w:rsidR="003B3266" w:rsidRDefault="003B3266" w:rsidP="003B3266">
      <w:r>
        <w:t xml:space="preserve">Given such risks, the United States should consider </w:t>
      </w:r>
      <w:r w:rsidRPr="003B3266">
        <w:rPr>
          <w:rStyle w:val="StyleUnderline"/>
          <w:highlight w:val="cyan"/>
        </w:rPr>
        <w:t>backing away from</w:t>
      </w:r>
      <w:r>
        <w:t xml:space="preserve"> its commitment to </w:t>
      </w:r>
      <w:r w:rsidRPr="003B3266">
        <w:rPr>
          <w:rStyle w:val="StyleUnderline"/>
          <w:highlight w:val="cyan"/>
        </w:rPr>
        <w:t>Taiwan</w:t>
      </w:r>
      <w:r w:rsidRPr="003B3266">
        <w:rPr>
          <w:highlight w:val="cyan"/>
        </w:rPr>
        <w:t>.</w:t>
      </w:r>
      <w:r>
        <w:t xml:space="preserve"> This </w:t>
      </w:r>
      <w:r w:rsidRPr="003B3266">
        <w:rPr>
          <w:rStyle w:val="StyleUnderline"/>
          <w:highlight w:val="cyan"/>
        </w:rPr>
        <w:t xml:space="preserve">would remove the </w:t>
      </w:r>
      <w:r w:rsidRPr="003B3266">
        <w:rPr>
          <w:rStyle w:val="Emphasis"/>
          <w:highlight w:val="cyan"/>
        </w:rPr>
        <w:t>most</w:t>
      </w:r>
      <w:r>
        <w:t xml:space="preserve"> obvious and </w:t>
      </w:r>
      <w:r w:rsidRPr="003B3266">
        <w:rPr>
          <w:rStyle w:val="Emphasis"/>
          <w:highlight w:val="cyan"/>
        </w:rPr>
        <w:t>contentious flash point</w:t>
      </w:r>
      <w:r w:rsidRPr="00496B3A">
        <w:rPr>
          <w:rStyle w:val="StyleUnderline"/>
        </w:rPr>
        <w:t xml:space="preserve"> </w:t>
      </w:r>
      <w:r>
        <w:t>between the United States and China and smooth the way for better relations between them in the decades to come. Critics of such a move argue that it would result in not only direct costs for the United States and Taiwan but indirect costs as well: Beijing would not be satisfied by such appeasement; instead, it would find its appetite whetted and make even greater demands afterward -- spurred by Washington's lost credibility as a defender of its allies. The critics are wrong, however, because territorial concessions are not always bound to fail. Not all adversaries are Hitler, and when they are not, accommodation can be an effective policy tool. When an adversary has limited territorial goals, granting them can lead not to further demands but rather to satisfaction with the new status quo and a reduction of tension.</w:t>
      </w:r>
    </w:p>
    <w:p w:rsidR="003B3266" w:rsidRDefault="003B3266" w:rsidP="005617DC"/>
    <w:p w:rsidR="005617DC" w:rsidRDefault="005617DC" w:rsidP="005617DC">
      <w:pPr>
        <w:pStyle w:val="Heading4"/>
      </w:pPr>
      <w:r>
        <w:t>US-China conflict over Taiwan goes nuclear</w:t>
      </w:r>
    </w:p>
    <w:p w:rsidR="005617DC" w:rsidRPr="005C7589" w:rsidRDefault="005617DC" w:rsidP="005617DC">
      <w:pPr>
        <w:rPr>
          <w:rStyle w:val="StyleUnderline"/>
          <w:u w:val="none"/>
        </w:rPr>
      </w:pPr>
      <w:r w:rsidRPr="00633F97">
        <w:rPr>
          <w:rStyle w:val="Style13ptBold"/>
        </w:rPr>
        <w:t>Hu 3/9/16</w:t>
      </w:r>
      <w:r>
        <w:rPr>
          <w:rStyle w:val="Style13ptBold"/>
        </w:rPr>
        <w:t xml:space="preserve">- </w:t>
      </w:r>
      <w:r w:rsidRPr="009861B0">
        <w:t>Professor in Depart</w:t>
      </w:r>
      <w:r>
        <w:t>ment of Government and Politics at</w:t>
      </w:r>
      <w:r w:rsidRPr="009861B0">
        <w:t xml:space="preserve"> Wagner College NY</w:t>
      </w:r>
      <w:r>
        <w:t xml:space="preserve">, </w:t>
      </w:r>
      <w:r w:rsidRPr="009861B0">
        <w:t>Specializing in comparative and international politics in East Asia</w:t>
      </w:r>
      <w:r>
        <w:t>.</w:t>
      </w:r>
      <w:r w:rsidRPr="009861B0">
        <w:t xml:space="preserve"> </w:t>
      </w:r>
      <w:r>
        <w:t xml:space="preserve">Previous </w:t>
      </w:r>
      <w:r w:rsidRPr="009861B0">
        <w:t>research fellow at the Institute of World Economy and Politics at the Chinese Academy of Social Sciences and a research assistant at the Washington-based US Institute of Peace.</w:t>
      </w:r>
      <w:r>
        <w:t xml:space="preserve"> (</w:t>
      </w:r>
      <w:proofErr w:type="spellStart"/>
      <w:r>
        <w:t>Shaohua</w:t>
      </w:r>
      <w:proofErr w:type="spellEnd"/>
      <w:r>
        <w:t xml:space="preserve">, “A framework for analysis of national interest: United States policy toward Taiwan,” 144-167, Contemporary Security Policy, 3/9/16, Taylor and Francis Online)//DK </w:t>
      </w:r>
    </w:p>
    <w:p w:rsidR="005617DC" w:rsidRPr="00633F97" w:rsidRDefault="005617DC" w:rsidP="005617DC">
      <w:pPr>
        <w:rPr>
          <w:rStyle w:val="StyleUnderline"/>
        </w:rPr>
      </w:pPr>
    </w:p>
    <w:p w:rsidR="005617DC" w:rsidRPr="00633F97" w:rsidRDefault="005617DC" w:rsidP="005617DC">
      <w:pPr>
        <w:rPr>
          <w:rStyle w:val="StyleUnderline"/>
        </w:rPr>
      </w:pPr>
      <w:r>
        <w:t xml:space="preserve">Military power was the most important factor in deciding the outcome of war in traditional times. As late as the 19th century, Clausewitz downplayed the role of economy, domestic stability, public opinion, and alliances, among other things.84 China has the world’s largest army, </w:t>
      </w:r>
      <w:r w:rsidRPr="00633F97">
        <w:rPr>
          <w:rStyle w:val="StyleUnderline"/>
        </w:rPr>
        <w:t>but a cross-strait war probably</w:t>
      </w:r>
      <w:r>
        <w:rPr>
          <w:rStyle w:val="StyleUnderline"/>
        </w:rPr>
        <w:t xml:space="preserve"> </w:t>
      </w:r>
      <w:r w:rsidRPr="00633F97">
        <w:rPr>
          <w:rStyle w:val="StyleUnderline"/>
        </w:rPr>
        <w:t>will be decided more by air and naval forces, especially at the beginning.</w:t>
      </w:r>
      <w:r>
        <w:rPr>
          <w:rStyle w:val="StyleUnderline"/>
        </w:rPr>
        <w:t xml:space="preserve"> </w:t>
      </w:r>
      <w:r w:rsidRPr="00633F97">
        <w:rPr>
          <w:rStyle w:val="StyleUnderline"/>
        </w:rPr>
        <w:t>According to the air-sea battle strategy, American forces will first use stealth</w:t>
      </w:r>
      <w:r>
        <w:rPr>
          <w:rStyle w:val="StyleUnderline"/>
        </w:rPr>
        <w:t xml:space="preserve"> </w:t>
      </w:r>
      <w:r w:rsidRPr="00633F97">
        <w:rPr>
          <w:rStyle w:val="StyleUnderline"/>
        </w:rPr>
        <w:t>bombers and submarines to destroy China’s radar and missile systems and</w:t>
      </w:r>
      <w:r>
        <w:rPr>
          <w:rStyle w:val="StyleUnderline"/>
        </w:rPr>
        <w:t xml:space="preserve"> </w:t>
      </w:r>
      <w:r w:rsidRPr="00633F97">
        <w:rPr>
          <w:rStyle w:val="StyleUnderline"/>
        </w:rPr>
        <w:t>then launch air and naval assaults from afar.</w:t>
      </w:r>
      <w:r>
        <w:t xml:space="preserve">85 </w:t>
      </w:r>
      <w:r w:rsidRPr="00633F97">
        <w:rPr>
          <w:u w:val="single"/>
        </w:rPr>
        <w:t>In response, China has developed</w:t>
      </w:r>
      <w:r>
        <w:rPr>
          <w:u w:val="single"/>
        </w:rPr>
        <w:t xml:space="preserve"> </w:t>
      </w:r>
      <w:r w:rsidRPr="00633F97">
        <w:rPr>
          <w:u w:val="single"/>
        </w:rPr>
        <w:t>a ‘counter-intervention’ strategy, using missiles, submarines, sea-mines</w:t>
      </w:r>
      <w:r>
        <w:rPr>
          <w:u w:val="single"/>
        </w:rPr>
        <w:t xml:space="preserve"> </w:t>
      </w:r>
      <w:r w:rsidRPr="00633F97">
        <w:rPr>
          <w:u w:val="single"/>
        </w:rPr>
        <w:t>and other cyber- and space-warfare capabilities to deter and combat American</w:t>
      </w:r>
      <w:r>
        <w:rPr>
          <w:u w:val="single"/>
        </w:rPr>
        <w:t xml:space="preserve"> </w:t>
      </w:r>
      <w:r w:rsidRPr="00633F97">
        <w:rPr>
          <w:u w:val="single"/>
        </w:rPr>
        <w:t>forces. Few can predict what will happen after that. Given both the</w:t>
      </w:r>
      <w:r>
        <w:rPr>
          <w:u w:val="single"/>
        </w:rPr>
        <w:t xml:space="preserve"> </w:t>
      </w:r>
      <w:r w:rsidRPr="00633F97">
        <w:rPr>
          <w:u w:val="single"/>
        </w:rPr>
        <w:t xml:space="preserve">United States and China are nuclear powers, </w:t>
      </w:r>
      <w:r w:rsidRPr="00633F97">
        <w:rPr>
          <w:rStyle w:val="Emphasis"/>
        </w:rPr>
        <w:t>a nuclear war over Taiwan is</w:t>
      </w:r>
      <w:r>
        <w:rPr>
          <w:rStyle w:val="Emphasis"/>
        </w:rPr>
        <w:t xml:space="preserve"> </w:t>
      </w:r>
      <w:r w:rsidRPr="00633F97">
        <w:rPr>
          <w:rStyle w:val="Emphasis"/>
        </w:rPr>
        <w:t>not unthinkable.</w:t>
      </w:r>
      <w:r>
        <w:t xml:space="preserve"> In the </w:t>
      </w:r>
      <w:r w:rsidRPr="00633F97">
        <w:rPr>
          <w:rStyle w:val="StyleUnderline"/>
        </w:rPr>
        <w:t>1950s, President Eisenhower mused about using</w:t>
      </w:r>
      <w:r>
        <w:rPr>
          <w:rStyle w:val="StyleUnderline"/>
        </w:rPr>
        <w:t xml:space="preserve"> </w:t>
      </w:r>
      <w:r w:rsidRPr="00633F97">
        <w:rPr>
          <w:rStyle w:val="StyleUnderline"/>
        </w:rPr>
        <w:t>nuclear weapons against Chinese cities during the Korean War and the</w:t>
      </w:r>
      <w:r>
        <w:rPr>
          <w:rStyle w:val="StyleUnderline"/>
        </w:rPr>
        <w:t xml:space="preserve"> </w:t>
      </w:r>
      <w:r w:rsidRPr="00633F97">
        <w:rPr>
          <w:rStyle w:val="StyleUnderline"/>
        </w:rPr>
        <w:t>Taiwan crisis; in 1999 a Chinese officer raised the possibility of nuclear</w:t>
      </w:r>
      <w:r>
        <w:rPr>
          <w:rStyle w:val="StyleUnderline"/>
        </w:rPr>
        <w:t xml:space="preserve"> </w:t>
      </w:r>
      <w:r w:rsidRPr="00633F97">
        <w:rPr>
          <w:rStyle w:val="StyleUnderline"/>
        </w:rPr>
        <w:t>attack on the American mainland in the event of a conflict over Taiwan;</w:t>
      </w:r>
      <w:r>
        <w:rPr>
          <w:rStyle w:val="StyleUnderline"/>
        </w:rPr>
        <w:t xml:space="preserve"> </w:t>
      </w:r>
      <w:r>
        <w:t xml:space="preserve">after President Bush declared his intention to defend Taiwan in 2001, </w:t>
      </w:r>
      <w:r w:rsidRPr="00633F97">
        <w:rPr>
          <w:rStyle w:val="Emphasis"/>
        </w:rPr>
        <w:t>a</w:t>
      </w:r>
      <w:r>
        <w:rPr>
          <w:rStyle w:val="Emphasis"/>
        </w:rPr>
        <w:t xml:space="preserve"> </w:t>
      </w:r>
      <w:r w:rsidRPr="00633F97">
        <w:rPr>
          <w:rStyle w:val="Emphasis"/>
        </w:rPr>
        <w:t>leaked Pentagon memo suggested the possible use of tactical nuclear</w:t>
      </w:r>
      <w:r>
        <w:rPr>
          <w:rStyle w:val="Emphasis"/>
        </w:rPr>
        <w:t xml:space="preserve"> </w:t>
      </w:r>
      <w:r w:rsidRPr="00633F97">
        <w:rPr>
          <w:rStyle w:val="Emphasis"/>
        </w:rPr>
        <w:t>weapons</w:t>
      </w:r>
      <w:r w:rsidRPr="00633F97">
        <w:rPr>
          <w:rStyle w:val="StyleUnderline"/>
        </w:rPr>
        <w:t>. Despite the American superiority in quantity and quality, China’s</w:t>
      </w:r>
      <w:r>
        <w:rPr>
          <w:rStyle w:val="StyleUnderline"/>
        </w:rPr>
        <w:t xml:space="preserve"> </w:t>
      </w:r>
      <w:r w:rsidRPr="00633F97">
        <w:rPr>
          <w:rStyle w:val="StyleUnderline"/>
        </w:rPr>
        <w:t xml:space="preserve">growing nuclear force can inflict damage on American targets in the </w:t>
      </w:r>
      <w:proofErr w:type="spellStart"/>
      <w:r w:rsidRPr="00633F97">
        <w:rPr>
          <w:rStyle w:val="StyleUnderline"/>
        </w:rPr>
        <w:t>AsiaPacific</w:t>
      </w:r>
      <w:proofErr w:type="spellEnd"/>
      <w:r>
        <w:rPr>
          <w:rStyle w:val="StyleUnderline"/>
        </w:rPr>
        <w:t xml:space="preserve"> </w:t>
      </w:r>
      <w:r w:rsidRPr="00633F97">
        <w:rPr>
          <w:rStyle w:val="StyleUnderline"/>
        </w:rPr>
        <w:t>region and North America. No the least of all, the United States, as</w:t>
      </w:r>
      <w:r>
        <w:rPr>
          <w:rStyle w:val="StyleUnderline"/>
        </w:rPr>
        <w:t xml:space="preserve"> </w:t>
      </w:r>
      <w:r w:rsidRPr="00633F97">
        <w:rPr>
          <w:rStyle w:val="StyleUnderline"/>
        </w:rPr>
        <w:t>a global power, can hardly afford to commit all forces to the cross-strait</w:t>
      </w:r>
      <w:r>
        <w:rPr>
          <w:rStyle w:val="StyleUnderline"/>
        </w:rPr>
        <w:t xml:space="preserve"> </w:t>
      </w:r>
      <w:r w:rsidRPr="00633F97">
        <w:rPr>
          <w:rStyle w:val="StyleUnderline"/>
        </w:rPr>
        <w:t>conflict.</w:t>
      </w:r>
    </w:p>
    <w:p w:rsidR="005617DC" w:rsidRDefault="005617DC" w:rsidP="005617DC"/>
    <w:p w:rsidR="001F0A2E" w:rsidRDefault="001F0A2E" w:rsidP="001F0A2E">
      <w:pPr>
        <w:pStyle w:val="Heading4"/>
      </w:pPr>
      <w:r>
        <w:t>US-China Taiwan conflict is likely to escalate</w:t>
      </w:r>
    </w:p>
    <w:p w:rsidR="001F0A2E" w:rsidRPr="007B0376" w:rsidRDefault="001F0A2E" w:rsidP="001F0A2E">
      <w:r w:rsidRPr="00AB35CE">
        <w:rPr>
          <w:rStyle w:val="Style13ptBold"/>
        </w:rPr>
        <w:t>Tang 16</w:t>
      </w:r>
      <w:r>
        <w:t xml:space="preserve"> Professor of Contemporary Chinese studies and Director of the China Policy Institute at the University of Nottingham, UK (Steve, "The U.S. Military and American Commitment to Taiwan’s Security," Asian Survey, Vol. 52, No. 4, University of California Press, </w:t>
      </w:r>
      <w:proofErr w:type="spellStart"/>
      <w:r>
        <w:t>Jstor</w:t>
      </w:r>
      <w:proofErr w:type="spellEnd"/>
      <w:r>
        <w:t>)\\BPS</w:t>
      </w:r>
    </w:p>
    <w:p w:rsidR="001F0A2E" w:rsidRPr="007B0376" w:rsidRDefault="001F0A2E" w:rsidP="001F0A2E">
      <w:pPr>
        <w:rPr>
          <w:rStyle w:val="StyleUnderline"/>
        </w:rPr>
      </w:pPr>
      <w:r>
        <w:t xml:space="preserve">The </w:t>
      </w:r>
      <w:r w:rsidRPr="007B0376">
        <w:rPr>
          <w:rStyle w:val="StyleUnderline"/>
        </w:rPr>
        <w:t>implications of the shift in the balance of military power across the Taiwan Strait in China’s favor</w:t>
      </w:r>
      <w:r>
        <w:t xml:space="preserve">, which is already happening, </w:t>
      </w:r>
      <w:r w:rsidRPr="007B0376">
        <w:rPr>
          <w:rStyle w:val="StyleUnderline"/>
        </w:rPr>
        <w:t>are not as straightforward</w:t>
      </w:r>
      <w:r>
        <w:t xml:space="preserve"> as it may appear to Chinese military planners. Indeed, a </w:t>
      </w:r>
      <w:r w:rsidRPr="007B0376">
        <w:rPr>
          <w:rStyle w:val="StyleUnderline"/>
        </w:rPr>
        <w:t>significant further strengthening of the PLA’s advantages needs to materialize before the CCP leadership can take the initiative, without “provocation” from Taiwan, to require the island to accept unification.</w:t>
      </w:r>
      <w:r>
        <w:t xml:space="preserve"> While such a demonstration of the PLA’s overwhelming advantages may intimidate many people in Taiwan and persuade some U.S. opinion leaders to advocate caution, </w:t>
      </w:r>
      <w:r w:rsidRPr="007B0376">
        <w:rPr>
          <w:rStyle w:val="StyleUnderline"/>
        </w:rPr>
        <w:t>it would also likely trigger the U.S. military to prepare to interfere more quickly and more extensively.</w:t>
      </w:r>
    </w:p>
    <w:p w:rsidR="001F0A2E" w:rsidRDefault="001F0A2E" w:rsidP="001F0A2E">
      <w:pPr>
        <w:rPr>
          <w:rStyle w:val="StyleUnderline"/>
        </w:rPr>
      </w:pPr>
      <w:r>
        <w:t xml:space="preserve">The last time U.S. forces actively supported Taiwan’s defense was during the crisis of 1958. On this occasion, the crisis was so severe that President Dwight Eisenhower considered using nuclear weapons if absolutely necessary.27 While the U.S. “massively </w:t>
      </w:r>
      <w:r w:rsidRPr="007B0376">
        <w:t>reinforced” Taiwan, no U.S. combat support was actually required because the Taiwanese, particularly the air force, performed spectacularly.28 With Taiwan’s defense capacity currently in relative decline,29 Taipei is unlikely to repeat the</w:t>
      </w:r>
      <w:r>
        <w:t xml:space="preserve"> sterling performance of 1958 in a future crisis. This means that </w:t>
      </w:r>
      <w:r w:rsidRPr="00FC1AE2">
        <w:rPr>
          <w:rStyle w:val="StyleUnderline"/>
        </w:rPr>
        <w:t>if</w:t>
      </w:r>
      <w:r>
        <w:t xml:space="preserve"> </w:t>
      </w:r>
      <w:r w:rsidRPr="007B0376">
        <w:rPr>
          <w:rStyle w:val="StyleUnderline"/>
        </w:rPr>
        <w:t xml:space="preserve">Chinese deterrence against the U.S. should fail, the need for U.S. forces to intervene could arise quickly. Intervention might include attacking PLA missile batteries and command and control centers, as well as logistics, communication, and staging bases opposite Taiwan, although the </w:t>
      </w:r>
      <w:r w:rsidRPr="007B0376">
        <w:rPr>
          <w:rStyle w:val="StyleUnderline"/>
        </w:rPr>
        <w:lastRenderedPageBreak/>
        <w:t xml:space="preserve">risk of escalation means that such attacks will not be launched without presidential authorization. Taiwan is aware of this and is trying to minimize such a need by developing and deploying surface to surface missiles for such a contingency. But this does not change the reality that the higher the level of direct U.S. military involvement, the greater the risk of unintended escalation. </w:t>
      </w:r>
    </w:p>
    <w:p w:rsidR="001F0A2E" w:rsidRDefault="001F0A2E" w:rsidP="001F0A2E">
      <w:r w:rsidRPr="007B0376">
        <w:t xml:space="preserve">In general terms, </w:t>
      </w:r>
      <w:r w:rsidRPr="007B0376">
        <w:rPr>
          <w:rStyle w:val="Emphasis"/>
        </w:rPr>
        <w:t>the more seriously a threat is perceived by the U.S. military, the more resources are devoted to meet it</w:t>
      </w:r>
      <w:r w:rsidRPr="007B0376">
        <w:t xml:space="preserve">. U.S. military doctrine since World War Two has instilled in its officers a sense that the services will, when the situation demands, meet whatever challenges they face with the resources they have at hand. But </w:t>
      </w:r>
      <w:r w:rsidRPr="007B0376">
        <w:rPr>
          <w:rStyle w:val="StyleUnderline"/>
        </w:rPr>
        <w:t>U.S. commanders</w:t>
      </w:r>
      <w:r w:rsidRPr="007B0376">
        <w:t xml:space="preserve"> also </w:t>
      </w:r>
      <w:r w:rsidRPr="007B0376">
        <w:rPr>
          <w:rStyle w:val="StyleUnderline"/>
        </w:rPr>
        <w:t>expect to support and protect their forwardly deployed forces generously;</w:t>
      </w:r>
      <w:r w:rsidRPr="007B0376">
        <w:t xml:space="preserve"> the idea that generals win battles but logistics win wars has long been part of this doctrine. The </w:t>
      </w:r>
      <w:r w:rsidRPr="007B0376">
        <w:rPr>
          <w:rStyle w:val="StyleUnderline"/>
        </w:rPr>
        <w:t xml:space="preserve">U.S. military’s steadily growing appreciation of the PLA’s impressive improvements in capabilities in the past two decades means that the U.S. military will take the prospect of having the PLA as an adversary most seriously. It will deploy everything at its disposal that is not irretrievably tied down in ongoing operations to face such an eventuality. </w:t>
      </w:r>
      <w:r w:rsidRPr="007B0376">
        <w:t xml:space="preserve">This implies that </w:t>
      </w:r>
      <w:r w:rsidRPr="007B0376">
        <w:rPr>
          <w:rStyle w:val="StyleUnderline"/>
        </w:rPr>
        <w:t>even weapon systems based in the continental U.S</w:t>
      </w:r>
      <w:r w:rsidRPr="007B0376">
        <w:t xml:space="preserve">., such as the missile defense system in Alaska, </w:t>
      </w:r>
      <w:r w:rsidRPr="007B0376">
        <w:rPr>
          <w:rStyle w:val="StyleUnderline"/>
        </w:rPr>
        <w:t>will be activated to support and protect forwardly deployed units</w:t>
      </w:r>
      <w:r w:rsidRPr="007B0376">
        <w:t>.</w:t>
      </w:r>
    </w:p>
    <w:p w:rsidR="001F0A2E" w:rsidRDefault="001F0A2E" w:rsidP="001F0A2E"/>
    <w:p w:rsidR="001F0A2E" w:rsidRPr="005617DC" w:rsidRDefault="001F0A2E" w:rsidP="005617DC"/>
    <w:p w:rsidR="000C4063" w:rsidRDefault="000C4063" w:rsidP="000C4063">
      <w:pPr>
        <w:pStyle w:val="Heading3"/>
      </w:pPr>
      <w:r>
        <w:lastRenderedPageBreak/>
        <w:t>AT: Deterrence checks war</w:t>
      </w:r>
    </w:p>
    <w:p w:rsidR="000C4063" w:rsidRDefault="000C4063" w:rsidP="000C4063"/>
    <w:p w:rsidR="000C4063" w:rsidRDefault="000C4063" w:rsidP="000C4063">
      <w:pPr>
        <w:pStyle w:val="Heading4"/>
      </w:pPr>
      <w:r>
        <w:t>Their defense doesn’t account for growing Chinese military capability that will force the US to back down</w:t>
      </w:r>
    </w:p>
    <w:p w:rsidR="000C4063" w:rsidRDefault="000C4063" w:rsidP="000C4063">
      <w:proofErr w:type="spellStart"/>
      <w:r>
        <w:rPr>
          <w:b/>
        </w:rPr>
        <w:t>Mearsheimer</w:t>
      </w:r>
      <w:proofErr w:type="spellEnd"/>
      <w:r>
        <w:rPr>
          <w:b/>
        </w:rPr>
        <w:t xml:space="preserve">, 14 - </w:t>
      </w:r>
      <w:r>
        <w:t xml:space="preserve">John J. </w:t>
      </w:r>
      <w:proofErr w:type="spellStart"/>
      <w:r>
        <w:t>Mearsheimer</w:t>
      </w:r>
      <w:proofErr w:type="spellEnd"/>
      <w:r>
        <w:t xml:space="preserve"> is the R. Wendell Harrison Distinguished Service Professor of Political Science at the University of Chicago. He serves on the Advisory Council of The National Interest. This article is adapted from a speech he gave in Taipei on December 7, 2013, to the Taiwanese Association of International Relations. An updated edition of his book The Tragedy of Great Power Politics will be published in April by W. W. Norton (“Say Goodbye to Taiwan” National Interest, March-April, </w:t>
      </w:r>
    </w:p>
    <w:p w:rsidR="000C4063" w:rsidRPr="005D63DE" w:rsidRDefault="00A53643" w:rsidP="000C4063">
      <w:hyperlink r:id="rId16" w:history="1">
        <w:r w:rsidR="000C4063" w:rsidRPr="00F87090">
          <w:rPr>
            <w:rStyle w:val="Hyperlink"/>
          </w:rPr>
          <w:t>http://nationalinterest.org/article/say-goodbye-taiwan-9931</w:t>
        </w:r>
      </w:hyperlink>
    </w:p>
    <w:p w:rsidR="000C4063" w:rsidRDefault="000C4063" w:rsidP="000C4063"/>
    <w:p w:rsidR="000C4063" w:rsidRDefault="000C4063" w:rsidP="000C4063">
      <w:r w:rsidRPr="005D63DE">
        <w:rPr>
          <w:rStyle w:val="StyleUnderline"/>
        </w:rPr>
        <w:t>While the U</w:t>
      </w:r>
      <w:r>
        <w:t xml:space="preserve">nited </w:t>
      </w:r>
      <w:r w:rsidRPr="005D63DE">
        <w:rPr>
          <w:rStyle w:val="StyleUnderline"/>
        </w:rPr>
        <w:t>S</w:t>
      </w:r>
      <w:r>
        <w:t xml:space="preserve">tates </w:t>
      </w:r>
      <w:r w:rsidRPr="005D63DE">
        <w:rPr>
          <w:rStyle w:val="StyleUnderline"/>
        </w:rPr>
        <w:t>has good reasons to want Taiwan as part of the balancing coalition</w:t>
      </w:r>
      <w:r>
        <w:t xml:space="preserve"> it will build against China, there are also reasons to think </w:t>
      </w:r>
      <w:r w:rsidRPr="005D63DE">
        <w:rPr>
          <w:rStyle w:val="Emphasis"/>
        </w:rPr>
        <w:t>this relationship is not sustainable</w:t>
      </w:r>
      <w:r>
        <w:t xml:space="preserve"> over the long term. For starters, at some point in the next decade or so </w:t>
      </w:r>
      <w:r w:rsidRPr="005D63DE">
        <w:rPr>
          <w:rStyle w:val="StyleUnderline"/>
        </w:rPr>
        <w:t>it will become impossible for the U</w:t>
      </w:r>
      <w:r>
        <w:t xml:space="preserve">nited </w:t>
      </w:r>
      <w:r w:rsidRPr="005D63DE">
        <w:rPr>
          <w:rStyle w:val="StyleUnderline"/>
        </w:rPr>
        <w:t>S</w:t>
      </w:r>
      <w:r>
        <w:t xml:space="preserve">tates </w:t>
      </w:r>
      <w:r w:rsidRPr="005D63DE">
        <w:rPr>
          <w:rStyle w:val="StyleUnderline"/>
        </w:rPr>
        <w:t>to help Taiwan defend itself</w:t>
      </w:r>
      <w:r>
        <w:t xml:space="preserve"> against a Chinese attack. Remember that </w:t>
      </w:r>
      <w:r w:rsidRPr="005D63DE">
        <w:rPr>
          <w:rStyle w:val="StyleUnderline"/>
        </w:rPr>
        <w:t>we are talking about a China with much more military capability than it has today</w:t>
      </w:r>
      <w:r>
        <w:t>.</w:t>
      </w:r>
    </w:p>
    <w:p w:rsidR="000C4063" w:rsidRDefault="000C4063" w:rsidP="000C4063">
      <w:r>
        <w:t xml:space="preserve">In addition, </w:t>
      </w:r>
      <w:r w:rsidRPr="005D63DE">
        <w:rPr>
          <w:rStyle w:val="StyleUnderline"/>
        </w:rPr>
        <w:t>geography works in China’s favor in a major way, simply because Taiwan is so close to the Chinese mainland and so far away from the U</w:t>
      </w:r>
      <w:r>
        <w:t xml:space="preserve">nited </w:t>
      </w:r>
      <w:r w:rsidRPr="005D63DE">
        <w:rPr>
          <w:rStyle w:val="StyleUnderline"/>
        </w:rPr>
        <w:t>S</w:t>
      </w:r>
      <w:r>
        <w:t xml:space="preserve">tates. </w:t>
      </w:r>
      <w:r w:rsidRPr="005D63DE">
        <w:rPr>
          <w:rStyle w:val="StyleUnderline"/>
        </w:rPr>
        <w:t>When it comes to a competition between China and the U</w:t>
      </w:r>
      <w:r>
        <w:t xml:space="preserve">nited </w:t>
      </w:r>
      <w:r w:rsidRPr="005D63DE">
        <w:rPr>
          <w:rStyle w:val="StyleUnderline"/>
        </w:rPr>
        <w:t>St</w:t>
      </w:r>
      <w:r>
        <w:t xml:space="preserve">ates </w:t>
      </w:r>
      <w:r w:rsidRPr="005D63DE">
        <w:rPr>
          <w:rStyle w:val="StyleUnderline"/>
        </w:rPr>
        <w:t>over projecting military power into Taiwan, China wins hands down</w:t>
      </w:r>
      <w:r>
        <w:t xml:space="preserve">. Furthermore, </w:t>
      </w:r>
      <w:r w:rsidRPr="005D63DE">
        <w:t>in a fight over Taiwan, American policy makers would surely be reluctant to launch major attacks against Chinese forces on the mainland, for fear they might precipitate nuclear escalation.</w:t>
      </w:r>
      <w:r>
        <w:t xml:space="preserve"> This reticence would also work to China’s advantage.</w:t>
      </w:r>
    </w:p>
    <w:p w:rsidR="000C4063" w:rsidRDefault="000C4063" w:rsidP="000C4063">
      <w:r>
        <w:t>One might argue that there is a simple way to deal with the fact that Taiwan will not have an effective conventional deterrent against China in the not-too-distant future: put America’s nuclear umbrella over Taiwan. This approach will not solve the problem, however, because the United States is not going to escalate to the nuclear level if Taiwan is being overrun by China. The stakes are not high enough to risk a general thermonuclear war. Taiwan is not Japan or even South Korea. Thus, the smart strategy for America is to not even try to extend its nuclear deterrent over Taiwan.</w:t>
      </w:r>
    </w:p>
    <w:p w:rsidR="000C4063" w:rsidRDefault="000C4063" w:rsidP="000C4063">
      <w:r>
        <w:t xml:space="preserve">There is a second reason </w:t>
      </w:r>
      <w:r w:rsidRPr="005D63DE">
        <w:rPr>
          <w:rStyle w:val="StyleUnderline"/>
        </w:rPr>
        <w:t>the U</w:t>
      </w:r>
      <w:r>
        <w:t xml:space="preserve">nited </w:t>
      </w:r>
      <w:r w:rsidRPr="005D63DE">
        <w:rPr>
          <w:rStyle w:val="StyleUnderline"/>
        </w:rPr>
        <w:t>S</w:t>
      </w:r>
      <w:r>
        <w:t xml:space="preserve">tates </w:t>
      </w:r>
      <w:r w:rsidRPr="005D63DE">
        <w:rPr>
          <w:rStyle w:val="StyleUnderline"/>
        </w:rPr>
        <w:t>might</w:t>
      </w:r>
      <w:r>
        <w:t xml:space="preserve"> eventually </w:t>
      </w:r>
      <w:r w:rsidRPr="005D63DE">
        <w:rPr>
          <w:rStyle w:val="StyleUnderline"/>
        </w:rPr>
        <w:t>forsake Taiwan: it is an especially dangerous flashpoint, which could easily precipitate a Sino-American war</w:t>
      </w:r>
      <w:r>
        <w:t xml:space="preserve"> that is not in America’s interest. U.S. policy makers understand that the fate of Taiwan is a matter of great concern to Chinese of all persuasions and that they will be extremely angry if it looks like the United States is preventing unification. But that is exactly what Washington will be doing if it forms a close military alliance with Taiwan, and that point will not be lost on the Chinese people.</w:t>
      </w:r>
    </w:p>
    <w:p w:rsidR="000C4063" w:rsidRDefault="000C4063" w:rsidP="000C4063">
      <w:r>
        <w:t xml:space="preserve">It is important to note in this regard that Chinese nationalism, which is a potent force, emphasizes how great powers like the United States humiliated China in the past when it was weak and appropriated Chinese territory like Hong Kong and Taiwan. Thus, </w:t>
      </w:r>
      <w:r w:rsidRPr="005D63DE">
        <w:rPr>
          <w:rStyle w:val="StyleUnderline"/>
        </w:rPr>
        <w:t>it is not difficult to imagine crises breaking out over Taiwan or scenarios in which a crisis escalates into a shooting war</w:t>
      </w:r>
      <w:r>
        <w:t xml:space="preserve">. After all, Chinese nationalism will surely be a force for trouble in those crises, and </w:t>
      </w:r>
      <w:r w:rsidRPr="005D63DE">
        <w:rPr>
          <w:rStyle w:val="StyleUnderline"/>
        </w:rPr>
        <w:t>China will at some point have the military wherewithal to conquer Taiwan, which will make war even more likely</w:t>
      </w:r>
      <w:r>
        <w:t>.</w:t>
      </w:r>
    </w:p>
    <w:p w:rsidR="000C4063" w:rsidRDefault="000C4063" w:rsidP="000C4063">
      <w:r w:rsidRPr="005D63DE">
        <w:rPr>
          <w:rStyle w:val="StyleUnderline"/>
        </w:rPr>
        <w:t>There was no flashpoint between the superpowers during the Cold War that was as dangerous as Taiwan will be in a Sino-American security competition</w:t>
      </w:r>
      <w:r>
        <w:t xml:space="preserve">. Some commentators liken Berlin in the Cold War to Taiwan, but Berlin was not sacred territory for the Soviet Union and it was actually of little strategic importance for either side. Taiwan is different. </w:t>
      </w:r>
      <w:r w:rsidRPr="005D63DE">
        <w:rPr>
          <w:rStyle w:val="StyleUnderline"/>
        </w:rPr>
        <w:t>Given how dangerous it is for precipitating a war</w:t>
      </w:r>
      <w:r>
        <w:t xml:space="preserve"> and given the fact that the United States will eventually reach the point where it cannot defend Taiwan, there is a reasonable chance that </w:t>
      </w:r>
      <w:r w:rsidRPr="005D63DE">
        <w:rPr>
          <w:rStyle w:val="StyleUnderline"/>
        </w:rPr>
        <w:t xml:space="preserve">American policy makers will </w:t>
      </w:r>
      <w:r w:rsidRPr="005D63DE">
        <w:rPr>
          <w:rStyle w:val="StyleUnderline"/>
        </w:rPr>
        <w:lastRenderedPageBreak/>
        <w:t xml:space="preserve">eventually conclude that it makes good strategic sense to abandon Taiwan and </w:t>
      </w:r>
      <w:r w:rsidRPr="005D63DE">
        <w:rPr>
          <w:rStyle w:val="Emphasis"/>
        </w:rPr>
        <w:t>allow China to coerce it into accepting unification</w:t>
      </w:r>
      <w:r>
        <w:t>.</w:t>
      </w:r>
    </w:p>
    <w:p w:rsidR="000C4063" w:rsidRDefault="000C4063" w:rsidP="000C4063"/>
    <w:p w:rsidR="000C4063" w:rsidRDefault="000C4063" w:rsidP="000C4063">
      <w:pPr>
        <w:pStyle w:val="Heading4"/>
      </w:pPr>
      <w:r>
        <w:t>Conventional deterrence fails over Taiwan</w:t>
      </w:r>
    </w:p>
    <w:p w:rsidR="000C4063" w:rsidRDefault="000C4063" w:rsidP="000C4063">
      <w:proofErr w:type="spellStart"/>
      <w:r>
        <w:rPr>
          <w:b/>
        </w:rPr>
        <w:t>Mearsheimer</w:t>
      </w:r>
      <w:proofErr w:type="spellEnd"/>
      <w:r>
        <w:rPr>
          <w:b/>
        </w:rPr>
        <w:t xml:space="preserve">, 14 - </w:t>
      </w:r>
      <w:r>
        <w:t xml:space="preserve">John J. </w:t>
      </w:r>
      <w:proofErr w:type="spellStart"/>
      <w:r>
        <w:t>Mearsheimer</w:t>
      </w:r>
      <w:proofErr w:type="spellEnd"/>
      <w:r>
        <w:t xml:space="preserve"> is the R. Wendell Harrison Distinguished Service Professor of Political Science at the University of Chicago. He serves on the Advisory Council of The National Interest. This article is adapted from a speech he gave in Taipei on December 7, 2013, to the Taiwanese Association of International Relations. An updated edition of his book The Tragedy of Great Power Politics will be published in April by W. W. Norton (“Say Goodbye to Taiwan” National Interest, March-April, </w:t>
      </w:r>
    </w:p>
    <w:p w:rsidR="000C4063" w:rsidRDefault="00A53643" w:rsidP="000C4063">
      <w:hyperlink r:id="rId17" w:history="1">
        <w:r w:rsidR="000C4063" w:rsidRPr="00F87090">
          <w:rPr>
            <w:rStyle w:val="Hyperlink"/>
          </w:rPr>
          <w:t>http://nationalinterest.org/article/say-goodbye-taiwan-9931</w:t>
        </w:r>
      </w:hyperlink>
    </w:p>
    <w:p w:rsidR="000C4063" w:rsidRPr="005D63DE" w:rsidRDefault="000C4063" w:rsidP="000C4063"/>
    <w:p w:rsidR="000C4063" w:rsidRDefault="000C4063" w:rsidP="000C4063">
      <w:r>
        <w:t>Taiwan’s second option is conventional deterrence. How could Taiwan make deterrence work without nuclear weapons in a world where China has clear-cut military superiority over the combined forces of Taiwan and the United States? The key to success is not to be able to defeat the Chinese military—that is impossible—but instead to make China pay a huge price to achieve victory. In other words, the aim is to make China fight a protracted and bloody war to conquer Taiwan. Yes, Beijing would prevail in the end, but it would be a Pyrrhic victory. This strategy would be even more effective if Taiwan could promise China that the resistance would continue even after its forces were defeated on the battlefield. The threat that Taiwan might turn into another Sinkiang or Tibet would foster deterrence for sure.</w:t>
      </w:r>
    </w:p>
    <w:p w:rsidR="000C4063" w:rsidRDefault="000C4063" w:rsidP="000C4063">
      <w:r>
        <w:t>This option is akin to Admiral Alfred von Tirpitz’s famous “risk strategy,” which Imperial Germany adopted in the decade before World War I. Tirpitz accepted the fact that Germany could not build a navy powerful enough to defeat the mighty Royal Navy in battle. He reasoned, however, that Berlin could build a navy that was strong enough to inflict so much damage on the Royal Navy that it would cause London to fear a fight with Germany and thus be deterred. Moreover, Tirpitz reasoned that this “risk fleet” might even give Germany diplomatic leverage it could use against Britain.</w:t>
      </w:r>
    </w:p>
    <w:p w:rsidR="000C4063" w:rsidRPr="005D63DE" w:rsidRDefault="000C4063" w:rsidP="000C4063">
      <w:pPr>
        <w:rPr>
          <w:u w:val="single"/>
        </w:rPr>
      </w:pPr>
      <w:r>
        <w:t xml:space="preserve">There are a number of problems with this form of </w:t>
      </w:r>
      <w:r w:rsidRPr="005D63DE">
        <w:rPr>
          <w:rStyle w:val="StyleUnderline"/>
        </w:rPr>
        <w:t>conventional deterrence</w:t>
      </w:r>
      <w:r>
        <w:t xml:space="preserve">, which raise serious doubts about whether it can work for Taiwan over the long haul. For starters, the strategy </w:t>
      </w:r>
      <w:r w:rsidRPr="005D63DE">
        <w:rPr>
          <w:rStyle w:val="StyleUnderline"/>
        </w:rPr>
        <w:t>depends on the U</w:t>
      </w:r>
      <w:r>
        <w:t xml:space="preserve">nited </w:t>
      </w:r>
      <w:r w:rsidRPr="005D63DE">
        <w:rPr>
          <w:rStyle w:val="StyleUnderline"/>
        </w:rPr>
        <w:t>S</w:t>
      </w:r>
      <w:r>
        <w:t xml:space="preserve">tates </w:t>
      </w:r>
      <w:r w:rsidRPr="005D63DE">
        <w:rPr>
          <w:rStyle w:val="StyleUnderline"/>
        </w:rPr>
        <w:t>fighting side by side with Taiwan. But it is difficult to imagine American policy makers purposely choosing to fight a war in which the U.S. military is not only going to lose, but is also going to pay a huge price</w:t>
      </w:r>
      <w:r>
        <w:t xml:space="preserve"> in the process. It is not even clear that Taiwan would want to fight such a war, because </w:t>
      </w:r>
      <w:r w:rsidRPr="005D63DE">
        <w:rPr>
          <w:rStyle w:val="StyleUnderline"/>
        </w:rPr>
        <w:t>it would be fought mainly on Taiwanese territory—not Chinese territory—and there would be death and destruction everywhere</w:t>
      </w:r>
      <w:r>
        <w:t xml:space="preserve">. </w:t>
      </w:r>
      <w:r w:rsidRPr="005D63DE">
        <w:rPr>
          <w:rStyle w:val="StyleUnderline"/>
        </w:rPr>
        <w:t>And Taiwan would lose in the end anyway.</w:t>
      </w:r>
    </w:p>
    <w:p w:rsidR="000C4063" w:rsidRDefault="000C4063" w:rsidP="000C4063">
      <w:r>
        <w:t xml:space="preserve">Furthermore, pursuing this option would mean that </w:t>
      </w:r>
      <w:r w:rsidRPr="005D63DE">
        <w:rPr>
          <w:rStyle w:val="StyleUnderline"/>
        </w:rPr>
        <w:t>Taiwan would be constantly in an arms race with China, which would help fuel an intense and dangerous security competition between them. The sword of Damocles</w:t>
      </w:r>
      <w:r>
        <w:t xml:space="preserve">, in other words, </w:t>
      </w:r>
      <w:r w:rsidRPr="005D63DE">
        <w:rPr>
          <w:rStyle w:val="StyleUnderline"/>
        </w:rPr>
        <w:t>would always be hanging over Taiwan</w:t>
      </w:r>
      <w:r>
        <w:t>.</w:t>
      </w:r>
    </w:p>
    <w:p w:rsidR="000C4063" w:rsidRDefault="000C4063" w:rsidP="000C4063">
      <w:r>
        <w:t xml:space="preserve">Finally, although it is difficult to predict just how dominant </w:t>
      </w:r>
      <w:r w:rsidRPr="005D63DE">
        <w:rPr>
          <w:rStyle w:val="StyleUnderline"/>
        </w:rPr>
        <w:t>China will become</w:t>
      </w:r>
      <w:r>
        <w:t xml:space="preserve"> in the distant future, it is possible that it will eventually become </w:t>
      </w:r>
      <w:r w:rsidRPr="005D63DE">
        <w:rPr>
          <w:rStyle w:val="StyleUnderline"/>
        </w:rPr>
        <w:t>so powerful that Taiwan will be unable to put up major resistance</w:t>
      </w:r>
      <w:r>
        <w:t xml:space="preserve"> against a Chinese onslaught. This would certainly be true if America’s commitment to defend Taiwan weakens as China morphs into a superpower.</w:t>
      </w:r>
    </w:p>
    <w:p w:rsidR="0054067F" w:rsidRDefault="0054067F" w:rsidP="0054067F"/>
    <w:p w:rsidR="0054067F" w:rsidRDefault="0054067F" w:rsidP="0054067F">
      <w:pPr>
        <w:pStyle w:val="Heading4"/>
      </w:pPr>
      <w:r>
        <w:t>Great power war could begin through miscalculation</w:t>
      </w:r>
    </w:p>
    <w:p w:rsidR="0054067F" w:rsidRDefault="0054067F" w:rsidP="0054067F">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82-83</w:t>
      </w:r>
    </w:p>
    <w:p w:rsidR="0054067F" w:rsidRDefault="0054067F" w:rsidP="0054067F"/>
    <w:p w:rsidR="0054067F" w:rsidRDefault="0054067F" w:rsidP="0054067F">
      <w:r>
        <w:lastRenderedPageBreak/>
        <w:t xml:space="preserve">Enjoying superior power is preferable to the alternatives, but it is no guarantor of peace. Nor does superior economic and political power guarantee that a nation's political goals will be achieved. A China that lags behind the United States in terms of economics, soft power, military capabilities, and alliances can still pose major challenges to U.S. security interests, particularly in East Asia. </w:t>
      </w:r>
      <w:r w:rsidRPr="00E15098">
        <w:rPr>
          <w:rStyle w:val="StyleUnderline"/>
        </w:rPr>
        <w:t>Weaker powers have often challenged stronger ones</w:t>
      </w:r>
      <w:r>
        <w:t xml:space="preserve">. As John </w:t>
      </w:r>
      <w:proofErr w:type="spellStart"/>
      <w:r>
        <w:t>Arquilla</w:t>
      </w:r>
      <w:proofErr w:type="spellEnd"/>
      <w:r>
        <w:t xml:space="preserve"> has argued, </w:t>
      </w:r>
      <w:r w:rsidRPr="00E15098">
        <w:rPr>
          <w:rStyle w:val="StyleUnderline"/>
        </w:rPr>
        <w:t>the initiator of great power wars has more often than not proven to be the loser</w:t>
      </w:r>
      <w:r>
        <w:t xml:space="preserve">.1 </w:t>
      </w:r>
      <w:proofErr w:type="spellStart"/>
      <w:r>
        <w:t>Arquilla's</w:t>
      </w:r>
      <w:proofErr w:type="spellEnd"/>
      <w:r>
        <w:t xml:space="preserve"> work challenges the realist notion that superior powers should deter aggression from weaker states. </w:t>
      </w:r>
      <w:r w:rsidRPr="00E15098">
        <w:rPr>
          <w:rStyle w:val="StyleUnderline"/>
        </w:rPr>
        <w:t>Leaders in weaker states often miscalculate the balance of power and overestimate their prospects for success</w:t>
      </w:r>
      <w:r>
        <w:t xml:space="preserve">—or they understand the distribution of overall capabilities but challenge stronger ones anyway. They might do so because they believe that they can achieve limited political aims: to coerce stronger powers into concessions on some specific set of issues. </w:t>
      </w:r>
      <w:r w:rsidRPr="00E15098">
        <w:rPr>
          <w:rStyle w:val="StyleUnderline"/>
        </w:rPr>
        <w:t>Often the calculus takes into account the political willpower of the two sides to pay costs over a contested issue and the perceived importance of the issue. Leaders' perceptions of those realities are more important than the physical and political realities in determining whether a nation will initiate a limited conflict</w:t>
      </w:r>
      <w:r>
        <w:t>.</w:t>
      </w:r>
    </w:p>
    <w:p w:rsidR="0054067F" w:rsidRDefault="0054067F" w:rsidP="0054067F">
      <w:r>
        <w:t xml:space="preserve">Most of international security politics involves political battles over limited political and territorial aims. Brute force struggles such as the two world wars are important, but they are the exception, not the rule. The struggles for national survival in the late nineteenth and early twentieth centuries informed realist balance-of-power theories developed in the mid-twentieth century. But even in that dark period, there were many crises and limited wars involving coercive diplomacy. And during the Cold War, the United States often found itself in combat with weaker actors with high degrees of resolve, such as in Korea and Vietnam. More recently, we have witnessed a vastly superior U.S. military confront difficulties in the face of insurgencies in post- invasion Iraq and Afghanistan. With that historic backdrop, consider the strategic challenges posed by a modernizing Chinese military today. </w:t>
      </w:r>
      <w:r w:rsidRPr="00E15098">
        <w:rPr>
          <w:rStyle w:val="StyleUnderline"/>
        </w:rPr>
        <w:t>Although China is hardly a military peer competitor of the U</w:t>
      </w:r>
      <w:r w:rsidRPr="00E15098">
        <w:t xml:space="preserve">nited </w:t>
      </w:r>
      <w:r w:rsidRPr="00E15098">
        <w:rPr>
          <w:rStyle w:val="StyleUnderline"/>
        </w:rPr>
        <w:t>S</w:t>
      </w:r>
      <w:r w:rsidRPr="00E15098">
        <w:t xml:space="preserve">tates, </w:t>
      </w:r>
      <w:r w:rsidRPr="00E15098">
        <w:rPr>
          <w:rStyle w:val="StyleUnderline"/>
        </w:rPr>
        <w:t>the U</w:t>
      </w:r>
      <w:r w:rsidRPr="00E15098">
        <w:t xml:space="preserve">nited </w:t>
      </w:r>
      <w:r w:rsidRPr="00E15098">
        <w:rPr>
          <w:rStyle w:val="StyleUnderline"/>
        </w:rPr>
        <w:t>S</w:t>
      </w:r>
      <w:r w:rsidRPr="00E15098">
        <w:t xml:space="preserve">tates </w:t>
      </w:r>
      <w:r w:rsidRPr="00E15098">
        <w:rPr>
          <w:rStyle w:val="StyleUnderline"/>
        </w:rPr>
        <w:t>has fought no military since World War II that is anywhere near as impressive as Chinese forces are today</w:t>
      </w:r>
      <w:r>
        <w:t>. And even in World War II, the formidable axis powers—Germany, Japan, and Italy—did not have nuclear weapons that could strike the United States. Contemporary China does, and that fact could, in specific circumstances, limit the willingness of a U.S. president to exercise all aspects of U.S. conventional military superiority.</w:t>
      </w:r>
    </w:p>
    <w:p w:rsidR="0054067F" w:rsidRDefault="0054067F" w:rsidP="0054067F">
      <w:r w:rsidRPr="00E15098">
        <w:rPr>
          <w:rStyle w:val="StyleUnderline"/>
        </w:rPr>
        <w:t>China's military modernization concerns American strategists because Beijing has intelligently focused its development on new capabilities that expose U.S. forces deployed far from the U</w:t>
      </w:r>
      <w:r>
        <w:t xml:space="preserve">nited </w:t>
      </w:r>
      <w:r w:rsidRPr="00E15098">
        <w:rPr>
          <w:rStyle w:val="StyleUnderline"/>
        </w:rPr>
        <w:t>S</w:t>
      </w:r>
      <w:r>
        <w:t xml:space="preserve">tates and close to China </w:t>
      </w:r>
      <w:r w:rsidRPr="00E15098">
        <w:rPr>
          <w:rStyle w:val="StyleUnderline"/>
        </w:rPr>
        <w:t>to various risks. By doing so, Chinese elites might gain confidence that they have increased coercive leverage against Washington or against its allies and security partners</w:t>
      </w:r>
      <w:r>
        <w:t xml:space="preserve">. The United States relies on bases in those places and cooperation provided by regional actors for power projection not just in Asia but around the world. In this sense, </w:t>
      </w:r>
      <w:r w:rsidRPr="00E15098">
        <w:rPr>
          <w:rStyle w:val="StyleUnderline"/>
        </w:rPr>
        <w:t>while the U.S. alliance system is a great source of U.S. power</w:t>
      </w:r>
      <w:r>
        <w:t xml:space="preserve"> and has no equivalent in the Chinese security portfolio, </w:t>
      </w:r>
      <w:r w:rsidRPr="00E15098">
        <w:rPr>
          <w:rStyle w:val="StyleUnderline"/>
        </w:rPr>
        <w:t>it is also a source of vulnerability to Chinese punishment: China can try to dissuade those allies from cooperating with the U</w:t>
      </w:r>
      <w:r>
        <w:t xml:space="preserve">nited </w:t>
      </w:r>
      <w:r w:rsidRPr="00E15098">
        <w:rPr>
          <w:rStyle w:val="StyleUnderline"/>
        </w:rPr>
        <w:t>S</w:t>
      </w:r>
      <w:r>
        <w:t xml:space="preserve">tates </w:t>
      </w:r>
      <w:r w:rsidRPr="00E15098">
        <w:rPr>
          <w:rStyle w:val="StyleUnderline"/>
        </w:rPr>
        <w:t>or can strike directly at U.S. forces at bases</w:t>
      </w:r>
      <w:r>
        <w:t xml:space="preserve"> relatively close to China to cause pain to the more distant United States. Chinese coercive strategies can thus raise the costs of U.S. intervention in the region even if China cannot prevail in a full-scale conflict. So, </w:t>
      </w:r>
      <w:r w:rsidRPr="00932833">
        <w:rPr>
          <w:rStyle w:val="StyleUnderline"/>
        </w:rPr>
        <w:t>while responsible Chinese elites might view the Chinese military as weaker than the U</w:t>
      </w:r>
      <w:r>
        <w:t xml:space="preserve">nited </w:t>
      </w:r>
      <w:r w:rsidRPr="00932833">
        <w:rPr>
          <w:rStyle w:val="StyleUnderline"/>
        </w:rPr>
        <w:t>S</w:t>
      </w:r>
      <w:r>
        <w:t xml:space="preserve">tates, and their strategic writings suggest that they almost universally do, </w:t>
      </w:r>
      <w:r w:rsidRPr="00932833">
        <w:rPr>
          <w:rStyle w:val="StyleUnderline"/>
        </w:rPr>
        <w:t>they might still be emboldened by certain new coercive capabilities under development</w:t>
      </w:r>
      <w:r>
        <w:t>. This is particularly true if they believe that the issues at stake matter more to China than to the United States.</w:t>
      </w:r>
    </w:p>
    <w:p w:rsidR="0054067F" w:rsidRDefault="0054067F" w:rsidP="0054067F">
      <w:r w:rsidRPr="00932833">
        <w:rPr>
          <w:rStyle w:val="StyleUnderline"/>
        </w:rPr>
        <w:t xml:space="preserve">Chinese leaders might believe they have greater resolve regarding sovereignty disputes, for example, even if their military is not as powerful </w:t>
      </w:r>
      <w:r>
        <w:t xml:space="preserve">as that of the United States. </w:t>
      </w:r>
      <w:r w:rsidRPr="00932833">
        <w:rPr>
          <w:rStyle w:val="StyleUnderline"/>
        </w:rPr>
        <w:t>Observers around the world have noted U.S. withdrawal from Vietnam, Somalia, and Afghanistan when costs to the United States were raised by significantly weaker actors</w:t>
      </w:r>
      <w:r>
        <w:t xml:space="preserve">. </w:t>
      </w:r>
      <w:r w:rsidRPr="00932833">
        <w:rPr>
          <w:rStyle w:val="StyleUnderline"/>
        </w:rPr>
        <w:t xml:space="preserve">By endangering American and </w:t>
      </w:r>
      <w:r w:rsidRPr="00932833">
        <w:rPr>
          <w:rStyle w:val="StyleUnderline"/>
        </w:rPr>
        <w:lastRenderedPageBreak/>
        <w:t>allied military assets in the region, Beijing can raise the prospective costs of U.S. intervention.</w:t>
      </w:r>
      <w:r>
        <w:t xml:space="preserve"> The strategic goals would be to deter U.S. intervention, delay effective deployment of U.S. forces until local actors have been subdued, or compel U.S. withdrawal if the United States decides to intervene in an extended conflict with China.</w:t>
      </w:r>
    </w:p>
    <w:p w:rsidR="0054067F" w:rsidRDefault="0054067F" w:rsidP="0054067F">
      <w:r>
        <w:t xml:space="preserve">In such a campaign, military pressure might be brought to bear against not only the United States but also key U.S. allies and security partners such as Japan, South Korea, Taiwan, the Philippines, Thailand, Singapore, and Australia. Beijing has invested an impressive amount of resources, especially since the late 1990s, in military capabilities designed to project power offshore and strike the assets of the United States and its allies. Many hundreds of accurate, conventionally tipped ballistic missiles threaten Taiwan's fixed assets. A smaller number of these missiles can reach U.S. bases in Japan and the western Pacific as well. According to the Pentagon, one version of an intermediate-range ballistic missile, the DF-21, can hunt and kill large capital ships at sea by using terminal guidance, the ability to steer a warhead toward its target after it reenters the earth's atmosphere from space. If deployed and integrated into China's existing doctrine, the DF-21D or </w:t>
      </w:r>
      <w:proofErr w:type="spellStart"/>
      <w:r>
        <w:t>antiship</w:t>
      </w:r>
      <w:proofErr w:type="spellEnd"/>
      <w:r>
        <w:t xml:space="preserve"> ballistic missile (ASBM) could threaten American aircraft carriers, home to several thousand American service personnel and a tremendous amount of firepower and ammunition, making it both an attractive coercive target and an important military target 2</w:t>
      </w:r>
    </w:p>
    <w:p w:rsidR="0054067F" w:rsidRDefault="0054067F" w:rsidP="0054067F">
      <w:r w:rsidRPr="00932833">
        <w:rPr>
          <w:rStyle w:val="StyleUnderline"/>
        </w:rPr>
        <w:t>To challenge American sea power, the Chinese navy has developed a large number of submarines armed with advanced torpedoes, cruise missiles, and sea mines</w:t>
      </w:r>
      <w:r>
        <w:t xml:space="preserve">. These would be supplemented with a large fleet of smaller naval and civilian surface vessels, including the </w:t>
      </w:r>
      <w:proofErr w:type="spellStart"/>
      <w:r>
        <w:t>Houbei</w:t>
      </w:r>
      <w:proofErr w:type="spellEnd"/>
      <w:r>
        <w:t xml:space="preserve">-class fast missile boat, that could be used to fire cruise missiles, lay mines, and help locate U.S. forces for targeting by other Chinese assets. China has also invested in a large fleet of fourth-generation fighter planes and advanced air defenses to try to offset the qualitative and quantitative advantages enjoyed by the United States. Chinese surface ships and aircraft can also launch cruise missiles at ships at sea and against fixed targets on land. In 2007 and 2009 </w:t>
      </w:r>
      <w:r w:rsidRPr="00932833">
        <w:rPr>
          <w:rStyle w:val="StyleUnderline"/>
        </w:rPr>
        <w:t xml:space="preserve">China demonstrated the ability to strike satellites in low earth orbit. Along with electronic warfare and </w:t>
      </w:r>
      <w:proofErr w:type="spellStart"/>
      <w:r w:rsidRPr="00932833">
        <w:rPr>
          <w:rStyle w:val="StyleUnderline"/>
        </w:rPr>
        <w:t>cyber attack</w:t>
      </w:r>
      <w:proofErr w:type="spellEnd"/>
      <w:r w:rsidRPr="00932833">
        <w:rPr>
          <w:rStyle w:val="StyleUnderline"/>
        </w:rPr>
        <w:t xml:space="preserve"> capabilities, these assets could also serve to reduce America's clear advantage in the realm of what the Department of Defense calls Command, Control, Communications, Computers, Intelligence, Surveillance, and Reconnaissance</w:t>
      </w:r>
      <w:r>
        <w:t xml:space="preserve"> (C4ISR). </w:t>
      </w:r>
      <w:r w:rsidRPr="00932833">
        <w:rPr>
          <w:rStyle w:val="StyleUnderline"/>
        </w:rPr>
        <w:t xml:space="preserve">In combination with the other- weapons systems listed above, these assets can be force multipliers </w:t>
      </w:r>
      <w:r>
        <w:t xml:space="preserve">that allow the Chinese military to threaten a greater number of American and allied soldiers, sailors, and airmen. </w:t>
      </w:r>
      <w:r w:rsidRPr="00932833">
        <w:rPr>
          <w:rStyle w:val="StyleUnderline"/>
        </w:rPr>
        <w:t>Such perceived coercive capability might embolden the Chinese leadership in potential standoffs</w:t>
      </w:r>
      <w:r>
        <w:t>.3</w:t>
      </w:r>
    </w:p>
    <w:p w:rsidR="0054067F" w:rsidRDefault="0054067F" w:rsidP="0054067F"/>
    <w:p w:rsidR="001F0A2E" w:rsidRDefault="001F0A2E" w:rsidP="001F0A2E">
      <w:pPr>
        <w:pStyle w:val="Heading3"/>
      </w:pPr>
      <w:r>
        <w:lastRenderedPageBreak/>
        <w:t>AT: Naval deterrence</w:t>
      </w:r>
    </w:p>
    <w:p w:rsidR="001F0A2E" w:rsidRDefault="001F0A2E" w:rsidP="0054067F"/>
    <w:p w:rsidR="001F0A2E" w:rsidRDefault="001F0A2E" w:rsidP="001F0A2E"/>
    <w:p w:rsidR="001F0A2E" w:rsidRDefault="001F0A2E" w:rsidP="001F0A2E">
      <w:pPr>
        <w:pStyle w:val="Heading3"/>
      </w:pPr>
      <w:r>
        <w:lastRenderedPageBreak/>
        <w:t xml:space="preserve">AT: </w:t>
      </w:r>
      <w:proofErr w:type="spellStart"/>
      <w:r>
        <w:t>Cyberdeterrence</w:t>
      </w:r>
      <w:proofErr w:type="spellEnd"/>
    </w:p>
    <w:p w:rsidR="001F0A2E" w:rsidRPr="001F0A2E" w:rsidRDefault="001F0A2E" w:rsidP="001F0A2E"/>
    <w:p w:rsidR="001F0A2E" w:rsidRDefault="001F0A2E" w:rsidP="001F0A2E">
      <w:pPr>
        <w:pStyle w:val="Heading4"/>
      </w:pPr>
      <w:r>
        <w:t>No Chinese cyber deterrence – uncertain capabilities</w:t>
      </w:r>
    </w:p>
    <w:p w:rsidR="001F0A2E" w:rsidRPr="005C4EAA" w:rsidRDefault="001F0A2E" w:rsidP="001F0A2E">
      <w:r w:rsidRPr="00AB35CE">
        <w:rPr>
          <w:rStyle w:val="Style13ptBold"/>
        </w:rPr>
        <w:t>Tang 16</w:t>
      </w:r>
      <w:r>
        <w:t xml:space="preserve"> Professor of Contemporary Chinese studies and Director of the China Policy Institute at the University of Nottingham, UK (Steve, "The U.S. Military and American Commitment to Taiwan’s Security," Asian Survey, Vol. 52, No. 4, University of California Press, </w:t>
      </w:r>
      <w:proofErr w:type="spellStart"/>
      <w:r>
        <w:t>Jstor</w:t>
      </w:r>
      <w:proofErr w:type="spellEnd"/>
      <w:r>
        <w:t>)\\BPS</w:t>
      </w:r>
    </w:p>
    <w:p w:rsidR="001F0A2E" w:rsidRPr="002E61DD" w:rsidRDefault="001F0A2E" w:rsidP="001F0A2E">
      <w:pPr>
        <w:rPr>
          <w:rStyle w:val="StyleUnderline"/>
        </w:rPr>
      </w:pPr>
      <w:r>
        <w:t xml:space="preserve">The </w:t>
      </w:r>
      <w:r w:rsidRPr="002E61DD">
        <w:rPr>
          <w:rStyle w:val="StyleUnderline"/>
        </w:rPr>
        <w:t>building up of China’s capacity to deter the U.S.</w:t>
      </w:r>
      <w:r>
        <w:t xml:space="preserve"> from sending forces to help Taiwan defend itself </w:t>
      </w:r>
      <w:r w:rsidRPr="002E61DD">
        <w:rPr>
          <w:rStyle w:val="StyleUnderline"/>
        </w:rPr>
        <w:t>is</w:t>
      </w:r>
      <w:r>
        <w:t xml:space="preserve"> also </w:t>
      </w:r>
      <w:r w:rsidRPr="002E61DD">
        <w:rPr>
          <w:rStyle w:val="StyleUnderline"/>
        </w:rPr>
        <w:t>based on China’s development of high technology capacity for a war of the future.</w:t>
      </w:r>
      <w:r>
        <w:t xml:space="preserve"> This includes the testing of antisatellite missiles, ballistic missile defense capability, and </w:t>
      </w:r>
      <w:proofErr w:type="spellStart"/>
      <w:r>
        <w:t>cyber attacks</w:t>
      </w:r>
      <w:proofErr w:type="spellEnd"/>
      <w:r>
        <w:t xml:space="preserve">. Since 1997, the </w:t>
      </w:r>
      <w:r w:rsidRPr="002E61DD">
        <w:rPr>
          <w:rStyle w:val="StyleUnderline"/>
        </w:rPr>
        <w:t xml:space="preserve">Chinese military has adopted the principle laid down by then top leader Jiang Zemin </w:t>
      </w:r>
      <w:r w:rsidRPr="002E61DD">
        <w:t>that “</w:t>
      </w:r>
      <w:proofErr w:type="spellStart"/>
      <w:r w:rsidRPr="002E61DD">
        <w:t>informationized</w:t>
      </w:r>
      <w:proofErr w:type="spellEnd"/>
      <w:r w:rsidRPr="002E61DD">
        <w:t>” warfare</w:t>
      </w:r>
      <w:r w:rsidRPr="002E61DD">
        <w:rPr>
          <w:rStyle w:val="StyleUnderline"/>
        </w:rPr>
        <w:t xml:space="preserve"> </w:t>
      </w:r>
      <w:r>
        <w:t>(</w:t>
      </w:r>
      <w:proofErr w:type="spellStart"/>
      <w:r>
        <w:t>xinxizhan</w:t>
      </w:r>
      <w:proofErr w:type="spellEnd"/>
      <w:r>
        <w:t>) should become the core of China’s new strategic thinking.39 This has now become part of the PLA’s doctrine, known as “</w:t>
      </w:r>
      <w:r w:rsidRPr="002E61DD">
        <w:rPr>
          <w:rStyle w:val="StyleUnderline"/>
        </w:rPr>
        <w:t xml:space="preserve">fighting local wars under </w:t>
      </w:r>
      <w:proofErr w:type="spellStart"/>
      <w:r w:rsidRPr="002E61DD">
        <w:rPr>
          <w:rStyle w:val="StyleUnderline"/>
        </w:rPr>
        <w:t>informationized</w:t>
      </w:r>
      <w:proofErr w:type="spellEnd"/>
      <w:r w:rsidRPr="002E61DD">
        <w:rPr>
          <w:rStyle w:val="StyleUnderline"/>
        </w:rPr>
        <w:t xml:space="preserve"> conditions</w:t>
      </w:r>
      <w:r>
        <w:t xml:space="preserve">,” which “seeks to develop a fully networked architecture capable of coordinating military operations on land, in air, at sea, in space, and across the electromagnetic spectrum.”40 This involves giving the </w:t>
      </w:r>
      <w:r w:rsidRPr="002E61DD">
        <w:rPr>
          <w:rStyle w:val="StyleUnderline"/>
        </w:rPr>
        <w:t>PLA</w:t>
      </w:r>
      <w:r>
        <w:t xml:space="preserve"> the </w:t>
      </w:r>
      <w:r w:rsidRPr="002E61DD">
        <w:rPr>
          <w:rStyle w:val="StyleUnderline"/>
        </w:rPr>
        <w:t>capacity to use information network technology to connect its previously separate warfighting services and technologically advanced support units, including cyber warfare units, into an integrated force for operational purposes</w:t>
      </w:r>
      <w:r>
        <w:t>. Since then, finding “ways to catch up and leapfrog [the U.S.] has become a central tenet in this search for a new development model.”41 Indeed, “</w:t>
      </w:r>
      <w:r w:rsidRPr="002E61DD">
        <w:rPr>
          <w:rStyle w:val="StyleUnderline"/>
        </w:rPr>
        <w:t xml:space="preserve">PLA strategists firmly subscribe to the arguments . . . that latecomers have important advantages over pioneers and that a highly selective approach is required to target only the most technologically advanced areas for development.”42 </w:t>
      </w:r>
    </w:p>
    <w:p w:rsidR="001F0A2E" w:rsidRDefault="001F0A2E" w:rsidP="001F0A2E">
      <w:r>
        <w:t xml:space="preserve">It was in line with this new strategic thinking that </w:t>
      </w:r>
      <w:r w:rsidRPr="002E61DD">
        <w:rPr>
          <w:rStyle w:val="StyleUnderline"/>
        </w:rPr>
        <w:t>China tested its antisatellite capability in January 2007.</w:t>
      </w:r>
      <w:r>
        <w:t xml:space="preserve"> Because </w:t>
      </w:r>
      <w:r w:rsidRPr="002E61DD">
        <w:rPr>
          <w:rStyle w:val="StyleUnderline"/>
        </w:rPr>
        <w:t>even a “small scale antisatellite attack in a crisis against 50 U.S. satellites . . . could have a catastrophic effect not only on U.S. military forces, but on the U.S. civilian economy</w:t>
      </w:r>
      <w:r>
        <w:t xml:space="preserve">,” this was meant to be a significant addition to the PLA’s capacity to deter the U.S. military from interfering over Taiwan.43 The demonstration of this new capability was further augmented. In January 2010, the Chinese tested “ground-based midcourse missile interception technology” by shooting down a ballistic missile in mid-flight. This was described by Professor Tan </w:t>
      </w:r>
      <w:proofErr w:type="spellStart"/>
      <w:r>
        <w:t>Kaijia</w:t>
      </w:r>
      <w:proofErr w:type="spellEnd"/>
      <w:r>
        <w:t xml:space="preserve"> of the Chinese National Defense University as a shield to defend China’s own vital installations and thus an instrument to close an important window of vulnerability.44 Combined with the anti-satellite capability, this was meant to be, at least in part, a “demonstration of Chinese capability to disrupt and degrade U.S. space capabilities in the event of a Taiwan Strait conflict.”45 </w:t>
      </w:r>
    </w:p>
    <w:p w:rsidR="001F0A2E" w:rsidRPr="002E61DD" w:rsidRDefault="001F0A2E" w:rsidP="001F0A2E">
      <w:pPr>
        <w:rPr>
          <w:rStyle w:val="StyleUnderline"/>
        </w:rPr>
      </w:pPr>
      <w:r w:rsidRPr="002E61DD">
        <w:rPr>
          <w:rStyle w:val="StyleUnderline"/>
        </w:rPr>
        <w:t>Such deterrence is reinforced by the prospect that the U.S. may not enjoy as much advantage in cyber warfare against China as it does in conventional warfare</w:t>
      </w:r>
      <w:r>
        <w:t xml:space="preserve">. Indeed, the </w:t>
      </w:r>
      <w:r w:rsidRPr="002E61DD">
        <w:rPr>
          <w:rStyle w:val="StyleUnderline"/>
        </w:rPr>
        <w:t>congressionally directed Independent Assessment Panel known as the Allard Commission takes the view that “without significant improvements in the leadership and management of national security space programs, U.S. space preeminence will erode ‘to the extent that space ceases to provide a competitive national security advantage’</w:t>
      </w:r>
      <w:r>
        <w:t xml:space="preserve">.”46 Notwithstanding doubts over whether the U.S. can sustain its current apparently declining advantages, </w:t>
      </w:r>
      <w:r w:rsidRPr="002E61DD">
        <w:rPr>
          <w:rStyle w:val="StyleUnderline"/>
        </w:rPr>
        <w:t>no full-scale cyber war between major powers has ever been waged.</w:t>
      </w:r>
      <w:r>
        <w:t xml:space="preserve">47 </w:t>
      </w:r>
      <w:r w:rsidRPr="002E61DD">
        <w:rPr>
          <w:rStyle w:val="StyleUnderline"/>
        </w:rPr>
        <w:t xml:space="preserve">Whether the technological edge the U.S. may now enjoy could be neutralized by the sheer volume and variety of </w:t>
      </w:r>
      <w:proofErr w:type="spellStart"/>
      <w:r w:rsidRPr="002E61DD">
        <w:rPr>
          <w:rStyle w:val="StyleUnderline"/>
        </w:rPr>
        <w:t>cyber attacks</w:t>
      </w:r>
      <w:proofErr w:type="spellEnd"/>
      <w:r w:rsidRPr="002E61DD">
        <w:rPr>
          <w:rStyle w:val="StyleUnderline"/>
        </w:rPr>
        <w:t xml:space="preserve"> from China in a crisis cannot be predicted. </w:t>
      </w:r>
    </w:p>
    <w:p w:rsidR="001F0A2E" w:rsidRDefault="001F0A2E" w:rsidP="001F0A2E">
      <w:pPr>
        <w:rPr>
          <w:rStyle w:val="StyleUnderline"/>
        </w:rPr>
      </w:pPr>
      <w:r>
        <w:t>As one analysis puts it, in the event of a “</w:t>
      </w:r>
      <w:r w:rsidRPr="002E61DD">
        <w:rPr>
          <w:rStyle w:val="StyleUnderline"/>
        </w:rPr>
        <w:t>conflict with the U.S., China will likely use its C[</w:t>
      </w:r>
      <w:proofErr w:type="spellStart"/>
      <w:r w:rsidRPr="002E61DD">
        <w:rPr>
          <w:rStyle w:val="StyleUnderline"/>
        </w:rPr>
        <w:t>omputer</w:t>
      </w:r>
      <w:proofErr w:type="spellEnd"/>
      <w:r w:rsidRPr="002E61DD">
        <w:rPr>
          <w:rStyle w:val="StyleUnderline"/>
        </w:rPr>
        <w:t>] N[</w:t>
      </w:r>
      <w:proofErr w:type="spellStart"/>
      <w:r w:rsidRPr="002E61DD">
        <w:rPr>
          <w:rStyle w:val="StyleUnderline"/>
        </w:rPr>
        <w:t>etwork</w:t>
      </w:r>
      <w:proofErr w:type="spellEnd"/>
      <w:r w:rsidRPr="002E61DD">
        <w:rPr>
          <w:rStyle w:val="StyleUnderline"/>
        </w:rPr>
        <w:t>] O[</w:t>
      </w:r>
      <w:proofErr w:type="spellStart"/>
      <w:r w:rsidRPr="002E61DD">
        <w:rPr>
          <w:rStyle w:val="StyleUnderline"/>
        </w:rPr>
        <w:t>perations</w:t>
      </w:r>
      <w:proofErr w:type="spellEnd"/>
      <w:r w:rsidRPr="002E61DD">
        <w:rPr>
          <w:rStyle w:val="StyleUnderline"/>
        </w:rPr>
        <w:t>] capabilities to attack select nodes</w:t>
      </w:r>
      <w:r>
        <w:t xml:space="preserve"> on the [U.S.] military’s Non-classified Internet Protocol Router Network (NIPRNET) and unclassified DOD and civilian contractor logistics networks in the continental U.S. (CONUS) and allied countries in the </w:t>
      </w:r>
      <w:proofErr w:type="spellStart"/>
      <w:r>
        <w:t>AsiaPacific</w:t>
      </w:r>
      <w:proofErr w:type="spellEnd"/>
      <w:r>
        <w:t xml:space="preserve"> region.” </w:t>
      </w:r>
      <w:r w:rsidRPr="002E61DD">
        <w:rPr>
          <w:rStyle w:val="StyleUnderline"/>
        </w:rPr>
        <w:t>The goal would be to “delay U.S. deployments and impact [the] combat effectiveness of troops already in theater</w:t>
      </w:r>
      <w:r>
        <w:t xml:space="preserve">.”48 How effective such attacks would be cannot be </w:t>
      </w:r>
      <w:r>
        <w:lastRenderedPageBreak/>
        <w:t xml:space="preserve">ascertained with any degree of certainty. </w:t>
      </w:r>
      <w:r w:rsidRPr="002E61DD">
        <w:rPr>
          <w:rStyle w:val="StyleUnderline"/>
        </w:rPr>
        <w:t>One needs to bear in mind that cyber threats “evolve</w:t>
      </w:r>
      <w:r>
        <w:t xml:space="preserve"> (both on their own and as defenses against them are discovered), </w:t>
      </w:r>
      <w:r w:rsidRPr="002E61DD">
        <w:rPr>
          <w:rStyle w:val="StyleUnderline"/>
        </w:rPr>
        <w:t>and new vulnerabilities often emerge as innovation changes underlying system architectures, implementation, or basic assumptions.”</w:t>
      </w:r>
      <w:r>
        <w:t xml:space="preserve">49 The prospect of a cyber war with China is certainly unappealing to the U.S. government and military. The actual outcome of such a conflict is a matter of conjecture. </w:t>
      </w:r>
      <w:r w:rsidRPr="006F0385">
        <w:rPr>
          <w:rStyle w:val="StyleUnderline"/>
        </w:rPr>
        <w:t>But</w:t>
      </w:r>
      <w:r>
        <w:t xml:space="preserve"> the point remains that </w:t>
      </w:r>
      <w:r w:rsidRPr="006F0385">
        <w:rPr>
          <w:rStyle w:val="StyleUnderline"/>
        </w:rPr>
        <w:t xml:space="preserve">the inherent uncertainty cannot deter the U.S. military from fulfilling its obligations under the TRA, an American law. </w:t>
      </w:r>
    </w:p>
    <w:p w:rsidR="001F0A2E" w:rsidRDefault="001F0A2E" w:rsidP="001F0A2E">
      <w:pPr>
        <w:rPr>
          <w:rStyle w:val="StyleUnderline"/>
        </w:rPr>
      </w:pPr>
    </w:p>
    <w:p w:rsidR="001F0A2E" w:rsidRPr="00BB2577" w:rsidRDefault="001F0A2E" w:rsidP="001F0A2E"/>
    <w:p w:rsidR="001F0A2E" w:rsidRPr="0054067F" w:rsidRDefault="001F0A2E" w:rsidP="0054067F"/>
    <w:p w:rsidR="0054067F" w:rsidRDefault="0054067F" w:rsidP="0054067F">
      <w:pPr>
        <w:pStyle w:val="Heading2"/>
      </w:pPr>
      <w:r>
        <w:lastRenderedPageBreak/>
        <w:t>Relations</w:t>
      </w:r>
    </w:p>
    <w:p w:rsidR="0054067F" w:rsidRDefault="0054067F" w:rsidP="0054067F"/>
    <w:p w:rsidR="005A7B52" w:rsidRDefault="005A7B52" w:rsidP="005A7B52">
      <w:pPr>
        <w:pStyle w:val="Heading3"/>
      </w:pPr>
      <w:r>
        <w:lastRenderedPageBreak/>
        <w:t>Taiwan key starting point</w:t>
      </w:r>
    </w:p>
    <w:p w:rsidR="005A7B52" w:rsidRDefault="005A7B52" w:rsidP="005A7B52"/>
    <w:p w:rsidR="005A7B52" w:rsidRDefault="005A7B52" w:rsidP="005A7B52">
      <w:pPr>
        <w:pStyle w:val="Heading4"/>
      </w:pPr>
      <w:r>
        <w:t>Current US Taiwan policy is fueling nationalism and conflict – it outweighs all other US actions</w:t>
      </w:r>
    </w:p>
    <w:p w:rsidR="005A7B52" w:rsidRDefault="005A7B52" w:rsidP="005A7B52">
      <w:r w:rsidRPr="008C3FCD">
        <w:rPr>
          <w:rStyle w:val="Style13ptBold"/>
        </w:rPr>
        <w:t>Freeman, 11</w:t>
      </w:r>
      <w:r>
        <w:t xml:space="preserve">- Co-chair of U.S China Policy Foundation. Served in the United States Foreign Service, </w:t>
      </w:r>
      <w:r w:rsidRPr="008C3FCD">
        <w:t>State</w:t>
      </w:r>
      <w:r>
        <w:t>,</w:t>
      </w:r>
      <w:r w:rsidRPr="008C3FCD">
        <w:t xml:space="preserve"> and Defense Departments</w:t>
      </w:r>
      <w:r>
        <w:t xml:space="preserve">. Previous Ambassador to Saudi Arabia (Chas, </w:t>
      </w:r>
      <w:r w:rsidRPr="008C3FCD">
        <w:t>"Beijing, Washington, and the Shifting Balance of Prestige,"</w:t>
      </w:r>
      <w:r>
        <w:t xml:space="preserve"> Middle East Policy Council, 5/10/2011, </w:t>
      </w:r>
      <w:r w:rsidRPr="008C3FCD">
        <w:t>http://www.mepc.org/articles-commentary/speeches/beijing-washington-and-shifting-balance-prestige?print</w:t>
      </w:r>
      <w:r>
        <w:t>)//DK</w:t>
      </w:r>
    </w:p>
    <w:p w:rsidR="005A7B52" w:rsidRPr="00D766DD" w:rsidRDefault="005A7B52" w:rsidP="005A7B52">
      <w:r w:rsidRPr="0090264E">
        <w:rPr>
          <w:rStyle w:val="StyleUnderline"/>
        </w:rPr>
        <w:t xml:space="preserve">Antagonistic encounters in China’s near seas are a significant factor in worsening Sino-American military relations but they </w:t>
      </w:r>
      <w:r w:rsidRPr="00D766DD">
        <w:rPr>
          <w:rStyle w:val="Emphasis"/>
        </w:rPr>
        <w:t>do not have the impact of U.S. moves to shore up Taiwan’s resistance</w:t>
      </w:r>
      <w:r w:rsidRPr="0090264E">
        <w:rPr>
          <w:rStyle w:val="StyleUnderline"/>
        </w:rPr>
        <w:t xml:space="preserve"> to reunion with the mainland.</w:t>
      </w:r>
      <w:r w:rsidRPr="0009218A">
        <w:t xml:space="preserve"> </w:t>
      </w:r>
      <w:r w:rsidRPr="0090264E">
        <w:rPr>
          <w:rStyle w:val="Emphasis"/>
        </w:rPr>
        <w:t>The Taiwan issue is the only one with the potential to ignite a war between China and the United States.</w:t>
      </w:r>
      <w:r w:rsidRPr="0009218A">
        <w:t xml:space="preserve"> </w:t>
      </w:r>
      <w:r w:rsidRPr="004756FF">
        <w:rPr>
          <w:rStyle w:val="StyleUnderline"/>
        </w:rPr>
        <w:t xml:space="preserve">To the PLA, U.S. programs with Taiwan </w:t>
      </w:r>
      <w:r w:rsidRPr="00D766DD">
        <w:rPr>
          <w:rStyle w:val="Emphasis"/>
        </w:rPr>
        <w:t>signal fundamental American hostility</w:t>
      </w:r>
      <w:r w:rsidRPr="004756FF">
        <w:rPr>
          <w:rStyle w:val="StyleUnderline"/>
        </w:rPr>
        <w:t xml:space="preserve"> to the return of China to the status of a great power under the People’s Republic.</w:t>
      </w:r>
      <w:r>
        <w:rPr>
          <w:rStyle w:val="StyleUnderline"/>
        </w:rPr>
        <w:t xml:space="preserve"> </w:t>
      </w:r>
      <w:r w:rsidRPr="004756FF">
        <w:rPr>
          <w:rStyle w:val="Emphasis"/>
        </w:rPr>
        <w:t>America’s continuing arms sales</w:t>
      </w:r>
      <w:r w:rsidRPr="004756FF">
        <w:rPr>
          <w:rStyle w:val="StyleUnderline"/>
        </w:rPr>
        <w:t xml:space="preserve">, training, and military counsel to Taiwan’s armed forces </w:t>
      </w:r>
      <w:r w:rsidRPr="004756FF">
        <w:rPr>
          <w:rStyle w:val="Emphasis"/>
        </w:rPr>
        <w:t>represent potent challenges to China’s pride, nationalism, and rising power</w:t>
      </w:r>
      <w:r w:rsidRPr="004756FF">
        <w:rPr>
          <w:rStyle w:val="StyleUnderline"/>
        </w:rPr>
        <w:t>, as well as to its military planners.</w:t>
      </w:r>
      <w:r w:rsidRPr="0009218A">
        <w:t xml:space="preserve"> These </w:t>
      </w:r>
      <w:r w:rsidRPr="004756FF">
        <w:rPr>
          <w:rStyle w:val="StyleUnderline"/>
        </w:rPr>
        <w:t xml:space="preserve">U.S. programs appear to reflect judgments by the American elite that the Communist dictatorship on the mainland is fundamentally illegitimate </w:t>
      </w:r>
      <w:r w:rsidRPr="00D766DD">
        <w:t>and should be prevented from extending its sway to other parts of China even by peaceful means. U.S. interactions with Taiwan and Tibet belie the lip service American officials pay to the notion of “one China.” The message China’s civilian and military elite get from these interactions is that the United States wants “one China in name but not in fact — not now, and perhaps never, if America has anything to say about it.” The Chinese don’t think we should have anything to say about it.</w:t>
      </w:r>
    </w:p>
    <w:p w:rsidR="005A7B52" w:rsidRDefault="005A7B52" w:rsidP="005A7B52">
      <w:pPr>
        <w:rPr>
          <w:rStyle w:val="StyleUnderline"/>
        </w:rPr>
      </w:pPr>
      <w:r>
        <w:rPr>
          <w:rStyle w:val="StyleUnderline"/>
        </w:rPr>
        <w:t xml:space="preserve"> </w:t>
      </w:r>
      <w:r w:rsidRPr="004756FF">
        <w:rPr>
          <w:rStyle w:val="StyleUnderline"/>
        </w:rPr>
        <w:t>The kind of long-term relationship of friendship and cooperation China and America want with each other is incompatible with our emotionally fraught differences over the Taiwan issue.</w:t>
      </w:r>
      <w:r>
        <w:rPr>
          <w:rStyle w:val="StyleUnderline"/>
        </w:rPr>
        <w:t xml:space="preserve"> </w:t>
      </w:r>
      <w:r w:rsidRPr="004756FF">
        <w:rPr>
          <w:rStyle w:val="Emphasis"/>
        </w:rPr>
        <w:t>These differences propel mutual hostility and the sort of ruinous military rivalry between the two countries that has already begun.</w:t>
      </w:r>
      <w:r>
        <w:rPr>
          <w:rStyle w:val="StyleUnderline"/>
        </w:rPr>
        <w:t xml:space="preserve"> </w:t>
      </w:r>
      <w:r w:rsidRPr="004756FF">
        <w:rPr>
          <w:rStyle w:val="StyleUnderline"/>
        </w:rPr>
        <w:t>We are coming to a point at which we can no longer finesse our differences over Taiwan.</w:t>
      </w:r>
      <w:r>
        <w:rPr>
          <w:rStyle w:val="StyleUnderline"/>
        </w:rPr>
        <w:t xml:space="preserve"> </w:t>
      </w:r>
      <w:r w:rsidRPr="004756FF">
        <w:rPr>
          <w:rStyle w:val="StyleUnderline"/>
        </w:rPr>
        <w:t>We must either resolve them or live with the increasingly adverse consequences of our failure to do so.</w:t>
      </w:r>
      <w:r>
        <w:rPr>
          <w:rStyle w:val="StyleUnderline"/>
        </w:rPr>
        <w:t xml:space="preserve"> </w:t>
      </w:r>
    </w:p>
    <w:p w:rsidR="005A7B52" w:rsidRPr="005A7B52" w:rsidRDefault="005A7B52" w:rsidP="005A7B52"/>
    <w:p w:rsidR="005617DC" w:rsidRDefault="005617DC" w:rsidP="005617DC">
      <w:pPr>
        <w:pStyle w:val="Heading3"/>
      </w:pPr>
      <w:r>
        <w:lastRenderedPageBreak/>
        <w:t>Hegemonic war now</w:t>
      </w:r>
    </w:p>
    <w:p w:rsidR="005617DC" w:rsidRDefault="005617DC" w:rsidP="005617DC"/>
    <w:p w:rsidR="005A7B52" w:rsidRDefault="005A7B52" w:rsidP="005A7B52">
      <w:pPr>
        <w:pStyle w:val="Heading4"/>
      </w:pPr>
      <w:r>
        <w:t>Attempting to sustain US primacy guarantees conflict and wrecks relations</w:t>
      </w:r>
    </w:p>
    <w:p w:rsidR="005A7B52" w:rsidRDefault="005A7B52" w:rsidP="005A7B52">
      <w:r>
        <w:rPr>
          <w:b/>
        </w:rPr>
        <w:t xml:space="preserve">Swaine, 15 – </w:t>
      </w:r>
      <w:r w:rsidRPr="003B1D59">
        <w:t>senior associate at the Carnegie Endowment for International Peace and one of the most prominent American analysts in Chinese security studies  (</w:t>
      </w:r>
      <w:r>
        <w:t xml:space="preserve">Michael, “The Real Challenge in the Pacific: A Response to "How to Deter China"” Foreign Affairs, May/June, </w:t>
      </w:r>
      <w:proofErr w:type="spellStart"/>
      <w:r>
        <w:t>proquest</w:t>
      </w:r>
      <w:proofErr w:type="spellEnd"/>
      <w:r>
        <w:t>)</w:t>
      </w:r>
    </w:p>
    <w:p w:rsidR="005A7B52" w:rsidRDefault="005A7B52" w:rsidP="005A7B52"/>
    <w:p w:rsidR="005A7B52" w:rsidRPr="00F63A6D" w:rsidRDefault="005A7B52" w:rsidP="005A7B52">
      <w:pPr>
        <w:rPr>
          <w:u w:val="single"/>
        </w:rPr>
      </w:pPr>
      <w:r>
        <w:t xml:space="preserve">For most of the postwar era, these perspectives coexisted relatively easily, primarily because Beijing was too weak to push its own view and was able to rise steadily within the U.S.-sponsored order. But times have changed; </w:t>
      </w:r>
      <w:r w:rsidRPr="00F63A6D">
        <w:rPr>
          <w:rStyle w:val="StyleUnderline"/>
        </w:rPr>
        <w:t>China has outgrown its subordinate status and now feels strong enough to press its case in the western Pacific.</w:t>
      </w:r>
    </w:p>
    <w:p w:rsidR="005A7B52" w:rsidRDefault="005A7B52" w:rsidP="005A7B52">
      <w:r>
        <w:t xml:space="preserve">This development should not be surprising to anyone who understands modern Chinese history and great-power transitions. Beijing has an ongoing incentive to work with Washington and the West to sustain continued economic growth and to address a growing array of common global and regional concerns, from pandemics to climate change to terrorism. At the same time, it understandably wishes to reduce its vulnerability to potential future threats from the United States and other nations while increasing its overall influence along its strategically important maritime periphery. </w:t>
      </w:r>
      <w:r w:rsidRPr="00F63A6D">
        <w:rPr>
          <w:rStyle w:val="StyleUnderline"/>
        </w:rPr>
        <w:t>As its overseas power and influence grow, its foreign interests expand, and its domestic nationalist backers become more assertive, Beijing will naturally become less willing to accept unconditionally military, political, and economic relationships</w:t>
      </w:r>
      <w:r>
        <w:t xml:space="preserve"> and structures that </w:t>
      </w:r>
      <w:r w:rsidRPr="00F63A6D">
        <w:rPr>
          <w:rStyle w:val="StyleUnderline"/>
        </w:rPr>
        <w:t>it believes disproportionately</w:t>
      </w:r>
      <w:r>
        <w:t xml:space="preserve"> and unjustly </w:t>
      </w:r>
      <w:r w:rsidRPr="00F63A6D">
        <w:rPr>
          <w:rStyle w:val="StyleUnderline"/>
        </w:rPr>
        <w:t>favor Western powers. And it will increasingly worry that Washington might resort to pressure or force</w:t>
      </w:r>
      <w:r>
        <w:t xml:space="preserve"> to try to undermine Chinese security moves in the western Pacific and head off the United States' impending relative decline.</w:t>
      </w:r>
    </w:p>
    <w:p w:rsidR="005A7B52" w:rsidRDefault="005A7B52" w:rsidP="005A7B52">
      <w:r>
        <w:t>Many Chinese observers now believe that Beijing's past weakness and its need to cooperate with the United States and the West in general have made it too accommodating or passive in dealing with perceived challenges to China's vital national interests, from U.S. support for Taiwan and Asian disputants over maritime claims to close-up U.S. surveillance and other intelligence-gathering activities along the Chinese coast. The more extreme variants of this nationalist viewpoint threaten to transform China's long-standing "peaceful development" policy, which focuses on the maintenance of amicable relations with the United States and other powers, into a more hard-edged approach aimed at more actively undermining U.S. influence in Asia. The so-called bottom-line concept of Chinese President Xi Jinping's foreign policy is an apparent step in this direction, stressing in an unprecedented manner the need for China to stand resolute in managing territorial and sovereignty issues in the East China and South China Seas.</w:t>
      </w:r>
    </w:p>
    <w:p w:rsidR="005A7B52" w:rsidRDefault="005A7B52" w:rsidP="005A7B52">
      <w:r>
        <w:t xml:space="preserve">Observing these stirrings, meanwhile, many American and other foreign observers see the beginnings of a larger effort to eject the United States from Asia and eventually replace it as the regional, and possibly even global, superpower. </w:t>
      </w:r>
      <w:r w:rsidRPr="00F63A6D">
        <w:rPr>
          <w:rStyle w:val="StyleUnderline"/>
        </w:rPr>
        <w:t>China's greater assertiveness regarding maritime territorial disputes and U.S. and Japanese intelligence and surveillance activities along its coastline are interpreted as tests of U.S. and allied resolve</w:t>
      </w:r>
      <w:r>
        <w:t>, a prelude to the creation of no-go zones essential for the establishment of Chinese control over the western Pacific. In this view, the proper course of action for Washington is to decisively disabuse Beijing of its aspirations by enhancing U.S. predominance, increasing Chinese vulnerability in the western Pacific, and making clear who is boss, right up to China's 12-nautical-mile territorial waters.</w:t>
      </w:r>
    </w:p>
    <w:p w:rsidR="005A7B52" w:rsidRDefault="005A7B52" w:rsidP="005A7B52">
      <w:r w:rsidRPr="00F63A6D">
        <w:rPr>
          <w:rStyle w:val="StyleUnderline"/>
        </w:rPr>
        <w:t>The problem with this outlook</w:t>
      </w:r>
      <w:r>
        <w:t>- implicit in the concept of Archipelagic Defense that Krepinevich proposes-</w:t>
      </w:r>
      <w:r w:rsidRPr="00F63A6D">
        <w:rPr>
          <w:rStyle w:val="StyleUnderline"/>
        </w:rPr>
        <w:t>is that it misdiagnoses China's motivations and thus exacerbates</w:t>
      </w:r>
      <w:r>
        <w:t xml:space="preserve">, rather than mitigates, </w:t>
      </w:r>
      <w:r w:rsidRPr="00F63A6D">
        <w:rPr>
          <w:rStyle w:val="StyleUnderline"/>
        </w:rPr>
        <w:t>the underlying problem. Beijing's de facto attempts to limit or end U.S. predominance along its maritime periphery are motivated by uncertainty, insecurity, and opportunism rather than a grand strategic vision of Chinese predominance</w:t>
      </w:r>
      <w:r>
        <w:t xml:space="preserve">. </w:t>
      </w:r>
      <w:r w:rsidRPr="00F63A6D">
        <w:rPr>
          <w:rStyle w:val="StyleUnderline"/>
        </w:rPr>
        <w:t>Chinese leaders today are not trying to carve out an exclusionary sphere of influence</w:t>
      </w:r>
      <w:r>
        <w:t xml:space="preserve">, especially in hard-power terms; </w:t>
      </w:r>
      <w:r w:rsidRPr="00F63A6D">
        <w:rPr>
          <w:rStyle w:val="StyleUnderline"/>
        </w:rPr>
        <w:t xml:space="preserve">they are trying to </w:t>
      </w:r>
      <w:r w:rsidRPr="00F63A6D">
        <w:rPr>
          <w:rStyle w:val="StyleUnderline"/>
        </w:rPr>
        <w:lastRenderedPageBreak/>
        <w:t>reduce their considerable vulnerability</w:t>
      </w:r>
      <w:r>
        <w:t xml:space="preserve"> and increase their political, diplomatic, and economic leverage in their own backyard. This is a much less ambitious and in many ways more understandable goal for a continental great power. It does not necessarily threaten vital U.S. or allied interests, and it can and should be met with understanding rather than defensive aggressiveness.</w:t>
      </w:r>
    </w:p>
    <w:p w:rsidR="005A7B52" w:rsidRDefault="005A7B52" w:rsidP="005A7B52">
      <w:r>
        <w:t>UNSUSTAINABLE TRENDS</w:t>
      </w:r>
    </w:p>
    <w:p w:rsidR="005A7B52" w:rsidRDefault="005A7B52" w:rsidP="005A7B52">
      <w:r>
        <w:t xml:space="preserve">Continued U.S. predominance in the western Pacific cannot be justified by the need to resist a Chinese drive to replace it, nor is it necessary in order to ensure regional (and global) order. </w:t>
      </w:r>
      <w:r w:rsidRPr="003B1D59">
        <w:rPr>
          <w:rStyle w:val="StyleUnderline"/>
        </w:rPr>
        <w:t>It is inconceivable that Beijing will accept U.S. predominance in perpetuity and that it will grant the United States complete freedom of action in the Pacific and recognize its ability to prevail militarily in a potential conflict. Trying to sustain such predominance, therefore, is actually the quickest route to instability, practically guaranteeing an arms race, increased regional polarization, and reduced cooperation between Washington and Beijing on common global challenges</w:t>
      </w:r>
      <w:r>
        <w:t xml:space="preserve">. And </w:t>
      </w:r>
      <w:r w:rsidRPr="003B1D59">
        <w:rPr>
          <w:rStyle w:val="StyleUnderline"/>
        </w:rPr>
        <w:t>even if some Chinese leaders were tempted to accept continued U.S. predominance, they would almost certainly end up meeting fierce and sustained domestic criticism for doing so</w:t>
      </w:r>
      <w:r>
        <w:t xml:space="preserve"> as China's power grows </w:t>
      </w:r>
      <w:r w:rsidRPr="003B1D59">
        <w:rPr>
          <w:rStyle w:val="StyleUnderline"/>
        </w:rPr>
        <w:t>and would likely end up reversing course to ensure their political survival</w:t>
      </w:r>
      <w:r>
        <w:t>.</w:t>
      </w:r>
    </w:p>
    <w:p w:rsidR="005A7B52" w:rsidRDefault="005A7B52" w:rsidP="005A7B52">
      <w:r>
        <w:t>Trying to sustain American military predominance in the region, meanwhile, will become increasingly difficult and expensive. A recent study by the Carnegie Endowment for International Peace (which I co-authored) on the long-term security environment in Asia concluded that the United States will remain the strongest military power on a global level for many years to come. But this study also found that Washington will almost certainly confront increasingly severe economically induced limitations on its defense spending that will constrain its efforts to keep well ahead of a growing Chinese military and paramilitary presence within approximately 1,500 nautical miles of the Chinese coastline (that is, the area covered by the so-called first island chain).</w:t>
      </w:r>
    </w:p>
    <w:p w:rsidR="005A7B52" w:rsidRDefault="005A7B52" w:rsidP="005A7B52">
      <w:r>
        <w:t>The barriers to maritime predominance, however, apply to China as well as the United States. The Carnegie Endowment study also concluded that U.S. military power in Asia will almost certainly remain very strong and that even increased Chinese regional military capabilities will not offer Beijing unambiguous superiority. Any Chinese attempt to establish predominance in Asia would fail, therefore, both because it would be difficult for China to surpass the United States and because a scenario of this kind would frighten bystanders and drive them into Washington's arms.</w:t>
      </w:r>
    </w:p>
    <w:p w:rsidR="005A7B52" w:rsidRDefault="005A7B52" w:rsidP="005A7B52">
      <w:r w:rsidRPr="00F63A6D">
        <w:rPr>
          <w:rStyle w:val="StyleUnderline"/>
        </w:rPr>
        <w:t>Chinese leaders</w:t>
      </w:r>
      <w:r>
        <w:t xml:space="preserve"> understand this and so </w:t>
      </w:r>
      <w:r w:rsidRPr="00F63A6D">
        <w:rPr>
          <w:rStyle w:val="StyleUnderline"/>
        </w:rPr>
        <w:t>are highly unlikely to seek predominance if they feel that they can achieve a decent amount of security in less confrontational ways</w:t>
      </w:r>
      <w:r>
        <w:t xml:space="preserve">. They are likely to seek some form of predominance (as opposed to acting merely opportunistically and in a more limited manner) only if Washington's words and actions convince them that even the minimal level of security they seek requires it. Unfortunately, </w:t>
      </w:r>
      <w:r w:rsidRPr="00F63A6D">
        <w:rPr>
          <w:rStyle w:val="StyleUnderline"/>
        </w:rPr>
        <w:t>the U</w:t>
      </w:r>
      <w:r>
        <w:t xml:space="preserve">nited </w:t>
      </w:r>
      <w:r w:rsidRPr="00F63A6D">
        <w:rPr>
          <w:rStyle w:val="StyleUnderline"/>
        </w:rPr>
        <w:t>S</w:t>
      </w:r>
      <w:r>
        <w:t xml:space="preserve">tates' </w:t>
      </w:r>
      <w:r w:rsidRPr="00F63A6D">
        <w:rPr>
          <w:rStyle w:val="StyleUnderline"/>
        </w:rPr>
        <w:t>adoption of aggressive military concepts- such as Air-Sea Battle</w:t>
      </w:r>
      <w:r>
        <w:t>, Offshore Control, or even Archipelagic Defense-</w:t>
      </w:r>
      <w:r w:rsidRPr="00F63A6D">
        <w:rPr>
          <w:rStyle w:val="StyleUnderline"/>
        </w:rPr>
        <w:t>would deny them such security and thus contribute to an ever-worsening security dilemma</w:t>
      </w:r>
      <w:r>
        <w:t>.</w:t>
      </w:r>
    </w:p>
    <w:p w:rsidR="005A7B52" w:rsidRDefault="005A7B52" w:rsidP="005A7B52">
      <w:r>
        <w:t>THE NEED FOR MORE STABILITY</w:t>
      </w:r>
    </w:p>
    <w:p w:rsidR="005A7B52" w:rsidRDefault="005A7B52" w:rsidP="005A7B52">
      <w:r>
        <w:t xml:space="preserve">For both the United States and China, therefore, </w:t>
      </w:r>
      <w:r w:rsidRPr="00F63A6D">
        <w:rPr>
          <w:rStyle w:val="StyleUnderline"/>
        </w:rPr>
        <w:t>the primary future strategic challenge is finding a way to develop a mutually beneficial means of transitioning from U.S. predominance toward a stable, more equitable balance of power</w:t>
      </w:r>
      <w:r>
        <w:t xml:space="preserve"> in the western Pacific-one in which neither nation has the clear capacity to prevail in an armed conflict, but in which both countries believe that their vital interests can nonetheless remain secure.</w:t>
      </w:r>
    </w:p>
    <w:p w:rsidR="005A7B52" w:rsidRDefault="005A7B52" w:rsidP="005A7B52">
      <w:r w:rsidRPr="00F63A6D">
        <w:rPr>
          <w:rStyle w:val="StyleUnderline"/>
        </w:rPr>
        <w:t>This will</w:t>
      </w:r>
      <w:r>
        <w:t xml:space="preserve"> be difficult to achieve and potentially dangerous. It will not only require a variety of crisis-management and confidence-building mechanisms, beyond what have been developed thus far in Asia, but also </w:t>
      </w:r>
      <w:r w:rsidRPr="00F63A6D">
        <w:rPr>
          <w:rStyle w:val="StyleUnderline"/>
        </w:rPr>
        <w:t>necessitate high levels of strategic reassurance and restraint</w:t>
      </w:r>
      <w:r>
        <w:t xml:space="preserve">. Many knowledgeable observers have offered recommendations designed to reduce mistrust and enhance cooperation between Washington and Beijing, involving everything from caps on U.S. </w:t>
      </w:r>
      <w:r>
        <w:lastRenderedPageBreak/>
        <w:t>and Chinese defense spending to mutual, limited concessions on Taiwan and the ongoing maritime disputes. Many of these initiatives make sense. But they fail to address the real underlying problem- namely, China's unwillingness to continue to accept a clearly subordinate military position along its maritime periphery.</w:t>
      </w:r>
    </w:p>
    <w:p w:rsidR="005A7B52" w:rsidRDefault="005A7B52" w:rsidP="005A7B52">
      <w:r>
        <w:t>To reduce the risk of conflict and enhance the opportunities for cooperation, Washington and Beijing will need to reach reliable understandings regarding the future long-term status of the Korean Peninsula and Taiwan, the management of maritime territorial disputes in the East China and South China Seas, and the scope and function of non-Chinese military activities within the first island chain (or at least within both China's and Japan's exclusive economic zones). Such understandings should almost certainly involve some credible form of neutralization of these areas as sources of growing contention or as locations from which to project U.S. or Chinese power, creating a de facto buffer zone along China's maritime periphery. Only these kinds of moves will provide the mutual strategic assurance required to maintain a stable security environment over the long term.</w:t>
      </w:r>
    </w:p>
    <w:p w:rsidR="005A7B52" w:rsidRDefault="005A7B52" w:rsidP="005A7B52">
      <w:r>
        <w:t>In the case of North and South Korea, this strategy would imply the emergence of a unified, nonaligned (or only loosely aligned) peninsula free from foreign military forces. Such an outcome would need to rest on credible security assurances by both the United States and China that a unified Korea would remain free from coercion and always open to close economic and political relations with both countries. Such assurances might involve the continuation in some form of a security relationship with Washington, although one that is greatly reduced, at least in the short to medium term. This process might also require Japan to provide security assurances to a unified Korea, at least to the extent of not acquiring nuclear weapons or some types of conventional weapons that the latter might find threatening, such as precision ballistic and cruise missile strike capabilities.</w:t>
      </w:r>
    </w:p>
    <w:p w:rsidR="005A7B52" w:rsidRDefault="005A7B52" w:rsidP="005A7B52">
      <w:r w:rsidRPr="00F63A6D">
        <w:rPr>
          <w:rStyle w:val="StyleUnderline"/>
        </w:rPr>
        <w:t>In the case of Taiwan, it would require, as a first step, a U.S.-Chinese understanding regarding restrictions on U.S. arms sales to Taiwan, along with verifiable limits on relevant Chinese military production and deployments, including of ballistic missiles and strike aircraft. Beijing would also likely need to provide credible assurances that it would not use force against Taiwan</w:t>
      </w:r>
      <w:r>
        <w:t xml:space="preserve"> in any contingency </w:t>
      </w:r>
      <w:r w:rsidRPr="00F63A6D">
        <w:rPr>
          <w:rStyle w:val="StyleUnderline"/>
        </w:rPr>
        <w:t>short of an outright Taiwanese declaration of de jure independence or the U.S. placement of forces on the island</w:t>
      </w:r>
      <w:r>
        <w:t>.</w:t>
      </w:r>
    </w:p>
    <w:p w:rsidR="005A7B52" w:rsidRDefault="005A7B52" w:rsidP="005A7B52">
      <w:r w:rsidRPr="00F63A6D">
        <w:rPr>
          <w:rStyle w:val="StyleUnderline"/>
        </w:rPr>
        <w:t>In the past, Beijing has resisted providing assurances regarding any nonuse of force</w:t>
      </w:r>
      <w:r>
        <w:t xml:space="preserve"> toward the island, </w:t>
      </w:r>
      <w:r w:rsidRPr="00F63A6D">
        <w:rPr>
          <w:rStyle w:val="StyleUnderline"/>
        </w:rPr>
        <w:t>viewing guarantees of this kind as a limit on Chinese sovereignty</w:t>
      </w:r>
      <w:r>
        <w:t xml:space="preserve"> over Taiwan. </w:t>
      </w:r>
      <w:r w:rsidRPr="00F63A6D">
        <w:rPr>
          <w:rStyle w:val="StyleUnderline"/>
        </w:rPr>
        <w:t>However</w:t>
      </w:r>
      <w:r>
        <w:t xml:space="preserve">, similar to the case of the Korean Peninsula, </w:t>
      </w:r>
      <w:r w:rsidRPr="00F63A6D">
        <w:rPr>
          <w:rStyle w:val="StyleUnderline"/>
        </w:rPr>
        <w:t>Beijing would likely view such a shift in its stance toward Taiwan as acceptable if it were necessary to stabilize the western Pacific</w:t>
      </w:r>
      <w:r>
        <w:t xml:space="preserve">; </w:t>
      </w:r>
      <w:r w:rsidRPr="00F63A6D">
        <w:rPr>
          <w:rStyle w:val="StyleUnderline"/>
        </w:rPr>
        <w:t>Chinese leaders might also regard it as a step toward</w:t>
      </w:r>
      <w:r>
        <w:t xml:space="preserve"> the </w:t>
      </w:r>
      <w:r w:rsidRPr="00F63A6D">
        <w:rPr>
          <w:rStyle w:val="StyleUnderline"/>
        </w:rPr>
        <w:t>eventual unification</w:t>
      </w:r>
      <w:r>
        <w:t xml:space="preserve"> of the island with the mainland. In addition, Beijing would likely need to accept that such unification could occur only through a peaceful process involving the willing consent of the people of Taiwan and that it might take decades. </w:t>
      </w:r>
      <w:r w:rsidRPr="00F63A6D">
        <w:rPr>
          <w:rStyle w:val="StyleUnderline"/>
        </w:rPr>
        <w:t>Washington</w:t>
      </w:r>
      <w:r>
        <w:t xml:space="preserve">, for its part, </w:t>
      </w:r>
      <w:r w:rsidRPr="00F63A6D">
        <w:rPr>
          <w:rStyle w:val="StyleUnderline"/>
        </w:rPr>
        <w:t xml:space="preserve">would likely need to provide assurances to Beijing that it would neither place forces on the island nor provide any new level of defense assistance to Taipei, </w:t>
      </w:r>
      <w:r w:rsidRPr="00F63A6D">
        <w:rPr>
          <w:rStyle w:val="Emphasis"/>
        </w:rPr>
        <w:t>as long as Beijing abided by its own assurances</w:t>
      </w:r>
      <w:r w:rsidRPr="00F63A6D">
        <w:rPr>
          <w:rStyle w:val="StyleUnderline"/>
        </w:rPr>
        <w:t>.</w:t>
      </w:r>
      <w:r>
        <w:t xml:space="preserve"> And both countries would need to consult closely with both Taiwan and Japan at each step of this process and provide clear and credible assurances regarding the understanding reached between them.</w:t>
      </w:r>
    </w:p>
    <w:p w:rsidR="005A7B52" w:rsidRDefault="005A7B52" w:rsidP="005617DC"/>
    <w:p w:rsidR="005617DC" w:rsidRDefault="005617DC" w:rsidP="005617DC">
      <w:pPr>
        <w:pStyle w:val="Heading4"/>
      </w:pPr>
      <w:r>
        <w:t>The US is shifting away from engagement and toward balancing – that risks greater military modernization and hegemonic war</w:t>
      </w:r>
    </w:p>
    <w:p w:rsidR="005617DC" w:rsidRDefault="005617DC" w:rsidP="005617DC">
      <w:r w:rsidRPr="00F84DB1">
        <w:rPr>
          <w:b/>
          <w:bCs/>
          <w:sz w:val="26"/>
        </w:rPr>
        <w:t>Karim, 14</w:t>
      </w:r>
      <w:r w:rsidRPr="00F84DB1">
        <w:t>- Qualitative Social Researcher, Specializes in International Relations and Foreign Policy. MSS (Political Science), MDS (Defense Studies), PhD at the University of Malaya, Kuala Lumpur (</w:t>
      </w:r>
      <w:proofErr w:type="spellStart"/>
      <w:r w:rsidRPr="00F84DB1">
        <w:t>Mohd</w:t>
      </w:r>
      <w:proofErr w:type="spellEnd"/>
      <w:r w:rsidRPr="00F84DB1">
        <w:t xml:space="preserve">, “China’s Power Politics and Modernization: Implications for Taiwan and the South China Sea,” Pacific Focus: </w:t>
      </w:r>
      <w:proofErr w:type="spellStart"/>
      <w:r w:rsidRPr="00F84DB1">
        <w:t>Inha</w:t>
      </w:r>
      <w:proofErr w:type="spellEnd"/>
      <w:r w:rsidRPr="00F84DB1">
        <w:t xml:space="preserve"> Journal of International Studies, 8/6/2014, Wiley Online Library)//DK</w:t>
      </w:r>
    </w:p>
    <w:p w:rsidR="005617DC" w:rsidRPr="00F84DB1" w:rsidRDefault="005617DC" w:rsidP="005617DC"/>
    <w:p w:rsidR="005617DC" w:rsidRPr="00C51C4D" w:rsidRDefault="005617DC" w:rsidP="005617DC">
      <w:r>
        <w:t xml:space="preserve">On the other hand, </w:t>
      </w:r>
      <w:r w:rsidRPr="00070929">
        <w:rPr>
          <w:rStyle w:val="StyleUnderline"/>
        </w:rPr>
        <w:t xml:space="preserve">the </w:t>
      </w:r>
      <w:r w:rsidRPr="00C51C4D">
        <w:rPr>
          <w:rStyle w:val="Emphasis"/>
        </w:rPr>
        <w:t>United States is</w:t>
      </w:r>
      <w:r w:rsidRPr="00070929">
        <w:rPr>
          <w:rStyle w:val="StyleUnderline"/>
        </w:rPr>
        <w:t xml:space="preserve"> </w:t>
      </w:r>
      <w:r w:rsidRPr="005C7589">
        <w:t>now, understandably</w:t>
      </w:r>
      <w:r w:rsidRPr="00070929">
        <w:rPr>
          <w:rStyle w:val="StyleUnderline"/>
        </w:rPr>
        <w:t xml:space="preserve">, </w:t>
      </w:r>
      <w:r w:rsidRPr="00C51C4D">
        <w:rPr>
          <w:rStyle w:val="Emphasis"/>
        </w:rPr>
        <w:t>applying both</w:t>
      </w:r>
      <w:r>
        <w:rPr>
          <w:rStyle w:val="Emphasis"/>
        </w:rPr>
        <w:t xml:space="preserve"> </w:t>
      </w:r>
      <w:r w:rsidRPr="00C51C4D">
        <w:rPr>
          <w:rStyle w:val="Emphasis"/>
        </w:rPr>
        <w:t xml:space="preserve">engagement and balancing strategies </w:t>
      </w:r>
      <w:r w:rsidRPr="00070929">
        <w:rPr>
          <w:rStyle w:val="StyleUnderline"/>
        </w:rPr>
        <w:t>– which may also be called a policy of</w:t>
      </w:r>
      <w:r>
        <w:rPr>
          <w:rStyle w:val="StyleUnderline"/>
        </w:rPr>
        <w:t xml:space="preserve"> </w:t>
      </w:r>
      <w:r w:rsidRPr="00070929">
        <w:rPr>
          <w:rStyle w:val="StyleUnderline"/>
        </w:rPr>
        <w:t>ambiguity – in the case of China. However, as the days pass it appears the United</w:t>
      </w:r>
      <w:r>
        <w:rPr>
          <w:rStyle w:val="StyleUnderline"/>
        </w:rPr>
        <w:t xml:space="preserve"> </w:t>
      </w:r>
      <w:r w:rsidRPr="00070929">
        <w:rPr>
          <w:rStyle w:val="StyleUnderline"/>
        </w:rPr>
        <w:t xml:space="preserve">States is tilting more towards balancing – </w:t>
      </w:r>
      <w:r w:rsidRPr="005C7589">
        <w:t>which may also be seen as containment</w:t>
      </w:r>
      <w:r>
        <w:rPr>
          <w:rStyle w:val="StyleUnderline"/>
        </w:rPr>
        <w:t xml:space="preserve"> </w:t>
      </w:r>
      <w:r w:rsidRPr="00070929">
        <w:rPr>
          <w:rStyle w:val="StyleUnderline"/>
        </w:rPr>
        <w:t>– than engaging China</w:t>
      </w:r>
      <w:r>
        <w:t xml:space="preserve">, </w:t>
      </w:r>
      <w:r w:rsidRPr="005C7589">
        <w:t>especially after the launching of</w:t>
      </w:r>
      <w:r>
        <w:t xml:space="preserve"> </w:t>
      </w:r>
      <w:r w:rsidRPr="00C51C4D">
        <w:rPr>
          <w:rStyle w:val="StyleUnderline"/>
        </w:rPr>
        <w:t>its Pivot to Asia strategy,</w:t>
      </w:r>
      <w:r>
        <w:rPr>
          <w:rStyle w:val="StyleUnderline"/>
        </w:rPr>
        <w:t xml:space="preserve"> </w:t>
      </w:r>
      <w:r w:rsidRPr="005C7589">
        <w:t>lately called Rebalancing, which encapsulates military, diplomatic and economic components.</w:t>
      </w:r>
      <w:r w:rsidRPr="00C51C4D">
        <w:rPr>
          <w:rStyle w:val="StyleUnderline"/>
        </w:rPr>
        <w:t xml:space="preserve"> </w:t>
      </w:r>
      <w:r>
        <w:t xml:space="preserve">Here a question may be raised: </w:t>
      </w:r>
      <w:r w:rsidRPr="00070929">
        <w:rPr>
          <w:rStyle w:val="StyleUnderline"/>
        </w:rPr>
        <w:t>should such a predominant balancing</w:t>
      </w:r>
      <w:r>
        <w:rPr>
          <w:rStyle w:val="StyleUnderline"/>
        </w:rPr>
        <w:t xml:space="preserve"> </w:t>
      </w:r>
      <w:r w:rsidRPr="00070929">
        <w:rPr>
          <w:rStyle w:val="StyleUnderline"/>
        </w:rPr>
        <w:t xml:space="preserve">strategy turn out to be counter-productive in the long run? </w:t>
      </w:r>
      <w:r w:rsidRPr="00C51C4D">
        <w:rPr>
          <w:rStyle w:val="Emphasis"/>
        </w:rPr>
        <w:t>The answer is probably</w:t>
      </w:r>
      <w:r>
        <w:rPr>
          <w:rStyle w:val="Emphasis"/>
        </w:rPr>
        <w:t xml:space="preserve"> </w:t>
      </w:r>
      <w:r w:rsidRPr="00C51C4D">
        <w:rPr>
          <w:rStyle w:val="Emphasis"/>
        </w:rPr>
        <w:t>in the positive,</w:t>
      </w:r>
      <w:r w:rsidRPr="00070929">
        <w:rPr>
          <w:rStyle w:val="StyleUnderline"/>
        </w:rPr>
        <w:t xml:space="preserve"> since through engagement China is, otherwise, becoming more</w:t>
      </w:r>
      <w:r>
        <w:rPr>
          <w:rStyle w:val="StyleUnderline"/>
        </w:rPr>
        <w:t xml:space="preserve"> </w:t>
      </w:r>
      <w:r w:rsidRPr="00070929">
        <w:rPr>
          <w:rStyle w:val="StyleUnderline"/>
        </w:rPr>
        <w:t>accustomed, socialized, and compliant with the multilateral forums, and their rules</w:t>
      </w:r>
      <w:r>
        <w:rPr>
          <w:rStyle w:val="StyleUnderline"/>
        </w:rPr>
        <w:t xml:space="preserve"> </w:t>
      </w:r>
      <w:r w:rsidRPr="00070929">
        <w:rPr>
          <w:rStyle w:val="StyleUnderline"/>
        </w:rPr>
        <w:t>and</w:t>
      </w:r>
      <w:r>
        <w:rPr>
          <w:rStyle w:val="StyleUnderline"/>
        </w:rPr>
        <w:t xml:space="preserve"> norms</w:t>
      </w:r>
      <w:r w:rsidRPr="00070929">
        <w:t xml:space="preserve"> </w:t>
      </w:r>
      <w:r w:rsidRPr="005C7589">
        <w:rPr>
          <w:rStyle w:val="StyleUnderline"/>
        </w:rPr>
        <w:t>Balancing China</w:t>
      </w:r>
      <w:r w:rsidRPr="00070929">
        <w:t xml:space="preserve">, apart from other factors, </w:t>
      </w:r>
      <w:r w:rsidRPr="005C7589">
        <w:rPr>
          <w:rStyle w:val="StyleUnderline"/>
        </w:rPr>
        <w:t>may stimulate China to go for further military upgrades.</w:t>
      </w:r>
      <w:r w:rsidRPr="00070929">
        <w:t xml:space="preserve"> Furthermore, </w:t>
      </w:r>
      <w:r w:rsidRPr="005C7589">
        <w:t>China itself, as already indicated, is adept at applying a balancing strategy.</w:t>
      </w:r>
      <w:r w:rsidRPr="00070929">
        <w:t xml:space="preserve"> It can be theorized </w:t>
      </w:r>
      <w:r w:rsidRPr="00C51C4D">
        <w:t>that balancing strategies</w:t>
      </w:r>
      <w:r>
        <w:t xml:space="preserve"> </w:t>
      </w:r>
      <w:r w:rsidRPr="00C51C4D">
        <w:t>coming from two opposite and competitive camps may not contribute to sustaining</w:t>
      </w:r>
      <w:r>
        <w:t xml:space="preserve"> </w:t>
      </w:r>
      <w:r w:rsidRPr="00C51C4D">
        <w:t>a stable geopolitical milieu. Given China’s aspirations to play power politics, tied</w:t>
      </w:r>
      <w:r>
        <w:t xml:space="preserve"> </w:t>
      </w:r>
      <w:r w:rsidRPr="00C51C4D">
        <w:t>to nationalistic fervor as well, in its back and front yards, the United States is</w:t>
      </w:r>
      <w:r>
        <w:t xml:space="preserve"> </w:t>
      </w:r>
      <w:r w:rsidRPr="00C51C4D">
        <w:t>apparently caught in the dilemma of prioritizing options, especially now that there</w:t>
      </w:r>
      <w:r>
        <w:t xml:space="preserve"> </w:t>
      </w:r>
      <w:r w:rsidRPr="00C51C4D">
        <w:t>appears to be a period of power transition.</w:t>
      </w:r>
    </w:p>
    <w:p w:rsidR="005617DC" w:rsidRPr="00E304FE" w:rsidRDefault="005617DC" w:rsidP="005617DC">
      <w:pPr>
        <w:rPr>
          <w:rStyle w:val="StyleUnderline"/>
        </w:rPr>
      </w:pPr>
      <w:r w:rsidRPr="00E304FE">
        <w:rPr>
          <w:rStyle w:val="StyleUnderline"/>
        </w:rPr>
        <w:t xml:space="preserve">Hegemonic stability is </w:t>
      </w:r>
      <w:r w:rsidRPr="005C7589">
        <w:t>presumably</w:t>
      </w:r>
      <w:r w:rsidRPr="00E304FE">
        <w:rPr>
          <w:rStyle w:val="StyleUnderline"/>
        </w:rPr>
        <w:t xml:space="preserve"> being replaced by hegemonic transition</w:t>
      </w:r>
      <w:r>
        <w:t xml:space="preserve"> – </w:t>
      </w:r>
      <w:r w:rsidRPr="00E304FE">
        <w:rPr>
          <w:rStyle w:val="StyleUnderline"/>
        </w:rPr>
        <w:t>it</w:t>
      </w:r>
      <w:r>
        <w:rPr>
          <w:rStyle w:val="StyleUnderline"/>
        </w:rPr>
        <w:t xml:space="preserve"> </w:t>
      </w:r>
      <w:r w:rsidRPr="00E304FE">
        <w:rPr>
          <w:rStyle w:val="StyleUnderline"/>
        </w:rPr>
        <w:t xml:space="preserve">lurks as a kind of uncertainty – in the western Pacific. </w:t>
      </w:r>
      <w:r w:rsidRPr="00E304FE">
        <w:rPr>
          <w:rStyle w:val="Emphasis"/>
        </w:rPr>
        <w:t>It, in fact, relates to</w:t>
      </w:r>
      <w:r>
        <w:rPr>
          <w:rStyle w:val="Emphasis"/>
        </w:rPr>
        <w:t xml:space="preserve"> </w:t>
      </w:r>
      <w:r w:rsidRPr="00E304FE">
        <w:rPr>
          <w:rStyle w:val="Emphasis"/>
        </w:rPr>
        <w:t>leadership transition. So, the possibility of hegemonic war</w:t>
      </w:r>
      <w:r w:rsidRPr="005C7589">
        <w:t>, however remote it may be,</w:t>
      </w:r>
      <w:r w:rsidRPr="00E304FE">
        <w:rPr>
          <w:rStyle w:val="StyleUnderline"/>
        </w:rPr>
        <w:t xml:space="preserve"> may not be ruled out </w:t>
      </w:r>
      <w:r w:rsidRPr="005C7589">
        <w:t xml:space="preserve">altogether. </w:t>
      </w:r>
      <w:r w:rsidRPr="00E304FE">
        <w:rPr>
          <w:rStyle w:val="StyleUnderline"/>
        </w:rPr>
        <w:t xml:space="preserve">Such a probability may even be </w:t>
      </w:r>
      <w:r w:rsidRPr="00E304FE">
        <w:rPr>
          <w:rStyle w:val="Emphasis"/>
        </w:rPr>
        <w:t>exacerbated by</w:t>
      </w:r>
      <w:r>
        <w:rPr>
          <w:rStyle w:val="Emphasis"/>
        </w:rPr>
        <w:t xml:space="preserve"> </w:t>
      </w:r>
      <w:r w:rsidRPr="00E304FE">
        <w:rPr>
          <w:rStyle w:val="Emphasis"/>
        </w:rPr>
        <w:t>the presence of many flashpoints,</w:t>
      </w:r>
      <w:r w:rsidRPr="00E304FE">
        <w:rPr>
          <w:rStyle w:val="StyleUnderline"/>
        </w:rPr>
        <w:t xml:space="preserve"> </w:t>
      </w:r>
      <w:r w:rsidRPr="00E304FE">
        <w:rPr>
          <w:rStyle w:val="Emphasis"/>
        </w:rPr>
        <w:t>such as Taiwan and the South China Sea</w:t>
      </w:r>
      <w:r w:rsidRPr="00E304FE">
        <w:rPr>
          <w:rStyle w:val="StyleUnderline"/>
        </w:rPr>
        <w:t xml:space="preserve"> in the</w:t>
      </w:r>
      <w:r>
        <w:rPr>
          <w:rStyle w:val="StyleUnderline"/>
        </w:rPr>
        <w:t xml:space="preserve"> </w:t>
      </w:r>
      <w:r w:rsidRPr="00E304FE">
        <w:rPr>
          <w:rStyle w:val="StyleUnderline"/>
        </w:rPr>
        <w:t>region.</w:t>
      </w:r>
    </w:p>
    <w:p w:rsidR="005617DC" w:rsidRPr="005C7589" w:rsidRDefault="005617DC" w:rsidP="005617DC">
      <w:r w:rsidRPr="005C7589">
        <w:t>To add more rationale to these formulations, a note on the concept of Chinese nationalism may be contextualized. Chinese nationalism – also called populist nationalism – is premised in large part by its hostility towards Japan (as part of power politics). Here the concept of</w:t>
      </w:r>
      <w:r w:rsidRPr="00C51C4D">
        <w:rPr>
          <w:rStyle w:val="StyleUnderline"/>
        </w:rPr>
        <w:t xml:space="preserve"> nationalism seems to have got intermingled</w:t>
      </w:r>
      <w:r>
        <w:rPr>
          <w:rStyle w:val="StyleUnderline"/>
        </w:rPr>
        <w:t xml:space="preserve"> </w:t>
      </w:r>
      <w:r w:rsidRPr="00C51C4D">
        <w:rPr>
          <w:rStyle w:val="StyleUnderline"/>
        </w:rPr>
        <w:t xml:space="preserve">with power politics; such a combination is ominous and </w:t>
      </w:r>
      <w:r w:rsidRPr="00C51C4D">
        <w:rPr>
          <w:rStyle w:val="Emphasis"/>
        </w:rPr>
        <w:t>carries the potential for</w:t>
      </w:r>
      <w:r>
        <w:rPr>
          <w:rStyle w:val="Emphasis"/>
        </w:rPr>
        <w:t xml:space="preserve"> </w:t>
      </w:r>
      <w:r w:rsidRPr="00C51C4D">
        <w:rPr>
          <w:rStyle w:val="Emphasis"/>
        </w:rPr>
        <w:t xml:space="preserve">conflict. </w:t>
      </w:r>
      <w:r w:rsidRPr="005C7589">
        <w:t xml:space="preserve">Chinese nationalism aims to regain national confidence through modernization drives, especially economic and military. </w:t>
      </w:r>
      <w:proofErr w:type="spellStart"/>
      <w:r w:rsidRPr="005C7589">
        <w:t>Shambaugh</w:t>
      </w:r>
      <w:proofErr w:type="spellEnd"/>
      <w:r w:rsidRPr="005C7589">
        <w:t xml:space="preserve"> is clear-cut in highlighting China’s modernization strategy: “over the past 150 years this continual drive for modernity has tied generations of Chinese together and has been the core common strategy in China’s approach to the world.”5 He basically argues modernization is linked to the concept of nationalism.</w:t>
      </w:r>
    </w:p>
    <w:p w:rsidR="005617DC" w:rsidRPr="00E203F5" w:rsidRDefault="005617DC" w:rsidP="005617DC">
      <w:pPr>
        <w:rPr>
          <w:rStyle w:val="StyleUnderline"/>
        </w:rPr>
      </w:pPr>
      <w:r>
        <w:t>As an extension, Chinese super-nationalism or a borderless nationalism may be more pertinent here for the purpose of economic development, which is being seen as a bridge across the Taiwan Strait. China’s territorial integrity seemingly involves a kind of reunification with Taiwan. On the other hand</w:t>
      </w:r>
      <w:r w:rsidRPr="00E203F5">
        <w:rPr>
          <w:rStyle w:val="StyleUnderline"/>
        </w:rPr>
        <w:t>, control of the South China</w:t>
      </w:r>
      <w:r>
        <w:rPr>
          <w:rStyle w:val="StyleUnderline"/>
        </w:rPr>
        <w:t xml:space="preserve"> </w:t>
      </w:r>
      <w:r w:rsidRPr="00E203F5">
        <w:rPr>
          <w:rStyle w:val="StyleUnderline"/>
        </w:rPr>
        <w:t>Sea – apart from linking it with historical nationalism – may also be seen as a</w:t>
      </w:r>
      <w:r>
        <w:rPr>
          <w:rStyle w:val="StyleUnderline"/>
        </w:rPr>
        <w:t xml:space="preserve"> </w:t>
      </w:r>
      <w:r w:rsidRPr="00E203F5">
        <w:rPr>
          <w:rStyle w:val="StyleUnderline"/>
        </w:rPr>
        <w:t>launching pad and marshalling area for military forces and a reservoir and passage</w:t>
      </w:r>
      <w:r>
        <w:rPr>
          <w:rStyle w:val="StyleUnderline"/>
        </w:rPr>
        <w:t xml:space="preserve"> </w:t>
      </w:r>
      <w:r w:rsidRPr="00E203F5">
        <w:rPr>
          <w:rStyle w:val="StyleUnderline"/>
        </w:rPr>
        <w:t>of energy.</w:t>
      </w:r>
    </w:p>
    <w:p w:rsidR="005617DC" w:rsidRDefault="005617DC" w:rsidP="005617DC"/>
    <w:p w:rsidR="005A7B52" w:rsidRDefault="005A7B52" w:rsidP="005A7B52">
      <w:pPr>
        <w:pStyle w:val="Heading3"/>
      </w:pPr>
      <w:r>
        <w:lastRenderedPageBreak/>
        <w:t>Relations prevent nuclear war</w:t>
      </w:r>
    </w:p>
    <w:p w:rsidR="005A7B52" w:rsidRDefault="005A7B52" w:rsidP="005A7B52"/>
    <w:p w:rsidR="005A7B52" w:rsidRDefault="005A7B52" w:rsidP="005A7B52">
      <w:pPr>
        <w:pStyle w:val="Heading4"/>
      </w:pPr>
      <w:r>
        <w:t>Relations prevent nuclear war and foster multilateral cooperation on every existential threat</w:t>
      </w:r>
    </w:p>
    <w:p w:rsidR="005A7B52" w:rsidRDefault="005A7B52" w:rsidP="005A7B52">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62</w:t>
      </w:r>
    </w:p>
    <w:p w:rsidR="005A7B52" w:rsidRDefault="005A7B52" w:rsidP="005A7B52"/>
    <w:p w:rsidR="005A7B52" w:rsidRDefault="005A7B52" w:rsidP="005A7B52">
      <w:r>
        <w:t xml:space="preserve">The foremost near-term security benefit to the United States of developing </w:t>
      </w:r>
      <w:r w:rsidRPr="000427FF">
        <w:rPr>
          <w:rStyle w:val="StyleUnderline"/>
        </w:rPr>
        <w:t>improved relations with China</w:t>
      </w:r>
      <w:r>
        <w:t xml:space="preserve"> is that it </w:t>
      </w:r>
      <w:r w:rsidRPr="000427FF">
        <w:rPr>
          <w:rStyle w:val="StyleUnderline"/>
        </w:rPr>
        <w:t xml:space="preserve">would dramatically reduce the chance of a military conflict </w:t>
      </w:r>
      <w:r>
        <w:t xml:space="preserve">between the two countries. </w:t>
      </w:r>
      <w:r w:rsidRPr="000427FF">
        <w:rPr>
          <w:rStyle w:val="StyleUnderline"/>
        </w:rPr>
        <w:t xml:space="preserve">Such a conflict could </w:t>
      </w:r>
      <w:r w:rsidRPr="000427FF">
        <w:rPr>
          <w:rStyle w:val="Emphasis"/>
        </w:rPr>
        <w:t>escalate to a nuclear exchange</w:t>
      </w:r>
      <w:r w:rsidRPr="000427FF">
        <w:rPr>
          <w:rStyle w:val="StyleUnderline"/>
        </w:rPr>
        <w:t xml:space="preserve"> </w:t>
      </w:r>
      <w:r>
        <w:t>and threaten the lives of millions of Americans.</w:t>
      </w:r>
    </w:p>
    <w:p w:rsidR="005A7B52" w:rsidRDefault="005A7B52" w:rsidP="005A7B52">
      <w:r w:rsidRPr="000427FF">
        <w:rPr>
          <w:rStyle w:val="StyleUnderline"/>
        </w:rPr>
        <w:t>Avoiding a military confrontation</w:t>
      </w:r>
      <w:r>
        <w:t xml:space="preserve"> with China </w:t>
      </w:r>
      <w:r w:rsidRPr="000427FF">
        <w:rPr>
          <w:rStyle w:val="StyleUnderline"/>
        </w:rPr>
        <w:t xml:space="preserve">would also eliminate the danger that better than expected performance by Chinese military forces, during a crisis, would </w:t>
      </w:r>
      <w:r w:rsidRPr="000427FF">
        <w:rPr>
          <w:rStyle w:val="Emphasis"/>
        </w:rPr>
        <w:t>undermine the credibility of the U.S. security guarantees to Japan and South Korea</w:t>
      </w:r>
      <w:r>
        <w:t>. Preserving the current standing of the United States in East Asia would allow the United States to recalibrate deployments and shape the most sustainable security role in the region for the foreseeable future.</w:t>
      </w:r>
    </w:p>
    <w:p w:rsidR="005A7B52" w:rsidRDefault="005A7B52" w:rsidP="005A7B52">
      <w:r w:rsidRPr="000427FF">
        <w:rPr>
          <w:rStyle w:val="StyleUnderline"/>
        </w:rPr>
        <w:t>Following a major reduction in the “U.S. threat,” China can be expected to sharply decrease</w:t>
      </w:r>
      <w:r>
        <w:t xml:space="preserve"> the scope, scale and tempo of </w:t>
      </w:r>
      <w:r w:rsidRPr="000427FF">
        <w:rPr>
          <w:rStyle w:val="StyleUnderline"/>
        </w:rPr>
        <w:t>its modernization programs</w:t>
      </w:r>
      <w:r>
        <w:t xml:space="preserve"> as well as the portion of the national defense budget devoted to modernization. China’s leaders would no longer perceive an urgent need to develop the capability to counter an expected U.S. attack in the immediate future. The U.S. would be in a far better position to shape the direction of China’s future military programs.</w:t>
      </w:r>
    </w:p>
    <w:p w:rsidR="005A7B52" w:rsidRDefault="005A7B52" w:rsidP="005A7B52">
      <w:r w:rsidRPr="000427FF">
        <w:rPr>
          <w:rStyle w:val="StyleUnderline"/>
        </w:rPr>
        <w:t>Improved relations with China would protect Taiwan’s democratic political system</w:t>
      </w:r>
      <w:r>
        <w:t xml:space="preserve"> and national security for the long term. </w:t>
      </w:r>
      <w:r w:rsidRPr="000427FF">
        <w:rPr>
          <w:rStyle w:val="StyleUnderline"/>
        </w:rPr>
        <w:t xml:space="preserve">Instead of negotiating under the threat of missile attack and invasion, Taiwan could deal with China in a stable security environment following the elimination, reduction and redeployment of Chinese missiles, aircraft and other forces </w:t>
      </w:r>
      <w:r>
        <w:t>currently threatening the island. Taipei could then either seek to settle sensitive political issues with Beijing concerning national reconciliation or maintain its current status of de facto independence.</w:t>
      </w:r>
    </w:p>
    <w:p w:rsidR="005A7B52" w:rsidRDefault="005A7B52" w:rsidP="005A7B52">
      <w:r>
        <w:t xml:space="preserve">Finally, </w:t>
      </w:r>
      <w:r w:rsidRPr="000427FF">
        <w:rPr>
          <w:rStyle w:val="StyleUnderline"/>
        </w:rPr>
        <w:t>in an era of improved U.S.-China relations, the United States could benefit from China’s capabilities to meet transnational security challenges</w:t>
      </w:r>
      <w:r>
        <w:t xml:space="preserve"> of concern to the United States as well as America’s allies and friends in East Asia. </w:t>
      </w:r>
      <w:r w:rsidRPr="000427FF">
        <w:rPr>
          <w:rStyle w:val="StyleUnderline"/>
        </w:rPr>
        <w:t>These</w:t>
      </w:r>
      <w:r>
        <w:t xml:space="preserve"> challenges </w:t>
      </w:r>
      <w:r w:rsidRPr="000427FF">
        <w:rPr>
          <w:rStyle w:val="StyleUnderline"/>
        </w:rPr>
        <w:t>include preventing</w:t>
      </w:r>
      <w:r>
        <w:t xml:space="preserve"> </w:t>
      </w:r>
      <w:r w:rsidRPr="000427FF">
        <w:rPr>
          <w:rStyle w:val="StyleUnderline"/>
        </w:rPr>
        <w:t>the proliferation of nuclear weapons</w:t>
      </w:r>
      <w:r>
        <w:t xml:space="preserve"> and materials, </w:t>
      </w:r>
      <w:r w:rsidRPr="000427FF">
        <w:rPr>
          <w:rStyle w:val="StyleUnderline"/>
        </w:rPr>
        <w:t>ending terrorism, ensuring energy security, assuring the safety of maritime commerce</w:t>
      </w:r>
      <w:r>
        <w:t xml:space="preserve"> </w:t>
      </w:r>
      <w:r w:rsidRPr="000427FF">
        <w:rPr>
          <w:rStyle w:val="StyleUnderline"/>
        </w:rPr>
        <w:t>and severely restricting the trafficking of arms, narcotics and people</w:t>
      </w:r>
      <w:r>
        <w:t xml:space="preserve">. </w:t>
      </w:r>
      <w:r w:rsidRPr="000427FF">
        <w:rPr>
          <w:rStyle w:val="StyleUnderline"/>
        </w:rPr>
        <w:t>Bilateral U.S.-China cooperation within existing</w:t>
      </w:r>
      <w:r>
        <w:t xml:space="preserve"> and new regional </w:t>
      </w:r>
      <w:r w:rsidRPr="000427FF">
        <w:rPr>
          <w:rStyle w:val="StyleUnderline"/>
        </w:rPr>
        <w:t>security structures</w:t>
      </w:r>
      <w:r>
        <w:t xml:space="preserve"> in East Asia </w:t>
      </w:r>
      <w:r w:rsidRPr="000427FF">
        <w:rPr>
          <w:rStyle w:val="StyleUnderline"/>
        </w:rPr>
        <w:t xml:space="preserve">would </w:t>
      </w:r>
      <w:r w:rsidRPr="000427FF">
        <w:rPr>
          <w:rStyle w:val="Emphasis"/>
        </w:rPr>
        <w:t>significantly strengthen multilateral approaches to transnational problems</w:t>
      </w:r>
      <w:r>
        <w:t>. Instead of developing and deploying forces to meet a potential “U.S. threat,” China could work alongside the United States in maintaining regional security and stability.</w:t>
      </w:r>
    </w:p>
    <w:p w:rsidR="005A7B52" w:rsidRDefault="005A7B52" w:rsidP="005A7B52"/>
    <w:p w:rsidR="005A7B52" w:rsidRPr="005A7B52" w:rsidRDefault="005A7B52" w:rsidP="005A7B52"/>
    <w:p w:rsidR="0054067F" w:rsidRDefault="0054067F" w:rsidP="0054067F">
      <w:pPr>
        <w:pStyle w:val="Heading3"/>
      </w:pPr>
      <w:r>
        <w:lastRenderedPageBreak/>
        <w:t>Relations solve global problems</w:t>
      </w:r>
    </w:p>
    <w:p w:rsidR="0054067F" w:rsidRDefault="0054067F" w:rsidP="0054067F"/>
    <w:p w:rsidR="0054067F" w:rsidRDefault="0054067F" w:rsidP="0054067F">
      <w:pPr>
        <w:pStyle w:val="Heading4"/>
      </w:pPr>
      <w:r>
        <w:t>US-Sino cooperation is vital to preventing every existential threat</w:t>
      </w:r>
    </w:p>
    <w:p w:rsidR="0054067F" w:rsidRDefault="0054067F" w:rsidP="0054067F">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65</w:t>
      </w:r>
    </w:p>
    <w:p w:rsidR="0054067F" w:rsidRPr="00943481" w:rsidRDefault="0054067F" w:rsidP="0054067F"/>
    <w:p w:rsidR="0054067F" w:rsidRDefault="0054067F" w:rsidP="0054067F">
      <w:r>
        <w:t>Security cooperation</w:t>
      </w:r>
    </w:p>
    <w:p w:rsidR="0054067F" w:rsidRDefault="0054067F" w:rsidP="0054067F">
      <w:r w:rsidRPr="00943481">
        <w:rPr>
          <w:rStyle w:val="StyleUnderline"/>
        </w:rPr>
        <w:t>A further result of improved U.S.-China relations would be greater security cooperation</w:t>
      </w:r>
      <w:r>
        <w:t xml:space="preserve"> between the two countries, especially in Asia. From a practical standpoint, this would allow the United States to leverage Chinese capabilities to meet various transnational security threats to a far greater extent than the U.S. does now. As Asia expert Jonathan Pollack at Brookings points out, </w:t>
      </w:r>
      <w:r w:rsidRPr="00943481">
        <w:rPr>
          <w:rStyle w:val="StyleUnderline"/>
        </w:rPr>
        <w:t>both countries seek to prevent proliferation of nuclear weapons and technologies, ensure energy security, assure the safety of maritime commerce</w:t>
      </w:r>
      <w:r>
        <w:t xml:space="preserve"> </w:t>
      </w:r>
      <w:r w:rsidRPr="00943481">
        <w:rPr>
          <w:rStyle w:val="StyleUnderline"/>
        </w:rPr>
        <w:t>and counter international terrorism</w:t>
      </w:r>
      <w:r>
        <w:t xml:space="preserve">.48 Improved U.S.-China relations will expand significantly the areas of common concern and further the prospects for cooperation on security and other important issues. Professor David M. </w:t>
      </w:r>
      <w:proofErr w:type="spellStart"/>
      <w:r>
        <w:t>Lampton</w:t>
      </w:r>
      <w:proofErr w:type="spellEnd"/>
      <w:r>
        <w:t xml:space="preserve"> of Johns Hopkins University argues that “</w:t>
      </w:r>
      <w:r w:rsidRPr="00943481">
        <w:rPr>
          <w:rStyle w:val="StyleUnderline"/>
        </w:rPr>
        <w:t>the U</w:t>
      </w:r>
      <w:r>
        <w:t xml:space="preserve">nited </w:t>
      </w:r>
      <w:r w:rsidRPr="00943481">
        <w:rPr>
          <w:rStyle w:val="StyleUnderline"/>
        </w:rPr>
        <w:t>S</w:t>
      </w:r>
      <w:r>
        <w:t xml:space="preserve">tates’ </w:t>
      </w:r>
      <w:r w:rsidRPr="00943481">
        <w:rPr>
          <w:rStyle w:val="StyleUnderline"/>
        </w:rPr>
        <w:t>strategic task with respect to U.S.-China relations” is to work together</w:t>
      </w:r>
      <w:r>
        <w:t xml:space="preserve"> with China and other partners </w:t>
      </w:r>
      <w:r w:rsidRPr="00943481">
        <w:rPr>
          <w:rStyle w:val="StyleUnderline"/>
        </w:rPr>
        <w:t>to maintain a stable major power equilibrium</w:t>
      </w:r>
      <w:r>
        <w:t xml:space="preserve"> in the region; to work in concert with the region and China to maintain and develop the security and human infrastructure necessary for economic and human development; </w:t>
      </w:r>
      <w:r w:rsidRPr="00943481">
        <w:rPr>
          <w:rStyle w:val="StyleUnderline"/>
        </w:rPr>
        <w:t xml:space="preserve">and to address the transnational issues that are the </w:t>
      </w:r>
      <w:r w:rsidRPr="00943481">
        <w:rPr>
          <w:rStyle w:val="Emphasis"/>
        </w:rPr>
        <w:t>existential challenges</w:t>
      </w:r>
      <w:r>
        <w:t xml:space="preserve"> of this century—</w:t>
      </w:r>
      <w:r w:rsidRPr="00943481">
        <w:rPr>
          <w:rStyle w:val="StyleUnderline"/>
        </w:rPr>
        <w:t>food, energy, climate, proliferation, resource availability</w:t>
      </w:r>
      <w:r>
        <w:t xml:space="preserve"> (not least of which is water), </w:t>
      </w:r>
      <w:r w:rsidRPr="00943481">
        <w:rPr>
          <w:rStyle w:val="StyleUnderline"/>
        </w:rPr>
        <w:t>and sustainable economic growth</w:t>
      </w:r>
      <w:r>
        <w:t>.49</w:t>
      </w:r>
    </w:p>
    <w:p w:rsidR="0054067F" w:rsidRDefault="0054067F" w:rsidP="0054067F"/>
    <w:p w:rsidR="0054067F" w:rsidRDefault="0054067F" w:rsidP="0054067F">
      <w:pPr>
        <w:pStyle w:val="Heading3"/>
      </w:pPr>
      <w:r>
        <w:lastRenderedPageBreak/>
        <w:t>Relations key to Asian multilateralism</w:t>
      </w:r>
    </w:p>
    <w:p w:rsidR="0054067F" w:rsidRDefault="0054067F" w:rsidP="0054067F"/>
    <w:p w:rsidR="0054067F" w:rsidRDefault="0054067F" w:rsidP="0054067F">
      <w:pPr>
        <w:pStyle w:val="Heading4"/>
      </w:pPr>
      <w:r>
        <w:t>US-Sino regional cooperation facilitates Asian multilateralism</w:t>
      </w:r>
    </w:p>
    <w:p w:rsidR="0054067F" w:rsidRDefault="0054067F" w:rsidP="0054067F">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66</w:t>
      </w:r>
    </w:p>
    <w:p w:rsidR="0054067F" w:rsidRPr="00943481" w:rsidRDefault="0054067F" w:rsidP="0054067F"/>
    <w:p w:rsidR="0054067F" w:rsidRDefault="0054067F" w:rsidP="0054067F">
      <w:r w:rsidRPr="00943481">
        <w:rPr>
          <w:rStyle w:val="StyleUnderline"/>
        </w:rPr>
        <w:t>A shared U.S.-China vision for regional security would serve to</w:t>
      </w:r>
      <w:r>
        <w:rPr>
          <w:rStyle w:val="StyleUnderline"/>
        </w:rPr>
        <w:t xml:space="preserve"> </w:t>
      </w:r>
      <w:r w:rsidRPr="00943481">
        <w:rPr>
          <w:rStyle w:val="StyleUnderline"/>
        </w:rPr>
        <w:t>align U.S. and Chinese interests</w:t>
      </w:r>
      <w:r>
        <w:t xml:space="preserve"> to the maximum extent possible, and facilitate cooperation on specific regional initiatives. As Bates Gill, director of the Stockholm International Peace Institute, observes, </w:t>
      </w:r>
      <w:r w:rsidRPr="00943481">
        <w:rPr>
          <w:rStyle w:val="StyleUnderline"/>
        </w:rPr>
        <w:t>a common vision</w:t>
      </w:r>
      <w:r>
        <w:t xml:space="preserve"> of this kind </w:t>
      </w:r>
      <w:r w:rsidRPr="00943481">
        <w:rPr>
          <w:rStyle w:val="StyleUnderline"/>
        </w:rPr>
        <w:t>could “lead to closer</w:t>
      </w:r>
      <w:r>
        <w:rPr>
          <w:rStyle w:val="StyleUnderline"/>
        </w:rPr>
        <w:t xml:space="preserve"> </w:t>
      </w:r>
      <w:r w:rsidRPr="00943481">
        <w:rPr>
          <w:rStyle w:val="StyleUnderline"/>
        </w:rPr>
        <w:t>cooperation between China and the U.S. alliance system in the</w:t>
      </w:r>
      <w:r>
        <w:rPr>
          <w:rStyle w:val="StyleUnderline"/>
        </w:rPr>
        <w:t xml:space="preserve"> </w:t>
      </w:r>
      <w:r w:rsidRPr="00943481">
        <w:rPr>
          <w:rStyle w:val="StyleUnderline"/>
        </w:rPr>
        <w:t>region.</w:t>
      </w:r>
      <w:r>
        <w:t xml:space="preserve">”52 </w:t>
      </w:r>
      <w:r w:rsidRPr="00943481">
        <w:rPr>
          <w:rStyle w:val="StyleUnderline"/>
        </w:rPr>
        <w:t>It could engender much improved Japan-China and</w:t>
      </w:r>
      <w:r>
        <w:rPr>
          <w:rStyle w:val="StyleUnderline"/>
        </w:rPr>
        <w:t xml:space="preserve"> </w:t>
      </w:r>
      <w:r w:rsidRPr="00943481">
        <w:rPr>
          <w:rStyle w:val="StyleUnderline"/>
        </w:rPr>
        <w:t>Korea-China relations</w:t>
      </w:r>
      <w:r>
        <w:t xml:space="preserve"> as well, </w:t>
      </w:r>
      <w:r w:rsidRPr="00943481">
        <w:rPr>
          <w:rStyle w:val="StyleUnderline"/>
        </w:rPr>
        <w:t>along with far greater reliance on</w:t>
      </w:r>
      <w:r>
        <w:rPr>
          <w:rStyle w:val="StyleUnderline"/>
        </w:rPr>
        <w:t xml:space="preserve"> </w:t>
      </w:r>
      <w:r w:rsidRPr="00943481">
        <w:rPr>
          <w:rStyle w:val="StyleUnderline"/>
        </w:rPr>
        <w:t>multilateral organizations to further regional security</w:t>
      </w:r>
      <w:r>
        <w:t>. A U.S.-led alliance structure that served as a bulwark against Soviet and Chinese aggression during the Cold War would likely no longer be necessary under changed strategic circumstances—where China cooperates closely with the United States, is committed to a common vision, and implements agreed practices which strengthen regional stability.53</w:t>
      </w:r>
    </w:p>
    <w:p w:rsidR="0054067F" w:rsidRDefault="0054067F" w:rsidP="0054067F"/>
    <w:p w:rsidR="0054067F" w:rsidRPr="0054067F" w:rsidRDefault="0054067F" w:rsidP="0054067F"/>
    <w:p w:rsidR="007F73A9" w:rsidRDefault="007F73A9" w:rsidP="007F73A9">
      <w:pPr>
        <w:pStyle w:val="Heading2"/>
      </w:pPr>
      <w:r>
        <w:lastRenderedPageBreak/>
        <w:t>Maritime disputes</w:t>
      </w:r>
    </w:p>
    <w:p w:rsidR="007F73A9" w:rsidRDefault="007F73A9" w:rsidP="007F73A9"/>
    <w:p w:rsidR="007F73A9" w:rsidRDefault="007F73A9" w:rsidP="007F73A9">
      <w:pPr>
        <w:pStyle w:val="Heading3"/>
      </w:pPr>
      <w:r>
        <w:lastRenderedPageBreak/>
        <w:t>Maritime disputes risk war</w:t>
      </w:r>
    </w:p>
    <w:p w:rsidR="007F73A9" w:rsidRDefault="007F73A9" w:rsidP="007F73A9"/>
    <w:p w:rsidR="007F73A9" w:rsidRPr="007F73A9" w:rsidRDefault="007F73A9" w:rsidP="007F73A9">
      <w:pPr>
        <w:pStyle w:val="Heading4"/>
      </w:pPr>
      <w:r w:rsidRPr="007F73A9">
        <w:t>Maritime disputes in East Asia trigger conflict and go nuclear – multiple scenarios</w:t>
      </w:r>
    </w:p>
    <w:p w:rsidR="007F73A9" w:rsidRPr="00365F9D" w:rsidRDefault="007F73A9" w:rsidP="007F73A9">
      <w:pPr>
        <w:rPr>
          <w:b/>
        </w:rPr>
      </w:pPr>
      <w:r w:rsidRPr="00365F9D">
        <w:rPr>
          <w:b/>
        </w:rPr>
        <w:t xml:space="preserve">Cunningham and </w:t>
      </w:r>
      <w:proofErr w:type="spellStart"/>
      <w:r w:rsidRPr="00365F9D">
        <w:rPr>
          <w:b/>
        </w:rPr>
        <w:t>Fravel</w:t>
      </w:r>
      <w:proofErr w:type="spellEnd"/>
      <w:r w:rsidRPr="00365F9D">
        <w:rPr>
          <w:b/>
        </w:rPr>
        <w:t xml:space="preserve"> 15 </w:t>
      </w:r>
      <w:r w:rsidRPr="00365F9D">
        <w:t>-</w:t>
      </w:r>
      <w:r w:rsidRPr="00365F9D">
        <w:rPr>
          <w:rFonts w:cs="Arial"/>
          <w:color w:val="000000"/>
          <w:shd w:val="clear" w:color="auto" w:fill="FFFFFF"/>
        </w:rPr>
        <w:t xml:space="preserve"> Cunningham is a PhD candidate in Political Science at MIT and a research fellow at the </w:t>
      </w:r>
      <w:proofErr w:type="spellStart"/>
      <w:r w:rsidRPr="00365F9D">
        <w:rPr>
          <w:rFonts w:cs="Arial"/>
          <w:color w:val="000000"/>
          <w:shd w:val="clear" w:color="auto" w:fill="FFFFFF"/>
        </w:rPr>
        <w:t>Renmin</w:t>
      </w:r>
      <w:proofErr w:type="spellEnd"/>
      <w:r w:rsidRPr="00365F9D">
        <w:rPr>
          <w:rFonts w:cs="Arial"/>
          <w:color w:val="000000"/>
          <w:shd w:val="clear" w:color="auto" w:fill="FFFFFF"/>
        </w:rPr>
        <w:t xml:space="preserve"> University of China specializing in Chinese foreign policy, </w:t>
      </w:r>
      <w:proofErr w:type="spellStart"/>
      <w:r w:rsidRPr="00365F9D">
        <w:rPr>
          <w:rFonts w:cs="Arial"/>
          <w:color w:val="000000"/>
          <w:shd w:val="clear" w:color="auto" w:fill="FFFFFF"/>
        </w:rPr>
        <w:t>Fravel</w:t>
      </w:r>
      <w:proofErr w:type="spellEnd"/>
      <w:r w:rsidRPr="00365F9D">
        <w:rPr>
          <w:rFonts w:cs="Arial"/>
          <w:color w:val="000000"/>
          <w:shd w:val="clear" w:color="auto" w:fill="FFFFFF"/>
        </w:rPr>
        <w:t xml:space="preserve"> is Associate Professor of Political Science and member of the Security Studies Program at MIT and has a </w:t>
      </w:r>
      <w:proofErr w:type="spellStart"/>
      <w:r w:rsidRPr="00365F9D">
        <w:rPr>
          <w:rFonts w:cs="Arial"/>
          <w:color w:val="000000"/>
          <w:shd w:val="clear" w:color="auto" w:fill="FFFFFF"/>
        </w:rPr>
        <w:t>phD</w:t>
      </w:r>
      <w:proofErr w:type="spellEnd"/>
      <w:r w:rsidRPr="00365F9D">
        <w:rPr>
          <w:rFonts w:cs="Arial"/>
          <w:color w:val="000000"/>
          <w:shd w:val="clear" w:color="auto" w:fill="FFFFFF"/>
        </w:rPr>
        <w:t xml:space="preserve"> in political science – (Fiona/Taylor, “Assuring Assured Retaliation: China’s Nuclear Posture and U.S.-China Strategic Stability,” </w:t>
      </w:r>
      <w:r>
        <w:rPr>
          <w:rFonts w:cs="Arial"/>
          <w:color w:val="000000"/>
          <w:shd w:val="clear" w:color="auto" w:fill="FFFFFF"/>
        </w:rPr>
        <w:t xml:space="preserve">International Security, </w:t>
      </w:r>
      <w:r w:rsidRPr="00365F9D">
        <w:rPr>
          <w:rFonts w:cs="Arial"/>
          <w:color w:val="000000"/>
          <w:shd w:val="clear" w:color="auto" w:fill="FFFFFF"/>
        </w:rPr>
        <w:t xml:space="preserve">Project Muse, Fall 2015, 1-3)//EM </w:t>
      </w:r>
    </w:p>
    <w:p w:rsidR="007F73A9" w:rsidRPr="00A23120" w:rsidRDefault="007F73A9" w:rsidP="007F73A9">
      <w:pPr>
        <w:ind w:firstLine="720"/>
        <w:rPr>
          <w:u w:val="single"/>
        </w:rPr>
      </w:pPr>
      <w:r w:rsidRPr="00A23120">
        <w:rPr>
          <w:u w:val="single"/>
        </w:rPr>
        <w:t>China and the United States face an increasing number of issues over which a serious crisis could occur. In addition to Taiwan, which could become a more prominent source of tensions than it has been since the election of Ma Ying-</w:t>
      </w:r>
      <w:proofErr w:type="spellStart"/>
      <w:r w:rsidRPr="00A23120">
        <w:rPr>
          <w:u w:val="single"/>
        </w:rPr>
        <w:t>jeou</w:t>
      </w:r>
      <w:proofErr w:type="spellEnd"/>
      <w:r w:rsidRPr="00A23120">
        <w:rPr>
          <w:u w:val="single"/>
        </w:rPr>
        <w:t xml:space="preserve"> in 2008, other potential flashpoints include maritime disputes in East Asia that involve U.S. treaty allies or security partners as well as frictions over the freedom of navigation of U.S. military vessels within what China views as waters under its jurisdiction.</w:t>
      </w:r>
      <w:r w:rsidRPr="00A2516D">
        <w:t xml:space="preserve"> </w:t>
      </w:r>
      <w:r w:rsidRPr="00A23120">
        <w:rPr>
          <w:u w:val="single"/>
        </w:rPr>
        <w:t>The odds of escalation are enhanced because both sides may underestimate the interests at stake for the other and, because the status quo is not clearly defined, they may believe that they are acting defensively while the other is acting offensively revisionist.</w:t>
      </w:r>
      <w:r w:rsidRPr="00A2516D">
        <w:t xml:space="preserve">110 </w:t>
      </w:r>
      <w:r w:rsidRPr="00A23120">
        <w:rPr>
          <w:u w:val="single"/>
        </w:rPr>
        <w:t xml:space="preserve">Although recent analyses of U.S.-China security dynamics highlight many of the same factors contributing to crisis instability, they reach somewhat different conclusions about the effect of China’s secure second-strike capability and U.S. China mutual vulnerability on the potential for escalation to the nuclear level in a crisis. </w:t>
      </w:r>
    </w:p>
    <w:p w:rsidR="007F73A9" w:rsidRDefault="007F73A9" w:rsidP="007F73A9">
      <w:pPr>
        <w:ind w:firstLine="720"/>
      </w:pPr>
      <w:r w:rsidRPr="00A2516D">
        <w:t xml:space="preserve">In </w:t>
      </w:r>
      <w:r w:rsidRPr="00A23120">
        <w:rPr>
          <w:u w:val="single"/>
        </w:rPr>
        <w:t>a recent article</w:t>
      </w:r>
      <w:r w:rsidRPr="00A2516D">
        <w:t xml:space="preserve"> on the role of China’s secure second-strike and coercive leverage, Thomas Christensen </w:t>
      </w:r>
      <w:r w:rsidRPr="00A23120">
        <w:rPr>
          <w:u w:val="single"/>
        </w:rPr>
        <w:t>draws attention to the danger of inadvertent escalation in a crisis between the United States and China. In particular, Christensen challenges the optimistic view that China’s secure second-strike capability will prevent escalation to the strategic nuclear level because each side would be able to impose unacceptable damage on the other after absorbing a first strike.</w:t>
      </w:r>
      <w:r w:rsidRPr="00A2516D">
        <w:t xml:space="preserve">111 Drawing on the Cold War–era scholarship of Robert Jervis and Thomas Schelling, Christensen suggests that </w:t>
      </w:r>
      <w:r w:rsidRPr="00A23120">
        <w:rPr>
          <w:u w:val="single"/>
        </w:rPr>
        <w:t>a conventionally weaker state with a secure second-strike capability could create a “threat that leaves something to chance,” whereby any conventional conflict could ultimately escalate to strategic nuclear war.</w:t>
      </w:r>
      <w:r>
        <w:t xml:space="preserve">112 </w:t>
      </w:r>
      <w:r w:rsidRPr="00A23120">
        <w:rPr>
          <w:u w:val="single"/>
        </w:rPr>
        <w:t>The lack of a clear firebreak between conventional and nuclear operations enhances this risk of nuclear escalation. Conventionally weaker states may unintentionally increase the threat that leaves something to chance if their nuclear and conventional forces are integrated, and “fighting can become blurred between conventional and nuclear war.”</w:t>
      </w:r>
      <w:r w:rsidRPr="00A2516D">
        <w:t>113</w:t>
      </w:r>
    </w:p>
    <w:p w:rsidR="007F73A9" w:rsidRDefault="007F73A9" w:rsidP="007F73A9">
      <w:pPr>
        <w:ind w:firstLine="720"/>
      </w:pPr>
      <w:r w:rsidRPr="00A2516D">
        <w:t xml:space="preserve"> </w:t>
      </w:r>
      <w:r w:rsidRPr="00A23120">
        <w:rPr>
          <w:u w:val="single"/>
        </w:rPr>
        <w:t>In a possible crisis between the United States and China, Christensen identifies how inadvertent escalation might occur. He suggests that China could be bolder in a conventional crisis with the United States because it believes it could counter U.S. threats of nuclear escalation.114 Complicating matters, some of China’s newly developed conventional systems overlap with its nuclear ones, especially land based ballistic missiles and their attendant command and control infrastructure but also submarines and space-based assets. If a conflict between the United States and China occurred, Christensen notes that U.S. commanders could have strong incentives to attack China’s mobile missiles and related assets to defend U.S. forces and ultimately prevail in a conflict.115 If these strikes occurred, Beijing could mistakenly view them “as a conventional attack on its nuclear retaliatory capability or as a precursor to a nuclear first strike.” As a result, “even a China that generally adheres to a No-First-Use posture might escalate to the nuclear level.”</w:t>
      </w:r>
      <w:r w:rsidRPr="00A2516D">
        <w:t>116 Christensen also highlights sections from the Science of Second Artillery Campaigns</w:t>
      </w:r>
      <w:r>
        <w:t xml:space="preserve"> to show that “</w:t>
      </w:r>
      <w:r w:rsidRPr="009A5CFF">
        <w:rPr>
          <w:u w:val="single"/>
        </w:rPr>
        <w:t xml:space="preserve">China’s NFU [no-first-use]doctrine still allows for blurring of the firebreak between conventional and nuclear warfare.”117 The book, for example, indicates that China’s nuclear forces create a means “by which to level the playing field with a stronger </w:t>
      </w:r>
      <w:r w:rsidRPr="009A5CFF">
        <w:rPr>
          <w:u w:val="single"/>
        </w:rPr>
        <w:lastRenderedPageBreak/>
        <w:t>adversary” and suggests that China could lower its “nuclear deterrence threshold” under certain conditions, including “to compel the enemy to stop its war of invasion.”</w:t>
      </w:r>
      <w:r w:rsidRPr="00A2516D">
        <w:t>118</w:t>
      </w:r>
    </w:p>
    <w:p w:rsidR="007F73A9" w:rsidRDefault="007F73A9" w:rsidP="007F73A9">
      <w:pPr>
        <w:ind w:firstLine="720"/>
      </w:pPr>
      <w:r>
        <w:t xml:space="preserve"> </w:t>
      </w:r>
      <w:r w:rsidRPr="00A2516D">
        <w:t>Avery</w:t>
      </w:r>
      <w:r>
        <w:t xml:space="preserve"> </w:t>
      </w:r>
      <w:r w:rsidRPr="00A2516D">
        <w:t>Goldstein</w:t>
      </w:r>
      <w:r>
        <w:t xml:space="preserve"> </w:t>
      </w:r>
      <w:r w:rsidRPr="00A2516D">
        <w:t>analyzes</w:t>
      </w:r>
      <w:r>
        <w:t xml:space="preserve"> </w:t>
      </w:r>
      <w:r w:rsidRPr="00A2516D">
        <w:t>the</w:t>
      </w:r>
      <w:r>
        <w:t xml:space="preserve"> </w:t>
      </w:r>
      <w:r w:rsidRPr="00A2516D">
        <w:t>effects</w:t>
      </w:r>
      <w:r>
        <w:t xml:space="preserve"> </w:t>
      </w:r>
      <w:r w:rsidRPr="00A2516D">
        <w:t>of</w:t>
      </w:r>
      <w:r>
        <w:t xml:space="preserve"> </w:t>
      </w:r>
      <w:r w:rsidRPr="00A2516D">
        <w:t>asymmetric</w:t>
      </w:r>
      <w:r>
        <w:t xml:space="preserve"> </w:t>
      </w:r>
      <w:r w:rsidRPr="00A2516D">
        <w:t>conventional</w:t>
      </w:r>
      <w:r>
        <w:t xml:space="preserve"> </w:t>
      </w:r>
      <w:r w:rsidRPr="00A2516D">
        <w:t>capabilities</w:t>
      </w:r>
      <w:r>
        <w:t xml:space="preserve"> </w:t>
      </w:r>
      <w:r w:rsidRPr="00A2516D">
        <w:t>under the condition of mutual nuclear vulnerability on, among other facto</w:t>
      </w:r>
      <w:r>
        <w:t xml:space="preserve">rs, crisis stability. </w:t>
      </w:r>
      <w:r w:rsidRPr="009A5CFF">
        <w:rPr>
          <w:u w:val="single"/>
        </w:rPr>
        <w:t>He identifies three incentives for states to use force first in a crisis: to gain a military advantage that could be translated into a coercive bargaining advantage, to signal resolve, or to preempt an attack.119 Where both states have conventional and nuclear forces, nuclear weapons dampen the incentives for either state to use any kind of force in a crisis to gain bargaining leverage, even if one power has superior capabilities.</w:t>
      </w:r>
      <w:r>
        <w:t xml:space="preserve"> </w:t>
      </w:r>
      <w:r w:rsidRPr="009A5CFF">
        <w:rPr>
          <w:u w:val="single"/>
        </w:rPr>
        <w:t>Mutual possession of nuclear weapons does not, however, entirely eliminate incentives to use conventional force first in a competition in risk taking below the nuclear threshold, which could cross that threshold if miscalculation occurred.</w:t>
      </w:r>
      <w:r w:rsidRPr="00A2516D">
        <w:t>120</w:t>
      </w:r>
    </w:p>
    <w:p w:rsidR="007F73A9" w:rsidRDefault="007F73A9" w:rsidP="007F73A9">
      <w:pPr>
        <w:ind w:firstLine="720"/>
      </w:pPr>
      <w:r>
        <w:t xml:space="preserve">In the U.S.-China case, Goldstein suggests that </w:t>
      </w:r>
      <w:r w:rsidRPr="006407BA">
        <w:rPr>
          <w:rStyle w:val="StyleUnderline"/>
        </w:rPr>
        <w:t>crisis instability results from deliberate competition in risk taking for coercive bargaining</w:t>
      </w:r>
      <w:r>
        <w:t xml:space="preserve">, played out at the conventional level.121 </w:t>
      </w:r>
      <w:r w:rsidRPr="006407BA">
        <w:rPr>
          <w:rStyle w:val="StyleUnderline"/>
        </w:rPr>
        <w:t>Each step in this competition is designed to bring the two states closer to nuclear conflict</w:t>
      </w:r>
      <w:r>
        <w:t>. For Goldstein, the stakes in a U.S.-China crisis would not be high enough for either side “to choose an unrestrained nuclear exchange.” Nevertheless, he suggests that “</w:t>
      </w:r>
      <w:r w:rsidRPr="006407BA">
        <w:rPr>
          <w:rStyle w:val="StyleUnderline"/>
        </w:rPr>
        <w:t>some stakes might be high enough for either one to choose to initiate military actions that elevate the risk of escalation</w:t>
      </w:r>
      <w:r>
        <w:t xml:space="preserve"> to such a disastrous outcome.”122 As the conventionally stronger power, the United States might use conventional force first to gain a bargaining advantage by eliminating China’s ability to escalate using conventional weapons. China would then be required to move immediately to nuclear threats. As the conventionally weaker state, </w:t>
      </w:r>
      <w:r w:rsidRPr="006407BA">
        <w:rPr>
          <w:rStyle w:val="StyleUnderline"/>
        </w:rPr>
        <w:t>China could use conventional force first to preempt such a U.S. attack, or to signal its resolve</w:t>
      </w:r>
      <w:r>
        <w:t xml:space="preserve"> over the issues at stake, but it could not improve its bargaining position by altering the balance of conventional forces.123 </w:t>
      </w:r>
      <w:r w:rsidRPr="006407BA">
        <w:rPr>
          <w:rStyle w:val="StyleUnderline"/>
        </w:rPr>
        <w:t>Neither state would want to take actions that provoked certain nuclear retaliation, but such escalation could occur as the intensity of conventional bargaining escalated</w:t>
      </w:r>
      <w:r>
        <w:t>.124</w:t>
      </w:r>
    </w:p>
    <w:p w:rsidR="007F73A9" w:rsidRPr="0054067F" w:rsidRDefault="007F73A9" w:rsidP="007F73A9"/>
    <w:p w:rsidR="007F73A9" w:rsidRDefault="007F73A9" w:rsidP="007F73A9">
      <w:pPr>
        <w:pStyle w:val="Heading4"/>
      </w:pPr>
      <w:r>
        <w:t>Maritime disputes are uniquely likely to escalate</w:t>
      </w:r>
    </w:p>
    <w:p w:rsidR="007F73A9" w:rsidRDefault="007F73A9" w:rsidP="007F73A9">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89-90)</w:t>
      </w:r>
    </w:p>
    <w:p w:rsidR="007F73A9" w:rsidRPr="00451653" w:rsidRDefault="007F73A9" w:rsidP="007F73A9"/>
    <w:p w:rsidR="007F73A9" w:rsidRPr="00451653" w:rsidRDefault="007F73A9" w:rsidP="007F73A9">
      <w:pPr>
        <w:rPr>
          <w:u w:val="single"/>
        </w:rPr>
      </w:pPr>
      <w:r>
        <w:t xml:space="preserve">Given the arguments laid out by Jervis and Schelling, one could take comfort in the notion that only a very aggressive China would want to unleash dangerous forces by challenging the status quo in the East Asian region. For reasons laid out in chapter 2, </w:t>
      </w:r>
      <w:r w:rsidRPr="00451653">
        <w:rPr>
          <w:rStyle w:val="StyleUnderline"/>
        </w:rPr>
        <w:t>some new aspects of modern international politics and economics should dissuade Beijing from</w:t>
      </w:r>
      <w:r>
        <w:t xml:space="preserve"> such brazen </w:t>
      </w:r>
      <w:r w:rsidRPr="00451653">
        <w:rPr>
          <w:rStyle w:val="StyleUnderline"/>
        </w:rPr>
        <w:t>adventurism. But</w:t>
      </w:r>
      <w:r>
        <w:t xml:space="preserve"> </w:t>
      </w:r>
      <w:r w:rsidRPr="00451653">
        <w:rPr>
          <w:rStyle w:val="StyleUnderline"/>
        </w:rPr>
        <w:t>one must curb unalloyed optimism because in contemporary East Asia there are many sovereignty disputes</w:t>
      </w:r>
      <w:r>
        <w:t xml:space="preserve">, </w:t>
      </w:r>
      <w:r w:rsidRPr="00451653">
        <w:rPr>
          <w:rStyle w:val="StyleUnderline"/>
        </w:rPr>
        <w:t>particularly in the maritime domain</w:t>
      </w:r>
      <w:r>
        <w:t xml:space="preserve">. Indeed, there is nothing close to a mutually accepted territorial status quo among potential belligerents. </w:t>
      </w:r>
      <w:r w:rsidRPr="00451653">
        <w:rPr>
          <w:rStyle w:val="StyleUnderline"/>
        </w:rPr>
        <w:t>China itself has active disputes</w:t>
      </w:r>
      <w:r>
        <w:t xml:space="preserve"> </w:t>
      </w:r>
      <w:r w:rsidRPr="00451653">
        <w:rPr>
          <w:rStyle w:val="StyleUnderline"/>
        </w:rPr>
        <w:t>with</w:t>
      </w:r>
      <w:r>
        <w:t xml:space="preserve"> many of its neighbors, including </w:t>
      </w:r>
      <w:r w:rsidRPr="00451653">
        <w:rPr>
          <w:rStyle w:val="StyleUnderline"/>
        </w:rPr>
        <w:t>U.S. allies</w:t>
      </w:r>
      <w:r>
        <w:t xml:space="preserve"> and security partners such as Japan, the Philippines, and Taiwan and important </w:t>
      </w:r>
      <w:proofErr w:type="spellStart"/>
      <w:r>
        <w:t>nonallied</w:t>
      </w:r>
      <w:proofErr w:type="spellEnd"/>
      <w:r>
        <w:t xml:space="preserve"> states such as Vietnam, Malaysia, and Brunei.16 In addition, China has overlapping exclusive economic zones (EEZ) at sea under the UN Convention of the Law of the Sea (UNCLOS) with even more states, including South Korea, another U.S. ally, and Indonesia. </w:t>
      </w:r>
      <w:r w:rsidRPr="00451653">
        <w:rPr>
          <w:rStyle w:val="StyleUnderline"/>
        </w:rPr>
        <w:t>Such disputes are dangerous because all potential belligerents can believe that they are defending sovereign territory and the status quo</w:t>
      </w:r>
      <w:r>
        <w:t xml:space="preserve">. There does not need to be a clear aggressor for there to be trouble. Per </w:t>
      </w:r>
      <w:proofErr w:type="spellStart"/>
      <w:r>
        <w:t>Tversky</w:t>
      </w:r>
      <w:proofErr w:type="spellEnd"/>
      <w:r>
        <w:t xml:space="preserve"> and </w:t>
      </w:r>
      <w:proofErr w:type="spellStart"/>
      <w:r>
        <w:t>Kahneman's</w:t>
      </w:r>
      <w:proofErr w:type="spellEnd"/>
      <w:r>
        <w:t xml:space="preserve"> prospect theory, </w:t>
      </w:r>
      <w:r w:rsidRPr="00451653">
        <w:rPr>
          <w:rStyle w:val="StyleUnderline"/>
        </w:rPr>
        <w:t>if both sides believe they own the disputed territories, then the game of chicken is much more likely to lead to a head-on collision than if one side is trying to change the status quo.</w:t>
      </w:r>
    </w:p>
    <w:p w:rsidR="007F73A9" w:rsidRDefault="007F73A9" w:rsidP="007F73A9">
      <w:r w:rsidRPr="00451653">
        <w:rPr>
          <w:rStyle w:val="StyleUnderline"/>
        </w:rPr>
        <w:t>Such tendencies among individual humans can become even more pronounced for governments,</w:t>
      </w:r>
      <w:r>
        <w:t xml:space="preserve"> which have to worry about the strategic and domestic political consequences of appearing not to defend the status quo. On strategic grounds, </w:t>
      </w:r>
      <w:r w:rsidRPr="00451653">
        <w:rPr>
          <w:rStyle w:val="StyleUnderline"/>
        </w:rPr>
        <w:t xml:space="preserve">if a nation is willing to back down on an issue related to one's proclaimed sovereign territory, that nation will lose face, thus </w:t>
      </w:r>
      <w:r w:rsidRPr="00451653">
        <w:rPr>
          <w:rStyle w:val="StyleUnderline"/>
        </w:rPr>
        <w:lastRenderedPageBreak/>
        <w:t>undermining its positions on other matters.</w:t>
      </w:r>
      <w:r>
        <w:t xml:space="preserve"> So, in any given dispute, a country like China or Japan, with multiple island disputes, has to worry about the implications for future negotiations not only with the rival disputant but with third-party onlookers (Japan also has island disputes with South Korea and Russia; the PRC has disputes with Taiwan and four other countries in the South China Sea).</w:t>
      </w:r>
    </w:p>
    <w:p w:rsidR="007F73A9" w:rsidRDefault="007F73A9" w:rsidP="007F73A9">
      <w:r w:rsidRPr="00451653">
        <w:rPr>
          <w:rStyle w:val="StyleUnderline"/>
        </w:rPr>
        <w:t>The situation only looks worse when one factors in the domestic political interests of governments, who are loath to look weak on issues that touch on nationalistic pride</w:t>
      </w:r>
      <w:r>
        <w:t xml:space="preserve">. If a state fails to defend its sovereign claims, then its own people can hold it to task. </w:t>
      </w:r>
      <w:r w:rsidRPr="00451653">
        <w:rPr>
          <w:rStyle w:val="StyleUnderline"/>
        </w:rPr>
        <w:t>This is</w:t>
      </w:r>
      <w:r>
        <w:t xml:space="preserve"> true everywhere but is </w:t>
      </w:r>
      <w:r w:rsidRPr="00451653">
        <w:rPr>
          <w:rStyle w:val="StyleUnderline"/>
        </w:rPr>
        <w:t>particularly salient in East Asia, where the national ideology of states like Vietnam, the Philippines, Malaysia, and China itself are steeped in postcolonial resentment and the narrative of liberation from foreign bullying</w:t>
      </w:r>
      <w:r>
        <w:t xml:space="preserve">. </w:t>
      </w:r>
      <w:r w:rsidRPr="00451653">
        <w:rPr>
          <w:rStyle w:val="StyleUnderline"/>
        </w:rPr>
        <w:t xml:space="preserve">When all the actors involved have such emotional and strategic incentives to stand firm, the mix becomes </w:t>
      </w:r>
      <w:r>
        <w:t xml:space="preserve">very volatile—perhaps </w:t>
      </w:r>
      <w:r w:rsidRPr="00451653">
        <w:rPr>
          <w:rStyle w:val="StyleUnderline"/>
        </w:rPr>
        <w:t xml:space="preserve">volatile enough that fishing and energy disputes over uninhabited rocks in the East and South China Seas can </w:t>
      </w:r>
      <w:r w:rsidRPr="00451653">
        <w:rPr>
          <w:rStyle w:val="Emphasis"/>
        </w:rPr>
        <w:t>escalate to shooting wars</w:t>
      </w:r>
      <w:r>
        <w:t>.</w:t>
      </w:r>
    </w:p>
    <w:p w:rsidR="007F73A9" w:rsidRDefault="007F73A9" w:rsidP="007F73A9"/>
    <w:p w:rsidR="007F73A9" w:rsidRPr="00740532" w:rsidRDefault="007F73A9" w:rsidP="007F73A9">
      <w:pPr>
        <w:pStyle w:val="Heading4"/>
        <w:rPr>
          <w:rStyle w:val="Style13ptBold"/>
          <w:rFonts w:cs="Times New Roman"/>
          <w:b/>
          <w:bCs w:val="0"/>
        </w:rPr>
      </w:pPr>
      <w:r w:rsidRPr="00740532">
        <w:rPr>
          <w:rStyle w:val="Style13ptBold"/>
          <w:rFonts w:cs="Times New Roman"/>
          <w:b/>
          <w:bCs w:val="0"/>
        </w:rPr>
        <w:t xml:space="preserve">SCS conflict goes nuclear- Chinese militarization, decreasing US-Sino relations, </w:t>
      </w:r>
      <w:proofErr w:type="spellStart"/>
      <w:r w:rsidRPr="00740532">
        <w:rPr>
          <w:rStyle w:val="Style13ptBold"/>
          <w:rFonts w:cs="Times New Roman"/>
          <w:b/>
          <w:bCs w:val="0"/>
        </w:rPr>
        <w:t>Senkaku</w:t>
      </w:r>
      <w:proofErr w:type="spellEnd"/>
      <w:r w:rsidRPr="00740532">
        <w:rPr>
          <w:rStyle w:val="Style13ptBold"/>
          <w:rFonts w:cs="Times New Roman"/>
          <w:b/>
          <w:bCs w:val="0"/>
        </w:rPr>
        <w:t xml:space="preserve"> disputes, and US intervention</w:t>
      </w:r>
    </w:p>
    <w:p w:rsidR="007F73A9" w:rsidRDefault="007F73A9" w:rsidP="007F73A9">
      <w:pPr>
        <w:rPr>
          <w:rStyle w:val="Style13ptBold"/>
        </w:rPr>
      </w:pPr>
      <w:r>
        <w:rPr>
          <w:rStyle w:val="Style13ptBold"/>
        </w:rPr>
        <w:t xml:space="preserve">Daily Times, 15- </w:t>
      </w:r>
      <w:r>
        <w:t>(Anonymous, “Fight to Control the South China Sea,” HT Media, 12/7/15, ProQuest)//DK</w:t>
      </w:r>
    </w:p>
    <w:p w:rsidR="007F73A9" w:rsidRPr="00A82FD1" w:rsidRDefault="007F73A9" w:rsidP="007F73A9">
      <w:pPr>
        <w:rPr>
          <w:rStyle w:val="StyleUnderline"/>
        </w:rPr>
      </w:pPr>
      <w:r>
        <w:t xml:space="preserve">Pakistan, Dec. 7 -- </w:t>
      </w:r>
      <w:r w:rsidRPr="00A82FD1">
        <w:rPr>
          <w:rStyle w:val="StyleUnderline"/>
        </w:rPr>
        <w:t>The South China Sea has been presenting a score of geopolitical issues that have been denting China-US relations. This piece of international waters, situated on the east of Vietnam, west of the Philippines and on the south of mainland China, does not come under China's territory but Beijing has been exercising its powers to control it.</w:t>
      </w:r>
    </w:p>
    <w:p w:rsidR="007F73A9" w:rsidRPr="00A82FD1" w:rsidRDefault="007F73A9" w:rsidP="007F73A9">
      <w:pPr>
        <w:rPr>
          <w:rStyle w:val="StyleUnderline"/>
        </w:rPr>
      </w:pPr>
      <w:r w:rsidRPr="00A82FD1">
        <w:rPr>
          <w:rStyle w:val="StyleUnderline"/>
        </w:rPr>
        <w:t>This geopolitical problem gained friction when China began building artificial islands in the South China Sea and took under its territory a major piece of the sea, which it separated with the Nine-Dash Line.</w:t>
      </w:r>
      <w:r>
        <w:t xml:space="preserve"> This is a made-up line by China, also seen on the world map, which signifies the area in the South China Sea under China's controls. </w:t>
      </w:r>
      <w:r w:rsidRPr="00A82FD1">
        <w:rPr>
          <w:rStyle w:val="StyleUnderline"/>
        </w:rPr>
        <w:t>However, the US has opposite thoughts, as Washington claims that the South China Sea is part of international waters and China has no right to govern any part of it. The United Nations Convention on Laws of the Sea (UNCLOS) advocates similar rules that no country has any control on a region of high tide.</w:t>
      </w:r>
    </w:p>
    <w:p w:rsidR="007F73A9" w:rsidRDefault="007F73A9" w:rsidP="007F73A9">
      <w:r w:rsidRPr="00A82FD1">
        <w:rPr>
          <w:rStyle w:val="StyleUnderline"/>
        </w:rPr>
        <w:t xml:space="preserve">Even if China is violating a rule by the UNCLOS, it will not step back and lose control of the South China Sea. Moreover, China views this region as a significant trade route for a number of reasons. First, China's oil imports arrive from this route and, second, the South China Sea is a bargaining chip for China as it - in desperate times of war - can interrupt trade shipments arriving or departing from this region. If something of this sort happens, then China can also show the red signal to any US shipment following this route. </w:t>
      </w:r>
      <w:r>
        <w:t>Although the South China Sea provides China with a trade route monopoly, it also gives Beijing natural resources to explore and extract since the seabed has abundant reserves of oil and gas. China's plotting of the Nine-Dash Line could be an attempt to secure all mineral resources and to keep them away from the reach of other countries.</w:t>
      </w:r>
    </w:p>
    <w:p w:rsidR="007F73A9" w:rsidRPr="002306C9" w:rsidRDefault="007F73A9" w:rsidP="007F73A9">
      <w:pPr>
        <w:rPr>
          <w:rStyle w:val="StyleUnderline"/>
        </w:rPr>
      </w:pPr>
      <w:r>
        <w:t xml:space="preserve">Moreover, </w:t>
      </w:r>
      <w:r w:rsidRPr="002306C9">
        <w:rPr>
          <w:rStyle w:val="StyleUnderline"/>
        </w:rPr>
        <w:t xml:space="preserve">international eyes are on China for it is constructing artificial islands in the South China Sea. Most of them are for </w:t>
      </w:r>
      <w:proofErr w:type="spellStart"/>
      <w:r w:rsidRPr="002306C9">
        <w:rPr>
          <w:rStyle w:val="StyleUnderline"/>
        </w:rPr>
        <w:t>defence</w:t>
      </w:r>
      <w:proofErr w:type="spellEnd"/>
      <w:r w:rsidRPr="002306C9">
        <w:rPr>
          <w:rStyle w:val="StyleUnderline"/>
        </w:rPr>
        <w:t xml:space="preserve"> purposes as China has placed military arsenal on them. The US, therefore, is trying its best to free this region of China's dominance and to assert freedom of navigation, which China has disrupted. However, it may also put China in hot water as the US views China's actions as being akin to Russia's occupation of Crimea.</w:t>
      </w:r>
      <w:r>
        <w:t xml:space="preserve"> </w:t>
      </w:r>
      <w:r w:rsidRPr="002306C9">
        <w:rPr>
          <w:rStyle w:val="StyleUnderline"/>
        </w:rPr>
        <w:t xml:space="preserve">This </w:t>
      </w:r>
      <w:r>
        <w:t xml:space="preserve">comparison, however, </w:t>
      </w:r>
      <w:r w:rsidRPr="002306C9">
        <w:rPr>
          <w:rStyle w:val="StyleUnderline"/>
        </w:rPr>
        <w:t xml:space="preserve">does not bode well with China-US relations as now the rift between these two countries might send them into a higher level of disagreement. Moreover, the US' concerns are growing </w:t>
      </w:r>
      <w:proofErr w:type="spellStart"/>
      <w:r w:rsidRPr="002306C9">
        <w:rPr>
          <w:rStyle w:val="StyleUnderline"/>
        </w:rPr>
        <w:t>overChina's</w:t>
      </w:r>
      <w:proofErr w:type="spellEnd"/>
      <w:r w:rsidRPr="002306C9">
        <w:rPr>
          <w:rStyle w:val="StyleUnderline"/>
        </w:rPr>
        <w:t xml:space="preserve"> occupation of the South China Sea because satellite imagery hints that one of China's man-made islands has a runway strip. This accentuates the possibility of China constructing a military base over it.</w:t>
      </w:r>
    </w:p>
    <w:p w:rsidR="007F73A9" w:rsidRPr="002306C9" w:rsidRDefault="007F73A9" w:rsidP="007F73A9">
      <w:pPr>
        <w:rPr>
          <w:rStyle w:val="StyleUnderline"/>
        </w:rPr>
      </w:pPr>
      <w:r>
        <w:lastRenderedPageBreak/>
        <w:t xml:space="preserve">Even though the US has not fully countered China's dominance over these international waters, it is assisting those who are Washington's allies. The </w:t>
      </w:r>
      <w:r w:rsidRPr="002306C9">
        <w:rPr>
          <w:rStyle w:val="StyleUnderline"/>
        </w:rPr>
        <w:t>US wants its allies to stand ready to counter any threat, which China may pose in the South China Sea. Recently, the Philippines even requested invalidating all of the South China Sea, a step directed at diluting China's hegemony from this region and perhaps allowing the Philippines to exercise its control over parts of the sea.</w:t>
      </w:r>
      <w:r>
        <w:t xml:space="preserve"> Will the Philippines or Vietnam take advantage of this situation? That is yet to be seen. </w:t>
      </w:r>
      <w:r w:rsidRPr="002306C9">
        <w:rPr>
          <w:rStyle w:val="StyleUnderline"/>
        </w:rPr>
        <w:t>Moreover, Japan, which had to face devastation from the US during the Second World War, is providing military arsenal to the Philippines and Vietnam, and is standing against China.</w:t>
      </w:r>
    </w:p>
    <w:p w:rsidR="007F73A9" w:rsidRDefault="007F73A9" w:rsidP="007F73A9">
      <w:r>
        <w:t xml:space="preserve">Even though Japan can counter China's territorial claims, it will not directly confront China because Japan is in a tussle over China to control the </w:t>
      </w:r>
      <w:proofErr w:type="spellStart"/>
      <w:r>
        <w:t>Senkaku</w:t>
      </w:r>
      <w:proofErr w:type="spellEnd"/>
      <w:r>
        <w:t xml:space="preserve"> Islands. Both countries have been in a conflict over these islands since 1895 and it has remained an unresolved issue. </w:t>
      </w:r>
      <w:r w:rsidRPr="002306C9">
        <w:rPr>
          <w:rStyle w:val="StyleUnderline"/>
        </w:rPr>
        <w:t>If Japan asserts its decision over China regarding the South China Sea</w:t>
      </w:r>
      <w:r w:rsidRPr="002306C9">
        <w:rPr>
          <w:rStyle w:val="Emphasis"/>
        </w:rPr>
        <w:t>, it can affect China-Japan relations and spark a regional conflict</w:t>
      </w:r>
      <w:r w:rsidRPr="002306C9">
        <w:rPr>
          <w:rStyle w:val="StyleUnderline"/>
        </w:rPr>
        <w:t xml:space="preserve"> that might overshadow the South China Sea issue and even cause a regional skirmish</w:t>
      </w:r>
      <w:r>
        <w:t>.</w:t>
      </w:r>
    </w:p>
    <w:p w:rsidR="007F73A9" w:rsidRDefault="007F73A9" w:rsidP="007F73A9">
      <w:r w:rsidRPr="002306C9">
        <w:rPr>
          <w:rStyle w:val="StyleUnderline"/>
        </w:rPr>
        <w:t xml:space="preserve">Recently, a US warship sailed into the South China Sea, which can compel Beijing to take forceful measures to counter any action that the US plans on taking against China regarding this piece of international waters. Moreover, </w:t>
      </w:r>
      <w:r w:rsidRPr="002306C9">
        <w:rPr>
          <w:rStyle w:val="Emphasis"/>
        </w:rPr>
        <w:t>if the two countries do enter into a skirmish, the conflict itself will present a nuclear threat to both Washington and Beijing for they have nuclear warheads and can use them if provoked beyond the point of no return.</w:t>
      </w:r>
      <w:r>
        <w:t xml:space="preserve"> However, they will not want to enter into that domain or it will spell nothing but disaster. </w:t>
      </w:r>
      <w:r w:rsidRPr="002306C9">
        <w:rPr>
          <w:rStyle w:val="StyleUnderline"/>
        </w:rPr>
        <w:t>Furthermore, recently Turkey shooting down a Russian fighter jet has created much of a stir and brought Turkey and Russia to the brink of war</w:t>
      </w:r>
      <w:r>
        <w:t xml:space="preserve">. Even though China has no direct interest in this incident, being an alley of Russia, </w:t>
      </w:r>
      <w:r w:rsidRPr="002306C9">
        <w:rPr>
          <w:rStyle w:val="StyleUnderline"/>
        </w:rPr>
        <w:t>Beijing will certainly side with Moscow to stand against Turkey and the west.</w:t>
      </w:r>
    </w:p>
    <w:p w:rsidR="007F73A9" w:rsidRPr="002306C9" w:rsidRDefault="007F73A9" w:rsidP="007F73A9">
      <w:pPr>
        <w:rPr>
          <w:rStyle w:val="StyleUnderline"/>
        </w:rPr>
      </w:pPr>
      <w:r>
        <w:t xml:space="preserve">The US, therefore, must act assertively and should not use physical force to resolve this conflict. Washington can take a stance against Beijing, akin to how it tackled Russia's advancement into Crimea. However, the South China Sea is a much bigger region than Crimea and comes under international waters where any armed conflict between China and the US can result in regional warfare that no country can afford. Therefore, table talk is necessary where China must accept UNCLOS' laws and abide by international rules. </w:t>
      </w:r>
      <w:r w:rsidRPr="002306C9">
        <w:rPr>
          <w:rStyle w:val="StyleUnderline"/>
        </w:rPr>
        <w:t>If China's expansion in the South China Sea remains unguarded or if the US takes forceful measures, then US-China relations may become combustible, hence leading to a US-China conflict that may not bode well for the South East Asian region.</w:t>
      </w:r>
    </w:p>
    <w:p w:rsidR="007F73A9" w:rsidRPr="00740532" w:rsidRDefault="007F73A9" w:rsidP="007F73A9"/>
    <w:p w:rsidR="007F73A9" w:rsidRPr="00740532" w:rsidRDefault="007F73A9" w:rsidP="007F73A9">
      <w:pPr>
        <w:pStyle w:val="Heading4"/>
        <w:rPr>
          <w:rFonts w:cs="Times New Roman"/>
          <w:shd w:val="clear" w:color="auto" w:fill="FFFFFF"/>
        </w:rPr>
      </w:pPr>
      <w:r w:rsidRPr="00740532">
        <w:rPr>
          <w:rFonts w:cs="Times New Roman"/>
          <w:shd w:val="clear" w:color="auto" w:fill="FFFFFF"/>
        </w:rPr>
        <w:t>SCS conflict escalates to World War III- North Korea nuclear development, Chinese economic suffering, Japan conflict</w:t>
      </w:r>
    </w:p>
    <w:p w:rsidR="007F73A9" w:rsidRDefault="007F73A9" w:rsidP="007F73A9">
      <w:pPr>
        <w:pStyle w:val="NormalWeb"/>
        <w:shd w:val="clear" w:color="auto" w:fill="FFFFFF"/>
        <w:spacing w:before="0" w:beforeAutospacing="0" w:after="255" w:afterAutospacing="0" w:line="315" w:lineRule="atLeast"/>
        <w:rPr>
          <w:color w:val="555555"/>
          <w:sz w:val="21"/>
          <w:szCs w:val="21"/>
          <w:shd w:val="clear" w:color="auto" w:fill="FFFFFF"/>
        </w:rPr>
      </w:pPr>
      <w:r>
        <w:rPr>
          <w:rStyle w:val="Style13ptBold"/>
        </w:rPr>
        <w:t>Hua,</w:t>
      </w:r>
      <w:r w:rsidRPr="00740532">
        <w:rPr>
          <w:rStyle w:val="Style13ptBold"/>
        </w:rPr>
        <w:t xml:space="preserve"> 15</w:t>
      </w:r>
      <w:r>
        <w:rPr>
          <w:rStyle w:val="Style13ptBold"/>
        </w:rPr>
        <w:t xml:space="preserve">- </w:t>
      </w:r>
      <w:r w:rsidRPr="00D543FA">
        <w:rPr>
          <w:sz w:val="22"/>
        </w:rPr>
        <w:t>Reporter at V</w:t>
      </w:r>
      <w:r>
        <w:rPr>
          <w:sz w:val="22"/>
        </w:rPr>
        <w:t xml:space="preserve">OA (Shen, “Will South China Sea Dispute Lead to World War?” Asia News Monitor, 6/3/2015, </w:t>
      </w:r>
      <w:r w:rsidRPr="00D65E1F">
        <w:rPr>
          <w:sz w:val="22"/>
        </w:rPr>
        <w:t>http://www.voanews.com/content/will-south-china-sea-dispute-lead-to-world-war/2806950.html</w:t>
      </w:r>
      <w:r>
        <w:rPr>
          <w:sz w:val="22"/>
        </w:rPr>
        <w:t>)//DK</w:t>
      </w:r>
    </w:p>
    <w:p w:rsidR="007F73A9" w:rsidRPr="00740532" w:rsidRDefault="007F73A9" w:rsidP="007F73A9">
      <w:r w:rsidRPr="00740532">
        <w:rPr>
          <w:rStyle w:val="StyleUnderline"/>
        </w:rPr>
        <w:t>Will </w:t>
      </w:r>
      <w:r w:rsidRPr="00740532">
        <w:rPr>
          <w:rStyle w:val="Emphasis"/>
        </w:rPr>
        <w:t>South China Sea issues trigger a third world war</w:t>
      </w:r>
      <w:r w:rsidRPr="00740532">
        <w:rPr>
          <w:rStyle w:val="StyleUnderline"/>
        </w:rPr>
        <w:t>?</w:t>
      </w:r>
      <w:r w:rsidRPr="00740532">
        <w:t xml:space="preserve"> While American scholars and New York investors are paying close attention to the political, military and economic aspects of the</w:t>
      </w:r>
      <w:r w:rsidRPr="00740532">
        <w:rPr>
          <w:rStyle w:val="apple-converted-space"/>
          <w:color w:val="555555"/>
          <w:sz w:val="21"/>
          <w:szCs w:val="21"/>
        </w:rPr>
        <w:t> </w:t>
      </w:r>
      <w:r w:rsidRPr="00740532">
        <w:rPr>
          <w:rStyle w:val="hit"/>
          <w:color w:val="525252"/>
          <w:sz w:val="21"/>
          <w:szCs w:val="21"/>
          <w:shd w:val="clear" w:color="auto" w:fill="FFFFFF"/>
        </w:rPr>
        <w:t>South China Sea conflict</w:t>
      </w:r>
      <w:r w:rsidRPr="00740532">
        <w:t>, others find the speculation unconvincing.</w:t>
      </w:r>
    </w:p>
    <w:p w:rsidR="007F73A9" w:rsidRPr="00740532" w:rsidRDefault="007F73A9" w:rsidP="007F73A9">
      <w:pPr>
        <w:rPr>
          <w:rStyle w:val="StyleUnderline"/>
        </w:rPr>
      </w:pPr>
      <w:r w:rsidRPr="00740532">
        <w:rPr>
          <w:rStyle w:val="StyleUnderline"/>
        </w:rPr>
        <w:t xml:space="preserve">The U.S. and China have increasingly argued in recent days over Beijing's artificial island building, turning underwater land into airfields, in the South China Sea. </w:t>
      </w:r>
      <w:r w:rsidRPr="00740532">
        <w:t>U.S. Defense Secretary Ash Carter said on Saturday that the U.S. opposes any further militarization of the disputed lands, while one of</w:t>
      </w:r>
      <w:r w:rsidRPr="00740532">
        <w:rPr>
          <w:rStyle w:val="apple-converted-space"/>
          <w:color w:val="555555"/>
          <w:sz w:val="21"/>
          <w:szCs w:val="21"/>
        </w:rPr>
        <w:t> </w:t>
      </w:r>
      <w:r w:rsidRPr="00740532">
        <w:rPr>
          <w:rStyle w:val="hit"/>
          <w:color w:val="525252"/>
          <w:sz w:val="21"/>
          <w:szCs w:val="21"/>
          <w:shd w:val="clear" w:color="auto" w:fill="FFFFFF"/>
        </w:rPr>
        <w:t>China</w:t>
      </w:r>
      <w:r w:rsidRPr="00740532">
        <w:t>'s top ranking military officials has defended building artificial islands in contested waters, saying the land reclamation is justified, legitimate and reasonable.</w:t>
      </w:r>
    </w:p>
    <w:p w:rsidR="007F73A9" w:rsidRPr="00740532" w:rsidRDefault="007F73A9" w:rsidP="007F73A9">
      <w:pPr>
        <w:rPr>
          <w:rStyle w:val="StyleUnderline"/>
        </w:rPr>
      </w:pPr>
      <w:r w:rsidRPr="00740532">
        <w:rPr>
          <w:rStyle w:val="StyleUnderline"/>
        </w:rPr>
        <w:lastRenderedPageBreak/>
        <w:t>Gordon Chang, author of The Coming Collapse of China, recently claimed that the South China Sea could become the next Great War Zone.</w:t>
      </w:r>
    </w:p>
    <w:p w:rsidR="007F73A9" w:rsidRPr="00740532" w:rsidRDefault="007F73A9" w:rsidP="007F73A9">
      <w:r w:rsidRPr="00740532">
        <w:t xml:space="preserve">Chang said last week at a panel discussion held by the U.S. Air Force Association that </w:t>
      </w:r>
      <w:r w:rsidRPr="00740532">
        <w:rPr>
          <w:rStyle w:val="StyleUnderline"/>
        </w:rPr>
        <w:t xml:space="preserve">it will not be long before the U.S. takes initiatives to respond to China's unyielding attitude and behavior in the South China Sea. He said </w:t>
      </w:r>
      <w:r w:rsidRPr="00740532">
        <w:rPr>
          <w:rStyle w:val="Emphasis"/>
        </w:rPr>
        <w:t>the time frame is now</w:t>
      </w:r>
      <w:r w:rsidRPr="00740532">
        <w:t>.</w:t>
      </w:r>
    </w:p>
    <w:p w:rsidR="007F73A9" w:rsidRPr="00740532" w:rsidRDefault="007F73A9" w:rsidP="007F73A9">
      <w:r w:rsidRPr="00740532">
        <w:rPr>
          <w:rStyle w:val="StyleUnderline"/>
        </w:rPr>
        <w:t>The U.S. Navy is clearly going to test China's claims of exclusion of the South China Sea</w:t>
      </w:r>
      <w:r w:rsidRPr="00740532">
        <w:t xml:space="preserve">, Chang said. </w:t>
      </w:r>
      <w:r w:rsidRPr="00740532">
        <w:rPr>
          <w:rStyle w:val="StyleUnderline"/>
        </w:rPr>
        <w:t>We have to do that, because if there has been any consistent American foreign policy over the course of two centuries, it has been the defense of freedom of navigation.</w:t>
      </w:r>
    </w:p>
    <w:p w:rsidR="007F73A9" w:rsidRPr="00740532" w:rsidRDefault="007F73A9" w:rsidP="007F73A9">
      <w:r w:rsidRPr="00740532">
        <w:rPr>
          <w:rStyle w:val="StyleUnderline"/>
        </w:rPr>
        <w:t>Now China is infringing on that notion at this time</w:t>
      </w:r>
      <w:r w:rsidRPr="00740532">
        <w:t xml:space="preserve">, Chang added. I think </w:t>
      </w:r>
      <w:r w:rsidRPr="00740532">
        <w:rPr>
          <w:rStyle w:val="StyleUnderline"/>
        </w:rPr>
        <w:t>we probably will act in a very short time frame.</w:t>
      </w:r>
    </w:p>
    <w:p w:rsidR="007F73A9" w:rsidRPr="00740532" w:rsidRDefault="007F73A9" w:rsidP="007F73A9">
      <w:r w:rsidRPr="00740532">
        <w:t>Chang called it a classic zero-sum game for</w:t>
      </w:r>
      <w:r w:rsidRPr="00740532">
        <w:rPr>
          <w:rStyle w:val="apple-converted-space"/>
          <w:color w:val="555555"/>
          <w:sz w:val="21"/>
          <w:szCs w:val="21"/>
        </w:rPr>
        <w:t> </w:t>
      </w:r>
      <w:r w:rsidRPr="00740532">
        <w:rPr>
          <w:rStyle w:val="hit"/>
          <w:color w:val="525252"/>
          <w:sz w:val="21"/>
          <w:szCs w:val="21"/>
          <w:shd w:val="clear" w:color="auto" w:fill="FFFFFF"/>
        </w:rPr>
        <w:t>China</w:t>
      </w:r>
      <w:r w:rsidRPr="00740532">
        <w:rPr>
          <w:rStyle w:val="apple-converted-space"/>
          <w:color w:val="555555"/>
          <w:sz w:val="21"/>
          <w:szCs w:val="21"/>
        </w:rPr>
        <w:t> </w:t>
      </w:r>
      <w:r w:rsidRPr="00740532">
        <w:t>to challenge the U.S. in the</w:t>
      </w:r>
      <w:r w:rsidRPr="00740532">
        <w:rPr>
          <w:rStyle w:val="apple-converted-space"/>
          <w:color w:val="555555"/>
          <w:sz w:val="21"/>
          <w:szCs w:val="21"/>
        </w:rPr>
        <w:t> </w:t>
      </w:r>
      <w:r w:rsidRPr="00740532">
        <w:rPr>
          <w:rStyle w:val="hit"/>
          <w:color w:val="525252"/>
          <w:sz w:val="21"/>
          <w:szCs w:val="21"/>
          <w:shd w:val="clear" w:color="auto" w:fill="FFFFFF"/>
        </w:rPr>
        <w:t>South China Sea</w:t>
      </w:r>
      <w:r w:rsidRPr="00740532">
        <w:t>. He said</w:t>
      </w:r>
      <w:r w:rsidRPr="00740532">
        <w:rPr>
          <w:rStyle w:val="apple-converted-space"/>
          <w:color w:val="555555"/>
          <w:sz w:val="21"/>
          <w:szCs w:val="21"/>
        </w:rPr>
        <w:t> </w:t>
      </w:r>
      <w:r w:rsidRPr="00740532">
        <w:rPr>
          <w:rStyle w:val="StyleUnderline"/>
        </w:rPr>
        <w:t xml:space="preserve">China sees the South China Sea as one of its core interests with no room for negotiation, </w:t>
      </w:r>
      <w:r w:rsidRPr="00740532">
        <w:t>while the U.S. has been the influential maritime power for the past two centuries. Both could concede on the</w:t>
      </w:r>
      <w:r w:rsidRPr="00740532">
        <w:rPr>
          <w:rStyle w:val="apple-converted-space"/>
          <w:color w:val="555555"/>
          <w:sz w:val="21"/>
          <w:szCs w:val="21"/>
        </w:rPr>
        <w:t> </w:t>
      </w:r>
      <w:r w:rsidRPr="00740532">
        <w:rPr>
          <w:rStyle w:val="hit"/>
          <w:color w:val="525252"/>
          <w:sz w:val="21"/>
          <w:szCs w:val="21"/>
          <w:shd w:val="clear" w:color="auto" w:fill="FFFFFF"/>
        </w:rPr>
        <w:t>South China Sea</w:t>
      </w:r>
      <w:r w:rsidRPr="00740532">
        <w:rPr>
          <w:rStyle w:val="apple-converted-space"/>
          <w:color w:val="555555"/>
          <w:sz w:val="21"/>
          <w:szCs w:val="21"/>
        </w:rPr>
        <w:t> </w:t>
      </w:r>
      <w:r w:rsidRPr="00740532">
        <w:t>issues, Chang said, but they will not abandon their long-held positions.</w:t>
      </w:r>
    </w:p>
    <w:p w:rsidR="007F73A9" w:rsidRPr="00740532" w:rsidRDefault="007F73A9" w:rsidP="007F73A9">
      <w:pPr>
        <w:rPr>
          <w:rStyle w:val="StyleUnderline"/>
        </w:rPr>
      </w:pPr>
      <w:r w:rsidRPr="00740532">
        <w:t xml:space="preserve">Rick Fisher, senior research fellow at the International Assessment and Strategy Center, told VOA that </w:t>
      </w:r>
      <w:r w:rsidRPr="00740532">
        <w:rPr>
          <w:rStyle w:val="StyleUnderline"/>
        </w:rPr>
        <w:t xml:space="preserve">attention should also be paid to the </w:t>
      </w:r>
      <w:r w:rsidRPr="00740532">
        <w:rPr>
          <w:rStyle w:val="Emphasis"/>
        </w:rPr>
        <w:t>development of nuclear weapons in China and North Korea</w:t>
      </w:r>
      <w:r w:rsidRPr="00740532">
        <w:rPr>
          <w:rStyle w:val="StyleUnderline"/>
        </w:rPr>
        <w:t>. He said that although North Korea stays quiet for now, it is likely to take advantage of the South China Sea disputes in the foreseeable future.</w:t>
      </w:r>
    </w:p>
    <w:p w:rsidR="007F73A9" w:rsidRPr="00740532" w:rsidRDefault="007F73A9" w:rsidP="007F73A9">
      <w:r w:rsidRPr="00740532">
        <w:t>As soon as North Korea can demonstrate that it can fire a</w:t>
      </w:r>
      <w:r w:rsidRPr="00740532">
        <w:rPr>
          <w:rStyle w:val="apple-converted-space"/>
          <w:color w:val="555555"/>
          <w:sz w:val="21"/>
          <w:szCs w:val="21"/>
        </w:rPr>
        <w:t> </w:t>
      </w:r>
      <w:r w:rsidRPr="00740532">
        <w:rPr>
          <w:rStyle w:val="hit"/>
          <w:color w:val="525252"/>
          <w:sz w:val="21"/>
          <w:szCs w:val="21"/>
          <w:shd w:val="clear" w:color="auto" w:fill="FFFFFF"/>
        </w:rPr>
        <w:t>nuclear</w:t>
      </w:r>
      <w:r w:rsidRPr="00740532">
        <w:rPr>
          <w:rStyle w:val="apple-converted-space"/>
          <w:color w:val="555555"/>
          <w:sz w:val="21"/>
          <w:szCs w:val="21"/>
        </w:rPr>
        <w:t> </w:t>
      </w:r>
      <w:r w:rsidRPr="00740532">
        <w:t xml:space="preserve">missile, then North Korea becomes a factor because </w:t>
      </w:r>
      <w:r w:rsidRPr="00740532">
        <w:rPr>
          <w:rStyle w:val="StyleUnderline"/>
        </w:rPr>
        <w:t>North Korea itself can decide to take a period of high confrontation in the South China Sea and put greater pressure on the United States in order to obtain concessions from South Korea or the U.S. itself. So, Fisher said, as soon as there is a crisis, North Korea could become a very dangerous element</w:t>
      </w:r>
      <w:r w:rsidRPr="00740532">
        <w:t>.</w:t>
      </w:r>
    </w:p>
    <w:p w:rsidR="007F73A9" w:rsidRPr="00740532" w:rsidRDefault="007F73A9" w:rsidP="007F73A9">
      <w:r w:rsidRPr="00740532">
        <w:t>Fisher said although Kim Jong Un has rifts with the Chinese government, both share and act by the same communist ideology.</w:t>
      </w:r>
    </w:p>
    <w:p w:rsidR="007F73A9" w:rsidRPr="00740532" w:rsidRDefault="007F73A9" w:rsidP="007F73A9">
      <w:pPr>
        <w:rPr>
          <w:rStyle w:val="StyleUnderline"/>
        </w:rPr>
      </w:pPr>
      <w:r w:rsidRPr="00740532">
        <w:rPr>
          <w:rStyle w:val="StyleUnderline"/>
        </w:rPr>
        <w:t xml:space="preserve">Well-known American investor George Soros also expressed concerns about the Chinese aggression in the South China Sea in recent months. He said at a recent World Bank forum that if China suffers economically, it is </w:t>
      </w:r>
      <w:r w:rsidRPr="00740532">
        <w:rPr>
          <w:rStyle w:val="Emphasis"/>
        </w:rPr>
        <w:t>likely to initiate a third world war in order to achieve national solidarity and to get itself out of the economic difficulties. Even if China and the U.S. do not engage in a war directly</w:t>
      </w:r>
      <w:r w:rsidRPr="00740532">
        <w:rPr>
          <w:rStyle w:val="StyleUnderline"/>
        </w:rPr>
        <w:t xml:space="preserve">, Soros said, </w:t>
      </w:r>
      <w:r w:rsidRPr="00740532">
        <w:rPr>
          <w:rStyle w:val="Emphasis"/>
        </w:rPr>
        <w:t>there is a high possibility of military conflicts between China and one of the U.S. security partners, Japan. World War III could follow as a result</w:t>
      </w:r>
      <w:r w:rsidRPr="00740532">
        <w:rPr>
          <w:rStyle w:val="StyleUnderline"/>
        </w:rPr>
        <w:t>, Soros said.</w:t>
      </w:r>
    </w:p>
    <w:p w:rsidR="007F73A9" w:rsidRDefault="007F73A9" w:rsidP="007F73A9"/>
    <w:p w:rsidR="007F73A9" w:rsidRDefault="007F73A9" w:rsidP="007F73A9"/>
    <w:p w:rsidR="007F73A9" w:rsidRDefault="007F73A9" w:rsidP="007F73A9">
      <w:pPr>
        <w:pStyle w:val="Heading3"/>
      </w:pPr>
      <w:r>
        <w:lastRenderedPageBreak/>
        <w:t>Framework Agreement solves</w:t>
      </w:r>
    </w:p>
    <w:p w:rsidR="007F73A9" w:rsidRDefault="007F73A9" w:rsidP="007F73A9"/>
    <w:p w:rsidR="00DF3A9B" w:rsidRDefault="00DF3A9B" w:rsidP="00DF3A9B">
      <w:pPr>
        <w:pStyle w:val="Heading4"/>
      </w:pPr>
      <w:r>
        <w:t>Plan’s initial offer is seen as confidence building that gives China the incentive to accept the status quo in other territorial disputes – that prevents global war</w:t>
      </w:r>
    </w:p>
    <w:p w:rsidR="00DF3A9B" w:rsidRPr="00CD5B0F" w:rsidRDefault="00DF3A9B" w:rsidP="00DF3A9B">
      <w:r>
        <w:rPr>
          <w:b/>
        </w:rPr>
        <w:t>Young-</w:t>
      </w:r>
      <w:proofErr w:type="spellStart"/>
      <w:r>
        <w:rPr>
          <w:b/>
        </w:rPr>
        <w:t>kwan</w:t>
      </w:r>
      <w:proofErr w:type="spellEnd"/>
      <w:r>
        <w:rPr>
          <w:b/>
        </w:rPr>
        <w:t xml:space="preserve">, 14 </w:t>
      </w:r>
      <w:r>
        <w:t xml:space="preserve">- Former Minister of Foreign Affairs and Trade of South Korea (Yoon, “Only A Grand Compromise Between U.S. And China Can Reduce East Asian Tensions” Huffington Post, 1/27, </w:t>
      </w:r>
    </w:p>
    <w:p w:rsidR="00DF3A9B" w:rsidRDefault="00A53643" w:rsidP="00DF3A9B">
      <w:hyperlink r:id="rId18" w:history="1">
        <w:r w:rsidR="00DF3A9B" w:rsidRPr="00D20115">
          <w:rPr>
            <w:rStyle w:val="Hyperlink"/>
          </w:rPr>
          <w:t>http://www.huffingtonpost.com/yoon-youngkwan/us-china-grand-compromise_b_4670443.html?adsSiteOverride=in&amp;ir=India&amp;section=in_india</w:t>
        </w:r>
      </w:hyperlink>
    </w:p>
    <w:p w:rsidR="00DF3A9B" w:rsidRDefault="00DF3A9B" w:rsidP="00DF3A9B"/>
    <w:p w:rsidR="00DF3A9B" w:rsidRDefault="00DF3A9B" w:rsidP="00DF3A9B">
      <w:r>
        <w:t xml:space="preserve">SEOUL — The centennial year of the outbreak of World War I, 2014, is likely to witness more turbulent East Asian politics than any other time in recent decades. The rising power, </w:t>
      </w:r>
      <w:r w:rsidRPr="00CD5B0F">
        <w:rPr>
          <w:rStyle w:val="StyleUnderline"/>
        </w:rPr>
        <w:t>China, seems determined to challenge the status quo on security matters in the absence of any serious international efforts to find a formula for dealing with the problem through dialogue.</w:t>
      </w:r>
      <w:r>
        <w:t xml:space="preserve"> After advancing </w:t>
      </w:r>
      <w:proofErr w:type="spellStart"/>
      <w:proofErr w:type="gramStart"/>
      <w:r>
        <w:t>it’s</w:t>
      </w:r>
      <w:proofErr w:type="spellEnd"/>
      <w:proofErr w:type="gramEnd"/>
      <w:r>
        <w:t xml:space="preserve"> territorial claims against the Philippines and Japan successfully over the last two years, China has now stepped up efforts to strengthen control over the South China Sea.</w:t>
      </w:r>
    </w:p>
    <w:p w:rsidR="00DF3A9B" w:rsidRDefault="00DF3A9B" w:rsidP="00DF3A9B">
      <w:r>
        <w:t>For example, the Chinese government declared that, effective January 1 of this year, foreign fishing vessels should obtain approval from China’s local government, Hainan, before fishing or surveying in two thirds of the South China Sea claimed by China. The U.S. State Department spokeswoman Jen Psaki commented on China’s act as “a provocative and potentially dangerous act.” This happened less than two months after China’s declaration of an Air Defense Identification Zone and the ensuing flight of two U.S. B-52 bombers through the declared air defense zone. Two U.S. allies, South Korea and Japan also challenged China’s declaration of ADIZ, ratcheting up international tension heightened a notch.</w:t>
      </w:r>
    </w:p>
    <w:p w:rsidR="00DF3A9B" w:rsidRDefault="00DF3A9B" w:rsidP="00DF3A9B">
      <w:r w:rsidRPr="00CD5B0F">
        <w:rPr>
          <w:rStyle w:val="StyleUnderline"/>
        </w:rPr>
        <w:t>These worsening security relations in East Asia are particularly worrisome because no political leaders in major states are ready to act decisively with a vision for making a lasting peace</w:t>
      </w:r>
      <w:r>
        <w:t xml:space="preserve"> in the region. Most of them are captivated by narrowly defined national interest of their own. If the current trend continues, t</w:t>
      </w:r>
      <w:r w:rsidRPr="00CD5B0F">
        <w:rPr>
          <w:rStyle w:val="StyleUnderline"/>
        </w:rPr>
        <w:t xml:space="preserve">here will be high probability that unfolding of events will continue to drift </w:t>
      </w:r>
      <w:proofErr w:type="spellStart"/>
      <w:proofErr w:type="gramStart"/>
      <w:r w:rsidRPr="00CD5B0F">
        <w:rPr>
          <w:rStyle w:val="StyleUnderline"/>
        </w:rPr>
        <w:t>dangerously,and</w:t>
      </w:r>
      <w:proofErr w:type="spellEnd"/>
      <w:proofErr w:type="gramEnd"/>
      <w:r>
        <w:t xml:space="preserve"> in the worst case, even </w:t>
      </w:r>
      <w:r w:rsidRPr="00CD5B0F">
        <w:rPr>
          <w:rStyle w:val="StyleUnderline"/>
        </w:rPr>
        <w:t>end up in a catastrophic situation</w:t>
      </w:r>
      <w:r>
        <w:t>.</w:t>
      </w:r>
    </w:p>
    <w:p w:rsidR="00DF3A9B" w:rsidRDefault="00DF3A9B" w:rsidP="00DF3A9B">
      <w:r>
        <w:t xml:space="preserve">That will be detrimental for all states in East Asia, but particularly for China. </w:t>
      </w:r>
      <w:r w:rsidRPr="00CD5B0F">
        <w:rPr>
          <w:rStyle w:val="StyleUnderline"/>
        </w:rPr>
        <w:t>Rising tension will make China’s neighbors nervous and cause them to depend more on the U</w:t>
      </w:r>
      <w:r>
        <w:t xml:space="preserve">nited </w:t>
      </w:r>
      <w:r w:rsidRPr="00CD5B0F">
        <w:rPr>
          <w:rStyle w:val="StyleUnderline"/>
        </w:rPr>
        <w:t>S</w:t>
      </w:r>
      <w:r>
        <w:t>tates for their own security. This, in turn, will lead to a more prominent presence in East Asia of the US - precisely what China has sought to avoid with its actions.</w:t>
      </w:r>
    </w:p>
    <w:p w:rsidR="00DF3A9B" w:rsidRDefault="00DF3A9B" w:rsidP="00DF3A9B">
      <w:r>
        <w:t xml:space="preserve">Thus, </w:t>
      </w:r>
      <w:r w:rsidRPr="00CD5B0F">
        <w:rPr>
          <w:rStyle w:val="StyleUnderline"/>
        </w:rPr>
        <w:t>China’s efforts to enhance its influence as a rising power in an assertive way will actually backfire and result in an unintended encirclement of China by her neighbors. The irony is that this ‘security dilemma’ was exactly what happened in Europe when Kaiser Wilhelm II, confident of rising power of Germany, began to practice a muscular diplomacy</w:t>
      </w:r>
      <w:r>
        <w:t xml:space="preserve"> in 1890. The more prudent way of expanding China’s influence would be through buying the hearts of East Asian people and deepening economic interdependence rather than through showing off its military power impetuously.</w:t>
      </w:r>
    </w:p>
    <w:p w:rsidR="00DF3A9B" w:rsidRDefault="00DF3A9B" w:rsidP="00DF3A9B">
      <w:r>
        <w:t xml:space="preserve">In addition, </w:t>
      </w:r>
      <w:r w:rsidRPr="00CD5B0F">
        <w:rPr>
          <w:rStyle w:val="StyleUnderline"/>
        </w:rPr>
        <w:t xml:space="preserve">pushing Japan too far in disputes over the East China Sea may backfire </w:t>
      </w:r>
      <w:r>
        <w:t xml:space="preserve">in the long run. Japan’s political leaders are pushing for a remilitarization program in recent years in fear of perceived threat of rising China. If they feel more threatened by China and less assured of the U.S. will to defend Japan, </w:t>
      </w:r>
      <w:r w:rsidRPr="00CD5B0F">
        <w:rPr>
          <w:rStyle w:val="StyleUnderline"/>
        </w:rPr>
        <w:t>Japanese political leaders may try to be autonomous from the U</w:t>
      </w:r>
      <w:r>
        <w:t xml:space="preserve">nited </w:t>
      </w:r>
      <w:r w:rsidRPr="00CD5B0F">
        <w:rPr>
          <w:rStyle w:val="StyleUnderline"/>
        </w:rPr>
        <w:t>S</w:t>
      </w:r>
      <w:r>
        <w:t xml:space="preserve">tates </w:t>
      </w:r>
      <w:r w:rsidRPr="00CD5B0F">
        <w:rPr>
          <w:rStyle w:val="StyleUnderline"/>
        </w:rPr>
        <w:t>and even consider a nuclear option</w:t>
      </w:r>
      <w:r>
        <w:t xml:space="preserve"> as the last resort. This would be a dangerous development toward a chaotic situation in which political leaders will find it very difficult to control the unfolding of international events.</w:t>
      </w:r>
    </w:p>
    <w:p w:rsidR="00DF3A9B" w:rsidRDefault="00DF3A9B" w:rsidP="00DF3A9B">
      <w:r>
        <w:t xml:space="preserve">This is why </w:t>
      </w:r>
      <w:r w:rsidRPr="00CD5B0F">
        <w:rPr>
          <w:rStyle w:val="StyleUnderline"/>
        </w:rPr>
        <w:t>the U</w:t>
      </w:r>
      <w:r>
        <w:t xml:space="preserve">nited </w:t>
      </w:r>
      <w:r w:rsidRPr="00CD5B0F">
        <w:rPr>
          <w:rStyle w:val="StyleUnderline"/>
        </w:rPr>
        <w:t>S</w:t>
      </w:r>
      <w:r>
        <w:t xml:space="preserve">tates </w:t>
      </w:r>
      <w:r w:rsidRPr="00CD5B0F">
        <w:rPr>
          <w:rStyle w:val="StyleUnderline"/>
        </w:rPr>
        <w:t>should</w:t>
      </w:r>
      <w:r>
        <w:t xml:space="preserve"> do more than passively responding to the daily events in East Asia. Most of all, it should try to </w:t>
      </w:r>
      <w:r w:rsidRPr="00CD5B0F">
        <w:rPr>
          <w:rStyle w:val="StyleUnderline"/>
        </w:rPr>
        <w:t>find a new formula for peaceful coexistence with China</w:t>
      </w:r>
      <w:r>
        <w:t xml:space="preserve">. Even though China may demand a more equal status in both economic and military fields </w:t>
      </w:r>
      <w:r>
        <w:lastRenderedPageBreak/>
        <w:t>through such catchphrases as forming “a new type of major power relationship,” the United States should not reject outright the idea of discussing a new formula for peaceful coexistence with China.</w:t>
      </w:r>
    </w:p>
    <w:p w:rsidR="00DF3A9B" w:rsidRDefault="00DF3A9B" w:rsidP="00DF3A9B">
      <w:r>
        <w:t>Instead, the United States should try to strike a grand compromise. It may offer help for more representation of China in international economic institutions, reflecting the rise of China’s economic power. China has been complaining that her voice was underrepresented despite the rapid rise of its own economic capability. In return, China may make a promise to respect existing norms and institutions for international economic cooperation instead of trying to challenge them. After all, China has been benefitting and will continue to benefit from actively participating in the existing international institutions even though it did not participate in the process of establishing them.</w:t>
      </w:r>
    </w:p>
    <w:p w:rsidR="00DF3A9B" w:rsidRDefault="00DF3A9B" w:rsidP="00DF3A9B">
      <w:r>
        <w:t xml:space="preserve">In the security field, </w:t>
      </w:r>
      <w:r w:rsidRPr="00CD5B0F">
        <w:rPr>
          <w:rStyle w:val="StyleUnderline"/>
        </w:rPr>
        <w:t>the U</w:t>
      </w:r>
      <w:r>
        <w:t xml:space="preserve">nited </w:t>
      </w:r>
      <w:r w:rsidRPr="00CD5B0F">
        <w:rPr>
          <w:rStyle w:val="StyleUnderline"/>
        </w:rPr>
        <w:t>S</w:t>
      </w:r>
      <w:r>
        <w:t xml:space="preserve">tates </w:t>
      </w:r>
      <w:r w:rsidRPr="00CD5B0F">
        <w:rPr>
          <w:rStyle w:val="StyleUnderline"/>
        </w:rPr>
        <w:t>should be more attentive to China’s concerns</w:t>
      </w:r>
      <w:r>
        <w:t xml:space="preserve">. For example, </w:t>
      </w:r>
      <w:r w:rsidRPr="00CD5B0F">
        <w:rPr>
          <w:rStyle w:val="StyleUnderline"/>
        </w:rPr>
        <w:t xml:space="preserve">Taiwan has long been the </w:t>
      </w:r>
      <w:r w:rsidRPr="00CD5B0F">
        <w:rPr>
          <w:rStyle w:val="Emphasis"/>
        </w:rPr>
        <w:t>most important concern</w:t>
      </w:r>
      <w:r w:rsidRPr="00CD5B0F">
        <w:rPr>
          <w:rStyle w:val="StyleUnderline"/>
        </w:rPr>
        <w:t xml:space="preserve"> for China</w:t>
      </w:r>
      <w:r>
        <w:t xml:space="preserve">. </w:t>
      </w:r>
      <w:r w:rsidRPr="00CD5B0F">
        <w:rPr>
          <w:rStyle w:val="StyleUnderline"/>
        </w:rPr>
        <w:t>The U</w:t>
      </w:r>
      <w:r>
        <w:t xml:space="preserve">nited </w:t>
      </w:r>
      <w:r w:rsidRPr="00CD5B0F">
        <w:rPr>
          <w:rStyle w:val="StyleUnderline"/>
        </w:rPr>
        <w:t>S</w:t>
      </w:r>
      <w:r>
        <w:t xml:space="preserve">tates </w:t>
      </w:r>
      <w:r w:rsidRPr="00CD5B0F">
        <w:rPr>
          <w:rStyle w:val="StyleUnderline"/>
        </w:rPr>
        <w:t>may offer a reduction of arms sales to Taiwan,</w:t>
      </w:r>
      <w:r>
        <w:t xml:space="preserve"> considering the favorable cross-straits relations these days. </w:t>
      </w:r>
      <w:r w:rsidRPr="00CD5B0F">
        <w:rPr>
          <w:rStyle w:val="StyleUnderline"/>
        </w:rPr>
        <w:t xml:space="preserve">This need not necessarily jeopardize the U.S.-Taiwan relationship but, instead, send a very positive signal to China contributing to </w:t>
      </w:r>
      <w:r w:rsidRPr="00B14E77">
        <w:rPr>
          <w:rStyle w:val="Emphasis"/>
        </w:rPr>
        <w:t>mutual confidence-building</w:t>
      </w:r>
      <w:r w:rsidRPr="00CD5B0F">
        <w:rPr>
          <w:rStyle w:val="StyleUnderline"/>
        </w:rPr>
        <w:t>. In return, China would promise not to challenge the status quo on the issues of the East China Sea and South China Sea</w:t>
      </w:r>
      <w:r>
        <w:t>.</w:t>
      </w:r>
    </w:p>
    <w:p w:rsidR="00DF3A9B" w:rsidRDefault="00DF3A9B" w:rsidP="00DF3A9B">
      <w:r>
        <w:t xml:space="preserve">China may think it was Japan who challenged the status quo first through the Japanese government’s purchase of the </w:t>
      </w:r>
      <w:proofErr w:type="spellStart"/>
      <w:r>
        <w:t>Senkaku</w:t>
      </w:r>
      <w:proofErr w:type="spellEnd"/>
      <w:r>
        <w:t xml:space="preserve"> (</w:t>
      </w:r>
      <w:proofErr w:type="spellStart"/>
      <w:r>
        <w:t>Diaoyu</w:t>
      </w:r>
      <w:proofErr w:type="spellEnd"/>
      <w:r>
        <w:t xml:space="preserve"> in Chinese) Islands. However, </w:t>
      </w:r>
      <w:r w:rsidRPr="00CD5B0F">
        <w:rPr>
          <w:rStyle w:val="StyleUnderline"/>
        </w:rPr>
        <w:t xml:space="preserve">if China pushes Japan too far on these territorial disputes, it will </w:t>
      </w:r>
      <w:r w:rsidRPr="00CD5B0F">
        <w:rPr>
          <w:rStyle w:val="Emphasis"/>
        </w:rPr>
        <w:t>make U.S. intervention inevitable</w:t>
      </w:r>
      <w:r w:rsidRPr="00CD5B0F">
        <w:rPr>
          <w:rStyle w:val="StyleUnderline"/>
        </w:rPr>
        <w:t xml:space="preserve"> and </w:t>
      </w:r>
      <w:r w:rsidRPr="00CD5B0F">
        <w:rPr>
          <w:rStyle w:val="Emphasis"/>
        </w:rPr>
        <w:t>ignite another round of dangerous escalation of conflicts</w:t>
      </w:r>
      <w:r>
        <w:t>. China’s efforts to strengthen its control over South China Sea will also bring about a similar result since it touches the critical issue of securing safe transit of trade goods for Japan and South Korea, allies of the United States.</w:t>
      </w:r>
    </w:p>
    <w:p w:rsidR="00DF3A9B" w:rsidRPr="00020B7C" w:rsidRDefault="00DF3A9B" w:rsidP="00DF3A9B">
      <w:r>
        <w:t xml:space="preserve">This year, </w:t>
      </w:r>
      <w:r w:rsidRPr="00CD5B0F">
        <w:rPr>
          <w:rStyle w:val="StyleUnderline"/>
        </w:rPr>
        <w:t>political leaders in East Asia had better keep the lessons of World War I in their minds</w:t>
      </w:r>
      <w:r>
        <w:t xml:space="preserve">. </w:t>
      </w:r>
      <w:r w:rsidRPr="00CD5B0F">
        <w:rPr>
          <w:rStyle w:val="StyleUnderline"/>
        </w:rPr>
        <w:t>It is high time</w:t>
      </w:r>
      <w:r>
        <w:t xml:space="preserve"> for them, especially leaders of the United States and China, </w:t>
      </w:r>
      <w:r w:rsidRPr="00CD5B0F">
        <w:rPr>
          <w:rStyle w:val="StyleUnderline"/>
        </w:rPr>
        <w:t>to</w:t>
      </w:r>
      <w:r>
        <w:t xml:space="preserve"> exit from the politics of complacency and </w:t>
      </w:r>
      <w:r w:rsidRPr="00CD5B0F">
        <w:rPr>
          <w:rStyle w:val="StyleUnderline"/>
        </w:rPr>
        <w:t>act decisively to strike a grand compromise for a lasting peace</w:t>
      </w:r>
      <w:r>
        <w:t>.</w:t>
      </w:r>
    </w:p>
    <w:p w:rsidR="00DF3A9B" w:rsidRDefault="00DF3A9B" w:rsidP="007F73A9"/>
    <w:p w:rsidR="007F73A9" w:rsidRDefault="007F73A9" w:rsidP="007F73A9">
      <w:pPr>
        <w:pStyle w:val="Heading4"/>
      </w:pPr>
      <w:r>
        <w:t>Framework Agreement solves maritime disputes</w:t>
      </w:r>
    </w:p>
    <w:p w:rsidR="007F73A9" w:rsidRDefault="007F73A9" w:rsidP="007F73A9">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59-61</w:t>
      </w:r>
    </w:p>
    <w:p w:rsidR="007F73A9" w:rsidRDefault="007F73A9" w:rsidP="007F73A9"/>
    <w:p w:rsidR="007F73A9" w:rsidRDefault="007F73A9" w:rsidP="007F73A9">
      <w:r w:rsidRPr="000427FF">
        <w:rPr>
          <w:rStyle w:val="StyleUnderline"/>
        </w:rPr>
        <w:t>The overriding reason that the maritime disputes are intractable</w:t>
      </w:r>
      <w:r>
        <w:t xml:space="preserve">, complex and seemingly incapable of resolution, of course, </w:t>
      </w:r>
      <w:r w:rsidRPr="000427FF">
        <w:rPr>
          <w:rStyle w:val="StyleUnderline"/>
        </w:rPr>
        <w:t>is that they are closely tied to the rise of China</w:t>
      </w:r>
      <w:r>
        <w:t xml:space="preserve">. </w:t>
      </w:r>
      <w:r w:rsidRPr="000427FF">
        <w:rPr>
          <w:rStyle w:val="StyleUnderline"/>
        </w:rPr>
        <w:t>The all or nothing issue of sovereignty</w:t>
      </w:r>
      <w:r>
        <w:t xml:space="preserve"> over the contested islands—whether China or another country controls specific territories—</w:t>
      </w:r>
      <w:r w:rsidRPr="000427FF">
        <w:rPr>
          <w:rStyle w:val="StyleUnderline"/>
        </w:rPr>
        <w:t>impedes a practical, mutually beneficial resolution. Until the U</w:t>
      </w:r>
      <w:r>
        <w:t xml:space="preserve">nited </w:t>
      </w:r>
      <w:r w:rsidRPr="000427FF">
        <w:rPr>
          <w:rStyle w:val="StyleUnderline"/>
        </w:rPr>
        <w:t>S</w:t>
      </w:r>
      <w:r>
        <w:t xml:space="preserve">tates </w:t>
      </w:r>
      <w:r w:rsidRPr="000427FF">
        <w:rPr>
          <w:rStyle w:val="StyleUnderline"/>
        </w:rPr>
        <w:t>and China address the deeper security issues that divide them, a final settlement of maritime claims in the South China and East China Seas, will elude the affected states</w:t>
      </w:r>
      <w:r>
        <w:t>.</w:t>
      </w:r>
    </w:p>
    <w:p w:rsidR="007F73A9" w:rsidRDefault="007F73A9" w:rsidP="007F73A9">
      <w:r>
        <w:t xml:space="preserve">This judgment strongly suggests that </w:t>
      </w:r>
      <w:r w:rsidRPr="000427FF">
        <w:rPr>
          <w:rStyle w:val="StyleUnderline"/>
        </w:rPr>
        <w:t>the way forward to achieving a stable peace in East Asia is through measures of reciprocal restraint contained in a new Framework Agreement</w:t>
      </w:r>
      <w:r>
        <w:t xml:space="preserve"> between the United States and China, as will be outlined in Chapter Seven. Such an agreement would help resolve the fundamental security, economic and political disputes between the two countries, enunciating principles and measures for resolution that could be implemented over time in a step by step fashion.</w:t>
      </w:r>
    </w:p>
    <w:p w:rsidR="007F73A9" w:rsidRDefault="007F73A9" w:rsidP="007F73A9">
      <w:r>
        <w:t>Professor Lyle Goldstein, of the U.S. Naval War College, cogently makes the case for creating a new foundation for U.S.-China relations leading to ongoing peace and stability between the two countries:</w:t>
      </w:r>
    </w:p>
    <w:p w:rsidR="007F73A9" w:rsidRDefault="007F73A9" w:rsidP="007F73A9">
      <w:r>
        <w:lastRenderedPageBreak/>
        <w:t>With an economy that may well be the largest in the world within 10–20 years, China cannot be treated as a hostile, revisionist power. The consequences for international security of doing so are unacceptably large: at best a new Cold War, at worst, military conflict on a par with the worst carnage of the twentieth century. Thus, there is an immediate imperative to ‘reset’ the US-China security relationship, adopting a systematic and genuinely strategic approach to pursuing peace and stability in the twenty-first century.39</w:t>
      </w:r>
    </w:p>
    <w:p w:rsidR="007F73A9" w:rsidRDefault="007F73A9" w:rsidP="007F73A9">
      <w:r w:rsidRPr="000427FF">
        <w:rPr>
          <w:rStyle w:val="StyleUnderline"/>
        </w:rPr>
        <w:t>A new Framework Agreement</w:t>
      </w:r>
      <w:r>
        <w:t xml:space="preserve"> between the U.S. and China would have particular utility for resolving maritime disputes in the South and East China Seas for several reasons. First, it </w:t>
      </w:r>
      <w:r w:rsidRPr="000427FF">
        <w:rPr>
          <w:rStyle w:val="StyleUnderline"/>
        </w:rPr>
        <w:t>would entail a U.S. and China agreement in principle to establishing new coastal buffer zones</w:t>
      </w:r>
      <w:r>
        <w:t>. Every country has a legitimate need and desire for a strategic buffer along its coasts, which provides early warning and protection against attack from the sea or air. The United States is second to none in regarding naval or air activity by a foreign country near the U.S. coast as a potential threat that needs to be closely monitored and, if necessary, neutralized before it becomes an imminent security threat. However, the famous “12-mile limit” which marks where national waters end and international waters begin is not helpful in defining an appropriate security zone because it technically permits extensive military activities—including exercises and intelligence collection—close to China’s coast. From the U.S. standpoint, the 200-mile “Exclusive Economic Zone” (EEZ) of coastal states, created under the 1982 UN Convention on the Law of the Sea, applies explicitly to the exploration and use of marine resources. The U.S. does not currently accept the EEZ’s applicability to military activities, and more broadly, has never ratified the UN Convention.</w:t>
      </w:r>
    </w:p>
    <w:p w:rsidR="007F73A9" w:rsidRDefault="007F73A9" w:rsidP="007F73A9">
      <w:r w:rsidRPr="000427FF">
        <w:rPr>
          <w:rStyle w:val="StyleUnderline"/>
        </w:rPr>
        <w:t>If the U.S. recognizes a strategic buffer along China’s coast and China accepts a strategic buffer along the coast of Japan, the sense of security against maritime threats in both China and Japan would increase considerably</w:t>
      </w:r>
      <w:r>
        <w:t xml:space="preserve">. </w:t>
      </w:r>
      <w:r w:rsidRPr="000427FF">
        <w:rPr>
          <w:rStyle w:val="StyleUnderline"/>
        </w:rPr>
        <w:t>China would become far more willing to resolve and accept decisions by an international judicial body on territorial issues in the South and East China Seas</w:t>
      </w:r>
      <w:r>
        <w:t xml:space="preserve">. </w:t>
      </w:r>
      <w:r w:rsidRPr="000427FF">
        <w:rPr>
          <w:rStyle w:val="StyleUnderline"/>
        </w:rPr>
        <w:t xml:space="preserve">Japan would become much more agreeable to resolving the dispute over sovereignty of the </w:t>
      </w:r>
      <w:proofErr w:type="spellStart"/>
      <w:r w:rsidRPr="000427FF">
        <w:rPr>
          <w:rStyle w:val="StyleUnderline"/>
        </w:rPr>
        <w:t>Senkaku</w:t>
      </w:r>
      <w:proofErr w:type="spellEnd"/>
      <w:r w:rsidRPr="000427FF">
        <w:rPr>
          <w:rStyle w:val="StyleUnderline"/>
        </w:rPr>
        <w:t>/</w:t>
      </w:r>
      <w:proofErr w:type="spellStart"/>
      <w:r w:rsidRPr="000427FF">
        <w:rPr>
          <w:rStyle w:val="StyleUnderline"/>
        </w:rPr>
        <w:t>Diaoyu</w:t>
      </w:r>
      <w:proofErr w:type="spellEnd"/>
      <w:r w:rsidRPr="000427FF">
        <w:rPr>
          <w:rStyle w:val="StyleUnderline"/>
        </w:rPr>
        <w:t xml:space="preserve"> Islands</w:t>
      </w:r>
      <w:r>
        <w:t xml:space="preserve"> and exploitation of nearby petroleum deposits. A deeper sense of security, founded on recognition of coastal buffer zones, would allow each country to contemplate true rapprochement, as expressed by Prime Minister </w:t>
      </w:r>
      <w:proofErr w:type="spellStart"/>
      <w:r>
        <w:t>Yasuo</w:t>
      </w:r>
      <w:proofErr w:type="spellEnd"/>
      <w:r>
        <w:t xml:space="preserve"> Fukuda during his state visit to China in 2007:</w:t>
      </w:r>
    </w:p>
    <w:p w:rsidR="007F73A9" w:rsidRDefault="007F73A9" w:rsidP="007F73A9">
      <w:r>
        <w:t>[T]he time has come for the nations of Japan and China each to examine squarely the political and economic importance of the other and discuss how we can cooperate in order to resolve the various issues facing our region and international society .... I believe that it is possible for us to become creative partners who together can forge a bright future for Asia and the globe. By undertaking creative efforts jointly between Japan and China, we can build a relationship in which we receive the trust of nations all around the globe. From this perspective, it gives rise to great hopes, does it not? We should not try to find fault with each other but rather work together towards common objectives, hand in hand, for the benefit of the globe. What I hope for deeply is that Japan and China can be true friends of this sort.40</w:t>
      </w:r>
    </w:p>
    <w:p w:rsidR="007F73A9" w:rsidRDefault="007F73A9" w:rsidP="007F73A9">
      <w:r w:rsidRPr="000427FF">
        <w:rPr>
          <w:rStyle w:val="StyleUnderline"/>
        </w:rPr>
        <w:t>A Framework Agreement would also result in considerably scaling back coastal intelligence-collection activities which</w:t>
      </w:r>
      <w:r>
        <w:t xml:space="preserve">, in and of themselves, </w:t>
      </w:r>
      <w:r w:rsidRPr="000427FF">
        <w:rPr>
          <w:rStyle w:val="StyleUnderline"/>
        </w:rPr>
        <w:t>can trigger a military conflict</w:t>
      </w:r>
      <w:r>
        <w:t>. Mark Valencia of the Nautilus Institute notes that intelligence collection typically involves the</w:t>
      </w:r>
    </w:p>
    <w:p w:rsidR="007F73A9" w:rsidRDefault="007F73A9" w:rsidP="007F73A9">
      <w:r>
        <w:t>active ‘tickling’ of China’s defenses to provoke and observe a response, interference with shore-to-ship and submarine communications, ‘preparation of the battlefield’ under the false pretense of carrying out marine scientific research, and tracking China’s new nuclear submarines for potential targeting as they enter and exit their base.</w:t>
      </w:r>
    </w:p>
    <w:p w:rsidR="007F73A9" w:rsidRDefault="007F73A9" w:rsidP="007F73A9">
      <w:r>
        <w:t>Valencia adds that</w:t>
      </w:r>
    </w:p>
    <w:p w:rsidR="007F73A9" w:rsidRDefault="007F73A9" w:rsidP="007F73A9">
      <w:r>
        <w:t>few countries would tolerate such provocative activities by a potential enemy without responding in some fashion .... [T]</w:t>
      </w:r>
      <w:proofErr w:type="spellStart"/>
      <w:r>
        <w:t>hese</w:t>
      </w:r>
      <w:proofErr w:type="spellEnd"/>
      <w:r>
        <w:t xml:space="preserve"> are not passive intelligence collection operations commonly undertaken and usually tolerated by most states, but intrusive and controversial practices .... 41</w:t>
      </w:r>
    </w:p>
    <w:p w:rsidR="007F73A9" w:rsidRPr="00B5286F" w:rsidRDefault="007F73A9" w:rsidP="007F73A9">
      <w:r w:rsidRPr="000427FF">
        <w:rPr>
          <w:rStyle w:val="StyleUnderline"/>
        </w:rPr>
        <w:lastRenderedPageBreak/>
        <w:t>A third key component of a Framework Agreement would be China’s consent to submit its maritime disputes in the South and East China Seas to an independent judicial body established for this very purpose by the 1982 Convention on the Law of the Sea.</w:t>
      </w:r>
      <w:r>
        <w:t xml:space="preserve"> </w:t>
      </w:r>
      <w:r w:rsidRPr="000427FF">
        <w:rPr>
          <w:rStyle w:val="StyleUnderline"/>
        </w:rPr>
        <w:t>Known as the “International Tribunal for the Law of the Sea,” this international court possesses great expertise in investigating, analyzing and settling maritime conflicts.</w:t>
      </w:r>
      <w:r>
        <w:t xml:space="preserve"> Detailed questions involving ownership of land and adjacent bodies of water as well as rights to underground and undersea resources are preeminently legal issues. Such issues are best decided in a court of law by judges skilled in examining technical maritime and property disputes, not by diplomats engaged in multilateral negotiations. If the parties prefer to avoid the risk of an adverse judicial decision, they could also pursue settlement negotiations directly between themselves, in the context of this legal proceeding.</w:t>
      </w:r>
    </w:p>
    <w:p w:rsidR="007F73A9" w:rsidRDefault="007F73A9" w:rsidP="007F73A9"/>
    <w:p w:rsidR="000C4063" w:rsidRPr="000C4063" w:rsidRDefault="000C4063" w:rsidP="000C4063">
      <w:pPr>
        <w:pStyle w:val="Heading2"/>
      </w:pPr>
      <w:r>
        <w:lastRenderedPageBreak/>
        <w:t>Solvency</w:t>
      </w:r>
    </w:p>
    <w:p w:rsidR="00F05D85" w:rsidRDefault="00DF3A9B" w:rsidP="00DF3A9B">
      <w:pPr>
        <w:pStyle w:val="Heading3"/>
      </w:pPr>
      <w:r>
        <w:lastRenderedPageBreak/>
        <w:t>Framework Agreement FYI</w:t>
      </w:r>
    </w:p>
    <w:p w:rsidR="00DF3A9B" w:rsidRDefault="00DF3A9B" w:rsidP="00DF3A9B"/>
    <w:p w:rsidR="00DF3A9B" w:rsidRDefault="00DF3A9B" w:rsidP="00DF3A9B">
      <w:pPr>
        <w:pStyle w:val="Heading4"/>
      </w:pPr>
      <w:r>
        <w:t>Framework Agreement contents</w:t>
      </w:r>
    </w:p>
    <w:p w:rsidR="00DF3A9B" w:rsidRDefault="00DF3A9B" w:rsidP="00DF3A9B">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159-160)</w:t>
      </w:r>
    </w:p>
    <w:p w:rsidR="00DF3A9B" w:rsidRPr="005B2BD7" w:rsidRDefault="00DF3A9B" w:rsidP="00DF3A9B"/>
    <w:p w:rsidR="00DF3A9B" w:rsidRDefault="00DF3A9B" w:rsidP="00DF3A9B">
      <w:r w:rsidRPr="005B2BD7">
        <w:rPr>
          <w:rStyle w:val="StyleUnderline"/>
        </w:rPr>
        <w:t>The security elements of a Framework Agreement would include the following</w:t>
      </w:r>
      <w:r>
        <w:t xml:space="preserve"> measures.</w:t>
      </w:r>
    </w:p>
    <w:p w:rsidR="00DF3A9B" w:rsidRDefault="00DF3A9B" w:rsidP="00DF3A9B">
      <w:r w:rsidRPr="005B2BD7">
        <w:rPr>
          <w:rStyle w:val="StyleUnderline"/>
        </w:rPr>
        <w:t>China would agree to</w:t>
      </w:r>
      <w:r>
        <w:t>:</w:t>
      </w:r>
    </w:p>
    <w:p w:rsidR="00DF3A9B" w:rsidRDefault="00DF3A9B" w:rsidP="00DF3A9B">
      <w:r w:rsidRPr="005B2BD7">
        <w:rPr>
          <w:rStyle w:val="StyleUnderline"/>
        </w:rPr>
        <w:t>Permanently eliminate the short-range ballistic missiles it has emplaced in the vicinity of Taiwan, and suspend their future production</w:t>
      </w:r>
      <w:r>
        <w:t>;</w:t>
      </w:r>
    </w:p>
    <w:p w:rsidR="00DF3A9B" w:rsidRDefault="00DF3A9B" w:rsidP="00DF3A9B">
      <w:r w:rsidRPr="005B2BD7">
        <w:rPr>
          <w:rStyle w:val="StyleUnderline"/>
        </w:rPr>
        <w:t>Significantly reduce and redeploy the naval and air forces it now maintains near Taiwan, while ending all military exercises to prepare for an attack on Taiwan</w:t>
      </w:r>
      <w:r>
        <w:t>;</w:t>
      </w:r>
    </w:p>
    <w:p w:rsidR="00DF3A9B" w:rsidRDefault="00DF3A9B" w:rsidP="00DF3A9B">
      <w:r w:rsidRPr="005B2BD7">
        <w:rPr>
          <w:rStyle w:val="StyleUnderline"/>
        </w:rPr>
        <w:t>Substantially increase military transparency</w:t>
      </w:r>
      <w:r>
        <w:t>, especially regarding China’s development of new weapons systems;</w:t>
      </w:r>
    </w:p>
    <w:p w:rsidR="00DF3A9B" w:rsidRDefault="00DF3A9B" w:rsidP="00DF3A9B">
      <w:r w:rsidRPr="005B2BD7">
        <w:rPr>
          <w:rStyle w:val="StyleUnderline"/>
        </w:rPr>
        <w:t>Enter into a binding treaty commitment not to use force against Taiwan, the U</w:t>
      </w:r>
      <w:r>
        <w:t xml:space="preserve">nited </w:t>
      </w:r>
      <w:r w:rsidRPr="005B2BD7">
        <w:rPr>
          <w:rStyle w:val="StyleUnderline"/>
        </w:rPr>
        <w:t>S</w:t>
      </w:r>
      <w:r>
        <w:t xml:space="preserve">tates </w:t>
      </w:r>
      <w:r w:rsidRPr="005B2BD7">
        <w:rPr>
          <w:rStyle w:val="StyleUnderline"/>
        </w:rPr>
        <w:t>or its allies</w:t>
      </w:r>
      <w:r>
        <w:t>;</w:t>
      </w:r>
    </w:p>
    <w:p w:rsidR="00DF3A9B" w:rsidRDefault="00DF3A9B" w:rsidP="00DF3A9B">
      <w:r w:rsidRPr="005B2BD7">
        <w:rPr>
          <w:rStyle w:val="StyleUnderline"/>
        </w:rPr>
        <w:t>Pull back, permanently and verifiably, all forces now engaged in surveillance and patrolling of Japanese territor</w:t>
      </w:r>
      <w:r>
        <w:t>y from a defined coastal security zone surrounding Japan;</w:t>
      </w:r>
    </w:p>
    <w:p w:rsidR="00DF3A9B" w:rsidRPr="005B2BD7" w:rsidRDefault="00DF3A9B" w:rsidP="00DF3A9B">
      <w:pPr>
        <w:rPr>
          <w:rStyle w:val="StyleUnderline"/>
        </w:rPr>
      </w:pPr>
      <w:r w:rsidRPr="005B2BD7">
        <w:rPr>
          <w:rStyle w:val="StyleUnderline"/>
        </w:rPr>
        <w:t>Consent to submit its maritime disputes in the South and East China Seas for adjudication to the International Tribunal for the Law of the Sea</w:t>
      </w:r>
      <w:r>
        <w:t xml:space="preserve">, an independent judicial body established by the 1982 Convention on the Law of the Sea; </w:t>
      </w:r>
      <w:r w:rsidRPr="005B2BD7">
        <w:rPr>
          <w:rStyle w:val="StyleUnderline"/>
        </w:rPr>
        <w:t>and</w:t>
      </w:r>
    </w:p>
    <w:p w:rsidR="00DF3A9B" w:rsidRDefault="00DF3A9B" w:rsidP="00DF3A9B">
      <w:r w:rsidRPr="005B2BD7">
        <w:rPr>
          <w:rStyle w:val="StyleUnderline"/>
        </w:rPr>
        <w:t>Increase security cooperation with the U</w:t>
      </w:r>
      <w:r>
        <w:t xml:space="preserve">nited </w:t>
      </w:r>
      <w:r w:rsidRPr="005B2BD7">
        <w:rPr>
          <w:rStyle w:val="StyleUnderline"/>
        </w:rPr>
        <w:t>S</w:t>
      </w:r>
      <w:r>
        <w:t xml:space="preserve">tates both in the Asia Pacific and </w:t>
      </w:r>
      <w:r w:rsidRPr="005B2BD7">
        <w:rPr>
          <w:rStyle w:val="StyleUnderline"/>
        </w:rPr>
        <w:t>on common global issues</w:t>
      </w:r>
      <w:r>
        <w:t>.</w:t>
      </w:r>
    </w:p>
    <w:p w:rsidR="00DF3A9B" w:rsidRDefault="00DF3A9B" w:rsidP="00DF3A9B">
      <w:r>
        <w:t xml:space="preserve">By virtue of these measures, </w:t>
      </w:r>
      <w:r w:rsidRPr="005B2BD7">
        <w:rPr>
          <w:rStyle w:val="StyleUnderline"/>
        </w:rPr>
        <w:t>the U.S. would greatly strengthen the security of Taiwan, Japan, South Korea and the U</w:t>
      </w:r>
      <w:r>
        <w:t xml:space="preserve">nited </w:t>
      </w:r>
      <w:r w:rsidRPr="005B2BD7">
        <w:rPr>
          <w:rStyle w:val="StyleUnderline"/>
        </w:rPr>
        <w:t>S</w:t>
      </w:r>
      <w:r>
        <w:t xml:space="preserve">tates; </w:t>
      </w:r>
      <w:r w:rsidRPr="005B2BD7">
        <w:rPr>
          <w:rStyle w:val="StyleUnderline"/>
        </w:rPr>
        <w:t>create true stability in the Cross-Strait region for the first time in more than 60 years; improve Taiwan’s position in political negotiations with China about future relations; effectively eliminate the possibility of a major military conflict between the U</w:t>
      </w:r>
      <w:r>
        <w:t xml:space="preserve">nited </w:t>
      </w:r>
      <w:r w:rsidRPr="005B2BD7">
        <w:rPr>
          <w:rStyle w:val="StyleUnderline"/>
        </w:rPr>
        <w:t>S</w:t>
      </w:r>
      <w:r>
        <w:t xml:space="preserve">tates </w:t>
      </w:r>
      <w:r w:rsidRPr="005B2BD7">
        <w:rPr>
          <w:rStyle w:val="StyleUnderline"/>
        </w:rPr>
        <w:t>and China; and facilitate the settlement of maritime disputes in the South and East China Seas</w:t>
      </w:r>
      <w:r>
        <w:t xml:space="preserve"> (either through judicial decision or settlement negotiations directly between the parties under supervision of the court).</w:t>
      </w:r>
    </w:p>
    <w:p w:rsidR="00DF3A9B" w:rsidRPr="005B2BD7" w:rsidRDefault="00DF3A9B" w:rsidP="00DF3A9B">
      <w:pPr>
        <w:rPr>
          <w:rStyle w:val="StyleUnderline"/>
        </w:rPr>
      </w:pPr>
      <w:r w:rsidRPr="005B2BD7">
        <w:rPr>
          <w:rStyle w:val="StyleUnderline"/>
        </w:rPr>
        <w:t>In exchange for the</w:t>
      </w:r>
      <w:r>
        <w:t xml:space="preserve"> significant </w:t>
      </w:r>
      <w:r w:rsidRPr="005B2BD7">
        <w:rPr>
          <w:rStyle w:val="StyleUnderline"/>
        </w:rPr>
        <w:t>foregoing commitments by China,</w:t>
      </w:r>
    </w:p>
    <w:p w:rsidR="00DF3A9B" w:rsidRPr="005B2BD7" w:rsidRDefault="00DF3A9B" w:rsidP="00DF3A9B">
      <w:pPr>
        <w:rPr>
          <w:rStyle w:val="StyleUnderline"/>
        </w:rPr>
      </w:pPr>
      <w:r w:rsidRPr="005B2BD7">
        <w:rPr>
          <w:rStyle w:val="StyleUnderline"/>
        </w:rPr>
        <w:t>the U</w:t>
      </w:r>
      <w:r>
        <w:t xml:space="preserve">nited </w:t>
      </w:r>
      <w:r w:rsidRPr="005B2BD7">
        <w:rPr>
          <w:rStyle w:val="StyleUnderline"/>
        </w:rPr>
        <w:t>S</w:t>
      </w:r>
      <w:r>
        <w:t xml:space="preserve">tates </w:t>
      </w:r>
      <w:r w:rsidRPr="005B2BD7">
        <w:rPr>
          <w:rStyle w:val="StyleUnderline"/>
        </w:rPr>
        <w:t>would agree to:</w:t>
      </w:r>
    </w:p>
    <w:p w:rsidR="00DF3A9B" w:rsidRDefault="00DF3A9B" w:rsidP="00DF3A9B">
      <w:r w:rsidRPr="005B2BD7">
        <w:rPr>
          <w:rStyle w:val="StyleUnderline"/>
        </w:rPr>
        <w:t>Pull back, permanently and verifiably, all forces now engaged in</w:t>
      </w:r>
      <w:r>
        <w:rPr>
          <w:rStyle w:val="StyleUnderline"/>
        </w:rPr>
        <w:t xml:space="preserve"> </w:t>
      </w:r>
      <w:r w:rsidRPr="005B2BD7">
        <w:rPr>
          <w:rStyle w:val="StyleUnderline"/>
        </w:rPr>
        <w:t>surveillance, reconnaissance and patrolling of Chinese territory</w:t>
      </w:r>
      <w:r>
        <w:rPr>
          <w:rStyle w:val="StyleUnderline"/>
        </w:rPr>
        <w:t xml:space="preserve"> </w:t>
      </w:r>
      <w:r w:rsidRPr="005B2BD7">
        <w:rPr>
          <w:rStyle w:val="StyleUnderline"/>
        </w:rPr>
        <w:t>from a defined coastal security zone surrounding China</w:t>
      </w:r>
      <w:r>
        <w:t>;</w:t>
      </w:r>
    </w:p>
    <w:p w:rsidR="00DF3A9B" w:rsidRDefault="00DF3A9B" w:rsidP="00DF3A9B">
      <w:r w:rsidRPr="005B2BD7">
        <w:rPr>
          <w:rStyle w:val="StyleUnderline"/>
        </w:rPr>
        <w:t>Reduce overall U.S. forces in the Asia Pacific to a level consistent</w:t>
      </w:r>
      <w:r>
        <w:rPr>
          <w:rStyle w:val="StyleUnderline"/>
        </w:rPr>
        <w:t xml:space="preserve"> </w:t>
      </w:r>
      <w:r w:rsidRPr="005B2BD7">
        <w:rPr>
          <w:rStyle w:val="StyleUnderline"/>
        </w:rPr>
        <w:t>with normal peacetime needs, including protecting sea lines of</w:t>
      </w:r>
      <w:r>
        <w:rPr>
          <w:rStyle w:val="StyleUnderline"/>
        </w:rPr>
        <w:t xml:space="preserve"> </w:t>
      </w:r>
      <w:r w:rsidRPr="005B2BD7">
        <w:rPr>
          <w:rStyle w:val="StyleUnderline"/>
        </w:rPr>
        <w:t>communication, while retaining a sufficient military presence</w:t>
      </w:r>
      <w:r>
        <w:t xml:space="preserve"> to deter the threat from North Korea;</w:t>
      </w:r>
    </w:p>
    <w:p w:rsidR="00DF3A9B" w:rsidRPr="005B2BD7" w:rsidRDefault="00DF3A9B" w:rsidP="00DF3A9B">
      <w:pPr>
        <w:rPr>
          <w:rStyle w:val="StyleUnderline"/>
        </w:rPr>
      </w:pPr>
      <w:r w:rsidRPr="005B2BD7">
        <w:rPr>
          <w:rStyle w:val="StyleUnderline"/>
        </w:rPr>
        <w:t>Significantly scale down arms sales to Taiwan; and</w:t>
      </w:r>
    </w:p>
    <w:p w:rsidR="00DF3A9B" w:rsidRDefault="00DF3A9B" w:rsidP="00DF3A9B">
      <w:r w:rsidRPr="005B2BD7">
        <w:rPr>
          <w:rStyle w:val="StyleUnderline"/>
        </w:rPr>
        <w:t>Enter into a binding treaty commitment not to use force against</w:t>
      </w:r>
      <w:r>
        <w:rPr>
          <w:rStyle w:val="StyleUnderline"/>
        </w:rPr>
        <w:t xml:space="preserve"> </w:t>
      </w:r>
      <w:r w:rsidRPr="005B2BD7">
        <w:rPr>
          <w:rStyle w:val="StyleUnderline"/>
        </w:rPr>
        <w:t>China</w:t>
      </w:r>
      <w:r>
        <w:t>.</w:t>
      </w:r>
    </w:p>
    <w:p w:rsidR="00DF3A9B" w:rsidRDefault="00DF3A9B" w:rsidP="00DF3A9B">
      <w:r w:rsidRPr="005B2BD7">
        <w:rPr>
          <w:rStyle w:val="StyleUnderline"/>
        </w:rPr>
        <w:t>These measures would significantly improve China’s security; protect Taiwan’s democratic political system;</w:t>
      </w:r>
      <w:r>
        <w:t xml:space="preserve"> </w:t>
      </w:r>
      <w:r w:rsidRPr="005B2BD7">
        <w:rPr>
          <w:rStyle w:val="StyleUnderline"/>
        </w:rPr>
        <w:t>effectively eliminate the possibility that aggressive U.S. intelligence activity near China’s coasts could lead to a major military conflict</w:t>
      </w:r>
      <w:r>
        <w:t xml:space="preserve"> between the United States and China; </w:t>
      </w:r>
      <w:r w:rsidRPr="005B2BD7">
        <w:rPr>
          <w:rStyle w:val="StyleUnderline"/>
        </w:rPr>
        <w:t>facilitate the settlement of maritime disputes</w:t>
      </w:r>
      <w:r>
        <w:t xml:space="preserve"> in the South and East China Seas; allow some U.S. forces to be deployed away from the Asia Pacific to other regions; </w:t>
      </w:r>
      <w:r w:rsidRPr="005B2BD7">
        <w:rPr>
          <w:rStyle w:val="StyleUnderline"/>
        </w:rPr>
        <w:t>and engender greater cooperation with China on security-related issues</w:t>
      </w:r>
      <w:r>
        <w:t>.5</w:t>
      </w:r>
    </w:p>
    <w:p w:rsidR="00DF3A9B" w:rsidRDefault="00DF3A9B" w:rsidP="00DF3A9B"/>
    <w:p w:rsidR="00DF3A9B" w:rsidRDefault="00DF3A9B" w:rsidP="00DF3A9B">
      <w:pPr>
        <w:pStyle w:val="Heading3"/>
      </w:pPr>
      <w:r>
        <w:lastRenderedPageBreak/>
        <w:t>Solves nationalism</w:t>
      </w:r>
    </w:p>
    <w:p w:rsidR="00DF3A9B" w:rsidRDefault="00DF3A9B" w:rsidP="00DF3A9B"/>
    <w:p w:rsidR="00DF3A9B" w:rsidRDefault="00DF3A9B" w:rsidP="00DF3A9B">
      <w:pPr>
        <w:pStyle w:val="Heading4"/>
      </w:pPr>
      <w:r>
        <w:t>The plan decreases Chinese nationalist pressure and removes the primary source of Chinese insecurity</w:t>
      </w:r>
    </w:p>
    <w:p w:rsidR="00DF3A9B" w:rsidRPr="000A74E2" w:rsidRDefault="00DF3A9B" w:rsidP="00DF3A9B">
      <w:r w:rsidRPr="000A74E2">
        <w:rPr>
          <w:rStyle w:val="Style13ptBold"/>
        </w:rPr>
        <w:t xml:space="preserve">Chaudhary 15 </w:t>
      </w:r>
      <w:r>
        <w:rPr>
          <w:rStyle w:val="Style13ptBold"/>
        </w:rPr>
        <w:t xml:space="preserve">– </w:t>
      </w:r>
      <w:r w:rsidRPr="00A73444">
        <w:t xml:space="preserve">Research Associate, National Maritime Foundation (NMF), New Delhi; </w:t>
      </w:r>
      <w:proofErr w:type="spellStart"/>
      <w:r w:rsidRPr="00A73444">
        <w:t>Masters</w:t>
      </w:r>
      <w:proofErr w:type="spellEnd"/>
      <w:r w:rsidRPr="00A73444">
        <w:t xml:space="preserve"> Degree of Conflict Analysis &amp; Peace-building</w:t>
      </w:r>
      <w:r>
        <w:rPr>
          <w:rStyle w:val="Style13ptBold"/>
        </w:rPr>
        <w:t xml:space="preserve"> </w:t>
      </w:r>
      <w:r>
        <w:t xml:space="preserve">(Rana </w:t>
      </w:r>
      <w:proofErr w:type="spellStart"/>
      <w:r>
        <w:t>Divyank</w:t>
      </w:r>
      <w:proofErr w:type="spellEnd"/>
      <w:r>
        <w:t xml:space="preserve">, "China-US ‘Grand Bargain’: India's Future Stakes in Great Power Peace," National Maritime </w:t>
      </w:r>
      <w:proofErr w:type="gramStart"/>
      <w:r>
        <w:t>Foundation,  July</w:t>
      </w:r>
      <w:proofErr w:type="gramEnd"/>
      <w:r>
        <w:t xml:space="preserve"> 2015, reposted at https://inkandire.wordpress.com/2015/10/07/china-us-grand-bargain-indias-future-stakes-in-great-power-peace/)\\BPS</w:t>
      </w:r>
    </w:p>
    <w:p w:rsidR="00DF3A9B" w:rsidRPr="000A74E2" w:rsidRDefault="00DF3A9B" w:rsidP="00DF3A9B">
      <w:r w:rsidRPr="000A74E2">
        <w:t xml:space="preserve">Simply put, the grand bargain proponents argue that there might be certain areas, including territorial disputes and </w:t>
      </w:r>
      <w:proofErr w:type="spellStart"/>
      <w:r w:rsidRPr="000A74E2">
        <w:t>defence</w:t>
      </w:r>
      <w:proofErr w:type="spellEnd"/>
      <w:r w:rsidRPr="000A74E2">
        <w:t xml:space="preserve"> pacts, where both China and the US could exchange concessions without irreversibly jeopardizing their security, national interests, international commitments, and long-term economic objectives.2 </w:t>
      </w:r>
      <w:r w:rsidRPr="00A73444">
        <w:rPr>
          <w:rStyle w:val="StyleUnderline"/>
        </w:rPr>
        <w:t>A grand bargain</w:t>
      </w:r>
      <w:r w:rsidRPr="000A74E2">
        <w:t xml:space="preserve"> thus reached, </w:t>
      </w:r>
      <w:r w:rsidRPr="00A73444">
        <w:rPr>
          <w:rStyle w:val="StyleUnderline"/>
        </w:rPr>
        <w:t xml:space="preserve">would simultaneously mollify the Chinese leadership’s fear that the US's primacy in East Asia and its </w:t>
      </w:r>
      <w:r w:rsidRPr="00CE7483">
        <w:rPr>
          <w:rStyle w:val="StyleUnderline"/>
        </w:rPr>
        <w:t>containment of China necessitates military struggle as well as ensure America's</w:t>
      </w:r>
      <w:r w:rsidRPr="00A73444">
        <w:rPr>
          <w:rStyle w:val="StyleUnderline"/>
        </w:rPr>
        <w:t xml:space="preserve"> role as the region's security provider, guaranteeing freedom of access and engagement with its regional allies</w:t>
      </w:r>
      <w:r w:rsidRPr="000A74E2">
        <w:t xml:space="preserve"> for an indefinite period.  </w:t>
      </w:r>
    </w:p>
    <w:p w:rsidR="00DF3A9B" w:rsidRPr="000A74E2" w:rsidRDefault="00DF3A9B" w:rsidP="00DF3A9B">
      <w:r w:rsidRPr="000A74E2">
        <w:t xml:space="preserve">A section of experts identify Taiwan and island disputes in the East and South China Seas as issues where a consequential bargain could be struck.3 </w:t>
      </w:r>
      <w:r w:rsidRPr="00A73444">
        <w:rPr>
          <w:rStyle w:val="StyleUnderline"/>
        </w:rPr>
        <w:t xml:space="preserve">Taiwan's full political integration with the mainland is a </w:t>
      </w:r>
      <w:r w:rsidRPr="00B14E77">
        <w:rPr>
          <w:rStyle w:val="Emphasis"/>
        </w:rPr>
        <w:t xml:space="preserve">high national priority </w:t>
      </w:r>
      <w:r w:rsidRPr="00A73444">
        <w:rPr>
          <w:rStyle w:val="StyleUnderline"/>
        </w:rPr>
        <w:t>for China</w:t>
      </w:r>
      <w:r w:rsidRPr="000A74E2">
        <w:t xml:space="preserve">. At the same time, the US remains committed to the Taiwan Relations Act (1979). It has been argued that </w:t>
      </w:r>
      <w:r w:rsidRPr="00A73444">
        <w:rPr>
          <w:rStyle w:val="StyleUnderline"/>
        </w:rPr>
        <w:t xml:space="preserve">improvement in cross-Straits relations in the future along with US limiting its arms sales to Taiwan would </w:t>
      </w:r>
      <w:r w:rsidRPr="00B14E77">
        <w:rPr>
          <w:rStyle w:val="Emphasis"/>
        </w:rPr>
        <w:t>remove a major cause of China's insecurity and pacify domestic political pressures</w:t>
      </w:r>
      <w:r w:rsidRPr="00A73444">
        <w:rPr>
          <w:rStyle w:val="StyleUnderline"/>
        </w:rPr>
        <w:t xml:space="preserve">. In return, China should either peacefully resolve all maritime disputes with </w:t>
      </w:r>
      <w:proofErr w:type="spellStart"/>
      <w:r w:rsidRPr="00A73444">
        <w:rPr>
          <w:rStyle w:val="StyleUnderline"/>
        </w:rPr>
        <w:t>neighbours</w:t>
      </w:r>
      <w:proofErr w:type="spellEnd"/>
      <w:r w:rsidRPr="00A73444">
        <w:rPr>
          <w:rStyle w:val="StyleUnderline"/>
        </w:rPr>
        <w:t xml:space="preserve"> in the China Seas or agree to concrete conflict prevention and joint cooperation frameworks to ultimately reach an equitable solution</w:t>
      </w:r>
      <w:r w:rsidRPr="000A74E2">
        <w:t xml:space="preserve">. </w:t>
      </w:r>
    </w:p>
    <w:p w:rsidR="00DF3A9B" w:rsidRPr="000A74E2" w:rsidRDefault="00DF3A9B" w:rsidP="00DF3A9B">
      <w:r w:rsidRPr="000A74E2">
        <w:t xml:space="preserve">There might be similar possible scenarios wherein China and the US could come to a mutual agreement to suppress major irritants in their bilateral relations. Certainly, there are significant problems which might obstruct a probable bargain. The prevailing mutual suspicions and recurrent tensions make it extremely difficult to initiate a discussion on the issue in the domestic political arena, to communicate intentions bilaterally, or to anticipate the other side’s preparedness to negotiate. Nonetheless, those who support the case note that the existing conditions in the international system and world economy do not compel the two states toward unavoidable conflict. </w:t>
      </w:r>
    </w:p>
    <w:p w:rsidR="00DF3A9B" w:rsidRDefault="00DF3A9B" w:rsidP="00DF3A9B">
      <w:r w:rsidRPr="000A74E2">
        <w:t xml:space="preserve">The normalization of Sino-American diplomatic relations and deepening of economic and people-to-people ties have been viewed in the US as the most successful aspect of its strategy  and ‘soft power’ in East Asia. For good measure, it is only now that the Chinese leadership has felt sufficiently self-assured to announce that relations with the great powers would not be the primary focus of China’s foreign policy as it considers its ties with the US to be ‘constructive’ and ‘sustainable’ in the foreseeable future. </w:t>
      </w:r>
      <w:r w:rsidRPr="00A73444">
        <w:rPr>
          <w:rStyle w:val="StyleUnderline"/>
        </w:rPr>
        <w:t xml:space="preserve">Significant constituencies exist within both China and the US which are vocal in the </w:t>
      </w:r>
      <w:proofErr w:type="spellStart"/>
      <w:r w:rsidRPr="00A73444">
        <w:rPr>
          <w:rStyle w:val="StyleUnderline"/>
        </w:rPr>
        <w:t>favour</w:t>
      </w:r>
      <w:proofErr w:type="spellEnd"/>
      <w:r w:rsidRPr="00A73444">
        <w:rPr>
          <w:rStyle w:val="StyleUnderline"/>
        </w:rPr>
        <w:t xml:space="preserve"> of friendly relations and peaceful resolution of problems despite hardliners</w:t>
      </w:r>
      <w:r w:rsidRPr="000A74E2">
        <w:t xml:space="preserve"> on both sides pointing toward adversarial tendencies in the counterpart. Similarly, </w:t>
      </w:r>
      <w:r w:rsidRPr="00A73444">
        <w:rPr>
          <w:rStyle w:val="StyleUnderline"/>
        </w:rPr>
        <w:t>US allies</w:t>
      </w:r>
      <w:r w:rsidRPr="000A74E2">
        <w:t xml:space="preserve"> – Australia, South Korea, and Singapore – </w:t>
      </w:r>
      <w:r w:rsidRPr="00A73444">
        <w:rPr>
          <w:rStyle w:val="StyleUnderline"/>
        </w:rPr>
        <w:t>tend to balance perceptions and consider the growing acrimony in Sino-American relations a destabilizing phenomenon for the Asia-Pacific region</w:t>
      </w:r>
      <w:r w:rsidRPr="000A74E2">
        <w:t xml:space="preserve">. Therefore, </w:t>
      </w:r>
      <w:r w:rsidRPr="00A73444">
        <w:rPr>
          <w:rStyle w:val="StyleUnderline"/>
        </w:rPr>
        <w:t>the idea of a tentative grand bargain</w:t>
      </w:r>
      <w:r w:rsidRPr="000A74E2">
        <w:t xml:space="preserve">, though conjectural, still </w:t>
      </w:r>
      <w:r w:rsidRPr="00A73444">
        <w:rPr>
          <w:rStyle w:val="StyleUnderline"/>
        </w:rPr>
        <w:t>appears to retain a considerable degree of desirability and feasibility</w:t>
      </w:r>
      <w:r w:rsidRPr="000A74E2">
        <w:t xml:space="preserve">.4 </w:t>
      </w:r>
    </w:p>
    <w:p w:rsidR="00DF3A9B" w:rsidRDefault="00DF3A9B" w:rsidP="00DF3A9B"/>
    <w:p w:rsidR="00DF3A9B" w:rsidRDefault="00DF3A9B" w:rsidP="00DF3A9B">
      <w:pPr>
        <w:pStyle w:val="Heading3"/>
      </w:pPr>
      <w:r>
        <w:lastRenderedPageBreak/>
        <w:t>Reciprocity key</w:t>
      </w:r>
    </w:p>
    <w:p w:rsidR="00DF3A9B" w:rsidRDefault="00DF3A9B" w:rsidP="00DF3A9B"/>
    <w:p w:rsidR="00DF3A9B" w:rsidRDefault="00DF3A9B" w:rsidP="00DF3A9B">
      <w:pPr>
        <w:pStyle w:val="Heading4"/>
      </w:pPr>
      <w:r>
        <w:t>Reciprocity is vital to rapprochement – it reverses the security dilemma and builds genuine cooperation</w:t>
      </w:r>
    </w:p>
    <w:p w:rsidR="00DF3A9B" w:rsidRDefault="00DF3A9B" w:rsidP="00DF3A9B">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44-47</w:t>
      </w:r>
    </w:p>
    <w:p w:rsidR="00DF3A9B" w:rsidRDefault="00DF3A9B" w:rsidP="00DF3A9B"/>
    <w:p w:rsidR="00DF3A9B" w:rsidRDefault="00DF3A9B" w:rsidP="00DF3A9B">
      <w:r w:rsidRPr="002D4EF1">
        <w:rPr>
          <w:rStyle w:val="StyleUnderline"/>
        </w:rPr>
        <w:t>Rapprochement between two countries does not arise by</w:t>
      </w:r>
      <w:r>
        <w:t xml:space="preserve"> chance, because of </w:t>
      </w:r>
      <w:r w:rsidRPr="002D4EF1">
        <w:rPr>
          <w:rStyle w:val="StyleUnderline"/>
        </w:rPr>
        <w:t>flowery rhetoric</w:t>
      </w:r>
      <w:r>
        <w:t xml:space="preserve">, or through random political gestures. </w:t>
      </w:r>
      <w:r w:rsidRPr="002D4EF1">
        <w:rPr>
          <w:rStyle w:val="StyleUnderline"/>
        </w:rPr>
        <w:t>It can only be achieved through</w:t>
      </w:r>
      <w:r>
        <w:t xml:space="preserve"> the practice of “</w:t>
      </w:r>
      <w:r w:rsidRPr="002D4EF1">
        <w:rPr>
          <w:rStyle w:val="Emphasis"/>
        </w:rPr>
        <w:t>reciprocal restraint</w:t>
      </w:r>
      <w:r>
        <w:t xml:space="preserve">,” in </w:t>
      </w:r>
      <w:proofErr w:type="spellStart"/>
      <w:r>
        <w:t>Kupchan’s</w:t>
      </w:r>
      <w:proofErr w:type="spellEnd"/>
      <w:r>
        <w:t xml:space="preserve"> view, </w:t>
      </w:r>
      <w:r w:rsidRPr="002D4EF1">
        <w:rPr>
          <w:rStyle w:val="StyleUnderline"/>
        </w:rPr>
        <w:t xml:space="preserve">where “both parties readily practice accommodation and </w:t>
      </w:r>
      <w:r w:rsidRPr="002D4EF1">
        <w:rPr>
          <w:rStyle w:val="Emphasis"/>
        </w:rPr>
        <w:t>expect reciprocity</w:t>
      </w:r>
      <w:r>
        <w:t xml:space="preserve">; </w:t>
      </w:r>
      <w:r w:rsidRPr="002D4EF1">
        <w:rPr>
          <w:rStyle w:val="StyleUnderline"/>
        </w:rPr>
        <w:t>[and where] cautious testing gives way to a purposeful effort to dampen rivalry and advance reconciliation.</w:t>
      </w:r>
      <w:r>
        <w:t xml:space="preserve">” Instead of employing “unfettered exercise of power ... states withhold their power and demonstrate benign intent through the exercise of restraint.” </w:t>
      </w:r>
      <w:r w:rsidRPr="002D4EF1">
        <w:rPr>
          <w:rStyle w:val="StyleUnderline"/>
        </w:rPr>
        <w:t>Both countries engage in strategic restraint which is valuable precisely because it fosters and sustains a stable peace</w:t>
      </w:r>
      <w:r>
        <w:t>, a peace that “requires mutual reassurance and respect, not mutual suspicion and resentment.”8</w:t>
      </w:r>
    </w:p>
    <w:p w:rsidR="00DF3A9B" w:rsidRDefault="00DF3A9B" w:rsidP="00DF3A9B">
      <w:r w:rsidRPr="002D4EF1">
        <w:rPr>
          <w:rStyle w:val="StyleUnderline"/>
        </w:rPr>
        <w:t>Skeptics may say that pursuing reciprocal restraint</w:t>
      </w:r>
      <w:r>
        <w:t xml:space="preserve"> and mutual accommodation to achieve rapprochement </w:t>
      </w:r>
      <w:r w:rsidRPr="002D4EF1">
        <w:rPr>
          <w:rStyle w:val="StyleUnderline"/>
        </w:rPr>
        <w:t>with China</w:t>
      </w:r>
      <w:r>
        <w:t xml:space="preserve"> </w:t>
      </w:r>
      <w:r w:rsidRPr="002D4EF1">
        <w:rPr>
          <w:rStyle w:val="StyleUnderline"/>
        </w:rPr>
        <w:t>sounds nice in theory but could never happen in the “real world</w:t>
      </w:r>
      <w:r>
        <w:t xml:space="preserve">,” especially where the United States is clearly the dominant power. </w:t>
      </w:r>
      <w:proofErr w:type="spellStart"/>
      <w:r w:rsidRPr="002D4EF1">
        <w:rPr>
          <w:rStyle w:val="StyleUnderline"/>
        </w:rPr>
        <w:t>Kupchan</w:t>
      </w:r>
      <w:proofErr w:type="spellEnd"/>
      <w:r w:rsidRPr="002D4EF1">
        <w:rPr>
          <w:rStyle w:val="StyleUnderline"/>
        </w:rPr>
        <w:t xml:space="preserve"> and </w:t>
      </w:r>
      <w:proofErr w:type="spellStart"/>
      <w:r w:rsidRPr="002D4EF1">
        <w:rPr>
          <w:rStyle w:val="StyleUnderline"/>
        </w:rPr>
        <w:t>Ikenberry</w:t>
      </w:r>
      <w:proofErr w:type="spellEnd"/>
      <w:r w:rsidRPr="002D4EF1">
        <w:rPr>
          <w:rStyle w:val="StyleUnderline"/>
        </w:rPr>
        <w:t xml:space="preserve"> take issue with this very point when they underscore this is the most rational and </w:t>
      </w:r>
      <w:proofErr w:type="spellStart"/>
      <w:r w:rsidRPr="002D4EF1">
        <w:rPr>
          <w:rStyle w:val="StyleUnderline"/>
        </w:rPr>
        <w:t>foresightful</w:t>
      </w:r>
      <w:proofErr w:type="spellEnd"/>
      <w:r w:rsidRPr="002D4EF1">
        <w:rPr>
          <w:rStyle w:val="StyleUnderline"/>
        </w:rPr>
        <w:t xml:space="preserve"> means for the U</w:t>
      </w:r>
      <w:r>
        <w:t xml:space="preserve">nited </w:t>
      </w:r>
      <w:r w:rsidRPr="002D4EF1">
        <w:rPr>
          <w:rStyle w:val="StyleUnderline"/>
        </w:rPr>
        <w:t>S</w:t>
      </w:r>
      <w:r>
        <w:t xml:space="preserve">tates </w:t>
      </w:r>
      <w:r w:rsidRPr="002D4EF1">
        <w:rPr>
          <w:rStyle w:val="StyleUnderline"/>
        </w:rPr>
        <w:t>to ensure future stability in its own best interests</w:t>
      </w:r>
      <w:r>
        <w:t xml:space="preserve">. In </w:t>
      </w:r>
      <w:proofErr w:type="spellStart"/>
      <w:r>
        <w:t>Ikenberry’s</w:t>
      </w:r>
      <w:proofErr w:type="spellEnd"/>
      <w:r>
        <w:t xml:space="preserve"> view, a state that “finds itself in a dominant global position faces a choice: it can use its power to bargain and coerce other states ... [or] knowing that its power position will someday decline,” </w:t>
      </w:r>
      <w:r w:rsidRPr="002D4EF1">
        <w:rPr>
          <w:rStyle w:val="StyleUnderline"/>
        </w:rPr>
        <w:t>a dominant state can recognize it has “an interest in conserving its power” by seeking arrangements that “will preserve and extend its advantages</w:t>
      </w:r>
      <w:r>
        <w:t xml:space="preserve"> into the future.”9 </w:t>
      </w:r>
      <w:proofErr w:type="spellStart"/>
      <w:r>
        <w:t>Kupchan</w:t>
      </w:r>
      <w:proofErr w:type="spellEnd"/>
      <w:r>
        <w:t xml:space="preserve"> agrees, but offers a slightly different emphasis: When preponderant states withhold their power and influence, they willingly give up the full advantages of primacy and forego immediate opportunities to capitalize on material advantage. They instead invest in stability over the long term by inducing [other] states to enter into a bargain based on the practice of mutual accommodation.10</w:t>
      </w:r>
    </w:p>
    <w:p w:rsidR="00DF3A9B" w:rsidRDefault="00DF3A9B" w:rsidP="00DF3A9B">
      <w:r>
        <w:t xml:space="preserve">What </w:t>
      </w:r>
      <w:proofErr w:type="spellStart"/>
      <w:r>
        <w:t>Ikenberry</w:t>
      </w:r>
      <w:proofErr w:type="spellEnd"/>
      <w:r>
        <w:t xml:space="preserve">, </w:t>
      </w:r>
      <w:proofErr w:type="spellStart"/>
      <w:r>
        <w:t>Kupchan</w:t>
      </w:r>
      <w:proofErr w:type="spellEnd"/>
      <w:r>
        <w:t xml:space="preserve"> and other analysts who share their views are saying has great practical significance for the United States, as we emerge from the deepest financial crisis since the Great Depression, face a massive federal budget deficit of nearly $1.1 trillion in 2012, bring to an end the wars in Iraq and Afghanistan, and have recently experienced the sharpest domestic political divisions in generations. A truly critical question is how the United States can overcome its domestic difficulties, prosper economically and exert leadership in a world that is being transformed by the rise of emerging market countries.</w:t>
      </w:r>
    </w:p>
    <w:p w:rsidR="00DF3A9B" w:rsidRDefault="00DF3A9B" w:rsidP="00DF3A9B">
      <w:r>
        <w:t>According to the U.S. National Intelligence Council, the center for strategic thinking in the United States “intelligence community” that brings together 17 intelligence agencies and organizations, by 2025 “the unprecedented shift in relative wealth and economic power roughly from West to East now under way will continue” and “the international system will be a global multipolar one.” The United States “will remain the single most powerful country but will be less dominant” as China, India, Brazil, Russia and other emerging market economies exercise greater international influence. In particular, “China is poised to have more impact on the world over the next 20 years than any other country.”11</w:t>
      </w:r>
    </w:p>
    <w:p w:rsidR="00DF3A9B" w:rsidRDefault="00DF3A9B" w:rsidP="00DF3A9B">
      <w:r>
        <w:t xml:space="preserve">In planning for this future world, </w:t>
      </w:r>
      <w:r w:rsidRPr="002D4EF1">
        <w:rPr>
          <w:rStyle w:val="StyleUnderline"/>
        </w:rPr>
        <w:t>the U</w:t>
      </w:r>
      <w:r>
        <w:t xml:space="preserve">nited </w:t>
      </w:r>
      <w:r w:rsidRPr="002D4EF1">
        <w:rPr>
          <w:rStyle w:val="StyleUnderline"/>
        </w:rPr>
        <w:t>S</w:t>
      </w:r>
      <w:r>
        <w:t xml:space="preserve">tates </w:t>
      </w:r>
      <w:r w:rsidRPr="002D4EF1">
        <w:rPr>
          <w:rStyle w:val="StyleUnderline"/>
        </w:rPr>
        <w:t>can</w:t>
      </w:r>
      <w:r>
        <w:t xml:space="preserve"> continue its current course of building up military forces in Asia to </w:t>
      </w:r>
      <w:r w:rsidRPr="002D4EF1">
        <w:rPr>
          <w:rStyle w:val="StyleUnderline"/>
        </w:rPr>
        <w:t xml:space="preserve">preserve its primacy in preparation for an expected war with China. Or, it can choose to diplomatically resolve its security and economic conflicts with China in </w:t>
      </w:r>
      <w:r w:rsidRPr="002D4EF1">
        <w:rPr>
          <w:rStyle w:val="StyleUnderline"/>
        </w:rPr>
        <w:lastRenderedPageBreak/>
        <w:t>order to bring about a “stable peace</w:t>
      </w:r>
      <w:r>
        <w:t>” for the foreseeable future. China hawks tend to believe the U.S. can defy the same geopolitical gravity that has diminished the power of every great power in human history. The Greek, Roman, Aztec, Spanish, French and British Empires, to cite a few examples, are no more. It is therefore an exercise in hubris and unrealistic thinking to argue that the U.S. should concentrate on reinforcing its primacy in Asia by increasing defense expenditures to support a strategy that will not make the United States more prosperous or secure.</w:t>
      </w:r>
    </w:p>
    <w:p w:rsidR="00DF3A9B" w:rsidRPr="002D4EF1" w:rsidRDefault="00DF3A9B" w:rsidP="00DF3A9B">
      <w:r>
        <w:t xml:space="preserve">The alternative is to adopt a more prudent approach of conserving American power and investing in stability for the long term by seeking rapprochement with China through the practice of reciprocal restraint and mutual accommodation. Rather than burdening the U.S. economy with excessive defense expenditures for the indefinite future and heightening the risk of an unnecessary and costly war, U.S. security objectives in the Asia Pacific would be more than adequately met, at far lower risk and expense, by reverting to the traditional doctrine that guided American foreign policy for a century—preventing any other country, be it imperial Japan, the Soviet Union or China, from dominating the Asia Pacific. </w:t>
      </w:r>
      <w:r w:rsidRPr="002D4EF1">
        <w:t xml:space="preserve">Returning to this traditional view would put China on notice that while the U.S. will not tolerate Chinese efforts to assert regional control, neither will the U.S. seek to contain China from a security standpoint, as it does now. </w:t>
      </w:r>
    </w:p>
    <w:p w:rsidR="00DF3A9B" w:rsidRDefault="00DF3A9B" w:rsidP="00DF3A9B">
      <w:r>
        <w:t>The flaws in U.S. security strategy toward China</w:t>
      </w:r>
    </w:p>
    <w:p w:rsidR="00DF3A9B" w:rsidRDefault="00DF3A9B" w:rsidP="00DF3A9B">
      <w:r>
        <w:t>To better understand the need for adopting a new U.S. strategy toward China, it is important to examine the questionable assumptions underlying current policy. Among these assumptions are the following: the U.S. must maintain its military dominance in Asia for the indefinite future to safeguard U.S. security interests; a strategy of building up U.S. forces in Asia is required to fight an “inevitable” war with China; the U.S. should be prepared to defend Taiwan at all costs; aggressive U.S. military measures are the best way of responding to Chinese “assertiveness”; China’s military modernization indicates it will achieve military superiority in Asia and elsewhere; and China is deliberately and broadly undercutting U.S. security interests. Upon close analysis, these assumptions lack sufficient credibility.</w:t>
      </w:r>
    </w:p>
    <w:p w:rsidR="00DF3A9B" w:rsidRDefault="00DF3A9B" w:rsidP="00DF3A9B">
      <w:r>
        <w:t>Maintaining U.S. military dominance in Asia</w:t>
      </w:r>
    </w:p>
    <w:p w:rsidR="00DF3A9B" w:rsidRDefault="00DF3A9B" w:rsidP="00DF3A9B">
      <w:r>
        <w:t>China hawks embrace the premise that the only way the United States can adequately protect against the threat of a rising China is to dominate the Asia Pacific from a security standpoint. The U.S. held the leading military position in Asia at the end of World War II and, following the demise of the Soviet Union, is now clearly the preeminent power there. The U.S. asserts its dominance, in practice, by controlling sea lines of communication (SLOCs), operating large bases across the region to counter urgent military contingencies, and by possessing military capabilities far superior to any other country.</w:t>
      </w:r>
    </w:p>
    <w:p w:rsidR="00DF3A9B" w:rsidRDefault="00DF3A9B" w:rsidP="00DF3A9B">
      <w:r w:rsidRPr="002D4EF1">
        <w:rPr>
          <w:rStyle w:val="StyleUnderline"/>
        </w:rPr>
        <w:t>Maintaining a strong U.S. deterrence posture coupled with greater security cooperation is more than sufficient to prevent China from denying access to critical sea lanes, pursuing military aggression, or unduly pressuring neighboring countries.</w:t>
      </w:r>
      <w:r>
        <w:t xml:space="preserve"> By clearly communicating both the capability and the will to counter and defeat aggression, the U.S. would effectively persuade China and other countries not to seek regional dominance. </w:t>
      </w:r>
      <w:r w:rsidRPr="002D4EF1">
        <w:rPr>
          <w:rStyle w:val="StyleUnderline"/>
        </w:rPr>
        <w:t>By closely cooperating with China and other regional powers to meet common security threats, the U.S. would demonstrate that these countries have far more to gain by maintaining close relations with the United States than by undertaking military challenges</w:t>
      </w:r>
      <w:r>
        <w:t xml:space="preserve"> to American power.</w:t>
      </w:r>
    </w:p>
    <w:p w:rsidR="00DF3A9B" w:rsidRDefault="00DF3A9B" w:rsidP="00DF3A9B">
      <w:r w:rsidRPr="002D4EF1">
        <w:rPr>
          <w:rStyle w:val="StyleUnderline"/>
        </w:rPr>
        <w:t>Conversely, a U.S. policy to dominate Asia for the foreseeable future</w:t>
      </w:r>
      <w:r>
        <w:rPr>
          <w:rStyle w:val="StyleUnderline"/>
        </w:rPr>
        <w:t xml:space="preserve"> </w:t>
      </w:r>
      <w:r w:rsidRPr="002D4EF1">
        <w:rPr>
          <w:rStyle w:val="StyleUnderline"/>
        </w:rPr>
        <w:t>stokes resentment and spurs nationalism in China</w:t>
      </w:r>
      <w:r>
        <w:t xml:space="preserve">. </w:t>
      </w:r>
      <w:r w:rsidRPr="002D4EF1">
        <w:rPr>
          <w:rStyle w:val="StyleUnderline"/>
        </w:rPr>
        <w:t>One unintended</w:t>
      </w:r>
      <w:r>
        <w:t xml:space="preserve"> though pernicious </w:t>
      </w:r>
      <w:r w:rsidRPr="002D4EF1">
        <w:rPr>
          <w:rStyle w:val="StyleUnderline"/>
        </w:rPr>
        <w:t>effect</w:t>
      </w:r>
      <w:r>
        <w:t xml:space="preserve"> of such a policy </w:t>
      </w:r>
      <w:r w:rsidRPr="002D4EF1">
        <w:rPr>
          <w:rStyle w:val="StyleUnderline"/>
        </w:rPr>
        <w:t>is to confirm a belief held by some leading</w:t>
      </w:r>
      <w:r>
        <w:rPr>
          <w:rStyle w:val="StyleUnderline"/>
        </w:rPr>
        <w:t xml:space="preserve"> </w:t>
      </w:r>
      <w:r w:rsidRPr="002D4EF1">
        <w:rPr>
          <w:rStyle w:val="StyleUnderline"/>
        </w:rPr>
        <w:t>Chinese strategists that the United States intends to contain China for</w:t>
      </w:r>
      <w:r>
        <w:rPr>
          <w:rStyle w:val="StyleUnderline"/>
        </w:rPr>
        <w:t xml:space="preserve"> </w:t>
      </w:r>
      <w:r w:rsidRPr="002D4EF1">
        <w:rPr>
          <w:rStyle w:val="StyleUnderline"/>
        </w:rPr>
        <w:t>the indefinite future. If China’s future leaders believe the U.S. is unfairly</w:t>
      </w:r>
      <w:r>
        <w:rPr>
          <w:rStyle w:val="StyleUnderline"/>
        </w:rPr>
        <w:t xml:space="preserve"> </w:t>
      </w:r>
      <w:r w:rsidRPr="002D4EF1">
        <w:rPr>
          <w:rStyle w:val="StyleUnderline"/>
        </w:rPr>
        <w:t>blocking China’s rise by attempting to carry out a strategy of encirclement,</w:t>
      </w:r>
      <w:r>
        <w:rPr>
          <w:rStyle w:val="StyleUnderline"/>
        </w:rPr>
        <w:t xml:space="preserve"> </w:t>
      </w:r>
      <w:r w:rsidRPr="002D4EF1">
        <w:rPr>
          <w:rStyle w:val="StyleUnderline"/>
        </w:rPr>
        <w:t>they are more likely to risk war</w:t>
      </w:r>
      <w:r>
        <w:t xml:space="preserve"> with the United States </w:t>
      </w:r>
      <w:r w:rsidRPr="002D4EF1">
        <w:rPr>
          <w:rStyle w:val="StyleUnderline"/>
        </w:rPr>
        <w:t>than choose peaceful</w:t>
      </w:r>
      <w:r>
        <w:rPr>
          <w:rStyle w:val="StyleUnderline"/>
        </w:rPr>
        <w:t xml:space="preserve"> </w:t>
      </w:r>
      <w:r w:rsidRPr="002D4EF1">
        <w:rPr>
          <w:rStyle w:val="StyleUnderline"/>
        </w:rPr>
        <w:t>co-existence</w:t>
      </w:r>
      <w:r>
        <w:t xml:space="preserve"> and cooperation.</w:t>
      </w:r>
    </w:p>
    <w:p w:rsidR="00DF3A9B" w:rsidRDefault="00DF3A9B" w:rsidP="00DF3A9B">
      <w:r>
        <w:lastRenderedPageBreak/>
        <w:t>The security strategy which best advances American interests in Asia is therefore to revert to the traditional U.S. posture of deterring any other country from dominating the region. Insistence by China hawks that the United States continues to exercise regional dominance is not only costly and risky; it is entirely unnecessary for achieving the core goals of America’s Asia policy: regional stability, security and prosperity.</w:t>
      </w:r>
    </w:p>
    <w:p w:rsidR="00DF3A9B" w:rsidRDefault="00DF3A9B" w:rsidP="00DF3A9B">
      <w:r>
        <w:t>Hedging and the “inevitable” war with China</w:t>
      </w:r>
    </w:p>
    <w:p w:rsidR="00DF3A9B" w:rsidRDefault="00DF3A9B" w:rsidP="00DF3A9B">
      <w:r>
        <w:t>Despite its vast military superiority over China, the U.S. is now pursuing an aggressive “hedging” strategy to counter China’s possible, future military capability. This strategy has two major elements: significantly building up U.S. military forces and bases in the Pacific while reinforcing alliances with neighboring countries—particularly Japan and India—to balance China. Although it may seem wise to strengthen U.S. military forces to deal with future uncertainty, seeking to contain China creates deep insecurity in that country, stimulating the growth and accelerated modernization of China’s armed forces to prepare for an expected American attack—thus increasing the very threat the U.S. hopes to prevent.</w:t>
      </w:r>
    </w:p>
    <w:p w:rsidR="00DF3A9B" w:rsidRDefault="00DF3A9B" w:rsidP="00DF3A9B">
      <w:r w:rsidRPr="002D4EF1">
        <w:rPr>
          <w:rStyle w:val="StyleUnderline"/>
        </w:rPr>
        <w:t xml:space="preserve">Most China hawks acknowledge that China has no current intention to broadly confront the U.S. militarily </w:t>
      </w:r>
      <w:r>
        <w:t>in Asia. They know that Chinese leaders accept a status quo in which the U.S. dominates the region from a military standpoint. Instead of giving weight to China’s largely benign stance, however, these American experts hype China’s future, potential capabilities to obscure the fact that the U.S. now dwarfs China in critical military and technological fields. They downplay and largely ignore both China’s currently benign intentions and its relatively weak capabilities when they call for ramping up preparations against a possible future threat.</w:t>
      </w:r>
    </w:p>
    <w:p w:rsidR="00DF3A9B" w:rsidRDefault="00DF3A9B" w:rsidP="00DF3A9B">
      <w:r w:rsidRPr="002D4EF1">
        <w:rPr>
          <w:rStyle w:val="StyleUnderline"/>
        </w:rPr>
        <w:t>The real danger in this line of thinking is that building up American military forces in Asia can easily create the self-fulfilling prophecy of a war with China</w:t>
      </w:r>
      <w:r>
        <w:t xml:space="preserve">. China infers that the U.S. is planning for a future military conflict which the U.S. also regards as “inevitable.” </w:t>
      </w:r>
      <w:r w:rsidRPr="002D4EF1">
        <w:rPr>
          <w:rStyle w:val="StyleUnderline"/>
        </w:rPr>
        <w:t>Seeing a sustained American buildup, China accelerates</w:t>
      </w:r>
      <w:r>
        <w:t xml:space="preserve">, in turn, </w:t>
      </w:r>
      <w:r w:rsidRPr="002D4EF1">
        <w:rPr>
          <w:rStyle w:val="StyleUnderline"/>
        </w:rPr>
        <w:t>its own hedging efforts by expanding and modernizing its own forces to confront the “U.S. threat.”</w:t>
      </w:r>
      <w:r>
        <w:t xml:space="preserve"> </w:t>
      </w:r>
      <w:r w:rsidRPr="002D4EF1">
        <w:rPr>
          <w:rStyle w:val="StyleUnderline"/>
        </w:rPr>
        <w:t>Momentum toward conflict continues to build as part of an “action-reaction cycle</w:t>
      </w:r>
      <w:r>
        <w:t xml:space="preserve">,” in the words of Professor David M. </w:t>
      </w:r>
      <w:proofErr w:type="spellStart"/>
      <w:r>
        <w:t>Lampton</w:t>
      </w:r>
      <w:proofErr w:type="spellEnd"/>
      <w:r>
        <w:t xml:space="preserve">, </w:t>
      </w:r>
      <w:r w:rsidRPr="002D4EF1">
        <w:rPr>
          <w:rStyle w:val="StyleUnderline"/>
        </w:rPr>
        <w:t>which “results in an open-ended upward spiral of challenge and response, producing greater insecurity</w:t>
      </w:r>
      <w:r>
        <w:t xml:space="preserve"> at ever greater cost to both countries and bystanders.”12 </w:t>
      </w:r>
      <w:r w:rsidRPr="002D4EF1">
        <w:rPr>
          <w:rStyle w:val="StyleUnderline"/>
        </w:rPr>
        <w:t>There is</w:t>
      </w:r>
      <w:r>
        <w:t xml:space="preserve">, in fact, </w:t>
      </w:r>
      <w:r w:rsidRPr="002D4EF1">
        <w:rPr>
          <w:rStyle w:val="StyleUnderline"/>
        </w:rPr>
        <w:t>nothing inevitable about a future military attack by China against the U</w:t>
      </w:r>
      <w:r>
        <w:t xml:space="preserve">nited </w:t>
      </w:r>
      <w:r w:rsidRPr="002D4EF1">
        <w:rPr>
          <w:rStyle w:val="StyleUnderline"/>
        </w:rPr>
        <w:t>S</w:t>
      </w:r>
      <w:r>
        <w:t xml:space="preserve">tates or its allies. </w:t>
      </w:r>
      <w:r w:rsidRPr="002D4EF1">
        <w:rPr>
          <w:rStyle w:val="StyleUnderline"/>
        </w:rPr>
        <w:t>If far-sighted leaders in the two countries work hard to address common threats and adjust their national interests, China and the United States can improve their relations and achieve major mutual benefits</w:t>
      </w:r>
      <w:r>
        <w:t xml:space="preserve">. </w:t>
      </w:r>
    </w:p>
    <w:p w:rsidR="00DF3A9B" w:rsidRDefault="00DF3A9B" w:rsidP="00DF3A9B"/>
    <w:p w:rsidR="001F0A2E" w:rsidRDefault="001F0A2E" w:rsidP="001F0A2E">
      <w:pPr>
        <w:pStyle w:val="Heading3"/>
      </w:pPr>
      <w:proofErr w:type="spellStart"/>
      <w:r>
        <w:lastRenderedPageBreak/>
        <w:t>Finlandization</w:t>
      </w:r>
      <w:proofErr w:type="spellEnd"/>
      <w:r>
        <w:t xml:space="preserve"> solvency mechanism</w:t>
      </w:r>
    </w:p>
    <w:p w:rsidR="001F0A2E" w:rsidRDefault="001F0A2E" w:rsidP="001F0A2E"/>
    <w:p w:rsidR="001F0A2E" w:rsidRDefault="001F0A2E" w:rsidP="001F0A2E">
      <w:pPr>
        <w:pStyle w:val="Heading4"/>
      </w:pPr>
      <w:r>
        <w:t xml:space="preserve">Plan stops </w:t>
      </w:r>
      <w:proofErr w:type="spellStart"/>
      <w:r>
        <w:t>lashout</w:t>
      </w:r>
      <w:proofErr w:type="spellEnd"/>
      <w:r>
        <w:t xml:space="preserve"> – </w:t>
      </w:r>
      <w:proofErr w:type="spellStart"/>
      <w:r>
        <w:t>Findlandization</w:t>
      </w:r>
      <w:proofErr w:type="spellEnd"/>
      <w:r>
        <w:t xml:space="preserve"> repositions it as a neutral power</w:t>
      </w:r>
    </w:p>
    <w:p w:rsidR="001F0A2E" w:rsidRPr="0047069A" w:rsidRDefault="001F0A2E" w:rsidP="001F0A2E">
      <w:r w:rsidRPr="00621137">
        <w:rPr>
          <w:rStyle w:val="Style13ptBold"/>
        </w:rPr>
        <w:t>Gilley 10</w:t>
      </w:r>
      <w:r>
        <w:t xml:space="preserve"> Associate Professor of Political Science at Portland State University (Bruce, "Not So Dire Straits," Foreign Affairs, Jan/Feb 2010, https://www.foreignaffairs.com/articles/china/2010-01-01/not-so-dire-straits)\\BPS</w:t>
      </w:r>
    </w:p>
    <w:p w:rsidR="001F0A2E" w:rsidRDefault="001F0A2E" w:rsidP="001F0A2E">
      <w:r>
        <w:t>FROM HELSINKI TO TAIPEI</w:t>
      </w:r>
    </w:p>
    <w:p w:rsidR="001F0A2E" w:rsidRDefault="001F0A2E" w:rsidP="001F0A2E">
      <w:r w:rsidRPr="00621137">
        <w:rPr>
          <w:rStyle w:val="StyleUnderline"/>
        </w:rPr>
        <w:t>TO UNDERSTAND the</w:t>
      </w:r>
      <w:r>
        <w:t xml:space="preserve"> evolution of the </w:t>
      </w:r>
      <w:r w:rsidRPr="00621137">
        <w:rPr>
          <w:rStyle w:val="StyleUnderline"/>
        </w:rPr>
        <w:t>Taipei-Beijing relationship</w:t>
      </w:r>
      <w:r>
        <w:t xml:space="preserve">, </w:t>
      </w:r>
      <w:r w:rsidRPr="00621137">
        <w:rPr>
          <w:rStyle w:val="StyleUnderline"/>
        </w:rPr>
        <w:t>it is useful to consider the theory</w:t>
      </w:r>
      <w:r>
        <w:t xml:space="preserve"> and practice </w:t>
      </w:r>
      <w:r w:rsidRPr="00621137">
        <w:rPr>
          <w:rStyle w:val="StyleUnderline"/>
        </w:rPr>
        <w:t>of</w:t>
      </w:r>
      <w:r>
        <w:t xml:space="preserve"> what has become known as "</w:t>
      </w:r>
      <w:proofErr w:type="spellStart"/>
      <w:r w:rsidRPr="00621137">
        <w:rPr>
          <w:rStyle w:val="StyleUnderline"/>
        </w:rPr>
        <w:t>Finlandization</w:t>
      </w:r>
      <w:proofErr w:type="spellEnd"/>
      <w:r>
        <w:t xml:space="preserve">" in the field of political science. The term </w:t>
      </w:r>
      <w:r w:rsidRPr="00621137">
        <w:rPr>
          <w:rStyle w:val="StyleUnderline"/>
        </w:rPr>
        <w:t>derives</w:t>
      </w:r>
      <w:r>
        <w:t xml:space="preserve"> its name </w:t>
      </w:r>
      <w:r w:rsidRPr="00621137">
        <w:rPr>
          <w:rStyle w:val="StyleUnderline"/>
        </w:rPr>
        <w:t>from Finland's 1948 agreement with the Soviet Union under which Helsinki agreed not to join alliances challenging Moscow</w:t>
      </w:r>
      <w:r>
        <w:t xml:space="preserve"> or serve as a base for any country challenging Soviet interests. In return, </w:t>
      </w:r>
      <w:r w:rsidRPr="00621137">
        <w:rPr>
          <w:rStyle w:val="StyleUnderline"/>
        </w:rPr>
        <w:t>the Kremlin agreed to uphold Finnish autonomy and respect Finland's democratic system</w:t>
      </w:r>
      <w:r>
        <w:t>. Therefore, from 1956 to 1981, under the leadership of President Urho Kekkonen, Fi</w:t>
      </w:r>
      <w:r w:rsidRPr="00621137">
        <w:rPr>
          <w:rStyle w:val="StyleUnderline"/>
        </w:rPr>
        <w:t>nland pursued a policy of strategic appeasement and neutrality on U.S. -Soviet issues and limited domestic criticism of the Soviet Union</w:t>
      </w:r>
      <w:r>
        <w:t>. This policy enjoyed wide support in Finland at the time (despite the subsequent debate in Finland on its merits). Kekkonen also won praise across the political spectrum in the United States, especially from foreign policy realists such as George Kennan, who lauded the Finnish leader's "composure and firmness."</w:t>
      </w:r>
    </w:p>
    <w:p w:rsidR="001F0A2E" w:rsidRDefault="001F0A2E" w:rsidP="001F0A2E">
      <w:r>
        <w:t xml:space="preserve">Building on the work of others, </w:t>
      </w:r>
      <w:r w:rsidRPr="00621137">
        <w:rPr>
          <w:rStyle w:val="StyleUnderline"/>
        </w:rPr>
        <w:t xml:space="preserve">the Danish political scientist Hans </w:t>
      </w:r>
      <w:proofErr w:type="spellStart"/>
      <w:r w:rsidRPr="00621137">
        <w:rPr>
          <w:rStyle w:val="StyleUnderline"/>
        </w:rPr>
        <w:t>Mouritzen</w:t>
      </w:r>
      <w:proofErr w:type="spellEnd"/>
      <w:r w:rsidRPr="00621137">
        <w:rPr>
          <w:rStyle w:val="StyleUnderline"/>
        </w:rPr>
        <w:t xml:space="preserve"> in 1988 proposed a general theory of </w:t>
      </w:r>
      <w:proofErr w:type="spellStart"/>
      <w:r w:rsidRPr="00621137">
        <w:rPr>
          <w:rStyle w:val="StyleUnderline"/>
        </w:rPr>
        <w:t>Finlandization</w:t>
      </w:r>
      <w:proofErr w:type="spellEnd"/>
      <w:r w:rsidRPr="00621137">
        <w:rPr>
          <w:rStyle w:val="StyleUnderline"/>
        </w:rPr>
        <w:t xml:space="preserve"> known as "adaptive politics." </w:t>
      </w:r>
      <w:proofErr w:type="spellStart"/>
      <w:r w:rsidRPr="00621137">
        <w:rPr>
          <w:rStyle w:val="StyleUnderline"/>
        </w:rPr>
        <w:t>Mouritzen</w:t>
      </w:r>
      <w:proofErr w:type="spellEnd"/>
      <w:r w:rsidRPr="00621137">
        <w:rPr>
          <w:rStyle w:val="StyleUnderline"/>
        </w:rPr>
        <w:t xml:space="preserve"> stressed the fundamental difference between</w:t>
      </w:r>
      <w:r>
        <w:t xml:space="preserve"> </w:t>
      </w:r>
      <w:r w:rsidRPr="00621137">
        <w:rPr>
          <w:rStyle w:val="StyleUnderline"/>
        </w:rPr>
        <w:t>a Finlandized regime and a client,</w:t>
      </w:r>
      <w:r>
        <w:t xml:space="preserve"> or "puppet," </w:t>
      </w:r>
      <w:r w:rsidRPr="00621137">
        <w:rPr>
          <w:rStyle w:val="StyleUnderline"/>
        </w:rPr>
        <w:t>state</w:t>
      </w:r>
      <w:r>
        <w:t xml:space="preserve">, explaining that the former makes some concessions to a larger neighbor in order to guarantee important elements of its independence - voluntary choices that the latter could never make. Unlike a puppet regime, </w:t>
      </w:r>
      <w:r w:rsidRPr="00621137">
        <w:rPr>
          <w:rStyle w:val="Emphasis"/>
        </w:rPr>
        <w:t>a Finlandized state calculates that its long-term interests</w:t>
      </w:r>
      <w:r>
        <w:t xml:space="preserve">, and perhaps those of its neighbors, </w:t>
      </w:r>
      <w:r w:rsidRPr="00621137">
        <w:rPr>
          <w:rStyle w:val="Emphasis"/>
        </w:rPr>
        <w:t>are best served by making strategic concessions to a superpower next door.</w:t>
      </w:r>
      <w:r>
        <w:t xml:space="preserve"> These </w:t>
      </w:r>
      <w:r w:rsidRPr="0047069A">
        <w:rPr>
          <w:rStyle w:val="StyleUnderline"/>
        </w:rPr>
        <w:t>concessions are motivated chiefly by geographic proximity, psychological threats from the superpower, and cultural affinities between the two sides</w:t>
      </w:r>
      <w:r>
        <w:t xml:space="preserve">. Being so close, </w:t>
      </w:r>
      <w:r w:rsidRPr="0047069A">
        <w:rPr>
          <w:rStyle w:val="StyleUnderline"/>
        </w:rPr>
        <w:t xml:space="preserve">the superpower need only issue vague threats, rather than display actual military muscle, to change its weaker neighbor's policies. </w:t>
      </w:r>
      <w:r>
        <w:t xml:space="preserve">Meanwhile, the </w:t>
      </w:r>
      <w:r w:rsidRPr="0047069A">
        <w:rPr>
          <w:rStyle w:val="StyleUnderline"/>
        </w:rPr>
        <w:t>small power perceives itself as engaging in an "active and principled neutrality,"</w:t>
      </w:r>
      <w:r>
        <w:t xml:space="preserve"> rather than a cowering acquiescence, a distinction that is critical to rationalizing these policy changes domestically.</w:t>
      </w:r>
    </w:p>
    <w:p w:rsidR="001F0A2E" w:rsidRPr="0047069A" w:rsidRDefault="001F0A2E" w:rsidP="001F0A2E">
      <w:pPr>
        <w:rPr>
          <w:rStyle w:val="StyleUnderline"/>
        </w:rPr>
      </w:pPr>
      <w:proofErr w:type="spellStart"/>
      <w:r w:rsidRPr="0047069A">
        <w:rPr>
          <w:rStyle w:val="StyleUnderline"/>
        </w:rPr>
        <w:t>Finlandization</w:t>
      </w:r>
      <w:proofErr w:type="spellEnd"/>
      <w:r w:rsidRPr="0047069A">
        <w:rPr>
          <w:rStyle w:val="StyleUnderline"/>
        </w:rPr>
        <w:t xml:space="preserve"> posed a direct challenge to the dominant realist logic of the Cold War</w:t>
      </w:r>
      <w:r>
        <w:t xml:space="preserve">, </w:t>
      </w:r>
      <w:r w:rsidRPr="0047069A">
        <w:rPr>
          <w:rStyle w:val="StyleUnderline"/>
        </w:rPr>
        <w:t>which held that concessions to Soviet power were likely to feed Moscow's appetite for expansion</w:t>
      </w:r>
      <w:r>
        <w:t xml:space="preserve">. Even if one rejects the theory of </w:t>
      </w:r>
      <w:proofErr w:type="spellStart"/>
      <w:r>
        <w:t>Finlandization</w:t>
      </w:r>
      <w:proofErr w:type="spellEnd"/>
      <w:r>
        <w:t xml:space="preserve">, it is difficult to deny that Kekkonen played a constructive role in ending the Cold War. In 1969, for instance, </w:t>
      </w:r>
      <w:r w:rsidRPr="0047069A">
        <w:rPr>
          <w:rStyle w:val="StyleUnderline"/>
        </w:rPr>
        <w:t>Finland offered itself as the venue for a conference between the two blocs that eventually produced a shared document with clear commitments to human rights and freedoms: the Helsinki accords.</w:t>
      </w:r>
    </w:p>
    <w:p w:rsidR="001F0A2E" w:rsidRDefault="001F0A2E" w:rsidP="001F0A2E">
      <w:r>
        <w:t xml:space="preserve">Cold War historians, such as John Lewis Gaddis, believe that the Helsinki process was central to undermining the moral authority of the Soviet Union, and others have argued that it prompted the ideological shift necessary to </w:t>
      </w:r>
      <w:proofErr w:type="spellStart"/>
      <w:r>
        <w:t>kickstart</w:t>
      </w:r>
      <w:proofErr w:type="spellEnd"/>
      <w:r>
        <w:t xml:space="preserve"> Mikhail Gorbachev's perestroika in the mid-1980s. Moreover, Finland's unique status as interlocutor with Moscow made possible the first serious discussions of nuclear disarmament and of the shared development of Arctic resources, both of which served as templates for the warming of relations between </w:t>
      </w:r>
      <w:proofErr w:type="spellStart"/>
      <w:r>
        <w:t>nato</w:t>
      </w:r>
      <w:proofErr w:type="spellEnd"/>
      <w:r>
        <w:t xml:space="preserve"> and the Soviet bloc. Although it usually has a negative connotation, "</w:t>
      </w:r>
      <w:proofErr w:type="spellStart"/>
      <w:r>
        <w:t>Finlandization</w:t>
      </w:r>
      <w:proofErr w:type="spellEnd"/>
      <w:r>
        <w:t>" need not be a pejorative term.</w:t>
      </w:r>
    </w:p>
    <w:p w:rsidR="001F0A2E" w:rsidRPr="0047069A" w:rsidRDefault="001F0A2E" w:rsidP="001F0A2E">
      <w:pPr>
        <w:rPr>
          <w:rStyle w:val="StyleUnderline"/>
        </w:rPr>
      </w:pPr>
      <w:r w:rsidRPr="0047069A">
        <w:rPr>
          <w:rStyle w:val="StyleUnderline"/>
        </w:rPr>
        <w:t>Taiwan shares</w:t>
      </w:r>
      <w:r>
        <w:t xml:space="preserve"> many of the </w:t>
      </w:r>
      <w:r w:rsidRPr="0047069A">
        <w:rPr>
          <w:rStyle w:val="StyleUnderline"/>
        </w:rPr>
        <w:t>key features that characterized Finland in the late 1940s. It is a small but internally sovereign state that is geographically close to a superpower with which it shares cultural and historical ties. Its fierce sense of independence is balanced by a pragmatic sense of the need to accommodate that superpower's vital interests.</w:t>
      </w:r>
      <w:r>
        <w:t xml:space="preserve"> Most important, </w:t>
      </w:r>
      <w:r w:rsidRPr="0047069A">
        <w:rPr>
          <w:rStyle w:val="Emphasis"/>
        </w:rPr>
        <w:t xml:space="preserve">the evolving </w:t>
      </w:r>
      <w:r w:rsidRPr="0047069A">
        <w:rPr>
          <w:rStyle w:val="Emphasis"/>
        </w:rPr>
        <w:lastRenderedPageBreak/>
        <w:t>views of its leaders and its people today focus on seeking security through integration rather than confrontation</w:t>
      </w:r>
      <w:r>
        <w:t xml:space="preserve">. </w:t>
      </w:r>
      <w:r w:rsidRPr="0047069A">
        <w:rPr>
          <w:rStyle w:val="StyleUnderline"/>
        </w:rPr>
        <w:t>This approach could help defuse one of the most worrying trends in global politics: the emerging rivalry between China and the United States.</w:t>
      </w:r>
    </w:p>
    <w:p w:rsidR="001F0A2E" w:rsidRPr="0047069A" w:rsidRDefault="001F0A2E" w:rsidP="001F0A2E">
      <w:pPr>
        <w:rPr>
          <w:rStyle w:val="Emphasis"/>
        </w:rPr>
      </w:pPr>
      <w:r>
        <w:t xml:space="preserve">The analogy is not perfect. </w:t>
      </w:r>
      <w:r w:rsidRPr="0047069A">
        <w:rPr>
          <w:rStyle w:val="StyleUnderline"/>
        </w:rPr>
        <w:t>U.S. security guarantees for Taiwan today are more explicit than they were for Finland during the Cold War</w:t>
      </w:r>
      <w:r>
        <w:t xml:space="preserve">, although few doubt that </w:t>
      </w:r>
      <w:proofErr w:type="spellStart"/>
      <w:r>
        <w:t>nato</w:t>
      </w:r>
      <w:proofErr w:type="spellEnd"/>
      <w:r>
        <w:t xml:space="preserve"> would have defended Finland against a Soviet invasion. And </w:t>
      </w:r>
      <w:proofErr w:type="gramStart"/>
      <w:r>
        <w:t>China's ?,???</w:t>
      </w:r>
      <w:proofErr w:type="gramEnd"/>
      <w:r>
        <w:t xml:space="preserve">-plus </w:t>
      </w:r>
      <w:r w:rsidRPr="0047069A">
        <w:rPr>
          <w:rStyle w:val="StyleUnderline"/>
        </w:rPr>
        <w:t xml:space="preserve">missiles targeted at Taiwan are a more direct threat than anything the Soviet military ever mustered across the </w:t>
      </w:r>
      <w:proofErr w:type="spellStart"/>
      <w:r w:rsidRPr="0047069A">
        <w:rPr>
          <w:rStyle w:val="StyleUnderline"/>
        </w:rPr>
        <w:t>Vuoksi</w:t>
      </w:r>
      <w:proofErr w:type="spellEnd"/>
      <w:r w:rsidRPr="0047069A">
        <w:rPr>
          <w:rStyle w:val="StyleUnderline"/>
        </w:rPr>
        <w:t xml:space="preserve"> River</w:t>
      </w:r>
      <w:r>
        <w:t xml:space="preserve">. But in general the thinking that has motivated the second détente on both sides parallels that which led to the Finnish- Soviet détente of the Cold War. Although it is still early, </w:t>
      </w:r>
      <w:r w:rsidRPr="0047069A">
        <w:rPr>
          <w:rStyle w:val="Emphasis"/>
        </w:rPr>
        <w:t xml:space="preserve">Taipei is moving in the direction of eventual </w:t>
      </w:r>
      <w:proofErr w:type="spellStart"/>
      <w:r w:rsidRPr="0047069A">
        <w:rPr>
          <w:rStyle w:val="Emphasis"/>
        </w:rPr>
        <w:t>Finlandization</w:t>
      </w:r>
      <w:proofErr w:type="spellEnd"/>
      <w:r w:rsidRPr="0047069A">
        <w:rPr>
          <w:rStyle w:val="Emphasis"/>
        </w:rPr>
        <w:t>.</w:t>
      </w:r>
    </w:p>
    <w:p w:rsidR="001F0A2E" w:rsidRPr="0047069A" w:rsidRDefault="001F0A2E" w:rsidP="001F0A2E">
      <w:pPr>
        <w:rPr>
          <w:u w:val="single"/>
        </w:rPr>
      </w:pPr>
      <w:r>
        <w:t xml:space="preserve">Under such a scenario, </w:t>
      </w:r>
      <w:r w:rsidRPr="0047069A">
        <w:rPr>
          <w:rStyle w:val="StyleUnderline"/>
        </w:rPr>
        <w:t>Taiwan would reposition itself as a neutral power</w:t>
      </w:r>
      <w:r>
        <w:t xml:space="preserve">, </w:t>
      </w:r>
      <w:r w:rsidRPr="0047069A">
        <w:rPr>
          <w:rStyle w:val="StyleUnderline"/>
        </w:rPr>
        <w:t xml:space="preserve">rather than a U.S. strategic ally, in order to mollify Beijing's fears about the island's becoming an obstacle to China's military and commercial ambitions in the region. It would also refrain from undermining the </w:t>
      </w:r>
      <w:proofErr w:type="spellStart"/>
      <w:r w:rsidRPr="0047069A">
        <w:rPr>
          <w:rStyle w:val="StyleUnderline"/>
        </w:rPr>
        <w:t>ccp's</w:t>
      </w:r>
      <w:proofErr w:type="spellEnd"/>
      <w:r w:rsidRPr="0047069A">
        <w:rPr>
          <w:rStyle w:val="StyleUnderline"/>
        </w:rPr>
        <w:t xml:space="preserve"> rule in China</w:t>
      </w:r>
      <w:r>
        <w:t xml:space="preserve">. In return, </w:t>
      </w:r>
      <w:r w:rsidRPr="0047069A">
        <w:rPr>
          <w:rStyle w:val="StyleUnderline"/>
        </w:rPr>
        <w:t>Beijing would back down on its military threats, grant Taipei expanded participation in international organizations, and extend the island favorable economic and social benefits.</w:t>
      </w:r>
    </w:p>
    <w:p w:rsidR="001F0A2E" w:rsidRDefault="001F0A2E" w:rsidP="001F0A2E">
      <w:r>
        <w:t>The DPP's director of international affairs, Hsiao Bi-</w:t>
      </w:r>
      <w:proofErr w:type="spellStart"/>
      <w:r>
        <w:t>khim</w:t>
      </w:r>
      <w:proofErr w:type="spellEnd"/>
      <w:r>
        <w:t xml:space="preserve">, has written that the changes in </w:t>
      </w:r>
      <w:r w:rsidRPr="0047069A">
        <w:rPr>
          <w:rStyle w:val="StyleUnderline"/>
        </w:rPr>
        <w:t>Taiwan's China policy "are leading to a new strategic outlook, which aligns Taiwan with China's sphere of influence instead of maintaining the traditional presumed informal alliance with the United States.</w:t>
      </w:r>
      <w:r>
        <w:t>" Although Hsiao, like many in the DPP, fears this sort of shift, such reservations are unwarranted.</w:t>
      </w:r>
    </w:p>
    <w:p w:rsidR="001F0A2E" w:rsidRDefault="001F0A2E" w:rsidP="001F0A2E"/>
    <w:p w:rsidR="001F0A2E" w:rsidRDefault="001F0A2E" w:rsidP="001F0A2E">
      <w:pPr>
        <w:pStyle w:val="Heading4"/>
      </w:pPr>
      <w:r>
        <w:t xml:space="preserve">Taiwanese </w:t>
      </w:r>
      <w:proofErr w:type="spellStart"/>
      <w:r>
        <w:t>Findlandization</w:t>
      </w:r>
      <w:proofErr w:type="spellEnd"/>
      <w:r>
        <w:t xml:space="preserve"> creates peace – liberalizes China</w:t>
      </w:r>
    </w:p>
    <w:p w:rsidR="001F0A2E" w:rsidRDefault="001F0A2E" w:rsidP="001F0A2E">
      <w:r w:rsidRPr="00621137">
        <w:rPr>
          <w:rStyle w:val="Style13ptBold"/>
        </w:rPr>
        <w:t>Gilley 10</w:t>
      </w:r>
      <w:r>
        <w:t xml:space="preserve"> Associate Professor of Political Science at Portland State University (Bruce, "Not So Dire Straits," Foreign Affairs, Jan/Feb 2010, https://www.foreignaffairs.com/articles/china/2010-01-01/not-so-dire-straits)\\BPS</w:t>
      </w:r>
    </w:p>
    <w:p w:rsidR="001F0A2E" w:rsidRDefault="001F0A2E" w:rsidP="001F0A2E">
      <w:r>
        <w:t>THE PACIFIER</w:t>
      </w:r>
    </w:p>
    <w:p w:rsidR="001F0A2E" w:rsidRDefault="001F0A2E" w:rsidP="001F0A2E">
      <w:r>
        <w:t>In 1995, at the end of the first détente, Chen-</w:t>
      </w:r>
      <w:proofErr w:type="spellStart"/>
      <w:r>
        <w:t>shen</w:t>
      </w:r>
      <w:proofErr w:type="spellEnd"/>
      <w:r>
        <w:t xml:space="preserve"> Yen, a Taiwanese scholar and </w:t>
      </w:r>
      <w:proofErr w:type="spellStart"/>
      <w:r>
        <w:t>kmt</w:t>
      </w:r>
      <w:proofErr w:type="spellEnd"/>
      <w:r>
        <w:t xml:space="preserve"> adviser, wrote a paper in the Taiwanese political journal </w:t>
      </w:r>
      <w:proofErr w:type="spellStart"/>
      <w:r>
        <w:t>Wentiyu</w:t>
      </w:r>
      <w:proofErr w:type="spellEnd"/>
      <w:r>
        <w:t xml:space="preserve"> </w:t>
      </w:r>
      <w:proofErr w:type="spellStart"/>
      <w:r>
        <w:t>Yanjiu</w:t>
      </w:r>
      <w:proofErr w:type="spellEnd"/>
      <w:r>
        <w:t xml:space="preserve"> explicitly extolling the logic of </w:t>
      </w:r>
      <w:proofErr w:type="spellStart"/>
      <w:r>
        <w:t>Finlandization</w:t>
      </w:r>
      <w:proofErr w:type="spellEnd"/>
      <w:r>
        <w:t xml:space="preserve"> (or </w:t>
      </w:r>
      <w:proofErr w:type="spellStart"/>
      <w:r>
        <w:t>fenlanhua</w:t>
      </w:r>
      <w:proofErr w:type="spellEnd"/>
      <w:r>
        <w:t xml:space="preserve"> in Chinese) for Taiwan. By </w:t>
      </w:r>
      <w:r w:rsidRPr="009B57B5">
        <w:rPr>
          <w:rStyle w:val="StyleUnderline"/>
        </w:rPr>
        <w:t>seeking Beijing's approval for an expanded international voice, maintaining a foreign policy that did not threaten China, and choosing leaders who enjoyed Beijing's trust</w:t>
      </w:r>
      <w:r w:rsidRPr="009B57B5">
        <w:t xml:space="preserve">, </w:t>
      </w:r>
      <w:r>
        <w:t xml:space="preserve">Yen argued, </w:t>
      </w:r>
      <w:r w:rsidRPr="009B57B5">
        <w:rPr>
          <w:rStyle w:val="StyleUnderline"/>
        </w:rPr>
        <w:t>Taiwan could do more to protect its internal autonomy and economic prosperity than it could by challenging the rising superpower on its doorstep</w:t>
      </w:r>
      <w:r>
        <w:t xml:space="preserve">. Moreover, </w:t>
      </w:r>
      <w:r w:rsidRPr="009B57B5">
        <w:rPr>
          <w:rStyle w:val="StyleUnderline"/>
        </w:rPr>
        <w:t>Taiwan’s long-term interests in gaining true independence could only be achieved by democratization in China</w:t>
      </w:r>
      <w:r>
        <w:t xml:space="preserve">, </w:t>
      </w:r>
      <w:r w:rsidRPr="009B57B5">
        <w:rPr>
          <w:rStyle w:val="StyleUnderline"/>
        </w:rPr>
        <w:t>which would be more likely if Taiwan avoided stoking a military or ideological confrontation</w:t>
      </w:r>
      <w:r>
        <w:t>. His conclusion echoed that of the Athenians in Thucydides' Melian dialogue: "</w:t>
      </w:r>
      <w:r w:rsidRPr="009B57B5">
        <w:rPr>
          <w:rStyle w:val="StyleUnderline"/>
        </w:rPr>
        <w:t>Given the responsibility to protect its future existence</w:t>
      </w:r>
      <w:r>
        <w:t>," wrote Yen, "</w:t>
      </w:r>
      <w:r w:rsidRPr="009B57B5">
        <w:rPr>
          <w:rStyle w:val="StyleUnderline"/>
        </w:rPr>
        <w:t>a civilized country should adjust itself to external realities</w:t>
      </w:r>
      <w:r>
        <w:t>." It has taken over a decade for Yen's prescient views to gain currency, but they now have widespread support.</w:t>
      </w:r>
    </w:p>
    <w:p w:rsidR="001F0A2E" w:rsidRPr="009B57B5" w:rsidRDefault="001F0A2E" w:rsidP="001F0A2E">
      <w:pPr>
        <w:rPr>
          <w:rStyle w:val="StyleUnderline"/>
        </w:rPr>
      </w:pPr>
      <w:r w:rsidRPr="009B57B5">
        <w:rPr>
          <w:rStyle w:val="StyleUnderline"/>
        </w:rPr>
        <w:t>Ma's pursuit of "total normalization" has enjoyed steady and rising popularity in Taiwan since he came to office</w:t>
      </w:r>
      <w:r>
        <w:t xml:space="preserve">. It reflects a view that </w:t>
      </w:r>
      <w:r w:rsidRPr="009B57B5">
        <w:rPr>
          <w:rStyle w:val="StyleUnderline"/>
        </w:rPr>
        <w:t>the militarized approach to the cross-strait conflict that has dominated both Taiwanese (and U.S.) strategic thinking since the days of Chiang and Mao has not resolved the dispute and does not serve Taiwan's present needs</w:t>
      </w:r>
      <w:r>
        <w:t xml:space="preserve">. </w:t>
      </w:r>
      <w:r w:rsidRPr="009B57B5">
        <w:rPr>
          <w:rStyle w:val="StyleUnderline"/>
        </w:rPr>
        <w:t>Just as Finland</w:t>
      </w:r>
      <w:r>
        <w:t xml:space="preserve">, a small country, </w:t>
      </w:r>
      <w:r w:rsidRPr="009B57B5">
        <w:rPr>
          <w:rStyle w:val="StyleUnderline"/>
        </w:rPr>
        <w:t xml:space="preserve">was able to pioneer a </w:t>
      </w:r>
      <w:proofErr w:type="spellStart"/>
      <w:r w:rsidRPr="009B57B5">
        <w:rPr>
          <w:rStyle w:val="StyleUnderline"/>
        </w:rPr>
        <w:t>nonmilitarized</w:t>
      </w:r>
      <w:proofErr w:type="spellEnd"/>
      <w:r w:rsidRPr="009B57B5">
        <w:rPr>
          <w:rStyle w:val="StyleUnderline"/>
        </w:rPr>
        <w:t xml:space="preserve"> alternative to the Cold War</w:t>
      </w:r>
      <w:r>
        <w:t xml:space="preserve">, so, too, </w:t>
      </w:r>
      <w:r w:rsidRPr="009B57B5">
        <w:rPr>
          <w:rStyle w:val="StyleUnderline"/>
        </w:rPr>
        <w:t>could Taiwan play that role in the brewing U.S. -Chinese cold war in Asia.</w:t>
      </w:r>
    </w:p>
    <w:p w:rsidR="001F0A2E" w:rsidRDefault="001F0A2E" w:rsidP="001F0A2E">
      <w:r>
        <w:t xml:space="preserve">At present, </w:t>
      </w:r>
      <w:r w:rsidRPr="009B57B5">
        <w:rPr>
          <w:rStyle w:val="StyleUnderline"/>
        </w:rPr>
        <w:t>a rising China threatens the world primarily because there has been lit</w:t>
      </w:r>
      <w:r>
        <w:rPr>
          <w:rStyle w:val="StyleUnderline"/>
        </w:rPr>
        <w:t>tl</w:t>
      </w:r>
      <w:r w:rsidRPr="009B57B5">
        <w:rPr>
          <w:rStyle w:val="StyleUnderline"/>
        </w:rPr>
        <w:t>e in the way of domestic political liberalization to keep Beijing's increasing economic and military power in check. Taiwan could play a far greater role in China's liberalization if it were to become a Finlandized part of the region and its officials were able to move across the strait even more freely than they do now</w:t>
      </w:r>
      <w:r>
        <w:t xml:space="preserve">. Already, </w:t>
      </w:r>
      <w:r w:rsidRPr="009B57B5">
        <w:rPr>
          <w:rStyle w:val="StyleUnderline"/>
        </w:rPr>
        <w:t>prominent Chinese liberals,</w:t>
      </w:r>
      <w:r>
        <w:t xml:space="preserve"> such as Zhang </w:t>
      </w:r>
      <w:proofErr w:type="spellStart"/>
      <w:r>
        <w:t>Boshu</w:t>
      </w:r>
      <w:proofErr w:type="spellEnd"/>
      <w:r>
        <w:t xml:space="preserve"> of the </w:t>
      </w:r>
      <w:r>
        <w:lastRenderedPageBreak/>
        <w:t xml:space="preserve">Chinese Academy of Social Sciences, </w:t>
      </w:r>
      <w:r w:rsidRPr="009B57B5">
        <w:rPr>
          <w:rStyle w:val="StyleUnderline"/>
        </w:rPr>
        <w:t>are arguing that the mainland should draw lessons about political development from Taiwan</w:t>
      </w:r>
      <w:r>
        <w:t xml:space="preserve">. As Sheng </w:t>
      </w:r>
      <w:proofErr w:type="spellStart"/>
      <w:r>
        <w:t>Lijun</w:t>
      </w:r>
      <w:proofErr w:type="spellEnd"/>
      <w:r>
        <w:t xml:space="preserve"> of the National University of Singapore writes, "</w:t>
      </w:r>
      <w:r w:rsidRPr="009B57B5">
        <w:rPr>
          <w:rStyle w:val="StyleUnderline"/>
        </w:rPr>
        <w:t>With the Taiwan political challenge, Beijing will sooner or later have to improve its governance</w:t>
      </w:r>
      <w:r>
        <w:t xml:space="preserve"> (including democracy, human rights, and anti-corruption)." </w:t>
      </w:r>
      <w:r w:rsidRPr="009B57B5">
        <w:rPr>
          <w:rStyle w:val="Emphasis"/>
        </w:rPr>
        <w:t>Taipei's experience with democratic reform offers many lessons for Beijing</w:t>
      </w:r>
      <w:r>
        <w:t xml:space="preserve"> - especially because the formerly authoritarian </w:t>
      </w:r>
      <w:proofErr w:type="spellStart"/>
      <w:r>
        <w:t>kmt's</w:t>
      </w:r>
      <w:proofErr w:type="spellEnd"/>
      <w:r>
        <w:t xml:space="preserve"> return to power in 2008 showed that the </w:t>
      </w:r>
      <w:proofErr w:type="spellStart"/>
      <w:r>
        <w:t>ccp</w:t>
      </w:r>
      <w:proofErr w:type="spellEnd"/>
      <w:r>
        <w:t xml:space="preserve"> could one day hope to rule again even if the advent of democracy initially brought another party to power.</w:t>
      </w:r>
    </w:p>
    <w:p w:rsidR="001F0A2E" w:rsidRDefault="001F0A2E" w:rsidP="001F0A2E">
      <w:r w:rsidRPr="009B57B5">
        <w:rPr>
          <w:rStyle w:val="StyleUnderline"/>
        </w:rPr>
        <w:t>Democratic reform in China will be encouraged both by popular pressure to emulate Taiwan</w:t>
      </w:r>
      <w:r>
        <w:t xml:space="preserve"> (</w:t>
      </w:r>
      <w:proofErr w:type="spellStart"/>
      <w:r>
        <w:t>prc</w:t>
      </w:r>
      <w:proofErr w:type="spellEnd"/>
      <w:r>
        <w:t xml:space="preserve"> citizens have already enthusiastically adopted Taiwanese pop culture and business practices) </w:t>
      </w:r>
      <w:r w:rsidRPr="009B57B5">
        <w:rPr>
          <w:rStyle w:val="StyleUnderline"/>
        </w:rPr>
        <w:t xml:space="preserve">and by the brute necessity of managing the relationship in a way that meets the Taiwanese electorate's high expectations of transparency and accountability. Some may call it appeasement, but if Taiwan uses appeasement to democratize and pacify a rising China, it will be a worthy </w:t>
      </w:r>
      <w:r w:rsidRPr="009B57B5">
        <w:t>appeasement indeed.</w:t>
      </w:r>
    </w:p>
    <w:p w:rsidR="001F0A2E" w:rsidRDefault="001F0A2E" w:rsidP="001F0A2E"/>
    <w:p w:rsidR="001F0A2E" w:rsidRDefault="001F0A2E" w:rsidP="001F0A2E">
      <w:pPr>
        <w:pStyle w:val="Heading4"/>
        <w:tabs>
          <w:tab w:val="left" w:pos="3859"/>
        </w:tabs>
      </w:pPr>
      <w:proofErr w:type="spellStart"/>
      <w:r>
        <w:t>Findlandization</w:t>
      </w:r>
      <w:proofErr w:type="spellEnd"/>
      <w:r>
        <w:t xml:space="preserve"> reduces Chinese militarization – Taiwan’s a security threat</w:t>
      </w:r>
    </w:p>
    <w:p w:rsidR="001F0A2E" w:rsidRPr="00166508" w:rsidRDefault="001F0A2E" w:rsidP="001F0A2E">
      <w:r w:rsidRPr="00621137">
        <w:rPr>
          <w:rStyle w:val="Style13ptBold"/>
        </w:rPr>
        <w:t>Gilley 10</w:t>
      </w:r>
      <w:r>
        <w:t xml:space="preserve"> Associate Professor of Political Science at Portland State University (Bruce, "Not So Dire Straits," Foreign Affairs, Jan/Feb 2010, https://www.foreignaffairs.com/articles/china/2010-01-01/not-so-dire-straits)\\BPS</w:t>
      </w:r>
    </w:p>
    <w:p w:rsidR="001F0A2E" w:rsidRPr="00166508" w:rsidRDefault="001F0A2E" w:rsidP="001F0A2E">
      <w:pPr>
        <w:rPr>
          <w:rStyle w:val="StyleUnderline"/>
        </w:rPr>
      </w:pPr>
      <w:r w:rsidRPr="00166508">
        <w:rPr>
          <w:rStyle w:val="StyleUnderline"/>
        </w:rPr>
        <w:t xml:space="preserve">Taiwan </w:t>
      </w:r>
      <w:r w:rsidRPr="00166508">
        <w:t>has</w:t>
      </w:r>
      <w:r w:rsidRPr="00790612">
        <w:t xml:space="preserve"> </w:t>
      </w:r>
      <w:r w:rsidRPr="00166508">
        <w:t>played a strategic role in U.S. foreign policy since the 1940s - first it served as a buffer against communist expansion out of North Korea, and more recently</w:t>
      </w:r>
      <w:r>
        <w:t xml:space="preserve"> </w:t>
      </w:r>
      <w:r w:rsidRPr="00166508">
        <w:rPr>
          <w:rStyle w:val="Emphasis"/>
        </w:rPr>
        <w:t>it has been a bulwark against a rising China</w:t>
      </w:r>
      <w:r>
        <w:t xml:space="preserve">. </w:t>
      </w:r>
      <w:r w:rsidRPr="00790612">
        <w:t xml:space="preserve">It is strategically located along East Asian shipping lanes and could provide another naval resupply site if China continues to limit U.S. naval visits to Hong Kong. Keeping Taiwan within the U.S. orbit has served Washington's interests by demonstrating that the United States will continue to engage in Asia, despite talk of a declining U.S. role in the region. </w:t>
      </w:r>
      <w:r w:rsidRPr="00166508">
        <w:rPr>
          <w:rStyle w:val="StyleUnderline"/>
        </w:rPr>
        <w:t>The</w:t>
      </w:r>
      <w:r w:rsidRPr="00166508">
        <w:t xml:space="preserve"> t</w:t>
      </w:r>
      <w:r>
        <w:t xml:space="preserve">ragic </w:t>
      </w:r>
      <w:r w:rsidRPr="00166508">
        <w:rPr>
          <w:rStyle w:val="StyleUnderline"/>
        </w:rPr>
        <w:t>result of this policy</w:t>
      </w:r>
      <w:r>
        <w:t xml:space="preserve">, however, </w:t>
      </w:r>
      <w:r w:rsidRPr="00166508">
        <w:rPr>
          <w:rStyle w:val="StyleUnderline"/>
        </w:rPr>
        <w:t>has been that it has played into Beijing's fears of encirclement and naval inferiority, which in turn has prompted China's own military buildup.</w:t>
      </w:r>
    </w:p>
    <w:p w:rsidR="001F0A2E" w:rsidRDefault="001F0A2E" w:rsidP="001F0A2E">
      <w:proofErr w:type="spellStart"/>
      <w:r w:rsidRPr="00166508">
        <w:rPr>
          <w:rStyle w:val="Emphasis"/>
        </w:rPr>
        <w:t>Finlandization</w:t>
      </w:r>
      <w:proofErr w:type="spellEnd"/>
      <w:r w:rsidRPr="00166508">
        <w:rPr>
          <w:rStyle w:val="Emphasis"/>
        </w:rPr>
        <w:t xml:space="preserve"> will allow Taiwan to break this cycle by taking itself out of the game and moderating the security dilemma that haunts the Washington-Beijing relationship</w:t>
      </w:r>
      <w:r w:rsidRPr="00166508">
        <w:rPr>
          <w:rStyle w:val="StyleUnderline"/>
        </w:rPr>
        <w:t>. The cross-strait freeze of 1995-2005 raised fears in Washington that Taiwan was becoming a strategic liability for the U</w:t>
      </w:r>
      <w:r w:rsidRPr="00166508">
        <w:t xml:space="preserve">nited </w:t>
      </w:r>
      <w:r w:rsidRPr="00166508">
        <w:rPr>
          <w:rStyle w:val="StyleUnderline"/>
        </w:rPr>
        <w:t>S</w:t>
      </w:r>
      <w:r w:rsidRPr="00166508">
        <w:t>tates</w:t>
      </w:r>
      <w:r>
        <w:t xml:space="preserve">. Ma's policies have momentarily resolved that concern. And </w:t>
      </w:r>
      <w:r w:rsidRPr="00166508">
        <w:rPr>
          <w:rStyle w:val="StyleUnderline"/>
        </w:rPr>
        <w:t>if the United States uses the current opportunity to adjust its own policies and support the détente, that concern could be rendered moot</w:t>
      </w:r>
      <w:r>
        <w:t>. This would make future provocations by either side less likely.</w:t>
      </w:r>
    </w:p>
    <w:p w:rsidR="001F0A2E" w:rsidRDefault="001F0A2E" w:rsidP="001F0A2E">
      <w:r w:rsidRPr="00166508">
        <w:rPr>
          <w:rStyle w:val="StyleUnderline"/>
        </w:rPr>
        <w:t>Taipei's decision to chart a new course is a godsend for a U.S. administration that increasingly needs China's cooperation in achieving its highest priority: maintaining the peaceful international liberal order. The U</w:t>
      </w:r>
      <w:r>
        <w:t xml:space="preserve">nited </w:t>
      </w:r>
      <w:r w:rsidRPr="00166508">
        <w:rPr>
          <w:rStyle w:val="StyleUnderline"/>
        </w:rPr>
        <w:t>S</w:t>
      </w:r>
      <w:r>
        <w:t xml:space="preserve">tates </w:t>
      </w:r>
      <w:r w:rsidRPr="00166508">
        <w:rPr>
          <w:rStyle w:val="StyleUnderline"/>
        </w:rPr>
        <w:t>requires Beijing's support on a host of pressing world issues</w:t>
      </w:r>
      <w:r>
        <w:t xml:space="preserve"> - from climate change to financial stability and nuclear nonproliferation. William </w:t>
      </w:r>
      <w:r w:rsidRPr="00166508">
        <w:rPr>
          <w:rStyle w:val="StyleUnderline"/>
        </w:rPr>
        <w:t>Stanton</w:t>
      </w:r>
      <w:r>
        <w:t xml:space="preserve">, Washington's de facto ambassador to Taiwan, </w:t>
      </w:r>
      <w:r w:rsidRPr="00166508">
        <w:rPr>
          <w:rStyle w:val="StyleUnderline"/>
        </w:rPr>
        <w:t>admitted</w:t>
      </w:r>
      <w:r>
        <w:t xml:space="preserve"> as much in October 2009, declaring that "</w:t>
      </w:r>
      <w:r w:rsidRPr="00166508">
        <w:rPr>
          <w:rStyle w:val="StyleUnderline"/>
        </w:rPr>
        <w:t>it's in everybody's interests, including Taiwan's as well, that the U.S. try to have a cooperative relationship with China.</w:t>
      </w:r>
      <w:r>
        <w:t>"</w:t>
      </w:r>
    </w:p>
    <w:p w:rsidR="001F0A2E" w:rsidRPr="00166508" w:rsidRDefault="001F0A2E" w:rsidP="001F0A2E">
      <w:pPr>
        <w:rPr>
          <w:rStyle w:val="StyleUnderline"/>
        </w:rPr>
      </w:pPr>
      <w:r>
        <w:t xml:space="preserve">In recent years, the </w:t>
      </w:r>
      <w:r>
        <w:rPr>
          <w:rStyle w:val="StyleUnderline"/>
        </w:rPr>
        <w:t>U. S.</w:t>
      </w:r>
      <w:r w:rsidRPr="00166508">
        <w:rPr>
          <w:rStyle w:val="StyleUnderline"/>
        </w:rPr>
        <w:t>-Taiwanese relationship has been increasingly dictated by the interests of narrow lobbies rather than grand strategy. The U.S. arms industry, the Taiwanese military, and Taiwanese independence activists together make a formidable force</w:t>
      </w:r>
      <w:r>
        <w:t xml:space="preserve">. Before the current détente, </w:t>
      </w:r>
      <w:r w:rsidRPr="00166508">
        <w:rPr>
          <w:rStyle w:val="StyleUnderline"/>
        </w:rPr>
        <w:t xml:space="preserve">Taiwan's staunch anticommunism and adversarial policy toward China aligned well with Washington's own ideology and militarized approach to the Taiwan Strait. But the </w:t>
      </w:r>
      <w:r w:rsidRPr="00166508">
        <w:t xml:space="preserve">recent evolution of tactical and strategic thinking in Taipei and Beijing has created a disjuncture. The </w:t>
      </w:r>
      <w:r w:rsidRPr="00166508">
        <w:rPr>
          <w:rStyle w:val="StyleUnderline"/>
        </w:rPr>
        <w:t>adversarial status quo that the United States has protected is no longer the status quo that the Taiwanese want protected.</w:t>
      </w:r>
    </w:p>
    <w:p w:rsidR="001F0A2E" w:rsidRPr="00166508" w:rsidRDefault="001F0A2E" w:rsidP="001F0A2E">
      <w:pPr>
        <w:rPr>
          <w:rStyle w:val="StyleUnderline"/>
        </w:rPr>
      </w:pPr>
      <w:r>
        <w:lastRenderedPageBreak/>
        <w:t xml:space="preserve">Obviously, </w:t>
      </w:r>
      <w:r w:rsidRPr="00790612">
        <w:t xml:space="preserve">if Ma were to compromise Taiwan's democratic institutions in pursuit of détente with China, Washington would have reason to complain. But </w:t>
      </w:r>
      <w:r w:rsidRPr="00166508">
        <w:rPr>
          <w:rStyle w:val="StyleUnderline"/>
        </w:rPr>
        <w:t>if a democratic Taiwan continues to move into Chinas orbit, Washington should follow the lead of the Taiwanese people in redefining their future</w:t>
      </w:r>
      <w:r>
        <w:t xml:space="preserve">. In the past, </w:t>
      </w:r>
      <w:r w:rsidRPr="00166508">
        <w:rPr>
          <w:rStyle w:val="StyleUnderline"/>
        </w:rPr>
        <w:t>U.S. "noninterference" meant maintaining the balance of power across the strait and challenging Beijing's provocations</w:t>
      </w:r>
      <w:r>
        <w:t xml:space="preserve">. Today, </w:t>
      </w:r>
      <w:r w:rsidRPr="00166508">
        <w:rPr>
          <w:rStyle w:val="StyleUnderline"/>
        </w:rPr>
        <w:t xml:space="preserve">it means reducing the militarization of the conflict and not interfering with Taiwan's </w:t>
      </w:r>
      <w:proofErr w:type="spellStart"/>
      <w:r w:rsidRPr="00166508">
        <w:rPr>
          <w:rStyle w:val="StyleUnderline"/>
        </w:rPr>
        <w:t>Finlandization</w:t>
      </w:r>
      <w:proofErr w:type="spellEnd"/>
      <w:r w:rsidRPr="00166508">
        <w:rPr>
          <w:rStyle w:val="StyleUnderline"/>
        </w:rPr>
        <w:t>.</w:t>
      </w:r>
    </w:p>
    <w:p w:rsidR="001F0A2E" w:rsidRDefault="001F0A2E" w:rsidP="001F0A2E">
      <w:r>
        <w:t xml:space="preserve">Even from a strictly realist perspective, </w:t>
      </w:r>
      <w:r w:rsidRPr="00166508">
        <w:rPr>
          <w:rStyle w:val="StyleUnderline"/>
        </w:rPr>
        <w:t>there is no need for the United States to keep Taiwan within its strategic orbit, given that U.S. military security can be attained through other Asian bases and operations</w:t>
      </w:r>
      <w:r>
        <w:t xml:space="preserve">. </w:t>
      </w:r>
      <w:r w:rsidRPr="00166508">
        <w:rPr>
          <w:rStyle w:val="Emphasis"/>
        </w:rPr>
        <w:t xml:space="preserve">Taiwan's </w:t>
      </w:r>
      <w:proofErr w:type="spellStart"/>
      <w:r w:rsidRPr="00166508">
        <w:rPr>
          <w:rStyle w:val="Emphasis"/>
        </w:rPr>
        <w:t>Finlandization</w:t>
      </w:r>
      <w:proofErr w:type="spellEnd"/>
      <w:r w:rsidRPr="00166508">
        <w:rPr>
          <w:rStyle w:val="Emphasis"/>
        </w:rPr>
        <w:t xml:space="preserve"> should be seen not as a necessary sacrifice to a rising China but rather as an alternative strategy for pacifying China.</w:t>
      </w:r>
      <w:r>
        <w:t xml:space="preserve"> </w:t>
      </w:r>
      <w:r w:rsidRPr="00166508">
        <w:rPr>
          <w:rStyle w:val="StyleUnderline"/>
        </w:rPr>
        <w:t>Washington should drop its zero-sum view of the Taipei-Beijing relationship and embrace the strategic logic underlying the rapprochement</w:t>
      </w:r>
      <w:r>
        <w:t xml:space="preserve"> - in effect "losing China" a second time by allowing Taiwan to drift into the </w:t>
      </w:r>
      <w:proofErr w:type="spellStart"/>
      <w:r>
        <w:t>prc's</w:t>
      </w:r>
      <w:proofErr w:type="spellEnd"/>
      <w:r>
        <w:t xml:space="preserve"> sphere of influence.</w:t>
      </w:r>
    </w:p>
    <w:p w:rsidR="001F0A2E" w:rsidRDefault="001F0A2E" w:rsidP="001F0A2E">
      <w:r>
        <w:t xml:space="preserve">Ma told a visiting congressional delegation in August 2009 that his détente would be "beneficial to all parties concerned." He is right. As was the case with Finland and the Soviet Union, </w:t>
      </w:r>
      <w:r w:rsidRPr="00790612">
        <w:rPr>
          <w:rStyle w:val="StyleUnderline"/>
        </w:rPr>
        <w:t>Taiwan has an inherent interest in a peaceful and democratic China</w:t>
      </w:r>
      <w:r>
        <w:t>. Washington needs to embrace this shift not only because it serves its own long-term strategic aims in Asia and globally but also because what the Taiwanese people choose to do with their sovereign democratic power is up to them. The overburdened giant should happily watch from a distance and focus on other pressing regional and global issues.</w:t>
      </w:r>
    </w:p>
    <w:p w:rsidR="001F0A2E" w:rsidRDefault="001F0A2E" w:rsidP="001F0A2E"/>
    <w:p w:rsidR="001F0A2E" w:rsidRDefault="001F0A2E" w:rsidP="001F0A2E">
      <w:pPr>
        <w:pStyle w:val="Heading4"/>
      </w:pPr>
      <w:r>
        <w:t xml:space="preserve">Decreasing arms sales supports </w:t>
      </w:r>
      <w:proofErr w:type="spellStart"/>
      <w:r>
        <w:t>Findlandized</w:t>
      </w:r>
      <w:proofErr w:type="spellEnd"/>
      <w:r>
        <w:t xml:space="preserve"> Taiwan and resolves disputes</w:t>
      </w:r>
    </w:p>
    <w:p w:rsidR="001F0A2E" w:rsidRPr="00166508" w:rsidRDefault="001F0A2E" w:rsidP="001F0A2E">
      <w:r w:rsidRPr="00621137">
        <w:rPr>
          <w:rStyle w:val="Style13ptBold"/>
        </w:rPr>
        <w:t>Gilley 10</w:t>
      </w:r>
      <w:r>
        <w:t xml:space="preserve"> Associate Professor of Political Science at Portland State University (Bruce, "Not So Dire Straits," Foreign Affairs, Jan/Feb 2010, https://www.foreignaffairs.com/articles/china/2010-01-01/not-so-dire-straits)\\BPS</w:t>
      </w:r>
    </w:p>
    <w:p w:rsidR="001F0A2E" w:rsidRDefault="001F0A2E" w:rsidP="001F0A2E">
      <w:r>
        <w:t>*also includes no link to politics</w:t>
      </w:r>
    </w:p>
    <w:p w:rsidR="001F0A2E" w:rsidRDefault="001F0A2E" w:rsidP="001F0A2E">
      <w:r>
        <w:t>SIDELINING UNCLE SAM</w:t>
      </w:r>
    </w:p>
    <w:p w:rsidR="001F0A2E" w:rsidRPr="00166508" w:rsidRDefault="001F0A2E" w:rsidP="001F0A2E">
      <w:pPr>
        <w:rPr>
          <w:rStyle w:val="Emphasis"/>
        </w:rPr>
      </w:pPr>
      <w:r w:rsidRPr="00166508">
        <w:rPr>
          <w:rStyle w:val="StyleUnderline"/>
        </w:rPr>
        <w:t>THE UNITED STATES has played a crucial role in maintaining cross-strait peace and encouraging democracy in Taiwan since 1949</w:t>
      </w:r>
      <w:r>
        <w:t xml:space="preserve">. Today, </w:t>
      </w:r>
      <w:r w:rsidRPr="00166508">
        <w:rPr>
          <w:rStyle w:val="StyleUnderline"/>
        </w:rPr>
        <w:t xml:space="preserve">the U.S. role in this process is nearing its end. U.S. policy toward a Finlandized Taiwan will have to be adjusted both strategically and diplomatically. Expanded official contacts with Taiwan will require consultations with Beijing; the United States and its allies will have to refashion battle plans to exclude Taiwan; Washington will have to support the new approach to cross-strait peace through its public diplomacy; and U.S. intelligence agencies will have to be more careful about scrutinizing technology transfers to the island because the </w:t>
      </w:r>
      <w:proofErr w:type="spellStart"/>
      <w:r w:rsidRPr="00166508">
        <w:rPr>
          <w:rStyle w:val="StyleUnderline"/>
        </w:rPr>
        <w:t>prc's</w:t>
      </w:r>
      <w:proofErr w:type="spellEnd"/>
      <w:r w:rsidRPr="00166508">
        <w:rPr>
          <w:rStyle w:val="StyleUnderline"/>
        </w:rPr>
        <w:t xml:space="preserve"> intelligence gathering on Taiwan will inevitably expand</w:t>
      </w:r>
      <w:r>
        <w:t xml:space="preserve">. </w:t>
      </w:r>
      <w:r w:rsidRPr="00166508">
        <w:rPr>
          <w:rStyle w:val="Emphasis"/>
        </w:rPr>
        <w:t>Most important, Washington will have to significantly scale back its arms sales to Taipei.</w:t>
      </w:r>
    </w:p>
    <w:p w:rsidR="001F0A2E" w:rsidRPr="00166508" w:rsidRDefault="001F0A2E" w:rsidP="001F0A2E">
      <w:pPr>
        <w:rPr>
          <w:rStyle w:val="StyleUnderline"/>
        </w:rPr>
      </w:pPr>
      <w:r w:rsidRPr="00166508">
        <w:rPr>
          <w:rStyle w:val="StyleUnderline"/>
        </w:rPr>
        <w:t>In 1982, the United States pledged to China that it would reduce its arms sales to Taiwan - a promise that</w:t>
      </w:r>
      <w:r>
        <w:t xml:space="preserve"> it </w:t>
      </w:r>
      <w:r w:rsidRPr="00166508">
        <w:rPr>
          <w:rStyle w:val="StyleUnderline"/>
        </w:rPr>
        <w:t>has</w:t>
      </w:r>
      <w:r>
        <w:t xml:space="preserve"> conspicuously </w:t>
      </w:r>
      <w:r w:rsidRPr="00166508">
        <w:rPr>
          <w:rStyle w:val="StyleUnderline"/>
        </w:rPr>
        <w:t>broken</w:t>
      </w:r>
      <w:r>
        <w:t xml:space="preserve"> ever since. Today, as then, </w:t>
      </w:r>
      <w:r w:rsidRPr="00166508">
        <w:rPr>
          <w:rStyle w:val="Emphasis"/>
        </w:rPr>
        <w:t>there is a golden opportunity to demilitarize the conflict</w:t>
      </w:r>
      <w:r>
        <w:t xml:space="preserve">. The </w:t>
      </w:r>
      <w:r w:rsidRPr="00166508">
        <w:rPr>
          <w:rStyle w:val="Emphasis"/>
        </w:rPr>
        <w:t>U.S. Congress is not particularly interested in pressing President Barack Obama on the issue,</w:t>
      </w:r>
      <w:r>
        <w:t xml:space="preserve"> </w:t>
      </w:r>
      <w:r w:rsidRPr="00166508">
        <w:rPr>
          <w:rStyle w:val="StyleUnderline"/>
        </w:rPr>
        <w:t>and Taiwan's economic decline has moderated Taipei's appetite for major arms purchases</w:t>
      </w:r>
      <w:r>
        <w:t xml:space="preserve"> anyway. In the past, sales of fighter jets, destroyers, tanks, and missiles to Taiwan were premised as much on the political message they sent to Beijing as on their tactical value. In the new climate, </w:t>
      </w:r>
      <w:r w:rsidRPr="00166508">
        <w:rPr>
          <w:rStyle w:val="StyleUnderline"/>
        </w:rPr>
        <w:t>Washington can reinforce the détente by holding back planned sales</w:t>
      </w:r>
      <w:r>
        <w:t xml:space="preserve"> of items such as Black Hawk helicopters, Patriot missiles, and additional fighter jets. </w:t>
      </w:r>
      <w:r w:rsidRPr="00166508">
        <w:rPr>
          <w:rStyle w:val="StyleUnderline"/>
        </w:rPr>
        <w:t>The Pentagon must view the shift</w:t>
      </w:r>
      <w:r>
        <w:t xml:space="preserve"> not as simply a minor adjustment due to reduced cross-strait tensions but </w:t>
      </w:r>
      <w:r w:rsidRPr="00166508">
        <w:rPr>
          <w:rStyle w:val="StyleUnderline"/>
        </w:rPr>
        <w:t>as a wholesale rejection of the vision of Taiwan as a militarized base within the U.S. strategic orbit.</w:t>
      </w:r>
    </w:p>
    <w:p w:rsidR="001F0A2E" w:rsidRPr="00166508" w:rsidRDefault="001F0A2E" w:rsidP="001F0A2E">
      <w:pPr>
        <w:rPr>
          <w:rStyle w:val="StyleUnderline"/>
        </w:rPr>
      </w:pPr>
      <w:r>
        <w:lastRenderedPageBreak/>
        <w:t xml:space="preserve">By signaling that Washington is finally respecting China's territorial integrity, </w:t>
      </w:r>
      <w:r w:rsidRPr="00166508">
        <w:rPr>
          <w:rStyle w:val="StyleUnderline"/>
        </w:rPr>
        <w:t>these reductions could</w:t>
      </w:r>
      <w:r>
        <w:t xml:space="preserve">, in turn, </w:t>
      </w:r>
      <w:r w:rsidRPr="00166508">
        <w:rPr>
          <w:rStyle w:val="StyleUnderline"/>
        </w:rPr>
        <w:t>lead to verifiable force reductions by China</w:t>
      </w:r>
      <w:r>
        <w:t xml:space="preserve">, as well as to an end to its Taiwan-focused military attack drills. </w:t>
      </w:r>
      <w:r w:rsidRPr="00166508">
        <w:rPr>
          <w:rStyle w:val="StyleUnderline"/>
        </w:rPr>
        <w:t>Removing Taiwan as a major player in the United States' Asian security strategy would have ripple effects on U.S. strategy in the region</w:t>
      </w:r>
      <w:r>
        <w:t xml:space="preserve"> as a whole. Indeed, </w:t>
      </w:r>
      <w:r w:rsidRPr="00166508">
        <w:rPr>
          <w:rStyle w:val="StyleUnderline"/>
        </w:rPr>
        <w:t xml:space="preserve">it is likely that Asian-only security organizations, such as the </w:t>
      </w:r>
      <w:proofErr w:type="spellStart"/>
      <w:r w:rsidRPr="00166508">
        <w:rPr>
          <w:rStyle w:val="StyleUnderline"/>
        </w:rPr>
        <w:t>asean</w:t>
      </w:r>
      <w:proofErr w:type="spellEnd"/>
      <w:r w:rsidRPr="00166508">
        <w:rPr>
          <w:rStyle w:val="StyleUnderline"/>
        </w:rPr>
        <w:t xml:space="preserve"> Regional Forum, would increasingly take the lead in defining Asia's future security architecture.</w:t>
      </w:r>
    </w:p>
    <w:p w:rsidR="001F0A2E" w:rsidRDefault="001F0A2E" w:rsidP="001F0A2E">
      <w:r>
        <w:t xml:space="preserve">The arguments in favor of </w:t>
      </w:r>
      <w:proofErr w:type="spellStart"/>
      <w:r>
        <w:t>Finlandization</w:t>
      </w:r>
      <w:proofErr w:type="spellEnd"/>
      <w:r>
        <w:t xml:space="preserve"> are stronger today than ever before: </w:t>
      </w:r>
      <w:r w:rsidRPr="00166508">
        <w:rPr>
          <w:rStyle w:val="StyleUnderline"/>
        </w:rPr>
        <w:t>a Finlandized Taiwan would play a much more transformative role in China itself</w:t>
      </w:r>
      <w:r>
        <w:t xml:space="preserve">, thus </w:t>
      </w:r>
      <w:r w:rsidRPr="00166508">
        <w:rPr>
          <w:rStyle w:val="StyleUnderline"/>
        </w:rPr>
        <w:t>improving the chances of a peacefully rising China</w:t>
      </w:r>
      <w:r>
        <w:t xml:space="preserve">. As was the case for Finland in its relations with the Soviet Union, </w:t>
      </w:r>
      <w:r w:rsidRPr="00166508">
        <w:rPr>
          <w:rStyle w:val="StyleUnderline"/>
        </w:rPr>
        <w:t>Taiwan could create a model for the peaceful resolution of China's many resource, boundary, and military conflicts</w:t>
      </w:r>
      <w:r>
        <w:t xml:space="preserve"> throughout Asia. More broadly, </w:t>
      </w:r>
      <w:r w:rsidRPr="00166508">
        <w:rPr>
          <w:rStyle w:val="StyleUnderline"/>
        </w:rPr>
        <w:t>the Taiwan- China détente is a test of liberal approaches to international relations</w:t>
      </w:r>
      <w:r>
        <w:t xml:space="preserve"> - specifically, the notion that a broad integration of domestic interests will pacify relations between states far more than a militarized balance of power.</w:t>
      </w:r>
    </w:p>
    <w:p w:rsidR="001F0A2E" w:rsidRDefault="001F0A2E" w:rsidP="001F0A2E">
      <w:r>
        <w:t>Taiwan has always been a frontline state in the rivalry between Washington and Beijing. In the past, that meant the United States' fending off China's plans to invade Taiwan and defying Beijing's opposition to the island's democratic development. Today, with Taiwan's territory secure and democracy consolidated, Taiwan's role on the frontlines is changing again. It is now Washington's turn to confront and adapt to this historic shift.</w:t>
      </w:r>
    </w:p>
    <w:p w:rsidR="001F0A2E" w:rsidRDefault="001F0A2E" w:rsidP="001F0A2E"/>
    <w:p w:rsidR="001F0A2E" w:rsidRDefault="001F0A2E" w:rsidP="001F0A2E"/>
    <w:p w:rsidR="001F0A2E" w:rsidRPr="001F0A2E" w:rsidRDefault="001F0A2E" w:rsidP="001F0A2E"/>
    <w:p w:rsidR="00F05D85" w:rsidRDefault="00F05D85" w:rsidP="00F05D85">
      <w:pPr>
        <w:pStyle w:val="Heading3"/>
      </w:pPr>
      <w:r>
        <w:lastRenderedPageBreak/>
        <w:t>2ac – at: say no</w:t>
      </w:r>
    </w:p>
    <w:p w:rsidR="00F05D85" w:rsidRDefault="00F05D85" w:rsidP="00F05D85"/>
    <w:p w:rsidR="00F05D85" w:rsidRDefault="00F05D85" w:rsidP="00F05D85">
      <w:pPr>
        <w:pStyle w:val="Heading4"/>
      </w:pPr>
      <w:r>
        <w:t>China will say yes – it empowers leaders against nationalism</w:t>
      </w:r>
    </w:p>
    <w:p w:rsidR="00F05D85" w:rsidRDefault="00F05D85" w:rsidP="00F05D85">
      <w:r w:rsidRPr="00651082">
        <w:rPr>
          <w:rStyle w:val="Style13ptBold"/>
        </w:rPr>
        <w:t>Glaser 16</w:t>
      </w:r>
      <w:r>
        <w:t xml:space="preserve"> Esteemed professor of political science and international affairs and director of the Elliott School's Institute for Security and Conflict Studies (Charles L. Glaser, "Grand bargain or bad idea? US relations with China and Taiwan," International Security, v. 40 #4, Spring 2016, p.178-191)</w:t>
      </w:r>
      <w:hyperlink r:id="rId19" w:history="1">
        <w:r w:rsidRPr="00D20115">
          <w:rPr>
            <w:rStyle w:val="Hyperlink"/>
          </w:rPr>
          <w:t>\\BPS</w:t>
        </w:r>
      </w:hyperlink>
    </w:p>
    <w:p w:rsidR="00F05D85" w:rsidRPr="00651082" w:rsidRDefault="00F05D85" w:rsidP="00F05D85"/>
    <w:p w:rsidR="00F05D85" w:rsidRPr="00B14E77" w:rsidRDefault="00F05D85" w:rsidP="00F05D85">
      <w:r w:rsidRPr="00B14E77">
        <w:rPr>
          <w:rStyle w:val="StyleUnderline"/>
        </w:rPr>
        <w:t>Kim’s main argument is that China would not accept the</w:t>
      </w:r>
      <w:r w:rsidRPr="00F05D85">
        <w:t xml:space="preserve"> </w:t>
      </w:r>
      <w:r w:rsidRPr="00B14E77">
        <w:t xml:space="preserve">kind of </w:t>
      </w:r>
      <w:r w:rsidRPr="00B14E77">
        <w:rPr>
          <w:rStyle w:val="StyleUnderline"/>
        </w:rPr>
        <w:t>grand bargain</w:t>
      </w:r>
      <w:r w:rsidRPr="00B14E77">
        <w:t xml:space="preserve"> proposed in my article</w:t>
      </w:r>
      <w:r w:rsidRPr="00651082">
        <w:t xml:space="preserve">. She explores a parallel historical period during which President Richard Nixon and Secretary of State Henry Kissinger were negotiating the U.S. opening to China. At the time, </w:t>
      </w:r>
      <w:r w:rsidRPr="00B14E77">
        <w:t xml:space="preserve">Chinese leaders held that “they did not owe the United States anything in exchange for a withdrawal of U.S. forces” from Taiwan, and they demonstrated no interest in a deal that have would </w:t>
      </w:r>
      <w:proofErr w:type="spellStart"/>
      <w:r w:rsidRPr="00B14E77">
        <w:t>involved</w:t>
      </w:r>
      <w:proofErr w:type="spellEnd"/>
      <w:r w:rsidRPr="00B14E77">
        <w:t xml:space="preserve"> ending China’s support for North Vietnam in return for U.S. concessions. Kim argues that if a weaker China was unwilling to negotiate over a less important issue, a “much more confident and ambitious” China is virtually certain to be unwilling to make the kind of maritime and territorial disputes concessions that I propose.</w:t>
      </w:r>
    </w:p>
    <w:p w:rsidR="00F05D85" w:rsidRPr="00B14E77" w:rsidRDefault="00F05D85" w:rsidP="00F05D85">
      <w:r w:rsidRPr="00B14E77">
        <w:t xml:space="preserve">The probability that China would accept the grand bargain might be low, but neither the history that Kim reviews nor current Chinese thinking make this a certainty. As I note in my article, there are reasons for doubting that China would make the required concessions: China’s positions on its long-standing disputes in the South China and East China Seas appear to have hardened over the past decade. Meanwhile, Chinese nationalism continues to grow, and President Xi Jinping appears committed to increasing China’s global prestige, which could rule out geopolitical compromises. </w:t>
      </w:r>
    </w:p>
    <w:p w:rsidR="00F05D85" w:rsidRPr="00651082" w:rsidRDefault="00F05D85" w:rsidP="00F05D85">
      <w:r w:rsidRPr="00B14E77">
        <w:rPr>
          <w:rStyle w:val="StyleUnderline"/>
        </w:rPr>
        <w:t>Nevertheless,</w:t>
      </w:r>
      <w:r>
        <w:t xml:space="preserve"> </w:t>
      </w:r>
      <w:r w:rsidRPr="00651082">
        <w:rPr>
          <w:rStyle w:val="StyleUnderline"/>
        </w:rPr>
        <w:t xml:space="preserve">the grand bargain would provide China with a major achievement at </w:t>
      </w:r>
      <w:r w:rsidRPr="00B14E77">
        <w:t xml:space="preserve">arguably </w:t>
      </w:r>
      <w:r w:rsidRPr="00651082">
        <w:rPr>
          <w:rStyle w:val="StyleUnderline"/>
        </w:rPr>
        <w:t>little cost</w:t>
      </w:r>
      <w:r>
        <w:t xml:space="preserve">. Current Chinese </w:t>
      </w:r>
      <w:r w:rsidRPr="00094E62">
        <w:rPr>
          <w:rStyle w:val="StyleUnderline"/>
        </w:rPr>
        <w:t xml:space="preserve">nationalist claims have blown the importance of the maritime </w:t>
      </w:r>
      <w:r w:rsidRPr="00B14E77">
        <w:t>and sovereignty</w:t>
      </w:r>
      <w:r w:rsidRPr="00094E62">
        <w:rPr>
          <w:rStyle w:val="StyleUnderline"/>
        </w:rPr>
        <w:t xml:space="preserve"> disputes </w:t>
      </w:r>
      <w:r w:rsidRPr="00B14E77">
        <w:t xml:space="preserve">in the South China and East China Seas far </w:t>
      </w:r>
      <w:r w:rsidRPr="00094E62">
        <w:rPr>
          <w:rStyle w:val="StyleUnderline"/>
        </w:rPr>
        <w:t>out of proportion</w:t>
      </w:r>
      <w:r>
        <w:t xml:space="preserve"> to their material value. </w:t>
      </w:r>
      <w:r w:rsidRPr="00094E62">
        <w:rPr>
          <w:rStyle w:val="StyleUnderline"/>
        </w:rPr>
        <w:t>If China’s leaders decide to prioritize other goals, they might be able to debate these nationalist claims, bringing them back in line with their actual value</w:t>
      </w:r>
      <w:r>
        <w:t xml:space="preserve"> and selling this new interpretation domestically. At the same time, </w:t>
      </w:r>
      <w:r w:rsidRPr="00094E62">
        <w:rPr>
          <w:rStyle w:val="StyleUnderline"/>
        </w:rPr>
        <w:t>Chinese leaders should see that the grand bargain would provide large benefits to China</w:t>
      </w:r>
      <w:r>
        <w:t xml:space="preserve">, </w:t>
      </w:r>
      <w:r w:rsidRPr="00094E62">
        <w:rPr>
          <w:rStyle w:val="StyleUnderline"/>
        </w:rPr>
        <w:t>including elimination of the U</w:t>
      </w:r>
      <w:r w:rsidRPr="00B14E77">
        <w:t xml:space="preserve">nited </w:t>
      </w:r>
      <w:r w:rsidRPr="00094E62">
        <w:rPr>
          <w:rStyle w:val="StyleUnderline"/>
        </w:rPr>
        <w:t>S</w:t>
      </w:r>
      <w:r w:rsidRPr="00B14E77">
        <w:t xml:space="preserve">tates </w:t>
      </w:r>
      <w:r w:rsidRPr="00094E62">
        <w:rPr>
          <w:rStyle w:val="StyleUnderline"/>
        </w:rPr>
        <w:t>as a barrier to bringing Taiwan under its full sovereign control and</w:t>
      </w:r>
      <w:r>
        <w:t xml:space="preserve">, closely related, </w:t>
      </w:r>
      <w:r w:rsidRPr="00094E62">
        <w:rPr>
          <w:rStyle w:val="StyleUnderline"/>
        </w:rPr>
        <w:t>a large reduction in the security threat posed by the United States. The grand bargain</w:t>
      </w:r>
      <w:r>
        <w:t xml:space="preserve">, therefore, </w:t>
      </w:r>
      <w:r w:rsidRPr="00094E62">
        <w:rPr>
          <w:rStyle w:val="StyleUnderline"/>
        </w:rPr>
        <w:t>could be appealing to a Chinese leadership that faces daunting domestic challenges and intensifying regional opposition to its assertive policies and growing military might.</w:t>
      </w:r>
      <w:r>
        <w:t xml:space="preserve"> Thus, while the probability of China accepting the grand bargain may be low, one should not entirely discount the possibility. </w:t>
      </w:r>
    </w:p>
    <w:p w:rsidR="00F05D85" w:rsidRDefault="00F05D85" w:rsidP="00F05D85"/>
    <w:p w:rsidR="00DF3A9B" w:rsidRDefault="00DF3A9B" w:rsidP="00DF3A9B">
      <w:pPr>
        <w:pStyle w:val="Heading4"/>
      </w:pPr>
      <w:r>
        <w:t>China will say yes to the plan’s opening offer because they view it as the gateway towards unification</w:t>
      </w:r>
    </w:p>
    <w:p w:rsidR="00DF3A9B" w:rsidRPr="0064273E" w:rsidRDefault="00DF3A9B" w:rsidP="00DF3A9B">
      <w:r w:rsidRPr="00C647F7">
        <w:rPr>
          <w:b/>
          <w:sz w:val="24"/>
        </w:rPr>
        <w:t>Swaine, 15</w:t>
      </w:r>
      <w:r>
        <w:t>- s</w:t>
      </w:r>
      <w:r w:rsidRPr="0037625C">
        <w:t xml:space="preserve">enior associate at the Carnegie Endowment for International </w:t>
      </w:r>
      <w:proofErr w:type="gramStart"/>
      <w:r w:rsidRPr="0037625C">
        <w:t>Peace</w:t>
      </w:r>
      <w:r>
        <w:t xml:space="preserve">( </w:t>
      </w:r>
      <w:proofErr w:type="spellStart"/>
      <w:r>
        <w:t>Micheal</w:t>
      </w:r>
      <w:proofErr w:type="spellEnd"/>
      <w:proofErr w:type="gramEnd"/>
      <w:r>
        <w:t xml:space="preserve">, </w:t>
      </w:r>
      <w:r w:rsidRPr="0037625C">
        <w:t>Beyond American Predominance in the Western Pacific: The Need for a Stable U.S.-China Balance of Power</w:t>
      </w:r>
      <w:r>
        <w:t>, Carnegie Endowment For International Peace,</w:t>
      </w:r>
      <w:r w:rsidRPr="0037625C">
        <w:t xml:space="preserve"> http://carnegieendowment.org/2015/04/20/beyond-american-predominance-in-western-pacific-need-for-stable-u.s.-china-balance-of-power</w:t>
      </w:r>
      <w:r>
        <w:t>)//JS</w:t>
      </w:r>
    </w:p>
    <w:p w:rsidR="00DF3A9B" w:rsidRPr="00904FAC" w:rsidRDefault="00DF3A9B" w:rsidP="00DF3A9B">
      <w:pPr>
        <w:rPr>
          <w:color w:val="FF0000"/>
        </w:rPr>
      </w:pPr>
    </w:p>
    <w:p w:rsidR="00DF3A9B" w:rsidRPr="00747551" w:rsidRDefault="00DF3A9B" w:rsidP="00DF3A9B">
      <w:r w:rsidRPr="00904FAC">
        <w:rPr>
          <w:rStyle w:val="StyleUnderline"/>
        </w:rPr>
        <w:t xml:space="preserve">In the case of Taiwan, any credible neutralization of the cross-strait issue as a threat to either side’s interests would require, </w:t>
      </w:r>
      <w:r w:rsidRPr="006F0A81">
        <w:rPr>
          <w:rStyle w:val="Emphasis"/>
        </w:rPr>
        <w:t>as a first step</w:t>
      </w:r>
      <w:r w:rsidRPr="00904FAC">
        <w:rPr>
          <w:rStyle w:val="StyleUnderline"/>
        </w:rPr>
        <w:t>, a U.S.-China understanding regarding restrictions on U.S. arms sales in return for certain types of verifiable limits on Chinese military production and deployments relevant to the island, such as ballistic missiles and strike aircraft</w:t>
      </w:r>
      <w:r w:rsidRPr="00747551">
        <w:t xml:space="preserve">. </w:t>
      </w:r>
      <w:r w:rsidRPr="00904FAC">
        <w:rPr>
          <w:rStyle w:val="StyleUnderline"/>
        </w:rPr>
        <w:lastRenderedPageBreak/>
        <w:t>Beijing would also likely need to provide credible assurances that it would not use force against Taiwan in any conceivable contingency short of an outright Taiwanese declaration of de jure independence</w:t>
      </w:r>
      <w:r w:rsidRPr="00747551">
        <w:t xml:space="preserve"> </w:t>
      </w:r>
      <w:r w:rsidRPr="00904FAC">
        <w:rPr>
          <w:rStyle w:val="StyleUnderline"/>
        </w:rPr>
        <w:t>or the U.S. placement of forces on the island</w:t>
      </w:r>
      <w:r w:rsidRPr="00747551">
        <w:t xml:space="preserve">. In the past, Beijing has resisted providing assurances regarding any non-use of force toward the island, viewing such an assurance as a limit on Chinese sovereignty over Taiwan. However, as in the case of Korea, </w:t>
      </w:r>
      <w:r w:rsidRPr="006F0A81">
        <w:rPr>
          <w:rStyle w:val="Emphasis"/>
        </w:rPr>
        <w:t>Beijing would likely view such a conditional limitation on its right to employ force as acceptable if viewed as a requirement for the creation of an overall stable balance of power in the Western Pacific</w:t>
      </w:r>
      <w:r w:rsidRPr="00747551">
        <w:t xml:space="preserve">; </w:t>
      </w:r>
      <w:r w:rsidRPr="00904FAC">
        <w:rPr>
          <w:rStyle w:val="StyleUnderline"/>
        </w:rPr>
        <w:t>Chinese leaders might also regard it as a step toward</w:t>
      </w:r>
      <w:r w:rsidRPr="00747551">
        <w:t xml:space="preserve"> the </w:t>
      </w:r>
      <w:r w:rsidRPr="00904FAC">
        <w:rPr>
          <w:rStyle w:val="StyleUnderline"/>
        </w:rPr>
        <w:t>eventual unification</w:t>
      </w:r>
      <w:r w:rsidRPr="00747551">
        <w:t xml:space="preserve"> of the island with the mainland. In addition, </w:t>
      </w:r>
      <w:r w:rsidRPr="00904FAC">
        <w:rPr>
          <w:rStyle w:val="StyleUnderline"/>
        </w:rPr>
        <w:t>Beijing would also likely need to accept: a) explicitly that such unification could only occur on the basis of a peaceful process involving the willing consent of the people of Taiwan, and b) tacitly that eventual unification would likely not occur,</w:t>
      </w:r>
      <w:r w:rsidRPr="00747551">
        <w:t xml:space="preserve"> if at all, </w:t>
      </w:r>
      <w:r w:rsidRPr="00904FAC">
        <w:rPr>
          <w:rStyle w:val="StyleUnderline"/>
        </w:rPr>
        <w:t>for many decades</w:t>
      </w:r>
      <w:r w:rsidRPr="00747551">
        <w:t xml:space="preserve">. For its part, </w:t>
      </w:r>
      <w:r w:rsidRPr="00904FAC">
        <w:rPr>
          <w:rStyle w:val="StyleUnderline"/>
        </w:rPr>
        <w:t>the U</w:t>
      </w:r>
      <w:r w:rsidRPr="00747551">
        <w:t xml:space="preserve">nited </w:t>
      </w:r>
      <w:r w:rsidRPr="00904FAC">
        <w:rPr>
          <w:rStyle w:val="StyleUnderline"/>
        </w:rPr>
        <w:t>S</w:t>
      </w:r>
      <w:r w:rsidRPr="00747551">
        <w:t xml:space="preserve">tates </w:t>
      </w:r>
      <w:r w:rsidRPr="00904FAC">
        <w:rPr>
          <w:rStyle w:val="StyleUnderline"/>
        </w:rPr>
        <w:t>would likely need to provide assurances to China that it would neither place forces on the island nor provide any new level of defense assistance to Taipei, as long as Beijing abides by its own assurances</w:t>
      </w:r>
      <w:r w:rsidRPr="00747551">
        <w:t>. And both countries would need to consult closely with Taiwan and Japan at each step of this process and provide clear and credible assurances regarding the understanding reached between them.</w:t>
      </w:r>
    </w:p>
    <w:p w:rsidR="00D153D3" w:rsidRDefault="00D153D3" w:rsidP="00F05D85"/>
    <w:p w:rsidR="00D153D3" w:rsidRDefault="00D153D3" w:rsidP="00D153D3">
      <w:pPr>
        <w:pStyle w:val="Heading4"/>
      </w:pPr>
      <w:r>
        <w:t>The plan’s offer deflates PRC hawks and outweighs other sources of tension</w:t>
      </w:r>
    </w:p>
    <w:p w:rsidR="00D153D3" w:rsidRDefault="00D153D3" w:rsidP="00D153D3">
      <w:proofErr w:type="spellStart"/>
      <w:r>
        <w:rPr>
          <w:b/>
        </w:rPr>
        <w:t>Brosius</w:t>
      </w:r>
      <w:proofErr w:type="spellEnd"/>
      <w:r>
        <w:rPr>
          <w:b/>
        </w:rPr>
        <w:t>, 15 -</w:t>
      </w:r>
      <w:r w:rsidRPr="00BB13EA">
        <w:t xml:space="preserve"> A thesis submitted to the Kent State University Honors College in partial fulfillment of the requirements for Departmental Honors (Logan, “ON THE RISE OF CHINA, THE RECONFIGURATION OF GLOBAL POWER, AND THE COLLAPSE OF THE MODERN LIBERAL ORDER” December, </w:t>
      </w:r>
      <w:hyperlink r:id="rId20" w:history="1">
        <w:r w:rsidRPr="00BB13EA">
          <w:rPr>
            <w:rStyle w:val="Hyperlink"/>
          </w:rPr>
          <w:t>https://etd.ohiolink.edu/!etd.send_file?accession=ksuhonors1453337681&amp;disposition=inline</w:t>
        </w:r>
      </w:hyperlink>
    </w:p>
    <w:p w:rsidR="00D153D3" w:rsidRPr="000630FE" w:rsidRDefault="00D153D3" w:rsidP="00D153D3"/>
    <w:p w:rsidR="00D153D3" w:rsidRDefault="00D153D3" w:rsidP="00D153D3">
      <w:r w:rsidRPr="00BB13EA">
        <w:rPr>
          <w:rStyle w:val="StyleUnderline"/>
        </w:rPr>
        <w:t>With both the United States and the PRC saddled by deep economic complications and rising social discontent at home, both countries</w:t>
      </w:r>
      <w:r>
        <w:t xml:space="preserve"> in 2015 </w:t>
      </w:r>
      <w:r w:rsidRPr="00BB13EA">
        <w:rPr>
          <w:rStyle w:val="StyleUnderline"/>
        </w:rPr>
        <w:t>possess ample reason to demonstrate restraint</w:t>
      </w:r>
      <w:r>
        <w:t xml:space="preserve"> upon the scope of their more assertive world visions. However, between the two states, the flashpoints which repeatedly arise stem largely from issues particular to Northeast Asia. These potential flashpoints by no means suggest that global or even regional struggle between the United States and China is a predetermined fact, but instead suggest the viability of alternatives. As in the past with the resolved Hainan Island incident, </w:t>
      </w:r>
      <w:r w:rsidRPr="00BB13EA">
        <w:rPr>
          <w:rStyle w:val="StyleUnderline"/>
        </w:rPr>
        <w:t>the future of the China-US relationship</w:t>
      </w:r>
      <w:r>
        <w:t xml:space="preserve"> – a symbiotic one of trade, shared prosperity, and global geopolitical predictability – </w:t>
      </w:r>
      <w:r w:rsidRPr="00BB13EA">
        <w:rPr>
          <w:rStyle w:val="StyleUnderline"/>
        </w:rPr>
        <w:t>may be secured peacefully</w:t>
      </w:r>
      <w:r>
        <w:t xml:space="preserve">, as in the past. </w:t>
      </w:r>
      <w:r w:rsidRPr="00BB13EA">
        <w:rPr>
          <w:rStyle w:val="StyleUnderline"/>
        </w:rPr>
        <w:t>The particularities drawn up by</w:t>
      </w:r>
      <w:r>
        <w:t xml:space="preserve"> Professor Charles </w:t>
      </w:r>
      <w:r w:rsidRPr="00BB13EA">
        <w:rPr>
          <w:rStyle w:val="StyleUnderline"/>
        </w:rPr>
        <w:t xml:space="preserve">Glaser </w:t>
      </w:r>
      <w:r>
        <w:t xml:space="preserve">of George Washington University </w:t>
      </w:r>
      <w:r w:rsidRPr="00BB13EA">
        <w:rPr>
          <w:rStyle w:val="StyleUnderline"/>
        </w:rPr>
        <w:t>point toward significant US accommodations (namely, the closure of US support for Taiwan) to China, becoming of the PRC’s renewed stature regionally and globally, in exchange for balance, surety, and continued relations</w:t>
      </w:r>
      <w:r>
        <w:t xml:space="preserve">. While inconceivable in the minds of many US hawks and US allies,438 </w:t>
      </w:r>
      <w:r w:rsidRPr="00BB13EA">
        <w:rPr>
          <w:rStyle w:val="StyleUnderline"/>
        </w:rPr>
        <w:t>the proposition would sit ably within China’s</w:t>
      </w:r>
      <w:r>
        <w:t xml:space="preserve"> and the United States’ </w:t>
      </w:r>
      <w:r w:rsidRPr="00BB13EA">
        <w:rPr>
          <w:rStyle w:val="StyleUnderline"/>
        </w:rPr>
        <w:t>liberal trade and policy establishments</w:t>
      </w:r>
      <w:r>
        <w:t xml:space="preserve">. Immediately, </w:t>
      </w:r>
      <w:r w:rsidRPr="00BB13EA">
        <w:rPr>
          <w:rStyle w:val="StyleUnderline"/>
        </w:rPr>
        <w:t xml:space="preserve">such a strategic arrangement may render the passing of special anti-China trade deals such as the Trans-Pacific Partnership </w:t>
      </w:r>
      <w:r w:rsidRPr="00BB13EA">
        <w:rPr>
          <w:rStyle w:val="Emphasis"/>
        </w:rPr>
        <w:t xml:space="preserve">irrelevant </w:t>
      </w:r>
      <w:r>
        <w:t xml:space="preserve">or counterproductive </w:t>
      </w:r>
      <w:r w:rsidRPr="00BB13EA">
        <w:rPr>
          <w:rStyle w:val="StyleUnderline"/>
        </w:rPr>
        <w:t>to sustained relations</w:t>
      </w:r>
      <w:r>
        <w:t>.439</w:t>
      </w:r>
    </w:p>
    <w:p w:rsidR="00D153D3" w:rsidRDefault="00D153D3" w:rsidP="00D153D3">
      <w:r>
        <w:t xml:space="preserve">Further, </w:t>
      </w:r>
      <w:r w:rsidRPr="00BB13EA">
        <w:rPr>
          <w:rStyle w:val="StyleUnderline"/>
        </w:rPr>
        <w:t>a more firm peace accompanied by further friendly trade arrangements and economic rebalancing and provides greater stability for China’s coastal development</w:t>
      </w:r>
      <w:r>
        <w:t xml:space="preserve">. Together, </w:t>
      </w:r>
      <w:r w:rsidRPr="00BB13EA">
        <w:rPr>
          <w:rStyle w:val="StyleUnderline"/>
        </w:rPr>
        <w:t xml:space="preserve">such measures may give China the room to satisfy the nation’s storied returned to ‘wealth and power,’ thus </w:t>
      </w:r>
      <w:r w:rsidRPr="00BB13EA">
        <w:rPr>
          <w:rStyle w:val="Emphasis"/>
        </w:rPr>
        <w:t>deflating the PRC’s hawkish and militaristic circles</w:t>
      </w:r>
      <w:r>
        <w:t>. In the event of such an admittedly unlikely scenario, the US would gain an invaluable ally in global management, even as the liberal order’s bearings sheered and weakened beneath the weight of another economic juggernaut.</w:t>
      </w:r>
    </w:p>
    <w:p w:rsidR="00D153D3" w:rsidRDefault="00D153D3" w:rsidP="00F05D85"/>
    <w:p w:rsidR="00DF3A9B" w:rsidRDefault="00DF3A9B" w:rsidP="00DF3A9B">
      <w:pPr>
        <w:pStyle w:val="Heading4"/>
      </w:pPr>
      <w:r>
        <w:lastRenderedPageBreak/>
        <w:t>China says yes – the bargain recognizes China’s role in leadership</w:t>
      </w:r>
    </w:p>
    <w:p w:rsidR="00DF3A9B" w:rsidRDefault="00DF3A9B" w:rsidP="00DF3A9B">
      <w:pPr>
        <w:rPr>
          <w:rStyle w:val="Style13ptBold"/>
        </w:rPr>
      </w:pPr>
      <w:proofErr w:type="spellStart"/>
      <w:r>
        <w:rPr>
          <w:rStyle w:val="Style13ptBold"/>
        </w:rPr>
        <w:t>Tuschoff</w:t>
      </w:r>
      <w:proofErr w:type="spellEnd"/>
      <w:r>
        <w:rPr>
          <w:rStyle w:val="Style13ptBold"/>
        </w:rPr>
        <w:t xml:space="preserve"> 15- </w:t>
      </w:r>
      <w:r w:rsidRPr="00F97B64">
        <w:t xml:space="preserve">(Christian, </w:t>
      </w:r>
      <w:hyperlink r:id="rId21" w:tooltip="Christian Tuschhoff homepage" w:history="1">
        <w:r w:rsidRPr="00F97B64">
          <w:rPr>
            <w:rStyle w:val="Hyperlink"/>
          </w:rPr>
          <w:t>Christian Tuschhoff</w:t>
        </w:r>
      </w:hyperlink>
      <w:r w:rsidRPr="00F97B64">
        <w:t> is an adjunct professor of Political Science at the Free University Berlin.  He specializes in topics related to international security, military and defense policy, and transatlantic relations</w:t>
      </w:r>
      <w:r>
        <w:t xml:space="preserve">, “U.S.-China Great Power Relations. Ontological and Theoretical Sources of Conflict and Peaceful Change”, 11/26/15, </w:t>
      </w:r>
      <w:r w:rsidRPr="00485BF2">
        <w:t>http://www.diss.fu-berlin.de/docs/servlets/MCRFileNodeServlet/FUDOCS_derivate_000000005667/US-China_Relations.pdf;jsessionid=7637859FA758C9473DAAA1C2D92237A6?hosts=</w:t>
      </w:r>
      <w:r>
        <w:t>)//MP</w:t>
      </w:r>
    </w:p>
    <w:p w:rsidR="00DF3A9B" w:rsidRDefault="00DF3A9B" w:rsidP="00DF3A9B">
      <w:pPr>
        <w:rPr>
          <w:rStyle w:val="Style13ptBold"/>
        </w:rPr>
      </w:pPr>
    </w:p>
    <w:p w:rsidR="00DF3A9B" w:rsidRDefault="00DF3A9B" w:rsidP="00DF3A9B">
      <w:r>
        <w:t xml:space="preserve">Like </w:t>
      </w:r>
      <w:proofErr w:type="spellStart"/>
      <w:r>
        <w:t>Changhe</w:t>
      </w:r>
      <w:proofErr w:type="spellEnd"/>
      <w:r>
        <w:t xml:space="preserve">, </w:t>
      </w:r>
      <w:proofErr w:type="spellStart"/>
      <w:r>
        <w:t>Jisi</w:t>
      </w:r>
      <w:proofErr w:type="spellEnd"/>
      <w:r>
        <w:t xml:space="preserve"> sees deeper causes of conflict between China and the United States, when he writes: “</w:t>
      </w:r>
      <w:r w:rsidRPr="008F1C71">
        <w:rPr>
          <w:rStyle w:val="StyleUnderline"/>
        </w:rPr>
        <w:t>China-U.S. relations in the 21st century must avoid confrontation and the historical mistake of the zero-sum game</w:t>
      </w:r>
      <w:r>
        <w:t>…According to China’s argument, the core attributes of China-U.S. relations are non-conflict, non-confrontation, mutual respect, mutual benefit, and win-win partnership. According to the U.S., breaking the historical curse of ‘the rising power and the established power will inevitably go into rivalry’ is to use ‘new answers’ to solve’ old problems’” (</w:t>
      </w:r>
      <w:proofErr w:type="spellStart"/>
      <w:r>
        <w:t>Jisi</w:t>
      </w:r>
      <w:proofErr w:type="spellEnd"/>
      <w:r>
        <w:t xml:space="preserve"> 2015: 137) In other words, both sides pursue very different policies when seeking to avoid the common problem of the curse of history. </w:t>
      </w:r>
      <w:r w:rsidRPr="008F1C71">
        <w:rPr>
          <w:rStyle w:val="StyleUnderline"/>
        </w:rPr>
        <w:t>Neither side is currently prepared to accept the legitimacy of the core</w:t>
      </w:r>
      <w:r>
        <w:t xml:space="preserve"> (or vital) </w:t>
      </w:r>
      <w:r w:rsidRPr="008F1C71">
        <w:rPr>
          <w:rStyle w:val="StyleUnderline"/>
        </w:rPr>
        <w:t>national interest that each has claimed for itself.</w:t>
      </w:r>
      <w:r>
        <w:t xml:space="preserve"> However, </w:t>
      </w:r>
      <w:r w:rsidRPr="008F1C71">
        <w:rPr>
          <w:rStyle w:val="StyleUnderline"/>
        </w:rPr>
        <w:t>such mutual recognition of interest and not crossing these red lines in practice is the key to avoiding the curse of history and building a new type of China-U.S. relations: “Only when the U.S. respects and does not challenge China’s fundamental political system or its domestic order subjectively, can China come to respect U.S. leadership in the world</w:t>
      </w:r>
      <w:r>
        <w:t xml:space="preserve"> and the international order it presides over” (</w:t>
      </w:r>
      <w:proofErr w:type="spellStart"/>
      <w:r>
        <w:t>Jisi</w:t>
      </w:r>
      <w:proofErr w:type="spellEnd"/>
      <w:r>
        <w:t xml:space="preserve"> 2015: 139) In other words: </w:t>
      </w:r>
      <w:r w:rsidRPr="008F1C71">
        <w:rPr>
          <w:rStyle w:val="StyleUnderline"/>
        </w:rPr>
        <w:t>a grand bargain between the two powers is possible in order to avoid the inevitability of a major power war</w:t>
      </w:r>
      <w:r>
        <w:t>.17</w:t>
      </w:r>
    </w:p>
    <w:p w:rsidR="00DF3A9B" w:rsidRDefault="00DF3A9B" w:rsidP="00DF3A9B">
      <w:pPr>
        <w:rPr>
          <w:b/>
        </w:rPr>
      </w:pPr>
      <w:r>
        <w:rPr>
          <w:b/>
        </w:rPr>
        <w:t>(footnote 17)</w:t>
      </w:r>
    </w:p>
    <w:p w:rsidR="00DF3A9B" w:rsidRPr="008F1C71" w:rsidRDefault="00DF3A9B" w:rsidP="00DF3A9B">
      <w:r w:rsidRPr="008F1C71">
        <w:t xml:space="preserve">17 Charles </w:t>
      </w:r>
      <w:r w:rsidRPr="008F1C71">
        <w:rPr>
          <w:rStyle w:val="StyleUnderline"/>
        </w:rPr>
        <w:t>Glaser</w:t>
      </w:r>
      <w:r w:rsidRPr="008F1C71">
        <w:t xml:space="preserve"> (2015) promoted a similar idea when he </w:t>
      </w:r>
      <w:r w:rsidRPr="008F1C71">
        <w:rPr>
          <w:rStyle w:val="StyleUnderline"/>
        </w:rPr>
        <w:t>proposed that the U</w:t>
      </w:r>
      <w:r w:rsidRPr="008F1C71">
        <w:t xml:space="preserve">nited </w:t>
      </w:r>
      <w:r w:rsidRPr="008F1C71">
        <w:rPr>
          <w:rStyle w:val="StyleUnderline"/>
        </w:rPr>
        <w:t>S</w:t>
      </w:r>
      <w:r w:rsidRPr="008F1C71">
        <w:t xml:space="preserve">tates </w:t>
      </w:r>
      <w:r w:rsidRPr="008F1C71">
        <w:rPr>
          <w:rStyle w:val="StyleUnderline"/>
        </w:rPr>
        <w:t>accepts the unification of the People’s Republic with Taiwan in exchange for China permanently accepting</w:t>
      </w:r>
      <w:r w:rsidRPr="008F1C71">
        <w:t xml:space="preserve"> the </w:t>
      </w:r>
      <w:r w:rsidRPr="008F1C71">
        <w:rPr>
          <w:rStyle w:val="StyleUnderline"/>
        </w:rPr>
        <w:t>U.S.</w:t>
      </w:r>
      <w:r w:rsidRPr="008F1C71">
        <w:t xml:space="preserve"> role and </w:t>
      </w:r>
      <w:r w:rsidRPr="008F1C71">
        <w:rPr>
          <w:rStyle w:val="StyleUnderline"/>
        </w:rPr>
        <w:t>leadership in the Pacific</w:t>
      </w:r>
      <w:r w:rsidRPr="008F1C71">
        <w:t>.</w:t>
      </w:r>
    </w:p>
    <w:p w:rsidR="00DF3A9B" w:rsidRPr="008F1C71" w:rsidRDefault="00DF3A9B" w:rsidP="00DF3A9B">
      <w:pPr>
        <w:rPr>
          <w:b/>
        </w:rPr>
      </w:pPr>
      <w:r>
        <w:rPr>
          <w:b/>
        </w:rPr>
        <w:t>(Article resumes)</w:t>
      </w:r>
    </w:p>
    <w:p w:rsidR="00DF3A9B" w:rsidRDefault="00DF3A9B" w:rsidP="00DF3A9B">
      <w:r w:rsidRPr="008F1C71">
        <w:rPr>
          <w:rStyle w:val="StyleUnderline"/>
        </w:rPr>
        <w:t xml:space="preserve">Zhang </w:t>
      </w:r>
      <w:proofErr w:type="spellStart"/>
      <w:r>
        <w:t>Xiaoming</w:t>
      </w:r>
      <w:proofErr w:type="spellEnd"/>
      <w:r>
        <w:t xml:space="preserve"> (2015) </w:t>
      </w:r>
      <w:r w:rsidRPr="008F1C71">
        <w:rPr>
          <w:rStyle w:val="StyleUnderline"/>
        </w:rPr>
        <w:t>agrees</w:t>
      </w:r>
      <w:r>
        <w:t xml:space="preserve"> </w:t>
      </w:r>
      <w:r w:rsidRPr="00D153D3">
        <w:rPr>
          <w:rStyle w:val="StyleUnderline"/>
        </w:rPr>
        <w:t xml:space="preserve">with </w:t>
      </w:r>
      <w:proofErr w:type="spellStart"/>
      <w:r w:rsidRPr="00D153D3">
        <w:rPr>
          <w:rStyle w:val="StyleUnderline"/>
        </w:rPr>
        <w:t>Jisi</w:t>
      </w:r>
      <w:proofErr w:type="spellEnd"/>
      <w:r w:rsidRPr="00D153D3">
        <w:rPr>
          <w:rStyle w:val="StyleUnderline"/>
        </w:rPr>
        <w:t xml:space="preserve"> that</w:t>
      </w:r>
      <w:r>
        <w:t xml:space="preserve"> </w:t>
      </w:r>
      <w:r w:rsidRPr="008F1C71">
        <w:rPr>
          <w:rStyle w:val="StyleUnderline"/>
        </w:rPr>
        <w:t>a grand bargain might be feasible</w:t>
      </w:r>
      <w:r>
        <w:t xml:space="preserve"> and asks the subsequent question whether a newly developed international order can be managed cooperatively. In his view the security dilemma is not as pronounced as many scholars believe and war among great powers is not inevitable (</w:t>
      </w:r>
      <w:proofErr w:type="spellStart"/>
      <w:r>
        <w:t>Xiaoming</w:t>
      </w:r>
      <w:proofErr w:type="spellEnd"/>
      <w:r>
        <w:t xml:space="preserve"> 2015: 163). Therefore, avoiding a great power war is not the first and foremost priority to him. Rather, </w:t>
      </w:r>
      <w:r w:rsidRPr="008F1C71">
        <w:rPr>
          <w:rStyle w:val="StyleUnderline"/>
        </w:rPr>
        <w:t>China’s proposal of</w:t>
      </w:r>
      <w:r>
        <w:rPr>
          <w:rStyle w:val="StyleUnderline"/>
        </w:rPr>
        <w:t xml:space="preserve"> </w:t>
      </w:r>
      <w:r w:rsidRPr="008F1C71">
        <w:rPr>
          <w:rStyle w:val="StyleUnderline"/>
        </w:rPr>
        <w:t>establishing a new model of great power relations</w:t>
      </w:r>
      <w:r>
        <w:t xml:space="preserve"> serves a defensive purpose: it </w:t>
      </w:r>
      <w:r w:rsidRPr="008F1C71">
        <w:rPr>
          <w:rStyle w:val="StyleUnderline"/>
        </w:rPr>
        <w:t>seeks the</w:t>
      </w:r>
      <w:r>
        <w:rPr>
          <w:rStyle w:val="StyleUnderline"/>
        </w:rPr>
        <w:t xml:space="preserve"> </w:t>
      </w:r>
      <w:r w:rsidRPr="008F1C71">
        <w:rPr>
          <w:rStyle w:val="StyleUnderline"/>
        </w:rPr>
        <w:t>American recognition that it can develop peacefully</w:t>
      </w:r>
      <w:r>
        <w:t>. Yet, he stops short of outlining whether or not China is prepared to accept U.S. leadership in return. In essence, he merely asks the United States to recognize the peaceful rise of non-western powers. He does not offer any reassurance that these powers would cooperate in managing a new international order. It is therefore hard to find the attractiveness of his one-sided proposal to the United States.</w:t>
      </w:r>
    </w:p>
    <w:p w:rsidR="00DF3A9B" w:rsidRDefault="00DF3A9B" w:rsidP="00F05D85"/>
    <w:p w:rsidR="00E2296F" w:rsidRDefault="00E2296F" w:rsidP="00E2296F">
      <w:pPr>
        <w:pStyle w:val="Heading4"/>
      </w:pPr>
      <w:r>
        <w:t>China wants to unify Taiwan- it’s Crucial to CCP credibility</w:t>
      </w:r>
    </w:p>
    <w:p w:rsidR="00E2296F" w:rsidRPr="00382E06" w:rsidRDefault="00E2296F" w:rsidP="00E2296F">
      <w:pPr>
        <w:rPr>
          <w:b/>
          <w:bCs/>
          <w:sz w:val="26"/>
        </w:rPr>
      </w:pPr>
      <w:proofErr w:type="spellStart"/>
      <w:r>
        <w:rPr>
          <w:rStyle w:val="Style13ptBold"/>
        </w:rPr>
        <w:t>Menist</w:t>
      </w:r>
      <w:proofErr w:type="spellEnd"/>
      <w:r>
        <w:rPr>
          <w:rStyle w:val="Style13ptBold"/>
        </w:rPr>
        <w:t xml:space="preserve"> 13</w:t>
      </w:r>
      <w:r w:rsidRPr="003749D2">
        <w:t>-</w:t>
      </w:r>
      <w:r>
        <w:t xml:space="preserve">Colonel United States Army (Robert L, “Maintaining the Status Quo in the Taiwan Strait” xx-03-2013, U.S. Army War college, </w:t>
      </w:r>
      <w:hyperlink r:id="rId22" w:tgtFrame="_blank" w:history="1">
        <w:r w:rsidRPr="003749D2">
          <w:rPr>
            <w:rStyle w:val="Hyperlink"/>
          </w:rPr>
          <w:t>http://www.dtic.mil/cgi-bin/GetTRDoc?Location=U2&amp;doc=GetTRDoc.pdf&amp;AD=ADA589447</w:t>
        </w:r>
      </w:hyperlink>
      <w:r>
        <w:t>)//S</w:t>
      </w:r>
      <w:r>
        <w:br/>
      </w:r>
    </w:p>
    <w:p w:rsidR="00E2296F" w:rsidRDefault="00E2296F" w:rsidP="00E2296F">
      <w:r>
        <w:t xml:space="preserve">Why is this issue important to each of the nations involved? The answer lies in a review of the links of the “One-China” issue to the national interests of all parties. </w:t>
      </w:r>
      <w:r w:rsidRPr="001D3A18">
        <w:rPr>
          <w:rStyle w:val="StyleUnderline"/>
        </w:rPr>
        <w:t>The PRC considers it a vital national interest to reclaim the historical sovereignty of what they believe is China</w:t>
      </w:r>
      <w:r>
        <w:t xml:space="preserve">. Taiwan is not the only territory they believe is Chinese in the world; in fact, </w:t>
      </w:r>
      <w:r w:rsidRPr="001D3A18">
        <w:rPr>
          <w:rStyle w:val="StyleUnderline"/>
        </w:rPr>
        <w:t xml:space="preserve">when looking at maps printed in PRC passports the territory shaded indicating national boundaries includes parts of India, </w:t>
      </w:r>
      <w:r w:rsidRPr="001D3A18">
        <w:rPr>
          <w:rStyle w:val="StyleUnderline"/>
        </w:rPr>
        <w:lastRenderedPageBreak/>
        <w:t>islands in the South China Sea, and Taiwan</w:t>
      </w:r>
      <w:r>
        <w:t xml:space="preserve">.11 </w:t>
      </w:r>
      <w:r w:rsidRPr="001D3A18">
        <w:rPr>
          <w:rStyle w:val="StyleUnderline"/>
        </w:rPr>
        <w:t>China has a strong desire to demonstrate the cultural ascendancy of China and promote its regional standing in Asia</w:t>
      </w:r>
      <w:r>
        <w:t xml:space="preserve">. A strong and rising economy is a vital interest to China, as it is to most countries around the world. </w:t>
      </w:r>
      <w:r w:rsidRPr="001D3A18">
        <w:rPr>
          <w:rStyle w:val="StyleUnderline"/>
        </w:rPr>
        <w:t>China</w:t>
      </w:r>
      <w:r>
        <w:t xml:space="preserve"> also </w:t>
      </w:r>
      <w:r w:rsidRPr="001D3A18">
        <w:rPr>
          <w:rStyle w:val="StyleUnderline"/>
        </w:rPr>
        <w:t>places a strong priority on maintaining internal order and keeping the ruling party and structure in power</w:t>
      </w:r>
      <w:r>
        <w:t xml:space="preserve">. </w:t>
      </w:r>
      <w:r w:rsidRPr="001D3A18">
        <w:rPr>
          <w:rStyle w:val="StyleUnderline"/>
        </w:rPr>
        <w:t>The CPC achieves legitimacy based in part on its ability to preserve and restore China’s territorial integrity</w:t>
      </w:r>
      <w:r>
        <w:t xml:space="preserve">. China’s final national interest is access to natural resources, either through trade or territorial rights. In addition to a strong economy, </w:t>
      </w:r>
      <w:r w:rsidRPr="001D3A18">
        <w:rPr>
          <w:rStyle w:val="StyleUnderline"/>
        </w:rPr>
        <w:t>the key to attaining China’s national interests is a strong military</w:t>
      </w:r>
      <w:r>
        <w:t xml:space="preserve">.12 </w:t>
      </w:r>
      <w:r w:rsidRPr="001D3A18">
        <w:rPr>
          <w:rStyle w:val="Emphasis"/>
        </w:rPr>
        <w:t>The issue of Taiwanese autonomy ties into many of the PRC’s national interests, making it a critical and sensitive topic</w:t>
      </w:r>
      <w:r>
        <w:t xml:space="preserve">. </w:t>
      </w:r>
      <w:r w:rsidRPr="001D3A18">
        <w:rPr>
          <w:rStyle w:val="StyleUnderline"/>
        </w:rPr>
        <w:t>The PRC believes</w:t>
      </w:r>
      <w:r>
        <w:t xml:space="preserve"> Taiwan is a part of China and the </w:t>
      </w:r>
      <w:r w:rsidRPr="001D3A18">
        <w:rPr>
          <w:rStyle w:val="StyleUnderline"/>
        </w:rPr>
        <w:t>historical China cannot be completely restored without Taiwan</w:t>
      </w:r>
      <w:r>
        <w:t xml:space="preserve">.13 </w:t>
      </w:r>
      <w:r w:rsidRPr="001D3A18">
        <w:rPr>
          <w:rStyle w:val="StyleUnderline"/>
        </w:rPr>
        <w:t>If Taiwan were incorporated</w:t>
      </w:r>
      <w:r>
        <w:t xml:space="preserve"> back </w:t>
      </w:r>
      <w:r w:rsidRPr="001D3A18">
        <w:rPr>
          <w:rStyle w:val="StyleUnderline"/>
        </w:rPr>
        <w:t>into Chinese control, it would be a huge economic and resource boon for the PRC</w:t>
      </w:r>
      <w:r>
        <w:t xml:space="preserve">. Finally, </w:t>
      </w:r>
      <w:r w:rsidRPr="001D3A18">
        <w:rPr>
          <w:rStyle w:val="StyleUnderline"/>
        </w:rPr>
        <w:t>the reunification of Taiwan with China would demonstrate</w:t>
      </w:r>
      <w:r>
        <w:t xml:space="preserve"> to the region and China </w:t>
      </w:r>
      <w:r w:rsidRPr="001D3A18">
        <w:rPr>
          <w:rStyle w:val="StyleUnderline"/>
        </w:rPr>
        <w:t>the power of the PRC and enhance its internal stability and regional standing</w:t>
      </w:r>
      <w:r>
        <w:t>.</w:t>
      </w:r>
    </w:p>
    <w:p w:rsidR="00DF3A9B" w:rsidRDefault="00DF3A9B" w:rsidP="00F05D85"/>
    <w:p w:rsidR="00DF3A9B" w:rsidRDefault="00DF3A9B" w:rsidP="00DF3A9B">
      <w:pPr>
        <w:pStyle w:val="Heading3"/>
      </w:pPr>
      <w:r>
        <w:lastRenderedPageBreak/>
        <w:t>2ac – at: cheating</w:t>
      </w:r>
    </w:p>
    <w:p w:rsidR="00DF3A9B" w:rsidRDefault="00DF3A9B" w:rsidP="00DF3A9B"/>
    <w:p w:rsidR="00DF3A9B" w:rsidRDefault="00DF3A9B" w:rsidP="00DF3A9B">
      <w:pPr>
        <w:pStyle w:val="Heading4"/>
      </w:pPr>
      <w:r>
        <w:t>Phased implementation prevents breakout</w:t>
      </w:r>
    </w:p>
    <w:p w:rsidR="00DF3A9B" w:rsidRPr="003B1840" w:rsidRDefault="00DF3A9B" w:rsidP="00DF3A9B">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F3A9B" w:rsidRPr="0093746A" w:rsidRDefault="00DF3A9B" w:rsidP="00DF3A9B"/>
    <w:p w:rsidR="00DF3A9B" w:rsidRDefault="00DF3A9B" w:rsidP="00DF3A9B">
      <w:r>
        <w:t xml:space="preserve">Another way to balance feasibility and benefits, therefore, could be to look for a path that divides the grand bargain into smaller, more attainable increments. </w:t>
      </w:r>
      <w:r w:rsidRPr="0093746A">
        <w:rPr>
          <w:rStyle w:val="StyleUnderline"/>
        </w:rPr>
        <w:t>One can imagine a series of steps, including the U</w:t>
      </w:r>
      <w:r>
        <w:t xml:space="preserve">nited </w:t>
      </w:r>
      <w:r w:rsidRPr="0093746A">
        <w:rPr>
          <w:rStyle w:val="StyleUnderline"/>
        </w:rPr>
        <w:t>S</w:t>
      </w:r>
      <w:r>
        <w:t xml:space="preserve">tates </w:t>
      </w:r>
      <w:r w:rsidRPr="0093746A">
        <w:rPr>
          <w:rStyle w:val="StyleUnderline"/>
        </w:rPr>
        <w:t xml:space="preserve">ending its arms sales to Taiwan and China ending its use of force to advance its maritime claims, that could be </w:t>
      </w:r>
      <w:r w:rsidRPr="0093746A">
        <w:rPr>
          <w:rStyle w:val="Emphasis"/>
        </w:rPr>
        <w:t>implemented sequentially</w:t>
      </w:r>
      <w:r w:rsidRPr="0093746A">
        <w:rPr>
          <w:rStyle w:val="StyleUnderline"/>
        </w:rPr>
        <w:t xml:space="preserve"> to create a phased grand bargain</w:t>
      </w:r>
      <w:r>
        <w:t xml:space="preserve">. </w:t>
      </w:r>
      <w:r w:rsidRPr="0093746A">
        <w:rPr>
          <w:rStyle w:val="StyleUnderline"/>
        </w:rPr>
        <w:t>This</w:t>
      </w:r>
      <w:r>
        <w:t xml:space="preserve"> approach </w:t>
      </w:r>
      <w:r w:rsidRPr="0093746A">
        <w:rPr>
          <w:rStyle w:val="StyleUnderline"/>
        </w:rPr>
        <w:t>would enable the United States to revert to its current Taiwan policy if China failed to uphold its side of the phased agreement</w:t>
      </w:r>
      <w:r>
        <w:t>. Another possibility might include partial resolution of the maritime disputes. A</w:t>
      </w:r>
      <w:r w:rsidRPr="0093746A">
        <w:rPr>
          <w:rStyle w:val="StyleUnderline"/>
        </w:rPr>
        <w:t>n agreement that delayed resolution of the sovereignty disputes far into the future, or indefinitely, while settling the resource disputes would be</w:t>
      </w:r>
      <w:r>
        <w:t xml:space="preserve"> more </w:t>
      </w:r>
      <w:r w:rsidRPr="0093746A">
        <w:rPr>
          <w:rStyle w:val="StyleUnderline"/>
        </w:rPr>
        <w:t>feasible</w:t>
      </w:r>
      <w:r>
        <w:t xml:space="preserve"> to achieve than a full resolution. This type of agreement could be possible because, for the most part, </w:t>
      </w:r>
      <w:r w:rsidRPr="0093746A">
        <w:rPr>
          <w:rStyle w:val="StyleUnderline"/>
        </w:rPr>
        <w:t>the sovereignty disputes can be separated from the resource disputes</w:t>
      </w:r>
      <w:r>
        <w:t xml:space="preserve">. In fact, China and Japan reached this type of arrangement in 2008, although it has yet to be implemented.111 </w:t>
      </w:r>
      <w:r w:rsidRPr="0093746A">
        <w:rPr>
          <w:rStyle w:val="StyleUnderline"/>
        </w:rPr>
        <w:t>The U</w:t>
      </w:r>
      <w:r>
        <w:t xml:space="preserve">nited </w:t>
      </w:r>
      <w:r w:rsidRPr="0093746A">
        <w:rPr>
          <w:rStyle w:val="StyleUnderline"/>
        </w:rPr>
        <w:t>S</w:t>
      </w:r>
      <w:r>
        <w:t xml:space="preserve">tates </w:t>
      </w:r>
      <w:r w:rsidRPr="0093746A">
        <w:rPr>
          <w:rStyle w:val="StyleUnderline"/>
        </w:rPr>
        <w:t>could pursue a variant of this staged approach that would enable it to try to push the diplomatic process forward</w:t>
      </w:r>
      <w:r>
        <w:t xml:space="preserve">. In this more proactive model, </w:t>
      </w:r>
      <w:r w:rsidRPr="0093746A">
        <w:rPr>
          <w:rStyle w:val="StyleUnderline"/>
        </w:rPr>
        <w:t>the U</w:t>
      </w:r>
      <w:r>
        <w:t xml:space="preserve">nited </w:t>
      </w:r>
      <w:r w:rsidRPr="0093746A">
        <w:rPr>
          <w:rStyle w:val="StyleUnderline"/>
        </w:rPr>
        <w:t>S</w:t>
      </w:r>
      <w:r>
        <w:t xml:space="preserve">tates </w:t>
      </w:r>
      <w:r w:rsidRPr="0093746A">
        <w:rPr>
          <w:rStyle w:val="StyleUnderline"/>
        </w:rPr>
        <w:t>would make its initial concession unilaterally, while explaining that further concessions would hinge on China’s reciprocation of its initial move</w:t>
      </w:r>
      <w:r>
        <w:t>.</w:t>
      </w:r>
    </w:p>
    <w:p w:rsidR="00DF3A9B" w:rsidRPr="00DF3A9B" w:rsidRDefault="00DF3A9B" w:rsidP="00DF3A9B"/>
    <w:p w:rsidR="00D153D3" w:rsidRDefault="00D153D3" w:rsidP="00D153D3">
      <w:pPr>
        <w:pStyle w:val="Heading4"/>
      </w:pPr>
      <w:r>
        <w:t>Cheating has substantial costs – the US can just reverse its policy</w:t>
      </w:r>
    </w:p>
    <w:p w:rsidR="00D153D3" w:rsidRPr="003B1840" w:rsidRDefault="00D153D3" w:rsidP="00D153D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153D3" w:rsidRDefault="00D153D3" w:rsidP="00D153D3"/>
    <w:p w:rsidR="00D153D3" w:rsidRDefault="00D153D3" w:rsidP="00D153D3">
      <w:r w:rsidRPr="0093746A">
        <w:rPr>
          <w:rStyle w:val="StyleUnderline"/>
        </w:rPr>
        <w:t xml:space="preserve">One could argue </w:t>
      </w:r>
      <w:r>
        <w:t xml:space="preserve">that a grand bargain is of little or no value because China faces a commitment problem.108 According to this argument, as China becomes more powerful, </w:t>
      </w:r>
      <w:r w:rsidRPr="0093746A">
        <w:rPr>
          <w:rStyle w:val="StyleUnderline"/>
        </w:rPr>
        <w:t>the costs of reneging on the deal will decrease</w:t>
      </w:r>
      <w:r>
        <w:t>, making defection China’s best option; recognizing this danger in advance, the United States should be unwilling to enter into a grand bargain. More specifically, this argument holds that China will eventually be much better able to reassert its claims in the South China and East China Seas, and to pressure U.S. allies to cut their ties to the United States, and therefore will pursue these more aggressive policies; consequently, a grand bargain is no better for the United States than are unilateral concessions.</w:t>
      </w:r>
    </w:p>
    <w:p w:rsidR="00D153D3" w:rsidRDefault="00D153D3" w:rsidP="00D153D3">
      <w:r w:rsidRPr="0093746A">
        <w:rPr>
          <w:rStyle w:val="StyleUnderline"/>
        </w:rPr>
        <w:t>This</w:t>
      </w:r>
      <w:r>
        <w:t xml:space="preserve"> argument </w:t>
      </w:r>
      <w:r w:rsidRPr="0093746A">
        <w:rPr>
          <w:rStyle w:val="StyleUnderline"/>
        </w:rPr>
        <w:t>overstates the commitment problem</w:t>
      </w:r>
      <w:r>
        <w:t>. Whether China faces a commitment problem depends on its aims: if China’s aims are limited and would be largely satisfied by U.S. accommodation, then China does not face a commitment problem; increases in China’s power would not make breaking the agreement its best option. The barrier from the U.S. perspective is that China’s aims are uncertain. Given this information problem, the United States would find itself uncertain about whether China faces a commitment problem. The more the United States believes it likely that China’s aims go well beyond the terms of the grand bargain, the less attractive the grand bargain is as a long-term policy designed to respond to China’s growing power.</w:t>
      </w:r>
    </w:p>
    <w:p w:rsidR="00D153D3" w:rsidRDefault="00D153D3" w:rsidP="00D153D3">
      <w:r>
        <w:lastRenderedPageBreak/>
        <w:t xml:space="preserve">If a grand bargain brought only risks and China was likely to break out of the bargain, then the United States should not pursue it. As I have shown, however, </w:t>
      </w:r>
      <w:r w:rsidRPr="0093746A">
        <w:rPr>
          <w:rStyle w:val="StyleUnderline"/>
        </w:rPr>
        <w:t>a grand bargain could bring a variety of benefits, including providing information about China’s aims</w:t>
      </w:r>
      <w:r>
        <w:t xml:space="preserve">, which would reduce the likelihood of a commitment problem; </w:t>
      </w:r>
      <w:r w:rsidRPr="0093746A">
        <w:rPr>
          <w:rStyle w:val="StyleUnderline"/>
        </w:rPr>
        <w:t>communicating U.S. resolve to protect American interests; and</w:t>
      </w:r>
      <w:r>
        <w:t xml:space="preserve"> possibly </w:t>
      </w:r>
      <w:r w:rsidRPr="0093746A">
        <w:rPr>
          <w:rStyle w:val="StyleUnderline"/>
        </w:rPr>
        <w:t>contributing to a Chinese domestic consensus on limited aims</w:t>
      </w:r>
      <w:r>
        <w:t xml:space="preserve">. In addition, as explained above, </w:t>
      </w:r>
      <w:r w:rsidRPr="0093746A">
        <w:t>the United States should pursue policies that would contribute to preserving the grand bargain and reducing the costs if it fails, including</w:t>
      </w:r>
      <w:r w:rsidRPr="0093746A">
        <w:rPr>
          <w:rStyle w:val="StyleUnderline"/>
        </w:rPr>
        <w:t xml:space="preserve"> maintaining military capabilities sufficient to protect its allies, </w:t>
      </w:r>
      <w:r w:rsidRPr="0093746A">
        <w:t xml:space="preserve">which </w:t>
      </w:r>
      <w:r w:rsidRPr="0093746A">
        <w:rPr>
          <w:rStyle w:val="StyleUnderline"/>
        </w:rPr>
        <w:t>should help convince China that breaking the agreement would harm its interests</w:t>
      </w:r>
      <w:r>
        <w:t xml:space="preserve">. </w:t>
      </w:r>
      <w:r w:rsidRPr="0093746A">
        <w:rPr>
          <w:rStyle w:val="StyleUnderline"/>
        </w:rPr>
        <w:t>Because neither the ability of the U</w:t>
      </w:r>
      <w:r>
        <w:t xml:space="preserve">nited </w:t>
      </w:r>
      <w:r w:rsidRPr="0093746A">
        <w:rPr>
          <w:rStyle w:val="StyleUnderline"/>
        </w:rPr>
        <w:t>S</w:t>
      </w:r>
      <w:r>
        <w:t xml:space="preserve">tates </w:t>
      </w:r>
      <w:r w:rsidRPr="0093746A">
        <w:rPr>
          <w:rStyle w:val="StyleUnderline"/>
        </w:rPr>
        <w:t>to protect its allies nor its credibility for doing so would be significantly diminished by the grand bargain or its unraveling,</w:t>
      </w:r>
      <w:r>
        <w:t xml:space="preserve"> and because China’s goals could well be sufficiently limited that the United States does not actually face a commitment problem, </w:t>
      </w:r>
      <w:r w:rsidRPr="0093746A">
        <w:rPr>
          <w:rStyle w:val="StyleUnderline"/>
        </w:rPr>
        <w:t>the grand bargain has good prospects for increasing U.S. security</w:t>
      </w:r>
      <w:r>
        <w:t>.</w:t>
      </w:r>
    </w:p>
    <w:p w:rsidR="00D153D3" w:rsidRDefault="00D153D3" w:rsidP="00F05D85"/>
    <w:p w:rsidR="00F05D85" w:rsidRDefault="00F05D85" w:rsidP="00F05D85"/>
    <w:p w:rsidR="000C4063" w:rsidRDefault="007F73A9" w:rsidP="007F73A9">
      <w:pPr>
        <w:pStyle w:val="Heading3"/>
      </w:pPr>
      <w:r>
        <w:lastRenderedPageBreak/>
        <w:t>AT: China demands unification</w:t>
      </w:r>
    </w:p>
    <w:p w:rsidR="007F73A9" w:rsidRDefault="007F73A9" w:rsidP="007F73A9"/>
    <w:p w:rsidR="007F73A9" w:rsidRPr="00D766DD" w:rsidRDefault="007F73A9" w:rsidP="007F73A9">
      <w:pPr>
        <w:pStyle w:val="Heading4"/>
      </w:pPr>
      <w:r w:rsidRPr="00D766DD">
        <w:t>Beijing will accept symbolic reunification</w:t>
      </w:r>
    </w:p>
    <w:p w:rsidR="007F73A9" w:rsidRDefault="007F73A9" w:rsidP="007F73A9">
      <w:r w:rsidRPr="008C3FCD">
        <w:rPr>
          <w:rStyle w:val="Style13ptBold"/>
        </w:rPr>
        <w:t>Freeman, 11</w:t>
      </w:r>
      <w:r>
        <w:t xml:space="preserve">- Co-chair of U.S China Policy Foundation. Served in the United States Foreign Service, </w:t>
      </w:r>
      <w:r w:rsidRPr="008C3FCD">
        <w:t>State</w:t>
      </w:r>
      <w:r>
        <w:t>,</w:t>
      </w:r>
      <w:r w:rsidRPr="008C3FCD">
        <w:t xml:space="preserve"> and Defense Departments</w:t>
      </w:r>
      <w:r>
        <w:t xml:space="preserve">. Previous Ambassador to Saudi Arabia (Chas, </w:t>
      </w:r>
      <w:r w:rsidRPr="008C3FCD">
        <w:t>"Beijing, Washington, and the Shifting Balance of Prestige,"</w:t>
      </w:r>
      <w:r>
        <w:t xml:space="preserve"> Middle East Policy Council, 5/10/2011, </w:t>
      </w:r>
      <w:r w:rsidRPr="008C3FCD">
        <w:t>http://www.mepc.org/articles-commentary/speeches/beijing-washington-and-shifting-balance-prestige?print</w:t>
      </w:r>
      <w:r>
        <w:t>)//DK</w:t>
      </w:r>
    </w:p>
    <w:p w:rsidR="007F73A9" w:rsidRDefault="007F73A9" w:rsidP="007F73A9">
      <w:pPr>
        <w:rPr>
          <w:rStyle w:val="StyleUnderline"/>
        </w:rPr>
      </w:pPr>
    </w:p>
    <w:p w:rsidR="007F73A9" w:rsidRPr="00D766DD" w:rsidRDefault="007F73A9" w:rsidP="007F73A9">
      <w:r w:rsidRPr="00D766DD">
        <w:t>American priorities look all the more inverted when one considers that</w:t>
      </w:r>
      <w:r w:rsidRPr="004756FF">
        <w:rPr>
          <w:rStyle w:val="StyleUnderline"/>
        </w:rPr>
        <w:t xml:space="preserve"> Beijing has offered to negotiate what amounts to purely </w:t>
      </w:r>
      <w:r w:rsidRPr="00D766DD">
        <w:rPr>
          <w:rStyle w:val="Emphasis"/>
        </w:rPr>
        <w:t>symbolic reunification</w:t>
      </w:r>
      <w:r w:rsidRPr="004756FF">
        <w:rPr>
          <w:rStyle w:val="StyleUnderline"/>
        </w:rPr>
        <w:t xml:space="preserve"> with Taiwan, forgoing any political or military presence of its own on the island</w:t>
      </w:r>
      <w:r w:rsidRPr="0009218A">
        <w:t xml:space="preserve">. </w:t>
      </w:r>
      <w:r w:rsidRPr="00D766DD">
        <w:rPr>
          <w:rStyle w:val="Emphasis"/>
        </w:rPr>
        <w:t>This offer cannot be dismissed as incredible</w:t>
      </w:r>
      <w:r w:rsidRPr="004756FF">
        <w:rPr>
          <w:rStyle w:val="StyleUnderline"/>
        </w:rPr>
        <w:t>.</w:t>
      </w:r>
      <w:r>
        <w:rPr>
          <w:rStyle w:val="StyleUnderline"/>
        </w:rPr>
        <w:t xml:space="preserve"> </w:t>
      </w:r>
      <w:r w:rsidRPr="004756FF">
        <w:rPr>
          <w:rStyle w:val="StyleUnderline"/>
        </w:rPr>
        <w:t xml:space="preserve">China’s willingness to tolerate amazingly different politico-economic orders </w:t>
      </w:r>
      <w:r w:rsidRPr="00D766DD">
        <w:t>on what is nominally its territory has</w:t>
      </w:r>
      <w:r w:rsidRPr="004756FF">
        <w:rPr>
          <w:rStyle w:val="StyleUnderline"/>
        </w:rPr>
        <w:t xml:space="preserve"> been amply demonstrated in both Hong Kong and Macau.</w:t>
      </w:r>
      <w:r>
        <w:rPr>
          <w:rStyle w:val="StyleUnderline"/>
        </w:rPr>
        <w:t xml:space="preserve"> </w:t>
      </w:r>
      <w:r w:rsidRPr="004756FF">
        <w:rPr>
          <w:rStyle w:val="StyleUnderline"/>
        </w:rPr>
        <w:t xml:space="preserve">Its proposal to Taipei offers far greater autonomy </w:t>
      </w:r>
      <w:r w:rsidRPr="00D766DD">
        <w:t xml:space="preserve">than either of these city-states enjoy. Is it worth a war with China to prevent such an outcome? If not, why are we behaving as if it were? </w:t>
      </w:r>
    </w:p>
    <w:p w:rsidR="007F73A9" w:rsidRPr="007F73A9" w:rsidRDefault="007F73A9" w:rsidP="007F73A9"/>
    <w:p w:rsidR="000C4063" w:rsidRDefault="000C4063" w:rsidP="000C4063">
      <w:pPr>
        <w:pStyle w:val="Heading3"/>
      </w:pPr>
      <w:r>
        <w:lastRenderedPageBreak/>
        <w:t>AT: Alt cause – US military</w:t>
      </w:r>
    </w:p>
    <w:p w:rsidR="000C4063" w:rsidRDefault="000C4063" w:rsidP="000C4063"/>
    <w:p w:rsidR="000C4063" w:rsidRDefault="000C4063" w:rsidP="000C4063">
      <w:pPr>
        <w:pStyle w:val="Heading4"/>
      </w:pPr>
      <w:r>
        <w:t>The plan spills over to reduce overall military competition</w:t>
      </w:r>
    </w:p>
    <w:p w:rsidR="000C4063" w:rsidRPr="003B1840" w:rsidRDefault="000C4063" w:rsidP="000C406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0C4063" w:rsidRPr="000F01FF" w:rsidRDefault="000C4063" w:rsidP="000C4063"/>
    <w:p w:rsidR="000C4063" w:rsidRDefault="000C4063" w:rsidP="000C4063">
      <w:r>
        <w:t xml:space="preserve">Second, </w:t>
      </w:r>
      <w:r w:rsidRPr="000F01FF">
        <w:rPr>
          <w:rStyle w:val="StyleUnderline"/>
        </w:rPr>
        <w:t xml:space="preserve">ending the U.S. commitment to defend Taiwan could </w:t>
      </w:r>
      <w:r w:rsidRPr="000F01FF">
        <w:rPr>
          <w:rStyle w:val="Emphasis"/>
        </w:rPr>
        <w:t>greatly moderate the intensifying military competition</w:t>
      </w:r>
      <w:r w:rsidRPr="000F01FF">
        <w:rPr>
          <w:rStyle w:val="StyleUnderline"/>
        </w:rPr>
        <w:t xml:space="preserve"> between the U</w:t>
      </w:r>
      <w:r>
        <w:t xml:space="preserve">nited </w:t>
      </w:r>
      <w:r w:rsidRPr="000F01FF">
        <w:rPr>
          <w:rStyle w:val="StyleUnderline"/>
        </w:rPr>
        <w:t>S</w:t>
      </w:r>
      <w:r>
        <w:t xml:space="preserve">tates </w:t>
      </w:r>
      <w:r w:rsidRPr="000F01FF">
        <w:rPr>
          <w:rStyle w:val="StyleUnderline"/>
        </w:rPr>
        <w:t>and China</w:t>
      </w:r>
      <w:r>
        <w:t xml:space="preserve">, which is adding to strains in their relationship.72 Most directly, </w:t>
      </w:r>
      <w:r w:rsidRPr="000F01FF">
        <w:rPr>
          <w:rStyle w:val="StyleUnderline"/>
        </w:rPr>
        <w:t>the U</w:t>
      </w:r>
      <w:r>
        <w:t xml:space="preserve">nited </w:t>
      </w:r>
      <w:r w:rsidRPr="000F01FF">
        <w:rPr>
          <w:rStyle w:val="StyleUnderline"/>
        </w:rPr>
        <w:t>S</w:t>
      </w:r>
      <w:r>
        <w:t xml:space="preserve">tates </w:t>
      </w:r>
      <w:r w:rsidRPr="000F01FF">
        <w:rPr>
          <w:rStyle w:val="StyleUnderline"/>
        </w:rPr>
        <w:t xml:space="preserve">is developing its </w:t>
      </w:r>
      <w:proofErr w:type="spellStart"/>
      <w:r w:rsidRPr="000F01FF">
        <w:rPr>
          <w:rStyle w:val="StyleUnderline"/>
        </w:rPr>
        <w:t>AirSea</w:t>
      </w:r>
      <w:proofErr w:type="spellEnd"/>
      <w:r w:rsidRPr="000F01FF">
        <w:rPr>
          <w:rStyle w:val="StyleUnderline"/>
        </w:rPr>
        <w:t xml:space="preserve"> Battle concept to counter China’s A2/AD capabilities, which are intended primarily to undermine the U.S. ability to come to Taiwan’s aid</w:t>
      </w:r>
      <w:r>
        <w:t xml:space="preserve">.73 The impact of the U.S. commitment to Taiwan on China’s military requirements and capabilities, however, arguably reaches much further. </w:t>
      </w:r>
      <w:r w:rsidRPr="000F01FF">
        <w:rPr>
          <w:rStyle w:val="StyleUnderline"/>
        </w:rPr>
        <w:t>China worries that in a conflict over Taiwan the U</w:t>
      </w:r>
      <w:r w:rsidRPr="000F01FF">
        <w:t xml:space="preserve">nited </w:t>
      </w:r>
      <w:r w:rsidRPr="000F01FF">
        <w:rPr>
          <w:rStyle w:val="StyleUnderline"/>
        </w:rPr>
        <w:t>S</w:t>
      </w:r>
      <w:r w:rsidRPr="000F01FF">
        <w:t xml:space="preserve">tates </w:t>
      </w:r>
      <w:r w:rsidRPr="000F01FF">
        <w:rPr>
          <w:rStyle w:val="StyleUnderline"/>
        </w:rPr>
        <w:t>will interrupt its SLOCs.</w:t>
      </w:r>
      <w:r>
        <w:t xml:space="preserve"> </w:t>
      </w:r>
      <w:r w:rsidRPr="000F01FF">
        <w:rPr>
          <w:rStyle w:val="StyleUnderline"/>
        </w:rPr>
        <w:t>This vulnerability would leave China open to U.S. coercion during severe crises and conventional wars</w:t>
      </w:r>
      <w:r>
        <w:t xml:space="preserve">.74 The United States dominates the SLOCs from the Persian Gulf to the Strait of Malacca and still enjoys significant military advantages in the South China and East China Seas. </w:t>
      </w:r>
      <w:r w:rsidRPr="000F01FF">
        <w:rPr>
          <w:rStyle w:val="StyleUnderline"/>
        </w:rPr>
        <w:t>The requirement for both China and the U</w:t>
      </w:r>
      <w:r>
        <w:t xml:space="preserve">nited </w:t>
      </w:r>
      <w:r w:rsidRPr="000F01FF">
        <w:rPr>
          <w:rStyle w:val="StyleUnderline"/>
        </w:rPr>
        <w:t>S</w:t>
      </w:r>
      <w:r>
        <w:t xml:space="preserve">tates </w:t>
      </w:r>
      <w:r w:rsidRPr="000F01FF">
        <w:rPr>
          <w:rStyle w:val="StyleUnderline"/>
        </w:rPr>
        <w:t>to control these SLOCs during a crisis or war creates a security dilemma, which adds to strains in the U.S.-China relationship</w:t>
      </w:r>
      <w:r>
        <w:t xml:space="preserve">. </w:t>
      </w:r>
      <w:r w:rsidRPr="000F01FF">
        <w:rPr>
          <w:rStyle w:val="StyleUnderline"/>
        </w:rPr>
        <w:t>There is no military-technical solution to this security dilemma, however, because two countries cannot control the same space</w:t>
      </w:r>
      <w:r>
        <w:t xml:space="preserve">.75 </w:t>
      </w:r>
      <w:r w:rsidRPr="000F01FF">
        <w:rPr>
          <w:rStyle w:val="StyleUnderline"/>
        </w:rPr>
        <w:t>A decision by the U</w:t>
      </w:r>
      <w:r>
        <w:t xml:space="preserve">nited </w:t>
      </w:r>
      <w:r w:rsidRPr="000F01FF">
        <w:rPr>
          <w:rStyle w:val="StyleUnderline"/>
        </w:rPr>
        <w:t>S</w:t>
      </w:r>
      <w:r>
        <w:t xml:space="preserve">tates </w:t>
      </w:r>
      <w:r w:rsidRPr="000F01FF">
        <w:rPr>
          <w:rStyle w:val="StyleUnderline"/>
        </w:rPr>
        <w:t>to end its commitment to Taiwan could moderate this security dilemma in two important ways</w:t>
      </w:r>
      <w:r>
        <w:t xml:space="preserve">. </w:t>
      </w:r>
      <w:r w:rsidRPr="000F01FF">
        <w:rPr>
          <w:rStyle w:val="StyleUnderline"/>
        </w:rPr>
        <w:t>By eliminating the scenario that is most likely to bring the U</w:t>
      </w:r>
      <w:r>
        <w:t xml:space="preserve">nited </w:t>
      </w:r>
      <w:r w:rsidRPr="000F01FF">
        <w:rPr>
          <w:rStyle w:val="StyleUnderline"/>
        </w:rPr>
        <w:t>S</w:t>
      </w:r>
      <w:r>
        <w:t xml:space="preserve">tates </w:t>
      </w:r>
      <w:r w:rsidRPr="000F01FF">
        <w:rPr>
          <w:rStyle w:val="StyleUnderline"/>
        </w:rPr>
        <w:t>and China into a large war, accommodation should significantly reduce the importance that China places on controlling its SLOCs</w:t>
      </w:r>
      <w:r>
        <w:t xml:space="preserve">. </w:t>
      </w:r>
      <w:r w:rsidRPr="000F01FF">
        <w:rPr>
          <w:rStyle w:val="StyleUnderline"/>
        </w:rPr>
        <w:t>Although China would likely still find U.S. control undesirable, the military threat the U</w:t>
      </w:r>
      <w:r>
        <w:t xml:space="preserve">nited </w:t>
      </w:r>
      <w:r w:rsidRPr="000F01FF">
        <w:rPr>
          <w:rStyle w:val="StyleUnderline"/>
        </w:rPr>
        <w:t>S</w:t>
      </w:r>
      <w:r>
        <w:t xml:space="preserve">tates </w:t>
      </w:r>
      <w:r w:rsidRPr="000F01FF">
        <w:rPr>
          <w:rStyle w:val="StyleUnderline"/>
        </w:rPr>
        <w:t>posed to China’s security would be greatly reduced</w:t>
      </w:r>
      <w:r>
        <w:t xml:space="preserve">. In addition, as explained above, </w:t>
      </w:r>
      <w:r w:rsidRPr="000F01FF">
        <w:rPr>
          <w:rStyle w:val="StyleUnderline"/>
        </w:rPr>
        <w:t>U.S. accommodation could signal that U.S. goals in the region are limited, which should contribute to improving the U.S.-China relationship by increasing China’s assessment that U.S. motives are benign, which would in turn further reduce the severity of the security dilemma</w:t>
      </w:r>
      <w:r>
        <w:t>.76</w:t>
      </w:r>
    </w:p>
    <w:p w:rsidR="000C4063" w:rsidRPr="000C4063" w:rsidRDefault="000C4063" w:rsidP="000C4063"/>
    <w:p w:rsidR="007F73A9" w:rsidRDefault="00E2296F" w:rsidP="00E2296F">
      <w:pPr>
        <w:pStyle w:val="Heading3"/>
      </w:pPr>
      <w:r>
        <w:lastRenderedPageBreak/>
        <w:t>AT: Gross indict</w:t>
      </w:r>
    </w:p>
    <w:p w:rsidR="00E2296F" w:rsidRDefault="00E2296F" w:rsidP="00E2296F"/>
    <w:p w:rsidR="00E2296F" w:rsidRDefault="00E2296F" w:rsidP="00E2296F">
      <w:pPr>
        <w:pStyle w:val="Heading4"/>
      </w:pPr>
      <w:r>
        <w:t>Gross is qualified and He is right</w:t>
      </w:r>
    </w:p>
    <w:p w:rsidR="00E2296F" w:rsidRPr="007D6D4E" w:rsidRDefault="00E2296F" w:rsidP="00E2296F">
      <w:proofErr w:type="spellStart"/>
      <w:r>
        <w:rPr>
          <w:rStyle w:val="Style13ptBold"/>
        </w:rPr>
        <w:t>Jue</w:t>
      </w:r>
      <w:proofErr w:type="spellEnd"/>
      <w:r>
        <w:rPr>
          <w:rStyle w:val="Style13ptBold"/>
        </w:rPr>
        <w:t xml:space="preserve"> 13’ - </w:t>
      </w:r>
      <w:r w:rsidRPr="000E6B51">
        <w:rPr>
          <w:rStyle w:val="Style13ptBold"/>
          <w:b w:val="0"/>
        </w:rPr>
        <w:t>Retired Foreign Service Officer who specializes in Chinese affairs from the Cold War (Stanton, “The China Fallacy”, American Diplomacy, http://www.unc.edu/depts/diplomat/item/2013/0912/bk/book09_jue_chinafallacy.html//AK)</w:t>
      </w:r>
    </w:p>
    <w:p w:rsidR="00E2296F" w:rsidRDefault="00E2296F" w:rsidP="00E2296F">
      <w:r w:rsidRPr="00E2296F">
        <w:rPr>
          <w:rStyle w:val="StyleUnderline"/>
        </w:rPr>
        <w:t>Gross</w:t>
      </w:r>
      <w:r w:rsidRPr="00E2296F">
        <w:t xml:space="preserve">’s book, nearly 300-page long, well written and easy to understand, clearly falls within the confines of the engagement camp. A former State Department and White House official, he </w:t>
      </w:r>
      <w:r w:rsidRPr="007D6D4E">
        <w:rPr>
          <w:rStyle w:val="StyleUnderline"/>
        </w:rPr>
        <w:t>has a good understanding of foreign policy making and the implications of short term and long term impacts</w:t>
      </w:r>
      <w:r>
        <w:t xml:space="preserve">, and linkages to domestic challenges of both countries. </w:t>
      </w:r>
      <w:r w:rsidRPr="00E2296F">
        <w:t xml:space="preserve">He argues forcefully that U. S. policy is largely driven by fear — fear of a possible military confrontation with China and fear of competition with an economic juggernaut that will harm American prosperity. In his book, he urges the U.S. government to find new ways to deal with China. </w:t>
      </w:r>
      <w:r>
        <w:t>He also explains in detail how the U.S. can benefit from China’s rise and avoid another war.</w:t>
      </w:r>
    </w:p>
    <w:p w:rsidR="00E2296F" w:rsidRDefault="00E2296F" w:rsidP="00E2296F">
      <w:r>
        <w:t xml:space="preserve">On the confrontation camp, </w:t>
      </w:r>
      <w:r w:rsidRPr="007D6D4E">
        <w:rPr>
          <w:rStyle w:val="StyleUnderline"/>
        </w:rPr>
        <w:t>China hawks and protectionists, though a vocal minority, regularly and persistently warned the government to develop a new strategy to contain China’s aggressive expansion</w:t>
      </w:r>
      <w:r>
        <w:t xml:space="preserve">.  Yet some of these </w:t>
      </w:r>
      <w:r w:rsidRPr="007D6D4E">
        <w:rPr>
          <w:rStyle w:val="StyleUnderline"/>
        </w:rPr>
        <w:t>critics seemed to ignore the fact that the United States is not a static power doing nothing to protect the American people</w:t>
      </w:r>
      <w:r>
        <w:t xml:space="preserve">.  Moreover, the </w:t>
      </w:r>
      <w:r w:rsidRPr="00E2296F">
        <w:t xml:space="preserve">United States has many special strengths such </w:t>
      </w:r>
      <w:proofErr w:type="gramStart"/>
      <w:r w:rsidRPr="00E2296F">
        <w:t>as  openness</w:t>
      </w:r>
      <w:proofErr w:type="gramEnd"/>
      <w:r w:rsidRPr="00E2296F">
        <w:t xml:space="preserve"> and innovation, research and development, higher education and entrepreneurial expertise which will keep the country competitive and strong. Gross believes China is an emerging superpower while the U.S. is losing its sole world superpower statu</w:t>
      </w:r>
      <w:r w:rsidRPr="007D6D4E">
        <w:rPr>
          <w:rStyle w:val="StyleUnderline"/>
        </w:rPr>
        <w:t>s</w:t>
      </w:r>
      <w:r>
        <w:t xml:space="preserve">.  China, India and possibly other countries will move up closer to superpower ranks, but the U.S. will remain first among the great powers. </w:t>
      </w:r>
    </w:p>
    <w:p w:rsidR="00E2296F" w:rsidRDefault="00E2296F" w:rsidP="00E2296F"/>
    <w:p w:rsidR="00E2296F" w:rsidRDefault="00E2296F" w:rsidP="00E2296F">
      <w:pPr>
        <w:pStyle w:val="Heading4"/>
      </w:pPr>
      <w:r>
        <w:t>Gross’ Proposals are needed – cannot afford not to find common ground with China to reach a new framework</w:t>
      </w:r>
    </w:p>
    <w:p w:rsidR="00E2296F" w:rsidRPr="007D6D4E" w:rsidRDefault="00E2296F" w:rsidP="00E2296F">
      <w:proofErr w:type="spellStart"/>
      <w:r>
        <w:rPr>
          <w:rStyle w:val="Style13ptBold"/>
        </w:rPr>
        <w:t>Jue</w:t>
      </w:r>
      <w:proofErr w:type="spellEnd"/>
      <w:r>
        <w:rPr>
          <w:rStyle w:val="Style13ptBold"/>
        </w:rPr>
        <w:t xml:space="preserve"> 13’ - </w:t>
      </w:r>
      <w:r w:rsidRPr="000E6B51">
        <w:rPr>
          <w:rStyle w:val="Style13ptBold"/>
          <w:b w:val="0"/>
        </w:rPr>
        <w:t>Retired Foreign Service Officer who specializes in Chinese affairs from the Cold War (Stanton, “The China Fallacy”, American Diplomacy, http://www.unc.edu/depts/diplomat/item/2013/0912/bk/book09_jue_chinafallacy.html//AK)</w:t>
      </w:r>
    </w:p>
    <w:p w:rsidR="00E2296F" w:rsidRDefault="00E2296F" w:rsidP="00E2296F">
      <w:r>
        <w:t xml:space="preserve">Of course, some of the strategic disputes and problems remain controversial and difficult to reach a consensus, such as cyber security, military-to-military contact, trade and investment, human rights and democracy.  </w:t>
      </w:r>
      <w:r w:rsidRPr="007D6D4E">
        <w:rPr>
          <w:rStyle w:val="StyleUnderline"/>
        </w:rPr>
        <w:t xml:space="preserve">As an illustration, the recent annual human rights dialogue held in China reveals China’s human rights record as worsening </w:t>
      </w:r>
      <w:r>
        <w:t xml:space="preserve">and that both sides simply agreed to disagree. However, </w:t>
      </w:r>
      <w:r w:rsidRPr="007D6D4E">
        <w:rPr>
          <w:rStyle w:val="StyleUnderline"/>
        </w:rPr>
        <w:t>a glimmer of hopes flickers. Both countries agreed to set up a series of "working groups" within the SED platform to work toward a solution</w:t>
      </w:r>
      <w:r>
        <w:t xml:space="preserve">, not to ignore them.  As laudable as these efforts are, </w:t>
      </w:r>
      <w:r w:rsidRPr="007D6D4E">
        <w:rPr>
          <w:rStyle w:val="StyleUnderline"/>
        </w:rPr>
        <w:t>both the United States and China still do not trust each other completely</w:t>
      </w:r>
      <w:r>
        <w:t>. Critics described the present management of the bilateral relationship as that of a couple sharing the same bed but not dreaming the same dream.</w:t>
      </w:r>
    </w:p>
    <w:p w:rsidR="00E2296F" w:rsidRPr="00EC1FAB" w:rsidRDefault="00E2296F" w:rsidP="00E2296F">
      <w:r w:rsidRPr="007D6D4E">
        <w:rPr>
          <w:rStyle w:val="StyleUnderline"/>
        </w:rPr>
        <w:t>In my view, The China Fallacy by Don Gross is a valuable contribution</w:t>
      </w:r>
      <w:r>
        <w:t xml:space="preserve"> to the debate on the broad implications of a rising China. </w:t>
      </w:r>
      <w:r w:rsidRPr="007D6D4E">
        <w:rPr>
          <w:rStyle w:val="StyleUnderline"/>
        </w:rPr>
        <w:t>In this violent world, we cannot afford not to find common ground to work with China</w:t>
      </w:r>
      <w:r>
        <w:t xml:space="preserve"> an emerging superpower for the simple reason that we do not want nor can we afford another catastrophic war.</w:t>
      </w:r>
    </w:p>
    <w:p w:rsidR="00E2296F" w:rsidRPr="00E2296F" w:rsidRDefault="00E2296F" w:rsidP="00E2296F"/>
    <w:p w:rsidR="00F05D85" w:rsidRDefault="00F05D85" w:rsidP="00691B80">
      <w:pPr>
        <w:pStyle w:val="Heading1"/>
      </w:pPr>
      <w:r>
        <w:lastRenderedPageBreak/>
        <w:t>Disadvantage answers</w:t>
      </w:r>
    </w:p>
    <w:p w:rsidR="00F05D85" w:rsidRDefault="00F05D85" w:rsidP="00F05D85"/>
    <w:p w:rsidR="0054067F" w:rsidRDefault="0054067F" w:rsidP="0054067F">
      <w:pPr>
        <w:pStyle w:val="Heading3"/>
      </w:pPr>
      <w:r>
        <w:lastRenderedPageBreak/>
        <w:t xml:space="preserve">Link </w:t>
      </w:r>
      <w:proofErr w:type="spellStart"/>
      <w:r>
        <w:t>nonuniqueness</w:t>
      </w:r>
      <w:proofErr w:type="spellEnd"/>
    </w:p>
    <w:p w:rsidR="0054067F" w:rsidRDefault="0054067F" w:rsidP="0054067F"/>
    <w:p w:rsidR="0054067F" w:rsidRDefault="0054067F" w:rsidP="0054067F">
      <w:pPr>
        <w:pStyle w:val="Heading4"/>
      </w:pPr>
      <w:r>
        <w:t>Over 90 institutionalized channels for diplomatic engagement exist now</w:t>
      </w:r>
    </w:p>
    <w:p w:rsidR="0054067F" w:rsidRDefault="0054067F" w:rsidP="0054067F">
      <w:r>
        <w:rPr>
          <w:b/>
        </w:rPr>
        <w:t xml:space="preserve">Wei, 14 - </w:t>
      </w:r>
      <w:r w:rsidRPr="00846CD1">
        <w:t xml:space="preserve">WEI </w:t>
      </w:r>
      <w:proofErr w:type="spellStart"/>
      <w:r w:rsidRPr="00846CD1">
        <w:t>Zongyou</w:t>
      </w:r>
      <w:proofErr w:type="spellEnd"/>
      <w:r w:rsidRPr="00846CD1">
        <w:t xml:space="preserve"> is professor of International Relations at Center for American Studies, </w:t>
      </w:r>
      <w:proofErr w:type="spellStart"/>
      <w:r w:rsidRPr="00846CD1">
        <w:t>Fudan</w:t>
      </w:r>
      <w:proofErr w:type="spellEnd"/>
      <w:r w:rsidRPr="00846CD1">
        <w:t xml:space="preserve"> University, China.</w:t>
      </w:r>
      <w:r>
        <w:t xml:space="preserve"> (“A New Model for China-US Relations?” 11/10, The Diplomat, </w:t>
      </w:r>
      <w:hyperlink r:id="rId23" w:history="1">
        <w:r w:rsidRPr="008A5340">
          <w:rPr>
            <w:rStyle w:val="Hyperlink"/>
          </w:rPr>
          <w:t>http://thediplomat.com/2014/11/a-new-model-for-china-us-relations/</w:t>
        </w:r>
      </w:hyperlink>
    </w:p>
    <w:p w:rsidR="0054067F" w:rsidRPr="00846CD1" w:rsidRDefault="0054067F" w:rsidP="0054067F"/>
    <w:p w:rsidR="0054067F" w:rsidRPr="00EB7186" w:rsidRDefault="0054067F" w:rsidP="0054067F">
      <w:r>
        <w:t xml:space="preserve">Third, despite the different views concerning disputes in the China seas and maritime and air surveillance in the EEZ, </w:t>
      </w:r>
      <w:r w:rsidRPr="00846CD1">
        <w:rPr>
          <w:rStyle w:val="StyleUnderline"/>
        </w:rPr>
        <w:t>China and the U.S. hold more than 90 institutionalized bilateral interactions annually</w:t>
      </w:r>
      <w:r>
        <w:t xml:space="preserve">, </w:t>
      </w:r>
      <w:r w:rsidRPr="00846CD1">
        <w:rPr>
          <w:rStyle w:val="StyleUnderline"/>
        </w:rPr>
        <w:t>an unusually high number</w:t>
      </w:r>
      <w:r>
        <w:t xml:space="preserve"> even by the standards of U.S. and its close allies. While </w:t>
      </w:r>
      <w:r w:rsidRPr="00EB7186">
        <w:t>this engagement alone cannot guarantee that there will be no spats or friction between China and U.S., it does provide channels to express worries, concerns or dissatisfaction to the other side and get feedback directly, which in turn helps defuse tensions and prevent miscalculations, misjudgments and escalation.</w:t>
      </w:r>
    </w:p>
    <w:p w:rsidR="0054067F" w:rsidRDefault="0054067F" w:rsidP="0054067F"/>
    <w:p w:rsidR="001F0A2E" w:rsidRDefault="001F0A2E" w:rsidP="001F0A2E">
      <w:pPr>
        <w:pStyle w:val="Heading3"/>
      </w:pPr>
      <w:r>
        <w:lastRenderedPageBreak/>
        <w:t xml:space="preserve">AT: </w:t>
      </w:r>
      <w:proofErr w:type="spellStart"/>
      <w:r>
        <w:t>Heg</w:t>
      </w:r>
      <w:proofErr w:type="spellEnd"/>
      <w:r>
        <w:t xml:space="preserve"> bad</w:t>
      </w:r>
    </w:p>
    <w:p w:rsidR="001F0A2E" w:rsidRDefault="001F0A2E" w:rsidP="001F0A2E"/>
    <w:p w:rsidR="001F0A2E" w:rsidRDefault="001F0A2E" w:rsidP="001F0A2E">
      <w:pPr>
        <w:pStyle w:val="Heading4"/>
      </w:pPr>
      <w:r>
        <w:t xml:space="preserve">Plan is key to a stable transition to </w:t>
      </w:r>
      <w:proofErr w:type="spellStart"/>
      <w:r>
        <w:t>multipolarity</w:t>
      </w:r>
      <w:proofErr w:type="spellEnd"/>
    </w:p>
    <w:p w:rsidR="001F0A2E" w:rsidRDefault="001F0A2E" w:rsidP="001F0A2E">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228-229)</w:t>
      </w:r>
    </w:p>
    <w:p w:rsidR="001F0A2E" w:rsidRDefault="001F0A2E" w:rsidP="001F0A2E"/>
    <w:p w:rsidR="001F0A2E" w:rsidRDefault="001F0A2E" w:rsidP="001F0A2E">
      <w:r>
        <w:t xml:space="preserve">No less than in 1972, it is once again in the best interests of the United States to embrace and pursue a new strategy that improves America’s relations with China. </w:t>
      </w:r>
      <w:r w:rsidRPr="00707F47">
        <w:rPr>
          <w:rStyle w:val="StyleUnderline"/>
        </w:rPr>
        <w:t>By achieving a rapprochement with China, the U.S.</w:t>
      </w:r>
      <w:r>
        <w:rPr>
          <w:rStyle w:val="StyleUnderline"/>
        </w:rPr>
        <w:t xml:space="preserve"> </w:t>
      </w:r>
      <w:r w:rsidRPr="00707F47">
        <w:rPr>
          <w:rStyle w:val="StyleUnderline"/>
        </w:rPr>
        <w:t>would conserve American power and invest in international stability for</w:t>
      </w:r>
      <w:r>
        <w:rPr>
          <w:rStyle w:val="StyleUnderline"/>
        </w:rPr>
        <w:t xml:space="preserve"> </w:t>
      </w:r>
      <w:r w:rsidRPr="00707F47">
        <w:rPr>
          <w:rStyle w:val="StyleUnderline"/>
        </w:rPr>
        <w:t>the long term.</w:t>
      </w:r>
      <w:r>
        <w:t xml:space="preserve"> Realizing </w:t>
      </w:r>
      <w:r w:rsidRPr="00707F47">
        <w:rPr>
          <w:rStyle w:val="StyleUnderline"/>
        </w:rPr>
        <w:t>a new paradigm for U.S.-China relations would</w:t>
      </w:r>
      <w:r>
        <w:rPr>
          <w:rStyle w:val="StyleUnderline"/>
        </w:rPr>
        <w:t xml:space="preserve"> </w:t>
      </w:r>
      <w:r w:rsidRPr="00707F47">
        <w:rPr>
          <w:rStyle w:val="StyleUnderline"/>
        </w:rPr>
        <w:t>confer numerous security, economic and political benefits on the United</w:t>
      </w:r>
      <w:r>
        <w:rPr>
          <w:rStyle w:val="StyleUnderline"/>
        </w:rPr>
        <w:t xml:space="preserve"> </w:t>
      </w:r>
      <w:r w:rsidRPr="00707F47">
        <w:rPr>
          <w:rStyle w:val="StyleUnderline"/>
        </w:rPr>
        <w:t>States over the coming decades</w:t>
      </w:r>
      <w:r>
        <w:t xml:space="preserve">. By failing to act boldly and </w:t>
      </w:r>
      <w:r w:rsidRPr="00707F47">
        <w:rPr>
          <w:rStyle w:val="StyleUnderline"/>
        </w:rPr>
        <w:t>by accepting</w:t>
      </w:r>
      <w:r>
        <w:rPr>
          <w:rStyle w:val="StyleUnderline"/>
        </w:rPr>
        <w:t xml:space="preserve"> </w:t>
      </w:r>
      <w:r w:rsidRPr="00707F47">
        <w:rPr>
          <w:rStyle w:val="StyleUnderline"/>
        </w:rPr>
        <w:t>the “tyranny of the status quo,”</w:t>
      </w:r>
      <w:r>
        <w:t xml:space="preserve"> however, </w:t>
      </w:r>
      <w:r w:rsidRPr="00707F47">
        <w:rPr>
          <w:rStyle w:val="StyleUnderline"/>
        </w:rPr>
        <w:t>the U.S. risks moving down a</w:t>
      </w:r>
      <w:r>
        <w:rPr>
          <w:rStyle w:val="StyleUnderline"/>
        </w:rPr>
        <w:t xml:space="preserve"> </w:t>
      </w:r>
      <w:r w:rsidRPr="00707F47">
        <w:rPr>
          <w:rStyle w:val="StyleUnderline"/>
        </w:rPr>
        <w:t>path that could lead to military confrontation or a serious deterioration in</w:t>
      </w:r>
      <w:r>
        <w:rPr>
          <w:rStyle w:val="StyleUnderline"/>
        </w:rPr>
        <w:t xml:space="preserve"> </w:t>
      </w:r>
      <w:r w:rsidRPr="00707F47">
        <w:rPr>
          <w:rStyle w:val="StyleUnderline"/>
        </w:rPr>
        <w:t>relations with China during the foreseeable future</w:t>
      </w:r>
      <w:r>
        <w:t>.</w:t>
      </w:r>
    </w:p>
    <w:p w:rsidR="001F0A2E" w:rsidRDefault="001F0A2E" w:rsidP="001F0A2E">
      <w:r>
        <w:t xml:space="preserve">In recent years, </w:t>
      </w:r>
      <w:r w:rsidRPr="00707F47">
        <w:rPr>
          <w:rStyle w:val="StyleUnderline"/>
        </w:rPr>
        <w:t>the status quo of U.S. relations with China has increasingly</w:t>
      </w:r>
      <w:r>
        <w:rPr>
          <w:rStyle w:val="StyleUnderline"/>
        </w:rPr>
        <w:t xml:space="preserve"> </w:t>
      </w:r>
      <w:r w:rsidRPr="00707F47">
        <w:rPr>
          <w:rStyle w:val="StyleUnderline"/>
        </w:rPr>
        <w:t>been shaped by the fear-mongering of China hawks</w:t>
      </w:r>
      <w:r>
        <w:t xml:space="preserve"> and protectionists in the United States. It is not the threat China currently poses which primarily gives force to the views of these critics. Their political strength— and the resonance they find among the American public—derives largely from widespread fears of what the future may bring. In the face of their pessimism, it is all the more important to recognize the reality of current security and economic conditions regarding China.</w:t>
      </w:r>
    </w:p>
    <w:p w:rsidR="001F0A2E" w:rsidRDefault="001F0A2E" w:rsidP="001F0A2E">
      <w:r>
        <w:t>America is still without question the world’s only superpower and possesses the military prowess to invade and destroy any other country. American forces now dominate the vast maritime area in the Asia Pacific. The overall military balance remains highly skewed in favor of the United States, measured by both quantitative and qualitative comparisons of strategic nuclear forces and conventional weapons systems.</w:t>
      </w:r>
    </w:p>
    <w:p w:rsidR="001F0A2E" w:rsidRDefault="001F0A2E" w:rsidP="001F0A2E">
      <w:r>
        <w:t>On the economic front, China is now the third-largest export market for the United States and the U.S. is China’s largest single country trading partner. American exports to China reached about $104 billion in 2011, a new record, and now exceed U.S. exports to every country in the world except for Canada and Mexico.2 Forty-eight of America’s 50 states have achieved triple-digit growth in exports to China since 2000, far more than their exports to any other country. U.S. companies have invested approximately $50 billion in China and the United States stands to benefit greatly from billions of dollars in direct investments by Chinese companies over the next decade.</w:t>
      </w:r>
    </w:p>
    <w:p w:rsidR="001F0A2E" w:rsidRDefault="001F0A2E" w:rsidP="001F0A2E">
      <w:r>
        <w:t>Sustaining America’s greatness in the decades ahead will require some hard choices, but there are many reasons for optimism, as New York Times columnist Thomas Friedman and Johns Hopkins University Professor Michael Mandelbaum remind us in That Used to Be Us. Friedman and Mandelbaum point out that U.S. society retains the special characteristics that justify a sense of American exceptionalism among nations.</w:t>
      </w:r>
    </w:p>
    <w:p w:rsidR="001F0A2E" w:rsidRDefault="001F0A2E" w:rsidP="001F0A2E">
      <w:r>
        <w:t xml:space="preserve">[If] you were to design a country ideally suited to flourish in the world we are living in, it would look more like the United States than any other. In a world in which individual creativity is becoming ever more important, America supports individual achievement and celebrates the quirky. In a world in which technological change and creative destruction take place at warp speed, requiring maximal economic flexibility, the American economy is as flexible as any on the planet. In a world in which transparent, reliable institutions, and especially the rule of law, are more important than ever for risk-taking and innovation, the United States has an outstanding legal environment. In an age in which even the cleverest inventors and entrepreneurs have to try and fail, sometimes repeatedly, before finding the business equivalent of a mother lode, the </w:t>
      </w:r>
      <w:r>
        <w:lastRenderedPageBreak/>
        <w:t>American business culture understands that failure is often the necessary condition for success.3</w:t>
      </w:r>
    </w:p>
    <w:p w:rsidR="001F0A2E" w:rsidRDefault="001F0A2E" w:rsidP="001F0A2E">
      <w:r>
        <w:t>Optimism about America’s future, however, does not mean we can afford to pursue foreign policy goals which are not grounded in reality. That is why it is so important for U.S. leaders to pay heed to the wisdom of the National Intelligence Council, the center for strategic thinking in the United States “intelligence community” which brings together representatives of 17 intelligence agencies and organizations within the Executive branch. The National Intelligence Council tells us that by 2025, “the unprecedented shift in relative wealth and economic power roughly from West to East now under way will continue” and “</w:t>
      </w:r>
      <w:r w:rsidRPr="00707F47">
        <w:rPr>
          <w:rStyle w:val="StyleUnderline"/>
        </w:rPr>
        <w:t>the international system will be a global multipolar one</w:t>
      </w:r>
      <w:r>
        <w:t xml:space="preserve">.”4 </w:t>
      </w:r>
      <w:r w:rsidRPr="00707F47">
        <w:rPr>
          <w:rStyle w:val="StyleUnderline"/>
        </w:rPr>
        <w:t>The United States “will remain the single most powerful country but will be less dominant” as emerging market economies like China, India, Brazil and Russia exercise greater international influence</w:t>
      </w:r>
      <w:r>
        <w:t>. Among those four nations, “China is poised to have more impact on the world over the next 20 years than any other country.”</w:t>
      </w:r>
    </w:p>
    <w:p w:rsidR="001F0A2E" w:rsidRDefault="001F0A2E" w:rsidP="001F0A2E">
      <w:r w:rsidRPr="00707F47">
        <w:rPr>
          <w:rStyle w:val="StyleUnderline"/>
        </w:rPr>
        <w:t>In thinking about the future in Asia, the United States has a fundamental</w:t>
      </w:r>
      <w:r>
        <w:rPr>
          <w:rStyle w:val="StyleUnderline"/>
        </w:rPr>
        <w:t xml:space="preserve"> </w:t>
      </w:r>
      <w:r w:rsidRPr="00707F47">
        <w:rPr>
          <w:rStyle w:val="StyleUnderline"/>
        </w:rPr>
        <w:t>choice. It can continue to accelerate the strategic containment of</w:t>
      </w:r>
      <w:r>
        <w:rPr>
          <w:rStyle w:val="StyleUnderline"/>
        </w:rPr>
        <w:t xml:space="preserve"> </w:t>
      </w:r>
      <w:r w:rsidRPr="00707F47">
        <w:rPr>
          <w:rStyle w:val="StyleUnderline"/>
        </w:rPr>
        <w:t>China to preserve U.S. dominance, and in so doing, burden the American</w:t>
      </w:r>
      <w:r>
        <w:rPr>
          <w:rStyle w:val="StyleUnderline"/>
        </w:rPr>
        <w:t xml:space="preserve"> </w:t>
      </w:r>
      <w:r w:rsidRPr="00707F47">
        <w:rPr>
          <w:rStyle w:val="StyleUnderline"/>
        </w:rPr>
        <w:t>economy with excessive defense expenditures while heightening the risk</w:t>
      </w:r>
      <w:r>
        <w:rPr>
          <w:rStyle w:val="StyleUnderline"/>
        </w:rPr>
        <w:t xml:space="preserve"> </w:t>
      </w:r>
      <w:r w:rsidRPr="00707F47">
        <w:rPr>
          <w:rStyle w:val="StyleUnderline"/>
        </w:rPr>
        <w:t>of a devastating war. Or it can prudently conserve American power by</w:t>
      </w:r>
      <w:r>
        <w:rPr>
          <w:rStyle w:val="StyleUnderline"/>
        </w:rPr>
        <w:t xml:space="preserve"> </w:t>
      </w:r>
      <w:r w:rsidRPr="00707F47">
        <w:rPr>
          <w:rStyle w:val="StyleUnderline"/>
        </w:rPr>
        <w:t>seeking a stable peace through rapprochement with China</w:t>
      </w:r>
      <w:r>
        <w:t xml:space="preserve">, while rebuilding America’s economy to cope with the challenges of the twenty-first century. </w:t>
      </w:r>
      <w:r w:rsidRPr="00707F47">
        <w:rPr>
          <w:rStyle w:val="StyleUnderline"/>
        </w:rPr>
        <w:t>Diplomatically resolving the outstanding security and economic conflicts</w:t>
      </w:r>
      <w:r>
        <w:rPr>
          <w:rStyle w:val="StyleUnderline"/>
        </w:rPr>
        <w:t xml:space="preserve"> </w:t>
      </w:r>
      <w:r w:rsidRPr="00707F47">
        <w:rPr>
          <w:rStyle w:val="StyleUnderline"/>
        </w:rPr>
        <w:t>with China would allow the U.S. to return to the traditional strategic</w:t>
      </w:r>
      <w:r>
        <w:rPr>
          <w:rStyle w:val="StyleUnderline"/>
        </w:rPr>
        <w:t xml:space="preserve"> </w:t>
      </w:r>
      <w:r w:rsidRPr="00707F47">
        <w:rPr>
          <w:rStyle w:val="StyleUnderline"/>
        </w:rPr>
        <w:t>doctrine that guided America for a century and helped underwrite American</w:t>
      </w:r>
      <w:r>
        <w:rPr>
          <w:rStyle w:val="StyleUnderline"/>
        </w:rPr>
        <w:t xml:space="preserve"> </w:t>
      </w:r>
      <w:r w:rsidRPr="00707F47">
        <w:rPr>
          <w:rStyle w:val="StyleUnderline"/>
        </w:rPr>
        <w:t>prosperity—preventing any other country from exercising dominance in the</w:t>
      </w:r>
      <w:r>
        <w:rPr>
          <w:rStyle w:val="StyleUnderline"/>
        </w:rPr>
        <w:t xml:space="preserve"> </w:t>
      </w:r>
      <w:r w:rsidRPr="00707F47">
        <w:rPr>
          <w:rStyle w:val="StyleUnderline"/>
        </w:rPr>
        <w:t>Asia Pacific</w:t>
      </w:r>
      <w:r>
        <w:t>.</w:t>
      </w:r>
    </w:p>
    <w:p w:rsidR="001F0A2E" w:rsidRDefault="001F0A2E" w:rsidP="001F0A2E"/>
    <w:p w:rsidR="001F0A2E" w:rsidRPr="0054067F" w:rsidRDefault="001F0A2E" w:rsidP="001F0A2E">
      <w:pPr>
        <w:pStyle w:val="Heading2"/>
      </w:pPr>
      <w:r>
        <w:lastRenderedPageBreak/>
        <w:t>Allies DA</w:t>
      </w:r>
    </w:p>
    <w:p w:rsidR="00F05D85" w:rsidRDefault="00F05D85" w:rsidP="00F05D85">
      <w:pPr>
        <w:pStyle w:val="Heading3"/>
      </w:pPr>
      <w:r>
        <w:lastRenderedPageBreak/>
        <w:t xml:space="preserve">AT: </w:t>
      </w:r>
      <w:r w:rsidR="00D153D3">
        <w:t>Alliance</w:t>
      </w:r>
      <w:r>
        <w:t xml:space="preserve"> links</w:t>
      </w:r>
    </w:p>
    <w:p w:rsidR="00F05D85" w:rsidRDefault="00F05D85" w:rsidP="00F05D85"/>
    <w:p w:rsidR="00D153D3" w:rsidRPr="00D153D3" w:rsidRDefault="00D153D3" w:rsidP="00D153D3">
      <w:pPr>
        <w:pStyle w:val="Heading4"/>
      </w:pPr>
      <w:r>
        <w:t xml:space="preserve">The plan </w:t>
      </w:r>
      <w:r>
        <w:rPr>
          <w:u w:val="single"/>
        </w:rPr>
        <w:t>strengthens</w:t>
      </w:r>
      <w:r>
        <w:t xml:space="preserve"> alliance relationships</w:t>
      </w:r>
    </w:p>
    <w:p w:rsidR="00D153D3" w:rsidRPr="003B1840" w:rsidRDefault="00D153D3" w:rsidP="00D153D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153D3" w:rsidRDefault="00D153D3" w:rsidP="00D153D3"/>
    <w:p w:rsidR="00D153D3" w:rsidRDefault="00D153D3" w:rsidP="00D153D3">
      <w:r>
        <w:t xml:space="preserve">A third potential security danger is that </w:t>
      </w:r>
      <w:r w:rsidRPr="00501278">
        <w:t xml:space="preserve">accommodation by the United States could undermine its allies’ assessments of the credibility </w:t>
      </w:r>
      <w:r>
        <w:t>of the United States to come to their aid if attacked by China. More specifically, critics believe that ending the U.S. commitment to Taiwan could lead the Japanese to doubt America’s commitment to defend Japan, which would undermine the U.S.-Japan alliance and in turn reduce U.S. security. Tucker and Glaser argue, “</w:t>
      </w:r>
      <w:r w:rsidRPr="00501278">
        <w:rPr>
          <w:rStyle w:val="StyleUnderline"/>
        </w:rPr>
        <w:t>A U.S. decision to abandon Taiwan</w:t>
      </w:r>
      <w:r>
        <w:t xml:space="preserve">—leading to unification of an unwilling Taiwan with China— </w:t>
      </w:r>
      <w:r w:rsidRPr="00501278">
        <w:rPr>
          <w:rStyle w:val="StyleUnderline"/>
        </w:rPr>
        <w:t xml:space="preserve">would be particularly alarming to Japan. . . . If Japan begins to doubt U.S. reliability, that could deal a </w:t>
      </w:r>
      <w:r w:rsidRPr="00501278">
        <w:rPr>
          <w:rStyle w:val="Emphasis"/>
        </w:rPr>
        <w:t>fatal blow</w:t>
      </w:r>
      <w:r w:rsidRPr="00501278">
        <w:rPr>
          <w:rStyle w:val="StyleUnderline"/>
        </w:rPr>
        <w:t xml:space="preserve"> to the U.S.-Japan alliance</w:t>
      </w:r>
      <w:r>
        <w:t xml:space="preserve">.”97 Although a decision by the United States to end its commitment to Taiwan would certainly send political shock waves across the region, </w:t>
      </w:r>
      <w:r w:rsidRPr="00501278">
        <w:rPr>
          <w:rStyle w:val="Emphasis"/>
        </w:rPr>
        <w:t>these concerns are overstated</w:t>
      </w:r>
      <w:r>
        <w:t xml:space="preserve">. There are similarities between the U.S. commitments to Taiwan and Japan, but also clear differences. </w:t>
      </w:r>
      <w:r w:rsidRPr="00501278">
        <w:rPr>
          <w:rStyle w:val="StyleUnderline"/>
        </w:rPr>
        <w:t>U.S. security interests in Japan are much greater; as a result, the alliance involves much stronger political commitments and the deep integration of U.S. and Japanese military capabilities</w:t>
      </w:r>
      <w:r>
        <w:t>.</w:t>
      </w:r>
    </w:p>
    <w:p w:rsidR="00D153D3" w:rsidRDefault="00D153D3" w:rsidP="00D153D3">
      <w:r>
        <w:t xml:space="preserve">In addition, </w:t>
      </w:r>
      <w:r w:rsidRPr="00501278">
        <w:rPr>
          <w:rStyle w:val="StyleUnderline"/>
        </w:rPr>
        <w:t>the U</w:t>
      </w:r>
      <w:r>
        <w:t xml:space="preserve">nited </w:t>
      </w:r>
      <w:r w:rsidRPr="00501278">
        <w:rPr>
          <w:rStyle w:val="StyleUnderline"/>
        </w:rPr>
        <w:t>S</w:t>
      </w:r>
      <w:r>
        <w:t>tates h</w:t>
      </w:r>
      <w:r w:rsidRPr="00501278">
        <w:rPr>
          <w:rStyle w:val="StyleUnderline"/>
        </w:rPr>
        <w:t>as a clear rationale for ending its commitment to Taiwan that does not apply to Japan: the U.S. commitment to Taiwan strains the U.S.-China relationship and increases the probability of war in ways that the U.S. commitment to Japan does not</w:t>
      </w:r>
      <w:r>
        <w:t xml:space="preserve">. Japan should appreciate these differences and therefore recognize that the ending of the U.S. commitment to Taiwan would not indicate a coming diminution of the U.S. commitment to Japan. </w:t>
      </w:r>
      <w:r w:rsidRPr="00501278">
        <w:rPr>
          <w:rStyle w:val="StyleUnderline"/>
        </w:rPr>
        <w:t>U.S. leaders could work to make sure that their Japanese counterparts fully appreciate these differences</w:t>
      </w:r>
      <w:r>
        <w:t>.</w:t>
      </w:r>
    </w:p>
    <w:p w:rsidR="00D153D3" w:rsidRDefault="00D153D3" w:rsidP="00D153D3">
      <w:r>
        <w:t xml:space="preserve">In addition, </w:t>
      </w:r>
      <w:r w:rsidRPr="00501278">
        <w:rPr>
          <w:rStyle w:val="StyleUnderline"/>
        </w:rPr>
        <w:t>the U</w:t>
      </w:r>
      <w:r>
        <w:t xml:space="preserve">nited </w:t>
      </w:r>
      <w:r w:rsidRPr="00501278">
        <w:rPr>
          <w:rStyle w:val="StyleUnderline"/>
        </w:rPr>
        <w:t>S</w:t>
      </w:r>
      <w:r>
        <w:t xml:space="preserve">tates </w:t>
      </w:r>
      <w:r w:rsidRPr="00501278">
        <w:rPr>
          <w:rStyle w:val="StyleUnderline"/>
        </w:rPr>
        <w:t>could take other actions that would starkly distinguish its policies toward Japan from its policies toward Taiwan, which should help to offset doubts that accommodation on Taiwan might create</w:t>
      </w:r>
      <w:r>
        <w:t xml:space="preserve">. Most obviously, </w:t>
      </w:r>
      <w:r w:rsidRPr="00501278">
        <w:rPr>
          <w:rStyle w:val="StyleUnderline"/>
        </w:rPr>
        <w:t>the U</w:t>
      </w:r>
      <w:r>
        <w:t xml:space="preserve">nited </w:t>
      </w:r>
      <w:r w:rsidRPr="00501278">
        <w:rPr>
          <w:rStyle w:val="StyleUnderline"/>
        </w:rPr>
        <w:t>S</w:t>
      </w:r>
      <w:r>
        <w:t xml:space="preserve">tates </w:t>
      </w:r>
      <w:r w:rsidRPr="00501278">
        <w:rPr>
          <w:rStyle w:val="StyleUnderline"/>
        </w:rPr>
        <w:t>could increase the size and improve the quality of the forces it commits to Japan’s protection. Other policies could include further deepening U.S.-Japan joint military planning and continuing high-level discussions of the requirements for extending deterrence to Japan</w:t>
      </w:r>
      <w:r>
        <w:t>. Growth in Chinese conventional and nuclear forces has increased the importance of these interactions; ending the U.S. commitment to Taiwan would make them still more valuable.98</w:t>
      </w:r>
    </w:p>
    <w:p w:rsidR="00D153D3" w:rsidRDefault="00D153D3" w:rsidP="00D153D3">
      <w:r>
        <w:t xml:space="preserve">Finally, as China’s power continues to grow, Japan’s need for U.S. security guarantees will also grow. </w:t>
      </w:r>
      <w:r w:rsidRPr="00501278">
        <w:rPr>
          <w:rStyle w:val="StyleUnderline"/>
        </w:rPr>
        <w:t xml:space="preserve">Doubts about U.S. reliability are therefore likely to convince Japan </w:t>
      </w:r>
      <w:r w:rsidRPr="00501278">
        <w:rPr>
          <w:rStyle w:val="Emphasis"/>
        </w:rPr>
        <w:t>to work harder to strengthen the U.S.-Japan alliance</w:t>
      </w:r>
      <w:r w:rsidRPr="00501278">
        <w:rPr>
          <w:rStyle w:val="StyleUnderline"/>
        </w:rPr>
        <w:t>, not to abandon it</w:t>
      </w:r>
      <w:r>
        <w:t xml:space="preserve"> or to bandwagon with China.99</w:t>
      </w:r>
    </w:p>
    <w:p w:rsidR="00D153D3" w:rsidRDefault="00D153D3" w:rsidP="00F05D85"/>
    <w:p w:rsidR="0054067F" w:rsidRPr="0054067F" w:rsidRDefault="0054067F" w:rsidP="0054067F">
      <w:pPr>
        <w:pStyle w:val="Heading4"/>
      </w:pPr>
      <w:r>
        <w:t xml:space="preserve">The commitment to Taiwan </w:t>
      </w:r>
      <w:r>
        <w:rPr>
          <w:u w:val="single"/>
        </w:rPr>
        <w:t>weakens</w:t>
      </w:r>
      <w:r>
        <w:t xml:space="preserve"> alliances – plan boosts them</w:t>
      </w:r>
    </w:p>
    <w:p w:rsidR="0054067F" w:rsidRDefault="0054067F" w:rsidP="0054067F">
      <w:r>
        <w:rPr>
          <w:b/>
        </w:rPr>
        <w:t xml:space="preserve">Goldstein, 15 - </w:t>
      </w:r>
      <w:r w:rsidRPr="00323806">
        <w:t>associate professor in the Strategic Research Department at the US Naval War College (NWC). He was also the founding director of the NWC's China Maritime Studies Institute (</w:t>
      </w:r>
      <w:r>
        <w:t xml:space="preserve">Lyle, </w:t>
      </w:r>
      <w:r>
        <w:rPr>
          <w:u w:val="single"/>
        </w:rPr>
        <w:t>Meeting China Halfway</w:t>
      </w:r>
      <w:r>
        <w:t>, p. 71)</w:t>
      </w:r>
    </w:p>
    <w:p w:rsidR="0054067F" w:rsidRPr="00323806" w:rsidRDefault="0054067F" w:rsidP="0054067F"/>
    <w:p w:rsidR="0054067F" w:rsidRDefault="0054067F" w:rsidP="0054067F">
      <w:r>
        <w:t xml:space="preserve">Two plausible objections may be discussed briefly at this point, though each is dealt with more comprehensively in chapter 12, the book’s conclusion. A first objection concerns the oft-made </w:t>
      </w:r>
      <w:r>
        <w:lastRenderedPageBreak/>
        <w:t xml:space="preserve">argument that any concession to Beijing represents “appeasement” that will only invite greater aggression. For those making this argument, Taiwan is the “ultimate prize” for Beijing, and thus would raise China’s confidence to unacceptably high levels. </w:t>
      </w:r>
      <w:r w:rsidRPr="00323806">
        <w:rPr>
          <w:rStyle w:val="StyleUnderline"/>
        </w:rPr>
        <w:t>A related argument</w:t>
      </w:r>
      <w:r>
        <w:t xml:space="preserve"> concerning the fate of US alliances in the Asia-Pacific region </w:t>
      </w:r>
      <w:r w:rsidRPr="00323806">
        <w:rPr>
          <w:rStyle w:val="StyleUnderline"/>
        </w:rPr>
        <w:t>is made that</w:t>
      </w:r>
      <w:r>
        <w:t xml:space="preserve"> any kind of </w:t>
      </w:r>
      <w:r w:rsidRPr="00323806">
        <w:rPr>
          <w:rStyle w:val="StyleUnderline"/>
        </w:rPr>
        <w:t>reunification between the Mainland and Taiwan would signal a “death blow” to the US-Japan Alliance, and other allies</w:t>
      </w:r>
      <w:r>
        <w:t xml:space="preserve"> would also be dubious of the US commitment to the region’s security. However, </w:t>
      </w:r>
      <w:r w:rsidRPr="00323806">
        <w:rPr>
          <w:rStyle w:val="StyleUnderline"/>
        </w:rPr>
        <w:t xml:space="preserve">both arguments turn out to be specious—having been built on </w:t>
      </w:r>
      <w:r w:rsidRPr="00323806">
        <w:rPr>
          <w:rStyle w:val="Emphasis"/>
        </w:rPr>
        <w:t xml:space="preserve">crude and simplistic </w:t>
      </w:r>
      <w:r w:rsidRPr="00323806">
        <w:rPr>
          <w:rStyle w:val="StyleUnderline"/>
        </w:rPr>
        <w:t>assumptions.</w:t>
      </w:r>
      <w:r>
        <w:t xml:space="preserve"> A clear view of history shows plainly that Beijing approaches the Taiwan issue quite differently than other issues, and so the expectation that China, following unification, would immediately seek to apply its hubris to other issues only stretches the imagination. </w:t>
      </w:r>
      <w:r w:rsidRPr="00323806">
        <w:rPr>
          <w:rStyle w:val="StyleUnderline"/>
        </w:rPr>
        <w:t>The “Munich” appeasement argument</w:t>
      </w:r>
      <w:r>
        <w:t xml:space="preserve"> also </w:t>
      </w:r>
      <w:r w:rsidRPr="00323806">
        <w:rPr>
          <w:rStyle w:val="StyleUnderline"/>
        </w:rPr>
        <w:t xml:space="preserve">seems to be ignorant of geography, neglecting the fact that </w:t>
      </w:r>
      <w:r w:rsidRPr="00323806">
        <w:rPr>
          <w:rStyle w:val="Emphasis"/>
        </w:rPr>
        <w:t xml:space="preserve">Taiwan’s defense is not feasible </w:t>
      </w:r>
      <w:r w:rsidRPr="00323806">
        <w:rPr>
          <w:rStyle w:val="StyleUnderline"/>
        </w:rPr>
        <w:t>over the long term</w:t>
      </w:r>
      <w:r>
        <w:t xml:space="preserve">. White quite correctly concludes: “America can no longer defend Taiwan from China, and a policy towards Taiwan that presumes that it can is unsustainable.”68 Even putting military capabilities aside, as Nathan and Scobell relate, “Beijing is convinced that it enjoys an asymmetry of motivation over the United States with respect to Taiwan.”69 Moreover, a Washington policy premised on Munich-type fears also ignores the fact that Mainland China has reasonable expectations for its security. As for the US alliance structure, this book is advocating major changes in that structure, in the hope that it would evolve toward something lighter and more defensive. </w:t>
      </w:r>
      <w:r w:rsidRPr="00323806">
        <w:rPr>
          <w:rStyle w:val="StyleUnderline"/>
        </w:rPr>
        <w:t>Credibility is logically questioned when commitments exceed genuine US national interests. If US commitments in the Asia-Pacific region are constrained to cover only the clearest threats to US national security (thus excluding Taiwan</w:t>
      </w:r>
      <w:r>
        <w:t xml:space="preserve">, in addition to various rocks and reefs along China’s maritime periphery), </w:t>
      </w:r>
      <w:r w:rsidRPr="00323806">
        <w:rPr>
          <w:rStyle w:val="Emphasis"/>
        </w:rPr>
        <w:t>those alliance relationships will actually be strengthened</w:t>
      </w:r>
      <w:r>
        <w:t xml:space="preserve">. Thus, </w:t>
      </w:r>
      <w:r w:rsidRPr="00323806">
        <w:rPr>
          <w:rStyle w:val="StyleUnderline"/>
        </w:rPr>
        <w:t>it is well known that many South Koreans, Japanese, and others in the region have been reasonably concerned that their states</w:t>
      </w:r>
      <w:r>
        <w:t xml:space="preserve">, quite against their will, </w:t>
      </w:r>
      <w:r w:rsidRPr="00323806">
        <w:rPr>
          <w:rStyle w:val="Emphasis"/>
        </w:rPr>
        <w:t>might be pulled by treaty commitments into the vortex of a Taiwan scenario</w:t>
      </w:r>
      <w:r>
        <w:t xml:space="preserve">. </w:t>
      </w:r>
      <w:r w:rsidRPr="00323806">
        <w:rPr>
          <w:rStyle w:val="StyleUnderline"/>
        </w:rPr>
        <w:t>Having alleviated such alliance strains, chiefly caused by unreasonable war-fighting requirements, these alliances will actually benefit from enhanced and increasingly stable Taiwan–Mainland integration</w:t>
      </w:r>
      <w:r>
        <w:t>.</w:t>
      </w:r>
    </w:p>
    <w:p w:rsidR="0054067F" w:rsidRDefault="0054067F" w:rsidP="00F05D85"/>
    <w:p w:rsidR="00D153D3" w:rsidRDefault="00D153D3" w:rsidP="00D153D3">
      <w:pPr>
        <w:pStyle w:val="Heading4"/>
      </w:pPr>
      <w:r>
        <w:t>Relations are vital to deterrence credibility</w:t>
      </w:r>
    </w:p>
    <w:p w:rsidR="00D153D3" w:rsidRDefault="00D153D3" w:rsidP="00D153D3">
      <w:r w:rsidRPr="003B1840">
        <w:rPr>
          <w:b/>
        </w:rPr>
        <w:t>Glaser, 1</w:t>
      </w:r>
      <w:r>
        <w:rPr>
          <w:b/>
        </w:rPr>
        <w:t>1</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w:t>
      </w:r>
      <w:r>
        <w:t xml:space="preserve">ernational Center for Scholars (“Will China's Rise Lead to War?” Foreign Affairs, March/April, </w:t>
      </w:r>
      <w:hyperlink r:id="rId24" w:history="1">
        <w:r w:rsidRPr="00F87090">
          <w:rPr>
            <w:rStyle w:val="Hyperlink"/>
          </w:rPr>
          <w:t>https://www.foreignaffairs.com/articles/asia/2011-03-01/will-chinas-rise-lead-war</w:t>
        </w:r>
      </w:hyperlink>
    </w:p>
    <w:p w:rsidR="00D153D3" w:rsidRDefault="00D153D3" w:rsidP="00D153D3"/>
    <w:p w:rsidR="00D153D3" w:rsidRDefault="00D153D3" w:rsidP="00D153D3">
      <w:r w:rsidRPr="00496B3A">
        <w:rPr>
          <w:rStyle w:val="StyleUnderline"/>
        </w:rPr>
        <w:t>Confidence in the U.S. deterrent is likely to be reinforced by</w:t>
      </w:r>
      <w:r>
        <w:t xml:space="preserve"> relatively </w:t>
      </w:r>
      <w:r w:rsidRPr="00496B3A">
        <w:rPr>
          <w:rStyle w:val="StyleUnderline"/>
        </w:rPr>
        <w:t>good relations between the U</w:t>
      </w:r>
      <w:r>
        <w:t xml:space="preserve">nited </w:t>
      </w:r>
      <w:r w:rsidRPr="00496B3A">
        <w:rPr>
          <w:rStyle w:val="StyleUnderline"/>
        </w:rPr>
        <w:t>S</w:t>
      </w:r>
      <w:r>
        <w:t xml:space="preserve">tates </w:t>
      </w:r>
      <w:r w:rsidRPr="00496B3A">
        <w:rPr>
          <w:rStyle w:val="StyleUnderline"/>
        </w:rPr>
        <w:t>and China</w:t>
      </w:r>
      <w:r>
        <w:t xml:space="preserve">. Those who feared that the United States could not extend its deterrent to Western Europe believed that the Soviet Union was a highly revisionist state bent on radically overturning the status quo and willing to run enormous risks in the process. There is virtually no evidence suggesting that China has such ambitious goals, so extending the U.S. deterrent should be easier now than during the Cold War. And </w:t>
      </w:r>
      <w:r w:rsidRPr="00496B3A">
        <w:rPr>
          <w:rStyle w:val="StyleUnderline"/>
        </w:rPr>
        <w:t>even in the unlikely event that China evolved into such a dangerous state, deterrence would still be possible</w:t>
      </w:r>
      <w:r>
        <w:t>, albeit more difficult.</w:t>
      </w:r>
    </w:p>
    <w:p w:rsidR="00D153D3" w:rsidRDefault="00D153D3" w:rsidP="00D153D3">
      <w:r>
        <w:t xml:space="preserve">Some realist pessimists argue that in order to be highly secure, China will find itself compelled to pursue regional hegemony, fueling conflict along the way. However, China's size, power, location, and nuclear arsenal will make it very challenging to attack successfully. China will not need to push the United States out of its region in order to be secure, because a forward U.S. presence will not undermine China's core deterrent capabilities. A major U.S. withdrawal, </w:t>
      </w:r>
      <w:r>
        <w:lastRenderedPageBreak/>
        <w:t>moreover, would not automatically yield Chinese regional hegemony, because Japan and South Korea might then acquire stronger conventional military capabilities and nuclear capabilities of their own, greatly reducing China's coercive potential. A Chinese drive for regional hegemony, therefore, would be both unnecessary and infeasible.</w:t>
      </w:r>
    </w:p>
    <w:p w:rsidR="00D153D3" w:rsidRDefault="00D153D3" w:rsidP="00D153D3">
      <w:r>
        <w:t>The United States' forward military presence does enhance its power-projection capabilities, which threaten China's ability to protect its sea-lanes and coerce Taiwan. But t</w:t>
      </w:r>
      <w:r w:rsidRPr="00496B3A">
        <w:rPr>
          <w:rStyle w:val="StyleUnderline"/>
        </w:rPr>
        <w:t>he U.S. alliance with Japan also benefits China by enabling Japan to spend far less on defense</w:t>
      </w:r>
      <w:r>
        <w:t xml:space="preserve">. Although the United States' power far exceeds Japan's, </w:t>
      </w:r>
      <w:r w:rsidRPr="00496B3A">
        <w:rPr>
          <w:rStyle w:val="StyleUnderline"/>
        </w:rPr>
        <w:t>China has seen the alliance as adding to regional stability, because it fears Japan more than the U</w:t>
      </w:r>
      <w:r>
        <w:t xml:space="preserve">nited </w:t>
      </w:r>
      <w:r w:rsidRPr="00496B3A">
        <w:rPr>
          <w:rStyle w:val="StyleUnderline"/>
        </w:rPr>
        <w:t>S</w:t>
      </w:r>
      <w:r>
        <w:t xml:space="preserve">tates. As China grows more powerful, it may increasingly resent U.S. influence in Northeast Asia. But </w:t>
      </w:r>
      <w:r w:rsidRPr="00496B3A">
        <w:rPr>
          <w:rStyle w:val="StyleUnderline"/>
        </w:rPr>
        <w:t>unless U.S.-Chinese relations become severely strained, China is likely to accept a continuing U.S. presence</w:t>
      </w:r>
      <w:r>
        <w:t xml:space="preserve"> in the region, given the alternatives.</w:t>
      </w:r>
    </w:p>
    <w:p w:rsidR="00D153D3" w:rsidRDefault="00D153D3" w:rsidP="00F05D85"/>
    <w:p w:rsidR="00F05D85" w:rsidRDefault="00F05D85" w:rsidP="00F05D85">
      <w:pPr>
        <w:pStyle w:val="Heading4"/>
      </w:pPr>
      <w:r>
        <w:t>The US will reinforce security relationships in response to the plan</w:t>
      </w:r>
    </w:p>
    <w:p w:rsidR="00F05D85" w:rsidRPr="00651082" w:rsidRDefault="00F05D85" w:rsidP="00F05D85">
      <w:r w:rsidRPr="00651082">
        <w:rPr>
          <w:rStyle w:val="Style13ptBold"/>
        </w:rPr>
        <w:t>Glaser 16</w:t>
      </w:r>
      <w:r>
        <w:t xml:space="preserve"> Esteemed professor of political science and international affairs and director of the Elliott School's Institute for Security and Conflict Studies (Charles L. Glaser, "Grand bargain or bad idea? US relations with China and Taiwan," International Security, v. 40 #4, Spring 2016, p.178-</w:t>
      </w:r>
      <w:proofErr w:type="gramStart"/>
      <w:r>
        <w:t>191)\\BPS</w:t>
      </w:r>
      <w:proofErr w:type="gramEnd"/>
    </w:p>
    <w:p w:rsidR="00F05D85" w:rsidRDefault="00F05D85" w:rsidP="00F05D85">
      <w:r>
        <w:t xml:space="preserve">An obvious rejoinder is that merely proposing a grand bargain would be risky for the United States and, therefore, its low probability of success makes it a bad policy option. The risks concern the potential damage to the United States’ credibility for protecting its interests. As I argue in the article, however, </w:t>
      </w:r>
      <w:r w:rsidRPr="00094E62">
        <w:rPr>
          <w:rStyle w:val="StyleUnderline"/>
        </w:rPr>
        <w:t>the United States could adopt a variety of policies that would largely preserve its credibility</w:t>
      </w:r>
      <w:r>
        <w:t xml:space="preserve">—among them, </w:t>
      </w:r>
      <w:r w:rsidRPr="00094E62">
        <w:rPr>
          <w:rStyle w:val="StyleUnderline"/>
        </w:rPr>
        <w:t>continuing to reinforce its alliance with Japan and to cooperate with other security partners in the region</w:t>
      </w:r>
      <w:r>
        <w:t xml:space="preserve">. Such </w:t>
      </w:r>
      <w:r w:rsidRPr="00094E62">
        <w:rPr>
          <w:rStyle w:val="StyleUnderline"/>
        </w:rPr>
        <w:t>options would be available to the United States while it pursued the grand bargain</w:t>
      </w:r>
      <w:r>
        <w:t xml:space="preserve"> and even afterward, if the bargain was not attained. </w:t>
      </w:r>
    </w:p>
    <w:p w:rsidR="00F05D85" w:rsidRDefault="00F05D85" w:rsidP="00F05D85"/>
    <w:p w:rsidR="0054067F" w:rsidRDefault="0054067F" w:rsidP="0054067F">
      <w:pPr>
        <w:pStyle w:val="Heading4"/>
      </w:pPr>
      <w:r>
        <w:t>Improved relations allows the US to reinforce Japanese and Korean defenses</w:t>
      </w:r>
    </w:p>
    <w:p w:rsidR="0054067F" w:rsidRDefault="0054067F" w:rsidP="0054067F">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62</w:t>
      </w:r>
    </w:p>
    <w:p w:rsidR="0054067F" w:rsidRPr="00943481" w:rsidRDefault="0054067F" w:rsidP="0054067F"/>
    <w:p w:rsidR="0054067F" w:rsidRDefault="0054067F" w:rsidP="0054067F">
      <w:r w:rsidRPr="00943481">
        <w:rPr>
          <w:rStyle w:val="StyleUnderline"/>
        </w:rPr>
        <w:t>Avoiding military competition with China will confer another major benefit</w:t>
      </w:r>
      <w:r>
        <w:t xml:space="preserve"> on the United States that is not often sufficiently appreciated. </w:t>
      </w:r>
      <w:r w:rsidRPr="00943481">
        <w:rPr>
          <w:rStyle w:val="StyleUnderline"/>
        </w:rPr>
        <w:t>The U.S. would no longer require the extensive military deployments</w:t>
      </w:r>
      <w:r>
        <w:t xml:space="preserve"> in the Asia Pacific that it now maintains. </w:t>
      </w:r>
      <w:r w:rsidRPr="00943481">
        <w:rPr>
          <w:rStyle w:val="StyleUnderline"/>
        </w:rPr>
        <w:t>Scaled-down U.S. forces could focus more exclusively on the North Korean threat while reinforcing the defenses of American allies—South Korea and Japan</w:t>
      </w:r>
      <w:r>
        <w:t xml:space="preserve">. The U.S. could devote the savings of defense budget dollars, equipment and personnel to other areas of pressing national need in security, economic and social arenas. </w:t>
      </w:r>
    </w:p>
    <w:p w:rsidR="0054067F" w:rsidRDefault="0054067F" w:rsidP="00F05D85"/>
    <w:p w:rsidR="0054067F" w:rsidRDefault="0054067F" w:rsidP="0054067F">
      <w:pPr>
        <w:pStyle w:val="Heading4"/>
      </w:pPr>
      <w:r>
        <w:t>Japan will respond to the plan by strengthening the alliance</w:t>
      </w:r>
    </w:p>
    <w:p w:rsidR="0054067F" w:rsidRDefault="0054067F" w:rsidP="0054067F">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204)</w:t>
      </w:r>
    </w:p>
    <w:p w:rsidR="0054067F" w:rsidRDefault="0054067F" w:rsidP="0054067F"/>
    <w:p w:rsidR="0054067F" w:rsidRDefault="0054067F" w:rsidP="0054067F">
      <w:r w:rsidRPr="00DE1A2B">
        <w:rPr>
          <w:rStyle w:val="StyleUnderline"/>
        </w:rPr>
        <w:t>American strategists seeking to strengthen Japanese support for the U.S.-Japan alliance occasionally invoke the specter of a U.S. “accommodation” with China</w:t>
      </w:r>
      <w:r>
        <w:t xml:space="preserve">. Their not-so-subtle message is that unless Japan assumes a greater military burden and plays a larger role </w:t>
      </w:r>
      <w:r>
        <w:lastRenderedPageBreak/>
        <w:t xml:space="preserve">supporting U.S. overseas deployments, the United States will cut a separate deal with China and essentially abandon Japan. They suggest that resolution of major security disputes between the U.S. and China would clear the way for Washington and Beijing to exercise joint domination in Asia and beyond, a situation known as “condominium” in the jargon of international relations theory. </w:t>
      </w:r>
      <w:r w:rsidRPr="00DE1A2B">
        <w:rPr>
          <w:rStyle w:val="StyleUnderline"/>
        </w:rPr>
        <w:t>Their argument invokes real fear among some Japanese politicians and diplomats who worry about the U.S. abruptly withdrawing</w:t>
      </w:r>
      <w:r>
        <w:t xml:space="preserve"> the security umbrella it has placed over Japan for more than half a century.</w:t>
      </w:r>
    </w:p>
    <w:p w:rsidR="0054067F" w:rsidRDefault="0054067F" w:rsidP="0054067F">
      <w:r w:rsidRPr="00DE1A2B">
        <w:rPr>
          <w:rStyle w:val="StyleUnderline"/>
        </w:rPr>
        <w:t>The dirty little secret</w:t>
      </w:r>
      <w:r>
        <w:t xml:space="preserve">, of course, </w:t>
      </w:r>
      <w:r w:rsidRPr="00DE1A2B">
        <w:rPr>
          <w:rStyle w:val="StyleUnderline"/>
        </w:rPr>
        <w:t>is that the last thing the purveyors of this argument want to do is weaken the ties between the U</w:t>
      </w:r>
      <w:r>
        <w:t xml:space="preserve">nited </w:t>
      </w:r>
      <w:r w:rsidRPr="00DE1A2B">
        <w:rPr>
          <w:rStyle w:val="StyleUnderline"/>
        </w:rPr>
        <w:t>S</w:t>
      </w:r>
      <w:r>
        <w:t xml:space="preserve">tates </w:t>
      </w:r>
      <w:r w:rsidRPr="00DE1A2B">
        <w:rPr>
          <w:rStyle w:val="StyleUnderline"/>
        </w:rPr>
        <w:t>and Japan. Their major purpose is to spur a greater Japanese commitment to the alliance and a further military buildup by threatening abandonment</w:t>
      </w:r>
      <w:r>
        <w:t>. It is not a nice tactic, but has proven to be an effective one. The knee-jerk reaction of some Japanese politicians that Tokyo should assume a greater alliance burden to prevent U.S.-China rapprochement is an understandable but deeply mistaken response to this fallacious argument.</w:t>
      </w:r>
    </w:p>
    <w:p w:rsidR="0054067F" w:rsidRDefault="0054067F" w:rsidP="0054067F">
      <w:r>
        <w:t xml:space="preserve">In fact, </w:t>
      </w:r>
      <w:r w:rsidRPr="00DE1A2B">
        <w:rPr>
          <w:rStyle w:val="StyleUnderline"/>
        </w:rPr>
        <w:t>improved U.S.-China relations are essential to the ultimate success of the foreign policy that Japan has now embraced</w:t>
      </w:r>
      <w:r>
        <w:t>. For the sake of advancing its own national security, Japan should help the United States reach a resolution of outstanding disputes with China, while putting aside far-fetched fears of abandonment that are disingenuously spawned by some American strategists and threaten to harm Japan’s vital national interests.</w:t>
      </w:r>
    </w:p>
    <w:p w:rsidR="0054067F" w:rsidRDefault="0054067F" w:rsidP="00F05D85"/>
    <w:p w:rsidR="0054067F" w:rsidRDefault="0054067F" w:rsidP="0054067F">
      <w:pPr>
        <w:pStyle w:val="Heading4"/>
      </w:pPr>
      <w:r>
        <w:t>A Framework Agreement is vital to the US-ROK alliance</w:t>
      </w:r>
    </w:p>
    <w:p w:rsidR="0054067F" w:rsidRDefault="0054067F" w:rsidP="0054067F">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224-225)</w:t>
      </w:r>
    </w:p>
    <w:p w:rsidR="0054067F" w:rsidRDefault="0054067F" w:rsidP="0054067F"/>
    <w:p w:rsidR="0054067F" w:rsidRDefault="0054067F" w:rsidP="0054067F">
      <w:r w:rsidRPr="00707F47">
        <w:rPr>
          <w:rStyle w:val="StyleUnderline"/>
        </w:rPr>
        <w:t>A U.S.-China Framework Agreement would create conditions that are conducive to the continuation of the U.S. alliance with South Korea</w:t>
      </w:r>
      <w:r>
        <w:t>, an important objective of U.S. policy in the region. Admiral Michael McDevitt, a leading strategist of U.S.-Asia relations at the Center for Naval Analyses, has described why a U.S. presence over the long-term would be “sensible” for South Korea:</w:t>
      </w:r>
    </w:p>
    <w:p w:rsidR="0054067F" w:rsidRDefault="0054067F" w:rsidP="0054067F">
      <w:r>
        <w:t xml:space="preserve">From Seoul’s perspective, a [U.S.-South Korea] alliance keeps its options open for both the present and the future. </w:t>
      </w:r>
      <w:r w:rsidRPr="00707F47">
        <w:rPr>
          <w:rStyle w:val="StyleUnderline"/>
        </w:rPr>
        <w:t>It gives Seoul leverage and something to bargain over with the North</w:t>
      </w:r>
      <w:r>
        <w:t>, and eases pressure from the [South Korean] military for increased defense budgets. Moreover, rapprochement with Japan would be easier if the United States remains a common ally of both Korea and Japan. Finally, of course, sustaining a [U.S.-South Korea] relationship guarantees help from the only nation in the world that could help Korea successfully resist Chinese military intimidation and pressure.33</w:t>
      </w:r>
    </w:p>
    <w:p w:rsidR="0054067F" w:rsidRDefault="0054067F" w:rsidP="0054067F">
      <w:r>
        <w:t xml:space="preserve">Even though the United States and China may settle their major differences on security issues, Seoul will always have a prudent concern about China seeking to dominate the Korean peninsula, by virtue its proximity, size and power. The optimal counter-balance for either South Korea or a reunified Korea is its alliance with a “distant superpower” that could provide diplomatic, material and military support, if necessary, to help strengthen South Korea’s autonomy and freedom of action. </w:t>
      </w:r>
      <w:r w:rsidRPr="00707F47">
        <w:rPr>
          <w:rStyle w:val="StyleUnderline"/>
        </w:rPr>
        <w:t>So long as strategic competition between the U.S. and China remains at a high level, one of China’s security objectives will remain to minimize the combined U.S.-South Korean threat to China through the reduction of the United States military presence</w:t>
      </w:r>
      <w:r>
        <w:t xml:space="preserve"> on the peninsula. </w:t>
      </w:r>
      <w:r w:rsidRPr="00707F47">
        <w:rPr>
          <w:rStyle w:val="StyleUnderline"/>
        </w:rPr>
        <w:t>In the context of improved U.S.-China relations, however, China would likely perceive the basing of American forces in South Korea as a way for Seoul to hedge against future uncertainty rather than directly threaten Beijing</w:t>
      </w:r>
      <w:r>
        <w:t>.</w:t>
      </w:r>
    </w:p>
    <w:p w:rsidR="0054067F" w:rsidRDefault="0054067F" w:rsidP="0054067F">
      <w:r>
        <w:t xml:space="preserve">Finally, </w:t>
      </w:r>
      <w:r w:rsidRPr="00707F47">
        <w:rPr>
          <w:rStyle w:val="StyleUnderline"/>
        </w:rPr>
        <w:t>resolution of major outstanding disputes with China through a</w:t>
      </w:r>
      <w:r>
        <w:rPr>
          <w:rStyle w:val="StyleUnderline"/>
        </w:rPr>
        <w:t xml:space="preserve"> </w:t>
      </w:r>
      <w:r w:rsidRPr="00707F47">
        <w:rPr>
          <w:rStyle w:val="StyleUnderline"/>
        </w:rPr>
        <w:t>Framework Agreement would directly assist the United States in reaching its</w:t>
      </w:r>
      <w:r>
        <w:rPr>
          <w:rStyle w:val="StyleUnderline"/>
        </w:rPr>
        <w:t xml:space="preserve"> </w:t>
      </w:r>
      <w:r w:rsidRPr="00707F47">
        <w:rPr>
          <w:rStyle w:val="StyleUnderline"/>
        </w:rPr>
        <w:t xml:space="preserve">overriding security objective for the </w:t>
      </w:r>
      <w:r w:rsidRPr="00707F47">
        <w:rPr>
          <w:rStyle w:val="StyleUnderline"/>
        </w:rPr>
        <w:lastRenderedPageBreak/>
        <w:t>Korean Peninsula—causing Pyongyang</w:t>
      </w:r>
      <w:r>
        <w:rPr>
          <w:rStyle w:val="StyleUnderline"/>
        </w:rPr>
        <w:t xml:space="preserve"> </w:t>
      </w:r>
      <w:r w:rsidRPr="00707F47">
        <w:rPr>
          <w:rStyle w:val="StyleUnderline"/>
        </w:rPr>
        <w:t>to give up its stockpile of nuclear weapons as well as all the plutonium</w:t>
      </w:r>
      <w:r>
        <w:rPr>
          <w:rStyle w:val="StyleUnderline"/>
        </w:rPr>
        <w:t xml:space="preserve"> </w:t>
      </w:r>
      <w:r w:rsidRPr="00707F47">
        <w:rPr>
          <w:rStyle w:val="StyleUnderline"/>
        </w:rPr>
        <w:t>and enriched uranium it has produced</w:t>
      </w:r>
      <w:r>
        <w:t xml:space="preserve"> to build new weapons. </w:t>
      </w:r>
      <w:r w:rsidRPr="00707F47">
        <w:rPr>
          <w:rStyle w:val="StyleUnderline"/>
        </w:rPr>
        <w:t>Eliminating</w:t>
      </w:r>
      <w:r>
        <w:rPr>
          <w:rStyle w:val="StyleUnderline"/>
        </w:rPr>
        <w:t xml:space="preserve"> </w:t>
      </w:r>
      <w:r w:rsidRPr="00707F47">
        <w:rPr>
          <w:rStyle w:val="StyleUnderline"/>
        </w:rPr>
        <w:t>North Korea’s nuclear weapons capability would remove a major threat to</w:t>
      </w:r>
      <w:r>
        <w:rPr>
          <w:rStyle w:val="StyleUnderline"/>
        </w:rPr>
        <w:t xml:space="preserve"> </w:t>
      </w:r>
      <w:r w:rsidRPr="00707F47">
        <w:rPr>
          <w:rStyle w:val="StyleUnderline"/>
        </w:rPr>
        <w:t>South Korea, Japan and the United States by preventing Pyongyang from</w:t>
      </w:r>
      <w:r>
        <w:rPr>
          <w:rStyle w:val="StyleUnderline"/>
        </w:rPr>
        <w:t xml:space="preserve"> </w:t>
      </w:r>
      <w:r w:rsidRPr="00707F47">
        <w:rPr>
          <w:rStyle w:val="StyleUnderline"/>
        </w:rPr>
        <w:t>utilizing these weapons</w:t>
      </w:r>
      <w:r>
        <w:t xml:space="preserve"> </w:t>
      </w:r>
      <w:r w:rsidRPr="00707F47">
        <w:rPr>
          <w:rStyle w:val="StyleUnderline"/>
        </w:rPr>
        <w:t>and by ending the risk of North Korea transferring</w:t>
      </w:r>
      <w:r>
        <w:rPr>
          <w:rStyle w:val="StyleUnderline"/>
        </w:rPr>
        <w:t xml:space="preserve"> </w:t>
      </w:r>
      <w:r w:rsidRPr="00707F47">
        <w:rPr>
          <w:rStyle w:val="StyleUnderline"/>
        </w:rPr>
        <w:t>its nuclear weapons or materials to terrorist groups and rogue states</w:t>
      </w:r>
      <w:r>
        <w:t>.</w:t>
      </w:r>
    </w:p>
    <w:p w:rsidR="0054067F" w:rsidRDefault="0054067F" w:rsidP="00F05D85"/>
    <w:p w:rsidR="00D153D3" w:rsidRDefault="00D153D3" w:rsidP="00D153D3">
      <w:pPr>
        <w:pStyle w:val="Heading3"/>
      </w:pPr>
      <w:r>
        <w:lastRenderedPageBreak/>
        <w:t>AT: Germany empirics</w:t>
      </w:r>
    </w:p>
    <w:p w:rsidR="00D153D3" w:rsidRDefault="00D153D3" w:rsidP="00D153D3"/>
    <w:p w:rsidR="00D153D3" w:rsidRDefault="00D153D3" w:rsidP="00D153D3">
      <w:pPr>
        <w:pStyle w:val="Heading4"/>
      </w:pPr>
      <w:r>
        <w:t>Germany doesn’t apply – China has more limited goals</w:t>
      </w:r>
    </w:p>
    <w:p w:rsidR="00D153D3" w:rsidRPr="00651082" w:rsidRDefault="00D153D3" w:rsidP="00D153D3">
      <w:r w:rsidRPr="00651082">
        <w:rPr>
          <w:rStyle w:val="Style13ptBold"/>
        </w:rPr>
        <w:t>Glaser 16</w:t>
      </w:r>
      <w:r>
        <w:t xml:space="preserve"> Esteemed professor of political science and international affairs and director of the Elliott School's Institute for Security and Conflict Studies (Charles L. Glaser, "Grand bargain or bad idea? US relations with China and Taiwan," International Security, v. 40 #4, Spring 2016, p.178-</w:t>
      </w:r>
      <w:proofErr w:type="gramStart"/>
      <w:r>
        <w:t>191)\\BPS</w:t>
      </w:r>
      <w:proofErr w:type="gramEnd"/>
    </w:p>
    <w:p w:rsidR="00D153D3" w:rsidRDefault="00D153D3" w:rsidP="00D153D3">
      <w:r>
        <w:t xml:space="preserve">Easley next holds that by not discussing the insights offered by both formal models and history, I have not adequately characterized the </w:t>
      </w:r>
      <w:r w:rsidRPr="003C3912">
        <w:t xml:space="preserve">literature on accommodation. However, </w:t>
      </w:r>
      <w:r w:rsidRPr="003C3912">
        <w:rPr>
          <w:rStyle w:val="StyleUnderline"/>
        </w:rPr>
        <w:t>the paper</w:t>
      </w:r>
      <w:r w:rsidRPr="003C3912">
        <w:t xml:space="preserve"> by Robert Powell </w:t>
      </w:r>
      <w:r w:rsidRPr="003C3912">
        <w:rPr>
          <w:rStyle w:val="StyleUnderline"/>
        </w:rPr>
        <w:t>that Easley cites finds that although vulnerable to salami tactics, appeasement is “an equilibrium solution to the strategic problem facing the declining state</w:t>
      </w:r>
      <w:r w:rsidRPr="003C3912">
        <w:t>” across a variety of simple</w:t>
      </w:r>
      <w:r>
        <w:t xml:space="preserve"> models.3 Easley also argues that I should have explored the failure of appeasement in dealing with </w:t>
      </w:r>
      <w:r w:rsidRPr="003C3912">
        <w:rPr>
          <w:rStyle w:val="StyleUnderline"/>
        </w:rPr>
        <w:t>Hitler’s Germany</w:t>
      </w:r>
      <w:r>
        <w:t xml:space="preserve">. This case </w:t>
      </w:r>
      <w:r w:rsidRPr="003C3912">
        <w:rPr>
          <w:rStyle w:val="StyleUnderline"/>
        </w:rPr>
        <w:t>has little to offer</w:t>
      </w:r>
      <w:r>
        <w:t xml:space="preserve">, however—a key reason that British policy failed was that </w:t>
      </w:r>
      <w:r w:rsidRPr="003C3912">
        <w:rPr>
          <w:rStyle w:val="StyleUnderline"/>
        </w:rPr>
        <w:t>Hitler’s aims were essentially unlimited. If the United States knew that China had unlimited aims, then the case against accommodation would be much stronger</w:t>
      </w:r>
      <w:r>
        <w:t xml:space="preserve">. Instead of certainty, however, </w:t>
      </w:r>
      <w:r w:rsidRPr="003C3912">
        <w:rPr>
          <w:rStyle w:val="StyleUnderline"/>
        </w:rPr>
        <w:t>the United States faces uncertainty about the extent of China’s aims, which leaves open the possibility that accommodation should be a component of U.S. policy</w:t>
      </w:r>
      <w:r>
        <w:t xml:space="preserve">. Moreover, as I argue in my article, </w:t>
      </w:r>
      <w:r w:rsidRPr="003C3912">
        <w:rPr>
          <w:rStyle w:val="StyleUnderline"/>
        </w:rPr>
        <w:t>the United States should pursue a variety of policies to hedge against the possibility that China has unlimited aims in East Asia and is determined to push the United States out of the region</w:t>
      </w:r>
      <w:r>
        <w:t>. Among these policies are strengthening the United States’ key alliances and maintaining its essential military capabilities.</w:t>
      </w:r>
    </w:p>
    <w:p w:rsidR="00D153D3" w:rsidRDefault="00D153D3" w:rsidP="00D153D3"/>
    <w:p w:rsidR="000C4063" w:rsidRDefault="000C4063" w:rsidP="00D153D3"/>
    <w:p w:rsidR="000C4063" w:rsidRDefault="000C4063" w:rsidP="000C4063">
      <w:pPr>
        <w:pStyle w:val="Heading3"/>
      </w:pPr>
      <w:r>
        <w:lastRenderedPageBreak/>
        <w:t xml:space="preserve">AT: Taiwan </w:t>
      </w:r>
      <w:proofErr w:type="spellStart"/>
      <w:r>
        <w:t>prolif</w:t>
      </w:r>
      <w:proofErr w:type="spellEnd"/>
    </w:p>
    <w:p w:rsidR="000C4063" w:rsidRDefault="000C4063" w:rsidP="000C4063"/>
    <w:p w:rsidR="000C4063" w:rsidRDefault="000C4063" w:rsidP="000C4063">
      <w:pPr>
        <w:pStyle w:val="Heading4"/>
      </w:pPr>
      <w:r>
        <w:t xml:space="preserve">Taiwan can’t </w:t>
      </w:r>
      <w:proofErr w:type="spellStart"/>
      <w:r>
        <w:t>prolif</w:t>
      </w:r>
      <w:proofErr w:type="spellEnd"/>
      <w:r>
        <w:t xml:space="preserve"> – China would invade them first</w:t>
      </w:r>
    </w:p>
    <w:p w:rsidR="000C4063" w:rsidRDefault="000C4063" w:rsidP="000C4063">
      <w:proofErr w:type="spellStart"/>
      <w:r>
        <w:rPr>
          <w:b/>
        </w:rPr>
        <w:t>Mearsheimer</w:t>
      </w:r>
      <w:proofErr w:type="spellEnd"/>
      <w:r>
        <w:rPr>
          <w:b/>
        </w:rPr>
        <w:t xml:space="preserve">, 14 - </w:t>
      </w:r>
      <w:r>
        <w:t xml:space="preserve">John J. </w:t>
      </w:r>
      <w:proofErr w:type="spellStart"/>
      <w:r>
        <w:t>Mearsheimer</w:t>
      </w:r>
      <w:proofErr w:type="spellEnd"/>
      <w:r>
        <w:t xml:space="preserve"> is the R. Wendell Harrison Distinguished Service Professor of Political Science at the University of Chicago. He serves on the Advisory Council of The National Interest. This article is adapted from a speech he gave in Taipei on December 7, 2013, to the Taiwanese Association of International Relations. An updated edition of his book The Tragedy of Great Power Politics will be published in April by W. W. Norton (“Say Goodbye to Taiwan” National Interest, March-April, </w:t>
      </w:r>
    </w:p>
    <w:p w:rsidR="000C4063" w:rsidRDefault="00A53643" w:rsidP="000C4063">
      <w:hyperlink r:id="rId25" w:history="1">
        <w:r w:rsidR="000C4063" w:rsidRPr="00F87090">
          <w:rPr>
            <w:rStyle w:val="Hyperlink"/>
          </w:rPr>
          <w:t>http://nationalinterest.org/article/say-goodbye-taiwan-9931</w:t>
        </w:r>
      </w:hyperlink>
    </w:p>
    <w:p w:rsidR="000C4063" w:rsidRPr="005D63DE" w:rsidRDefault="000C4063" w:rsidP="000C4063"/>
    <w:p w:rsidR="000C4063" w:rsidRDefault="000C4063" w:rsidP="000C4063">
      <w:r w:rsidRPr="005D63DE">
        <w:rPr>
          <w:rStyle w:val="StyleUnderline"/>
        </w:rPr>
        <w:t>No doubt Taiwan still has time to acquire a nuclear deterrent</w:t>
      </w:r>
      <w:r>
        <w:t xml:space="preserve"> before the balance of power in Asia shifts decisively against it. </w:t>
      </w:r>
      <w:r w:rsidRPr="005D63DE">
        <w:rPr>
          <w:rStyle w:val="StyleUnderline"/>
        </w:rPr>
        <w:t>But</w:t>
      </w:r>
      <w:r>
        <w:t xml:space="preserve"> the problem with this suggestion is that </w:t>
      </w:r>
      <w:r w:rsidRPr="005D63DE">
        <w:rPr>
          <w:rStyle w:val="StyleUnderline"/>
        </w:rPr>
        <w:t xml:space="preserve">both Beijing and Washington are sure to oppose Taiwan going nuclear. </w:t>
      </w:r>
      <w:r>
        <w:t>The United States would oppose Taiwanese nuclear weapons, not only because they would encourage Japan and South Korea to follow suit, but also because American policy makers abhor the idea of an ally being in a position to start a nuclear war that might ultimately involve the United States. To put it bluntly, no American wants to be in a situation where Taiwan can precipitate a conflict that might result in a massive nuclear attack on the United States.</w:t>
      </w:r>
    </w:p>
    <w:p w:rsidR="000C4063" w:rsidRDefault="000C4063" w:rsidP="000C4063">
      <w:r>
        <w:t xml:space="preserve">China will adamantly oppose Taiwan obtaining a nuclear deterrent, in large part because Beijing surely understands that it would make it difficult—maybe even impossible—to conquer Taiwan. What’s more, China will recognize that Taiwanese nuclear weapons would facilitate nuclear proliferation in East Asia, which would not only limit China’s ability to throw its weight around in that region, but also would increase the likelihood that any conventional war that breaks out would escalate to the nuclear level. For these reasons, </w:t>
      </w:r>
      <w:r w:rsidRPr="005D63DE">
        <w:rPr>
          <w:rStyle w:val="StyleUnderline"/>
        </w:rPr>
        <w:t>China is likely to make it manifestly clear that if Taiwan decides to pursue nuclear weapons, it will strike its nuclear facilities, and</w:t>
      </w:r>
      <w:r>
        <w:t xml:space="preserve"> maybe even </w:t>
      </w:r>
      <w:r w:rsidRPr="005D63DE">
        <w:rPr>
          <w:rStyle w:val="StyleUnderline"/>
        </w:rPr>
        <w:t>launch a war to conquer the island. In short, it appears that it is too late for Taiwan to pursue the nuclear option</w:t>
      </w:r>
      <w:r>
        <w:t>.</w:t>
      </w:r>
    </w:p>
    <w:p w:rsidR="000C4063" w:rsidRDefault="000C4063" w:rsidP="000C4063"/>
    <w:p w:rsidR="001F0A2E" w:rsidRPr="000C4063" w:rsidRDefault="001F0A2E" w:rsidP="001F0A2E">
      <w:pPr>
        <w:pStyle w:val="Heading2"/>
      </w:pPr>
      <w:r>
        <w:lastRenderedPageBreak/>
        <w:t>Power projection DA</w:t>
      </w:r>
    </w:p>
    <w:p w:rsidR="00D153D3" w:rsidRDefault="00D153D3" w:rsidP="00D153D3">
      <w:pPr>
        <w:pStyle w:val="Heading3"/>
      </w:pPr>
      <w:r>
        <w:lastRenderedPageBreak/>
        <w:t>AT: Power projection DA</w:t>
      </w:r>
    </w:p>
    <w:p w:rsidR="00D153D3" w:rsidRDefault="00D153D3" w:rsidP="00D153D3"/>
    <w:p w:rsidR="00D153D3" w:rsidRDefault="00D153D3" w:rsidP="00D153D3">
      <w:pPr>
        <w:pStyle w:val="Heading4"/>
      </w:pPr>
      <w:r>
        <w:t>China doesn’t need Taiwan for power projection</w:t>
      </w:r>
    </w:p>
    <w:p w:rsidR="00D153D3" w:rsidRPr="003B1840" w:rsidRDefault="00D153D3" w:rsidP="00D153D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153D3" w:rsidRPr="00501278" w:rsidRDefault="00D153D3" w:rsidP="00D153D3"/>
    <w:p w:rsidR="00D153D3" w:rsidRDefault="00D153D3" w:rsidP="00D153D3">
      <w:r>
        <w:t xml:space="preserve">Taiwan’s geographic location creates another possible military danger by giving China the opportunity to deploy its forces further forward.90 For example, </w:t>
      </w:r>
      <w:r w:rsidRPr="00501278">
        <w:t xml:space="preserve">Chinese control of Taiwan would provide China’s navy more direct access to the open Pacific, which might increase China’s power project capabilities.91 Chinese analysts identify the importance of Taiwan for enabling China to “break through” the barrier created by Japan, including the Ryukyu Islands, Taiwan, and the Philippines.92 In a similar vein, </w:t>
      </w:r>
      <w:proofErr w:type="spellStart"/>
      <w:r w:rsidRPr="00501278">
        <w:t>Toshi</w:t>
      </w:r>
      <w:proofErr w:type="spellEnd"/>
      <w:r w:rsidRPr="00501278">
        <w:t xml:space="preserve"> Yoshihara and James Holmes, of the U.S. Naval War College, argue: “Control of Taiwan... would allow the PLA to erect its own Great Wall at sea, giving Beijing some say over the exercise of foreign naval and military power in nearby seas and skies.</w:t>
      </w:r>
      <w:r>
        <w:t xml:space="preserve"> . . . Analysts view Taiwan as the one geographic asset that can grant Chinese forces direct access to the Pacific. If the island is a guard tower in an offshore Great Wall, then its offensive value is unmatched.”93</w:t>
      </w:r>
    </w:p>
    <w:p w:rsidR="00D153D3" w:rsidRDefault="00D153D3" w:rsidP="00D153D3">
      <w:r>
        <w:t xml:space="preserve">Dissecting the strategic value of Taiwan requires assessing how Chinese control would influence China’s ability to perform specific military missions. </w:t>
      </w:r>
      <w:r w:rsidRPr="00501278">
        <w:rPr>
          <w:rStyle w:val="StyleUnderline"/>
        </w:rPr>
        <w:t>Available analyses provide little reason to worry that possession of Taiwan would significantly increase China’s military reach or its ability to project power</w:t>
      </w:r>
      <w:r>
        <w:t xml:space="preserve">.94 Control of Taiwan would, however, enhance China’s A2/AD capabilities by increasing its ability to send submarines into the Philippine Sea. Owen </w:t>
      </w:r>
      <w:proofErr w:type="spellStart"/>
      <w:r>
        <w:t>Coté</w:t>
      </w:r>
      <w:proofErr w:type="spellEnd"/>
      <w:r>
        <w:t xml:space="preserve"> explains that Taiwan plays an important role in enabling the United States “to form effective acoustic barriers through which Chinese [diesel attack submarines/guided missile diesel submarines] must pass in transiting” from the shallow waters along China’s coast into the deep water of the Philippine Sea.95 This access is valuable because the United States plans to operate carrier battle groups in the Philippine Sea and Chinese diesel submarines would make these operations more difficult and riskier. </w:t>
      </w:r>
      <w:r w:rsidRPr="00501278">
        <w:rPr>
          <w:rStyle w:val="StyleUnderline"/>
        </w:rPr>
        <w:t xml:space="preserve">The impact of losing this </w:t>
      </w:r>
      <w:proofErr w:type="spellStart"/>
      <w:r w:rsidRPr="00501278">
        <w:rPr>
          <w:rStyle w:val="StyleUnderline"/>
        </w:rPr>
        <w:t>anti submarine</w:t>
      </w:r>
      <w:proofErr w:type="spellEnd"/>
      <w:r w:rsidRPr="00501278">
        <w:rPr>
          <w:rStyle w:val="StyleUnderline"/>
        </w:rPr>
        <w:t xml:space="preserve"> warfare barrier might not be large</w:t>
      </w:r>
      <w:r>
        <w:t>, however, b</w:t>
      </w:r>
      <w:r w:rsidRPr="00501278">
        <w:rPr>
          <w:rStyle w:val="StyleUnderline"/>
        </w:rPr>
        <w:t xml:space="preserve">ecause China increasingly has a variety of other ways to threaten U.S. carrier battle groups and undermine their effectiveness, such as </w:t>
      </w:r>
      <w:proofErr w:type="spellStart"/>
      <w:r w:rsidRPr="00501278">
        <w:rPr>
          <w:rStyle w:val="StyleUnderline"/>
        </w:rPr>
        <w:t>antiship</w:t>
      </w:r>
      <w:proofErr w:type="spellEnd"/>
      <w:r w:rsidRPr="00501278">
        <w:rPr>
          <w:rStyle w:val="StyleUnderline"/>
        </w:rPr>
        <w:t xml:space="preserve"> cruise missiles</w:t>
      </w:r>
      <w:r>
        <w:t xml:space="preserve"> that can be launched from a diverse array of platforms (including guided missile diesel submarines), </w:t>
      </w:r>
      <w:r w:rsidRPr="00501278">
        <w:rPr>
          <w:rStyle w:val="StyleUnderline"/>
        </w:rPr>
        <w:t xml:space="preserve">systems designed to counter U.S. space and cyber capabilities, and an emerging </w:t>
      </w:r>
      <w:proofErr w:type="spellStart"/>
      <w:r w:rsidRPr="00501278">
        <w:rPr>
          <w:rStyle w:val="StyleUnderline"/>
        </w:rPr>
        <w:t>antiship</w:t>
      </w:r>
      <w:proofErr w:type="spellEnd"/>
      <w:r w:rsidRPr="00501278">
        <w:rPr>
          <w:rStyle w:val="StyleUnderline"/>
        </w:rPr>
        <w:t xml:space="preserve"> ballistic missile capability</w:t>
      </w:r>
      <w:r>
        <w:t>.96 Nevertheless, U.S. carrier battle groups would experience some reduction in effectiveness.</w:t>
      </w:r>
    </w:p>
    <w:p w:rsidR="00D153D3" w:rsidRDefault="00D153D3" w:rsidP="00D153D3"/>
    <w:p w:rsidR="000C4063" w:rsidRDefault="000C4063" w:rsidP="000C4063">
      <w:pPr>
        <w:pStyle w:val="Heading4"/>
      </w:pPr>
      <w:r>
        <w:t>Plan reduces the motive for Chinese power projection and the US can still effectively respond to it</w:t>
      </w:r>
    </w:p>
    <w:p w:rsidR="000C4063" w:rsidRPr="003B1840" w:rsidRDefault="000C4063" w:rsidP="000C406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0C4063" w:rsidRPr="00501278" w:rsidRDefault="000C4063" w:rsidP="000C4063"/>
    <w:p w:rsidR="000C4063" w:rsidRDefault="000C4063" w:rsidP="000C4063">
      <w:r>
        <w:t xml:space="preserve">A second potential threat to U.S. security is that </w:t>
      </w:r>
      <w:r w:rsidRPr="00501278">
        <w:rPr>
          <w:rStyle w:val="StyleUnderline"/>
        </w:rPr>
        <w:t>territorial accommodation</w:t>
      </w:r>
      <w:r>
        <w:rPr>
          <w:rStyle w:val="StyleUnderline"/>
        </w:rPr>
        <w:t xml:space="preserve"> </w:t>
      </w:r>
      <w:r w:rsidRPr="00501278">
        <w:rPr>
          <w:rStyle w:val="StyleUnderline"/>
        </w:rPr>
        <w:t>could reduce U.S. military capabilities</w:t>
      </w:r>
      <w:r>
        <w:t xml:space="preserve">. Although numerous analysts suggest that China’s control of Taiwan would have this effect, little sustained analysis of this issue is publically available. One possibility is </w:t>
      </w:r>
      <w:r>
        <w:lastRenderedPageBreak/>
        <w:t xml:space="preserve">that </w:t>
      </w:r>
      <w:r w:rsidRPr="00501278">
        <w:rPr>
          <w:rStyle w:val="StyleUnderline"/>
        </w:rPr>
        <w:t>U.S. accommodation</w:t>
      </w:r>
      <w:r>
        <w:rPr>
          <w:rStyle w:val="StyleUnderline"/>
        </w:rPr>
        <w:t xml:space="preserve"> </w:t>
      </w:r>
      <w:r w:rsidRPr="00501278">
        <w:rPr>
          <w:rStyle w:val="StyleUnderline"/>
        </w:rPr>
        <w:t>would free up military forces</w:t>
      </w:r>
      <w:r>
        <w:t xml:space="preserve"> and investments that China now commits to coercing and if necessary attacking Taiwan, which would in turn enable China to shift resource to better challenge the U.S. ability to protect the East Asian SLOCs and possibly beyond.82 According to this argument, because the Taiwan mission has absorbed the vast majority of the Chinese army’s force modernization and organizational training,83 the resources made available for other missions would be large.84</w:t>
      </w:r>
    </w:p>
    <w:p w:rsidR="000C4063" w:rsidRDefault="000C4063" w:rsidP="000C4063">
      <w:r w:rsidRPr="00501278">
        <w:rPr>
          <w:rStyle w:val="StyleUnderline"/>
        </w:rPr>
        <w:t>This danger is smaller than critics suggest</w:t>
      </w:r>
      <w:r>
        <w:t xml:space="preserve">, however. If </w:t>
      </w:r>
      <w:r w:rsidRPr="00501278">
        <w:rPr>
          <w:rStyle w:val="StyleUnderline"/>
        </w:rPr>
        <w:t>China decides to</w:t>
      </w:r>
      <w:r>
        <w:rPr>
          <w:rStyle w:val="StyleUnderline"/>
        </w:rPr>
        <w:t xml:space="preserve"> </w:t>
      </w:r>
      <w:r w:rsidRPr="00501278">
        <w:rPr>
          <w:rStyle w:val="StyleUnderline"/>
        </w:rPr>
        <w:t>fully pursue more ambitious missions, it would have to make large investments</w:t>
      </w:r>
      <w:r>
        <w:rPr>
          <w:rStyle w:val="StyleUnderline"/>
        </w:rPr>
        <w:t xml:space="preserve"> </w:t>
      </w:r>
      <w:r w:rsidRPr="00501278">
        <w:rPr>
          <w:rStyle w:val="StyleUnderline"/>
        </w:rPr>
        <w:t>that would likely dwarf the amount it is spending on Tai</w:t>
      </w:r>
      <w:r>
        <w:rPr>
          <w:rStyle w:val="StyleUnderline"/>
        </w:rPr>
        <w:t>wan-specifi</w:t>
      </w:r>
      <w:r w:rsidRPr="00501278">
        <w:rPr>
          <w:rStyle w:val="StyleUnderline"/>
        </w:rPr>
        <w:t>c</w:t>
      </w:r>
      <w:r>
        <w:rPr>
          <w:rStyle w:val="StyleUnderline"/>
        </w:rPr>
        <w:t xml:space="preserve"> </w:t>
      </w:r>
      <w:r w:rsidRPr="00501278">
        <w:rPr>
          <w:rStyle w:val="StyleUnderline"/>
        </w:rPr>
        <w:t>missions</w:t>
      </w:r>
      <w:r>
        <w:t xml:space="preserve">. Consequently, </w:t>
      </w:r>
      <w:r w:rsidRPr="00501278">
        <w:rPr>
          <w:rStyle w:val="StyleUnderline"/>
        </w:rPr>
        <w:t>whether China eventually gains control of Taiwan is</w:t>
      </w:r>
      <w:r>
        <w:rPr>
          <w:rStyle w:val="StyleUnderline"/>
        </w:rPr>
        <w:t xml:space="preserve"> </w:t>
      </w:r>
      <w:r w:rsidRPr="00501278">
        <w:rPr>
          <w:rStyle w:val="StyleUnderline"/>
        </w:rPr>
        <w:t>unlikely to be decisive in determining China’s ability to invest in efforts to control</w:t>
      </w:r>
      <w:r>
        <w:rPr>
          <w:rStyle w:val="StyleUnderline"/>
        </w:rPr>
        <w:t xml:space="preserve"> </w:t>
      </w:r>
      <w:r w:rsidRPr="00501278">
        <w:rPr>
          <w:rStyle w:val="StyleUnderline"/>
        </w:rPr>
        <w:t>the South China and East China Sea SLOCs</w:t>
      </w:r>
      <w:r>
        <w:t xml:space="preserve">, and beyond. Related, it is likely that Chinese capabilities dedicated to Taiwan will eventually become so effective that Beijing will be able to reallocate some of its future military investment to other missions.85 Moreover, </w:t>
      </w:r>
      <w:r w:rsidRPr="00501278">
        <w:rPr>
          <w:rStyle w:val="StyleUnderline"/>
        </w:rPr>
        <w:t>ending the U.S. commitment to Taiwan could reduce China’s determination to pursue more challenging distant naval missions because the U</w:t>
      </w:r>
      <w:r>
        <w:t xml:space="preserve">nited </w:t>
      </w:r>
      <w:r w:rsidRPr="00501278">
        <w:rPr>
          <w:rStyle w:val="StyleUnderline"/>
        </w:rPr>
        <w:t>S</w:t>
      </w:r>
      <w:r>
        <w:t xml:space="preserve">tates </w:t>
      </w:r>
      <w:r w:rsidRPr="00501278">
        <w:rPr>
          <w:rStyle w:val="StyleUnderline"/>
        </w:rPr>
        <w:t>will not interrupt these SLOCs</w:t>
      </w:r>
      <w:r>
        <w:t xml:space="preserve">, except possibly during a severe crisis or major war. </w:t>
      </w:r>
      <w:r w:rsidRPr="00501278">
        <w:rPr>
          <w:rStyle w:val="StyleUnderline"/>
        </w:rPr>
        <w:t>Eliminating the possibility of war over Taiwan would therefore greatly reduce Beijing’s incentives to make investments in these missions</w:t>
      </w:r>
      <w:r>
        <w:t xml:space="preserve">. </w:t>
      </w:r>
      <w:r w:rsidRPr="00501278">
        <w:rPr>
          <w:rStyle w:val="StyleUnderline"/>
        </w:rPr>
        <w:t>China could</w:t>
      </w:r>
      <w:r>
        <w:t xml:space="preserve">, however, </w:t>
      </w:r>
      <w:r w:rsidRPr="00501278">
        <w:rPr>
          <w:rStyle w:val="StyleUnderline"/>
        </w:rPr>
        <w:t>pursue greatly expanded power projection capabilities for a variety of other reasons,86 including worst</w:t>
      </w:r>
      <w:r>
        <w:rPr>
          <w:rStyle w:val="StyleUnderline"/>
        </w:rPr>
        <w:t>-</w:t>
      </w:r>
      <w:r w:rsidRPr="00501278">
        <w:rPr>
          <w:rStyle w:val="StyleUnderline"/>
        </w:rPr>
        <w:t>case planning that imagines the U</w:t>
      </w:r>
      <w:r>
        <w:t xml:space="preserve">nited </w:t>
      </w:r>
      <w:r w:rsidRPr="00501278">
        <w:rPr>
          <w:rStyle w:val="StyleUnderline"/>
        </w:rPr>
        <w:t>S</w:t>
      </w:r>
      <w:r>
        <w:t xml:space="preserve">tates </w:t>
      </w:r>
      <w:r w:rsidRPr="00501278">
        <w:rPr>
          <w:rStyle w:val="StyleUnderline"/>
        </w:rPr>
        <w:t>will interrupt its SLOCs</w:t>
      </w:r>
      <w:r>
        <w:t xml:space="preserve"> under even the most unlikely conditions, a </w:t>
      </w:r>
      <w:proofErr w:type="spellStart"/>
      <w:r>
        <w:t>Mahanian</w:t>
      </w:r>
      <w:proofErr w:type="spellEnd"/>
      <w:r>
        <w:t xml:space="preserve"> view of naval power that connects “commercial health with naval primacy,”87 or the belief that superpower status requires power projection capabilities.88 Finally, one should not exaggerate the security risks of being unable to fully control these SLOCs. The United States does not need to control the Strait of Malacca and the East Asian SLOCs to enable shipping to reach Japan during a war with China. Instead, bypass routes could allow shipping to reach oil ports on Japan’s east coast.89 Also, the ability to deny China use of these SLOCs would be sufficient to preserve the U.S. ability to coerce China.</w:t>
      </w:r>
    </w:p>
    <w:p w:rsidR="000C4063" w:rsidRDefault="000C4063" w:rsidP="00D153D3"/>
    <w:p w:rsidR="001F0A2E" w:rsidRDefault="001F0A2E" w:rsidP="001F0A2E">
      <w:pPr>
        <w:pStyle w:val="Heading4"/>
      </w:pPr>
      <w:r>
        <w:t>The US can beat the Chinese navy regardless</w:t>
      </w:r>
    </w:p>
    <w:p w:rsidR="001F0A2E" w:rsidRDefault="001F0A2E" w:rsidP="001F0A2E">
      <w:r w:rsidRPr="00AB35CE">
        <w:rPr>
          <w:rStyle w:val="Style13ptBold"/>
        </w:rPr>
        <w:t>Tang 16</w:t>
      </w:r>
      <w:r>
        <w:t xml:space="preserve"> Professor of Contemporary Chinese studies and Director of the China Policy Institute at the University of Nottingham, UK (Steve, "The U.S. Military and American Commitment to Taiwan’s Security," Asian Survey, Vol. 52, No. 4, University of California Press, </w:t>
      </w:r>
      <w:proofErr w:type="spellStart"/>
      <w:r>
        <w:t>Jstor</w:t>
      </w:r>
      <w:proofErr w:type="spellEnd"/>
      <w:r>
        <w:t>)\\BPS</w:t>
      </w:r>
    </w:p>
    <w:p w:rsidR="001F0A2E" w:rsidRDefault="001F0A2E" w:rsidP="001F0A2E">
      <w:pPr>
        <w:rPr>
          <w:rStyle w:val="StyleUnderline"/>
        </w:rPr>
      </w:pPr>
      <w:r w:rsidRPr="002E61DD">
        <w:rPr>
          <w:rStyle w:val="StyleUnderline"/>
        </w:rPr>
        <w:t>The first and foremost of the long-standing key assets for area denial in the inventory of the PLA Navy remains its modernizing fleet of 59 attack submarines</w:t>
      </w:r>
      <w:r w:rsidRPr="002E61DD">
        <w:t>, to which new boats are still being added.</w:t>
      </w:r>
      <w:r>
        <w:t xml:space="preserve"> The submarines have increasingly </w:t>
      </w:r>
      <w:r w:rsidRPr="002E61DD">
        <w:rPr>
          <w:rStyle w:val="StyleUnderline"/>
        </w:rPr>
        <w:t>posed a grave potential threat to the safety of U.S. carrier strike groups</w:t>
      </w:r>
      <w:r>
        <w:t xml:space="preserve">. Since 1995 the Chinese submarine fleet has been upgraded by 28 modern vessels, including 12 Russian-made Kilo-class boats.31 </w:t>
      </w:r>
      <w:r w:rsidRPr="002E61DD">
        <w:rPr>
          <w:rStyle w:val="StyleUnderline"/>
        </w:rPr>
        <w:t>The quality and capabilities</w:t>
      </w:r>
      <w:r>
        <w:t xml:space="preserve"> of the more recent indigenous submarines, such as the Song- and Yuan-class boats, </w:t>
      </w:r>
      <w:r w:rsidRPr="002E61DD">
        <w:rPr>
          <w:rStyle w:val="StyleUnderline"/>
        </w:rPr>
        <w:t>have</w:t>
      </w:r>
      <w:r>
        <w:t xml:space="preserve"> also improved </w:t>
      </w:r>
      <w:r w:rsidRPr="002E61DD">
        <w:rPr>
          <w:rStyle w:val="StyleUnderline"/>
        </w:rPr>
        <w:t>dramatically</w:t>
      </w:r>
      <w:r>
        <w:t xml:space="preserve">.32 Indeed, a Song submarine surfaced within five miles of the USS Kitty Hawk, inside its screen of escorts, in October 2006.33 This put the carrier within range of anti-ship missiles and torpedoes. However, </w:t>
      </w:r>
      <w:r w:rsidRPr="002E61DD">
        <w:rPr>
          <w:rStyle w:val="StyleUnderline"/>
        </w:rPr>
        <w:t>whether Chinese submarines can breach the three-dimensional anti-submarine surveillance of a fully alert carrier strike group in combat conditions remains uncertain</w:t>
      </w:r>
      <w:r>
        <w:t xml:space="preserve">.34 In any event, </w:t>
      </w:r>
      <w:r w:rsidRPr="002E61DD">
        <w:rPr>
          <w:rStyle w:val="StyleUnderline"/>
        </w:rPr>
        <w:t>the increasing threat from the improving Chinese submarines is one that the U.S. Navy has regularly taken into account in its planning</w:t>
      </w:r>
      <w:r>
        <w:t xml:space="preserve">. Thus, at this point </w:t>
      </w:r>
      <w:r w:rsidRPr="002E61DD">
        <w:rPr>
          <w:rStyle w:val="StyleUnderline"/>
        </w:rPr>
        <w:t xml:space="preserve">the growing potential threat still cannot deliver the deterrence that the PLA High Command may wish to achieve. </w:t>
      </w:r>
    </w:p>
    <w:p w:rsidR="001F0A2E" w:rsidRDefault="001F0A2E" w:rsidP="001F0A2E">
      <w:r>
        <w:t xml:space="preserve">The most significant capability enhancement in area denial that the </w:t>
      </w:r>
      <w:r w:rsidRPr="002E61DD">
        <w:rPr>
          <w:rStyle w:val="StyleUnderline"/>
        </w:rPr>
        <w:t>Chinese have been developing is a new anti-ship ballistic missile</w:t>
      </w:r>
      <w:r>
        <w:t xml:space="preserve"> (ASBM) system based on the DF-21D or CSS-5 land-based mobile missile, </w:t>
      </w:r>
      <w:r w:rsidRPr="002E61DD">
        <w:rPr>
          <w:rStyle w:val="StyleUnderline"/>
        </w:rPr>
        <w:t>with a range of over 1,500 km</w:t>
      </w:r>
      <w:r>
        <w:t>.35 It is equipped with maneuverable re-entry vehicles (</w:t>
      </w:r>
      <w:proofErr w:type="spellStart"/>
      <w:r>
        <w:t>MaRVs</w:t>
      </w:r>
      <w:proofErr w:type="spellEnd"/>
      <w:r>
        <w:t xml:space="preserve">) capable of hitting moving ships at sea and has reportedly reached the testing stage.36 </w:t>
      </w:r>
      <w:r w:rsidRPr="002E61DD">
        <w:rPr>
          <w:rStyle w:val="StyleUnderline"/>
        </w:rPr>
        <w:t xml:space="preserve">No other state has developed such a capability. </w:t>
      </w:r>
      <w:r>
        <w:t xml:space="preserve">If it proves effective, it </w:t>
      </w:r>
      <w:r w:rsidRPr="002E61DD">
        <w:rPr>
          <w:rStyle w:val="StyleUnderline"/>
        </w:rPr>
        <w:t xml:space="preserve">will be extremely difficult to defend carriers within its range. The deployment of such a weapon system </w:t>
      </w:r>
      <w:r w:rsidRPr="002E61DD">
        <w:rPr>
          <w:rStyle w:val="StyleUnderline"/>
        </w:rPr>
        <w:lastRenderedPageBreak/>
        <w:t>may require the U.S. to devote significant resources to counter it.</w:t>
      </w:r>
      <w:r>
        <w:t xml:space="preserve"> However, </w:t>
      </w:r>
      <w:r w:rsidRPr="002E61DD">
        <w:rPr>
          <w:rStyle w:val="StyleUnderline"/>
        </w:rPr>
        <w:t>the efficacy of an operational ASBM system in deterrence remains doubtful. The vulnerability of carrier battle groups may lead Washington to “pre-emptively destroy or disable missiles or supporting assets” such as the satellites that guide the missiles, instead</w:t>
      </w:r>
      <w:r>
        <w:t xml:space="preserve">.37 </w:t>
      </w:r>
    </w:p>
    <w:p w:rsidR="001F0A2E" w:rsidRPr="002E61DD" w:rsidRDefault="001F0A2E" w:rsidP="001F0A2E">
      <w:pPr>
        <w:rPr>
          <w:rStyle w:val="StyleUnderline"/>
        </w:rPr>
      </w:pPr>
      <w:r w:rsidRPr="002E61DD">
        <w:rPr>
          <w:rStyle w:val="StyleUnderline"/>
        </w:rPr>
        <w:t>It is unlikely that the PLA will succeed in deterring the U.S. through this new weapon system.</w:t>
      </w:r>
      <w:r>
        <w:t xml:space="preserve"> For example, </w:t>
      </w:r>
      <w:r w:rsidRPr="002E61DD">
        <w:rPr>
          <w:rStyle w:val="StyleUnderline"/>
        </w:rPr>
        <w:t>firing a missile that deliberately misses hitting a carrier battle group will probably escalate, not deter</w:t>
      </w:r>
      <w:r>
        <w:t>. More likely, U</w:t>
      </w:r>
      <w:r w:rsidRPr="002E61DD">
        <w:rPr>
          <w:rStyle w:val="StyleUnderline"/>
        </w:rPr>
        <w:t>.S. forces will attack and eliminate such a threat, whether it scores or not</w:t>
      </w:r>
      <w:r>
        <w:t xml:space="preserve">. Even though an operational Chinese ASBM capability will be taken very seriously, </w:t>
      </w:r>
      <w:r w:rsidRPr="002E61DD">
        <w:rPr>
          <w:rStyle w:val="StyleUnderline"/>
        </w:rPr>
        <w:t>the U.S. Navy has never shied from putting its capital ships in harm’s way if necessary.</w:t>
      </w:r>
      <w:r>
        <w:t xml:space="preserve"> Furthermore, </w:t>
      </w:r>
      <w:r w:rsidRPr="002E61DD">
        <w:rPr>
          <w:rStyle w:val="StyleUnderline"/>
        </w:rPr>
        <w:t xml:space="preserve">alternative platforms such as unmanned aerial vehicles can be deployed to perform some of the functions now commonly carried out by carrier-based strike aircraft, should the deployment of carriers become restricted. </w:t>
      </w:r>
    </w:p>
    <w:p w:rsidR="001F0A2E" w:rsidRPr="002E61DD" w:rsidRDefault="001F0A2E" w:rsidP="001F0A2E">
      <w:pPr>
        <w:rPr>
          <w:rStyle w:val="StyleUnderline"/>
        </w:rPr>
      </w:pPr>
      <w:r>
        <w:t xml:space="preserve">In any event, how effective the Chinese ASBM system will be in knocking a carrier out of action remains to be seen. Should the U.S. Navy find itself fighting a war with the PLA, the prospect that America could lose a carrier or more has been taken into account, similarly with the possibility of a major battle with the Soviet Navy during the Cold War. </w:t>
      </w:r>
      <w:r w:rsidRPr="002E61DD">
        <w:rPr>
          <w:rStyle w:val="StyleUnderline"/>
        </w:rPr>
        <w:t xml:space="preserve">Any idea that China, by crippling a carrier or demonstrating that it can, will deter the U.S. armed forces from fulfilling orders to go to Taiwan’s defense is based on a </w:t>
      </w:r>
      <w:r w:rsidRPr="002E61DD">
        <w:rPr>
          <w:rStyle w:val="Emphasis"/>
        </w:rPr>
        <w:t xml:space="preserve">misreading of the ethos of the U.S. military establishment. </w:t>
      </w:r>
    </w:p>
    <w:p w:rsidR="001F0A2E" w:rsidRDefault="001F0A2E" w:rsidP="001F0A2E">
      <w:r>
        <w:t xml:space="preserve">On the contrary, if </w:t>
      </w:r>
      <w:r w:rsidRPr="002E61DD">
        <w:rPr>
          <w:rStyle w:val="StyleUnderline"/>
        </w:rPr>
        <w:t>a U.S. carrier should become a “mission kill” or be rendered operationally ineffective</w:t>
      </w:r>
      <w:r>
        <w:t xml:space="preserve"> (even if not sunk</w:t>
      </w:r>
      <w:r w:rsidRPr="002E61DD">
        <w:rPr>
          <w:rStyle w:val="StyleUnderline"/>
        </w:rPr>
        <w:t>), this would have a huge psychological, perhaps galvanizing, impact on the Americans</w:t>
      </w:r>
      <w:r>
        <w:t xml:space="preserve">. The </w:t>
      </w:r>
      <w:r w:rsidRPr="002E61DD">
        <w:rPr>
          <w:rStyle w:val="StyleUnderline"/>
        </w:rPr>
        <w:t>U.S. Navy has not suffered such a loss since the end of World War Two</w:t>
      </w:r>
      <w:r>
        <w:t xml:space="preserve">. </w:t>
      </w:r>
      <w:r w:rsidRPr="002E61DD">
        <w:rPr>
          <w:rStyle w:val="StyleUnderline"/>
        </w:rPr>
        <w:t>Such a blow</w:t>
      </w:r>
      <w:r>
        <w:t xml:space="preserve">, particularly if it resulted from a stealthy, preemptive strike, </w:t>
      </w:r>
      <w:r w:rsidRPr="002E61DD">
        <w:rPr>
          <w:rStyle w:val="StyleUnderline"/>
        </w:rPr>
        <w:t>is likely to have a “Pearl Harbor” or “September 11” effect on U.S. forces, spurring them to fight back</w:t>
      </w:r>
      <w:r>
        <w:t xml:space="preserve">. The </w:t>
      </w:r>
      <w:r w:rsidRPr="002E61DD">
        <w:rPr>
          <w:rStyle w:val="StyleUnderline"/>
        </w:rPr>
        <w:t>assumption that they would withdraw</w:t>
      </w:r>
      <w:r>
        <w:t xml:space="preserve">, as after the 1993 “Black Hawk Down”38 incident in Somalia, </w:t>
      </w:r>
      <w:r w:rsidRPr="002E61DD">
        <w:rPr>
          <w:rStyle w:val="StyleUnderline"/>
        </w:rPr>
        <w:t>defies U.S. military tradition</w:t>
      </w:r>
      <w:r>
        <w:t xml:space="preserve">. Whether the general public, and in particular the political establishment, in the U.S. will react in line with the military establishment in a crisis over Taiwan will depend on the political reality at the time and cannot be predicted. But </w:t>
      </w:r>
      <w:r w:rsidRPr="002E61DD">
        <w:rPr>
          <w:rStyle w:val="StyleUnderline"/>
        </w:rPr>
        <w:t>in a real crisis, “rally round the flag,” persevere</w:t>
      </w:r>
      <w:r>
        <w:t xml:space="preserve">, and expect to win in the end have long been part of the American ethos and national experience; these are likely to be the default reaction. </w:t>
      </w:r>
    </w:p>
    <w:p w:rsidR="001F0A2E" w:rsidRDefault="001F0A2E" w:rsidP="00D153D3"/>
    <w:p w:rsidR="00D153D3" w:rsidRDefault="00D153D3" w:rsidP="00D153D3">
      <w:pPr>
        <w:pStyle w:val="Heading4"/>
      </w:pPr>
      <w:r>
        <w:t>Attempting to contain China is a greater risk of conflict – Taiwan’s the key point of containment</w:t>
      </w:r>
    </w:p>
    <w:p w:rsidR="005617DC" w:rsidRDefault="005617DC" w:rsidP="005617DC">
      <w:r w:rsidRPr="006E4056">
        <w:rPr>
          <w:rStyle w:val="Style13ptBold"/>
        </w:rPr>
        <w:t>Glaser 11</w:t>
      </w:r>
      <w:r>
        <w:t xml:space="preserve"> Professor of Political Science and International Affairs and Director of the Institute for Security and Conflict Studies at the Elliot School of International Affairs at George Washington University (Charles L., "Disengaging from Taiwan," Foreign Affairs, July/August 2011, </w:t>
      </w:r>
      <w:hyperlink r:id="rId26" w:history="1">
        <w:r w:rsidRPr="00971B82">
          <w:rPr>
            <w:rStyle w:val="Hyperlink"/>
          </w:rPr>
          <w:t>https://www.foreignaffairs.com/articles/east-asia/2011-07-01/disengaging-taiwan)\\BPS</w:t>
        </w:r>
      </w:hyperlink>
    </w:p>
    <w:p w:rsidR="005617DC" w:rsidRDefault="005617DC" w:rsidP="005617DC">
      <w:proofErr w:type="spellStart"/>
      <w:r>
        <w:t>Shyu-tu</w:t>
      </w:r>
      <w:proofErr w:type="spellEnd"/>
      <w:r>
        <w:t xml:space="preserve"> Lee's argument hinges on two key claims: that China does not feel threatened by the United States and that China has essentially unlimited geopolitical aims. Both are quite unlikely.</w:t>
      </w:r>
    </w:p>
    <w:p w:rsidR="005617DC" w:rsidRPr="000773E8" w:rsidRDefault="005617DC" w:rsidP="005617DC">
      <w:pPr>
        <w:rPr>
          <w:rStyle w:val="StyleUnderline"/>
        </w:rPr>
      </w:pPr>
      <w:r>
        <w:t xml:space="preserve">First, </w:t>
      </w:r>
      <w:r w:rsidRPr="000773E8">
        <w:rPr>
          <w:rStyle w:val="StyleUnderline"/>
        </w:rPr>
        <w:t>major powers tend to see the military capabilities of their peers as threatening</w:t>
      </w:r>
      <w:r>
        <w:t xml:space="preserve">, unless they share excellent political relations. Although </w:t>
      </w:r>
      <w:r w:rsidRPr="000773E8">
        <w:rPr>
          <w:rStyle w:val="StyleUnderline"/>
        </w:rPr>
        <w:t>China and the United States</w:t>
      </w:r>
      <w:r>
        <w:t xml:space="preserve"> are not enemies, they </w:t>
      </w:r>
      <w:r w:rsidRPr="000773E8">
        <w:rPr>
          <w:rStyle w:val="StyleUnderline"/>
        </w:rPr>
        <w:t>do not have confidence that each other's motives are benign. This is reflected in China's concern about U.S. ballistic missile defense systems, the survivability of its nuclear force in the event of a war, and the threat posed to its sea-based commerce and energy imports by U.S. naval forces -- which could sever China's access to critical resources and render the country vulnerable to coercion during a crisis over Taiwan</w:t>
      </w:r>
      <w:r>
        <w:t xml:space="preserve">. Second, although experts disagree on China's motives, </w:t>
      </w:r>
      <w:r w:rsidRPr="000773E8">
        <w:rPr>
          <w:rStyle w:val="StyleUnderline"/>
        </w:rPr>
        <w:t>the most common assessment is that China places great value on Taiwan, some value on its ability to prevail in regional maritime disputes in the East China and South China seas, and little value on gaining other territory.</w:t>
      </w:r>
    </w:p>
    <w:p w:rsidR="005617DC" w:rsidRDefault="005617DC" w:rsidP="005617DC">
      <w:r>
        <w:lastRenderedPageBreak/>
        <w:t xml:space="preserve">Given these judgments, </w:t>
      </w:r>
      <w:r w:rsidRPr="000773E8">
        <w:rPr>
          <w:rStyle w:val="StyleUnderline"/>
        </w:rPr>
        <w:t>U.S. policies that simply seek to increase its ability to project power in the Pacific could needlessly spark tensions with China, heightening the possibility of conflict</w:t>
      </w:r>
      <w:r>
        <w:t>. Of course, this forecast of China's goals could prove wrong. Consequently, the United States must implement political concessions and military restraint with caution, maintaining its alliances with Japan and South Korea to provide a successful counterbalance.</w:t>
      </w:r>
    </w:p>
    <w:p w:rsidR="005617DC" w:rsidRDefault="005617DC" w:rsidP="005617DC">
      <w:pPr>
        <w:rPr>
          <w:rStyle w:val="StyleUnderline"/>
        </w:rPr>
      </w:pPr>
      <w:r>
        <w:t xml:space="preserve">Lastly, </w:t>
      </w:r>
      <w:r w:rsidRPr="00817F5B">
        <w:rPr>
          <w:rStyle w:val="StyleUnderline"/>
        </w:rPr>
        <w:t>Lee's argument about the increasing danger posed by China implies that maintaining the U.S. commitment to Taiwan will be ever more costly and perilous. This bolsters the case for a U.S. pullback.</w:t>
      </w:r>
    </w:p>
    <w:p w:rsidR="00D153D3" w:rsidRDefault="005617DC" w:rsidP="005617DC">
      <w:pPr>
        <w:tabs>
          <w:tab w:val="left" w:pos="1326"/>
        </w:tabs>
      </w:pPr>
      <w:r>
        <w:tab/>
      </w:r>
    </w:p>
    <w:p w:rsidR="005617DC" w:rsidRDefault="005617DC" w:rsidP="005617DC">
      <w:pPr>
        <w:pStyle w:val="Heading4"/>
      </w:pPr>
      <w:r>
        <w:t>The US would rebalance alliances to prevent the impact</w:t>
      </w:r>
    </w:p>
    <w:p w:rsidR="005617DC" w:rsidRDefault="005617DC" w:rsidP="005617DC">
      <w:proofErr w:type="spellStart"/>
      <w:r>
        <w:rPr>
          <w:b/>
        </w:rPr>
        <w:t>Nakazawa</w:t>
      </w:r>
      <w:proofErr w:type="spellEnd"/>
      <w:r>
        <w:rPr>
          <w:b/>
        </w:rPr>
        <w:t xml:space="preserve">, 15 </w:t>
      </w:r>
      <w:r>
        <w:t xml:space="preserve">- </w:t>
      </w:r>
      <w:proofErr w:type="spellStart"/>
      <w:r>
        <w:t>Noriya</w:t>
      </w:r>
      <w:proofErr w:type="spellEnd"/>
      <w:r>
        <w:t xml:space="preserve"> </w:t>
      </w:r>
      <w:proofErr w:type="spellStart"/>
      <w:r>
        <w:t>Nakazawa</w:t>
      </w:r>
      <w:proofErr w:type="spellEnd"/>
      <w:r>
        <w:t xml:space="preserve"> is Lieutenant Commander of the Japan Maritime Self-Defense Force (JMSDF). He graduated from Japan’s National Defense Academy in 2003, and joined the JMSDF as a surface warfare officer. He is currently a graduate student of the Master of Arts in Law and Diplomacy program at the Fletcher School, Tufts University (“On Taiwan: An Option between Total War and Withdrawal for the U.S.” </w:t>
      </w:r>
      <w:hyperlink r:id="rId27" w:history="1">
        <w:r w:rsidRPr="008A5340">
          <w:rPr>
            <w:rStyle w:val="Hyperlink"/>
          </w:rPr>
          <w:t>https://inpecmagazine.com/2015/11/07/nakazawa/</w:t>
        </w:r>
      </w:hyperlink>
    </w:p>
    <w:p w:rsidR="005617DC" w:rsidRPr="001F6D16" w:rsidRDefault="005617DC" w:rsidP="005617DC"/>
    <w:p w:rsidR="005617DC" w:rsidRDefault="005617DC" w:rsidP="005617DC">
      <w:r w:rsidRPr="001F6D16">
        <w:rPr>
          <w:rStyle w:val="StyleUnderline"/>
        </w:rPr>
        <w:t>Taiwan’s military values are not sufficient to draw the US into a direct military conflict</w:t>
      </w:r>
      <w:r>
        <w:t xml:space="preserve"> with China to protect Taiwan. That is because </w:t>
      </w:r>
      <w:r w:rsidRPr="001F6D16">
        <w:rPr>
          <w:rStyle w:val="StyleUnderline"/>
        </w:rPr>
        <w:t>the US can select more reasonable options than defending Taiwan</w:t>
      </w:r>
      <w:r>
        <w:t xml:space="preserve"> from China, while maintaining the efficacy of US military strategy in the west Pacific region. For instance, </w:t>
      </w:r>
      <w:r w:rsidRPr="001F6D16">
        <w:rPr>
          <w:rStyle w:val="StyleUnderline"/>
        </w:rPr>
        <w:t>the US can use and develop its bases in Japan and Philippines to regain US deterrence against China. If Taiwan became a part of China, Japan and Philippines would welcome more US troops because of their increased concerns against China</w:t>
      </w:r>
      <w:r>
        <w:t xml:space="preserve">. Additionally, in case of Taiwan’s surrender, the US could form alliances to encompass China as Michael Pillsbury argues, and maintain US deterrence against </w:t>
      </w:r>
      <w:proofErr w:type="gramStart"/>
      <w:r>
        <w:t>China.[</w:t>
      </w:r>
      <w:proofErr w:type="gramEnd"/>
      <w:r>
        <w:t>46] Thus, a total war for defense of Taiwan is not a good option to the US.</w:t>
      </w:r>
    </w:p>
    <w:p w:rsidR="005617DC" w:rsidRDefault="005617DC" w:rsidP="005617DC"/>
    <w:p w:rsidR="005617DC" w:rsidRDefault="005617DC" w:rsidP="005617DC">
      <w:pPr>
        <w:pStyle w:val="Heading4"/>
      </w:pPr>
      <w:r>
        <w:t>N/U - A2/AD blocks US military deployments off the coast of Taiwan</w:t>
      </w:r>
    </w:p>
    <w:p w:rsidR="005617DC" w:rsidRDefault="005617DC" w:rsidP="005617DC">
      <w:proofErr w:type="spellStart"/>
      <w:r>
        <w:rPr>
          <w:b/>
        </w:rPr>
        <w:t>Nakazawa</w:t>
      </w:r>
      <w:proofErr w:type="spellEnd"/>
      <w:r>
        <w:rPr>
          <w:b/>
        </w:rPr>
        <w:t xml:space="preserve">, 15 </w:t>
      </w:r>
      <w:r>
        <w:t xml:space="preserve">- </w:t>
      </w:r>
      <w:proofErr w:type="spellStart"/>
      <w:r>
        <w:t>Noriya</w:t>
      </w:r>
      <w:proofErr w:type="spellEnd"/>
      <w:r>
        <w:t xml:space="preserve"> </w:t>
      </w:r>
      <w:proofErr w:type="spellStart"/>
      <w:r>
        <w:t>Nakazawa</w:t>
      </w:r>
      <w:proofErr w:type="spellEnd"/>
      <w:r>
        <w:t xml:space="preserve"> is Lieutenant Commander of the Japan Maritime Self-Defense Force (JMSDF). He graduated from Japan’s National Defense Academy in 2003, and joined the JMSDF as a surface warfare officer. He is currently a graduate student of the Master of Arts in Law and Diplomacy program at the Fletcher School, Tufts University (“On Taiwan: An Option between Total War and Withdrawal for the U.S.” </w:t>
      </w:r>
      <w:hyperlink r:id="rId28" w:history="1">
        <w:r w:rsidRPr="008A5340">
          <w:rPr>
            <w:rStyle w:val="Hyperlink"/>
          </w:rPr>
          <w:t>https://inpecmagazine.com/2015/11/07/nakazawa/</w:t>
        </w:r>
      </w:hyperlink>
    </w:p>
    <w:p w:rsidR="005617DC" w:rsidRPr="001F6D16" w:rsidRDefault="005617DC" w:rsidP="005617DC"/>
    <w:p w:rsidR="005617DC" w:rsidRDefault="005617DC" w:rsidP="005617DC">
      <w:r>
        <w:t xml:space="preserve">     A problem in operational level is that </w:t>
      </w:r>
      <w:r w:rsidRPr="001F6D16">
        <w:rPr>
          <w:rStyle w:val="StyleUnderline"/>
        </w:rPr>
        <w:t>the US will have trouble keeping its air and sea superiority against China at the west area of Taiwan because of China’s A2/AD capability</w:t>
      </w:r>
      <w:r>
        <w:t xml:space="preserve">. Since the result of the First Gulf War in 1991 shook China, after 1999 the PLA has developed its military capability, focusing on asymmetric </w:t>
      </w:r>
      <w:proofErr w:type="gramStart"/>
      <w:r>
        <w:t>warfare.[</w:t>
      </w:r>
      <w:proofErr w:type="gramEnd"/>
      <w:r>
        <w:t xml:space="preserve">51] Now the PLA makes the efforts to develop its A2/AD capability against the US. </w:t>
      </w:r>
      <w:r w:rsidRPr="001F6D16">
        <w:rPr>
          <w:rStyle w:val="StyleUnderline"/>
        </w:rPr>
        <w:t>This A2/AD capability consists of electric warfare, cyber warfare, long-range accurate attacks</w:t>
      </w:r>
      <w:r>
        <w:t xml:space="preserve"> (ballistic missile s and cruising missiles), </w:t>
      </w:r>
      <w:r w:rsidRPr="001F6D16">
        <w:rPr>
          <w:rStyle w:val="StyleUnderline"/>
        </w:rPr>
        <w:t>ballistic missile defense, surface warfare, undersea warfare, space/anti-space warfare, and integrated air defense</w:t>
      </w:r>
      <w:r>
        <w:t xml:space="preserve"> to deter or eliminate the third parties intervention in China’s anti-Taiwan operations.[52] For instance, as for the geographical aspect, PLA sets three-layered defense area.[53] The first defense layer covers the area between 540 and 1,000 nautical miles from China’s mainland. In this first layer, which roughly lies over Japan’s </w:t>
      </w:r>
      <w:proofErr w:type="spellStart"/>
      <w:r>
        <w:t>Bungo</w:t>
      </w:r>
      <w:proofErr w:type="spellEnd"/>
      <w:r>
        <w:t xml:space="preserve"> Strait through Ogasawara Islands in the Pacific Ocean, China will attack enemies by anti-ship ballistic missiles and submarines. The second layer covers the area between 270 and 540 nautical miles, in which Japan’s Kyushu Island and the most of Okinawa Islands exist. China will deploy submarine and aircrafts in this area. In the final layer, China will use surface combatants, aircrafts and </w:t>
      </w:r>
      <w:r>
        <w:lastRenderedPageBreak/>
        <w:t xml:space="preserve">submarines to attack enemies. This layer covers Taiwan and the western part of Okinawa Islands. Thus, </w:t>
      </w:r>
      <w:r w:rsidRPr="001F6D16">
        <w:rPr>
          <w:rStyle w:val="StyleUnderline"/>
        </w:rPr>
        <w:t>it seems difficult for US troops to conduct military operations to protect Taiwan by attacking PLA forces</w:t>
      </w:r>
      <w:r>
        <w:t xml:space="preserve"> in the west area of Taiwan because China has improves its A2/AD capability as mentioned above.</w:t>
      </w:r>
    </w:p>
    <w:p w:rsidR="005617DC" w:rsidRDefault="005617DC" w:rsidP="005617DC">
      <w:proofErr w:type="spellStart"/>
      <w:r>
        <w:t>Ijiri</w:t>
      </w:r>
      <w:proofErr w:type="spellEnd"/>
      <w:r>
        <w:t xml:space="preserve"> states that it is possible to defend Taiwan if Taiwan can avoid the surrender to China until US aircraft carriers arrive around </w:t>
      </w:r>
      <w:proofErr w:type="gramStart"/>
      <w:r>
        <w:t>Taiwan.[</w:t>
      </w:r>
      <w:proofErr w:type="gramEnd"/>
      <w:r>
        <w:t xml:space="preserve">54] Yet, his statement does not have enough evidence. </w:t>
      </w:r>
      <w:proofErr w:type="spellStart"/>
      <w:r>
        <w:t>Ijiri</w:t>
      </w:r>
      <w:proofErr w:type="spellEnd"/>
      <w:r>
        <w:t xml:space="preserve"> does not mention details about the condition, which US military forces require to succeed in defending Taiwan. In other words, it is still unclear how and where US aircraft carriers can conduct successful operations against China. Hence, this paper conducts an analysis about US aircraft carrier operations from military perspectives. In order for the US to protect Taiwan against PLA invasion, US forces will have to maintain the military superiority around the west coast of Taiwan. Given that the arrival position of US aircraft carriers means a specific, in which the aircraft carriers’ strike packages can reach the west of Taiwan, US FA-18E/F fighters will have to penetrate China’s air defense system.[55] Actually, the Chinese defense network has anti-aircraft missiles, such as SA-N-20 ship-to-air missiles and S-400 surface-to-air missile, and interceptors from land bases, and a Chinese aircraft carrier.[56] As FA-18E/Fs are not stealth aircrafts, China’s satellites, land-based radars and early air warning aircrafts, will likely catch those US aircrafts. Thus, in that case it is hard for FA-18E/Fs to accomplish attacks against PLA troops without many casualties. Additionally, when comparing US F-18E/F fighter with China’s J-11 fighter, there is not major difference between their combat </w:t>
      </w:r>
      <w:proofErr w:type="gramStart"/>
      <w:r>
        <w:t>ranges.[</w:t>
      </w:r>
      <w:proofErr w:type="gramEnd"/>
      <w:r>
        <w:t>57] This fact will reduce the possibility of US aircraft carriers’ success because China’s JH-7 fighters and H-6K bombers, escorted by J-11 fighter, could attack US aircrafts by YJ-12 anti-ship missiles if US aircraft carriers conduct operations to keep their superiority in the west area of Taiwan.</w:t>
      </w:r>
    </w:p>
    <w:p w:rsidR="005617DC" w:rsidRDefault="005617DC" w:rsidP="005617DC">
      <w:r>
        <w:t xml:space="preserve">     There is another serious problem for US aircraft to defend Taiwan because possible </w:t>
      </w:r>
      <w:r w:rsidRPr="003B1D59">
        <w:rPr>
          <w:rStyle w:val="StyleUnderline"/>
        </w:rPr>
        <w:t>China’s attacks at US carrier strike groups will come not only from aircrafts but also from surface combatants, submarines, cyber area and the spa</w:t>
      </w:r>
      <w:r>
        <w:t xml:space="preserve">ce. For instance, China’s attacks from the space alone impose significant restriction to US carrier strike groups. The PLA has DF-21D anti-ship ballistic missiles. The most important effect of those DF-21Ds would be to keep away US aircraft carriers from that missile’s </w:t>
      </w:r>
      <w:proofErr w:type="gramStart"/>
      <w:r>
        <w:t>range.[</w:t>
      </w:r>
      <w:proofErr w:type="gramEnd"/>
      <w:r>
        <w:t xml:space="preserve">58] That is, US aircraft carriers will have to operate more than 810 nautical miles away from China’s mainland. As US F-18E/F fighter’s combat range is 1,275 nautical miles, those fighters will not be able to take military deception such as to attack via completely different direction from US aircraft carriers’ </w:t>
      </w:r>
      <w:proofErr w:type="gramStart"/>
      <w:r>
        <w:t>positions.[</w:t>
      </w:r>
      <w:proofErr w:type="gramEnd"/>
      <w:r>
        <w:t xml:space="preserve">59] If China detects rough location of US aircraft carriers, it is easy for the PLAN to accumulate its assets along the expected attacking routes of US strike packages. This increased China’s air defense assets will make US military operations much difficult. Additionally, </w:t>
      </w:r>
      <w:r w:rsidRPr="003B1D59">
        <w:rPr>
          <w:rStyle w:val="StyleUnderline"/>
        </w:rPr>
        <w:t>PLAN warships and submarines will attack US aircrafts. Under such severe hostile environment, US aircraft carriers will not always be able to succeed in maintaining their superiority in the west area of Taiwan</w:t>
      </w:r>
      <w:r>
        <w:t>. It is highly possible that several hundred thousand of PLA troops will successfully land on Formosa.</w:t>
      </w:r>
    </w:p>
    <w:p w:rsidR="005617DC" w:rsidRDefault="005617DC" w:rsidP="005617DC">
      <w:pPr>
        <w:tabs>
          <w:tab w:val="left" w:pos="1326"/>
        </w:tabs>
      </w:pPr>
    </w:p>
    <w:p w:rsidR="007F73A9" w:rsidRDefault="007F73A9" w:rsidP="007F73A9">
      <w:pPr>
        <w:pStyle w:val="Heading4"/>
      </w:pPr>
      <w:r>
        <w:t xml:space="preserve">Chinese power projection is effective now – it can deny the US navy access </w:t>
      </w:r>
    </w:p>
    <w:p w:rsidR="007F73A9" w:rsidRDefault="007F73A9" w:rsidP="007F73A9">
      <w:r w:rsidRPr="00A211D1">
        <w:rPr>
          <w:rStyle w:val="Style13ptBold"/>
        </w:rPr>
        <w:t>Montgomery, 14</w:t>
      </w:r>
      <w:r>
        <w:t xml:space="preserve">- </w:t>
      </w:r>
      <w:r w:rsidRPr="00812949">
        <w:t xml:space="preserve">senior fellow at the Center for Strategic </w:t>
      </w:r>
      <w:r>
        <w:t>and Budgetary Assessments CSBA (Evan, “Contested Primacy in the Western Pacific: China’s Rise and the Future of U.S. Power Projection,” International Security, Vol. 38, No. 4 (Spring 2014), pp. 130–139)//DK</w:t>
      </w:r>
    </w:p>
    <w:p w:rsidR="007F73A9" w:rsidRPr="00F47538" w:rsidRDefault="007F73A9" w:rsidP="007F73A9"/>
    <w:p w:rsidR="007F73A9" w:rsidRDefault="007F73A9" w:rsidP="007F73A9">
      <w:r>
        <w:t xml:space="preserve">Alongside its land-based fighter forces, the United States would rely heavily on its aircraft carrier strike groups during a crisis or conflict with China, whether to signal its resolve or conduct combat operations.56 To date, carriers [End Page 134] have been an impressive symbol of U.S. military strength and an effective way to project power across the globe. In fact, given their inherent mobility, the defensive capabilities provided by their escort ships, and the weakness of recent U.S. adversaries, they have been virtually invulnerable for more than two decades. During wartime, therefore, carriers have been able to take up station relatively close to </w:t>
      </w:r>
      <w:r>
        <w:lastRenderedPageBreak/>
        <w:t xml:space="preserve">shore, devote their air wings to strike missions inside enemy territory, and conduct high-tempo flight operations during the early stages of a conflict. Yet </w:t>
      </w:r>
      <w:r w:rsidRPr="001472B2">
        <w:rPr>
          <w:rStyle w:val="StyleUnderline"/>
        </w:rPr>
        <w:t>the PRC’s growing arsenal of conventional precision-strike capabilities could put carriers at risk and force them to stand off far from its coast— diminishing their symbolic value, decreasing their operational utility, and demonstrating the constraints of their range-limited air wings.5</w:t>
      </w:r>
      <w:r>
        <w:t>7</w:t>
      </w:r>
    </w:p>
    <w:p w:rsidR="007F73A9" w:rsidRPr="00F47538" w:rsidRDefault="007F73A9" w:rsidP="007F73A9">
      <w:pPr>
        <w:rPr>
          <w:rStyle w:val="StyleUnderline"/>
        </w:rPr>
      </w:pPr>
      <w:r>
        <w:t xml:space="preserve">For instance, </w:t>
      </w:r>
      <w:r w:rsidRPr="00F47538">
        <w:rPr>
          <w:rStyle w:val="StyleUnderline"/>
        </w:rPr>
        <w:t>the People’s Liberation Army Navy</w:t>
      </w:r>
      <w:r>
        <w:t xml:space="preserve"> (PLAN) </w:t>
      </w:r>
      <w:r w:rsidRPr="00F47538">
        <w:rPr>
          <w:rStyle w:val="StyleUnderline"/>
        </w:rPr>
        <w:t xml:space="preserve">has been accumulating thousands of </w:t>
      </w:r>
      <w:proofErr w:type="spellStart"/>
      <w:r w:rsidRPr="00F47538">
        <w:rPr>
          <w:rStyle w:val="StyleUnderline"/>
        </w:rPr>
        <w:t>antiship</w:t>
      </w:r>
      <w:proofErr w:type="spellEnd"/>
      <w:r w:rsidRPr="00F47538">
        <w:rPr>
          <w:rStyle w:val="StyleUnderline"/>
        </w:rPr>
        <w:t xml:space="preserve"> cruise missiles</w:t>
      </w:r>
      <w:r>
        <w:t xml:space="preserve"> (ASCMs</w:t>
      </w:r>
      <w:r w:rsidRPr="00F47538">
        <w:rPr>
          <w:rStyle w:val="StyleUnderline"/>
        </w:rPr>
        <w:t>) that can be fired from a variety of platforms, including coastal defense batteries on land, maritime-strike fighters and bombers in the air, fast attack craft in littoral waters, and large surface warships farther out at sea.58 Perhaps the most worrisome ASCM delivery systems, however, are the PLAN’s submarines, which could be used to threaten U.S. carriers, the large surface combatants that protect them, and the replenishment ships that supply strike groups with fuel, food, and ammunition.</w:t>
      </w:r>
    </w:p>
    <w:p w:rsidR="007F73A9" w:rsidRPr="00F47538" w:rsidRDefault="007F73A9" w:rsidP="007F73A9">
      <w:pPr>
        <w:rPr>
          <w:rStyle w:val="StyleUnderline"/>
        </w:rPr>
      </w:pPr>
      <w:r>
        <w:t xml:space="preserve">According to the Office of Naval Intelligence, “Since the mid-1990s, </w:t>
      </w:r>
      <w:r w:rsidRPr="001472B2">
        <w:rPr>
          <w:rStyle w:val="StyleUnderline"/>
        </w:rPr>
        <w:t>the PRC has emphasized the submarine force as one of the primary thrusts of its military modernization effort.</w:t>
      </w:r>
      <w:r>
        <w:t xml:space="preserve">”59 </w:t>
      </w:r>
      <w:r w:rsidRPr="00F47538">
        <w:rPr>
          <w:rStyle w:val="StyleUnderline"/>
        </w:rPr>
        <w:t xml:space="preserve">China currently has a pair of second-generation </w:t>
      </w:r>
      <w:r w:rsidRPr="00F47538">
        <w:rPr>
          <w:rStyle w:val="Emphasis"/>
        </w:rPr>
        <w:t>nuclear-powered attack submarines</w:t>
      </w:r>
      <w:r>
        <w:t xml:space="preserve"> (SSNs) in service </w:t>
      </w:r>
      <w:r w:rsidRPr="00F47538">
        <w:rPr>
          <w:rStyle w:val="StyleUnderline"/>
        </w:rPr>
        <w:t>and is building four more improved versions</w:t>
      </w:r>
      <w:r>
        <w:t xml:space="preserve">. </w:t>
      </w:r>
      <w:r w:rsidRPr="00F47538">
        <w:rPr>
          <w:rStyle w:val="StyleUnderline"/>
        </w:rPr>
        <w:t>Given their speed, range, and endurance, these Shang-class SSNs could be used to collect intelligence and perhaps interdict [</w:t>
      </w:r>
      <w:r>
        <w:t>End Page 135</w:t>
      </w:r>
      <w:r w:rsidRPr="00F47538">
        <w:rPr>
          <w:rStyle w:val="StyleUnderline"/>
        </w:rPr>
        <w:t>] surface ships within or beyond the second island chain</w:t>
      </w:r>
      <w:r>
        <w:t xml:space="preserve">, although existing boats are relatively noisy and therefore particularly vulnerable to U.S. antisubmarine warfare (ASW) assets. </w:t>
      </w:r>
      <w:r w:rsidRPr="00F47538">
        <w:rPr>
          <w:rStyle w:val="StyleUnderline"/>
        </w:rPr>
        <w:t xml:space="preserve">More than half of the PLAN’s undersea fleet, however, is made up of modern diesel-electric boats, </w:t>
      </w:r>
      <w:r>
        <w:t xml:space="preserve">which cannot travel as far or remain at sea as long as SSNs, but </w:t>
      </w:r>
      <w:r w:rsidRPr="00F47538">
        <w:rPr>
          <w:rStyle w:val="StyleUnderline"/>
        </w:rPr>
        <w:t xml:space="preserve">which are extremely quiet, very well armed, and capable of patrolling local waters or more distant areas such as the Philippine Sea.60 Especially dangerous are the dozen Kilo-class submarines that China purchased from Russia, eight of which are armed with SS-N-27B ASCMs—missiles with a range of more than 100 nm that travel toward their targets just above sea level and then accelerate to speeds in excess of Mach 2 during terminal maneuvers. China’s indigenously produced Song- and Yuan-class submarines reportedly carry shorter-range subsonic ASCMs and can launch them while submerged, although the PRC is expected to develop new </w:t>
      </w:r>
      <w:proofErr w:type="spellStart"/>
      <w:r w:rsidRPr="00F47538">
        <w:rPr>
          <w:rStyle w:val="StyleUnderline"/>
        </w:rPr>
        <w:t>antiship</w:t>
      </w:r>
      <w:proofErr w:type="spellEnd"/>
      <w:r w:rsidRPr="00F47538">
        <w:rPr>
          <w:rStyle w:val="StyleUnderline"/>
        </w:rPr>
        <w:t xml:space="preserve"> missiles with ranges that equal or exceed that of the SS-N-27B.61 Yuan-class submarines also incorporate an air-independent propulsion system, which means they do not have to approach the surface as frequently to take in oxygen and recharge their batteries (increasing their submerged endurance and therefore their stealth).</w:t>
      </w:r>
    </w:p>
    <w:p w:rsidR="007F73A9" w:rsidRDefault="007F73A9" w:rsidP="007F73A9">
      <w:r>
        <w:t xml:space="preserve">In addition to the PLAN’s submarines, U.S. carrier strike groups would have to contend with China’s land-based </w:t>
      </w:r>
      <w:proofErr w:type="spellStart"/>
      <w:r>
        <w:t>antiship</w:t>
      </w:r>
      <w:proofErr w:type="spellEnd"/>
      <w:r>
        <w:t xml:space="preserve"> ballistic missiles (ASBMs). According to the Department of Defense, this highly publicized weapons system is already being deployed by the PLA’s Second Artillery Corps.62 Based on the DF-21C MRBM, the DF-21D ASBM has a range of more than 800 nm and is armed with a maneuverable, terminally guided warhead to strike mobile targets and circumvent sea-based ballistic missile defenses.63 It is unclear, however, whether the PLA </w:t>
      </w:r>
      <w:proofErr w:type="spellStart"/>
      <w:r>
        <w:t>can field</w:t>
      </w:r>
      <w:proofErr w:type="spellEnd"/>
      <w:r>
        <w:t xml:space="preserve"> the C4ISR capabilities necessary to strike a moving ship in open waters, which would require locating, classifying, and tracking a single target within a large geographic area; rapidly fusing intelligence from multiple collection platforms; transmitting launch coordinates to missile units; and accurately updating an ASBM’s trajectory during its flight. [End Page 136] Nevertheless, </w:t>
      </w:r>
      <w:r w:rsidRPr="00F47538">
        <w:rPr>
          <w:rStyle w:val="StyleUnderline"/>
        </w:rPr>
        <w:t>the PLA is developing ground-based over-the-horizon radars, reconnaissance satellites, and unmanned aerial vehicles “to locate targets at great distances from the PRC, thereby supporting long-range precision strikes, including employment of ASBMs.”</w:t>
      </w:r>
      <w:r>
        <w:t>64</w:t>
      </w:r>
    </w:p>
    <w:p w:rsidR="007F73A9" w:rsidRDefault="007F73A9" w:rsidP="007F73A9">
      <w:r w:rsidRPr="00F47538">
        <w:rPr>
          <w:rStyle w:val="StyleUnderline"/>
        </w:rPr>
        <w:t xml:space="preserve">In a Sino-American conflict, therefore, </w:t>
      </w:r>
      <w:r w:rsidRPr="00F47538">
        <w:rPr>
          <w:rStyle w:val="Emphasis"/>
        </w:rPr>
        <w:t>U.S. surface naval forces could find themselves in a highly contested environment long before they reach their destination.</w:t>
      </w:r>
      <w:r>
        <w:t xml:space="preserve"> Even if submarine-launched ASCMs and land-based ASBMs did not overwhelm fleet defenses and damage carriers or other high-value platforms, </w:t>
      </w:r>
      <w:r w:rsidRPr="00F47538">
        <w:rPr>
          <w:rStyle w:val="StyleUnderline"/>
        </w:rPr>
        <w:t xml:space="preserve">they could still deplete missile interceptors and leave ships more vulnerable to subsequent attacks by ASCM-armed fast attack craft and maritime-strike fighters. As a result, carrier strike groups might have to operate at significant </w:t>
      </w:r>
      <w:r w:rsidRPr="00F47538">
        <w:rPr>
          <w:rStyle w:val="StyleUnderline"/>
        </w:rPr>
        <w:lastRenderedPageBreak/>
        <w:t>risk or remain beyond the effective range of their air wings, at least until the most serious threats they face have been mitigated</w:t>
      </w:r>
      <w:r>
        <w:t>.</w:t>
      </w:r>
    </w:p>
    <w:p w:rsidR="007F73A9" w:rsidRDefault="007F73A9" w:rsidP="005617DC">
      <w:pPr>
        <w:tabs>
          <w:tab w:val="left" w:pos="1326"/>
        </w:tabs>
      </w:pPr>
    </w:p>
    <w:p w:rsidR="007F73A9" w:rsidRDefault="007F73A9" w:rsidP="007F73A9">
      <w:pPr>
        <w:pStyle w:val="Heading4"/>
      </w:pPr>
      <w:r>
        <w:t>All US Asia bases are already effectively threatened by Chinese missile forces</w:t>
      </w:r>
    </w:p>
    <w:p w:rsidR="007F73A9" w:rsidRDefault="007F73A9" w:rsidP="007F73A9">
      <w:r w:rsidRPr="00A211D1">
        <w:rPr>
          <w:rStyle w:val="Style13ptBold"/>
        </w:rPr>
        <w:t>Montgomery, 14</w:t>
      </w:r>
      <w:r>
        <w:t xml:space="preserve">- </w:t>
      </w:r>
      <w:r w:rsidRPr="00812949">
        <w:t xml:space="preserve">senior fellow at the Center for Strategic </w:t>
      </w:r>
      <w:r>
        <w:t>and Budgetary Assessments CSBA (Evan, “Contested Primacy in the Western Pacific: China’s Rise and the Future of U.S. Power Projection,” International Security, Vol. 38, No. 4 (Spring 2014), pp. 130–139)//DK</w:t>
      </w:r>
    </w:p>
    <w:p w:rsidR="007F73A9" w:rsidRPr="000F60CE" w:rsidRDefault="007F73A9" w:rsidP="007F73A9"/>
    <w:p w:rsidR="007F73A9" w:rsidRDefault="007F73A9" w:rsidP="007F73A9">
      <w:r>
        <w:t xml:space="preserve">As one U.S. government report explains, </w:t>
      </w:r>
      <w:r w:rsidRPr="00DC4449">
        <w:rPr>
          <w:rStyle w:val="StyleUnderline"/>
        </w:rPr>
        <w:t>“China has the most active and diverse ballistic missile development program in the world</w:t>
      </w:r>
      <w:r w:rsidRPr="00DC4449">
        <w:t>.”47 Since it began to field conventionally armed ballistic missiles opposite Taiwan in the early 1990s, the PLA’s Second</w:t>
      </w:r>
      <w:r>
        <w:t xml:space="preserve"> Artillery Corps has amassed more than 1,100 solid-fuel, road-mobile, short-range ballistic missiles (SRBMs). Although the majority (700–750) of these SRBMs are DF-11s (CSS-7s) that cannot reach targets beyond Taiwan, many (350–400) are longer-range DF-15s (CSS-6s)—and newer DF-15s can strike targets on Okinawa. Many of these missiles are also highly accurate, and have a circular error probable (CEP) of less than 50 meters (and in some cases as little as 5 to 10 meters). Although it is not clear how many of China’s DF-15s are upgraded variants, the PLA continues to replace older SRBMs with longer-range and more accurate models. The Second Artillery Corps also has upwards of 100 DF-21 (CSS-5) medium-range ballistic missiles (MRBMs) in its arsenal, all of which have sufficient range to target bases on Okinawa (and many are reported to have CEPs of 50 meters or less).48</w:t>
      </w:r>
    </w:p>
    <w:p w:rsidR="007F73A9" w:rsidRDefault="007F73A9" w:rsidP="007F73A9">
      <w:r w:rsidRPr="00DC4449">
        <w:rPr>
          <w:rStyle w:val="StyleUnderline"/>
        </w:rPr>
        <w:t>In addition to its ballistic missiles, the Second Artillery Corps has been accumulating a large inventory of ground-launched land-attack cruise missiles</w:t>
      </w:r>
      <w:r>
        <w:t xml:space="preserve"> (LACMs), which are less expensive and more accurate, hard to detect given their small size and low flight prolife, and capable of approaching targets from multiple axes. In fact, it has already fielded 200–500 CJ-10 LACMs, which have an estimated range of 800–1,000 nm and a 10-meter CEP.49 Meanwhile, [End Page 132] </w:t>
      </w:r>
      <w:r w:rsidRPr="00DC4449">
        <w:rPr>
          <w:rStyle w:val="StyleUnderline"/>
        </w:rPr>
        <w:t>Beijing has also made considerable progress in modernizing its air forces. Roughly 500 of its 2,000 fighters are fourth-generation aircraft comparable to U.S. legacy platforms such as the F-15, F-16, and F-18, and it recently revealed two different fifth-generation prototypes. Many of these aircraft can also be armed with precision munitions such as beyond-visual-range missiles for air-to-air combat, radiation homing missiles to destroy air and missile defense radars, air-launched cruise missiles to strike point targets at long distances, and both laser- and satellite-guided gravity bombs for more proximate air-to-ground attacks</w:t>
      </w:r>
      <w:r>
        <w:t>.50</w:t>
      </w:r>
    </w:p>
    <w:p w:rsidR="007F73A9" w:rsidRDefault="007F73A9" w:rsidP="007F73A9">
      <w:r w:rsidRPr="00DC4449">
        <w:rPr>
          <w:rStyle w:val="StyleUnderline"/>
        </w:rPr>
        <w:t>Collectively, this set of capabilities represents a significant threat to any air bases that fall within their range</w:t>
      </w:r>
      <w:r>
        <w:t xml:space="preserve">. Consistent with the PLA’s concept of a “joint anti-air raid campaign,” </w:t>
      </w:r>
      <w:r w:rsidRPr="00DC4449">
        <w:rPr>
          <w:rStyle w:val="StyleUnderline"/>
        </w:rPr>
        <w:t>physical attacks on U.S. air bases would likely commence with a salvo of SRBMs and MRBMs.</w:t>
      </w:r>
      <w:r>
        <w:t xml:space="preserve"> These missiles could be equipped with a variety of tailored warheads, including unitary warheads to destroy point targets such as command and control facilities, concrete-penetrating </w:t>
      </w:r>
      <w:proofErr w:type="spellStart"/>
      <w:r>
        <w:t>submunition</w:t>
      </w:r>
      <w:proofErr w:type="spellEnd"/>
      <w:r>
        <w:t xml:space="preserve"> warheads to crater runways and taxiways, and blast or fragmentation </w:t>
      </w:r>
      <w:proofErr w:type="spellStart"/>
      <w:r>
        <w:t>submunition</w:t>
      </w:r>
      <w:proofErr w:type="spellEnd"/>
      <w:r>
        <w:t xml:space="preserve"> warheads to destroy aircraft parked in the open. Ballistic missile attacks could be followed by higher accuracy, higher volume air and cruise missile strikes against surviving aircraft, air defenses, munitions depots, and fuel storage areas.51 With a large and increasingly modern inventory of combat aircraft, along with a growing arsenal of LACMs, the PLA could also re-attack bases after they had been repaired to impede flight operations over an extended period of time (although its ability to do so would depend on a number of factors, including how much ordnance it depleted during its initial attack, the amount of attrition it sustained during any counterattacks, its ability to perform accurate battle damage assessments, and the effectiveness of any remaining defenses). Of course, a well-coordinated air and missile campaign would be difficult to execute. Nevertheless, China appears to be making progress in this area. According to the Department of Defense, “The PLA has [End Page 133] developed and fielded a robust and increasingly modern C4ISR architecture.” As a result, its air force and Second Artillery Corps have already achieved </w:t>
      </w:r>
      <w:r>
        <w:lastRenderedPageBreak/>
        <w:t>“a moderate level of capability to conduct pre-planned joint fires against fixed targets in the Pacific Theater.”52</w:t>
      </w:r>
    </w:p>
    <w:p w:rsidR="007F73A9" w:rsidRDefault="007F73A9" w:rsidP="007F73A9">
      <w:r w:rsidRPr="00DC4449">
        <w:rPr>
          <w:rStyle w:val="StyleUnderline"/>
        </w:rPr>
        <w:t>As these threats to U.S. theater bases continue to grow, the United States might become increasingly dependent on less vulnerable facilities such as Andersen Air Force Base on the island of Guam, which is currently beyond the reach of most Chinese conventional precision-strike systems. Yet this would present a number of problems. Because it is located approximately 1,500 nm from the Taiwan Strait, relying on Andersen to conduct operations with tactical aircraft would significantly reduce the amount of combat power that the U.S. Air Force could project into East Asia.</w:t>
      </w:r>
      <w:r>
        <w:t xml:space="preserve"> The </w:t>
      </w:r>
      <w:r w:rsidRPr="001472B2">
        <w:rPr>
          <w:rStyle w:val="StyleUnderline"/>
        </w:rPr>
        <w:t>PLA is also developing additional means to hold Andersen at risk, including surface warships, submarines, and bombers armed with extended-range cruise missiles, as well as conventionally armed intermediate-range ballistic missiles</w:t>
      </w:r>
      <w:r>
        <w:t>.53 Finally, the threat to theater bases is not the only challenge to U.S. airpower</w:t>
      </w:r>
      <w:r w:rsidRPr="001472B2">
        <w:rPr>
          <w:rStyle w:val="StyleUnderline"/>
        </w:rPr>
        <w:t>. In addition to its offensive capabilities, China has fielded a layered, overlapping, integrated air defense network that extends well into the Taiwan Strait (and could expand even farther over time through the acquisition of more advanced surface-to-air missile systems and additional aerial refueling platforms).54 U.S. aircraft operating from Japan, Guam, or carriers at sea would therefore need to penetrate heavily defended airspace to protect local allies and counter many of China’s A2/AD systems</w:t>
      </w:r>
      <w:r>
        <w:t>.55</w:t>
      </w:r>
    </w:p>
    <w:p w:rsidR="007F73A9" w:rsidRPr="007F73A9" w:rsidRDefault="007F73A9" w:rsidP="007F73A9"/>
    <w:p w:rsidR="001F0A2E" w:rsidRDefault="001F0A2E" w:rsidP="001F0A2E">
      <w:pPr>
        <w:pStyle w:val="Heading3"/>
      </w:pPr>
      <w:r>
        <w:lastRenderedPageBreak/>
        <w:t>AT: China invades Taiwan</w:t>
      </w:r>
    </w:p>
    <w:p w:rsidR="001F0A2E" w:rsidRDefault="001F0A2E" w:rsidP="001F0A2E"/>
    <w:p w:rsidR="001F0A2E" w:rsidRDefault="001F0A2E" w:rsidP="001F0A2E">
      <w:pPr>
        <w:pStyle w:val="Heading4"/>
      </w:pPr>
      <w:r>
        <w:t>Deterrence still exists without arms sales</w:t>
      </w:r>
    </w:p>
    <w:p w:rsidR="001F0A2E" w:rsidRPr="00BB2577" w:rsidRDefault="001F0A2E" w:rsidP="001F0A2E">
      <w:r w:rsidRPr="004F49BB">
        <w:rPr>
          <w:rStyle w:val="Style13ptBold"/>
        </w:rPr>
        <w:t xml:space="preserve">Gomez 15 </w:t>
      </w:r>
      <w:r>
        <w:t>Research Associate for Defense and Foreign Policy at the Cato Institute (Eric, "Deep Accommodation: The Best Option for Preventing War in the Taiwan Strait," Center for International Maritime Security, 8/6/15, http://cimsec.org/deep-accommodation-best-option-preventing-war-taiwan-strait/18128)\\BPS</w:t>
      </w:r>
    </w:p>
    <w:p w:rsidR="001F0A2E" w:rsidRDefault="001F0A2E" w:rsidP="001F0A2E">
      <w:pPr>
        <w:rPr>
          <w:rStyle w:val="StyleUnderline"/>
        </w:rPr>
      </w:pPr>
      <w:r>
        <w:t xml:space="preserve">There are two important things to keep in mind about this proposal which mitigate fears that this is some kind of appeasement to China. First, </w:t>
      </w:r>
      <w:r w:rsidRPr="00BB2577">
        <w:rPr>
          <w:rStyle w:val="StyleUnderline"/>
        </w:rPr>
        <w:t>halting U.S. arms sales does not mean that Taiwan’s self-defense forces would cease to exist</w:t>
      </w:r>
      <w:r>
        <w:t xml:space="preserve">. China may be gaining ground on Taiwan militarily, but </w:t>
      </w:r>
      <w:r w:rsidRPr="00BB2577">
        <w:rPr>
          <w:rStyle w:val="StyleUnderline"/>
        </w:rPr>
        <w:t>the pain that Taiwan could inflict on an attacking force is still high. China may be able to defeat Taiwan in a conflict, but the losses its military would take to seize the island would significantly hamper its ability to use its military while it recovers from attacking Taiwan.</w:t>
      </w:r>
    </w:p>
    <w:p w:rsidR="001F0A2E" w:rsidRDefault="001F0A2E" w:rsidP="001F0A2E">
      <w:pPr>
        <w:rPr>
          <w:rStyle w:val="StyleUnderline"/>
        </w:rPr>
      </w:pPr>
    </w:p>
    <w:p w:rsidR="001F0A2E" w:rsidRPr="001F0A2E" w:rsidRDefault="001F0A2E" w:rsidP="001F0A2E"/>
    <w:p w:rsidR="001F0A2E" w:rsidRDefault="001F0A2E" w:rsidP="001F0A2E">
      <w:pPr>
        <w:pStyle w:val="Heading3"/>
      </w:pPr>
      <w:r>
        <w:lastRenderedPageBreak/>
        <w:t>AT: Arms sales deter China</w:t>
      </w:r>
    </w:p>
    <w:p w:rsidR="001F0A2E" w:rsidRDefault="001F0A2E" w:rsidP="001F0A2E"/>
    <w:p w:rsidR="001F0A2E" w:rsidRDefault="001F0A2E" w:rsidP="001F0A2E">
      <w:pPr>
        <w:pStyle w:val="Heading4"/>
      </w:pPr>
      <w:r>
        <w:t>Arms sales won’t deter China</w:t>
      </w:r>
    </w:p>
    <w:p w:rsidR="001F0A2E" w:rsidRDefault="001F0A2E" w:rsidP="001F0A2E">
      <w:pPr>
        <w:rPr>
          <w:sz w:val="16"/>
          <w:szCs w:val="16"/>
        </w:rPr>
      </w:pPr>
      <w:r>
        <w:rPr>
          <w:rStyle w:val="Style13ptBold"/>
        </w:rPr>
        <w:t xml:space="preserve">Zhang 15- </w:t>
      </w:r>
      <w:r>
        <w:rPr>
          <w:sz w:val="16"/>
          <w:szCs w:val="16"/>
        </w:rPr>
        <w:t xml:space="preserve"> </w:t>
      </w:r>
      <w:r w:rsidRPr="00484DE0">
        <w:rPr>
          <w:sz w:val="16"/>
          <w:szCs w:val="16"/>
        </w:rPr>
        <w:t>Dr. Hua Zhang obtained his B.S. and M.S. degrees at </w:t>
      </w:r>
      <w:hyperlink r:id="rId29" w:tgtFrame="_blank" w:history="1">
        <w:r w:rsidRPr="00484DE0">
          <w:rPr>
            <w:rStyle w:val="Hyperlink"/>
            <w:sz w:val="16"/>
            <w:szCs w:val="16"/>
          </w:rPr>
          <w:t>Nanjing University</w:t>
        </w:r>
      </w:hyperlink>
      <w:r w:rsidRPr="00484DE0">
        <w:rPr>
          <w:sz w:val="16"/>
          <w:szCs w:val="16"/>
        </w:rPr>
        <w:t> in China in 1992 and 1995, respectively, and completed his Ph.D. with</w:t>
      </w:r>
      <w:r>
        <w:rPr>
          <w:sz w:val="16"/>
          <w:szCs w:val="16"/>
        </w:rPr>
        <w:t xml:space="preserve"> </w:t>
      </w:r>
      <w:hyperlink r:id="rId30" w:tgtFrame="_blank" w:history="1">
        <w:r w:rsidRPr="00484DE0">
          <w:rPr>
            <w:rStyle w:val="Hyperlink"/>
            <w:sz w:val="16"/>
            <w:szCs w:val="16"/>
          </w:rPr>
          <w:t>Prof. Zhongfan Liu</w:t>
        </w:r>
      </w:hyperlink>
      <w:r w:rsidRPr="00484DE0">
        <w:rPr>
          <w:sz w:val="16"/>
          <w:szCs w:val="16"/>
        </w:rPr>
        <w:t> at </w:t>
      </w:r>
      <w:hyperlink r:id="rId31" w:tgtFrame="_blank" w:history="1">
        <w:r w:rsidRPr="00484DE0">
          <w:rPr>
            <w:rStyle w:val="Hyperlink"/>
            <w:sz w:val="16"/>
            <w:szCs w:val="16"/>
          </w:rPr>
          <w:t>Peking University</w:t>
        </w:r>
      </w:hyperlink>
      <w:r w:rsidRPr="00484DE0">
        <w:rPr>
          <w:sz w:val="16"/>
          <w:szCs w:val="16"/>
        </w:rPr>
        <w:t> in China in July 1998. He started to work at </w:t>
      </w:r>
      <w:hyperlink r:id="rId32" w:tgtFrame="_blank" w:history="1">
        <w:r w:rsidRPr="00484DE0">
          <w:rPr>
            <w:rStyle w:val="Hyperlink"/>
            <w:sz w:val="16"/>
            <w:szCs w:val="16"/>
          </w:rPr>
          <w:t>NanoInk Inc.</w:t>
        </w:r>
      </w:hyperlink>
      <w:r w:rsidRPr="00484DE0">
        <w:rPr>
          <w:sz w:val="16"/>
          <w:szCs w:val="16"/>
        </w:rPr>
        <w:t> (USA) as a Research Scientist/Chemist in August 2003., he worked as a Senior Research Scientist at the </w:t>
      </w:r>
      <w:hyperlink r:id="rId33" w:tgtFrame="_blank" w:history="1">
        <w:r w:rsidRPr="00484DE0">
          <w:rPr>
            <w:rStyle w:val="Hyperlink"/>
            <w:sz w:val="16"/>
            <w:szCs w:val="16"/>
          </w:rPr>
          <w:t>Institute of Bioengineering and Nanotechnology in Singapore</w:t>
        </w:r>
      </w:hyperlink>
      <w:r w:rsidRPr="00484DE0">
        <w:rPr>
          <w:sz w:val="16"/>
          <w:szCs w:val="16"/>
        </w:rPr>
        <w:t> </w:t>
      </w:r>
      <w:r>
        <w:rPr>
          <w:sz w:val="16"/>
          <w:szCs w:val="16"/>
        </w:rPr>
        <w:t xml:space="preserve"> (Hua, “Arms Sales to Taiwan do not Help the US”, 12/20/15, </w:t>
      </w:r>
      <w:hyperlink r:id="rId34" w:history="1">
        <w:r w:rsidRPr="00561309">
          <w:rPr>
            <w:rStyle w:val="Hyperlink"/>
            <w:sz w:val="16"/>
            <w:szCs w:val="16"/>
          </w:rPr>
          <w:t>http://www.globaltimes.cn/content/959549.shtml)//MP</w:t>
        </w:r>
      </w:hyperlink>
    </w:p>
    <w:p w:rsidR="001F0A2E" w:rsidRPr="00484DE0" w:rsidRDefault="001F0A2E" w:rsidP="001F0A2E">
      <w:pPr>
        <w:rPr>
          <w:sz w:val="16"/>
          <w:szCs w:val="16"/>
        </w:rPr>
      </w:pPr>
    </w:p>
    <w:p w:rsidR="001F0A2E" w:rsidRDefault="001F0A2E" w:rsidP="001F0A2E">
      <w:r>
        <w:t xml:space="preserve">Washington formally announced a $1.83 billion arms sale package to Taiwan on Wednesday. China slammed the sale for interfering in its internal affairs and vowed to impose sanctions on relevant American companies. Chinese pundits see this as new proof of Washington's desire to contain China by roiling cross-Straits relations. In fact, </w:t>
      </w:r>
      <w:r w:rsidRPr="00DE2F88">
        <w:rPr>
          <w:rStyle w:val="StyleUnderline"/>
        </w:rPr>
        <w:t>arms sales to Taiwan have</w:t>
      </w:r>
      <w:r>
        <w:t xml:space="preserve"> already </w:t>
      </w:r>
      <w:r w:rsidRPr="00DE2F88">
        <w:rPr>
          <w:rStyle w:val="StyleUnderline"/>
        </w:rPr>
        <w:t>had a negative impact on the US</w:t>
      </w:r>
      <w:r>
        <w:t>.</w:t>
      </w:r>
    </w:p>
    <w:p w:rsidR="001F0A2E" w:rsidRDefault="001F0A2E" w:rsidP="001F0A2E">
      <w:r w:rsidRPr="00613099">
        <w:rPr>
          <w:rStyle w:val="StyleUnderline"/>
        </w:rPr>
        <w:t>Washington has to accept it is</w:t>
      </w:r>
      <w:r>
        <w:t xml:space="preserve"> becoming far </w:t>
      </w:r>
      <w:r w:rsidRPr="00613099">
        <w:rPr>
          <w:rStyle w:val="StyleUnderline"/>
        </w:rPr>
        <w:t>less capable of containing China's rise</w:t>
      </w:r>
      <w:r>
        <w:t xml:space="preserve">. It may upset the government of the Chinese mainland by </w:t>
      </w:r>
      <w:r w:rsidRPr="00613099">
        <w:rPr>
          <w:rStyle w:val="StyleUnderline"/>
        </w:rPr>
        <w:t>making a fuss with Taiwan</w:t>
      </w:r>
      <w:r>
        <w:t xml:space="preserve">, but it </w:t>
      </w:r>
      <w:r w:rsidRPr="00613099">
        <w:rPr>
          <w:rStyle w:val="StyleUnderline"/>
        </w:rPr>
        <w:t>won't have a real effect</w:t>
      </w:r>
      <w:r>
        <w:t xml:space="preserve">. </w:t>
      </w:r>
    </w:p>
    <w:p w:rsidR="001F0A2E" w:rsidRDefault="001F0A2E" w:rsidP="001F0A2E">
      <w:r w:rsidRPr="00613099">
        <w:rPr>
          <w:rStyle w:val="StyleUnderline"/>
        </w:rPr>
        <w:t xml:space="preserve">Washington's </w:t>
      </w:r>
      <w:r>
        <w:t xml:space="preserve">primary </w:t>
      </w:r>
      <w:r w:rsidRPr="00613099">
        <w:rPr>
          <w:rStyle w:val="StyleUnderline"/>
        </w:rPr>
        <w:t>intent in forging a military relationship with Taiwan is to maintain</w:t>
      </w:r>
      <w:r>
        <w:t xml:space="preserve"> military </w:t>
      </w:r>
      <w:r w:rsidRPr="00613099">
        <w:rPr>
          <w:rStyle w:val="StyleUnderline"/>
        </w:rPr>
        <w:t>balance</w:t>
      </w:r>
      <w:r>
        <w:t xml:space="preserve"> </w:t>
      </w:r>
      <w:r w:rsidRPr="00613099">
        <w:rPr>
          <w:rStyle w:val="StyleUnderline"/>
        </w:rPr>
        <w:t>across the Taiwan Strait</w:t>
      </w:r>
      <w:r>
        <w:t xml:space="preserve">. </w:t>
      </w:r>
      <w:r w:rsidRPr="00613099">
        <w:rPr>
          <w:rStyle w:val="StyleUnderline"/>
        </w:rPr>
        <w:t>However, the strategy is stretched too thin</w:t>
      </w:r>
      <w:r>
        <w:t xml:space="preserve">. </w:t>
      </w:r>
      <w:r w:rsidRPr="00613099">
        <w:rPr>
          <w:rStyle w:val="StyleUnderline"/>
        </w:rPr>
        <w:t>Given the mainland's</w:t>
      </w:r>
      <w:r>
        <w:t xml:space="preserve"> swift and prominent </w:t>
      </w:r>
      <w:r w:rsidRPr="00613099">
        <w:rPr>
          <w:rStyle w:val="StyleUnderline"/>
        </w:rPr>
        <w:t>ramp-up in military spending</w:t>
      </w:r>
      <w:r>
        <w:t xml:space="preserve">, a military </w:t>
      </w:r>
      <w:r w:rsidRPr="00613099">
        <w:rPr>
          <w:rStyle w:val="StyleUnderline"/>
        </w:rPr>
        <w:t>balance can no longer be stricken between the mainland and Taiwan,</w:t>
      </w:r>
      <w:r>
        <w:t xml:space="preserve"> </w:t>
      </w:r>
      <w:r w:rsidRPr="00613099">
        <w:rPr>
          <w:rStyle w:val="StyleUnderline"/>
        </w:rPr>
        <w:t>no matter how many</w:t>
      </w:r>
      <w:r>
        <w:t xml:space="preserve"> advanced </w:t>
      </w:r>
      <w:r w:rsidRPr="00613099">
        <w:rPr>
          <w:rStyle w:val="StyleUnderline"/>
        </w:rPr>
        <w:t>weapons the US sells to Taiwan.</w:t>
      </w:r>
      <w:r>
        <w:t xml:space="preserve"> </w:t>
      </w:r>
    </w:p>
    <w:p w:rsidR="001F0A2E" w:rsidRDefault="001F0A2E" w:rsidP="001F0A2E">
      <w:r>
        <w:t xml:space="preserve">The possibility of using Taiwan to suppress the mainland's growing leverage in its periphery is vanishing. The </w:t>
      </w:r>
      <w:r w:rsidRPr="00613099">
        <w:rPr>
          <w:rStyle w:val="StyleUnderline"/>
        </w:rPr>
        <w:t>mainland's economic aggregate is more than 20 times larger than Taiwan's</w:t>
      </w:r>
      <w:r>
        <w:t>, so the latter has no chance to engage in a military race with the former.</w:t>
      </w:r>
    </w:p>
    <w:p w:rsidR="001F0A2E" w:rsidRPr="002C1DE0" w:rsidRDefault="001F0A2E" w:rsidP="001F0A2E">
      <w:pPr>
        <w:rPr>
          <w:u w:val="single"/>
        </w:rPr>
      </w:pPr>
      <w:r w:rsidRPr="00613099">
        <w:rPr>
          <w:rStyle w:val="StyleUnderline"/>
        </w:rPr>
        <w:t>Selling arms to Taiwan doesn't mean Washington would</w:t>
      </w:r>
      <w:r>
        <w:t xml:space="preserve"> hold on to its promise to "</w:t>
      </w:r>
      <w:r w:rsidRPr="00613099">
        <w:rPr>
          <w:rStyle w:val="StyleUnderline"/>
        </w:rPr>
        <w:t xml:space="preserve">come and rescue" Taiwan </w:t>
      </w:r>
      <w:r>
        <w:t xml:space="preserve">when the island is in trouble with the mainland. It is </w:t>
      </w:r>
      <w:r w:rsidRPr="00613099">
        <w:rPr>
          <w:rStyle w:val="StyleUnderline"/>
        </w:rPr>
        <w:t>not even a commitment to include Taiwan in its umbrella of protection.</w:t>
      </w:r>
      <w:r>
        <w:t xml:space="preserve"> Even some </w:t>
      </w:r>
      <w:r w:rsidRPr="00613099">
        <w:rPr>
          <w:rStyle w:val="StyleUnderline"/>
        </w:rPr>
        <w:t xml:space="preserve">Taiwanese strategists have pointed out that Taiwan is too obsessed with the delusion that Washington will come </w:t>
      </w:r>
      <w:r>
        <w:t xml:space="preserve">all the way to </w:t>
      </w:r>
      <w:r w:rsidRPr="00613099">
        <w:rPr>
          <w:rStyle w:val="StyleUnderline"/>
        </w:rPr>
        <w:t xml:space="preserve">defend Taiwan. </w:t>
      </w:r>
    </w:p>
    <w:p w:rsidR="001F0A2E" w:rsidRDefault="001F0A2E" w:rsidP="001F0A2E">
      <w:r w:rsidRPr="00D15526">
        <w:t>Washington</w:t>
      </w:r>
      <w:r>
        <w:t xml:space="preserve"> also cunningly argues that the weaponry deal will bolster Taiwan's confidence when it needs to negotiate with the mainland in other respects. In fact, in such talks, it is always the mainland that makes more room for Taiwan's wellbeing, not because Taiwan has a strong military capability that is feared by the mainland, but because the mainland regards Taiwan as family.</w:t>
      </w:r>
    </w:p>
    <w:p w:rsidR="001F0A2E" w:rsidRDefault="001F0A2E" w:rsidP="001F0A2E">
      <w:r w:rsidRPr="00DF1FB5">
        <w:rPr>
          <w:rStyle w:val="StyleUnderline"/>
        </w:rPr>
        <w:t>Although the US,</w:t>
      </w:r>
      <w:r>
        <w:t xml:space="preserve"> especially its arms enterprises and political brokers, </w:t>
      </w:r>
      <w:r w:rsidRPr="00DF1FB5">
        <w:rPr>
          <w:rStyle w:val="StyleUnderline"/>
        </w:rPr>
        <w:t xml:space="preserve">could reap fat profits from such practices, </w:t>
      </w:r>
      <w:r>
        <w:t xml:space="preserve">these </w:t>
      </w:r>
      <w:r w:rsidRPr="00DF1FB5">
        <w:rPr>
          <w:rStyle w:val="StyleUnderline"/>
        </w:rPr>
        <w:t>companies</w:t>
      </w:r>
      <w:r>
        <w:t xml:space="preserve"> and individuals </w:t>
      </w:r>
      <w:r w:rsidRPr="00DF1FB5">
        <w:rPr>
          <w:rStyle w:val="StyleUnderline"/>
        </w:rPr>
        <w:t>might risk losing the second biggest market</w:t>
      </w:r>
      <w:r>
        <w:t>. The pros and cons are not hard to weigh. In fact, some companies have started to reflect on the deal.</w:t>
      </w:r>
    </w:p>
    <w:p w:rsidR="001F0A2E" w:rsidRDefault="001F0A2E" w:rsidP="001F0A2E">
      <w:r w:rsidRPr="00D15526">
        <w:t>Washington seems to have gone on the offensive in the arms deal</w:t>
      </w:r>
      <w:r>
        <w:t xml:space="preserve">, but Beijing can find opportunities to strike back. From the </w:t>
      </w:r>
      <w:proofErr w:type="spellStart"/>
      <w:r>
        <w:t>Diaoyu</w:t>
      </w:r>
      <w:proofErr w:type="spellEnd"/>
      <w:r>
        <w:t xml:space="preserve"> Islands to the South China Sea disputes, the US keeps stirring troubles against China in recent years during the implementation of its "rebalancing to Asia" strategy. China could have resorted to countermeasures but is too prudent to take real action. On the occasion of this arms deal, for which the US has neither moral nor legal ground, Beijing should take the chance to carry out down-to-earth countermeasures, such as halting bilateral communications over military matters and sanctioning relevant US enterprises.</w:t>
      </w:r>
    </w:p>
    <w:p w:rsidR="001F0A2E" w:rsidRDefault="001F0A2E" w:rsidP="001F0A2E">
      <w:r w:rsidRPr="00D15526">
        <w:rPr>
          <w:rStyle w:val="StyleUnderline"/>
        </w:rPr>
        <w:t>It becomes</w:t>
      </w:r>
      <w:r>
        <w:t xml:space="preserve"> increasingly </w:t>
      </w:r>
      <w:r w:rsidRPr="00D15526">
        <w:rPr>
          <w:rStyle w:val="StyleUnderline"/>
        </w:rPr>
        <w:t>obvious that playing the Taiwan card is no longer an effective approach to countering China's rise</w:t>
      </w:r>
      <w:r>
        <w:t xml:space="preserve">. On the contrary, it makes Washington take bigger risks to jeopardize a relationship with the Chinese mainland, which is clearly more important. </w:t>
      </w:r>
    </w:p>
    <w:p w:rsidR="001F0A2E" w:rsidRDefault="001F0A2E" w:rsidP="001F0A2E">
      <w:r>
        <w:lastRenderedPageBreak/>
        <w:t xml:space="preserve">The </w:t>
      </w:r>
      <w:r w:rsidRPr="00484DE0">
        <w:rPr>
          <w:rStyle w:val="StyleUnderline"/>
        </w:rPr>
        <w:t>US government</w:t>
      </w:r>
      <w:r>
        <w:t xml:space="preserve"> must have </w:t>
      </w:r>
      <w:r w:rsidRPr="00484DE0">
        <w:rPr>
          <w:rStyle w:val="StyleUnderline"/>
        </w:rPr>
        <w:t>realized</w:t>
      </w:r>
      <w:r>
        <w:t xml:space="preserve"> that </w:t>
      </w:r>
      <w:r w:rsidRPr="00484DE0">
        <w:rPr>
          <w:rStyle w:val="StyleUnderline"/>
        </w:rPr>
        <w:t>it is necessary to reduce the harm caused by arms sales</w:t>
      </w:r>
      <w:r>
        <w:t xml:space="preserve">. During President Barack Obama's administration, the </w:t>
      </w:r>
      <w:r w:rsidRPr="00484DE0">
        <w:rPr>
          <w:rStyle w:val="StyleUnderline"/>
        </w:rPr>
        <w:t xml:space="preserve">US government slowed down </w:t>
      </w:r>
      <w:r>
        <w:t xml:space="preserve">the </w:t>
      </w:r>
      <w:r w:rsidRPr="00484DE0">
        <w:rPr>
          <w:rStyle w:val="StyleUnderline"/>
        </w:rPr>
        <w:t>frequency of arms sales to Taiwan. The last four years has seen just two arms sales</w:t>
      </w:r>
      <w:r>
        <w:t>. Besides, Washington knows the mainland's red line, and decided not to fulfill Taiwan's request for sensitive weaponry such as submarines and F-16 C/D fighters.</w:t>
      </w:r>
    </w:p>
    <w:p w:rsidR="001F0A2E" w:rsidRDefault="001F0A2E" w:rsidP="001F0A2E">
      <w:r>
        <w:t xml:space="preserve">Given that Taiwan's strategic significance is diminishing, to abandon it or not has raised years of debates in the US. High-level military and government officials and well-known academic experts have also expressed their concerns </w:t>
      </w:r>
      <w:r w:rsidRPr="00484DE0">
        <w:rPr>
          <w:rStyle w:val="StyleUnderline"/>
        </w:rPr>
        <w:t>that arms sales to Taiwan are not helping the US gain a competitive edge.</w:t>
      </w:r>
    </w:p>
    <w:p w:rsidR="001F0A2E" w:rsidRDefault="001F0A2E" w:rsidP="001F0A2E">
      <w:r>
        <w:t xml:space="preserve">In the short term, the US won't stop selling arms to Taiwan, let alone abandon it. But </w:t>
      </w:r>
      <w:r w:rsidRPr="00484DE0">
        <w:rPr>
          <w:rStyle w:val="StyleUnderline"/>
        </w:rPr>
        <w:t>the mainland's rise will e</w:t>
      </w:r>
      <w:r>
        <w:t xml:space="preserve">ventually </w:t>
      </w:r>
      <w:r w:rsidRPr="00484DE0">
        <w:rPr>
          <w:rStyle w:val="StyleUnderline"/>
        </w:rPr>
        <w:t>make the US realize that arms sales to Taiwan are not helping</w:t>
      </w:r>
      <w:r>
        <w:t xml:space="preserve"> Washington.</w:t>
      </w:r>
    </w:p>
    <w:p w:rsidR="001F0A2E" w:rsidRDefault="001F0A2E" w:rsidP="001F0A2E"/>
    <w:p w:rsidR="001F0A2E" w:rsidRDefault="001F0A2E" w:rsidP="001F0A2E">
      <w:pPr>
        <w:pStyle w:val="Heading4"/>
      </w:pPr>
      <w:r>
        <w:t>Arms sales don’t protect Taiwan – the US and Taiwan would lose the war</w:t>
      </w:r>
    </w:p>
    <w:p w:rsidR="001F0A2E" w:rsidRDefault="001F0A2E" w:rsidP="001F0A2E">
      <w:r>
        <w:rPr>
          <w:b/>
        </w:rPr>
        <w:t xml:space="preserve">Lin, 16 – </w:t>
      </w:r>
      <w:r w:rsidRPr="00020B7C">
        <w:t xml:space="preserve">Research Fellow at the Institute of European and American Studies, Academia </w:t>
      </w:r>
      <w:proofErr w:type="spellStart"/>
      <w:r w:rsidRPr="00020B7C">
        <w:t>Sinica</w:t>
      </w:r>
      <w:proofErr w:type="spellEnd"/>
      <w:r w:rsidRPr="00020B7C">
        <w:t xml:space="preserve">, Taiwan (Cheng-Yi, </w:t>
      </w:r>
      <w:r w:rsidRPr="00020B7C">
        <w:rPr>
          <w:u w:val="single"/>
        </w:rPr>
        <w:t xml:space="preserve">Taiwan and the </w:t>
      </w:r>
      <w:r>
        <w:rPr>
          <w:u w:val="single"/>
        </w:rPr>
        <w:t>‘</w:t>
      </w:r>
      <w:r w:rsidRPr="00020B7C">
        <w:rPr>
          <w:u w:val="single"/>
        </w:rPr>
        <w:t>China</w:t>
      </w:r>
      <w:r>
        <w:rPr>
          <w:u w:val="single"/>
        </w:rPr>
        <w:t>’</w:t>
      </w:r>
      <w:r w:rsidRPr="00020B7C">
        <w:rPr>
          <w:u w:val="single"/>
        </w:rPr>
        <w:t xml:space="preserve"> Impact</w:t>
      </w:r>
      <w:r w:rsidRPr="00020B7C">
        <w:t xml:space="preserve">, </w:t>
      </w:r>
      <w:proofErr w:type="spellStart"/>
      <w:r>
        <w:t>ed</w:t>
      </w:r>
      <w:proofErr w:type="spellEnd"/>
      <w:r>
        <w:t xml:space="preserve">: Schubert, </w:t>
      </w:r>
      <w:r w:rsidRPr="00020B7C">
        <w:t>p. 267-270</w:t>
      </w:r>
    </w:p>
    <w:p w:rsidR="001F0A2E" w:rsidRPr="00020B7C" w:rsidRDefault="001F0A2E" w:rsidP="001F0A2E">
      <w:pPr>
        <w:rPr>
          <w:b/>
        </w:rPr>
      </w:pPr>
    </w:p>
    <w:p w:rsidR="001F0A2E" w:rsidRDefault="001F0A2E" w:rsidP="001F0A2E">
      <w:r>
        <w:t xml:space="preserve">Even an offensive realist in the study of international relations, John </w:t>
      </w:r>
      <w:proofErr w:type="spellStart"/>
      <w:r w:rsidRPr="00020B7C">
        <w:rPr>
          <w:rStyle w:val="StyleUnderline"/>
        </w:rPr>
        <w:t>Mearsheimer</w:t>
      </w:r>
      <w:proofErr w:type="spellEnd"/>
      <w:r>
        <w:t xml:space="preserve">, a professor at the University of Chicago, </w:t>
      </w:r>
      <w:r w:rsidRPr="00020B7C">
        <w:rPr>
          <w:rStyle w:val="StyleUnderline"/>
        </w:rPr>
        <w:t>doubts that the US will be able to succeed in defending Taiwan</w:t>
      </w:r>
      <w:r>
        <w:t xml:space="preserve"> in the distant future: he explained quite bluntly that </w:t>
      </w:r>
      <w:r w:rsidRPr="00020B7C">
        <w:rPr>
          <w:rStyle w:val="StyleUnderline"/>
        </w:rPr>
        <w:t xml:space="preserve">a powerful China is a nightmare for Taiwan and 'it is difficult to imagine American policy-makers purposely choosing to fight a war in which the U.S. military is </w:t>
      </w:r>
      <w:r>
        <w:t xml:space="preserve">not only </w:t>
      </w:r>
      <w:r w:rsidRPr="00020B7C">
        <w:rPr>
          <w:rStyle w:val="StyleUnderline"/>
        </w:rPr>
        <w:t>going to lose</w:t>
      </w:r>
      <w:r>
        <w:t>, but is also going to pay a huge price in the process' (</w:t>
      </w:r>
      <w:proofErr w:type="spellStart"/>
      <w:r>
        <w:t>Mearsheimer</w:t>
      </w:r>
      <w:proofErr w:type="spellEnd"/>
      <w:r>
        <w:t xml:space="preserve"> 2014: 38).</w:t>
      </w:r>
    </w:p>
    <w:p w:rsidR="001F0A2E" w:rsidRDefault="001F0A2E" w:rsidP="001F0A2E">
      <w:r w:rsidRPr="00020B7C">
        <w:rPr>
          <w:rStyle w:val="StyleUnderline"/>
        </w:rPr>
        <w:t>China is developing an A2AD capability which is aimed at deterring</w:t>
      </w:r>
      <w:r>
        <w:rPr>
          <w:rStyle w:val="StyleUnderline"/>
        </w:rPr>
        <w:t xml:space="preserve"> </w:t>
      </w:r>
      <w:r w:rsidRPr="00020B7C">
        <w:rPr>
          <w:rStyle w:val="StyleUnderline"/>
        </w:rPr>
        <w:t>the US from future military intervention in the Taiwan Strait,</w:t>
      </w:r>
      <w:r>
        <w:t xml:space="preserve"> the East China Sea and the South China Sea. </w:t>
      </w:r>
      <w:r w:rsidRPr="00020B7C">
        <w:rPr>
          <w:rStyle w:val="StyleUnderline"/>
        </w:rPr>
        <w:t>The PRC has deployed surface-to-</w:t>
      </w:r>
      <w:r>
        <w:rPr>
          <w:rStyle w:val="StyleUnderline"/>
        </w:rPr>
        <w:t xml:space="preserve"> </w:t>
      </w:r>
      <w:r w:rsidRPr="00020B7C">
        <w:rPr>
          <w:rStyle w:val="StyleUnderline"/>
        </w:rPr>
        <w:t>air missiles and land-based cruise missiles that will place US fighters and</w:t>
      </w:r>
      <w:r>
        <w:rPr>
          <w:rStyle w:val="StyleUnderline"/>
        </w:rPr>
        <w:t xml:space="preserve"> </w:t>
      </w:r>
      <w:r w:rsidRPr="00020B7C">
        <w:rPr>
          <w:rStyle w:val="StyleUnderline"/>
        </w:rPr>
        <w:t>ships in great jeopardy</w:t>
      </w:r>
      <w:r>
        <w:t xml:space="preserve"> in areas close to Chinese coastal areas. Beijing has stressed that as long as Taiwan does not declare independence, China will not attack. Beijing has also said that if Taipei embraces the 'one China' principle, there will be no war, and Taiwan will no longer need to purchase US arms. For the KMT, the DPP and the US, a PRC that does not renounce the use of force but only reduces the number of missiles targeting Taiwan would pose further problems. Taipei would be under pressure to make solid concessions in terms of its military deployments on the offshore islands, such as Matsu or Kinmen, and the US would probably welcome Beijing's move, commending a reduction in missiles as a positive step. This would further weaken the foundations for continuing US arms sales to Taiwan.</w:t>
      </w:r>
    </w:p>
    <w:p w:rsidR="001F0A2E" w:rsidRDefault="001F0A2E" w:rsidP="001F0A2E">
      <w:r w:rsidRPr="00020B7C">
        <w:rPr>
          <w:rStyle w:val="StyleUnderline"/>
        </w:rPr>
        <w:t>Taiwan can no longer match China's armed forces</w:t>
      </w:r>
      <w:r>
        <w:t xml:space="preserve">, either in quantity or in quality of arms. </w:t>
      </w:r>
      <w:r w:rsidRPr="00020B7C">
        <w:rPr>
          <w:rStyle w:val="StyleUnderline"/>
        </w:rPr>
        <w:t>China's rise has highlighted the fact that it is almost impossible for Taiwan to compete with the PRC in military modernization and that the island cannot stand on its own without US intervention</w:t>
      </w:r>
      <w:r>
        <w:t>. It also presents the US with a greater challenge with regard to selling new major weapons to Taiwan, owing to the political unpredictability of cross-Strait relations and the insurmountable task of maintaining a military balance across the Taiwan Strait. Whether the US will be able to succeed in a military intervention to defend Taiwan from Chinese attack is also under serious scrutiny.</w:t>
      </w:r>
    </w:p>
    <w:p w:rsidR="001F0A2E" w:rsidRDefault="001F0A2E" w:rsidP="001F0A2E">
      <w:r>
        <w:t xml:space="preserve">In recent years, Beijing has watched with interest the debate within the US on whether to abandon Taiwan. Charles Glaser, a professor at George Washington University, believes that </w:t>
      </w:r>
      <w:r w:rsidRPr="00020B7C">
        <w:rPr>
          <w:rStyle w:val="StyleUnderline"/>
        </w:rPr>
        <w:t>the rise of China might lead China and the US into a conventional and nuclear arms race if the US continues to sell arms to Taiwan</w:t>
      </w:r>
      <w:r>
        <w:t xml:space="preserve"> (Glaser 2011: 88-91). The former National Security Advisor under the Carter administration, </w:t>
      </w:r>
      <w:proofErr w:type="spellStart"/>
      <w:r>
        <w:t>Zbigniew</w:t>
      </w:r>
      <w:proofErr w:type="spellEnd"/>
      <w:r>
        <w:t xml:space="preserve"> Brzezinski, suggested that Taiwan consider a formula of 'one country, several systems' in preserving its security and avoiding US-China contention because </w:t>
      </w:r>
      <w:r w:rsidRPr="00020B7C">
        <w:rPr>
          <w:rStyle w:val="StyleUnderline"/>
        </w:rPr>
        <w:t>'a separate Taiwan, protected indefinitely by US arms sales, will provoke intensifying Chinese hostility'</w:t>
      </w:r>
      <w:r>
        <w:t xml:space="preserve"> (Brzezinski 2012: 103). In the same vein, John </w:t>
      </w:r>
      <w:proofErr w:type="spellStart"/>
      <w:r>
        <w:t>Mearsheimer</w:t>
      </w:r>
      <w:proofErr w:type="spellEnd"/>
      <w:r>
        <w:t xml:space="preserve"> argued that 'Once </w:t>
      </w:r>
      <w:r>
        <w:lastRenderedPageBreak/>
        <w:t>China becomes a superpower, it probably makes the most sense for Taiwan to give up hope of maintaining its de facto independence and instead pursue the "Hong Kong strategy'" (</w:t>
      </w:r>
      <w:proofErr w:type="spellStart"/>
      <w:r>
        <w:t>Mearsheimer</w:t>
      </w:r>
      <w:proofErr w:type="spellEnd"/>
      <w:r>
        <w:t xml:space="preserve"> 2014: 39).</w:t>
      </w:r>
    </w:p>
    <w:p w:rsidR="001F0A2E" w:rsidRDefault="001F0A2E" w:rsidP="001F0A2E"/>
    <w:p w:rsidR="003426FE" w:rsidRDefault="003426FE" w:rsidP="003426FE">
      <w:pPr>
        <w:pStyle w:val="Heading3"/>
      </w:pPr>
      <w:r>
        <w:lastRenderedPageBreak/>
        <w:t>AT: Nationalism</w:t>
      </w:r>
    </w:p>
    <w:p w:rsidR="003426FE" w:rsidRDefault="003426FE" w:rsidP="003426FE"/>
    <w:p w:rsidR="003426FE" w:rsidRDefault="003426FE" w:rsidP="003426FE">
      <w:pPr>
        <w:pStyle w:val="Heading4"/>
      </w:pPr>
      <w:r>
        <w:t>Plan locks in the peaceful rise and marginalizes nationalism</w:t>
      </w:r>
    </w:p>
    <w:p w:rsidR="003426FE" w:rsidRDefault="003426FE" w:rsidP="003426FE">
      <w:r>
        <w:rPr>
          <w:b/>
        </w:rPr>
        <w:t xml:space="preserve">Gross, 13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67-68</w:t>
      </w:r>
    </w:p>
    <w:p w:rsidR="003426FE" w:rsidRDefault="003426FE" w:rsidP="003426FE"/>
    <w:p w:rsidR="003426FE" w:rsidRDefault="003426FE" w:rsidP="003426FE">
      <w:r>
        <w:t>To achieve its foremost national goal of economic development, China has, in recent years, adopted what it calls a “peaceful rise” policy and muted the criticisms of the United States that it frequently offered up prior to the mid-1990s. For more than a decade, China has often portrayed itself as a responsible partner of the United States and other Western countries in meeting common security and economic threats.</w:t>
      </w:r>
    </w:p>
    <w:p w:rsidR="003426FE" w:rsidRDefault="003426FE" w:rsidP="003426FE">
      <w:r w:rsidRPr="002D4EF1">
        <w:rPr>
          <w:rStyle w:val="StyleUnderline"/>
        </w:rPr>
        <w:t>Some</w:t>
      </w:r>
      <w:r>
        <w:t xml:space="preserve"> American </w:t>
      </w:r>
      <w:r w:rsidRPr="002D4EF1">
        <w:rPr>
          <w:rStyle w:val="StyleUnderline"/>
        </w:rPr>
        <w:t>scholars believe that China’s peaceful rise policy</w:t>
      </w:r>
      <w:r>
        <w:t xml:space="preserve"> signals a strategic shift towards a friendly relationship with the United States. Others argue that China’s new benign policy </w:t>
      </w:r>
      <w:r w:rsidRPr="002D4EF1">
        <w:rPr>
          <w:rStyle w:val="StyleUnderline"/>
        </w:rPr>
        <w:t xml:space="preserve">represents a mere tactical change </w:t>
      </w:r>
      <w:r w:rsidRPr="002D4EF1">
        <w:t>based on China’s desire to avoid antagonizing the U.S. while it builds up its economy and modernizes its military</w:t>
      </w:r>
      <w:r>
        <w:t xml:space="preserve"> forces.56</w:t>
      </w:r>
    </w:p>
    <w:p w:rsidR="003426FE" w:rsidRDefault="003426FE" w:rsidP="003426FE">
      <w:r w:rsidRPr="002D4EF1">
        <w:rPr>
          <w:rStyle w:val="StyleUnderline"/>
        </w:rPr>
        <w:t>Regardless</w:t>
      </w:r>
      <w:r>
        <w:t xml:space="preserve"> of whether China’s proclaimed goal of “peaceful rise” represents a strategic or tactical shift, </w:t>
      </w:r>
      <w:r w:rsidRPr="002D4EF1">
        <w:rPr>
          <w:rStyle w:val="StyleUnderline"/>
        </w:rPr>
        <w:t>the U</w:t>
      </w:r>
      <w:r>
        <w:t xml:space="preserve">nited </w:t>
      </w:r>
      <w:r w:rsidRPr="002D4EF1">
        <w:rPr>
          <w:rStyle w:val="StyleUnderline"/>
        </w:rPr>
        <w:t>S</w:t>
      </w:r>
      <w:r>
        <w:t xml:space="preserve">tates </w:t>
      </w:r>
      <w:r w:rsidRPr="002D4EF1">
        <w:rPr>
          <w:rStyle w:val="StyleUnderline"/>
        </w:rPr>
        <w:t xml:space="preserve">would be wise to </w:t>
      </w:r>
      <w:r w:rsidRPr="002D4EF1">
        <w:rPr>
          <w:rStyle w:val="Emphasis"/>
        </w:rPr>
        <w:t>lock in this policy</w:t>
      </w:r>
      <w:r w:rsidRPr="002D4EF1">
        <w:rPr>
          <w:rStyle w:val="StyleUnderline"/>
        </w:rPr>
        <w:t xml:space="preserve"> by resolving underlying disputes with China on security issues</w:t>
      </w:r>
      <w:r>
        <w:t xml:space="preserve"> and, as will be discussed in the next chapter, by seeking new arrangements for free, fair and balanced trade between the two countries. </w:t>
      </w:r>
      <w:r w:rsidRPr="002D4EF1">
        <w:rPr>
          <w:rStyle w:val="StyleUnderline"/>
        </w:rPr>
        <w:t xml:space="preserve">These U.S. actions would effectively </w:t>
      </w:r>
      <w:r w:rsidRPr="002D4EF1">
        <w:rPr>
          <w:rStyle w:val="Emphasis"/>
        </w:rPr>
        <w:t>eliminate the possibility</w:t>
      </w:r>
      <w:r w:rsidRPr="002D4EF1">
        <w:rPr>
          <w:rStyle w:val="StyleUnderline"/>
        </w:rPr>
        <w:t xml:space="preserve"> that a beleaguered Communist Party might seek to mobilize Chinese nationalist feelings against the U</w:t>
      </w:r>
      <w:r>
        <w:t xml:space="preserve">nited </w:t>
      </w:r>
      <w:r w:rsidRPr="002D4EF1">
        <w:rPr>
          <w:rStyle w:val="StyleUnderline"/>
        </w:rPr>
        <w:t>S</w:t>
      </w:r>
      <w:r>
        <w:t>tates. They would also greatly strengthen the domestic forces in China that are bravely seeking more democracy, respect for human rights, and an end to one-party rule.</w:t>
      </w:r>
    </w:p>
    <w:p w:rsidR="003426FE" w:rsidRDefault="003426FE" w:rsidP="003426FE"/>
    <w:p w:rsidR="005617DC" w:rsidRDefault="005617DC" w:rsidP="005617DC">
      <w:pPr>
        <w:pStyle w:val="Heading4"/>
      </w:pPr>
      <w:r>
        <w:t>Confrontational policies bolster hardliners – the plan increases the power of moderates</w:t>
      </w:r>
    </w:p>
    <w:p w:rsidR="005617DC" w:rsidRDefault="005617DC" w:rsidP="005617DC">
      <w:r w:rsidRPr="004214C6">
        <w:rPr>
          <w:rStyle w:val="Style13ptBold"/>
        </w:rPr>
        <w:t>Zhang 6/23</w:t>
      </w:r>
      <w:r>
        <w:t xml:space="preserve"> Fellow at Department of International Relations Coral Bell School of Asia Pacific Affairs (Feng, "The Fight Inside China Over the South China Sea," Foreign Policy, 6/23/16, </w:t>
      </w:r>
      <w:proofErr w:type="gramStart"/>
      <w:r>
        <w:t>http://foreignpolicy.com/2016/06/23/the-fight-inside-china-over-the-south-china-sea-beijing-divided-three-camps/)\\BPS</w:t>
      </w:r>
      <w:proofErr w:type="gramEnd"/>
    </w:p>
    <w:p w:rsidR="005617DC" w:rsidRDefault="005617DC" w:rsidP="005617DC">
      <w:r w:rsidRPr="005617DC">
        <w:t>With a decision from an international ad hoc tribunal tasked with reviewing China’s maritime claims in the South China Sea looming, regional tensions are running high. A key problem is that no nation involved in the current round of tension — not even China itself — has a crystal-clear view of what exactly Beijing is trying to achieve in the South China Sea.</w:t>
      </w:r>
      <w:r>
        <w:t xml:space="preserve"> That’s because </w:t>
      </w:r>
      <w:r w:rsidRPr="003768C0">
        <w:rPr>
          <w:rStyle w:val="Emphasis"/>
        </w:rPr>
        <w:t>three different schools of thought are each struggling for dominance in Chinese analytical and policy-making circles.</w:t>
      </w:r>
      <w:r>
        <w:t xml:space="preserve"> A look at the debate within China helps explain the lack of effective communication and the rise of strategic distrust between China, Southeast Asian nations with competing claims, and the United States.</w:t>
      </w:r>
    </w:p>
    <w:p w:rsidR="005617DC" w:rsidRPr="005617DC" w:rsidRDefault="005617DC" w:rsidP="005617DC">
      <w:r w:rsidRPr="005617DC">
        <w:t xml:space="preserve">China’s leaders — from President Xi Jinping to Foreign Minister Wang Yi to military leaders like Admiral Sun </w:t>
      </w:r>
      <w:proofErr w:type="spellStart"/>
      <w:r w:rsidRPr="005617DC">
        <w:t>Jianguo</w:t>
      </w:r>
      <w:proofErr w:type="spellEnd"/>
      <w:r w:rsidRPr="005617DC">
        <w:t xml:space="preserve"> — repeat the well-worn lines that the South China Sea islands have always been Chinese territory, China’s actions are legitimate measures to safeguard its own sovereignty, China will not pursue expansive policies beyond legitimate territorial claims, and limited military installations on newly built islands are for defensive purposes. Some countries in ASEAN (the Association of Southeast Asian Nations), however, find these explanations unconvincing, feel threatened by China’s island-building, and therefore want the United States to check Chinese power. Some U.S. officials have claimed that China is seeking “militarization” in the region, or even “hegemony.”</w:t>
      </w:r>
    </w:p>
    <w:p w:rsidR="005617DC" w:rsidRDefault="005617DC" w:rsidP="005617DC">
      <w:r w:rsidRPr="005617DC">
        <w:lastRenderedPageBreak/>
        <w:t>But in reality, it’s not at all clear that China itself really knows what it wants to achieve in the South China Sea. Broadly speaking, there are three schools of thought among Chinese analysts about optimal policies toward the region: let’s call them realists, hardliners, and moderates.</w:t>
      </w:r>
      <w:r>
        <w:t xml:space="preserve"> Chinese academic publications, media reports, and online opinions offer a glimpse into these different views. Since last year, I have also talked to a large number of Chinese scholars, government officials, and ordinary citizens. These three camps are representative of the diversity of Chinese views, although they are certainly not exhaustive of all the different views.</w:t>
      </w:r>
    </w:p>
    <w:p w:rsidR="005617DC" w:rsidRPr="003768C0" w:rsidRDefault="005617DC" w:rsidP="005617DC">
      <w:pPr>
        <w:rPr>
          <w:rStyle w:val="StyleUnderline"/>
        </w:rPr>
      </w:pPr>
      <w:r>
        <w:t xml:space="preserve">Because of the intensity of current tensions, </w:t>
      </w:r>
      <w:r w:rsidRPr="005617DC">
        <w:t>Chinese analysts are under pressure to reflect vague government talking points, and sharp criticisms are rarely aired.</w:t>
      </w:r>
      <w:r>
        <w:t xml:space="preserve"> This may explain why the outside world has commonly missed those debates. But in fact, </w:t>
      </w:r>
      <w:r w:rsidRPr="005617DC">
        <w:rPr>
          <w:rStyle w:val="StyleUnderline"/>
        </w:rPr>
        <w:t>China’s d</w:t>
      </w:r>
      <w:r w:rsidRPr="003768C0">
        <w:rPr>
          <w:rStyle w:val="StyleUnderline"/>
        </w:rPr>
        <w:t>omestic debates about the South China Sea are of major importance for understanding the future directions of Chinese policy.</w:t>
      </w:r>
    </w:p>
    <w:p w:rsidR="005617DC" w:rsidRPr="005617DC" w:rsidRDefault="005617DC" w:rsidP="005617DC">
      <w:r w:rsidRPr="005617DC">
        <w:t>China’s realists believe that the fundamentals of China’s current South China Sea policy are sound, with no adjustment needed. They recognize the diplomatic and reputational costs incurred, but tend to slight them because they value China’s physical presence and material capability much more highly than its image abroad. Their belief is underpinned by a crude realist understanding of international politics: material power — and not ephemeral (and in any case un-measurable) factors such as reputation, image, or international law — is the decisive factor in international politics. They thus think time is on China’s side, as long as China can manage its rise. This kind of realpolitik thinking now dominates China’s South China Sea decision-making.</w:t>
      </w:r>
    </w:p>
    <w:p w:rsidR="005617DC" w:rsidRPr="005617DC" w:rsidRDefault="005617DC" w:rsidP="005617DC">
      <w:r w:rsidRPr="005617DC">
        <w:t xml:space="preserve">Realists think they are safeguarding China’s national interests by enhancing its material presence in the South China Sea. But they are uncertain about what to do with the newly constructed islands. Should Beijing push for a new round of military installations including placing offensive weapons systems, or are defensive </w:t>
      </w:r>
      <w:proofErr w:type="spellStart"/>
      <w:r w:rsidRPr="005617DC">
        <w:t>equipments</w:t>
      </w:r>
      <w:proofErr w:type="spellEnd"/>
      <w:r w:rsidRPr="005617DC">
        <w:t xml:space="preserve"> really sufficient for the status quo? Realists want power in the South China Sea, yet are unsure how much power is enough.</w:t>
      </w:r>
    </w:p>
    <w:p w:rsidR="005617DC" w:rsidRPr="005617DC" w:rsidRDefault="005617DC" w:rsidP="005617DC">
      <w:r>
        <w:t xml:space="preserve">A second school of thought — </w:t>
      </w:r>
      <w:r w:rsidRPr="003768C0">
        <w:rPr>
          <w:rStyle w:val="StyleUnderline"/>
        </w:rPr>
        <w:t xml:space="preserve">the hardliners </w:t>
      </w:r>
      <w:r w:rsidRPr="005617DC">
        <w:t xml:space="preserve">— provides alarming answers to the questions realists haven’t yet answered. Not only do they </w:t>
      </w:r>
      <w:r w:rsidRPr="003768C0">
        <w:rPr>
          <w:rStyle w:val="StyleUnderline"/>
        </w:rPr>
        <w:t xml:space="preserve">think China should </w:t>
      </w:r>
      <w:r w:rsidRPr="005617DC">
        <w:t xml:space="preserve">present the seven new islands —constructed out of existing features, including Fiery Cross Reef, </w:t>
      </w:r>
      <w:proofErr w:type="spellStart"/>
      <w:r w:rsidRPr="005617DC">
        <w:t>Subi</w:t>
      </w:r>
      <w:proofErr w:type="spellEnd"/>
      <w:r w:rsidRPr="005617DC">
        <w:t xml:space="preserve"> Reef, and Mischief Reef — as </w:t>
      </w:r>
      <w:proofErr w:type="spellStart"/>
      <w:r w:rsidRPr="005617DC">
        <w:t>faits</w:t>
      </w:r>
      <w:proofErr w:type="spellEnd"/>
      <w:r w:rsidRPr="005617DC">
        <w:t xml:space="preserve"> accompli to the outside world, but China should</w:t>
      </w:r>
      <w:r>
        <w:t xml:space="preserve"> further </w:t>
      </w:r>
      <w:r w:rsidRPr="003768C0">
        <w:rPr>
          <w:rStyle w:val="StyleUnderline"/>
        </w:rPr>
        <w:t>expand its territorial and military reach in the South China Sea</w:t>
      </w:r>
      <w:r>
        <w:t xml:space="preserve">. Such expansion could include: </w:t>
      </w:r>
      <w:r w:rsidRPr="005617DC">
        <w:t>building the islands into mini-bases, conquering some if not all of the features currently under other countries’ control, or turning the Nine-Dash Line map, first published in 1947 and which now serves as Beijing’s legal basis for its claims in the South China Sea, into a territorial demarcation line, thus claiming most of the South China Sea’s territorial waters for China. Hardliners have no regard for the concerns and anxieties of the outside world; they wish only to maximize China’s self-interest.</w:t>
      </w:r>
    </w:p>
    <w:p w:rsidR="005617DC" w:rsidRDefault="005617DC" w:rsidP="005617DC">
      <w:r>
        <w:t xml:space="preserve">It is clear that some </w:t>
      </w:r>
      <w:r w:rsidRPr="003768C0">
        <w:rPr>
          <w:rStyle w:val="StyleUnderline"/>
        </w:rPr>
        <w:t>international media reports about China claiming 90 percent of the South China Sea are</w:t>
      </w:r>
      <w:r>
        <w:t xml:space="preserve"> actually </w:t>
      </w:r>
      <w:r w:rsidRPr="003768C0">
        <w:rPr>
          <w:rStyle w:val="StyleUnderline"/>
        </w:rPr>
        <w:t>describing this</w:t>
      </w:r>
      <w:r>
        <w:t xml:space="preserve">, and only this, </w:t>
      </w:r>
      <w:r w:rsidRPr="005617DC">
        <w:rPr>
          <w:rStyle w:val="StyleUnderline"/>
        </w:rPr>
        <w:t>school of thought</w:t>
      </w:r>
      <w:r>
        <w:t xml:space="preserve"> inside China. The good news is that </w:t>
      </w:r>
      <w:r w:rsidRPr="003768C0">
        <w:rPr>
          <w:rStyle w:val="Emphasis"/>
        </w:rPr>
        <w:t>this view does not yet dominate high-level decision-making</w:t>
      </w:r>
      <w:r>
        <w:t xml:space="preserve">. </w:t>
      </w:r>
      <w:r w:rsidRPr="005617DC">
        <w:t>Hardliners within government are usually found in the military and law enforcement agencies. A maximalist policy toward the South China Sea would certainly serve their parochial bureaucratic interests. But hardliners also reside in the Chinese general public, the vast majority of which only has a superficial and impressionistic view of the South China Sea situation. Grassroots hardliner calls for assertiveness are based on emotional nationalism, not a studied consideration of China’s interests</w:t>
      </w:r>
      <w:r>
        <w:t>.</w:t>
      </w:r>
    </w:p>
    <w:p w:rsidR="005617DC" w:rsidRDefault="005617DC" w:rsidP="005617DC">
      <w:r>
        <w:t xml:space="preserve">The difference between the hardliners and the realists is that, </w:t>
      </w:r>
      <w:r w:rsidRPr="005617DC">
        <w:t xml:space="preserve">while the </w:t>
      </w:r>
      <w:proofErr w:type="spellStart"/>
      <w:r w:rsidRPr="005617DC">
        <w:t>hardliners’</w:t>
      </w:r>
      <w:proofErr w:type="spellEnd"/>
      <w:r w:rsidRPr="005617DC">
        <w:t xml:space="preserve"> views are also based on realpolitik, there is an additional underpinning of hyper-nationalism, making accommodation with other countries especially difficult. A</w:t>
      </w:r>
      <w:r>
        <w:t>lthough the hardliners are not dominating current policy, the leadership cannot easily ignore or dismiss them for fear of stoking popular nationalism, a grassroots force which can easily spin out of control.</w:t>
      </w:r>
    </w:p>
    <w:p w:rsidR="005617DC" w:rsidRPr="005617DC" w:rsidRDefault="005617DC" w:rsidP="005617DC">
      <w:r>
        <w:lastRenderedPageBreak/>
        <w:t xml:space="preserve">The third group, </w:t>
      </w:r>
      <w:r w:rsidRPr="003768C0">
        <w:rPr>
          <w:rStyle w:val="StyleUnderline"/>
        </w:rPr>
        <w:t>the moderates, believe it’s time for China to adjust its policy to clarify</w:t>
      </w:r>
      <w:r>
        <w:t xml:space="preserve">, if only gradually, </w:t>
      </w:r>
      <w:r w:rsidRPr="003768C0">
        <w:rPr>
          <w:rStyle w:val="StyleUnderline"/>
        </w:rPr>
        <w:t xml:space="preserve">its goals in the South China Sea. </w:t>
      </w:r>
      <w:r w:rsidRPr="005617DC">
        <w:t>Moderates recognize that Beijing’s current ambiguity about its territorial claims and strategic design is feeding the outside world’s fear and distrust. They fault the government for failing to provide a compelling strategic narrative and promote effective communication with the outside world. China’s habitual just-do-it approach when it comes to major strategic decisions such as island building is actually harmful to its own self-interest. By forgoing any attempt to legitimize island-building, it ensures international suspicion of rather than sympathy for China’s actions.</w:t>
      </w:r>
    </w:p>
    <w:p w:rsidR="005617DC" w:rsidRPr="005617DC" w:rsidRDefault="005617DC" w:rsidP="005617DC">
      <w:r w:rsidRPr="005617DC">
        <w:t>Moderates argue that China needs to gradually clarify the Nine-Dash Line. Maintaining deliberate ambiguity would simply make the map a historical burden and an unnecessary obstacle to reaching diplomatic compromise. In their view, it is counterproductive to interpret the map as a territorial demarcation line, because doing so would make China an adversary of most Southeast Asian states as well as the United States. Were China to go down this path, they argue, it would eventually face the ominous danger of strategic over-stretch. The biggest problem for China, the moderates observe, is that it lacks a clear and effective strategy for the South China Sea.</w:t>
      </w:r>
    </w:p>
    <w:p w:rsidR="005617DC" w:rsidRPr="005617DC" w:rsidRDefault="005617DC" w:rsidP="005617DC">
      <w:r w:rsidRPr="005617DC">
        <w:t>The moderates differ much from the realists and the hardliners. But the three share an extremely important area of agreement: the necessity of island-building. During my extensive conversations with leading Chinese scholars and government officials since last year, I have not come across a single person who would say island building is a mistake. They may give different reasons for construction and offer different assessments of the consequences, but they all believe that this is something China must do, sooner or later. These reasons range from the more strategic to the more mundane; from establishing a strategic foothold in the South China Sea to providing better living conditions for Chinese personnel stationed there. But they all feel that given the current stage of China’s rise, Beijing must establish a presence in the South China Sea commensurate with its newfound power and status, especially since most other claimant states already have decades-old presences in the region.</w:t>
      </w:r>
    </w:p>
    <w:p w:rsidR="005617DC" w:rsidRPr="005617DC" w:rsidRDefault="005617DC" w:rsidP="005617DC">
      <w:r w:rsidRPr="005617DC">
        <w:t>Members of the international community have repeatedly criticized China’s island-building. But given the apparent national consensus inside China, and also given the fact that the United Nations Convention on the Law of the Sea does not strictly proscribe building on existing maritime features, is it a good policy to keep targeting island building activities themselves? Wouldn’t it be in every nation’s interest to move on to the more strategic question of creating a new but stable regional status quo?</w:t>
      </w:r>
    </w:p>
    <w:p w:rsidR="005617DC" w:rsidRDefault="005617DC" w:rsidP="005617DC">
      <w:r w:rsidRPr="003768C0">
        <w:rPr>
          <w:rStyle w:val="StyleUnderline"/>
        </w:rPr>
        <w:t>A new status quo demands China clarify its strategic intentions</w:t>
      </w:r>
      <w:r>
        <w:t xml:space="preserve">. Right now, </w:t>
      </w:r>
      <w:r w:rsidRPr="003768C0">
        <w:rPr>
          <w:rStyle w:val="StyleUnderline"/>
        </w:rPr>
        <w:t>not even the Chinese leadership has a clear answer to that question.</w:t>
      </w:r>
      <w:r>
        <w:t xml:space="preserve"> Among the three schools analyzed above, </w:t>
      </w:r>
      <w:r w:rsidRPr="003768C0">
        <w:rPr>
          <w:rStyle w:val="StyleUnderline"/>
        </w:rPr>
        <w:t>only the extreme hardliners have a quick</w:t>
      </w:r>
      <w:r>
        <w:t xml:space="preserve">, but highly destabilizing, </w:t>
      </w:r>
      <w:r w:rsidRPr="003768C0">
        <w:rPr>
          <w:rStyle w:val="Emphasis"/>
        </w:rPr>
        <w:t xml:space="preserve">answer. The rest of China is debating what China’s strategy toward the South China Sea should be. </w:t>
      </w:r>
      <w:r>
        <w:t xml:space="preserve">This is an important fact. </w:t>
      </w:r>
      <w:r w:rsidRPr="003768C0">
        <w:rPr>
          <w:rStyle w:val="StyleUnderline"/>
        </w:rPr>
        <w:t>It suggests that China’s South China Sea policy has not hardened yet</w:t>
      </w:r>
      <w:r>
        <w:t xml:space="preserve">, </w:t>
      </w:r>
      <w:r w:rsidRPr="003768C0">
        <w:rPr>
          <w:rStyle w:val="StyleUnderline"/>
        </w:rPr>
        <w:t>and is</w:t>
      </w:r>
      <w:r>
        <w:t xml:space="preserve"> thus </w:t>
      </w:r>
      <w:r w:rsidRPr="003768C0">
        <w:rPr>
          <w:rStyle w:val="StyleUnderline"/>
        </w:rPr>
        <w:t>malleable</w:t>
      </w:r>
      <w:r>
        <w:t>.</w:t>
      </w:r>
    </w:p>
    <w:p w:rsidR="005617DC" w:rsidRDefault="005617DC" w:rsidP="005617DC">
      <w:r w:rsidRPr="005617DC">
        <w:t>The international community</w:t>
      </w:r>
      <w:r>
        <w:t xml:space="preserve"> — especially </w:t>
      </w:r>
      <w:r w:rsidRPr="005617DC">
        <w:rPr>
          <w:rStyle w:val="StyleUnderline"/>
        </w:rPr>
        <w:t>the U</w:t>
      </w:r>
      <w:r>
        <w:t xml:space="preserve">nited </w:t>
      </w:r>
      <w:r w:rsidRPr="005617DC">
        <w:rPr>
          <w:rStyle w:val="StyleUnderline"/>
        </w:rPr>
        <w:t>S</w:t>
      </w:r>
      <w:r>
        <w:t xml:space="preserve">tates and ASEAN — </w:t>
      </w:r>
      <w:r w:rsidRPr="003768C0">
        <w:rPr>
          <w:rStyle w:val="Emphasis"/>
        </w:rPr>
        <w:t>should create favorable conditions for shaping China’s policy toward a more conciliatory and cooperative direction</w:t>
      </w:r>
      <w:r>
        <w:t xml:space="preserve">. In particular, </w:t>
      </w:r>
      <w:r w:rsidRPr="003768C0">
        <w:rPr>
          <w:rStyle w:val="StyleUnderline"/>
        </w:rPr>
        <w:t>they should help raise the importance of the moderates in Chinese decision-making, turning them from a minority view to a majority consensus.</w:t>
      </w:r>
      <w:r>
        <w:t xml:space="preserve"> The unfortunate effect of some of </w:t>
      </w:r>
      <w:r w:rsidRPr="003768C0">
        <w:rPr>
          <w:rStyle w:val="Emphasis"/>
        </w:rPr>
        <w:t xml:space="preserve">the rhetoric from U.S. officials about Chinese “hegemony” in East Asia is to confirm the </w:t>
      </w:r>
      <w:proofErr w:type="spellStart"/>
      <w:r w:rsidRPr="003768C0">
        <w:rPr>
          <w:rStyle w:val="Emphasis"/>
        </w:rPr>
        <w:t>hardliners’</w:t>
      </w:r>
      <w:proofErr w:type="spellEnd"/>
      <w:r w:rsidRPr="003768C0">
        <w:rPr>
          <w:rStyle w:val="Emphasis"/>
        </w:rPr>
        <w:t xml:space="preserve"> view</w:t>
      </w:r>
      <w:r>
        <w:t xml:space="preserve"> that the United States wants to contain China, thus undermining the moderates’ position within China’s domestic debate. Among the three schools discussed above, </w:t>
      </w:r>
      <w:r w:rsidRPr="003768C0">
        <w:t>only hardliners unequivocally seek some sort of military hegemony</w:t>
      </w:r>
      <w:r>
        <w:t xml:space="preserve">. </w:t>
      </w:r>
      <w:r w:rsidRPr="005617DC">
        <w:rPr>
          <w:rStyle w:val="StyleUnderline"/>
        </w:rPr>
        <w:t>If American officials take this view as China’s national policy, they will simply talk past their more moderate Chinese interlocutors, creating a potentially dangerous communication gap</w:t>
      </w:r>
      <w:r>
        <w:t xml:space="preserve"> between the two sides.</w:t>
      </w:r>
    </w:p>
    <w:p w:rsidR="005617DC" w:rsidRDefault="005617DC" w:rsidP="005617DC">
      <w:r>
        <w:lastRenderedPageBreak/>
        <w:t>For its part, China needs to clarify its policy goals and reassure its neighbors, as well as the United States. A veteran Chinese diplomat recently told me that Chinese diplomacy is currently in its “adolescence.” But a rising China with regional and global responsibilities needs to learn quickly to become an adult.</w:t>
      </w:r>
    </w:p>
    <w:p w:rsidR="005617DC" w:rsidRDefault="005617DC" w:rsidP="003426FE"/>
    <w:p w:rsidR="005617DC" w:rsidRPr="003426FE" w:rsidRDefault="005617DC" w:rsidP="003426FE"/>
    <w:p w:rsidR="00D153D3" w:rsidRDefault="00D153D3" w:rsidP="00D153D3"/>
    <w:p w:rsidR="001F0A2E" w:rsidRDefault="001F0A2E" w:rsidP="001F0A2E">
      <w:pPr>
        <w:pStyle w:val="Heading2"/>
      </w:pPr>
      <w:r>
        <w:lastRenderedPageBreak/>
        <w:t>Politics</w:t>
      </w:r>
    </w:p>
    <w:p w:rsidR="001F0A2E" w:rsidRPr="001F0A2E" w:rsidRDefault="001F0A2E" w:rsidP="001F0A2E"/>
    <w:p w:rsidR="007F73A9" w:rsidRDefault="007F73A9" w:rsidP="007F73A9">
      <w:pPr>
        <w:pStyle w:val="Heading3"/>
      </w:pPr>
      <w:r>
        <w:lastRenderedPageBreak/>
        <w:t>AT: Agenda politics</w:t>
      </w:r>
    </w:p>
    <w:p w:rsidR="007F73A9" w:rsidRDefault="007F73A9" w:rsidP="007F73A9"/>
    <w:p w:rsidR="001F0A2E" w:rsidRDefault="001F0A2E" w:rsidP="001F0A2E">
      <w:pPr>
        <w:pStyle w:val="Heading4"/>
      </w:pPr>
      <w:r>
        <w:t>Congress doesn’t care and the pro-Taiwan lobby is no longer effective</w:t>
      </w:r>
    </w:p>
    <w:p w:rsidR="001F0A2E" w:rsidRDefault="001F0A2E" w:rsidP="001F0A2E">
      <w:r w:rsidRPr="00AD5F7B">
        <w:rPr>
          <w:rStyle w:val="Style13ptBold"/>
        </w:rPr>
        <w:t>Sutter, 15</w:t>
      </w:r>
      <w:r>
        <w:t>- Professor of Practice of International Affairs at George Washington University (Robert, “More American Attention to Taiwan</w:t>
      </w:r>
      <w:r w:rsidRPr="00AD5F7B">
        <w:t xml:space="preserve"> Amid Heightened Competition with China</w:t>
      </w:r>
      <w:r>
        <w:t>,” American Journal of Chinese Studies, 4-1-2015, EBSCOhost)//DK</w:t>
      </w:r>
    </w:p>
    <w:p w:rsidR="001F0A2E" w:rsidRPr="00AD5F7B" w:rsidRDefault="001F0A2E" w:rsidP="001F0A2E"/>
    <w:p w:rsidR="001F0A2E" w:rsidRDefault="001F0A2E" w:rsidP="001F0A2E">
      <w:r>
        <w:t xml:space="preserve">Congress at times has been the source of strong support for Taiwan and pressure on the administration to do more for Taiwan. </w:t>
      </w:r>
      <w:r w:rsidRPr="00AD5F7B">
        <w:rPr>
          <w:rStyle w:val="StyleUnderline"/>
        </w:rPr>
        <w:t>But the weak congressional</w:t>
      </w:r>
      <w:r>
        <w:rPr>
          <w:rStyle w:val="StyleUnderline"/>
        </w:rPr>
        <w:t xml:space="preserve"> </w:t>
      </w:r>
      <w:r w:rsidRPr="00AD5F7B">
        <w:rPr>
          <w:rStyle w:val="StyleUnderline"/>
        </w:rPr>
        <w:t>signs of support of Taiwan in the first term of the Obama government</w:t>
      </w:r>
      <w:r>
        <w:rPr>
          <w:rStyle w:val="StyleUnderline"/>
        </w:rPr>
        <w:t xml:space="preserve"> </w:t>
      </w:r>
      <w:r w:rsidRPr="00AD5F7B">
        <w:rPr>
          <w:rStyle w:val="StyleUnderline"/>
        </w:rPr>
        <w:t>were overshadowed by declining interest and opposition to Taiwan’s wishes.</w:t>
      </w:r>
      <w:r>
        <w:rPr>
          <w:rStyle w:val="StyleUnderline"/>
        </w:rPr>
        <w:t xml:space="preserve"> </w:t>
      </w:r>
      <w:r w:rsidRPr="00AD5F7B">
        <w:rPr>
          <w:rStyle w:val="StyleUnderline"/>
        </w:rPr>
        <w:t>Few members visited the island and those that did sometimes came away with</w:t>
      </w:r>
      <w:r>
        <w:rPr>
          <w:rStyle w:val="StyleUnderline"/>
        </w:rPr>
        <w:t xml:space="preserve"> </w:t>
      </w:r>
      <w:r w:rsidRPr="00AD5F7B">
        <w:rPr>
          <w:rStyle w:val="StyleUnderline"/>
        </w:rPr>
        <w:t>views adverse to Taiwan’s interests</w:t>
      </w:r>
      <w:r>
        <w:t>. After visiting Taiwan in August, 2010, Senator Arlen Spector came out against irritating China by selling Taiwan the F- 16 aircraft sought by President Ma.19 Likewise, in a public hearing in June 2010, Senate Intelligence Committee Chairman Dianne Feinstein cast U.S. arms sales to Taiwan as a liability for U.S. foreign policy and pressed Secretary of Defense Robert Gates for options to resolve the impasse between the United States and China over the issue.20</w:t>
      </w:r>
    </w:p>
    <w:p w:rsidR="001F0A2E" w:rsidRDefault="001F0A2E" w:rsidP="001F0A2E">
      <w:r w:rsidRPr="00AD5F7B">
        <w:rPr>
          <w:rStyle w:val="StyleUnderline"/>
        </w:rPr>
        <w:t>The decline in congressional support also was influenced by the fracturing</w:t>
      </w:r>
      <w:r>
        <w:rPr>
          <w:rStyle w:val="StyleUnderline"/>
        </w:rPr>
        <w:t xml:space="preserve"> </w:t>
      </w:r>
      <w:r w:rsidRPr="00AD5F7B">
        <w:rPr>
          <w:rStyle w:val="StyleUnderline"/>
        </w:rPr>
        <w:t>and decline of the Taiwan lobby in Washington. Reflecting the often intense</w:t>
      </w:r>
      <w:r>
        <w:rPr>
          <w:rStyle w:val="StyleUnderline"/>
        </w:rPr>
        <w:t xml:space="preserve"> </w:t>
      </w:r>
      <w:r w:rsidRPr="00AD5F7B">
        <w:rPr>
          <w:rStyle w:val="StyleUnderline"/>
        </w:rPr>
        <w:t>competition in Taiwan politics between the Nationalist or Kuomintang</w:t>
      </w:r>
      <w:r>
        <w:rPr>
          <w:rStyle w:val="StyleUnderline"/>
        </w:rPr>
        <w:t xml:space="preserve"> </w:t>
      </w:r>
      <w:r w:rsidRPr="00AD5F7B">
        <w:rPr>
          <w:rStyle w:val="StyleUnderline"/>
        </w:rPr>
        <w:t>(KMT) party and the Democratic Progressive Party (DPP</w:t>
      </w:r>
      <w:r>
        <w:t xml:space="preserve">) in recent decades, DPP representatives in Washington and like-minded U.S. interest groups such as the Formosan Association for Public Affairs, on one side, and the KMT representatives in Washington and interest groups, on the other side, repeatedly clashed while lobbying congressional members. </w:t>
      </w:r>
      <w:r w:rsidRPr="00AD5F7B">
        <w:rPr>
          <w:rStyle w:val="StyleUnderline"/>
        </w:rPr>
        <w:t>Ma Ying-</w:t>
      </w:r>
      <w:proofErr w:type="spellStart"/>
      <w:r w:rsidRPr="00AD5F7B">
        <w:rPr>
          <w:rStyle w:val="StyleUnderline"/>
        </w:rPr>
        <w:t>jeou’s</w:t>
      </w:r>
      <w:proofErr w:type="spellEnd"/>
      <w:r>
        <w:t xml:space="preserve"> </w:t>
      </w:r>
      <w:proofErr w:type="spellStart"/>
      <w:r>
        <w:t>appointm</w:t>
      </w:r>
      <w:proofErr w:type="spellEnd"/>
      <w:r>
        <w:t xml:space="preserve"> </w:t>
      </w:r>
      <w:proofErr w:type="spellStart"/>
      <w:r>
        <w:t>ent</w:t>
      </w:r>
      <w:proofErr w:type="spellEnd"/>
      <w:r>
        <w:t xml:space="preserve"> of the head of the KMT’s Washington office, a veteran of these partisan squabbles with the DPP, as his </w:t>
      </w:r>
      <w:r w:rsidRPr="00AD5F7B">
        <w:rPr>
          <w:rStyle w:val="StyleUnderline"/>
        </w:rPr>
        <w:t>choice to lead the Taiwan government’s office in Washington allowed the partisan divisions to persist. An overall</w:t>
      </w:r>
      <w:r>
        <w:rPr>
          <w:rStyle w:val="StyleUnderline"/>
        </w:rPr>
        <w:t xml:space="preserve"> </w:t>
      </w:r>
      <w:r w:rsidRPr="00AD5F7B">
        <w:rPr>
          <w:rStyle w:val="StyleUnderline"/>
        </w:rPr>
        <w:t>result was confusion on Capitol Hill and a decline in Taiwan’s influence</w:t>
      </w:r>
      <w:r>
        <w:rPr>
          <w:rStyle w:val="StyleUnderline"/>
        </w:rPr>
        <w:t xml:space="preserve"> </w:t>
      </w:r>
      <w:r w:rsidRPr="00AD5F7B">
        <w:rPr>
          <w:rStyle w:val="StyleUnderline"/>
        </w:rPr>
        <w:t>there.</w:t>
      </w:r>
      <w:r>
        <w:t>21</w:t>
      </w:r>
    </w:p>
    <w:p w:rsidR="001F0A2E" w:rsidRDefault="001F0A2E" w:rsidP="007F73A9"/>
    <w:p w:rsidR="007F73A9" w:rsidRPr="002C1DE0" w:rsidRDefault="007F73A9" w:rsidP="007F73A9">
      <w:pPr>
        <w:pStyle w:val="Heading4"/>
      </w:pPr>
      <w:r w:rsidRPr="002C1DE0">
        <w:t>Congress doesn’t care about Taiwan</w:t>
      </w:r>
    </w:p>
    <w:p w:rsidR="007F73A9" w:rsidRPr="0027570C" w:rsidRDefault="007F73A9" w:rsidP="007F73A9">
      <w:pPr>
        <w:rPr>
          <w:rStyle w:val="Style13ptBold"/>
        </w:rPr>
      </w:pPr>
      <w:r>
        <w:rPr>
          <w:rStyle w:val="Style13ptBold"/>
        </w:rPr>
        <w:t xml:space="preserve">Tucker and Glaser 11- </w:t>
      </w:r>
      <w:r>
        <w:t xml:space="preserve">Nancy </w:t>
      </w:r>
      <w:proofErr w:type="spellStart"/>
      <w:r>
        <w:t>Bernkopf</w:t>
      </w:r>
      <w:proofErr w:type="spellEnd"/>
      <w:r>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(Nancy, Bonnie, “Should the United States Abandon Taiwan”, 2011, </w:t>
      </w:r>
      <w:r w:rsidRPr="00C31FD8">
        <w:t>https://www.ciaonet.org/attachments/19262/uploads</w:t>
      </w:r>
      <w:r>
        <w:t>)//MP</w:t>
      </w:r>
    </w:p>
    <w:p w:rsidR="007F73A9" w:rsidRPr="002C1DE0" w:rsidRDefault="007F73A9" w:rsidP="007F73A9"/>
    <w:p w:rsidR="007F73A9" w:rsidRDefault="007F73A9" w:rsidP="007F73A9">
      <w:pPr>
        <w:rPr>
          <w:rStyle w:val="StyleUnderline"/>
          <w:u w:val="none"/>
        </w:rPr>
      </w:pPr>
      <w:r w:rsidRPr="009E2D5B">
        <w:rPr>
          <w:rStyle w:val="StyleUnderline"/>
          <w:u w:val="none"/>
        </w:rPr>
        <w:t xml:space="preserve">Tellingly, </w:t>
      </w:r>
      <w:r w:rsidRPr="0027570C">
        <w:rPr>
          <w:rStyle w:val="StyleUnderline"/>
        </w:rPr>
        <w:t>the U.S. Congress, which was</w:t>
      </w:r>
      <w:r>
        <w:rPr>
          <w:rStyle w:val="StyleUnderline"/>
        </w:rPr>
        <w:t xml:space="preserve"> </w:t>
      </w:r>
      <w:r w:rsidRPr="0027570C">
        <w:rPr>
          <w:rStyle w:val="StyleUnderline"/>
        </w:rPr>
        <w:t>once a loud advocate of support for Taiwan,</w:t>
      </w:r>
      <w:r>
        <w:rPr>
          <w:rStyle w:val="StyleUnderline"/>
        </w:rPr>
        <w:t xml:space="preserve"> </w:t>
      </w:r>
      <w:r w:rsidRPr="0027570C">
        <w:rPr>
          <w:rStyle w:val="StyleUnderline"/>
        </w:rPr>
        <w:t>has become much less voluble</w:t>
      </w:r>
      <w:r>
        <w:rPr>
          <w:rStyle w:val="StyleUnderline"/>
          <w:u w:val="none"/>
        </w:rPr>
        <w:t xml:space="preserve">. Capitol Hill </w:t>
      </w:r>
      <w:r w:rsidRPr="009E2D5B">
        <w:rPr>
          <w:rStyle w:val="StyleUnderline"/>
          <w:u w:val="none"/>
        </w:rPr>
        <w:t>rarely ce</w:t>
      </w:r>
      <w:r>
        <w:rPr>
          <w:rStyle w:val="StyleUnderline"/>
          <w:u w:val="none"/>
        </w:rPr>
        <w:t xml:space="preserve">lebrates Taiwan as a doughty </w:t>
      </w:r>
      <w:r w:rsidRPr="009E2D5B">
        <w:rPr>
          <w:rStyle w:val="StyleUnderline"/>
          <w:u w:val="none"/>
        </w:rPr>
        <w:t>surviv</w:t>
      </w:r>
      <w:r>
        <w:rPr>
          <w:rStyle w:val="StyleUnderline"/>
          <w:u w:val="none"/>
        </w:rPr>
        <w:t xml:space="preserve">or of the Cold War anymore. Old </w:t>
      </w:r>
      <w:r w:rsidRPr="009E2D5B">
        <w:rPr>
          <w:rStyle w:val="StyleUnderline"/>
          <w:u w:val="none"/>
        </w:rPr>
        <w:t>friends, unhappy that Taiwan has sought</w:t>
      </w:r>
      <w:r>
        <w:rPr>
          <w:rStyle w:val="StyleUnderline"/>
          <w:u w:val="none"/>
        </w:rPr>
        <w:t xml:space="preserve"> </w:t>
      </w:r>
      <w:r w:rsidRPr="009E2D5B">
        <w:rPr>
          <w:rStyle w:val="StyleUnderline"/>
          <w:u w:val="none"/>
        </w:rPr>
        <w:t>to improve relations with China, have</w:t>
      </w:r>
      <w:r>
        <w:rPr>
          <w:rStyle w:val="StyleUnderline"/>
          <w:u w:val="none"/>
        </w:rPr>
        <w:t xml:space="preserve"> </w:t>
      </w:r>
      <w:r w:rsidRPr="009E2D5B">
        <w:rPr>
          <w:rStyle w:val="StyleUnderline"/>
          <w:u w:val="none"/>
        </w:rPr>
        <w:t>soured toward Taipei. Representative</w:t>
      </w:r>
      <w:r>
        <w:rPr>
          <w:rStyle w:val="StyleUnderline"/>
          <w:u w:val="none"/>
        </w:rPr>
        <w:t xml:space="preserve"> </w:t>
      </w:r>
      <w:r w:rsidRPr="009E2D5B">
        <w:rPr>
          <w:rStyle w:val="StyleUnderline"/>
          <w:u w:val="none"/>
        </w:rPr>
        <w:t>Dana Rohrabacher (R-CA), for instance,</w:t>
      </w:r>
      <w:r>
        <w:rPr>
          <w:rStyle w:val="StyleUnderline"/>
          <w:u w:val="none"/>
        </w:rPr>
        <w:t xml:space="preserve"> </w:t>
      </w:r>
      <w:r w:rsidRPr="009E2D5B">
        <w:rPr>
          <w:rStyle w:val="StyleUnderline"/>
          <w:u w:val="none"/>
        </w:rPr>
        <w:t xml:space="preserve">although a founder in 2002 of the Congressional Taiwan Caucus, resigned as </w:t>
      </w:r>
      <w:proofErr w:type="spellStart"/>
      <w:r w:rsidRPr="009E2D5B">
        <w:rPr>
          <w:rStyle w:val="StyleUnderline"/>
          <w:u w:val="none"/>
        </w:rPr>
        <w:t>cochair</w:t>
      </w:r>
      <w:proofErr w:type="spellEnd"/>
      <w:r>
        <w:rPr>
          <w:rStyle w:val="StyleUnderline"/>
          <w:u w:val="none"/>
        </w:rPr>
        <w:t xml:space="preserve"> </w:t>
      </w:r>
      <w:r w:rsidRPr="009E2D5B">
        <w:rPr>
          <w:rStyle w:val="StyleUnderline"/>
          <w:u w:val="none"/>
        </w:rPr>
        <w:t>in 2009, lamenting Taiwan’s decision to cooperate with Beijing, rather</w:t>
      </w:r>
      <w:r>
        <w:rPr>
          <w:rStyle w:val="StyleUnderline"/>
          <w:u w:val="none"/>
        </w:rPr>
        <w:t xml:space="preserve"> </w:t>
      </w:r>
      <w:r w:rsidRPr="009E2D5B">
        <w:rPr>
          <w:rStyle w:val="StyleUnderline"/>
          <w:u w:val="none"/>
        </w:rPr>
        <w:t>than oppose the repressive regime.12</w:t>
      </w:r>
    </w:p>
    <w:p w:rsidR="007F73A9" w:rsidRPr="009E2D5B" w:rsidRDefault="007F73A9" w:rsidP="007F73A9">
      <w:pPr>
        <w:rPr>
          <w:rStyle w:val="StyleUnderline"/>
          <w:u w:val="none"/>
        </w:rPr>
      </w:pPr>
      <w:r w:rsidRPr="002C1DE0">
        <w:rPr>
          <w:rStyle w:val="StyleUnderline"/>
        </w:rPr>
        <w:t>The waning of congressional attention to</w:t>
      </w:r>
      <w:r w:rsidRPr="009E2D5B">
        <w:rPr>
          <w:rStyle w:val="StyleUnderline"/>
          <w:u w:val="none"/>
        </w:rPr>
        <w:t xml:space="preserve">, and enthusiasm for, </w:t>
      </w:r>
      <w:r w:rsidRPr="002C1DE0">
        <w:rPr>
          <w:rStyle w:val="StyleUnderline"/>
        </w:rPr>
        <w:t>Taiwan has</w:t>
      </w:r>
      <w:r>
        <w:rPr>
          <w:rStyle w:val="StyleUnderline"/>
        </w:rPr>
        <w:t xml:space="preserve"> </w:t>
      </w:r>
      <w:r w:rsidRPr="002C1DE0">
        <w:rPr>
          <w:rStyle w:val="StyleUnderline"/>
        </w:rPr>
        <w:t>taken place gradually</w:t>
      </w:r>
      <w:r w:rsidRPr="009E2D5B">
        <w:rPr>
          <w:rStyle w:val="StyleUnderline"/>
          <w:u w:val="none"/>
        </w:rPr>
        <w:t xml:space="preserve"> </w:t>
      </w:r>
      <w:r w:rsidRPr="002C1DE0">
        <w:rPr>
          <w:rStyle w:val="StyleUnderline"/>
        </w:rPr>
        <w:t>as</w:t>
      </w:r>
      <w:r w:rsidRPr="009E2D5B">
        <w:rPr>
          <w:rStyle w:val="StyleUnderline"/>
          <w:u w:val="none"/>
        </w:rPr>
        <w:t xml:space="preserve"> memories of China’s 1989 Tiananmen massacre have</w:t>
      </w:r>
      <w:r>
        <w:rPr>
          <w:rStyle w:val="StyleUnderline"/>
          <w:u w:val="none"/>
        </w:rPr>
        <w:t xml:space="preserve"> </w:t>
      </w:r>
      <w:r w:rsidRPr="009E2D5B">
        <w:rPr>
          <w:rStyle w:val="StyleUnderline"/>
          <w:u w:val="none"/>
        </w:rPr>
        <w:t xml:space="preserve">faded, </w:t>
      </w:r>
      <w:r w:rsidRPr="002C1DE0">
        <w:rPr>
          <w:rStyle w:val="StyleUnderline"/>
        </w:rPr>
        <w:t>the PRC’s economic links to the U</w:t>
      </w:r>
      <w:r w:rsidRPr="009E2D5B">
        <w:rPr>
          <w:rStyle w:val="StyleUnderline"/>
          <w:u w:val="none"/>
        </w:rPr>
        <w:t xml:space="preserve">nited </w:t>
      </w:r>
      <w:r w:rsidRPr="002C1DE0">
        <w:rPr>
          <w:rStyle w:val="StyleUnderline"/>
        </w:rPr>
        <w:t>S</w:t>
      </w:r>
      <w:r w:rsidRPr="009E2D5B">
        <w:rPr>
          <w:rStyle w:val="StyleUnderline"/>
          <w:u w:val="none"/>
        </w:rPr>
        <w:t xml:space="preserve">tates </w:t>
      </w:r>
      <w:r w:rsidRPr="002C1DE0">
        <w:rPr>
          <w:rStyle w:val="StyleUnderline"/>
        </w:rPr>
        <w:t>boomed, and Taiwan’s</w:t>
      </w:r>
      <w:r>
        <w:rPr>
          <w:rStyle w:val="StyleUnderline"/>
        </w:rPr>
        <w:t xml:space="preserve"> </w:t>
      </w:r>
      <w:r w:rsidRPr="002C1DE0">
        <w:rPr>
          <w:rStyle w:val="StyleUnderline"/>
        </w:rPr>
        <w:t>presence on Capitol Hill ebbed</w:t>
      </w:r>
      <w:r w:rsidRPr="009E2D5B">
        <w:rPr>
          <w:rStyle w:val="StyleUnderline"/>
          <w:u w:val="none"/>
        </w:rPr>
        <w:t>. More than 20 years after Tiananmen, the horror</w:t>
      </w:r>
      <w:r>
        <w:rPr>
          <w:rStyle w:val="StyleUnderline"/>
          <w:u w:val="none"/>
        </w:rPr>
        <w:t xml:space="preserve"> </w:t>
      </w:r>
      <w:r w:rsidRPr="009E2D5B">
        <w:rPr>
          <w:rStyle w:val="StyleUnderline"/>
          <w:u w:val="none"/>
        </w:rPr>
        <w:t>has dissipated, and many Americans think of Tiananmen Square only as a tourist</w:t>
      </w:r>
      <w:r>
        <w:rPr>
          <w:rStyle w:val="StyleUnderline"/>
          <w:u w:val="none"/>
        </w:rPr>
        <w:t xml:space="preserve"> </w:t>
      </w:r>
      <w:r w:rsidRPr="009E2D5B">
        <w:rPr>
          <w:rStyle w:val="StyleUnderline"/>
          <w:u w:val="none"/>
        </w:rPr>
        <w:t>destination. China’s military modernization, its burgeoning international role,</w:t>
      </w:r>
      <w:r>
        <w:rPr>
          <w:rStyle w:val="StyleUnderline"/>
          <w:u w:val="none"/>
        </w:rPr>
        <w:t xml:space="preserve"> </w:t>
      </w:r>
      <w:r w:rsidRPr="009E2D5B">
        <w:rPr>
          <w:rStyle w:val="StyleUnderline"/>
          <w:u w:val="none"/>
        </w:rPr>
        <w:t>and its enormous economic power command attention and respect.</w:t>
      </w:r>
      <w:r>
        <w:rPr>
          <w:rStyle w:val="StyleUnderline"/>
          <w:u w:val="none"/>
        </w:rPr>
        <w:t xml:space="preserve"> </w:t>
      </w:r>
      <w:r w:rsidRPr="009E2D5B">
        <w:rPr>
          <w:rStyle w:val="StyleUnderline"/>
          <w:u w:val="none"/>
        </w:rPr>
        <w:t>Concurrently, the boost that Tiananmen and U.S. disillusionment with China</w:t>
      </w:r>
      <w:r>
        <w:rPr>
          <w:rStyle w:val="StyleUnderline"/>
          <w:u w:val="none"/>
        </w:rPr>
        <w:t xml:space="preserve"> </w:t>
      </w:r>
      <w:r w:rsidRPr="009E2D5B">
        <w:rPr>
          <w:rStyle w:val="StyleUnderline"/>
          <w:u w:val="none"/>
        </w:rPr>
        <w:t xml:space="preserve">gave to Taiwan has also diminished. In fact, the </w:t>
      </w:r>
      <w:r w:rsidRPr="009E2D5B">
        <w:rPr>
          <w:rStyle w:val="StyleUnderline"/>
          <w:u w:val="none"/>
        </w:rPr>
        <w:lastRenderedPageBreak/>
        <w:t>very democracy that is Taiwan’s</w:t>
      </w:r>
      <w:r>
        <w:rPr>
          <w:rStyle w:val="StyleUnderline"/>
          <w:u w:val="none"/>
        </w:rPr>
        <w:t xml:space="preserve"> </w:t>
      </w:r>
      <w:r w:rsidRPr="009E2D5B">
        <w:rPr>
          <w:rStyle w:val="StyleUnderline"/>
          <w:u w:val="none"/>
        </w:rPr>
        <w:t>strongest bond with the United States has meant that Taiwan’s goals and</w:t>
      </w:r>
      <w:r>
        <w:rPr>
          <w:rStyle w:val="StyleUnderline"/>
          <w:u w:val="none"/>
        </w:rPr>
        <w:t xml:space="preserve"> </w:t>
      </w:r>
      <w:r w:rsidRPr="009E2D5B">
        <w:rPr>
          <w:rStyle w:val="StyleUnderline"/>
          <w:u w:val="none"/>
        </w:rPr>
        <w:t>interests are no longer articulated by a single voice, and are not clear to busy</w:t>
      </w:r>
      <w:r>
        <w:rPr>
          <w:rStyle w:val="StyleUnderline"/>
          <w:u w:val="none"/>
        </w:rPr>
        <w:t xml:space="preserve"> </w:t>
      </w:r>
      <w:r w:rsidRPr="009E2D5B">
        <w:rPr>
          <w:rStyle w:val="StyleUnderline"/>
          <w:u w:val="none"/>
        </w:rPr>
        <w:t>members of Congress. Instead, multiple organizations</w:t>
      </w:r>
      <w:r>
        <w:rPr>
          <w:rStyle w:val="StyleUnderline"/>
          <w:u w:val="none"/>
        </w:rPr>
        <w:t xml:space="preserve"> </w:t>
      </w:r>
      <w:r w:rsidRPr="009E2D5B">
        <w:rPr>
          <w:rStyle w:val="StyleUnderline"/>
          <w:u w:val="none"/>
        </w:rPr>
        <w:t>governmental and nongovernmental</w:t>
      </w:r>
      <w:r>
        <w:rPr>
          <w:rStyle w:val="StyleUnderline"/>
          <w:u w:val="none"/>
        </w:rPr>
        <w:t xml:space="preserve"> </w:t>
      </w:r>
      <w:r w:rsidRPr="009E2D5B">
        <w:rPr>
          <w:rStyle w:val="StyleUnderline"/>
          <w:u w:val="none"/>
        </w:rPr>
        <w:t>render</w:t>
      </w:r>
      <w:r>
        <w:rPr>
          <w:rStyle w:val="StyleUnderline"/>
          <w:u w:val="none"/>
        </w:rPr>
        <w:t xml:space="preserve"> </w:t>
      </w:r>
      <w:r w:rsidRPr="009E2D5B">
        <w:rPr>
          <w:rStyle w:val="StyleUnderline"/>
          <w:u w:val="none"/>
        </w:rPr>
        <w:t>different and conflicting claims on U.S. friendship and</w:t>
      </w:r>
      <w:r>
        <w:rPr>
          <w:rStyle w:val="StyleUnderline"/>
          <w:u w:val="none"/>
        </w:rPr>
        <w:t xml:space="preserve"> </w:t>
      </w:r>
      <w:r w:rsidRPr="009E2D5B">
        <w:rPr>
          <w:rStyle w:val="StyleUnderline"/>
          <w:u w:val="none"/>
        </w:rPr>
        <w:t>support.13</w:t>
      </w:r>
    </w:p>
    <w:p w:rsidR="007F73A9" w:rsidRDefault="007F73A9" w:rsidP="007F73A9"/>
    <w:p w:rsidR="001F0A2E" w:rsidRPr="007F73A9" w:rsidRDefault="001F0A2E" w:rsidP="007F73A9"/>
    <w:p w:rsidR="0054067F" w:rsidRDefault="005617DC" w:rsidP="005617DC">
      <w:pPr>
        <w:pStyle w:val="Heading3"/>
      </w:pPr>
      <w:r>
        <w:lastRenderedPageBreak/>
        <w:t>AT: Elections</w:t>
      </w:r>
    </w:p>
    <w:p w:rsidR="005617DC" w:rsidRDefault="005617DC" w:rsidP="005617DC"/>
    <w:p w:rsidR="005617DC" w:rsidRDefault="005617DC" w:rsidP="005617DC">
      <w:pPr>
        <w:pStyle w:val="Heading4"/>
      </w:pPr>
      <w:r>
        <w:t>No link – public supports the plan</w:t>
      </w:r>
    </w:p>
    <w:p w:rsidR="005617DC" w:rsidRDefault="005617DC" w:rsidP="005617DC">
      <w:r>
        <w:rPr>
          <w:b/>
        </w:rPr>
        <w:t xml:space="preserve">Swaine, 11 – </w:t>
      </w:r>
      <w:r w:rsidRPr="00327E22">
        <w:t>senior associate at the Carnegie Endowment for International Peace and one of the most prominent American analysts in Chinese security studies</w:t>
      </w:r>
      <w:r>
        <w:t xml:space="preserve"> </w:t>
      </w:r>
      <w:r w:rsidRPr="00327E22">
        <w:t xml:space="preserve">(Michael, </w:t>
      </w:r>
      <w:r w:rsidRPr="00327E22">
        <w:rPr>
          <w:u w:val="single"/>
        </w:rPr>
        <w:t>America’s Challenge: Engaging a Rising China in the Twenty-First Century</w:t>
      </w:r>
      <w:r>
        <w:t>, p. 361</w:t>
      </w:r>
    </w:p>
    <w:p w:rsidR="005617DC" w:rsidRPr="00447870" w:rsidRDefault="005617DC" w:rsidP="005617DC"/>
    <w:p w:rsidR="005617DC" w:rsidRDefault="005617DC" w:rsidP="005617DC">
      <w:r w:rsidRPr="00447870">
        <w:t xml:space="preserve">Also, it is by no means clear that other Asian nations would regard Washington’s efforts to negotiate with Beijing about the Taiwan problem as an unambiguous indication of America’s weakness or as a loss of its credibility, as some would argue. Most Asian nations would doubtless prefer for the issue to be addressed through some form of direct talks designed to place it on a more stable long-term footing. </w:t>
      </w:r>
      <w:r>
        <w:t xml:space="preserve">It is also possible that </w:t>
      </w:r>
      <w:r w:rsidRPr="00447870">
        <w:rPr>
          <w:rStyle w:val="StyleUnderline"/>
        </w:rPr>
        <w:t>many Americans would support U.S. efforts to negotiate with China to stabilize</w:t>
      </w:r>
      <w:r>
        <w:t xml:space="preserve">, if not resolve, </w:t>
      </w:r>
      <w:r w:rsidRPr="00447870">
        <w:rPr>
          <w:rStyle w:val="StyleUnderline"/>
        </w:rPr>
        <w:t>the Taiwan issue</w:t>
      </w:r>
      <w:r>
        <w:t xml:space="preserve">. This is suggested by the fact that </w:t>
      </w:r>
      <w:r w:rsidRPr="00447870">
        <w:rPr>
          <w:rStyle w:val="Emphasis"/>
        </w:rPr>
        <w:t xml:space="preserve">most </w:t>
      </w:r>
      <w:r>
        <w:t>U</w:t>
      </w:r>
      <w:r w:rsidRPr="00447870">
        <w:rPr>
          <w:rStyle w:val="StyleUnderline"/>
        </w:rPr>
        <w:t xml:space="preserve">.S. citizens view Taiwan as the least critical threat to U.S. vital interests </w:t>
      </w:r>
      <w:r>
        <w:t xml:space="preserve">out of a litany of threats. Moreover, </w:t>
      </w:r>
      <w:r w:rsidRPr="00447870">
        <w:rPr>
          <w:rStyle w:val="Emphasis"/>
        </w:rPr>
        <w:t>a vast majority</w:t>
      </w:r>
      <w:r>
        <w:t xml:space="preserve"> </w:t>
      </w:r>
      <w:r w:rsidRPr="00447870">
        <w:rPr>
          <w:rStyle w:val="StyleUnderline"/>
        </w:rPr>
        <w:t>of Americans are opposed to using U.S. troops to prevent China from invading Taiwan</w:t>
      </w:r>
      <w:r>
        <w:t>.33</w:t>
      </w:r>
    </w:p>
    <w:p w:rsidR="005617DC" w:rsidRDefault="005617DC" w:rsidP="005617DC"/>
    <w:p w:rsidR="001F0A2E" w:rsidRDefault="001F0A2E" w:rsidP="001F0A2E">
      <w:pPr>
        <w:pStyle w:val="Heading4"/>
      </w:pPr>
      <w:r>
        <w:t>Plan popular with the public- Arms sales to Taiwan are overwhelmingly unpopular- China relations key</w:t>
      </w:r>
    </w:p>
    <w:p w:rsidR="001F0A2E" w:rsidRDefault="001F0A2E" w:rsidP="001F0A2E">
      <w:r w:rsidRPr="00752614">
        <w:rPr>
          <w:rStyle w:val="Style13ptBold"/>
        </w:rPr>
        <w:t>Lowther,</w:t>
      </w:r>
      <w:r>
        <w:rPr>
          <w:rStyle w:val="Style13ptBold"/>
        </w:rPr>
        <w:t xml:space="preserve"> </w:t>
      </w:r>
      <w:r w:rsidRPr="00752614">
        <w:rPr>
          <w:rStyle w:val="Style13ptBold"/>
        </w:rPr>
        <w:t>13</w:t>
      </w:r>
      <w:r>
        <w:t xml:space="preserve">- Staff reporter in Washington (William, </w:t>
      </w:r>
      <w:r w:rsidRPr="00752614">
        <w:t>"Taiwan remains source of China-US conflict: poll,"</w:t>
      </w:r>
      <w:r>
        <w:t xml:space="preserve"> Taipei Times, 12-14-2013, </w:t>
      </w:r>
      <w:r w:rsidRPr="00752614">
        <w:t>http://www.taipeitimes.com/News/front/archives/2013/12/14/2003578979/2</w:t>
      </w:r>
      <w:r>
        <w:t>)//DK</w:t>
      </w:r>
    </w:p>
    <w:p w:rsidR="001F0A2E" w:rsidRDefault="001F0A2E" w:rsidP="001F0A2E">
      <w:r w:rsidRPr="003D2946">
        <w:t xml:space="preserve">Much </w:t>
      </w:r>
      <w:r w:rsidRPr="003D2946">
        <w:rPr>
          <w:rStyle w:val="StyleUnderline"/>
        </w:rPr>
        <w:t>smaller percentages of the US public said the same about advocating</w:t>
      </w:r>
      <w:r w:rsidRPr="003D2946">
        <w:t xml:space="preserve"> more freedom </w:t>
      </w:r>
      <w:r w:rsidRPr="003D2946">
        <w:rPr>
          <w:rStyle w:val="StyleUnderline"/>
        </w:rPr>
        <w:t>for</w:t>
      </w:r>
      <w:r w:rsidRPr="003D2946">
        <w:t xml:space="preserve"> Tibet (36 percent) </w:t>
      </w:r>
      <w:r w:rsidRPr="003D2946">
        <w:rPr>
          <w:rStyle w:val="StyleUnderline"/>
        </w:rPr>
        <w:t>and continuing to sell arms to Taiwan (21 percent).</w:t>
      </w:r>
      <w:r w:rsidRPr="003D2946">
        <w:t xml:space="preserve"> US arms sales to Taiwan were regarded by a significant share (45 percent) of the Chinese public as a “very serious problem for China.” Ten percent of the US public said they had heard a lot about China-Taiwan relations, while a majority (54 percent) had heard a little and a third had heard nothing. A strong majority of US elites favored US force if China were to attack Taiwan without the nation having made a unilateral declaration of independence, but a strong majority opposed the use of force if Taiwan were to make such a declaration. More Chinese elites (61 percent) thought the US would use force to intervene against a Chinese attack on Taiwan without a unilateral declaration of independence than thought the US would do so if such a declaration were made (46 percent). Chinese respondents viewed US arms sales to Taiwan as a much larger issue than Americans did. “The Chinese saw it as a major impediment to US-China relations, whereas the Americans placed it very low on a list of bilateral priorities,” the survey said. One American involved in the survey said arms sales continued because of pressure from the US military-industrial complex, a desire to prevent the US Congress from intervening too much in the matter, and a genuine effort to deter a military solution and maximize the possibility of a peaceful resolution to any disputes that arise. “American elites noted that although </w:t>
      </w:r>
      <w:r w:rsidRPr="003D2946">
        <w:rPr>
          <w:rStyle w:val="StyleUnderline"/>
        </w:rPr>
        <w:t>the general public does not strongly favor US military intervention in a Taiwan conflict</w:t>
      </w:r>
      <w:r w:rsidRPr="003D2946">
        <w:t>, this would not necessarily dictate US decision-making in the event of a conflict,” the survey said. Both sides thought that the cybersecurity issue was to Americans what the Taiwan issue was to the Chinese. Americans take cybersecurity very seriously, but tend to discount the importance of Taiwan arms sales, while the Chinese take the opposite view. Each side feels that the other has cheated on these two issues and one Chinese elite suggested that if the two sides can make progress on both these matters, “the relationship could be greatly improved,” the study said. “US elites — especially retired military officers and business elites — saw alleged Chinese cyberattacks and intellectual property infringement as particularly problematic,” it said. Among the many recommendations: “</w:t>
      </w:r>
      <w:r w:rsidRPr="003D2946">
        <w:rPr>
          <w:rStyle w:val="StyleUnderline"/>
        </w:rPr>
        <w:t xml:space="preserve">Washington should not underestimate the significance China attaches to US </w:t>
      </w:r>
      <w:r w:rsidRPr="003D2946">
        <w:rPr>
          <w:rStyle w:val="StyleUnderline"/>
        </w:rPr>
        <w:lastRenderedPageBreak/>
        <w:t>arms sales to Taiwan.</w:t>
      </w:r>
      <w:r>
        <w:rPr>
          <w:rStyle w:val="StyleUnderline"/>
        </w:rPr>
        <w:t xml:space="preserve"> </w:t>
      </w:r>
      <w:r w:rsidRPr="003D2946">
        <w:t xml:space="preserve">“Beijing should not allow this issue to prevent it from recognizing Washington’s consistent support of the ‘one China’ policy,” it added. </w:t>
      </w:r>
      <w:r w:rsidRPr="003D2946">
        <w:rPr>
          <w:rStyle w:val="StyleUnderline"/>
        </w:rPr>
        <w:t>The two sides should understand fully the sensitivity of the Taiwan issue and avoid sending wrong signals that negatively impact bilateral relations, it said.</w:t>
      </w:r>
      <w:r>
        <w:rPr>
          <w:rStyle w:val="StyleUnderline"/>
        </w:rPr>
        <w:t xml:space="preserve"> </w:t>
      </w:r>
      <w:r w:rsidRPr="003D2946">
        <w:t>“</w:t>
      </w:r>
      <w:r w:rsidRPr="003D2946">
        <w:rPr>
          <w:rStyle w:val="StyleUnderline"/>
        </w:rPr>
        <w:t>There may be room for the two sides to work together to reach an understanding on the Taiwan issue — or at least that it does not have to derail the broader relationship,” the report said</w:t>
      </w:r>
      <w:r w:rsidRPr="003D2946">
        <w:t xml:space="preserve">. </w:t>
      </w:r>
      <w:r w:rsidRPr="003D2946">
        <w:rPr>
          <w:rStyle w:val="StyleUnderline"/>
        </w:rPr>
        <w:t>Clear majorities of the US public said it was important that the US</w:t>
      </w:r>
      <w:r w:rsidRPr="003D2946">
        <w:t xml:space="preserve"> be tough with China on economic and trade issues (56 percent</w:t>
      </w:r>
      <w:r w:rsidRPr="003D2946">
        <w:rPr>
          <w:rStyle w:val="StyleUnderline"/>
        </w:rPr>
        <w:t>), building a strong relationship with China (55 percent)</w:t>
      </w:r>
      <w:r w:rsidRPr="003D2946">
        <w:t xml:space="preserve"> and promoting human rights (53 percent), statistics in the report showed. </w:t>
      </w:r>
    </w:p>
    <w:p w:rsidR="001F0A2E" w:rsidRPr="005617DC" w:rsidRDefault="001F0A2E" w:rsidP="005617DC"/>
    <w:p w:rsidR="001F0A2E" w:rsidRDefault="001F0A2E" w:rsidP="001F0A2E">
      <w:pPr>
        <w:pStyle w:val="Heading3"/>
      </w:pPr>
      <w:r>
        <w:lastRenderedPageBreak/>
        <w:t>AT: Politics turns case</w:t>
      </w:r>
    </w:p>
    <w:p w:rsidR="001F0A2E" w:rsidRDefault="001F0A2E" w:rsidP="001F0A2E"/>
    <w:p w:rsidR="001F0A2E" w:rsidRDefault="001F0A2E" w:rsidP="001F0A2E">
      <w:pPr>
        <w:pStyle w:val="Heading4"/>
      </w:pPr>
      <w:r>
        <w:t>Doesn’t turn the case – durable fiat plus China will ignore bashing</w:t>
      </w:r>
    </w:p>
    <w:p w:rsidR="001F0A2E" w:rsidRDefault="001F0A2E" w:rsidP="001F0A2E">
      <w:r>
        <w:rPr>
          <w:b/>
        </w:rPr>
        <w:t xml:space="preserve">Zhao, 16 </w:t>
      </w:r>
      <w:r>
        <w:t xml:space="preserve">- Dr. Zhao </w:t>
      </w:r>
      <w:proofErr w:type="spellStart"/>
      <w:r>
        <w:t>Weibin</w:t>
      </w:r>
      <w:proofErr w:type="spellEnd"/>
      <w:r>
        <w:t xml:space="preserve"> is a Research Fellow for the Center on China-America Defense Relations (CCADR) at the PLA Academy of Military Science (AMS) (“An Awkward Stretch Across the Taiwan Strait” 6/3, </w:t>
      </w:r>
      <w:hyperlink r:id="rId35" w:history="1">
        <w:r w:rsidRPr="00D20115">
          <w:rPr>
            <w:rStyle w:val="Hyperlink"/>
          </w:rPr>
          <w:t>http://www.chinausfocus.com/political-social-development/an-awkward-stretch-across-the-taiwan-strait/</w:t>
        </w:r>
      </w:hyperlink>
    </w:p>
    <w:p w:rsidR="001F0A2E" w:rsidRPr="002A41AE" w:rsidRDefault="001F0A2E" w:rsidP="001F0A2E"/>
    <w:p w:rsidR="001F0A2E" w:rsidRPr="002A41AE" w:rsidRDefault="001F0A2E" w:rsidP="001F0A2E">
      <w:r>
        <w:t xml:space="preserve">Since the Annenberg meeting between President Xi Jinping and President Obama in June 2013, China and the U.S. have forged ahead steadily to achieve a new type of major-country relationship, especially the new type of military-to-military relationship. High-level visits occur more frequently, institutional dialogues expand, bilateral military training and exercises increase, and confidence-building measures make progress. However, it is regrettable that </w:t>
      </w:r>
      <w:r w:rsidRPr="002A41AE">
        <w:rPr>
          <w:rStyle w:val="StyleUnderline"/>
        </w:rPr>
        <w:t>some anti-China forces</w:t>
      </w:r>
      <w:r>
        <w:t xml:space="preserve"> cannot bear the harmony, and </w:t>
      </w:r>
      <w:r w:rsidRPr="002A41AE">
        <w:rPr>
          <w:rStyle w:val="StyleUnderline"/>
        </w:rPr>
        <w:t>always play up some dissonance</w:t>
      </w:r>
      <w:r>
        <w:t>. Another example is that upon the staging of the RIMPAC 2016 exercise, some Congressman required the Pentagon withdraw the invitation to the Chinese navy. As some American scholars have suggested, in the process of growing up, China should get used to such kind of jarring sounds, since it is one of the costs a big power has to pay.</w:t>
      </w:r>
    </w:p>
    <w:p w:rsidR="001F0A2E" w:rsidRDefault="001F0A2E" w:rsidP="001F0A2E">
      <w:r>
        <w:t xml:space="preserve">Similarly, every year the U.S. </w:t>
      </w:r>
      <w:r w:rsidRPr="002A41AE">
        <w:rPr>
          <w:rStyle w:val="StyleUnderline"/>
        </w:rPr>
        <w:t>Congress passes numerous resolutions</w:t>
      </w:r>
      <w:r>
        <w:t xml:space="preserve">, which reflect the viewpoints of different interest groups. </w:t>
      </w:r>
      <w:r w:rsidRPr="00D153D3">
        <w:rPr>
          <w:rStyle w:val="Emphasis"/>
        </w:rPr>
        <w:t>We might get used to them</w:t>
      </w:r>
      <w:r>
        <w:t xml:space="preserve"> as well. Since HCR 88 is a concurrent resolution, even if the Senate passes it later, </w:t>
      </w:r>
      <w:r w:rsidRPr="002A41AE">
        <w:rPr>
          <w:rStyle w:val="StyleUnderline"/>
        </w:rPr>
        <w:t>it only represents the attitude</w:t>
      </w:r>
      <w:r>
        <w:t xml:space="preserve"> and standpoint </w:t>
      </w:r>
      <w:r w:rsidRPr="002A41AE">
        <w:rPr>
          <w:rStyle w:val="StyleUnderline"/>
        </w:rPr>
        <w:t xml:space="preserve">of </w:t>
      </w:r>
      <w:r>
        <w:t xml:space="preserve">the </w:t>
      </w:r>
      <w:r w:rsidRPr="002A41AE">
        <w:rPr>
          <w:rStyle w:val="StyleUnderline"/>
        </w:rPr>
        <w:t xml:space="preserve">Congress, and </w:t>
      </w:r>
      <w:r w:rsidRPr="002A41AE">
        <w:rPr>
          <w:rStyle w:val="Emphasis"/>
        </w:rPr>
        <w:t>will have no legal effect</w:t>
      </w:r>
      <w:r w:rsidRPr="002A41AE">
        <w:rPr>
          <w:rStyle w:val="StyleUnderline"/>
        </w:rPr>
        <w:t>.</w:t>
      </w:r>
      <w:r>
        <w:t xml:space="preserve"> We do hope the U.S. government would take the correct path and play the role of a stabilizer instead of a trouble-maker.</w:t>
      </w:r>
    </w:p>
    <w:p w:rsidR="001F0A2E" w:rsidRDefault="001F0A2E" w:rsidP="001F0A2E"/>
    <w:p w:rsidR="00D153D3" w:rsidRDefault="00D153D3" w:rsidP="00691B80">
      <w:pPr>
        <w:pStyle w:val="Heading1"/>
      </w:pPr>
      <w:r>
        <w:lastRenderedPageBreak/>
        <w:t>Counterplan answers</w:t>
      </w:r>
    </w:p>
    <w:p w:rsidR="00D153D3" w:rsidRDefault="00D153D3" w:rsidP="00D153D3"/>
    <w:p w:rsidR="00D153D3" w:rsidRDefault="00D153D3" w:rsidP="00D153D3">
      <w:pPr>
        <w:pStyle w:val="Heading3"/>
      </w:pPr>
      <w:r>
        <w:lastRenderedPageBreak/>
        <w:t>AT: Advantage CPs</w:t>
      </w:r>
    </w:p>
    <w:p w:rsidR="00D153D3" w:rsidRDefault="00D153D3" w:rsidP="00D153D3"/>
    <w:p w:rsidR="00D153D3" w:rsidRDefault="00D153D3" w:rsidP="00D153D3">
      <w:pPr>
        <w:pStyle w:val="Heading4"/>
      </w:pPr>
      <w:r>
        <w:t>Counterplan can’t solve without making concessions to China on Taiwan – it overshadows all other aspects of relations</w:t>
      </w:r>
    </w:p>
    <w:p w:rsidR="00D153D3" w:rsidRDefault="00D153D3" w:rsidP="00D153D3">
      <w:r w:rsidRPr="00651082">
        <w:rPr>
          <w:rStyle w:val="Style13ptBold"/>
        </w:rPr>
        <w:t>Glaser 16</w:t>
      </w:r>
      <w:r>
        <w:t xml:space="preserve"> Esteemed professor of political science and international affairs and director of the Elliott School's Institute for Security and Conflict Studies (Charles L. Glaser, "Grand bargain or bad idea? US relations with China and Taiwan," International Security, v. 40 #4, Spring 2016, p.178-191)</w:t>
      </w:r>
      <w:hyperlink r:id="rId36" w:history="1">
        <w:r w:rsidRPr="00971B82">
          <w:rPr>
            <w:rStyle w:val="Hyperlink"/>
          </w:rPr>
          <w:t>\\BPS</w:t>
        </w:r>
      </w:hyperlink>
    </w:p>
    <w:p w:rsidR="00D153D3" w:rsidRPr="009110CA" w:rsidRDefault="00D153D3" w:rsidP="00D153D3">
      <w:pPr>
        <w:rPr>
          <w:rStyle w:val="Emphasis"/>
        </w:rPr>
      </w:pPr>
      <w:r w:rsidRPr="0003119E">
        <w:rPr>
          <w:rStyle w:val="StyleUnderline"/>
        </w:rPr>
        <w:t>Kim and Easley prefer the U</w:t>
      </w:r>
      <w:r>
        <w:t xml:space="preserve">nited </w:t>
      </w:r>
      <w:r w:rsidRPr="0003119E">
        <w:rPr>
          <w:rStyle w:val="StyleUnderline"/>
        </w:rPr>
        <w:t>S</w:t>
      </w:r>
      <w:r>
        <w:t xml:space="preserve">tates’ </w:t>
      </w:r>
      <w:r w:rsidRPr="0003119E">
        <w:rPr>
          <w:rStyle w:val="StyleUnderline"/>
        </w:rPr>
        <w:t>current policy to a grand bargain. Both recommend some modifications</w:t>
      </w:r>
      <w:r>
        <w:t xml:space="preserve"> designed to reassure and engage China, </w:t>
      </w:r>
      <w:r w:rsidRPr="0003119E">
        <w:rPr>
          <w:rStyle w:val="StyleUnderline"/>
        </w:rPr>
        <w:t>including joint participation in humanitarian missions, naval cooperation on counter-piracy operations, deepening of economic interdependence via the U.S.-China bilateral investment treaty</w:t>
      </w:r>
      <w:r>
        <w:t xml:space="preserve">, and support of initiatives that would increase China’s role in international organizations. As I argue in my article, there is much to like about the current U.S. policy toward China and East Asia more </w:t>
      </w:r>
      <w:r w:rsidRPr="009110CA">
        <w:t>broadly. If the United States adheres to this policy, then many of these recommendations would be useful refinements.</w:t>
      </w:r>
    </w:p>
    <w:p w:rsidR="00D153D3" w:rsidRDefault="00D153D3" w:rsidP="00D153D3">
      <w:r w:rsidRPr="0003119E">
        <w:rPr>
          <w:rStyle w:val="StyleUnderline"/>
        </w:rPr>
        <w:t>Nevertheless,</w:t>
      </w:r>
      <w:r w:rsidRPr="008D055E">
        <w:t xml:space="preserve"> </w:t>
      </w:r>
      <w:r w:rsidRPr="008D055E">
        <w:rPr>
          <w:rStyle w:val="StyleUnderline"/>
        </w:rPr>
        <w:t>proponents of the United States’ current China policy tend to underestimate the risks inherent in the U.S. commitment to Taiwan</w:t>
      </w:r>
      <w:r w:rsidRPr="008D055E">
        <w:t xml:space="preserve">, </w:t>
      </w:r>
      <w:r w:rsidRPr="008D055E">
        <w:rPr>
          <w:rStyle w:val="Emphasis"/>
        </w:rPr>
        <w:t>including its role in fueling military competition and supporting Chinese elites’ negative views of U.S. motives</w:t>
      </w:r>
      <w:r w:rsidRPr="008D055E">
        <w:rPr>
          <w:rStyle w:val="StyleUnderline"/>
        </w:rPr>
        <w:t xml:space="preserve">. </w:t>
      </w:r>
      <w:r w:rsidRPr="0003119E">
        <w:t>Neither Kim nor Easley says much about these risks, and certain of their remarks suggest they are not small. Kim holds that China is “much more confident and ambitious” than when President Nixon visited China in 1972 and that “Chinese leaders today believe that the United States is determined to contain and divide China internally.” Easley expresses similar concerns, stating that “[f]</w:t>
      </w:r>
      <w:proofErr w:type="spellStart"/>
      <w:r w:rsidRPr="0003119E">
        <w:t>oreign</w:t>
      </w:r>
      <w:proofErr w:type="spellEnd"/>
      <w:r w:rsidRPr="0003119E">
        <w:t xml:space="preserve"> policy ambition in Beijing has outgrown the 1950s and 1990s cross-strait crises; [that] Chinese internal debates tend to paint the United States as a global competitor,” and that China “is pursuing a Chinese centered regional architecture.” Given these views of China, </w:t>
      </w:r>
      <w:r w:rsidRPr="008D055E">
        <w:rPr>
          <w:rStyle w:val="StyleUnderline"/>
        </w:rPr>
        <w:t>Kim’s and Easley’s recommendations</w:t>
      </w:r>
      <w:r w:rsidRPr="008D055E">
        <w:t xml:space="preserve">, though useful, </w:t>
      </w:r>
      <w:r w:rsidRPr="008D055E">
        <w:rPr>
          <w:rStyle w:val="StyleUnderline"/>
        </w:rPr>
        <w:t xml:space="preserve">are </w:t>
      </w:r>
      <w:r w:rsidRPr="0003119E">
        <w:rPr>
          <w:rStyle w:val="Emphasis"/>
        </w:rPr>
        <w:t>likely inadequate</w:t>
      </w:r>
      <w:r w:rsidRPr="008D055E">
        <w:rPr>
          <w:rStyle w:val="StyleUnderline"/>
        </w:rPr>
        <w:t xml:space="preserve"> to meet the challenges currently facing the United States.</w:t>
      </w:r>
      <w:r w:rsidRPr="008D055E">
        <w:t xml:space="preserve"> This does not mean that such a </w:t>
      </w:r>
      <w:r>
        <w:t>modified</w:t>
      </w:r>
      <w:r w:rsidRPr="008D055E">
        <w:t xml:space="preserve"> U.S. policy would necessarily be inferior to the grand bargain I have recommended, given that all options for dealing with China’s rise will involve costs or risks, or both. </w:t>
      </w:r>
      <w:r w:rsidRPr="008D055E">
        <w:rPr>
          <w:rStyle w:val="StyleUnderline"/>
        </w:rPr>
        <w:t>The advantage of my proposed grand bargain,</w:t>
      </w:r>
      <w:r w:rsidRPr="008D055E">
        <w:t xml:space="preserve"> however, </w:t>
      </w:r>
      <w:r w:rsidRPr="008D055E">
        <w:rPr>
          <w:rStyle w:val="StyleUnderline"/>
        </w:rPr>
        <w:t>is that it confronts the challenge posed by China’s rise head on. It offers a path for eliminating the most serious geopolitical disagreement between the United States and China and for moderating the concomitant political strains and military competition</w:t>
      </w:r>
      <w:r w:rsidRPr="008D055E">
        <w:t xml:space="preserve">, while providing valuable information about the limited nature of China’s goals that, in turn, reduces the risks of accommodation. And, </w:t>
      </w:r>
      <w:r w:rsidRPr="00BE1B50">
        <w:rPr>
          <w:rStyle w:val="StyleUnderline"/>
        </w:rPr>
        <w:t>in combination with policies that reaffirm and deepen the commitment of the United States to its East Asian allies</w:t>
      </w:r>
      <w:r w:rsidRPr="008D055E">
        <w:t xml:space="preserve">, it </w:t>
      </w:r>
      <w:r w:rsidRPr="00BE1B50">
        <w:rPr>
          <w:rStyle w:val="Emphasis"/>
        </w:rPr>
        <w:t>would enable the United States to protect its key interests in the region</w:t>
      </w:r>
      <w:r w:rsidRPr="008D055E">
        <w:t xml:space="preserve">. Notwithstanding the points raised by Kim and </w:t>
      </w:r>
      <w:proofErr w:type="spellStart"/>
      <w:r w:rsidRPr="008D055E">
        <w:t>Easely</w:t>
      </w:r>
      <w:proofErr w:type="spellEnd"/>
      <w:r w:rsidRPr="008D055E">
        <w:t xml:space="preserve">, the grand bargain remains the best bet available to the United States. </w:t>
      </w:r>
    </w:p>
    <w:p w:rsidR="00D153D3" w:rsidRDefault="00D153D3" w:rsidP="00D153D3"/>
    <w:p w:rsidR="00CE6C65" w:rsidRDefault="00CE6C65" w:rsidP="00D153D3"/>
    <w:p w:rsidR="00CE6C65" w:rsidRDefault="00CE6C65" w:rsidP="00CE6C65">
      <w:pPr>
        <w:pStyle w:val="Heading3"/>
      </w:pPr>
      <w:r>
        <w:lastRenderedPageBreak/>
        <w:t>AT: Non-US CP</w:t>
      </w:r>
    </w:p>
    <w:p w:rsidR="00CE6C65" w:rsidRDefault="00CE6C65" w:rsidP="00CE6C65"/>
    <w:p w:rsidR="00CE6C65" w:rsidRDefault="00CE6C65" w:rsidP="00CE6C65">
      <w:pPr>
        <w:pStyle w:val="Heading4"/>
      </w:pPr>
      <w:r>
        <w:t>The US is the most influential actor and excluding it derails negotiations</w:t>
      </w:r>
    </w:p>
    <w:p w:rsidR="00CE6C65" w:rsidRDefault="00CE6C65" w:rsidP="00CE6C65">
      <w:r>
        <w:rPr>
          <w:b/>
        </w:rPr>
        <w:t xml:space="preserve">Swaine, 11 – </w:t>
      </w:r>
      <w:r w:rsidRPr="00327E22">
        <w:t>senior associate at the Carnegie Endowment for International Peace and one of the most prominent American analysts in Chinese security studies</w:t>
      </w:r>
      <w:r>
        <w:t xml:space="preserve"> </w:t>
      </w:r>
      <w:r w:rsidRPr="00327E22">
        <w:t xml:space="preserve">(Michael, </w:t>
      </w:r>
      <w:r w:rsidRPr="00327E22">
        <w:rPr>
          <w:u w:val="single"/>
        </w:rPr>
        <w:t>America’s Challenge: Engaging a Rising China in the Twenty-First Century</w:t>
      </w:r>
      <w:r>
        <w:t>, p. 359-363</w:t>
      </w:r>
    </w:p>
    <w:p w:rsidR="00CE6C65" w:rsidRDefault="00CE6C65" w:rsidP="00CE6C65"/>
    <w:p w:rsidR="00CE6C65" w:rsidRDefault="00CE6C65" w:rsidP="00CE6C65">
      <w:r>
        <w:t>The third objection—</w:t>
      </w:r>
      <w:r w:rsidRPr="00CE6C65">
        <w:rPr>
          <w:highlight w:val="cyan"/>
        </w:rPr>
        <w:t>that U.S. efforts in this arena could backfire</w:t>
      </w:r>
      <w:r>
        <w:t xml:space="preserve"> and hurt America’s interests—</w:t>
      </w:r>
      <w:r w:rsidRPr="00CE6C65">
        <w:rPr>
          <w:highlight w:val="cyan"/>
        </w:rPr>
        <w:t>highlights the need for considerable caution and much skill on the part of U.S. negotiators</w:t>
      </w:r>
      <w:r>
        <w:t xml:space="preserve">, but again should not prevent a serious consideration of this option. In truth, </w:t>
      </w:r>
      <w:r w:rsidRPr="00CE6C65">
        <w:rPr>
          <w:rStyle w:val="StyleUnderline"/>
          <w:highlight w:val="cyan"/>
        </w:rPr>
        <w:t>the U</w:t>
      </w:r>
      <w:r>
        <w:t xml:space="preserve">nited </w:t>
      </w:r>
      <w:r w:rsidRPr="00CE6C65">
        <w:rPr>
          <w:rStyle w:val="StyleUnderline"/>
          <w:highlight w:val="cyan"/>
        </w:rPr>
        <w:t>S</w:t>
      </w:r>
      <w:r>
        <w:t xml:space="preserve">tates </w:t>
      </w:r>
      <w:r w:rsidRPr="00CE6C65">
        <w:rPr>
          <w:rStyle w:val="StyleUnderline"/>
          <w:highlight w:val="cyan"/>
        </w:rPr>
        <w:t>would inevitably play a major role in the calculations of both China and Taiwan in any cross-Strait discussion</w:t>
      </w:r>
      <w:r>
        <w:t xml:space="preserve">. Hence, </w:t>
      </w:r>
      <w:r w:rsidRPr="00CE6C65">
        <w:rPr>
          <w:rStyle w:val="StyleUnderline"/>
          <w:highlight w:val="cyan"/>
        </w:rPr>
        <w:t>it is</w:t>
      </w:r>
      <w:r>
        <w:t xml:space="preserve"> misleading and potentially </w:t>
      </w:r>
      <w:r w:rsidRPr="00CE6C65">
        <w:rPr>
          <w:rStyle w:val="StyleUnderline"/>
          <w:highlight w:val="cyan"/>
        </w:rPr>
        <w:t>dangerous to pretend</w:t>
      </w:r>
      <w:r w:rsidRPr="00447870">
        <w:rPr>
          <w:rStyle w:val="StyleUnderline"/>
        </w:rPr>
        <w:t xml:space="preserve"> </w:t>
      </w:r>
      <w:r>
        <w:t xml:space="preserve">otherwise by asserting that </w:t>
      </w:r>
      <w:r w:rsidRPr="00CE6C65">
        <w:rPr>
          <w:rStyle w:val="StyleUnderline"/>
          <w:highlight w:val="cyan"/>
        </w:rPr>
        <w:t>the Taiwan problem can only be solved by direct discussions between the two sides of the Strait without U.S. involvement</w:t>
      </w:r>
      <w:r>
        <w:t>. The question is: What role should the United States play in encouraging the creation of a more stable modus vivendi between Taipei and Beijing? As stated, the current U.S. stance is probably not sustainable.</w:t>
      </w:r>
    </w:p>
    <w:p w:rsidR="00CE6C65" w:rsidRPr="00CE6C65" w:rsidRDefault="00CE6C65" w:rsidP="00CE6C65"/>
    <w:p w:rsidR="00D153D3" w:rsidRDefault="00D153D3" w:rsidP="00D153D3">
      <w:pPr>
        <w:pStyle w:val="Heading3"/>
      </w:pPr>
      <w:r>
        <w:lastRenderedPageBreak/>
        <w:t>AT: Unconditional CP</w:t>
      </w:r>
    </w:p>
    <w:p w:rsidR="00D153D3" w:rsidRDefault="00D153D3" w:rsidP="00D153D3"/>
    <w:p w:rsidR="00D153D3" w:rsidRDefault="00D153D3" w:rsidP="00D153D3">
      <w:pPr>
        <w:pStyle w:val="Heading4"/>
      </w:pPr>
      <w:r>
        <w:t>Perm do both</w:t>
      </w:r>
    </w:p>
    <w:p w:rsidR="00D153D3" w:rsidRPr="003B1840" w:rsidRDefault="00D153D3" w:rsidP="00D153D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153D3" w:rsidRPr="0093746A" w:rsidRDefault="00D153D3" w:rsidP="00D153D3"/>
    <w:p w:rsidR="00D153D3" w:rsidRDefault="00D153D3" w:rsidP="00D153D3">
      <w:r w:rsidRPr="0093746A">
        <w:t xml:space="preserve">If accommodation on Taiwan would increase U.S. security even without reciprocal Chinese concessions, then it is necessary to consider whether the greater benefits that would be provided by a grand bargain warrant the risks of forgoing the benefits of unilateral accommodation altogether. In other words, if a grand bargain is likely infeasible, should the United States unilaterally end its commitment to Taiwan? It is necessary to consider this possibility because the long-standing disputes in the South China and East China Seas might continue to defy resolution. Possibly most significant, the recent escalation of tensions between China and Japan, and the hardening of their positions, suggests that the prospects for resolution of the </w:t>
      </w:r>
      <w:proofErr w:type="spellStart"/>
      <w:r w:rsidRPr="0093746A">
        <w:t>Senkaku</w:t>
      </w:r>
      <w:proofErr w:type="spellEnd"/>
      <w:r w:rsidRPr="0093746A">
        <w:t>/</w:t>
      </w:r>
      <w:proofErr w:type="spellStart"/>
      <w:r w:rsidRPr="0093746A">
        <w:t>Diaoyu</w:t>
      </w:r>
      <w:proofErr w:type="spellEnd"/>
      <w:r w:rsidRPr="0093746A">
        <w:t xml:space="preserve"> dispute are decreasing. Although the probability of achieving a grand bargain may be low, the United States should not now unilaterally end its commitment to defend Taiwan. China appears too likely to misinterpret such a large change in U.S. policy, which could fuel Chinese overconfidence and intensify challenges to U.S. interests—most importantly, the U.S. security role in Northeast Asia. </w:t>
      </w:r>
      <w:r>
        <w:t>In large part, this judgment is informed by China’s more assertive regional policies and pronouncements over the past decade. I do believe, though, that this is a close call. Prior to 2008 or so, unilateral accommodation might have been the United States’ best option. Thus, a sustained moderation in China’s policies could support a different decision in the future. Finally</w:t>
      </w:r>
      <w:r w:rsidRPr="0093746A">
        <w:rPr>
          <w:rStyle w:val="StyleUnderline"/>
        </w:rPr>
        <w:t>, U.S. pursuit of a grand bargain would not prevent the United States from</w:t>
      </w:r>
      <w:r>
        <w:t xml:space="preserve"> eventually </w:t>
      </w:r>
      <w:r w:rsidRPr="0093746A">
        <w:rPr>
          <w:rStyle w:val="StyleUnderline"/>
        </w:rPr>
        <w:t xml:space="preserve">moving to unilateral accommodation—if during U.S. pursuit of a grand bargain China made clear that agreement was impossible, </w:t>
      </w:r>
      <w:r w:rsidRPr="0093746A">
        <w:rPr>
          <w:rStyle w:val="Emphasis"/>
        </w:rPr>
        <w:t>unilateral accommodation would remain a fallback option</w:t>
      </w:r>
      <w:r>
        <w:t>.</w:t>
      </w:r>
    </w:p>
    <w:p w:rsidR="00D153D3" w:rsidRDefault="00D153D3" w:rsidP="00D153D3"/>
    <w:p w:rsidR="00D153D3" w:rsidRDefault="00D153D3" w:rsidP="00D153D3">
      <w:pPr>
        <w:pStyle w:val="Heading4"/>
      </w:pPr>
      <w:r>
        <w:t>Unconditional accommodation is appeasement and kicks the US out of Asia</w:t>
      </w:r>
    </w:p>
    <w:p w:rsidR="00D153D3" w:rsidRPr="003B1840" w:rsidRDefault="00D153D3" w:rsidP="00D153D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153D3" w:rsidRDefault="00D153D3" w:rsidP="00D153D3"/>
    <w:p w:rsidR="00D153D3" w:rsidRPr="00501278" w:rsidRDefault="00D153D3" w:rsidP="00D153D3">
      <w:pPr>
        <w:rPr>
          <w:rStyle w:val="StyleUnderline"/>
        </w:rPr>
      </w:pPr>
      <w:r>
        <w:t xml:space="preserve">The next set of potential risks concern U.S. security. The first of these involves possible reductions in China’s assessments of the United States’ resolve for protecting its interests in Northeast Asia. As discussed earlier, </w:t>
      </w:r>
      <w:r w:rsidRPr="00501278">
        <w:rPr>
          <w:rStyle w:val="StyleUnderline"/>
        </w:rPr>
        <w:t>territorial accommodation can lead an adversary to doubt the state’s resolve</w:t>
      </w:r>
      <w:r>
        <w:t xml:space="preserve"> to protect other interests, which is dangerous if the state’s concessions do not leave the adversary fully satisfied.78 Two mechanisms could be at work here. One mechanism depends on China seeing a similarity across one or more features of the potentially connected interests, including their geography, the nature and extent of the U.S. interests, and the U.S. history of involvement with these interests. If China is uncertain about U.S. resolve to protect Taiwan and other American interests, and if China believes that similar factors determine U.S. resolve to protect all of these interests, then </w:t>
      </w:r>
      <w:r w:rsidRPr="00501278">
        <w:rPr>
          <w:rStyle w:val="StyleUnderline"/>
        </w:rPr>
        <w:t>accommodation on Taiwan would reduce U.S. credibility elsewhere</w:t>
      </w:r>
      <w:r>
        <w:t xml:space="preserve">. The other mechanism comes into play if China believes that U.S. accommodation on Taiwan reflects a change in a factor that also affects U.S. decisions on these </w:t>
      </w:r>
      <w:r>
        <w:lastRenderedPageBreak/>
        <w:t xml:space="preserve">other issues; in that case, U.S. credibility on these issues would be reduced. The broad change that is currently most relevant is the shifting balance of power, specifically, increasing Chinese military capabilities in East Asia. </w:t>
      </w:r>
      <w:r w:rsidRPr="00501278">
        <w:rPr>
          <w:rStyle w:val="StyleUnderline"/>
        </w:rPr>
        <w:t>If China’s leaders believe that the United States chose accommodation on Taiwan in response to China’s growing regional military capabilities, then they would also reasonably conclude that the U</w:t>
      </w:r>
      <w:r>
        <w:t xml:space="preserve">nited </w:t>
      </w:r>
      <w:r w:rsidRPr="00501278">
        <w:rPr>
          <w:rStyle w:val="StyleUnderline"/>
        </w:rPr>
        <w:t>S</w:t>
      </w:r>
      <w:r>
        <w:t xml:space="preserve">tates </w:t>
      </w:r>
      <w:r w:rsidRPr="00501278">
        <w:rPr>
          <w:rStyle w:val="StyleUnderline"/>
        </w:rPr>
        <w:t>could be expected to make concessions on other regional issues as well.</w:t>
      </w:r>
    </w:p>
    <w:p w:rsidR="00D153D3" w:rsidRDefault="00D153D3" w:rsidP="00D153D3">
      <w:r>
        <w:t>These mechanisms are reflected in prominent arguments against accommodation of Beijing on Taiwan. For example, Nancy Tucker and Bonnie Glaser argue that “</w:t>
      </w:r>
      <w:r w:rsidRPr="00501278">
        <w:rPr>
          <w:rStyle w:val="StyleUnderline"/>
        </w:rPr>
        <w:t>China would respond to appeasement as have virtually all governments: It would conclude that a weaker U</w:t>
      </w:r>
      <w:r>
        <w:t xml:space="preserve">nited </w:t>
      </w:r>
      <w:r w:rsidRPr="00501278">
        <w:rPr>
          <w:rStyle w:val="StyleUnderline"/>
        </w:rPr>
        <w:t>S</w:t>
      </w:r>
      <w:r>
        <w:t xml:space="preserve">tates </w:t>
      </w:r>
      <w:r w:rsidRPr="00501278">
        <w:rPr>
          <w:rStyle w:val="StyleUnderline"/>
        </w:rPr>
        <w:t>lacking vision and ambition could be pressured and manipulated.</w:t>
      </w:r>
      <w:r>
        <w:t>”79 Richard Bush argues, “</w:t>
      </w:r>
      <w:r w:rsidRPr="00501278">
        <w:rPr>
          <w:rStyle w:val="StyleUnderline"/>
        </w:rPr>
        <w:t>Should the United States concede to Beijing on Taiwan, the lessons that China would learn about the intentions of the region’s dominant power would likely discourage moderation and accommodation on other issues, like Korea or maritime East Asia</w:t>
      </w:r>
      <w:r>
        <w:t>.”80</w:t>
      </w:r>
    </w:p>
    <w:p w:rsidR="00D153D3" w:rsidRDefault="00D153D3" w:rsidP="00D153D3">
      <w:r>
        <w:t xml:space="preserve">These are powerful arguments, which the United States needs to take seriously. There is a clear similarity across the disputes—they are all located in East Asia. Thus, China could be expected to reason that U.S. accommodation on one of these disputes indicates a greater willingness to make concessions on all the others. Arguably, </w:t>
      </w:r>
      <w:r w:rsidRPr="00501278">
        <w:rPr>
          <w:rStyle w:val="StyleUnderline"/>
        </w:rPr>
        <w:t>ending the U.S. commitment to Taiwan might</w:t>
      </w:r>
      <w:r>
        <w:rPr>
          <w:rStyle w:val="StyleUnderline"/>
        </w:rPr>
        <w:t xml:space="preserve"> </w:t>
      </w:r>
      <w:r w:rsidRPr="00501278">
        <w:rPr>
          <w:rStyle w:val="StyleUnderline"/>
        </w:rPr>
        <w:t>even lead China to believe that its growing power will enable its leadership to</w:t>
      </w:r>
      <w:r>
        <w:rPr>
          <w:rStyle w:val="StyleUnderline"/>
        </w:rPr>
        <w:t xml:space="preserve"> </w:t>
      </w:r>
      <w:r w:rsidRPr="00501278">
        <w:rPr>
          <w:rStyle w:val="StyleUnderline"/>
        </w:rPr>
        <w:t>convince the U</w:t>
      </w:r>
      <w:r>
        <w:t xml:space="preserve">nited </w:t>
      </w:r>
      <w:r w:rsidRPr="00501278">
        <w:rPr>
          <w:rStyle w:val="StyleUnderline"/>
        </w:rPr>
        <w:t>S</w:t>
      </w:r>
      <w:r>
        <w:t xml:space="preserve">tates </w:t>
      </w:r>
      <w:r w:rsidRPr="00501278">
        <w:rPr>
          <w:rStyle w:val="StyleUnderline"/>
        </w:rPr>
        <w:t>to fully exit East Asia</w:t>
      </w:r>
      <w:r>
        <w:t xml:space="preserve">. In addition, China’s view of the shifting balance of power could reinforce these conclusions: many Chinese officials believe that the shifting balance of power partly reflects the failings of the U.S. domestic political system and the superiority of the China’s model of governance and development; the result is a new international system in which China’s growing power should generate greater influence and the major powers should acknowledge its rising status.81 Because this transformation </w:t>
      </w:r>
      <w:proofErr w:type="spellStart"/>
      <w:r>
        <w:t>inºuences</w:t>
      </w:r>
      <w:proofErr w:type="spellEnd"/>
      <w:r>
        <w:t xml:space="preserve"> all issues in East Asia, U.S. accommodation on Taiwan could validate these expectations and put other U.S. interests at greater risk.</w:t>
      </w:r>
    </w:p>
    <w:p w:rsidR="00D153D3" w:rsidRDefault="00D153D3" w:rsidP="00D153D3"/>
    <w:p w:rsidR="00D153D3" w:rsidRDefault="00D153D3" w:rsidP="00D153D3">
      <w:pPr>
        <w:pStyle w:val="Heading4"/>
      </w:pPr>
      <w:r>
        <w:t>Unilateral accommodation causes war</w:t>
      </w:r>
    </w:p>
    <w:p w:rsidR="00D153D3" w:rsidRPr="003B1840" w:rsidRDefault="00D153D3" w:rsidP="00D153D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153D3" w:rsidRPr="0093746A" w:rsidRDefault="00D153D3" w:rsidP="00D153D3"/>
    <w:p w:rsidR="00D153D3" w:rsidRDefault="00D153D3" w:rsidP="00D153D3">
      <w:r>
        <w:t xml:space="preserve">If accommodation on Taiwan would increase U.S. security even without reciprocal Chinese concessions, then it is necessary to consider whether the greater benefits that would be provided by a grand bargain warrant the risks of forgoing the benefits of unilateral accommodation altogether. In other words, if a grand bargain is likely infeasible, should the United States unilaterally end its commitment to Taiwan? It is necessary to consider this possibility because the long-standing disputes in the South China and East China Seas might continue to defy resolution. Possibly most significant, the recent escalation of tensions between China and Japan, and the hardening of their positions, suggests that the prospects for resolution of the </w:t>
      </w:r>
      <w:proofErr w:type="spellStart"/>
      <w:r>
        <w:t>Senkaku</w:t>
      </w:r>
      <w:proofErr w:type="spellEnd"/>
      <w:r>
        <w:t>/</w:t>
      </w:r>
      <w:proofErr w:type="spellStart"/>
      <w:r>
        <w:t>Diaoyu</w:t>
      </w:r>
      <w:proofErr w:type="spellEnd"/>
      <w:r>
        <w:t xml:space="preserve"> dispute are decreasing. </w:t>
      </w:r>
      <w:r w:rsidRPr="0093746A">
        <w:rPr>
          <w:rStyle w:val="StyleUnderline"/>
        </w:rPr>
        <w:t>Although the probability of achieving a grand bargain may be low, the U</w:t>
      </w:r>
      <w:r>
        <w:t xml:space="preserve">nited </w:t>
      </w:r>
      <w:r w:rsidRPr="0093746A">
        <w:rPr>
          <w:rStyle w:val="StyleUnderline"/>
        </w:rPr>
        <w:t>S</w:t>
      </w:r>
      <w:r>
        <w:t xml:space="preserve">tates </w:t>
      </w:r>
      <w:r w:rsidRPr="0093746A">
        <w:rPr>
          <w:rStyle w:val="StyleUnderline"/>
        </w:rPr>
        <w:t>should not now unilaterally end its commitment to defend Taiwan. China appears too likely to misinterpret such a large change</w:t>
      </w:r>
      <w:r>
        <w:t xml:space="preserve"> in U.S. policy, </w:t>
      </w:r>
      <w:r w:rsidRPr="0093746A">
        <w:rPr>
          <w:rStyle w:val="StyleUnderline"/>
        </w:rPr>
        <w:t xml:space="preserve">which could fuel Chinese overconfidence and intensify challenges to </w:t>
      </w:r>
      <w:r w:rsidRPr="0093746A">
        <w:t>U.S. interests</w:t>
      </w:r>
      <w:r>
        <w:t xml:space="preserve">—most importantly, </w:t>
      </w:r>
      <w:r w:rsidRPr="0093746A">
        <w:rPr>
          <w:rStyle w:val="StyleUnderline"/>
        </w:rPr>
        <w:t>the U.S. security role in Northeast Asia</w:t>
      </w:r>
      <w:r>
        <w:t xml:space="preserve">. In large part, this judgment is informed by China’s more assertive regional policies and pronouncements over the past decade. I do believe, though, that this is a close call. Prior to 2008 or so, unilateral accommodation might have been the United States’ best option. Thus, a sustained moderation in China’s policies could support a different decision in the future. Finally, U.S. pursuit of a grand bargain would not prevent the United </w:t>
      </w:r>
      <w:r>
        <w:lastRenderedPageBreak/>
        <w:t>States from eventually moving to unilateral accommodation—if during U.S. pursuit of a grand bargain China made clear that agreement was impossible, unilateral accommodation would remain a fallback option.</w:t>
      </w:r>
    </w:p>
    <w:p w:rsidR="00D153D3" w:rsidRDefault="00D153D3" w:rsidP="00D153D3">
      <w:r w:rsidRPr="0093746A">
        <w:rPr>
          <w:rStyle w:val="StyleUnderline"/>
        </w:rPr>
        <w:t>U.S. unilateral adoption of less dramatic changes</w:t>
      </w:r>
      <w:r>
        <w:t xml:space="preserve"> in the government’s Taiwan policy—most importantly, </w:t>
      </w:r>
      <w:r w:rsidRPr="0093746A">
        <w:rPr>
          <w:rStyle w:val="StyleUnderline"/>
        </w:rPr>
        <w:t>slowing or ending U.S. arms sales to Taiwan</w:t>
      </w:r>
      <w:r>
        <w:t xml:space="preserve">110—is an option that might provide a better balance of risks and benefit. Even this much smaller change in U.S. policy, however, </w:t>
      </w:r>
      <w:r w:rsidRPr="0093746A">
        <w:rPr>
          <w:rStyle w:val="Emphasis"/>
        </w:rPr>
        <w:t>risks sending China the wrong signal</w:t>
      </w:r>
      <w:r>
        <w:t>.</w:t>
      </w:r>
    </w:p>
    <w:p w:rsidR="00D153D3" w:rsidRDefault="00D153D3" w:rsidP="00D153D3"/>
    <w:p w:rsidR="00D153D3" w:rsidRDefault="00D153D3" w:rsidP="00D153D3">
      <w:pPr>
        <w:pStyle w:val="Heading4"/>
      </w:pPr>
      <w:r>
        <w:t>Unconditional territorial concessions risk war</w:t>
      </w:r>
    </w:p>
    <w:p w:rsidR="00D153D3" w:rsidRPr="003B1840" w:rsidRDefault="00D153D3" w:rsidP="00D153D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153D3" w:rsidRDefault="00D153D3" w:rsidP="00D153D3"/>
    <w:p w:rsidR="00D153D3" w:rsidRDefault="00D153D3" w:rsidP="00D153D3">
      <w:r>
        <w:t>International relations theorists and policy commentators have long warned of the costs and risks of territorial accommodation. First, there is the direct cost of the concession itself, that is, what the state loses by giving up the territory, measured in terms of security, prosperity, ideological goals, prestige, and so on. If the losses are larger than the risks of competition and war, then the state should not employ a strategy of accommodation.</w:t>
      </w:r>
    </w:p>
    <w:p w:rsidR="00D153D3" w:rsidRDefault="00D153D3" w:rsidP="00D153D3">
      <w:r>
        <w:t xml:space="preserve">Second, and more complicated, </w:t>
      </w:r>
      <w:r w:rsidRPr="003D5885">
        <w:rPr>
          <w:rStyle w:val="StyleUnderline"/>
        </w:rPr>
        <w:t>instead of satisfying the adversary, territorial accommodation could enable or encourage it to demand or forcibly pursue additional concessions</w:t>
      </w:r>
      <w:r>
        <w:t>. Whether these dangers exist depends on the adversary’s motives and the extent of its aims. A</w:t>
      </w:r>
      <w:r w:rsidRPr="003D5885">
        <w:rPr>
          <w:rStyle w:val="StyleUnderline"/>
        </w:rPr>
        <w:t>ccommodation that might satisfy a greedy adversary with limited aims could instead increase the probability of war if the adversary has</w:t>
      </w:r>
      <w:r>
        <w:t xml:space="preserve"> unlimited aims, or even limited </w:t>
      </w:r>
      <w:r w:rsidRPr="003D5885">
        <w:rPr>
          <w:rStyle w:val="StyleUnderline"/>
        </w:rPr>
        <w:t>aims that significantly exceed the scope of the concessions</w:t>
      </w:r>
      <w:r>
        <w:t>. The state will almost always face some uncertainty about the nature and extent of the adversary’s aims, so accommodation will rarely be risk free.</w:t>
      </w:r>
    </w:p>
    <w:p w:rsidR="00D153D3" w:rsidRDefault="00D153D3" w:rsidP="00D153D3">
      <w:r>
        <w:t xml:space="preserve">Given this uncertainty, territorial accommodation can be dangerous if it increases the adversary’s ability to launch additional challenges. </w:t>
      </w:r>
      <w:r w:rsidRPr="003D5885">
        <w:rPr>
          <w:rStyle w:val="StyleUnderline"/>
        </w:rPr>
        <w:t>Territorial concessions can enhance the adversary’s potential offensive capabilities by increasing its wealth or access to critical resources</w:t>
      </w:r>
      <w:r>
        <w:t xml:space="preserve">, by providing it with territory that enhances its ability to fight on the offensive, </w:t>
      </w:r>
      <w:r w:rsidRPr="003D5885">
        <w:rPr>
          <w:rStyle w:val="StyleUnderline"/>
        </w:rPr>
        <w:t>and by freeing up military forces that were previously committed to challenging the conceded territory</w:t>
      </w:r>
      <w:r>
        <w:t xml:space="preserve">. In addition, </w:t>
      </w:r>
      <w:r w:rsidRPr="003D5885">
        <w:rPr>
          <w:rStyle w:val="StyleUnderline"/>
        </w:rPr>
        <w:t>given uncertainty about the adversary’s aims, territorial accommodation can be dangerous if it decreases the adversary’s assessment of the state’s credibility for defending its interests, thereby increasing the adversary’s willingness to launch additional challenges</w:t>
      </w:r>
      <w:r>
        <w:t>.</w:t>
      </w:r>
    </w:p>
    <w:p w:rsidR="00D153D3" w:rsidRDefault="00D153D3" w:rsidP="00D153D3">
      <w:r>
        <w:t xml:space="preserve">The literature is divided on how a state’s actions influence an adversary’s assessment of its credibility. A key strand holds that a state’s credibility is connected across issues; making unmatched concessions on one issue can reduce a state’s credibility for defending its other interests.19 Although the broadest version of this argument—concessions on any issue anywhere damage a state’s credibility on all other issues everywhere—seems implausible, a more conditional argument is logically sound.20 Specifically, </w:t>
      </w:r>
      <w:r w:rsidRPr="003D5885">
        <w:rPr>
          <w:rStyle w:val="StyleUnderline"/>
        </w:rPr>
        <w:t>concessions on an issue that an adversary believes is similar along one or more dimensions to a second issue will reduce the state’s credibility for defending the second issue</w:t>
      </w:r>
      <w:r>
        <w:t xml:space="preserve">. For a rational adversary, an opposing state’s credibility is directly related to its understanding of that state’s interest in the specific issue. The connectedness logic requires that the adversary be uncertain about the nature or extent of the state’s interest in the two issues. The state’s action on the first issue provides the adversary with information about the extent of the state’s interest in that issue. In addition, because the two issues share significant similarities, the action also can provide the adversary with information about the extent of the state’s interest in the second issue. The relevant dimensions along which </w:t>
      </w:r>
      <w:r>
        <w:lastRenderedPageBreak/>
        <w:t>issues can be similar include geography; the estimated magnitude of the interest; and, related but separable, the nature of the interest (security, economic, identity, etc.).</w:t>
      </w:r>
    </w:p>
    <w:p w:rsidR="00D153D3" w:rsidRDefault="00D153D3" w:rsidP="00D153D3"/>
    <w:p w:rsidR="000C4063" w:rsidRDefault="000C4063" w:rsidP="000C4063">
      <w:pPr>
        <w:pStyle w:val="Heading4"/>
      </w:pPr>
      <w:r>
        <w:t>Unconditional accommodation is appeasement and kicks the US out of Asia</w:t>
      </w:r>
    </w:p>
    <w:p w:rsidR="000C4063" w:rsidRPr="003B1840" w:rsidRDefault="000C4063" w:rsidP="000C406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0C4063" w:rsidRDefault="000C4063" w:rsidP="000C4063"/>
    <w:p w:rsidR="000C4063" w:rsidRPr="00501278" w:rsidRDefault="000C4063" w:rsidP="000C4063">
      <w:pPr>
        <w:rPr>
          <w:rStyle w:val="StyleUnderline"/>
        </w:rPr>
      </w:pPr>
      <w:r>
        <w:t xml:space="preserve">The next set of potential risks concern U.S. security. The first of these involves possible reductions in China’s assessments of the United States’ resolve for protecting its interests in Northeast Asia. As discussed earlier, </w:t>
      </w:r>
      <w:r w:rsidRPr="00501278">
        <w:rPr>
          <w:rStyle w:val="StyleUnderline"/>
        </w:rPr>
        <w:t>territorial accommodation can lead an adversary to doubt the state’s resolve</w:t>
      </w:r>
      <w:r>
        <w:t xml:space="preserve"> to protect other interests, which is dangerous if the state’s concessions do not leave the adversary fully satisfied.78 Two mechanisms could be at work here. One mechanism depends on China seeing a similarity across one or more features of the potentially connected interests, including their geography, the nature and extent of the U.S. interests, and the U.S. history of involvement with these interests. If China is uncertain about U.S. resolve to protect Taiwan and other American interests, and if China believes that similar factors determine U.S. resolve to protect all of these interests, then </w:t>
      </w:r>
      <w:r w:rsidRPr="00501278">
        <w:rPr>
          <w:rStyle w:val="StyleUnderline"/>
        </w:rPr>
        <w:t>accommodation on Taiwan would reduce U.S. credibility elsewhere</w:t>
      </w:r>
      <w:r>
        <w:t xml:space="preserve">. The other mechanism comes into play if China believes that U.S. accommodation on Taiwan reflects a change in a factor that also affects U.S. decisions on these other issues; in that case, U.S. credibility on these issues would be reduced. The broad change that is currently most relevant is the shifting balance of power, specifically, increasing Chinese military capabilities in East Asia. </w:t>
      </w:r>
      <w:r w:rsidRPr="00501278">
        <w:rPr>
          <w:rStyle w:val="StyleUnderline"/>
        </w:rPr>
        <w:t>If China’s leaders believe that the United States chose accommodation on Taiwan in response to China’s growing regional military capabilities, then they would also reasonably conclude that the U</w:t>
      </w:r>
      <w:r>
        <w:t xml:space="preserve">nited </w:t>
      </w:r>
      <w:r w:rsidRPr="00501278">
        <w:rPr>
          <w:rStyle w:val="StyleUnderline"/>
        </w:rPr>
        <w:t>S</w:t>
      </w:r>
      <w:r>
        <w:t xml:space="preserve">tates </w:t>
      </w:r>
      <w:r w:rsidRPr="00501278">
        <w:rPr>
          <w:rStyle w:val="StyleUnderline"/>
        </w:rPr>
        <w:t>could be expected to make concessions on other regional issues as well.</w:t>
      </w:r>
    </w:p>
    <w:p w:rsidR="000C4063" w:rsidRDefault="000C4063" w:rsidP="000C4063">
      <w:r>
        <w:t>These mechanisms are reflected in prominent arguments against accommodation of Beijing on Taiwan. For example, Nancy Tucker and Bonnie Glaser argue that “</w:t>
      </w:r>
      <w:r w:rsidRPr="00501278">
        <w:rPr>
          <w:rStyle w:val="StyleUnderline"/>
        </w:rPr>
        <w:t>China would respond to appeasement as have virtually all governments: It would conclude that a weaker U</w:t>
      </w:r>
      <w:r>
        <w:t xml:space="preserve">nited </w:t>
      </w:r>
      <w:r w:rsidRPr="00501278">
        <w:rPr>
          <w:rStyle w:val="StyleUnderline"/>
        </w:rPr>
        <w:t>S</w:t>
      </w:r>
      <w:r>
        <w:t xml:space="preserve">tates </w:t>
      </w:r>
      <w:r w:rsidRPr="00501278">
        <w:rPr>
          <w:rStyle w:val="StyleUnderline"/>
        </w:rPr>
        <w:t>lacking vision and ambition could be pressured and manipulated.</w:t>
      </w:r>
      <w:r>
        <w:t>”79 Richard Bush argues, “</w:t>
      </w:r>
      <w:r w:rsidRPr="00501278">
        <w:rPr>
          <w:rStyle w:val="StyleUnderline"/>
        </w:rPr>
        <w:t>Should the United States concede to Beijing on Taiwan, the lessons that China would learn about the intentions of the region’s dominant power would likely discourage moderation and accommodation on other issues, like Korea or maritime East Asia</w:t>
      </w:r>
      <w:r>
        <w:t>.”80</w:t>
      </w:r>
    </w:p>
    <w:p w:rsidR="000C4063" w:rsidRDefault="000C4063" w:rsidP="000C4063">
      <w:r>
        <w:t xml:space="preserve">These are powerful arguments, which the United States needs to take seriously. There is a clear similarity across the disputes—they are all located in East Asia. Thus, China could be expected to reason that U.S. accommodation on one of these disputes indicates a greater willingness to make concessions on all the others. Arguably, </w:t>
      </w:r>
      <w:r w:rsidRPr="00501278">
        <w:rPr>
          <w:rStyle w:val="StyleUnderline"/>
        </w:rPr>
        <w:t>ending the U.S. commitment to Taiwan might</w:t>
      </w:r>
      <w:r>
        <w:rPr>
          <w:rStyle w:val="StyleUnderline"/>
        </w:rPr>
        <w:t xml:space="preserve"> </w:t>
      </w:r>
      <w:r w:rsidRPr="00501278">
        <w:rPr>
          <w:rStyle w:val="StyleUnderline"/>
        </w:rPr>
        <w:t>even lead China to believe that its growing power will enable its leadership to</w:t>
      </w:r>
      <w:r>
        <w:rPr>
          <w:rStyle w:val="StyleUnderline"/>
        </w:rPr>
        <w:t xml:space="preserve"> </w:t>
      </w:r>
      <w:r w:rsidRPr="00501278">
        <w:rPr>
          <w:rStyle w:val="StyleUnderline"/>
        </w:rPr>
        <w:t>convince the U</w:t>
      </w:r>
      <w:r>
        <w:t xml:space="preserve">nited </w:t>
      </w:r>
      <w:r w:rsidRPr="00501278">
        <w:rPr>
          <w:rStyle w:val="StyleUnderline"/>
        </w:rPr>
        <w:t>S</w:t>
      </w:r>
      <w:r>
        <w:t xml:space="preserve">tates </w:t>
      </w:r>
      <w:r w:rsidRPr="00501278">
        <w:rPr>
          <w:rStyle w:val="StyleUnderline"/>
        </w:rPr>
        <w:t>to fully exit East Asia</w:t>
      </w:r>
      <w:r>
        <w:t>. In addition, China’s view of the shifting balance of power could reinforce these conclusions: many Chinese officials believe that the shifting balance of power partly reflects the failings of the U.S. domestic political system and the superiority of the China’s model of governance and development; the result is a new international system in which China’s growing power should generate greater influence and the major powers should acknowledge its rising status.81 Because this transformation influences all issues in East Asia, U.S. accommodation on Taiwan could validate these expectations and put other U.S. interests at greater risk.</w:t>
      </w:r>
    </w:p>
    <w:p w:rsidR="000C4063" w:rsidRDefault="000C4063" w:rsidP="00D153D3"/>
    <w:p w:rsidR="00B84A68" w:rsidRDefault="00B84A68" w:rsidP="00B84A68">
      <w:pPr>
        <w:pStyle w:val="Heading4"/>
      </w:pPr>
      <w:r>
        <w:lastRenderedPageBreak/>
        <w:t>Reciprocal commitments are key – unconditional accommodation increases Chinese aggression and wrecks security guarantees</w:t>
      </w:r>
    </w:p>
    <w:p w:rsidR="00B84A68" w:rsidRPr="003B1840" w:rsidRDefault="00B84A68" w:rsidP="00B84A68">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B84A68" w:rsidRDefault="00B84A68" w:rsidP="00B84A68"/>
    <w:p w:rsidR="00B84A68" w:rsidRDefault="00B84A68" w:rsidP="00B84A68">
      <w:r>
        <w:t xml:space="preserve">This article argues that a more fundamental revision of U.S. policy is needed. Specifically, </w:t>
      </w:r>
      <w:r w:rsidRPr="004B1C90">
        <w:rPr>
          <w:rStyle w:val="StyleUnderline"/>
        </w:rPr>
        <w:t>the U</w:t>
      </w:r>
      <w:r>
        <w:t xml:space="preserve">nited </w:t>
      </w:r>
      <w:r w:rsidRPr="004B1C90">
        <w:rPr>
          <w:rStyle w:val="StyleUnderline"/>
        </w:rPr>
        <w:t>S</w:t>
      </w:r>
      <w:r>
        <w:t xml:space="preserve">tates </w:t>
      </w:r>
      <w:r w:rsidRPr="004B1C90">
        <w:rPr>
          <w:rStyle w:val="StyleUnderline"/>
        </w:rPr>
        <w:t>should negotiate a grand bargain that ends its commitment to defend Taiwan against Chinese aggression</w:t>
      </w:r>
      <w:r>
        <w:t xml:space="preserve">. In return, </w:t>
      </w:r>
      <w:r w:rsidRPr="004B1C90">
        <w:rPr>
          <w:rStyle w:val="StyleUnderline"/>
        </w:rPr>
        <w:t>China would peacefully resolve its maritime and land disputes in the South China and East China Seas, and officially accept the U</w:t>
      </w:r>
      <w:r>
        <w:t xml:space="preserve">nited </w:t>
      </w:r>
      <w:r w:rsidRPr="004B1C90">
        <w:rPr>
          <w:rStyle w:val="StyleUnderline"/>
        </w:rPr>
        <w:t>S</w:t>
      </w:r>
      <w:r>
        <w:t xml:space="preserve">tates’ </w:t>
      </w:r>
      <w:r w:rsidRPr="004B1C90">
        <w:rPr>
          <w:rStyle w:val="StyleUnderline"/>
        </w:rPr>
        <w:t>long-term military security role in East Asia</w:t>
      </w:r>
      <w:r>
        <w:t>.</w:t>
      </w:r>
    </w:p>
    <w:p w:rsidR="00B84A68" w:rsidRDefault="00B84A68" w:rsidP="00B84A68">
      <w:r>
        <w:t xml:space="preserve">U.S. accommodation of China deserves serious analysis for two reasons. First, both intuition and international relations theory suggest that a rising power, especially one that has experienced tremendous growth, can reasonably expect to increase its geopolitical influence and more fully achieve its goals, especially when these goals involve its national security. </w:t>
      </w:r>
      <w:r w:rsidRPr="004B1C90">
        <w:rPr>
          <w:rStyle w:val="StyleUnderline"/>
        </w:rPr>
        <w:t>Bargaining theories maintain that the probability of war is greater when there is a larger disparity between the distribution of benefits in the existing territorial status quo and the balance of power</w:t>
      </w:r>
      <w:r>
        <w:t xml:space="preserve">.3 </w:t>
      </w:r>
      <w:r w:rsidRPr="004B1C90">
        <w:rPr>
          <w:rStyle w:val="StyleUnderline"/>
        </w:rPr>
        <w:t>Accommodation that reduces this disparity can</w:t>
      </w:r>
      <w:r>
        <w:t xml:space="preserve">, under some conditions, </w:t>
      </w:r>
      <w:r w:rsidRPr="004B1C90">
        <w:rPr>
          <w:rStyle w:val="StyleUnderline"/>
        </w:rPr>
        <w:t>reduce the probability of war and increase the declining state’s security</w:t>
      </w:r>
      <w:r>
        <w:t>.</w:t>
      </w:r>
    </w:p>
    <w:p w:rsidR="00B84A68" w:rsidRDefault="00B84A68" w:rsidP="00B84A68">
      <w:r>
        <w:t xml:space="preserve">Second, </w:t>
      </w:r>
      <w:r w:rsidRPr="004B1C90">
        <w:rPr>
          <w:rStyle w:val="StyleUnderline"/>
        </w:rPr>
        <w:t>the pressures created by the international structure</w:t>
      </w:r>
      <w:r>
        <w:t>—the combination of material and information conditions that constrain states’ international options—</w:t>
      </w:r>
      <w:r w:rsidRPr="004B1C90">
        <w:rPr>
          <w:rStyle w:val="StyleUnderline"/>
        </w:rPr>
        <w:t>should allow China to rise peacefully, which</w:t>
      </w:r>
      <w:r>
        <w:t xml:space="preserve">, somewhat counterintuitively, </w:t>
      </w:r>
      <w:r w:rsidRPr="004B1C90">
        <w:rPr>
          <w:rStyle w:val="StyleUnderline"/>
        </w:rPr>
        <w:t>increases the potential importance of accommodation</w:t>
      </w:r>
      <w:r>
        <w:t xml:space="preserve">. If the international structure were driving the United States and China toward a major conflict, the concessions required of the United States would be extremely large and costly. Even then, they might do little to moderate the intense competition. But, because the international structure is not creating such intense pressures, </w:t>
      </w:r>
      <w:r w:rsidRPr="004B1C90">
        <w:rPr>
          <w:rStyle w:val="StyleUnderline"/>
        </w:rPr>
        <w:t>concessions that do not compromise vital U.S. interests may have the potential to greatly diminish growing strains in U.S.-China relations, thereby moderating future military and foreign policy competition</w:t>
      </w:r>
      <w:r>
        <w:t xml:space="preserve"> between the two powers.</w:t>
      </w:r>
    </w:p>
    <w:p w:rsidR="00B84A68" w:rsidRDefault="00B84A68" w:rsidP="00B84A68">
      <w:r>
        <w:t xml:space="preserve">More concretely, regional dangers dwarf international structural dangers. Northeast Asia is plagued by territorial and maritime disputes that are straining political relations both within the region and across the Pacific. Only one of these disputes—China’s opposition to U.S. involvement in protecting Taiwan—seems important enough to possibly bring the United States and China into conflict. Even Taiwan, however, is a secondary, albeit not insignificant, U.S. interest. Other lesser disputes are currently roiling China’s relationships with many of its neighbors, but none appear sufficiently significant that they should derail China’s peaceful rise. Nevertheless, recent events demonstrate that </w:t>
      </w:r>
      <w:r w:rsidRPr="004B1C90">
        <w:rPr>
          <w:rStyle w:val="StyleUnderline"/>
        </w:rPr>
        <w:t>even</w:t>
      </w:r>
      <w:r>
        <w:t xml:space="preserve"> these seemingly </w:t>
      </w:r>
      <w:r w:rsidRPr="004B1C90">
        <w:rPr>
          <w:rStyle w:val="StyleUnderline"/>
        </w:rPr>
        <w:t>minor disputes</w:t>
      </w:r>
      <w:r>
        <w:t xml:space="preserve">—for example, </w:t>
      </w:r>
      <w:r w:rsidRPr="004B1C90">
        <w:rPr>
          <w:rStyle w:val="StyleUnderline"/>
        </w:rPr>
        <w:t xml:space="preserve">over the status of the </w:t>
      </w:r>
      <w:proofErr w:type="spellStart"/>
      <w:r w:rsidRPr="004B1C90">
        <w:rPr>
          <w:rStyle w:val="StyleUnderline"/>
        </w:rPr>
        <w:t>Senkaku</w:t>
      </w:r>
      <w:proofErr w:type="spellEnd"/>
      <w:r w:rsidRPr="004B1C90">
        <w:rPr>
          <w:rStyle w:val="StyleUnderline"/>
        </w:rPr>
        <w:t>/</w:t>
      </w:r>
      <w:proofErr w:type="spellStart"/>
      <w:r w:rsidRPr="004B1C90">
        <w:rPr>
          <w:rStyle w:val="StyleUnderline"/>
        </w:rPr>
        <w:t>Diaoyu</w:t>
      </w:r>
      <w:proofErr w:type="spellEnd"/>
      <w:r w:rsidRPr="004B1C90">
        <w:rPr>
          <w:rStyle w:val="StyleUnderline"/>
        </w:rPr>
        <w:t xml:space="preserve"> Islands—can have an outsized negative impact on U.S.-China relations</w:t>
      </w:r>
      <w:r>
        <w:t>. Thus, the question arises whether accommodation on Taiwan and possibly these still less important issues would help keep China’s rise peaceful, while the United States continued to effectively protect its vital interests in the region.</w:t>
      </w:r>
    </w:p>
    <w:p w:rsidR="00B84A68" w:rsidRDefault="00B84A68" w:rsidP="00B84A68">
      <w:r w:rsidRPr="00B84A68">
        <w:rPr>
          <w:rStyle w:val="StyleUnderline"/>
          <w:highlight w:val="cyan"/>
        </w:rPr>
        <w:t>Accommodation</w:t>
      </w:r>
      <w:r w:rsidRPr="001B3669">
        <w:rPr>
          <w:rStyle w:val="StyleUnderline"/>
        </w:rPr>
        <w:t xml:space="preserve"> could bring risks of its own</w:t>
      </w:r>
      <w:r>
        <w:t xml:space="preserve">. For example, </w:t>
      </w:r>
      <w:r w:rsidRPr="001B3669">
        <w:rPr>
          <w:rStyle w:val="StyleUnderline"/>
        </w:rPr>
        <w:t xml:space="preserve">it </w:t>
      </w:r>
      <w:r w:rsidRPr="00B84A68">
        <w:rPr>
          <w:rStyle w:val="StyleUnderline"/>
          <w:highlight w:val="cyan"/>
        </w:rPr>
        <w:t>would jeopardize U.S. security if it were to convince China that the U</w:t>
      </w:r>
      <w:r>
        <w:t xml:space="preserve">nited </w:t>
      </w:r>
      <w:r w:rsidRPr="00B84A68">
        <w:rPr>
          <w:rStyle w:val="StyleUnderline"/>
          <w:highlight w:val="cyan"/>
        </w:rPr>
        <w:t>S</w:t>
      </w:r>
      <w:r>
        <w:t xml:space="preserve">tates </w:t>
      </w:r>
      <w:r w:rsidRPr="00B84A68">
        <w:rPr>
          <w:rStyle w:val="StyleUnderline"/>
          <w:highlight w:val="cyan"/>
        </w:rPr>
        <w:t>lacked the resolve to protect its vital national interests, leading China to adopt a more assertive foreign policy</w:t>
      </w:r>
      <w:r w:rsidRPr="00B84A68">
        <w:rPr>
          <w:highlight w:val="cyan"/>
        </w:rPr>
        <w:t xml:space="preserve">. </w:t>
      </w:r>
      <w:r w:rsidRPr="00B84A68">
        <w:rPr>
          <w:rStyle w:val="StyleUnderline"/>
          <w:highlight w:val="cyan"/>
        </w:rPr>
        <w:t>This danger would be especially large if</w:t>
      </w:r>
      <w:r>
        <w:t xml:space="preserve">, instead of limited aims, </w:t>
      </w:r>
      <w:r w:rsidRPr="00B84A68">
        <w:rPr>
          <w:rStyle w:val="StyleUnderline"/>
          <w:highlight w:val="cyan"/>
        </w:rPr>
        <w:t>China</w:t>
      </w:r>
      <w:r>
        <w:t xml:space="preserve"> desired regional hegemony and </w:t>
      </w:r>
      <w:r w:rsidRPr="00B84A68">
        <w:rPr>
          <w:rStyle w:val="StyleUnderline"/>
          <w:highlight w:val="cyan"/>
        </w:rPr>
        <w:t>was determined to force the U</w:t>
      </w:r>
      <w:r w:rsidRPr="001B3669">
        <w:rPr>
          <w:rStyle w:val="StyleUnderline"/>
        </w:rPr>
        <w:t xml:space="preserve">nited </w:t>
      </w:r>
      <w:r w:rsidRPr="00B84A68">
        <w:rPr>
          <w:rStyle w:val="StyleUnderline"/>
          <w:highlight w:val="cyan"/>
        </w:rPr>
        <w:t>S</w:t>
      </w:r>
      <w:r w:rsidRPr="001B3669">
        <w:rPr>
          <w:rStyle w:val="StyleUnderline"/>
        </w:rPr>
        <w:t xml:space="preserve">tates </w:t>
      </w:r>
      <w:r w:rsidRPr="00B84A68">
        <w:rPr>
          <w:rStyle w:val="StyleUnderline"/>
          <w:highlight w:val="cyan"/>
        </w:rPr>
        <w:t>out of East Asia. Accommodation might also raise serious concerns among U.S. allies</w:t>
      </w:r>
      <w:r>
        <w:t>—most importantly, Japan—</w:t>
      </w:r>
      <w:r w:rsidRPr="00B84A68">
        <w:rPr>
          <w:rStyle w:val="StyleUnderline"/>
          <w:highlight w:val="cyan"/>
        </w:rPr>
        <w:t>about the reliability of U.S. security guarantees</w:t>
      </w:r>
      <w:r w:rsidRPr="001B3669">
        <w:rPr>
          <w:rStyle w:val="StyleUnderline"/>
        </w:rPr>
        <w:t>, thereby undermining alliances</w:t>
      </w:r>
      <w:r>
        <w:t xml:space="preserve"> that are widely judged to be essential to the security of the United States. Finally, ending the United States’ commitment to Taiwan could sacrifice important U.S. </w:t>
      </w:r>
      <w:proofErr w:type="spellStart"/>
      <w:r>
        <w:lastRenderedPageBreak/>
        <w:t>nonsecurity</w:t>
      </w:r>
      <w:proofErr w:type="spellEnd"/>
      <w:r>
        <w:t xml:space="preserve"> interests, including support for democracy and individual liberties, with no guarantee of benefits in return.</w:t>
      </w:r>
    </w:p>
    <w:p w:rsidR="00B84A68" w:rsidRDefault="00B84A68" w:rsidP="00B84A68">
      <w:r w:rsidRPr="00B84A68">
        <w:rPr>
          <w:rStyle w:val="StyleUnderline"/>
          <w:highlight w:val="cyan"/>
        </w:rPr>
        <w:t>The</w:t>
      </w:r>
      <w:r w:rsidRPr="001B3669">
        <w:rPr>
          <w:rStyle w:val="StyleUnderline"/>
        </w:rPr>
        <w:t xml:space="preserve"> grand </w:t>
      </w:r>
      <w:r w:rsidRPr="00B84A68">
        <w:rPr>
          <w:rStyle w:val="StyleUnderline"/>
          <w:highlight w:val="cyan"/>
        </w:rPr>
        <w:t>bargain I propose is designed to capture the benefits of U.S. accommodation with China, while reducing its risks</w:t>
      </w:r>
      <w:r w:rsidRPr="00B84A68">
        <w:rPr>
          <w:highlight w:val="cyan"/>
        </w:rPr>
        <w:t xml:space="preserve">. </w:t>
      </w:r>
      <w:r w:rsidRPr="00B84A68">
        <w:rPr>
          <w:rStyle w:val="StyleUnderline"/>
          <w:highlight w:val="cyan"/>
        </w:rPr>
        <w:t>China’s concessions</w:t>
      </w:r>
      <w:r w:rsidRPr="001B3669">
        <w:rPr>
          <w:rStyle w:val="StyleUnderline"/>
        </w:rPr>
        <w:t xml:space="preserve"> on its territorial and maritime disputes </w:t>
      </w:r>
      <w:r w:rsidRPr="00B84A68">
        <w:rPr>
          <w:rStyle w:val="StyleUnderline"/>
          <w:highlight w:val="cyan"/>
        </w:rPr>
        <w:t>would communicate information to the U</w:t>
      </w:r>
      <w:r>
        <w:t xml:space="preserve">nited </w:t>
      </w:r>
      <w:r w:rsidRPr="00B84A68">
        <w:rPr>
          <w:rStyle w:val="StyleUnderline"/>
          <w:highlight w:val="cyan"/>
        </w:rPr>
        <w:t>S</w:t>
      </w:r>
      <w:r>
        <w:t xml:space="preserve">tates </w:t>
      </w:r>
      <w:r w:rsidRPr="00B84A68">
        <w:rPr>
          <w:rStyle w:val="StyleUnderline"/>
          <w:highlight w:val="cyan"/>
        </w:rPr>
        <w:t>about the limited extent of its aims</w:t>
      </w:r>
      <w:r w:rsidRPr="001B3669">
        <w:rPr>
          <w:rStyle w:val="StyleUnderline"/>
        </w:rPr>
        <w:t>, thereby reducing Washington’s concern that its own concessions would encourage China to push the U</w:t>
      </w:r>
      <w:r>
        <w:t xml:space="preserve">nited </w:t>
      </w:r>
      <w:r w:rsidRPr="001B3669">
        <w:rPr>
          <w:rStyle w:val="StyleUnderline"/>
        </w:rPr>
        <w:t>S</w:t>
      </w:r>
      <w:r>
        <w:t xml:space="preserve">tates </w:t>
      </w:r>
      <w:r w:rsidRPr="001B3669">
        <w:rPr>
          <w:rStyle w:val="StyleUnderline"/>
        </w:rPr>
        <w:t>out of East Asia</w:t>
      </w:r>
      <w:r>
        <w:t xml:space="preserve">. In addition, </w:t>
      </w:r>
      <w:r w:rsidRPr="001B3669">
        <w:rPr>
          <w:rStyle w:val="StyleUnderline"/>
        </w:rPr>
        <w:t>resolution of these disputes would eliminate flash points that fuel regional military competition and crises that could draw the U</w:t>
      </w:r>
      <w:r>
        <w:t xml:space="preserve">nited </w:t>
      </w:r>
      <w:r w:rsidRPr="001B3669">
        <w:rPr>
          <w:rStyle w:val="StyleUnderline"/>
        </w:rPr>
        <w:t>S</w:t>
      </w:r>
      <w:r>
        <w:t xml:space="preserve">tates </w:t>
      </w:r>
      <w:r w:rsidRPr="001B3669">
        <w:rPr>
          <w:rStyle w:val="StyleUnderline"/>
        </w:rPr>
        <w:t>into a war</w:t>
      </w:r>
      <w:r>
        <w:t>.</w:t>
      </w:r>
    </w:p>
    <w:p w:rsidR="00B84A68" w:rsidRDefault="00B84A68" w:rsidP="00D153D3"/>
    <w:p w:rsidR="00D153D3" w:rsidRDefault="00D153D3" w:rsidP="00D153D3">
      <w:pPr>
        <w:pStyle w:val="Heading3"/>
      </w:pPr>
      <w:r>
        <w:lastRenderedPageBreak/>
        <w:t>AT: Delay CP</w:t>
      </w:r>
    </w:p>
    <w:p w:rsidR="00D153D3" w:rsidRDefault="00D153D3" w:rsidP="00D153D3"/>
    <w:p w:rsidR="00D153D3" w:rsidRDefault="00D153D3" w:rsidP="00D153D3">
      <w:pPr>
        <w:pStyle w:val="Heading4"/>
      </w:pPr>
      <w:r>
        <w:t>Delay increases the chance of say no</w:t>
      </w:r>
    </w:p>
    <w:p w:rsidR="00D153D3" w:rsidRPr="003B1840" w:rsidRDefault="00D153D3" w:rsidP="00D153D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153D3" w:rsidRPr="0093746A" w:rsidRDefault="00D153D3" w:rsidP="00D153D3"/>
    <w:p w:rsidR="00D153D3" w:rsidRDefault="00D153D3" w:rsidP="00D153D3">
      <w:r>
        <w:t xml:space="preserve">A third counterargument focuses on the possibility that </w:t>
      </w:r>
      <w:r w:rsidRPr="0093746A">
        <w:rPr>
          <w:rStyle w:val="StyleUnderline"/>
        </w:rPr>
        <w:t>China’s economic</w:t>
      </w:r>
      <w:r>
        <w:rPr>
          <w:rStyle w:val="StyleUnderline"/>
        </w:rPr>
        <w:t xml:space="preserve"> </w:t>
      </w:r>
      <w:r w:rsidRPr="0093746A">
        <w:rPr>
          <w:rStyle w:val="StyleUnderline"/>
        </w:rPr>
        <w:t>growth may falter, preventing China from becoming a fully capable major</w:t>
      </w:r>
      <w:r>
        <w:rPr>
          <w:rStyle w:val="StyleUnderline"/>
        </w:rPr>
        <w:t xml:space="preserve"> </w:t>
      </w:r>
      <w:r w:rsidRPr="0093746A">
        <w:rPr>
          <w:rStyle w:val="StyleUnderline"/>
        </w:rPr>
        <w:t>powe</w:t>
      </w:r>
      <w:r>
        <w:t>r. Under these conditions, U.S. accommodation would be wasted, with the United States unnecessarily suffering the costs of the grand bargain.109 According to this argument, the United States should wait to learn more about China’s economic trajectory.</w:t>
      </w:r>
    </w:p>
    <w:p w:rsidR="00D153D3" w:rsidRDefault="00D153D3" w:rsidP="00D153D3">
      <w:r>
        <w:t xml:space="preserve">As with many of the knotty issues raised by the strategy of accommodation, </w:t>
      </w:r>
      <w:r w:rsidRPr="0093746A">
        <w:rPr>
          <w:rStyle w:val="StyleUnderline"/>
        </w:rPr>
        <w:t>this</w:t>
      </w:r>
      <w:r>
        <w:t xml:space="preserve"> argument </w:t>
      </w:r>
      <w:r w:rsidRPr="0093746A">
        <w:rPr>
          <w:rStyle w:val="StyleUnderline"/>
        </w:rPr>
        <w:t>involves weighing a number of uncertain outcomes. Waiting would not be without its own risks.</w:t>
      </w:r>
      <w:r>
        <w:t xml:space="preserve"> Most directly, </w:t>
      </w:r>
      <w:r w:rsidRPr="0093746A">
        <w:rPr>
          <w:rStyle w:val="StyleUnderline"/>
        </w:rPr>
        <w:t>waiting not only delays the possibility of improving U.S. relations with China, but also reduces the probability of improving them in the future</w:t>
      </w:r>
      <w:r>
        <w:t xml:space="preserve">. </w:t>
      </w:r>
      <w:r w:rsidRPr="0093746A">
        <w:rPr>
          <w:rStyle w:val="StyleUnderline"/>
        </w:rPr>
        <w:t>The likely growing strains in the countries’ relationship during the waiting period would reduce the probability of eventually reaching a grand bargain</w:t>
      </w:r>
      <w:r>
        <w:t xml:space="preserve">. </w:t>
      </w:r>
      <w:r w:rsidRPr="0093746A">
        <w:rPr>
          <w:rStyle w:val="StyleUnderline"/>
        </w:rPr>
        <w:t>Given the likelihood that China will meet its economic potential, albeit with stumbles along the way, negotiating a grand bargain now is less risky than waiting</w:t>
      </w:r>
      <w:r>
        <w:t>.</w:t>
      </w:r>
    </w:p>
    <w:p w:rsidR="00D153D3" w:rsidRDefault="00D153D3" w:rsidP="00D153D3"/>
    <w:p w:rsidR="00D153D3" w:rsidRPr="00D153D3" w:rsidRDefault="00D153D3" w:rsidP="00D153D3"/>
    <w:p w:rsidR="00D153D3" w:rsidRDefault="00D153D3" w:rsidP="00D153D3">
      <w:pPr>
        <w:pStyle w:val="Heading3"/>
      </w:pPr>
      <w:r>
        <w:lastRenderedPageBreak/>
        <w:t>AT: Concert of Powers / White</w:t>
      </w:r>
    </w:p>
    <w:p w:rsidR="00D153D3" w:rsidRDefault="00D153D3" w:rsidP="00D153D3"/>
    <w:p w:rsidR="00D153D3" w:rsidRDefault="00D153D3" w:rsidP="00D153D3">
      <w:pPr>
        <w:pStyle w:val="Heading4"/>
      </w:pPr>
      <w:r>
        <w:t>Sharing power fails</w:t>
      </w:r>
    </w:p>
    <w:p w:rsidR="00D153D3" w:rsidRPr="003B1840" w:rsidRDefault="00D153D3" w:rsidP="00D153D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153D3" w:rsidRPr="0093746A" w:rsidRDefault="00D153D3" w:rsidP="00D153D3"/>
    <w:p w:rsidR="00D153D3" w:rsidRDefault="00D153D3" w:rsidP="00D153D3">
      <w:r>
        <w:t xml:space="preserve">Although </w:t>
      </w:r>
      <w:r w:rsidRPr="0093746A">
        <w:rPr>
          <w:rStyle w:val="StyleUnderline"/>
        </w:rPr>
        <w:t>White’s Asian concert</w:t>
      </w:r>
      <w:r>
        <w:t xml:space="preserve"> would include valuable political understandings between the United States and China, it </w:t>
      </w:r>
      <w:r w:rsidRPr="0093746A">
        <w:rPr>
          <w:rStyle w:val="StyleUnderline"/>
        </w:rPr>
        <w:t>would fall short</w:t>
      </w:r>
      <w:r>
        <w:t xml:space="preserve"> primarily </w:t>
      </w:r>
      <w:r w:rsidRPr="0093746A">
        <w:rPr>
          <w:rStyle w:val="StyleUnderline"/>
        </w:rPr>
        <w:t>because it fails to address the key dangers facing the two countries</w:t>
      </w:r>
      <w:r>
        <w:t xml:space="preserve">. </w:t>
      </w:r>
      <w:r w:rsidRPr="0093746A">
        <w:rPr>
          <w:rStyle w:val="StyleUnderline"/>
        </w:rPr>
        <w:t>It would contribute little to resolving the region’s sovereignty and maritime disputes, and therefore leave largely unchanged the probability of severe crises, escalating military competition and growing strains in the U.S.-China political relationship</w:t>
      </w:r>
      <w:r>
        <w:t xml:space="preserve">. </w:t>
      </w:r>
      <w:r w:rsidRPr="0093746A">
        <w:rPr>
          <w:rStyle w:val="StyleUnderline"/>
        </w:rPr>
        <w:t>White’s concert gives priority to getting the United States and China to forgo military efforts designed to dominate the region</w:t>
      </w:r>
      <w:r>
        <w:t xml:space="preserve">. </w:t>
      </w:r>
      <w:r w:rsidRPr="0093746A">
        <w:rPr>
          <w:rStyle w:val="StyleUnderline"/>
        </w:rPr>
        <w:t>This priority is misplaced because a large war between the U</w:t>
      </w:r>
      <w:r>
        <w:t xml:space="preserve">nited </w:t>
      </w:r>
      <w:r w:rsidRPr="0093746A">
        <w:rPr>
          <w:rStyle w:val="StyleUnderline"/>
        </w:rPr>
        <w:t>S</w:t>
      </w:r>
      <w:r>
        <w:t xml:space="preserve">tates </w:t>
      </w:r>
      <w:r w:rsidRPr="0093746A">
        <w:rPr>
          <w:rStyle w:val="StyleUnderline"/>
        </w:rPr>
        <w:t>and China is most likely to escalate from smaller disputes that were not initially intended to overturn the system, including a conflict over Taiwan</w:t>
      </w:r>
      <w:r>
        <w:t>.</w:t>
      </w:r>
    </w:p>
    <w:p w:rsidR="00D153D3" w:rsidRDefault="00D153D3" w:rsidP="00D153D3"/>
    <w:p w:rsidR="005617DC" w:rsidRDefault="005617DC" w:rsidP="005617DC">
      <w:pPr>
        <w:pStyle w:val="Heading3"/>
      </w:pPr>
      <w:r>
        <w:lastRenderedPageBreak/>
        <w:t>AT: SCS deterrence CP</w:t>
      </w:r>
    </w:p>
    <w:p w:rsidR="005617DC" w:rsidRDefault="005617DC" w:rsidP="005617DC"/>
    <w:p w:rsidR="005617DC" w:rsidRDefault="005617DC" w:rsidP="005617DC">
      <w:pPr>
        <w:pStyle w:val="Heading4"/>
      </w:pPr>
      <w:r>
        <w:t>CP doesn’t solve and causes war</w:t>
      </w:r>
    </w:p>
    <w:p w:rsidR="005617DC" w:rsidRPr="00597DD4" w:rsidRDefault="005617DC" w:rsidP="005617DC">
      <w:proofErr w:type="spellStart"/>
      <w:r w:rsidRPr="00597DD4">
        <w:rPr>
          <w:rStyle w:val="Style13ptBold"/>
        </w:rPr>
        <w:t>Picozzi</w:t>
      </w:r>
      <w:proofErr w:type="spellEnd"/>
      <w:r w:rsidRPr="00597DD4">
        <w:rPr>
          <w:rStyle w:val="Style13ptBold"/>
        </w:rPr>
        <w:t xml:space="preserve"> and </w:t>
      </w:r>
      <w:r>
        <w:rPr>
          <w:rStyle w:val="Style13ptBold"/>
        </w:rPr>
        <w:t>Davidson</w:t>
      </w:r>
      <w:r w:rsidRPr="00597DD4">
        <w:rPr>
          <w:rStyle w:val="Style13ptBold"/>
        </w:rPr>
        <w:t xml:space="preserve"> 6/20</w:t>
      </w:r>
      <w:r>
        <w:t xml:space="preserve"> </w:t>
      </w:r>
      <w:proofErr w:type="spellStart"/>
      <w:r>
        <w:t>Picozzi</w:t>
      </w:r>
      <w:proofErr w:type="spellEnd"/>
      <w:r>
        <w:t xml:space="preserve"> is a research associate for the military fellows at the Council on Foreign Relations, Coast Guard veteran, and currently serves in the Army National Guard, and Davidson is a research associate for Asia Studies at the Council on Foreign Relations (Aaron and Lincoln, "Can the U.S. Coast Guard Take on the South China Sea?" War on the Rocks, 6/20/16, http://warontherocks.com/2016/06/can-the-u-s-coast-guard-take-on-the-south-china-sea/)\\BPS</w:t>
      </w:r>
    </w:p>
    <w:p w:rsidR="005617DC" w:rsidRPr="00130FC6" w:rsidRDefault="005617DC" w:rsidP="005617DC">
      <w:pPr>
        <w:rPr>
          <w:rStyle w:val="Emphasis"/>
        </w:rPr>
      </w:pPr>
      <w:r>
        <w:t xml:space="preserve">Earlier this week, David </w:t>
      </w:r>
      <w:proofErr w:type="spellStart"/>
      <w:r>
        <w:t>Barno</w:t>
      </w:r>
      <w:proofErr w:type="spellEnd"/>
      <w:r>
        <w:t xml:space="preserve"> and Nora </w:t>
      </w:r>
      <w:proofErr w:type="spellStart"/>
      <w:r>
        <w:t>Bensahel</w:t>
      </w:r>
      <w:proofErr w:type="spellEnd"/>
      <w:r>
        <w:t xml:space="preserve"> laid out the ways the United States can step up its efforts to counter assertive Chinese actions in the South China Sea. We agree with their assessment that China is in large part responsible for an escalation of tensions in the region and that the actions the U.S. government has taken in response have thus far had little effect. And we believe that a number of their policy proposals — such as a focus on U.S. military ties with the Philippines and Vietnam, which we are already seeing — would be helpful in countering China’s aggressive actions in the South China Sea. However, </w:t>
      </w:r>
      <w:r w:rsidRPr="00130FC6">
        <w:rPr>
          <w:rStyle w:val="Emphasis"/>
        </w:rPr>
        <w:t>their argument that the U.S. Coast Guard should have a more visible presence in the region highlights a misunderstanding of coast guard roles, overestimates U.S. Coast Guard capacity, and risks increasing the chance of conflict with China in the South China Sea.</w:t>
      </w:r>
    </w:p>
    <w:p w:rsidR="005617DC" w:rsidRDefault="005617DC" w:rsidP="005617DC">
      <w:proofErr w:type="spellStart"/>
      <w:r>
        <w:t>Barno</w:t>
      </w:r>
      <w:proofErr w:type="spellEnd"/>
      <w:r>
        <w:t xml:space="preserve"> and </w:t>
      </w:r>
      <w:proofErr w:type="spellStart"/>
      <w:r>
        <w:t>Bensahel</w:t>
      </w:r>
      <w:proofErr w:type="spellEnd"/>
      <w:r>
        <w:t xml:space="preserve"> highlight that China has been adept in using “commercial and coast guard-like vessels to advance its claims and intimidate its regional neighbors in the South China Sea.” This is a concerning development, and recent expansion of the Chinese Coast Guard threatens to make the situation worse. However, the authors misread the biggest challenges offered by Chinese Coast Guard activity in the South China Sea. From the standpoint of regional </w:t>
      </w:r>
      <w:r w:rsidRPr="00130FC6">
        <w:t xml:space="preserve">governments, coast guard cutters offer a softer touch. But </w:t>
      </w:r>
      <w:r w:rsidRPr="00130FC6">
        <w:rPr>
          <w:rStyle w:val="StyleUnderline"/>
        </w:rPr>
        <w:t>from the perspective of civilian mariners operating in contested waters, the Chinese Coast Guard is much more threatening because its legal authorities give it the ability to board civilian vessels, confiscate goods, and detain crews—all of which are things the Chinese Coast Guard could do based on their territorial claims</w:t>
      </w:r>
      <w:r>
        <w:t>. The tacit acceptance of this activity by other governments will be far more influential in an ultimate legal resolution of competing South China Sea claims than simply having more ships—PLAN or coast guard—sailing through the region.</w:t>
      </w:r>
    </w:p>
    <w:p w:rsidR="005617DC" w:rsidRDefault="005617DC" w:rsidP="005617DC">
      <w:r>
        <w:t xml:space="preserve">Moreover, before claims are resolved, </w:t>
      </w:r>
      <w:r w:rsidRPr="00130FC6">
        <w:rPr>
          <w:rStyle w:val="StyleUnderline"/>
        </w:rPr>
        <w:t>these coast guard activities allow China to reap the benefits of sovereignty over the South China Sea regardless of the validity of their claims</w:t>
      </w:r>
      <w:r>
        <w:t xml:space="preserve">. </w:t>
      </w:r>
      <w:r w:rsidRPr="00130FC6">
        <w:t xml:space="preserve">The islands claimed by the countries surrounding the South China Sea have little intrinsic value. Their value hinges upon the effective assertion of sovereignty and subsequent control over surrounding waters. With approximately $5 trillion worth of international trade passing through the region annually, an estimated 11 billion barrels of oil and 190 trillion cubic feet of natural gas located under the region, and nearly 10 million tons </w:t>
      </w:r>
      <w:r>
        <w:t>of fish caught in the South China Sea each year, the control of these waters is extremely important to regional economies. With use of boarding parties, and vessel control techniques, coast guards are able to exercise their authority within their sovereign waters without an overt and aggressive military presence.</w:t>
      </w:r>
    </w:p>
    <w:p w:rsidR="005617DC" w:rsidRDefault="005617DC" w:rsidP="005617DC">
      <w:proofErr w:type="spellStart"/>
      <w:r>
        <w:t>Barno</w:t>
      </w:r>
      <w:proofErr w:type="spellEnd"/>
      <w:r>
        <w:t xml:space="preserve"> and </w:t>
      </w:r>
      <w:proofErr w:type="spellStart"/>
      <w:r>
        <w:t>Bensahel’s</w:t>
      </w:r>
      <w:proofErr w:type="spellEnd"/>
      <w:r>
        <w:t xml:space="preserve"> proposal also overlooks the unfortunate reality that </w:t>
      </w:r>
      <w:r w:rsidRPr="00130FC6">
        <w:rPr>
          <w:rStyle w:val="StyleUnderline"/>
        </w:rPr>
        <w:t>the U.S. Coast Guard simply lacks the capacity to base a “visible” presence in the South China Sea. The Coast Guard budget is barely able to sustain the service’s current missions, and the Coast Guard simply does not have the ship capacity to carry out effective, sustained patrols in the South China Sea</w:t>
      </w:r>
      <w:r>
        <w:t xml:space="preserve">. In order to maintain responsible regional coverage, the Coast Guard plans for specific cutters to operate in specific locations. The </w:t>
      </w:r>
      <w:r w:rsidRPr="00130FC6">
        <w:rPr>
          <w:rStyle w:val="StyleUnderline"/>
        </w:rPr>
        <w:t>placement</w:t>
      </w:r>
      <w:r>
        <w:t xml:space="preserve"> of a U.S. Coast Guard cutter </w:t>
      </w:r>
      <w:r w:rsidRPr="00130FC6">
        <w:rPr>
          <w:rStyle w:val="StyleUnderline"/>
        </w:rPr>
        <w:t>in the S</w:t>
      </w:r>
      <w:r>
        <w:t xml:space="preserve">outh </w:t>
      </w:r>
      <w:r w:rsidRPr="00130FC6">
        <w:rPr>
          <w:rStyle w:val="StyleUnderline"/>
        </w:rPr>
        <w:t>C</w:t>
      </w:r>
      <w:r>
        <w:t xml:space="preserve">hina </w:t>
      </w:r>
      <w:r w:rsidRPr="00130FC6">
        <w:rPr>
          <w:rStyle w:val="StyleUnderline"/>
        </w:rPr>
        <w:t>S</w:t>
      </w:r>
      <w:r>
        <w:t xml:space="preserve">ea </w:t>
      </w:r>
      <w:r w:rsidRPr="00130FC6">
        <w:rPr>
          <w:rStyle w:val="StyleUnderline"/>
        </w:rPr>
        <w:t>would leave a vacuum in an area closer to home</w:t>
      </w:r>
      <w:r>
        <w:t xml:space="preserve"> in need of presence for missions such as law enforcement, or search and rescue.</w:t>
      </w:r>
    </w:p>
    <w:p w:rsidR="005617DC" w:rsidRPr="00130FC6" w:rsidRDefault="005617DC" w:rsidP="005617DC">
      <w:pPr>
        <w:rPr>
          <w:rStyle w:val="StyleUnderline"/>
        </w:rPr>
      </w:pPr>
      <w:r>
        <w:lastRenderedPageBreak/>
        <w:t xml:space="preserve">If the U.S. Coast Guard was to send a cutter, </w:t>
      </w:r>
      <w:r w:rsidRPr="00130FC6">
        <w:rPr>
          <w:rStyle w:val="StyleUnderline"/>
        </w:rPr>
        <w:t>it would be one of only three operational</w:t>
      </w:r>
      <w:r>
        <w:t xml:space="preserve"> 418’ </w:t>
      </w:r>
      <w:r w:rsidRPr="00130FC6">
        <w:rPr>
          <w:rStyle w:val="StyleUnderline"/>
        </w:rPr>
        <w:t>Nation Security Cutters</w:t>
      </w:r>
      <w:r>
        <w:t xml:space="preserve"> (NSC). </w:t>
      </w:r>
      <w:r w:rsidRPr="00130FC6">
        <w:rPr>
          <w:rStyle w:val="StyleUnderline"/>
        </w:rPr>
        <w:t>This would destabilize the patrol plans set in place for the other two NSCs</w:t>
      </w:r>
      <w:r>
        <w:t xml:space="preserve">, affecting long term dry docking and maintenance plans while creating a lasting problem for the longevity of these assets. Problems related to the NSCs are being actively addressed. The </w:t>
      </w:r>
      <w:r w:rsidRPr="00130FC6">
        <w:rPr>
          <w:rStyle w:val="StyleUnderline"/>
        </w:rPr>
        <w:t>planned construction of additional NSCs will continue</w:t>
      </w:r>
      <w:r>
        <w:t xml:space="preserve">, </w:t>
      </w:r>
      <w:r w:rsidRPr="00130FC6">
        <w:rPr>
          <w:rStyle w:val="StyleUnderline"/>
        </w:rPr>
        <w:t>but not at a rate that would supplement the addition of the South China Sea as an area of responsibility.</w:t>
      </w:r>
    </w:p>
    <w:p w:rsidR="005617DC" w:rsidRPr="00130FC6" w:rsidRDefault="005617DC" w:rsidP="005617DC">
      <w:pPr>
        <w:rPr>
          <w:rStyle w:val="StyleUnderline"/>
        </w:rPr>
      </w:pPr>
      <w:r>
        <w:t xml:space="preserve">It’s also not clear what exactly </w:t>
      </w:r>
      <w:proofErr w:type="spellStart"/>
      <w:r>
        <w:t>Barno</w:t>
      </w:r>
      <w:proofErr w:type="spellEnd"/>
      <w:r>
        <w:t xml:space="preserve"> and </w:t>
      </w:r>
      <w:proofErr w:type="spellStart"/>
      <w:r>
        <w:t>Bensahel</w:t>
      </w:r>
      <w:proofErr w:type="spellEnd"/>
      <w:r>
        <w:t xml:space="preserve"> envision the U.S. Coast Guard doing in the South China Sea. If the cutters they propose moving to the region would simply be conducting freedom of navigation operations (FONOPs) on top of the FONOPs already conducted by the U.S. Navy, how would the U.S. Coast Guard’s activities be any different? </w:t>
      </w:r>
      <w:proofErr w:type="spellStart"/>
      <w:r>
        <w:t>Barno</w:t>
      </w:r>
      <w:proofErr w:type="spellEnd"/>
      <w:r>
        <w:t xml:space="preserve"> and </w:t>
      </w:r>
      <w:proofErr w:type="spellStart"/>
      <w:r>
        <w:t>Bensahel</w:t>
      </w:r>
      <w:proofErr w:type="spellEnd"/>
      <w:r>
        <w:t xml:space="preserve"> argue that “</w:t>
      </w:r>
      <w:r w:rsidRPr="00130FC6">
        <w:t>as China has demonstrated, Coast Guard vessels are less provocative than warship</w:t>
      </w:r>
      <w:r>
        <w:t xml:space="preserve">s” and “could confront similar Chinese ships with far less risk of military escalation.” </w:t>
      </w:r>
      <w:r w:rsidRPr="00130FC6">
        <w:rPr>
          <w:rStyle w:val="Emphasis"/>
        </w:rPr>
        <w:t>While interactions between the PLAN and the U.S. Navy are tense, they exist within a set of predictable, well-defined rules that govern the way the navies of different countries handle encounters.</w:t>
      </w:r>
      <w:r>
        <w:t xml:space="preserve"> </w:t>
      </w:r>
      <w:r w:rsidRPr="00130FC6">
        <w:rPr>
          <w:rStyle w:val="StyleUnderline"/>
        </w:rPr>
        <w:t>Interactions between U.S. Coast Guard cutters and Chinese civilian vessels</w:t>
      </w:r>
      <w:r>
        <w:t xml:space="preserve"> (whether fishing boats or the civilian maritime militia </w:t>
      </w:r>
      <w:proofErr w:type="spellStart"/>
      <w:r>
        <w:t>Barno</w:t>
      </w:r>
      <w:proofErr w:type="spellEnd"/>
      <w:r>
        <w:t xml:space="preserve"> and </w:t>
      </w:r>
      <w:proofErr w:type="spellStart"/>
      <w:r>
        <w:t>Bensahel</w:t>
      </w:r>
      <w:proofErr w:type="spellEnd"/>
      <w:r>
        <w:t xml:space="preserve"> mention), on the other hand, </w:t>
      </w:r>
      <w:r w:rsidRPr="00130FC6">
        <w:rPr>
          <w:rStyle w:val="StyleUnderline"/>
        </w:rPr>
        <w:t>would be inherently volatile</w:t>
      </w:r>
      <w:r>
        <w:t xml:space="preserve">, </w:t>
      </w:r>
      <w:r w:rsidRPr="00130FC6">
        <w:rPr>
          <w:rStyle w:val="StyleUnderline"/>
        </w:rPr>
        <w:t>as civilian ships are not as well trained and regimented as naval vessels</w:t>
      </w:r>
      <w:r>
        <w:t xml:space="preserve"> — </w:t>
      </w:r>
      <w:r w:rsidRPr="00130FC6">
        <w:rPr>
          <w:rStyle w:val="StyleUnderline"/>
        </w:rPr>
        <w:t xml:space="preserve">nor </w:t>
      </w:r>
      <w:r w:rsidRPr="00130FC6">
        <w:t>are they</w:t>
      </w:r>
      <w:r w:rsidRPr="00130FC6">
        <w:rPr>
          <w:rStyle w:val="StyleUnderline"/>
        </w:rPr>
        <w:t xml:space="preserve"> governed by the same established procedures or subject to as robust government oversight.</w:t>
      </w:r>
    </w:p>
    <w:p w:rsidR="005617DC" w:rsidRPr="00597DD4" w:rsidRDefault="005617DC" w:rsidP="005617DC">
      <w:pPr>
        <w:rPr>
          <w:rStyle w:val="StyleUnderline"/>
        </w:rPr>
      </w:pPr>
      <w:r>
        <w:t xml:space="preserve">As Rear Admiral Mark Montgomery, </w:t>
      </w:r>
      <w:r w:rsidRPr="00597DD4">
        <w:rPr>
          <w:rStyle w:val="StyleUnderline"/>
        </w:rPr>
        <w:t>director of operations for U.S. Pacific Command</w:t>
      </w:r>
      <w:r>
        <w:t xml:space="preserve">, recently </w:t>
      </w:r>
      <w:r w:rsidRPr="00597DD4">
        <w:rPr>
          <w:rStyle w:val="StyleUnderline"/>
        </w:rPr>
        <w:t>pointed out</w:t>
      </w:r>
      <w:r>
        <w:t>, it is highly unlikely that an interaction between military vessels sparks a conflict in the South China Sea. Civilian vessels, however, are another story. Montgomery said, “</w:t>
      </w:r>
      <w:r w:rsidRPr="00597DD4">
        <w:rPr>
          <w:rStyle w:val="Emphasis"/>
        </w:rPr>
        <w:t>My worst maritime experiences have been with fishing boats. … The highest risk is associated with non-military vessels</w:t>
      </w:r>
      <w:r>
        <w:t xml:space="preserve">.” Compounding this risk, </w:t>
      </w:r>
      <w:r w:rsidRPr="00597DD4">
        <w:rPr>
          <w:rStyle w:val="StyleUnderline"/>
        </w:rPr>
        <w:t>any action taken by the U.S. Coast Guard towards Chinese civilians would be a propaganda victory for the Chinese government, cementing their claims of American aggression.</w:t>
      </w:r>
    </w:p>
    <w:p w:rsidR="005617DC" w:rsidRPr="00597DD4" w:rsidRDefault="005617DC" w:rsidP="005617DC">
      <w:pPr>
        <w:rPr>
          <w:rStyle w:val="Emphasis"/>
        </w:rPr>
      </w:pPr>
      <w:r>
        <w:t xml:space="preserve">If what </w:t>
      </w:r>
      <w:proofErr w:type="spellStart"/>
      <w:r>
        <w:t>Barno</w:t>
      </w:r>
      <w:proofErr w:type="spellEnd"/>
      <w:r>
        <w:t xml:space="preserve"> and </w:t>
      </w:r>
      <w:proofErr w:type="spellStart"/>
      <w:r>
        <w:t>Bensahel</w:t>
      </w:r>
      <w:proofErr w:type="spellEnd"/>
      <w:r>
        <w:t xml:space="preserve"> are proposing is instead that U.S. Coast Guard cutters work with the coast guards of regional allies and partners to enforce those countries’ laws, this is also problematic. </w:t>
      </w:r>
      <w:r w:rsidRPr="00597DD4">
        <w:rPr>
          <w:rStyle w:val="Emphasis"/>
        </w:rPr>
        <w:t>To conduct law enforcement activities,</w:t>
      </w:r>
      <w:r w:rsidRPr="00597DD4">
        <w:t xml:space="preserve"> such as boarding fishing boats, on behalf of regional partners, the U.S. Coast Guard would need the authority and jurisdiction to operate in said waters.</w:t>
      </w:r>
      <w:r>
        <w:t xml:space="preserve"> This is possible through bilateral agreements with the countries in question, but it </w:t>
      </w:r>
      <w:r w:rsidRPr="00597DD4">
        <w:rPr>
          <w:rStyle w:val="Emphasis"/>
        </w:rPr>
        <w:t>would involve a recognition of those countries’ territorial claims, something the United States government has been unwilling to do.</w:t>
      </w:r>
    </w:p>
    <w:p w:rsidR="005617DC" w:rsidRPr="00597DD4" w:rsidRDefault="005617DC" w:rsidP="005617DC">
      <w:pPr>
        <w:rPr>
          <w:rStyle w:val="StyleUnderline"/>
        </w:rPr>
      </w:pPr>
      <w:r w:rsidRPr="00597DD4">
        <w:rPr>
          <w:rStyle w:val="StyleUnderline"/>
        </w:rPr>
        <w:t>This is not to say the U.S. Coast Guard does not have a role to play in the S</w:t>
      </w:r>
      <w:r>
        <w:t xml:space="preserve">outh </w:t>
      </w:r>
      <w:r w:rsidRPr="00597DD4">
        <w:rPr>
          <w:rStyle w:val="StyleUnderline"/>
        </w:rPr>
        <w:t>C</w:t>
      </w:r>
      <w:r>
        <w:t xml:space="preserve">hina </w:t>
      </w:r>
      <w:r w:rsidRPr="00597DD4">
        <w:rPr>
          <w:rStyle w:val="StyleUnderline"/>
        </w:rPr>
        <w:t>S</w:t>
      </w:r>
      <w:r>
        <w:t xml:space="preserve">ea, </w:t>
      </w:r>
      <w:r w:rsidRPr="00597DD4">
        <w:rPr>
          <w:rStyle w:val="StyleUnderline"/>
        </w:rPr>
        <w:t xml:space="preserve">but simply that it is not the role </w:t>
      </w:r>
      <w:proofErr w:type="spellStart"/>
      <w:r w:rsidRPr="00597DD4">
        <w:rPr>
          <w:rStyle w:val="StyleUnderline"/>
        </w:rPr>
        <w:t>Barno</w:t>
      </w:r>
      <w:proofErr w:type="spellEnd"/>
      <w:r w:rsidRPr="00597DD4">
        <w:rPr>
          <w:rStyle w:val="StyleUnderline"/>
        </w:rPr>
        <w:t xml:space="preserve"> and </w:t>
      </w:r>
      <w:proofErr w:type="spellStart"/>
      <w:r w:rsidRPr="00597DD4">
        <w:rPr>
          <w:rStyle w:val="StyleUnderline"/>
        </w:rPr>
        <w:t>Bensahel</w:t>
      </w:r>
      <w:proofErr w:type="spellEnd"/>
      <w:r w:rsidRPr="00597DD4">
        <w:rPr>
          <w:rStyle w:val="StyleUnderline"/>
        </w:rPr>
        <w:t xml:space="preserve"> seem to envision</w:t>
      </w:r>
      <w:r>
        <w:t xml:space="preserve">. Instead, by training and equipping the coast guards of our regional partners, the United States can help them counter control of commerce in the South China Sea by the growing Chinese Coast Guard. The United States has worked alongside Pacific partners in a number of exercises in the past, including coast guard training with the Philippines in 2015, the U.S. Navy training operation Exercise </w:t>
      </w:r>
      <w:proofErr w:type="spellStart"/>
      <w:r>
        <w:t>Balikatan</w:t>
      </w:r>
      <w:proofErr w:type="spellEnd"/>
      <w:r>
        <w:t xml:space="preserve"> in 2016, and the training of the Japanese Ground Self-Defense Force for expeditionary warfare. While in Vietnam last month, President </w:t>
      </w:r>
      <w:r w:rsidRPr="00597DD4">
        <w:rPr>
          <w:rStyle w:val="StyleUnderline"/>
        </w:rPr>
        <w:t>Obama acknowledged the importance of the Vietnamese Coast Guard</w:t>
      </w:r>
      <w:r>
        <w:t xml:space="preserve">, </w:t>
      </w:r>
      <w:r w:rsidRPr="00597DD4">
        <w:rPr>
          <w:rStyle w:val="StyleUnderline"/>
        </w:rPr>
        <w:t>stating that the United States would continue to train them in maritime law enforcement to improve capabilities in the South China Sea.</w:t>
      </w:r>
    </w:p>
    <w:p w:rsidR="005617DC" w:rsidRDefault="005617DC" w:rsidP="005617DC">
      <w:r>
        <w:t xml:space="preserve">Many of these </w:t>
      </w:r>
      <w:r w:rsidRPr="00597DD4">
        <w:rPr>
          <w:rStyle w:val="StyleUnderline"/>
        </w:rPr>
        <w:t>training exercises are designed as responses to specific Chinese actions</w:t>
      </w:r>
      <w:r>
        <w:t xml:space="preserve">. For example, during this year’s Exercise </w:t>
      </w:r>
      <w:proofErr w:type="spellStart"/>
      <w:r>
        <w:t>Balikatan</w:t>
      </w:r>
      <w:proofErr w:type="spellEnd"/>
      <w:r>
        <w:t xml:space="preserve">, the United States, Australia, and the Philippines </w:t>
      </w:r>
      <w:r w:rsidRPr="00597DD4">
        <w:rPr>
          <w:rStyle w:val="StyleUnderline"/>
        </w:rPr>
        <w:t>conducted “a simulated gas and oil platform recovery raid in the S</w:t>
      </w:r>
      <w:r w:rsidRPr="00597DD4">
        <w:t xml:space="preserve">outh </w:t>
      </w:r>
      <w:r w:rsidRPr="00597DD4">
        <w:rPr>
          <w:rStyle w:val="StyleUnderline"/>
        </w:rPr>
        <w:t>C</w:t>
      </w:r>
      <w:r w:rsidRPr="00597DD4">
        <w:t xml:space="preserve">hina </w:t>
      </w:r>
      <w:r w:rsidRPr="00597DD4">
        <w:rPr>
          <w:rStyle w:val="StyleUnderline"/>
        </w:rPr>
        <w:t>S</w:t>
      </w:r>
      <w:r w:rsidRPr="00597DD4">
        <w:t>ea</w:t>
      </w:r>
      <w:r>
        <w:t>”— a clear counter to China’s positioning of an oil platform in disputed waters south of the Spratly Islands in 2014.</w:t>
      </w:r>
    </w:p>
    <w:p w:rsidR="005617DC" w:rsidRDefault="005617DC" w:rsidP="005617DC">
      <w:r w:rsidRPr="00597DD4">
        <w:rPr>
          <w:rStyle w:val="Emphasis"/>
        </w:rPr>
        <w:lastRenderedPageBreak/>
        <w:t>Training is the only role the United States Coast Guard is fit to carry out in the South China Sea</w:t>
      </w:r>
      <w:r>
        <w:t>. By increasing the skill, proficiency, and professionalism of the maritime law enforcement forces of claimants, training serves to mitigate the specter of conflict in the South China Sea. By continuing to train and support the coast guards of regional partners, the United States will contribute to countering Chinese claims, while reassuring partners and allies of our dedication to our regional commitments, without creating additional opportunities for conflict between U.S. forces and Chinese sailors and civilians.</w:t>
      </w:r>
    </w:p>
    <w:p w:rsidR="005617DC" w:rsidRDefault="005617DC" w:rsidP="005617DC"/>
    <w:p w:rsidR="00D42C1D" w:rsidRDefault="00D42C1D" w:rsidP="00D42C1D">
      <w:pPr>
        <w:pStyle w:val="Heading3"/>
      </w:pPr>
      <w:r>
        <w:lastRenderedPageBreak/>
        <w:t>AT: Defend Taiwan CP</w:t>
      </w:r>
    </w:p>
    <w:p w:rsidR="00D42C1D" w:rsidRDefault="00D42C1D" w:rsidP="00D42C1D"/>
    <w:p w:rsidR="00D42C1D" w:rsidRPr="000F60CE" w:rsidRDefault="00D42C1D" w:rsidP="00D42C1D">
      <w:pPr>
        <w:pStyle w:val="Heading4"/>
        <w:rPr>
          <w:rStyle w:val="Style13ptBold"/>
          <w:b/>
        </w:rPr>
      </w:pPr>
      <w:r w:rsidRPr="000F60CE">
        <w:rPr>
          <w:rStyle w:val="Style13ptBold"/>
          <w:b/>
        </w:rPr>
        <w:t>China attack on Taiwan has devastating consequences- Cyber, missile strikes, kidnapping, and psychological warfare</w:t>
      </w:r>
    </w:p>
    <w:p w:rsidR="00D42C1D" w:rsidRDefault="00D42C1D" w:rsidP="00D42C1D">
      <w:r w:rsidRPr="00CF0303">
        <w:rPr>
          <w:rStyle w:val="Style13ptBold"/>
        </w:rPr>
        <w:t>Thomas et al, 14</w:t>
      </w:r>
      <w:r>
        <w:t xml:space="preserve">- </w:t>
      </w:r>
      <w:r w:rsidRPr="00711C93">
        <w:t>Vice President and Director of Studies at CSBA</w:t>
      </w:r>
      <w:r>
        <w:t xml:space="preserve">, Deputy Assistant Secretary of Defense for Strategy at the Pentagon. (Jim, </w:t>
      </w:r>
      <w:r w:rsidRPr="00711C93">
        <w:t>“Hard ROC 2.0: Taiwan and Deterrence</w:t>
      </w:r>
      <w:r>
        <w:t xml:space="preserve"> Through Protraction,” </w:t>
      </w:r>
      <w:r w:rsidRPr="00CF0303">
        <w:t>Washington, D.C.: Center for Strategic and Budgetary Assessments</w:t>
      </w:r>
      <w:r>
        <w:t xml:space="preserve">, 12/21/16, </w:t>
      </w:r>
      <w:r w:rsidRPr="00CF0303">
        <w:t>http://csbaonline.org/publications/2014/12/hard-roc-2-0-taiwan-and-deterrence-through-protraction/</w:t>
      </w:r>
      <w:r>
        <w:t>)//DK</w:t>
      </w:r>
    </w:p>
    <w:p w:rsidR="00D42C1D" w:rsidRPr="00711C93" w:rsidRDefault="00D42C1D" w:rsidP="00D42C1D"/>
    <w:p w:rsidR="00D42C1D" w:rsidRPr="00CF0303" w:rsidRDefault="00D42C1D" w:rsidP="00D42C1D">
      <w:pPr>
        <w:rPr>
          <w:rStyle w:val="StyleUnderline"/>
        </w:rPr>
      </w:pPr>
      <w:r>
        <w:t xml:space="preserve">An evaluation of Taiwan’s defense strategy and requirements should begin by understanding the range of contingencies they must address. </w:t>
      </w:r>
      <w:r w:rsidRPr="00CF0303">
        <w:rPr>
          <w:rStyle w:val="StyleUnderline"/>
        </w:rPr>
        <w:t>China could resort to force for a</w:t>
      </w:r>
      <w:r>
        <w:rPr>
          <w:rStyle w:val="StyleUnderline"/>
        </w:rPr>
        <w:t xml:space="preserve"> </w:t>
      </w:r>
      <w:r w:rsidRPr="00CF0303">
        <w:rPr>
          <w:rStyle w:val="StyleUnderline"/>
        </w:rPr>
        <w:t xml:space="preserve">variety of reasons with an assortment of objectives in mind. </w:t>
      </w:r>
      <w:r w:rsidRPr="00CF0303">
        <w:rPr>
          <w:rStyle w:val="Emphasis"/>
        </w:rPr>
        <w:t>PLA actions could run the</w:t>
      </w:r>
      <w:r>
        <w:rPr>
          <w:rStyle w:val="Emphasis"/>
        </w:rPr>
        <w:t xml:space="preserve"> </w:t>
      </w:r>
      <w:r w:rsidRPr="00CF0303">
        <w:rPr>
          <w:rStyle w:val="Emphasis"/>
        </w:rPr>
        <w:t>length of the conflict escalation ladder,</w:t>
      </w:r>
      <w:r w:rsidRPr="00CF0303">
        <w:rPr>
          <w:rStyle w:val="StyleUnderline"/>
        </w:rPr>
        <w:t xml:space="preserve"> from simple acts of intimidation, as during the</w:t>
      </w:r>
      <w:r>
        <w:rPr>
          <w:rStyle w:val="StyleUnderline"/>
        </w:rPr>
        <w:t xml:space="preserve"> </w:t>
      </w:r>
      <w:r w:rsidRPr="00CF0303">
        <w:rPr>
          <w:rStyle w:val="StyleUnderline"/>
        </w:rPr>
        <w:t>last Taiwan crisis, to naval and air jostling, to the rapid seizure of one of the ROC’s less</w:t>
      </w:r>
      <w:r>
        <w:rPr>
          <w:rStyle w:val="StyleUnderline"/>
        </w:rPr>
        <w:t xml:space="preserve"> </w:t>
      </w:r>
      <w:r w:rsidRPr="00CF0303">
        <w:rPr>
          <w:rStyle w:val="StyleUnderline"/>
        </w:rPr>
        <w:t>defended offshore islands, to air and missile bombardment, blockade, or full invasion</w:t>
      </w:r>
      <w:r>
        <w:rPr>
          <w:rStyle w:val="StyleUnderline"/>
        </w:rPr>
        <w:t xml:space="preserve"> </w:t>
      </w:r>
      <w:r w:rsidRPr="00CF0303">
        <w:rPr>
          <w:rStyle w:val="StyleUnderline"/>
        </w:rPr>
        <w:t>of Taiwan.</w:t>
      </w:r>
    </w:p>
    <w:p w:rsidR="00D42C1D" w:rsidRPr="00CF0303" w:rsidRDefault="00D42C1D" w:rsidP="00D42C1D">
      <w:pPr>
        <w:rPr>
          <w:rStyle w:val="StyleUnderline"/>
        </w:rPr>
      </w:pPr>
      <w:r>
        <w:t xml:space="preserve">PLA strategic writings and pronouncements on the issue suggest that a </w:t>
      </w:r>
      <w:r w:rsidRPr="00CF0303">
        <w:rPr>
          <w:rStyle w:val="StyleUnderline"/>
        </w:rPr>
        <w:t>Chinese attack</w:t>
      </w:r>
      <w:r>
        <w:rPr>
          <w:rStyle w:val="StyleUnderline"/>
        </w:rPr>
        <w:t xml:space="preserve"> </w:t>
      </w:r>
      <w:r w:rsidRPr="00CF0303">
        <w:rPr>
          <w:rStyle w:val="StyleUnderline"/>
        </w:rPr>
        <w:t>on Taiwan might possess certain key characteristics:</w:t>
      </w:r>
    </w:p>
    <w:p w:rsidR="00D42C1D" w:rsidRPr="00CF0303" w:rsidRDefault="00D42C1D" w:rsidP="00D42C1D">
      <w:pPr>
        <w:rPr>
          <w:rStyle w:val="StyleUnderline"/>
        </w:rPr>
      </w:pPr>
      <w:r>
        <w:t xml:space="preserve">• It might rely heavily on </w:t>
      </w:r>
      <w:r w:rsidRPr="00CF0303">
        <w:rPr>
          <w:rStyle w:val="StyleUnderline"/>
        </w:rPr>
        <w:t>a crippling first strike</w:t>
      </w:r>
      <w:r>
        <w:t xml:space="preserve">, occurring with few apparent warning signs or </w:t>
      </w:r>
      <w:r w:rsidRPr="00CF0303">
        <w:rPr>
          <w:rStyle w:val="StyleUnderline"/>
        </w:rPr>
        <w:t>suddenly escalating when least expected</w:t>
      </w:r>
      <w:r>
        <w:t xml:space="preserve">. </w:t>
      </w:r>
      <w:r w:rsidRPr="00CF0303">
        <w:rPr>
          <w:rStyle w:val="StyleUnderline"/>
        </w:rPr>
        <w:t>China’s objective would be</w:t>
      </w:r>
      <w:r>
        <w:rPr>
          <w:rStyle w:val="StyleUnderline"/>
        </w:rPr>
        <w:t xml:space="preserve"> </w:t>
      </w:r>
      <w:r w:rsidRPr="00CF0303">
        <w:rPr>
          <w:rStyle w:val="StyleUnderline"/>
        </w:rPr>
        <w:t xml:space="preserve">to impose a political settlement </w:t>
      </w:r>
      <w:r w:rsidRPr="00CF0303">
        <w:rPr>
          <w:rStyle w:val="Emphasis"/>
        </w:rPr>
        <w:t>before the United States could effectively intervene</w:t>
      </w:r>
      <w:r w:rsidRPr="00CF0303">
        <w:rPr>
          <w:rStyle w:val="StyleUnderline"/>
        </w:rPr>
        <w:t>—without</w:t>
      </w:r>
      <w:r>
        <w:rPr>
          <w:rStyle w:val="StyleUnderline"/>
        </w:rPr>
        <w:t xml:space="preserve"> </w:t>
      </w:r>
      <w:r w:rsidRPr="00CF0303">
        <w:rPr>
          <w:rStyle w:val="StyleUnderline"/>
        </w:rPr>
        <w:t>launching a ground invasion of the main island of Taiwan and</w:t>
      </w:r>
      <w:r>
        <w:rPr>
          <w:rStyle w:val="StyleUnderline"/>
        </w:rPr>
        <w:t xml:space="preserve"> </w:t>
      </w:r>
      <w:r w:rsidRPr="00CF0303">
        <w:rPr>
          <w:rStyle w:val="Emphasis"/>
        </w:rPr>
        <w:t>incurring excessive casualties</w:t>
      </w:r>
      <w:r w:rsidRPr="00CF0303">
        <w:rPr>
          <w:rStyle w:val="StyleUnderline"/>
        </w:rPr>
        <w:t xml:space="preserve"> if possible.</w:t>
      </w:r>
    </w:p>
    <w:p w:rsidR="00D42C1D" w:rsidRPr="00CF0303" w:rsidRDefault="00D42C1D" w:rsidP="00D42C1D">
      <w:pPr>
        <w:rPr>
          <w:rStyle w:val="StyleUnderline"/>
        </w:rPr>
      </w:pPr>
      <w:r>
        <w:t xml:space="preserve">• It would unroll in certain key phases. </w:t>
      </w:r>
      <w:r w:rsidRPr="00CF0303">
        <w:rPr>
          <w:rStyle w:val="StyleUnderline"/>
        </w:rPr>
        <w:t>SRBM strikes might be used to “kick open</w:t>
      </w:r>
      <w:r>
        <w:rPr>
          <w:rStyle w:val="StyleUnderline"/>
        </w:rPr>
        <w:t xml:space="preserve"> </w:t>
      </w:r>
      <w:r w:rsidRPr="00CF0303">
        <w:rPr>
          <w:rStyle w:val="StyleUnderline"/>
        </w:rPr>
        <w:t>the door,” facilitating Chinese air operations over the Strait and Taiwan</w:t>
      </w:r>
      <w:r>
        <w:t xml:space="preserve">. </w:t>
      </w:r>
      <w:r w:rsidRPr="00CF0303">
        <w:rPr>
          <w:rStyle w:val="StyleUnderline"/>
        </w:rPr>
        <w:t>Chinese</w:t>
      </w:r>
      <w:r>
        <w:rPr>
          <w:rStyle w:val="StyleUnderline"/>
        </w:rPr>
        <w:t xml:space="preserve"> </w:t>
      </w:r>
      <w:r w:rsidRPr="00CF0303">
        <w:rPr>
          <w:rStyle w:val="StyleUnderline"/>
        </w:rPr>
        <w:t>air control would likely be viewed as a key prerequisite for a successful naval and</w:t>
      </w:r>
      <w:r>
        <w:rPr>
          <w:rStyle w:val="StyleUnderline"/>
        </w:rPr>
        <w:t xml:space="preserve"> </w:t>
      </w:r>
      <w:r w:rsidRPr="00CF0303">
        <w:rPr>
          <w:rStyle w:val="StyleUnderline"/>
        </w:rPr>
        <w:t>amphibious campaign</w:t>
      </w:r>
      <w:r w:rsidRPr="00CF0303">
        <w:rPr>
          <w:rStyle w:val="Emphasis"/>
        </w:rPr>
        <w:t>. Mass cyberattacks would target Taiwanese command</w:t>
      </w:r>
      <w:r>
        <w:rPr>
          <w:rStyle w:val="Emphasis"/>
        </w:rPr>
        <w:t xml:space="preserve"> </w:t>
      </w:r>
      <w:r w:rsidRPr="00CF0303">
        <w:rPr>
          <w:rStyle w:val="Emphasis"/>
        </w:rPr>
        <w:t>and control (C2) systems, radar systems, and key infrastructure</w:t>
      </w:r>
      <w:r w:rsidRPr="00CF0303">
        <w:rPr>
          <w:rStyle w:val="StyleUnderline"/>
        </w:rPr>
        <w:t>. Indeed, PLA</w:t>
      </w:r>
      <w:r>
        <w:rPr>
          <w:rStyle w:val="StyleUnderline"/>
        </w:rPr>
        <w:t xml:space="preserve"> </w:t>
      </w:r>
      <w:r w:rsidRPr="00CF0303">
        <w:rPr>
          <w:rStyle w:val="StyleUnderline"/>
        </w:rPr>
        <w:t>military thinkers view the rapid achievement of information dominance as vital</w:t>
      </w:r>
      <w:r>
        <w:rPr>
          <w:rStyle w:val="StyleUnderline"/>
        </w:rPr>
        <w:t xml:space="preserve"> </w:t>
      </w:r>
      <w:r w:rsidRPr="00CF0303">
        <w:rPr>
          <w:rStyle w:val="StyleUnderline"/>
        </w:rPr>
        <w:t>to the pursuit of follow-on operations</w:t>
      </w:r>
      <w:r>
        <w:t xml:space="preserve">.30 </w:t>
      </w:r>
      <w:r w:rsidRPr="00CF0303">
        <w:rPr>
          <w:rStyle w:val="StyleUnderline"/>
        </w:rPr>
        <w:t>The cyber threat could be exacerbated</w:t>
      </w:r>
      <w:r>
        <w:rPr>
          <w:rStyle w:val="StyleUnderline"/>
        </w:rPr>
        <w:t xml:space="preserve"> </w:t>
      </w:r>
      <w:r w:rsidRPr="00CF0303">
        <w:rPr>
          <w:rStyle w:val="StyleUnderline"/>
        </w:rPr>
        <w:t>by the potential presence of sleeper cells of Chinese agents with “insider access”</w:t>
      </w:r>
      <w:r>
        <w:rPr>
          <w:rStyle w:val="StyleUnderline"/>
        </w:rPr>
        <w:t xml:space="preserve"> </w:t>
      </w:r>
      <w:r w:rsidRPr="00CF0303">
        <w:rPr>
          <w:rStyle w:val="StyleUnderline"/>
        </w:rPr>
        <w:t>to Taiwan’s battle networks.</w:t>
      </w:r>
    </w:p>
    <w:p w:rsidR="00D42C1D" w:rsidRDefault="00D42C1D" w:rsidP="00D42C1D">
      <w:r>
        <w:t>• In order to put a quick end to the conflict and avoid it devolving into a protracted campaign</w:t>
      </w:r>
      <w:r w:rsidRPr="00CF0303">
        <w:rPr>
          <w:rStyle w:val="StyleUnderline"/>
        </w:rPr>
        <w:t>, Beijing might attempt to “decapitate” or neutralize the Taiwanese</w:t>
      </w:r>
      <w:r>
        <w:rPr>
          <w:rStyle w:val="StyleUnderline"/>
        </w:rPr>
        <w:t xml:space="preserve"> </w:t>
      </w:r>
      <w:r w:rsidRPr="00CF0303">
        <w:rPr>
          <w:rStyle w:val="StyleUnderline"/>
        </w:rPr>
        <w:t>leadership through targeted air and missile strikes, special operations forces</w:t>
      </w:r>
      <w:r>
        <w:rPr>
          <w:rStyle w:val="StyleUnderline"/>
        </w:rPr>
        <w:t xml:space="preserve"> </w:t>
      </w:r>
      <w:r w:rsidRPr="00CF0303">
        <w:rPr>
          <w:rStyle w:val="StyleUnderline"/>
        </w:rPr>
        <w:t>(SOF) attacks, or the insertion of airborne troops.</w:t>
      </w:r>
      <w:r>
        <w:t xml:space="preserve"> </w:t>
      </w:r>
      <w:r w:rsidRPr="00CF0303">
        <w:rPr>
          <w:rStyle w:val="StyleUnderline"/>
        </w:rPr>
        <w:t>Cells of Chinese agents</w:t>
      </w:r>
      <w:r>
        <w:t xml:space="preserve"> embedded within Taiwanese society </w:t>
      </w:r>
      <w:r w:rsidRPr="00CF0303">
        <w:rPr>
          <w:rStyle w:val="StyleUnderline"/>
        </w:rPr>
        <w:t>would be activated and instructed to engage in</w:t>
      </w:r>
      <w:r>
        <w:rPr>
          <w:rStyle w:val="StyleUnderline"/>
        </w:rPr>
        <w:t xml:space="preserve"> </w:t>
      </w:r>
      <w:r w:rsidRPr="00CF0303">
        <w:rPr>
          <w:rStyle w:val="StyleUnderline"/>
        </w:rPr>
        <w:t>acts of assassination, kidnapping, disinformation, or sabotage</w:t>
      </w:r>
      <w:r>
        <w:t>.31</w:t>
      </w:r>
    </w:p>
    <w:p w:rsidR="00D42C1D" w:rsidRPr="00CF0303" w:rsidRDefault="00D42C1D" w:rsidP="00D42C1D">
      <w:pPr>
        <w:rPr>
          <w:rStyle w:val="StyleUnderline"/>
        </w:rPr>
      </w:pPr>
      <w:r>
        <w:t xml:space="preserve">• Should these preliminary phases not succeed in breaking Taiwan’s resolve, </w:t>
      </w:r>
      <w:r w:rsidRPr="00CF0303">
        <w:rPr>
          <w:rStyle w:val="StyleUnderline"/>
        </w:rPr>
        <w:t>China</w:t>
      </w:r>
      <w:r>
        <w:rPr>
          <w:rStyle w:val="StyleUnderline"/>
        </w:rPr>
        <w:t xml:space="preserve"> </w:t>
      </w:r>
      <w:r w:rsidRPr="00CF0303">
        <w:rPr>
          <w:rStyle w:val="StyleUnderline"/>
        </w:rPr>
        <w:t>might exercise its option to enact a naval blockade of the island’s major ports</w:t>
      </w:r>
      <w:r>
        <w:rPr>
          <w:rStyle w:val="StyleUnderline"/>
        </w:rPr>
        <w:t xml:space="preserve"> </w:t>
      </w:r>
      <w:r w:rsidRPr="00CF0303">
        <w:rPr>
          <w:rStyle w:val="StyleUnderline"/>
        </w:rPr>
        <w:t>with a heavy emphasis on offensive mining operations, primarily carried out by</w:t>
      </w:r>
      <w:r>
        <w:rPr>
          <w:rStyle w:val="StyleUnderline"/>
        </w:rPr>
        <w:t xml:space="preserve"> </w:t>
      </w:r>
      <w:r w:rsidRPr="00CF0303">
        <w:rPr>
          <w:rStyle w:val="StyleUnderline"/>
        </w:rPr>
        <w:t>Chinese diesel-electric submarines. Chinese combat aircraft might also seek to</w:t>
      </w:r>
      <w:r>
        <w:rPr>
          <w:rStyle w:val="StyleUnderline"/>
        </w:rPr>
        <w:t xml:space="preserve"> </w:t>
      </w:r>
      <w:r w:rsidRPr="00CF0303">
        <w:rPr>
          <w:rStyle w:val="StyleUnderline"/>
        </w:rPr>
        <w:t>establish a no-fly zone over Taiwanese airspace.</w:t>
      </w:r>
    </w:p>
    <w:p w:rsidR="00D42C1D" w:rsidRDefault="00D42C1D" w:rsidP="00D42C1D">
      <w:r>
        <w:t xml:space="preserve">• </w:t>
      </w:r>
      <w:r w:rsidRPr="00CF0303">
        <w:rPr>
          <w:rStyle w:val="StyleUnderline"/>
        </w:rPr>
        <w:t>Psychological warfare would likely play an important role</w:t>
      </w:r>
      <w:r>
        <w:t xml:space="preserve"> by sapping the general population’s morale and encouraging Taiwanese soldiers to defect.</w:t>
      </w:r>
    </w:p>
    <w:p w:rsidR="00D42C1D" w:rsidRDefault="00D42C1D" w:rsidP="00D42C1D">
      <w:r>
        <w:t>• Under the assumption that PRC forces had obtained uncontested air and sea control, an amphibious invasion would be undertaken only if all other options to subdue Taiwan failed.</w:t>
      </w:r>
    </w:p>
    <w:p w:rsidR="00D42C1D" w:rsidRPr="00D42C1D" w:rsidRDefault="00D42C1D" w:rsidP="00D42C1D"/>
    <w:p w:rsidR="00D153D3" w:rsidRDefault="00D153D3" w:rsidP="00691B80">
      <w:pPr>
        <w:pStyle w:val="Heading1"/>
      </w:pPr>
      <w:r>
        <w:lastRenderedPageBreak/>
        <w:t>Critique answers</w:t>
      </w:r>
    </w:p>
    <w:p w:rsidR="00D153D3" w:rsidRDefault="00D153D3" w:rsidP="00D153D3"/>
    <w:p w:rsidR="00D153D3" w:rsidRDefault="00D153D3" w:rsidP="00D153D3">
      <w:pPr>
        <w:pStyle w:val="Heading3"/>
      </w:pPr>
      <w:r>
        <w:lastRenderedPageBreak/>
        <w:t>AT: No fiat</w:t>
      </w:r>
    </w:p>
    <w:p w:rsidR="00D153D3" w:rsidRDefault="00D153D3" w:rsidP="00D153D3"/>
    <w:p w:rsidR="00D153D3" w:rsidRDefault="00D153D3" w:rsidP="00D153D3">
      <w:pPr>
        <w:pStyle w:val="Heading4"/>
      </w:pPr>
      <w:r>
        <w:t>Our advocacy influences political feasibility</w:t>
      </w:r>
    </w:p>
    <w:p w:rsidR="00D153D3" w:rsidRPr="003B1840" w:rsidRDefault="00D153D3" w:rsidP="00D153D3">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153D3" w:rsidRDefault="00D153D3" w:rsidP="00D153D3"/>
    <w:p w:rsidR="00D153D3" w:rsidRDefault="00D153D3" w:rsidP="00D153D3">
      <w:r>
        <w:t xml:space="preserve">Although not denying the importance of domestic barriers to changes in U.S. policy toward Taiwan, I focus more narrowly on the question of which policy would best advance U.S. national interests, not on its current domestic political feasibility. This framing is not intended to imply that this article is primarily a theoretical piece. Rather, it is an exercise in policy analysis that draws heavily on international relations theory. </w:t>
      </w:r>
      <w:r w:rsidRPr="00C7252F">
        <w:rPr>
          <w:rStyle w:val="StyleUnderline"/>
        </w:rPr>
        <w:t>Analytically, the desirability and political feasibility of U.S. security policy can</w:t>
      </w:r>
      <w:r>
        <w:t xml:space="preserve"> often </w:t>
      </w:r>
      <w:r w:rsidRPr="00C7252F">
        <w:rPr>
          <w:rStyle w:val="StyleUnderline"/>
        </w:rPr>
        <w:t>be productively separated. Changing understandings of which policies are desirable can generate changes in the political debate in the U</w:t>
      </w:r>
      <w:r>
        <w:t xml:space="preserve">nited </w:t>
      </w:r>
      <w:r w:rsidRPr="00C7252F">
        <w:rPr>
          <w:rStyle w:val="StyleUnderline"/>
        </w:rPr>
        <w:t>S</w:t>
      </w:r>
      <w:r>
        <w:t xml:space="preserve">tates </w:t>
      </w:r>
      <w:r>
        <w:rPr>
          <w:rStyle w:val="StyleUnderline"/>
        </w:rPr>
        <w:t>that infl</w:t>
      </w:r>
      <w:r w:rsidRPr="00C7252F">
        <w:rPr>
          <w:rStyle w:val="StyleUnderline"/>
        </w:rPr>
        <w:t>uence which policies are politically feasible</w:t>
      </w:r>
      <w:r>
        <w:t>.</w:t>
      </w:r>
    </w:p>
    <w:p w:rsidR="00D153D3" w:rsidRDefault="00D153D3" w:rsidP="00D153D3"/>
    <w:p w:rsidR="00D153D3" w:rsidRDefault="00D153D3" w:rsidP="00D153D3"/>
    <w:p w:rsidR="00D153D3" w:rsidRDefault="00D153D3" w:rsidP="00D153D3">
      <w:pPr>
        <w:pStyle w:val="Heading3"/>
      </w:pPr>
      <w:r>
        <w:lastRenderedPageBreak/>
        <w:t>AT: Security K</w:t>
      </w:r>
    </w:p>
    <w:p w:rsidR="00D153D3" w:rsidRDefault="00D153D3" w:rsidP="00D153D3"/>
    <w:p w:rsidR="00D153D3" w:rsidRDefault="00D153D3" w:rsidP="00D153D3">
      <w:pPr>
        <w:pStyle w:val="Heading4"/>
      </w:pPr>
      <w:r>
        <w:t>Securitization doesn’t intrinsically cause conflict – de-escalation is possible</w:t>
      </w:r>
    </w:p>
    <w:p w:rsidR="00D153D3" w:rsidRDefault="00D153D3" w:rsidP="00D153D3">
      <w:r w:rsidRPr="003B1840">
        <w:rPr>
          <w:b/>
        </w:rPr>
        <w:t>Glaser, 1</w:t>
      </w:r>
      <w:r>
        <w:rPr>
          <w:b/>
        </w:rPr>
        <w:t>1</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w:t>
      </w:r>
      <w:r>
        <w:t xml:space="preserve">ernational Center for Scholars (“Will China's Rise Lead to War?” Foreign Affairs, March/April, </w:t>
      </w:r>
      <w:hyperlink r:id="rId37" w:history="1">
        <w:r w:rsidRPr="00F87090">
          <w:rPr>
            <w:rStyle w:val="Hyperlink"/>
          </w:rPr>
          <w:t>https://www.foreignaffairs.com/articles/asia/2011-03-01/will-chinas-rise-lead-war</w:t>
        </w:r>
      </w:hyperlink>
    </w:p>
    <w:p w:rsidR="00D153D3" w:rsidRDefault="00D153D3" w:rsidP="00D153D3"/>
    <w:p w:rsidR="00D153D3" w:rsidRDefault="00D153D3" w:rsidP="00D153D3">
      <w:r w:rsidRPr="00496B3A">
        <w:rPr>
          <w:rStyle w:val="StyleUnderline"/>
        </w:rPr>
        <w:t>The intensity of the security dilemma also depends on states' beliefs about one another's motives</w:t>
      </w:r>
      <w:r>
        <w:t xml:space="preserve"> and goals. For example, </w:t>
      </w:r>
      <w:r w:rsidRPr="00496B3A">
        <w:rPr>
          <w:rStyle w:val="StyleUnderline"/>
        </w:rPr>
        <w:t>if a state believes that its adversary is driven only by a quest for security -- rather than, say, an inherent desire to dominate the system</w:t>
      </w:r>
      <w:r>
        <w:t xml:space="preserve"> -- </w:t>
      </w:r>
      <w:r w:rsidRPr="00496B3A">
        <w:rPr>
          <w:rStyle w:val="StyleUnderline"/>
        </w:rPr>
        <w:t>then it should find increases in the adversary's military forces less troubling</w:t>
      </w:r>
      <w:r>
        <w:t xml:space="preserve"> and not feel the need to respond in kind, thus </w:t>
      </w:r>
      <w:r w:rsidRPr="00496B3A">
        <w:rPr>
          <w:rStyle w:val="StyleUnderline"/>
        </w:rPr>
        <w:t>preventing the spiral of political and military escalation</w:t>
      </w:r>
      <w:r>
        <w:t>.</w:t>
      </w:r>
    </w:p>
    <w:p w:rsidR="00D153D3" w:rsidRDefault="00D153D3" w:rsidP="00D153D3">
      <w:r>
        <w:t xml:space="preserve">The possibility of </w:t>
      </w:r>
      <w:r w:rsidRPr="00496B3A">
        <w:rPr>
          <w:rStyle w:val="StyleUnderline"/>
        </w:rPr>
        <w:t>variation in the intensity of the security dilemma has dramatic implications</w:t>
      </w:r>
      <w:r>
        <w:t xml:space="preserve"> for structural realist theory, </w:t>
      </w:r>
      <w:r w:rsidRPr="00496B3A">
        <w:rPr>
          <w:rStyle w:val="StyleUnderline"/>
        </w:rPr>
        <w:t>making</w:t>
      </w:r>
      <w:r>
        <w:t xml:space="preserve"> its </w:t>
      </w:r>
      <w:r w:rsidRPr="00496B3A">
        <w:rPr>
          <w:rStyle w:val="StyleUnderline"/>
        </w:rPr>
        <w:t>predictions less consistently bleak</w:t>
      </w:r>
      <w:r>
        <w:t xml:space="preserve"> than often assumed. </w:t>
      </w:r>
      <w:r w:rsidRPr="00496B3A">
        <w:rPr>
          <w:rStyle w:val="StyleUnderline"/>
        </w:rPr>
        <w:t xml:space="preserve">When the security dilemma is severe, competition will </w:t>
      </w:r>
      <w:r>
        <w:t xml:space="preserve">indeed </w:t>
      </w:r>
      <w:r w:rsidRPr="00496B3A">
        <w:rPr>
          <w:rStyle w:val="StyleUnderline"/>
        </w:rPr>
        <w:t>be intense and war more likely</w:t>
      </w:r>
      <w:r>
        <w:t xml:space="preserve">. These are the classic behaviors predicted by realist pessimism. </w:t>
      </w:r>
      <w:r w:rsidRPr="00496B3A">
        <w:rPr>
          <w:rStyle w:val="StyleUnderline"/>
        </w:rPr>
        <w:t>But when the security dilemma is mild</w:t>
      </w:r>
      <w:r>
        <w:t xml:space="preserve">, a structural realist will see that </w:t>
      </w:r>
      <w:r w:rsidRPr="00496B3A">
        <w:rPr>
          <w:rStyle w:val="StyleUnderline"/>
        </w:rPr>
        <w:t>the international system creates opportunities for restraint and peace.</w:t>
      </w:r>
      <w:r>
        <w:t xml:space="preserve"> Properly understood, moreover, the security dilemma suggests that a state will be more secure when its adversary is more secure -- because insecurity can pressure an adversary to adopt competitive and threatening policies. This dynamic creates incentives for restraint and cooperation. </w:t>
      </w:r>
      <w:r w:rsidRPr="00496B3A">
        <w:rPr>
          <w:rStyle w:val="StyleUnderline"/>
        </w:rPr>
        <w:t>If an adversary can be persuaded that all one wants is security (as opposed to domination), the adversary may itself relax</w:t>
      </w:r>
      <w:r>
        <w:t>.</w:t>
      </w:r>
    </w:p>
    <w:p w:rsidR="00D153D3" w:rsidRDefault="00D153D3" w:rsidP="00D153D3">
      <w:r>
        <w:t>What does all this imply about the rise of China? At the broadest level, the news is good. Current international conditions should enable both the United States and China to protect their vital interests without posing large threats to each other. Nuclear weapons make it relatively easy for major powers to maintain highly effective deterrent forces. Even if Chinese power were to greatly exceed U.S. power somewhere down the road, the United States would still be able to maintain nuclear forces that could survive any Chinese attack and threaten massive damage in retaliation. Large-scale conventional attacks by China against the U.S. homeland, meanwhile, are virtually impossible because the United States and China are separated by the vast expanse of the Pacific Ocean, across which it would be difficult to attack. No foreseeable increase in China's power would be large enough to overcome these twin advantages of defense for the United States. The same defensive advantages, moreover, apply to China as well. Although China is currently much weaker than the United States militarily, it will soon be able to build a nuclear force that meets its requirements for deterrence. And China should not find the United States' massive conventional capabilities especially threatening, because the bulk of U.S. forces, logistics, and support lie across the Pacific.</w:t>
      </w:r>
    </w:p>
    <w:p w:rsidR="00D153D3" w:rsidRDefault="00D153D3" w:rsidP="00D153D3">
      <w:r>
        <w:t xml:space="preserve">The overall effect of these conditions is to greatly moderate the security dilemma. </w:t>
      </w:r>
      <w:r w:rsidRPr="00496B3A">
        <w:rPr>
          <w:rStyle w:val="StyleUnderline"/>
        </w:rPr>
        <w:t>Both the U</w:t>
      </w:r>
      <w:r>
        <w:t xml:space="preserve">nited </w:t>
      </w:r>
      <w:r w:rsidRPr="00496B3A">
        <w:rPr>
          <w:rStyle w:val="StyleUnderline"/>
        </w:rPr>
        <w:t>S</w:t>
      </w:r>
      <w:r>
        <w:t xml:space="preserve">tates </w:t>
      </w:r>
      <w:r w:rsidRPr="00496B3A">
        <w:rPr>
          <w:rStyle w:val="StyleUnderline"/>
        </w:rPr>
        <w:t>and China will be able to maintain high levels of security</w:t>
      </w:r>
      <w:r>
        <w:t xml:space="preserve"> now and </w:t>
      </w:r>
      <w:r w:rsidRPr="00496B3A">
        <w:rPr>
          <w:rStyle w:val="StyleUnderline"/>
        </w:rPr>
        <w:t>through any potential rise of China</w:t>
      </w:r>
      <w:r>
        <w:t xml:space="preserve"> to superpower status. </w:t>
      </w:r>
      <w:r w:rsidRPr="00496B3A">
        <w:rPr>
          <w:rStyle w:val="StyleUnderline"/>
        </w:rPr>
        <w:t>This should help Washington and Beijing avoid truly strained geopolitical relations, which should in turn help ensure that the security dilemma stays moderate</w:t>
      </w:r>
      <w:r>
        <w:t xml:space="preserve">, thereby </w:t>
      </w:r>
      <w:r w:rsidRPr="00496B3A">
        <w:rPr>
          <w:rStyle w:val="StyleUnderline"/>
        </w:rPr>
        <w:t>facilitating cooperation</w:t>
      </w:r>
      <w:r>
        <w:t xml:space="preserve">. The United States, for example, will have the option to forego responding to China's modernization of its nuclear force. This </w:t>
      </w:r>
      <w:r w:rsidRPr="00496B3A">
        <w:rPr>
          <w:rStyle w:val="StyleUnderline"/>
        </w:rPr>
        <w:t>restraint will help reassure China that the U</w:t>
      </w:r>
      <w:r>
        <w:t xml:space="preserve">nited </w:t>
      </w:r>
      <w:r w:rsidRPr="00496B3A">
        <w:rPr>
          <w:rStyle w:val="StyleUnderline"/>
        </w:rPr>
        <w:t>S</w:t>
      </w:r>
      <w:r>
        <w:t xml:space="preserve">tates </w:t>
      </w:r>
      <w:r w:rsidRPr="00496B3A">
        <w:rPr>
          <w:rStyle w:val="StyleUnderline"/>
        </w:rPr>
        <w:t>does not want to threaten its security -- and thus help head off a downward political spiral fueled by nuclear competition</w:t>
      </w:r>
      <w:r>
        <w:t>.</w:t>
      </w:r>
    </w:p>
    <w:p w:rsidR="00D153D3" w:rsidRPr="00D153D3" w:rsidRDefault="00D153D3" w:rsidP="00D153D3"/>
    <w:sectPr w:rsidR="00D153D3" w:rsidRPr="00D15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06230"/>
    <w:rsid w:val="000139A3"/>
    <w:rsid w:val="00014B08"/>
    <w:rsid w:val="000C4063"/>
    <w:rsid w:val="00100833"/>
    <w:rsid w:val="00104529"/>
    <w:rsid w:val="00105942"/>
    <w:rsid w:val="00107396"/>
    <w:rsid w:val="00144A4C"/>
    <w:rsid w:val="00176AB0"/>
    <w:rsid w:val="00177B7D"/>
    <w:rsid w:val="0018322D"/>
    <w:rsid w:val="001A64C6"/>
    <w:rsid w:val="001B5776"/>
    <w:rsid w:val="001E527A"/>
    <w:rsid w:val="001F0A2E"/>
    <w:rsid w:val="001F78CE"/>
    <w:rsid w:val="00251FC7"/>
    <w:rsid w:val="002855A7"/>
    <w:rsid w:val="002B146A"/>
    <w:rsid w:val="002B5E17"/>
    <w:rsid w:val="00315690"/>
    <w:rsid w:val="00316B75"/>
    <w:rsid w:val="00325646"/>
    <w:rsid w:val="003426FE"/>
    <w:rsid w:val="003460F2"/>
    <w:rsid w:val="0038158C"/>
    <w:rsid w:val="003902BA"/>
    <w:rsid w:val="003A09E2"/>
    <w:rsid w:val="003B3266"/>
    <w:rsid w:val="00407037"/>
    <w:rsid w:val="004605D6"/>
    <w:rsid w:val="004C60E8"/>
    <w:rsid w:val="004E3579"/>
    <w:rsid w:val="004E728B"/>
    <w:rsid w:val="004F39E0"/>
    <w:rsid w:val="00537BD5"/>
    <w:rsid w:val="0054067F"/>
    <w:rsid w:val="005617DC"/>
    <w:rsid w:val="0057268A"/>
    <w:rsid w:val="00580458"/>
    <w:rsid w:val="005A7B52"/>
    <w:rsid w:val="005D2912"/>
    <w:rsid w:val="006065BD"/>
    <w:rsid w:val="00645FA9"/>
    <w:rsid w:val="00647866"/>
    <w:rsid w:val="00665003"/>
    <w:rsid w:val="00691B80"/>
    <w:rsid w:val="006A2AD0"/>
    <w:rsid w:val="006C2375"/>
    <w:rsid w:val="006D4ECC"/>
    <w:rsid w:val="0071208E"/>
    <w:rsid w:val="00722258"/>
    <w:rsid w:val="007243E5"/>
    <w:rsid w:val="007404E0"/>
    <w:rsid w:val="00766EA0"/>
    <w:rsid w:val="007A2226"/>
    <w:rsid w:val="007F5B66"/>
    <w:rsid w:val="007F73A9"/>
    <w:rsid w:val="00806230"/>
    <w:rsid w:val="00823A1C"/>
    <w:rsid w:val="00845B9D"/>
    <w:rsid w:val="00860984"/>
    <w:rsid w:val="008B3ECB"/>
    <w:rsid w:val="008B4E85"/>
    <w:rsid w:val="008C1B2E"/>
    <w:rsid w:val="0091627E"/>
    <w:rsid w:val="0097032B"/>
    <w:rsid w:val="009D2EAD"/>
    <w:rsid w:val="009D54B2"/>
    <w:rsid w:val="009E1922"/>
    <w:rsid w:val="009F7ED2"/>
    <w:rsid w:val="00A53643"/>
    <w:rsid w:val="00A93661"/>
    <w:rsid w:val="00A95652"/>
    <w:rsid w:val="00AC0AB8"/>
    <w:rsid w:val="00B33C6D"/>
    <w:rsid w:val="00B4508F"/>
    <w:rsid w:val="00B55AD5"/>
    <w:rsid w:val="00B8057C"/>
    <w:rsid w:val="00B84A68"/>
    <w:rsid w:val="00BD6238"/>
    <w:rsid w:val="00BF593B"/>
    <w:rsid w:val="00BF773A"/>
    <w:rsid w:val="00BF7E81"/>
    <w:rsid w:val="00C13773"/>
    <w:rsid w:val="00C17CC8"/>
    <w:rsid w:val="00C83417"/>
    <w:rsid w:val="00C9604F"/>
    <w:rsid w:val="00CA19AA"/>
    <w:rsid w:val="00CC5298"/>
    <w:rsid w:val="00CD736E"/>
    <w:rsid w:val="00CD798D"/>
    <w:rsid w:val="00CE161E"/>
    <w:rsid w:val="00CE6C65"/>
    <w:rsid w:val="00CF59A8"/>
    <w:rsid w:val="00D153D3"/>
    <w:rsid w:val="00D325A9"/>
    <w:rsid w:val="00D36A8A"/>
    <w:rsid w:val="00D42C1D"/>
    <w:rsid w:val="00D61409"/>
    <w:rsid w:val="00D6691E"/>
    <w:rsid w:val="00D71170"/>
    <w:rsid w:val="00DA1C92"/>
    <w:rsid w:val="00DA25D4"/>
    <w:rsid w:val="00DA6538"/>
    <w:rsid w:val="00DF3A9B"/>
    <w:rsid w:val="00E15E75"/>
    <w:rsid w:val="00E2296F"/>
    <w:rsid w:val="00E440BD"/>
    <w:rsid w:val="00E5262C"/>
    <w:rsid w:val="00EC7DC4"/>
    <w:rsid w:val="00ED30CF"/>
    <w:rsid w:val="00F05D85"/>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B4137"/>
  <w15:chartTrackingRefBased/>
  <w15:docId w15:val="{6F394C81-6F4C-4E78-A6D2-88512127A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A53643"/>
    <w:pPr>
      <w:spacing w:line="240" w:lineRule="auto"/>
    </w:pPr>
    <w:rPr>
      <w:rFonts w:ascii="Georgia" w:hAnsi="Georgia"/>
    </w:rPr>
  </w:style>
  <w:style w:type="paragraph" w:styleId="Heading1">
    <w:name w:val="heading 1"/>
    <w:aliases w:val="Pocket"/>
    <w:basedOn w:val="Normal"/>
    <w:next w:val="Normal"/>
    <w:link w:val="Heading1Char"/>
    <w:qFormat/>
    <w:rsid w:val="00A5364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364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364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A53643"/>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A536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3643"/>
  </w:style>
  <w:style w:type="character" w:customStyle="1" w:styleId="Heading1Char">
    <w:name w:val="Heading 1 Char"/>
    <w:aliases w:val="Pocket Char"/>
    <w:basedOn w:val="DefaultParagraphFont"/>
    <w:link w:val="Heading1"/>
    <w:rsid w:val="00A5364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5364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5364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A53643"/>
    <w:rPr>
      <w:rFonts w:ascii="Georgia" w:eastAsiaTheme="majorEastAsia" w:hAnsi="Georgia" w:cstheme="majorBidi"/>
      <w:b/>
      <w:iCs/>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A53643"/>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53643"/>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A5364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A53643"/>
    <w:rPr>
      <w:color w:val="auto"/>
      <w:u w:val="none"/>
    </w:rPr>
  </w:style>
  <w:style w:type="character" w:styleId="FollowedHyperlink">
    <w:name w:val="FollowedHyperlink"/>
    <w:basedOn w:val="DefaultParagraphFont"/>
    <w:uiPriority w:val="99"/>
    <w:semiHidden/>
    <w:unhideWhenUsed/>
    <w:rsid w:val="00A53643"/>
    <w:rPr>
      <w:color w:val="auto"/>
      <w:u w:val="none"/>
    </w:rPr>
  </w:style>
  <w:style w:type="paragraph" w:customStyle="1" w:styleId="Emphasis1">
    <w:name w:val="Emphasis1"/>
    <w:basedOn w:val="Normal"/>
    <w:link w:val="Emphasis"/>
    <w:autoRedefine/>
    <w:uiPriority w:val="7"/>
    <w:qFormat/>
    <w:rsid w:val="00F05D85"/>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NormalWeb">
    <w:name w:val="Normal (Web)"/>
    <w:basedOn w:val="Normal"/>
    <w:uiPriority w:val="99"/>
    <w:semiHidden/>
    <w:unhideWhenUsed/>
    <w:rsid w:val="00E440BD"/>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E440BD"/>
  </w:style>
  <w:style w:type="character" w:customStyle="1" w:styleId="hit">
    <w:name w:val="hit"/>
    <w:basedOn w:val="DefaultParagraphFont"/>
    <w:rsid w:val="00E440BD"/>
  </w:style>
  <w:style w:type="paragraph" w:customStyle="1" w:styleId="textbold">
    <w:name w:val="text bold"/>
    <w:basedOn w:val="Normal"/>
    <w:uiPriority w:val="7"/>
    <w:qFormat/>
    <w:rsid w:val="007F73A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ipeitimes.com/News/taiwan/archives/2013/03/16/2003557211" TargetMode="External"/><Relationship Id="rId13" Type="http://schemas.openxmlformats.org/officeDocument/2006/relationships/hyperlink" Target="http://nationalinterest.org/feature/time-start-worrying-about-taiwan-16551" TargetMode="External"/><Relationship Id="rId18" Type="http://schemas.openxmlformats.org/officeDocument/2006/relationships/hyperlink" Target="http://www.huffingtonpost.com/yoon-youngkwan/us-china-grand-compromise_b_4670443.html?adsSiteOverride=in&amp;ir=India&amp;section=in_india" TargetMode="External"/><Relationship Id="rId26" Type="http://schemas.openxmlformats.org/officeDocument/2006/relationships/hyperlink" Target="https://www.foreignaffairs.com/articles/east-asia/2011-07-01/disengaging-taiwan)\\BPS"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ctuschhoff.de/" TargetMode="External"/><Relationship Id="rId34" Type="http://schemas.openxmlformats.org/officeDocument/2006/relationships/hyperlink" Target="http://www.globaltimes.cn/content/959549.shtml)//MP" TargetMode="External"/><Relationship Id="rId7" Type="http://schemas.openxmlformats.org/officeDocument/2006/relationships/hyperlink" Target="http://www.wsj.com/articles/u-s-ambiguity-on-taiwan-is-dangerous-1464022837" TargetMode="External"/><Relationship Id="rId12" Type="http://schemas.openxmlformats.org/officeDocument/2006/relationships/hyperlink" Target="https://theglobalintelligence.com/2016/01/04/op-ed-the-dragon-next-door/" TargetMode="External"/><Relationship Id="rId17" Type="http://schemas.openxmlformats.org/officeDocument/2006/relationships/hyperlink" Target="http://nationalinterest.org/article/say-goodbye-taiwan-9931" TargetMode="External"/><Relationship Id="rId25" Type="http://schemas.openxmlformats.org/officeDocument/2006/relationships/hyperlink" Target="http://nationalinterest.org/article/say-goodbye-taiwan-9931" TargetMode="External"/><Relationship Id="rId33" Type="http://schemas.openxmlformats.org/officeDocument/2006/relationships/hyperlink" Target="http://www.ibn.a-star.edu.s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nationalinterest.org/article/say-goodbye-taiwan-9931" TargetMode="External"/><Relationship Id="rId20" Type="http://schemas.openxmlformats.org/officeDocument/2006/relationships/hyperlink" Target="https://etd.ohiolink.edu/!etd.send_file?accession=ksuhonors1453337681&amp;disposition=inline" TargetMode="External"/><Relationship Id="rId29" Type="http://schemas.openxmlformats.org/officeDocument/2006/relationships/hyperlink" Target="http://chem.nju.edu.cn/" TargetMode="External"/><Relationship Id="rId1" Type="http://schemas.openxmlformats.org/officeDocument/2006/relationships/customXml" Target="../customXml/item1.xml"/><Relationship Id="rId6" Type="http://schemas.openxmlformats.org/officeDocument/2006/relationships/hyperlink" Target="http://thediplomat.com/2016/06/did-china-just-kill-cross-strait-relations/" TargetMode="External"/><Relationship Id="rId11" Type="http://schemas.openxmlformats.org/officeDocument/2006/relationships/hyperlink" Target="http://wps.ablongman.com/long_goldstein_ir_7/35/8977/2298242.cw/index.html" TargetMode="External"/><Relationship Id="rId24" Type="http://schemas.openxmlformats.org/officeDocument/2006/relationships/hyperlink" Target="https://www.foreignaffairs.com/articles/asia/2011-03-01/will-chinas-rise-lead-war" TargetMode="External"/><Relationship Id="rId32" Type="http://schemas.openxmlformats.org/officeDocument/2006/relationships/hyperlink" Target="http://www.nanoink.net/" TargetMode="External"/><Relationship Id="rId37" Type="http://schemas.openxmlformats.org/officeDocument/2006/relationships/hyperlink" Target="https://www.foreignaffairs.com/articles/asia/2011-03-01/will-chinas-rise-lead-war" TargetMode="External"/><Relationship Id="rId5" Type="http://schemas.openxmlformats.org/officeDocument/2006/relationships/webSettings" Target="webSettings.xml"/><Relationship Id="rId15" Type="http://schemas.openxmlformats.org/officeDocument/2006/relationships/hyperlink" Target="https://www.foreignaffairs.com/articles/asia/2011-03-01/will-chinas-rise-lead-war" TargetMode="External"/><Relationship Id="rId23" Type="http://schemas.openxmlformats.org/officeDocument/2006/relationships/hyperlink" Target="http://thediplomat.com/2014/11/a-new-model-for-china-us-relations/" TargetMode="External"/><Relationship Id="rId28" Type="http://schemas.openxmlformats.org/officeDocument/2006/relationships/hyperlink" Target="https://inpecmagazine.com/2015/11/07/nakazawa/" TargetMode="External"/><Relationship Id="rId36" Type="http://schemas.openxmlformats.org/officeDocument/2006/relationships/hyperlink" Target="file:///\\BPS" TargetMode="External"/><Relationship Id="rId10" Type="http://schemas.openxmlformats.org/officeDocument/2006/relationships/hyperlink" Target="http://www.cfr.org/south-korea/global-governance-middle-powers-south-koreas-role-g20/p30062" TargetMode="External"/><Relationship Id="rId19" Type="http://schemas.openxmlformats.org/officeDocument/2006/relationships/hyperlink" Target="file:///\\BPS" TargetMode="External"/><Relationship Id="rId31" Type="http://schemas.openxmlformats.org/officeDocument/2006/relationships/hyperlink" Target="http://www.chem.pku.edu.cn/" TargetMode="External"/><Relationship Id="rId4" Type="http://schemas.openxmlformats.org/officeDocument/2006/relationships/settings" Target="settings.xml"/><Relationship Id="rId9" Type="http://schemas.openxmlformats.org/officeDocument/2006/relationships/hyperlink" Target="http://www.huffingtonpost.com/lawrence-wittner/nuclear-war-china_b_1116556.html" TargetMode="External"/><Relationship Id="rId14" Type="http://schemas.openxmlformats.org/officeDocument/2006/relationships/hyperlink" Target="http://www.dtic.mil/cgi-bin/GetTRDoc?Location=U2&amp;doc=GetTRDoc.pdf&amp;AD=ADA589447" TargetMode="External"/><Relationship Id="rId22" Type="http://schemas.openxmlformats.org/officeDocument/2006/relationships/hyperlink" Target="http://www.dtic.mil/cgi-bin/GetTRDoc?Location=U2&amp;doc=GetTRDoc.pdf&amp;AD=ADA589447" TargetMode="External"/><Relationship Id="rId27" Type="http://schemas.openxmlformats.org/officeDocument/2006/relationships/hyperlink" Target="https://inpecmagazine.com/2015/11/07/nakazawa/" TargetMode="External"/><Relationship Id="rId30" Type="http://schemas.openxmlformats.org/officeDocument/2006/relationships/hyperlink" Target="http://www.chem.pku.edu.cn/page/nanochemistry/cy_show.asp%3fN_ID%3d88%26ys%3d1" TargetMode="External"/><Relationship Id="rId35" Type="http://schemas.openxmlformats.org/officeDocument/2006/relationships/hyperlink" Target="http://www.chinausfocus.com/political-social-development/an-awkward-stretch-across-the-taiwan-stra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j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BB276-884C-425C-A0FE-D7FA16335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243</TotalTime>
  <Pages>161</Pages>
  <Words>74158</Words>
  <Characters>422704</Characters>
  <Application>Microsoft Office Word</Application>
  <DocSecurity>0</DocSecurity>
  <Lines>3522</Lines>
  <Paragraphs>991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Prajnaa Jain</cp:lastModifiedBy>
  <cp:revision>13</cp:revision>
  <dcterms:created xsi:type="dcterms:W3CDTF">2016-06-27T01:56:00Z</dcterms:created>
  <dcterms:modified xsi:type="dcterms:W3CDTF">2016-07-16T15:22:00Z</dcterms:modified>
</cp:coreProperties>
</file>