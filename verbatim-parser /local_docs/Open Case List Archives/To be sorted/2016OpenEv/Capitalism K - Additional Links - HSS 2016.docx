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62952A" w14:textId="09AFE230" w:rsidR="009928CE" w:rsidRDefault="00DE6A2C" w:rsidP="009928CE">
      <w:pPr>
        <w:pStyle w:val="Heading2"/>
      </w:pPr>
      <w:r>
        <w:t xml:space="preserve">Capitalism K </w:t>
      </w:r>
      <w:bookmarkStart w:id="0" w:name="_GoBack"/>
      <w:bookmarkEnd w:id="0"/>
      <w:r w:rsidR="009928CE">
        <w:t>Links</w:t>
      </w:r>
    </w:p>
    <w:p w14:paraId="20CE495C" w14:textId="086CE25E" w:rsidR="00021646" w:rsidRDefault="00021646" w:rsidP="009928CE">
      <w:pPr>
        <w:pStyle w:val="Heading3"/>
      </w:pPr>
      <w:r>
        <w:lastRenderedPageBreak/>
        <w:t>Climate Change</w:t>
      </w:r>
    </w:p>
    <w:p w14:paraId="33BA0201" w14:textId="0DB92822" w:rsidR="00021646" w:rsidRDefault="00021646" w:rsidP="00021646">
      <w:pPr>
        <w:pStyle w:val="Heading4"/>
      </w:pPr>
      <w:r>
        <w:t>Capitalism makes existential climate change inevitable — only a revolutionary anti-capitalist movement can avert disaster.</w:t>
      </w:r>
    </w:p>
    <w:p w14:paraId="56A4DCD8" w14:textId="76E9B1DC" w:rsidR="00021646" w:rsidRPr="000712FE" w:rsidRDefault="000712FE" w:rsidP="00021646">
      <w:r w:rsidRPr="001050D6">
        <w:rPr>
          <w:rStyle w:val="Style13ptBold"/>
        </w:rPr>
        <w:t>Foster 15</w:t>
      </w:r>
      <w:r>
        <w:t xml:space="preserve"> — John Bellamy Foster, </w:t>
      </w:r>
      <w:r w:rsidR="00EF4E6D">
        <w:t xml:space="preserve">Professor of Sociology at the University of Oregon, Editor of </w:t>
      </w:r>
      <w:r w:rsidR="00EF4E6D">
        <w:rPr>
          <w:i/>
        </w:rPr>
        <w:t xml:space="preserve">Monthly </w:t>
      </w:r>
      <w:r w:rsidR="00EF4E6D" w:rsidRPr="001050D6">
        <w:rPr>
          <w:i/>
        </w:rPr>
        <w:t>Review</w:t>
      </w:r>
      <w:r w:rsidR="00EF4E6D">
        <w:t>,</w:t>
      </w:r>
      <w:r w:rsidR="001050D6">
        <w:t xml:space="preserve"> holds a Ph.D. in Political Science from York University,</w:t>
      </w:r>
      <w:r w:rsidR="00EF4E6D">
        <w:t xml:space="preserve"> </w:t>
      </w:r>
      <w:r w:rsidRPr="00EF4E6D">
        <w:t>2015</w:t>
      </w:r>
      <w:r>
        <w:t xml:space="preserve"> (“The Great Capitalist Climacteric,” </w:t>
      </w:r>
      <w:r>
        <w:rPr>
          <w:i/>
        </w:rPr>
        <w:t>Monthly Review</w:t>
      </w:r>
      <w:r>
        <w:t xml:space="preserve">, Volume 67, Number 6, November, Available Online at </w:t>
      </w:r>
      <w:hyperlink r:id="rId7" w:history="1">
        <w:r w:rsidRPr="00831A76">
          <w:rPr>
            <w:rStyle w:val="Hyperlink"/>
          </w:rPr>
          <w:t>http://monthlyreview.org/2015/11/01/the-great-capitalist-climacteric/</w:t>
        </w:r>
      </w:hyperlink>
      <w:r>
        <w:t>, Accessed 07-31-2016)</w:t>
      </w:r>
    </w:p>
    <w:p w14:paraId="49775349" w14:textId="54ACC067" w:rsidR="00021646" w:rsidRDefault="00021646" w:rsidP="00021646">
      <w:r w:rsidRPr="00583E4D">
        <w:rPr>
          <w:rStyle w:val="StyleUnderline"/>
          <w:rFonts w:hint="eastAsia"/>
        </w:rPr>
        <w:t>Humanity</w:t>
      </w:r>
      <w:r>
        <w:rPr>
          <w:rFonts w:hint="eastAsia"/>
        </w:rPr>
        <w:t xml:space="preserve"> today </w:t>
      </w:r>
      <w:r w:rsidRPr="00583E4D">
        <w:rPr>
          <w:rStyle w:val="StyleUnderline"/>
          <w:rFonts w:hint="eastAsia"/>
        </w:rPr>
        <w:t>is confronted with</w:t>
      </w:r>
      <w:r>
        <w:rPr>
          <w:rFonts w:hint="eastAsia"/>
        </w:rPr>
        <w:t xml:space="preserve"> what might be called </w:t>
      </w:r>
      <w:r w:rsidRPr="00583E4D">
        <w:rPr>
          <w:rStyle w:val="StyleUnderline"/>
          <w:rFonts w:hint="eastAsia"/>
        </w:rPr>
        <w:t>the Great Capitalist Climacteric</w:t>
      </w:r>
      <w:r>
        <w:rPr>
          <w:rFonts w:hint="eastAsia"/>
        </w:rPr>
        <w:t>. In the standard definition, a climacteric (from the Greek klimakt</w:t>
      </w:r>
      <w:r>
        <w:rPr>
          <w:rFonts w:ascii="Times New Roman" w:hAnsi="Times New Roman" w:cs="Times New Roman"/>
        </w:rPr>
        <w:t>ē</w:t>
      </w:r>
      <w:r>
        <w:rPr>
          <w:rFonts w:hint="eastAsia"/>
        </w:rPr>
        <w:t>r or rung on the ladder) is a period of critical transition or a turning point in the life of an indi</w:t>
      </w:r>
      <w:r>
        <w:t>vidual or a whole society. From a social standpoint, it raises issues of historical transformation in the face of changing conditions.1 In the 1980s environmental geographers Ian Burton and Robert Kates referred to “the Great Climacteric” to address what they saw as the developing global ecological problem of the limits to growth, stretching from 1798 (the year of publication of Thomas Malthus’s Essay on the Principle of Population) to 2048, 250 years later. “Applied to population, resources, and environment throughout the world,” the notion of a Great Climacteric, they wrote, “captures the idea of a period that is critical and where serious change for the worse may occur. It is a time of unusual danger.”2</w:t>
      </w:r>
    </w:p>
    <w:p w14:paraId="30A371B9" w14:textId="6B56E900" w:rsidR="00021646" w:rsidRDefault="00021646" w:rsidP="00021646">
      <w:r>
        <w:t xml:space="preserve">I will use the term </w:t>
      </w:r>
      <w:r w:rsidRPr="00DA6197">
        <w:rPr>
          <w:rStyle w:val="StyleUnderline"/>
          <w:highlight w:val="yellow"/>
        </w:rPr>
        <w:t>the Great Capitalist Climacteric</w:t>
      </w:r>
      <w:r>
        <w:t xml:space="preserve"> here to refer to the necessary epochal social transition associated with the current planetary emergency. It </w:t>
      </w:r>
      <w:r w:rsidRPr="00DA6197">
        <w:rPr>
          <w:rStyle w:val="StyleUnderline"/>
          <w:highlight w:val="yellow"/>
        </w:rPr>
        <w:t>refers</w:t>
      </w:r>
      <w:r w:rsidRPr="00583E4D">
        <w:rPr>
          <w:rStyle w:val="StyleUnderline"/>
        </w:rPr>
        <w:t xml:space="preserve"> both </w:t>
      </w:r>
      <w:r w:rsidRPr="00DA6197">
        <w:rPr>
          <w:rStyle w:val="StyleUnderline"/>
          <w:highlight w:val="yellow"/>
        </w:rPr>
        <w:t>to the objective necessity of a shift to a sustainable society and to the threat to</w:t>
      </w:r>
      <w:r w:rsidRPr="00583E4D">
        <w:rPr>
          <w:rStyle w:val="StyleUnderline"/>
        </w:rPr>
        <w:t xml:space="preserve"> the </w:t>
      </w:r>
      <w:r w:rsidRPr="00DA6197">
        <w:rPr>
          <w:rStyle w:val="StyleUnderline"/>
          <w:highlight w:val="yellow"/>
        </w:rPr>
        <w:t>existence</w:t>
      </w:r>
      <w:r w:rsidRPr="00583E4D">
        <w:rPr>
          <w:rStyle w:val="StyleUnderline"/>
        </w:rPr>
        <w:t xml:space="preserve"> of Homo sapiens</w:t>
      </w:r>
      <w:r>
        <w:t xml:space="preserve"> (</w:t>
      </w:r>
      <w:r w:rsidRPr="00583E4D">
        <w:rPr>
          <w:rStyle w:val="StyleUnderline"/>
        </w:rPr>
        <w:t>as well as numerous other species</w:t>
      </w:r>
      <w:r>
        <w:t xml:space="preserve">) </w:t>
      </w:r>
      <w:r w:rsidRPr="00DA6197">
        <w:rPr>
          <w:rStyle w:val="StyleUnderline"/>
          <w:highlight w:val="yellow"/>
        </w:rPr>
        <w:t>if the logic of capital accumulation is allowed to continue</w:t>
      </w:r>
      <w:r>
        <w:t xml:space="preserve"> dictating to society as a whole. </w:t>
      </w:r>
      <w:r w:rsidRPr="00583E4D">
        <w:rPr>
          <w:rStyle w:val="StyleUnderline"/>
        </w:rPr>
        <w:t xml:space="preserve">The current world of </w:t>
      </w:r>
      <w:r w:rsidRPr="00DA6197">
        <w:rPr>
          <w:rStyle w:val="StyleUnderline"/>
          <w:highlight w:val="yellow"/>
        </w:rPr>
        <w:t xml:space="preserve">business as usual is marked by </w:t>
      </w:r>
      <w:r w:rsidRPr="00DA6197">
        <w:rPr>
          <w:rStyle w:val="Emphasis"/>
          <w:highlight w:val="yellow"/>
        </w:rPr>
        <w:t>rapid climate change</w:t>
      </w:r>
      <w:r w:rsidRPr="00583E4D">
        <w:rPr>
          <w:rStyle w:val="StyleUnderline"/>
        </w:rPr>
        <w:t>, but also by the crossing or impending crossing of numerous other planetary boundaries that define “a safe operating space for humanity.”</w:t>
      </w:r>
      <w:r>
        <w:t>3 It was the recognition of this and of the unprecedented speed of Earth system change due to social-historical factors that led scientists in recent years to introduce the notion of the Anthropocene epoch, marking the emergence of humanity as a geological force on a planetary scale.4 As leading U.S. climatologist James Hansen explains, “The rapidity with which the human-caused positive [climate] forcing is being introduced has no known analog in Earth’s history. It is thus exceedingly difficult to foresee the consequences if the human-made climate for</w:t>
      </w:r>
      <w:r w:rsidR="00583E4D">
        <w:t>cing continues to accelerate.”5</w:t>
      </w:r>
    </w:p>
    <w:p w14:paraId="24F21C7B" w14:textId="01CB61CC" w:rsidR="00021646" w:rsidRDefault="00021646" w:rsidP="00021646">
      <w:r w:rsidRPr="00DA6197">
        <w:rPr>
          <w:rStyle w:val="StyleUnderline"/>
          <w:highlight w:val="yellow"/>
        </w:rPr>
        <w:t>With the present rate of</w:t>
      </w:r>
      <w:r w:rsidRPr="00583E4D">
        <w:rPr>
          <w:rStyle w:val="StyleUnderline"/>
        </w:rPr>
        <w:t xml:space="preserve"> carbon </w:t>
      </w:r>
      <w:r w:rsidRPr="00DA6197">
        <w:rPr>
          <w:rStyle w:val="StyleUnderline"/>
          <w:highlight w:val="yellow"/>
        </w:rPr>
        <w:t>emission, the world will break the</w:t>
      </w:r>
      <w:r w:rsidRPr="00583E4D">
        <w:rPr>
          <w:rStyle w:val="StyleUnderline"/>
        </w:rPr>
        <w:t xml:space="preserve"> global </w:t>
      </w:r>
      <w:r w:rsidRPr="00DA6197">
        <w:rPr>
          <w:rStyle w:val="StyleUnderline"/>
          <w:highlight w:val="yellow"/>
        </w:rPr>
        <w:t>carbon budget</w:t>
      </w:r>
      <w:r>
        <w:t>—reaching the trillionth metric ton of combusted carbon and generating a 2°C increase in global average temperature—</w:t>
      </w:r>
      <w:r w:rsidRPr="00DA6197">
        <w:rPr>
          <w:rStyle w:val="StyleUnderline"/>
          <w:highlight w:val="yellow"/>
        </w:rPr>
        <w:t>within a generation</w:t>
      </w:r>
      <w:r>
        <w:t xml:space="preserve"> or so.6 </w:t>
      </w:r>
      <w:r w:rsidRPr="00DA6197">
        <w:rPr>
          <w:rStyle w:val="StyleUnderline"/>
          <w:highlight w:val="yellow"/>
        </w:rPr>
        <w:t>Once we reach</w:t>
      </w:r>
      <w:r w:rsidRPr="0035248E">
        <w:rPr>
          <w:rStyle w:val="StyleUnderline"/>
        </w:rPr>
        <w:t xml:space="preserve"> a </w:t>
      </w:r>
      <w:r w:rsidRPr="00DA6197">
        <w:rPr>
          <w:rStyle w:val="StyleUnderline"/>
          <w:highlight w:val="yellow"/>
        </w:rPr>
        <w:t>2°</w:t>
      </w:r>
      <w:r w:rsidRPr="0035248E">
        <w:rPr>
          <w:rStyle w:val="StyleUnderline"/>
        </w:rPr>
        <w:t xml:space="preserve">C increase, it is feared, </w:t>
      </w:r>
      <w:r w:rsidRPr="0081585E">
        <w:rPr>
          <w:rStyle w:val="StyleUnderline"/>
          <w:highlight w:val="yellow"/>
        </w:rPr>
        <w:t>we</w:t>
      </w:r>
      <w:r w:rsidRPr="0035248E">
        <w:rPr>
          <w:rStyle w:val="StyleUnderline"/>
        </w:rPr>
        <w:t xml:space="preserve"> will be </w:t>
      </w:r>
      <w:r w:rsidRPr="0081585E">
        <w:rPr>
          <w:rStyle w:val="StyleUnderline"/>
          <w:highlight w:val="yellow"/>
        </w:rPr>
        <w:t>enter</w:t>
      </w:r>
      <w:r w:rsidRPr="0035248E">
        <w:rPr>
          <w:rStyle w:val="StyleUnderline"/>
        </w:rPr>
        <w:t xml:space="preserve">ing a world of </w:t>
      </w:r>
      <w:r w:rsidRPr="0081585E">
        <w:rPr>
          <w:rStyle w:val="Emphasis"/>
          <w:highlight w:val="yellow"/>
        </w:rPr>
        <w:t>climate feedbacks</w:t>
      </w:r>
      <w:r w:rsidRPr="0081585E">
        <w:rPr>
          <w:rStyle w:val="StyleUnderline"/>
          <w:highlight w:val="yellow"/>
        </w:rPr>
        <w:t xml:space="preserve"> and </w:t>
      </w:r>
      <w:r w:rsidRPr="0081585E">
        <w:rPr>
          <w:rStyle w:val="Emphasis"/>
          <w:highlight w:val="yellow"/>
        </w:rPr>
        <w:t>irreversibility</w:t>
      </w:r>
      <w:r>
        <w:t xml:space="preserve"> where humanity may no longer be able to return to the conditions that defined the Holocene epoch in which civilization developed. The 2°C “guardrail” officially adopted by world governments in Copenhagen in 2009 is meant to safeguard humanity from plunging into what prominent UK climatologist Kevin Anderson of the Tyndall Center for Climate Change has called “extremely dangerous” climate change. Yet, </w:t>
      </w:r>
      <w:r w:rsidRPr="0081585E">
        <w:rPr>
          <w:rStyle w:val="StyleUnderline"/>
          <w:highlight w:val="yellow"/>
        </w:rPr>
        <w:t>stopping</w:t>
      </w:r>
      <w:r w:rsidRPr="0035248E">
        <w:rPr>
          <w:rStyle w:val="StyleUnderline"/>
        </w:rPr>
        <w:t xml:space="preserve"> carbon emissions </w:t>
      </w:r>
      <w:r w:rsidRPr="0081585E">
        <w:rPr>
          <w:rStyle w:val="StyleUnderline"/>
          <w:highlight w:val="yellow"/>
        </w:rPr>
        <w:t>prior to</w:t>
      </w:r>
      <w:r w:rsidRPr="0035248E">
        <w:rPr>
          <w:rStyle w:val="StyleUnderline"/>
        </w:rPr>
        <w:t xml:space="preserve"> the </w:t>
      </w:r>
      <w:r w:rsidRPr="0081585E">
        <w:rPr>
          <w:rStyle w:val="StyleUnderline"/>
          <w:highlight w:val="yellow"/>
        </w:rPr>
        <w:t>2°</w:t>
      </w:r>
      <w:r w:rsidRPr="0035248E">
        <w:rPr>
          <w:rStyle w:val="StyleUnderline"/>
        </w:rPr>
        <w:t>C boundary</w:t>
      </w:r>
      <w:r>
        <w:t xml:space="preserve">, Anderson tells us, </w:t>
      </w:r>
      <w:r w:rsidRPr="0081585E">
        <w:rPr>
          <w:rStyle w:val="StyleUnderline"/>
          <w:highlight w:val="yellow"/>
        </w:rPr>
        <w:t>will</w:t>
      </w:r>
      <w:r w:rsidRPr="0035248E">
        <w:rPr>
          <w:rStyle w:val="StyleUnderline"/>
        </w:rPr>
        <w:t xml:space="preserve"> at this point </w:t>
      </w:r>
      <w:r w:rsidRPr="0081585E">
        <w:rPr>
          <w:rStyle w:val="StyleUnderline"/>
          <w:highlight w:val="yellow"/>
        </w:rPr>
        <w:t>require</w:t>
      </w:r>
      <w:r w:rsidRPr="0035248E">
        <w:rPr>
          <w:rStyle w:val="StyleUnderline"/>
        </w:rPr>
        <w:t xml:space="preserve"> “</w:t>
      </w:r>
      <w:r w:rsidRPr="0081585E">
        <w:rPr>
          <w:rStyle w:val="Emphasis"/>
          <w:highlight w:val="yellow"/>
        </w:rPr>
        <w:t>revolutionary change</w:t>
      </w:r>
      <w:r w:rsidRPr="0081585E">
        <w:rPr>
          <w:rStyle w:val="StyleUnderline"/>
          <w:highlight w:val="yellow"/>
        </w:rPr>
        <w:t xml:space="preserve"> to the political economic hegemony</w:t>
      </w:r>
      <w:r w:rsidRPr="0035248E">
        <w:rPr>
          <w:rStyle w:val="StyleUnderline"/>
        </w:rPr>
        <w:t>,” going against the accumulation of capital or economic growth characteristics that define the capitalist system</w:t>
      </w:r>
      <w:r>
        <w:t>. More concretely, staying within the carbon budget means that global carbon emissions must at present be cut by around 3 percent a year, and in the rich countries by approximately 10 percent per annum—moving quickly to zero net emissions (or carbon neutrality). For an “outside chance” of staying below 2°C, Anderson declared in 2012, the rich (OECD, Annex I) countries would need to cut their emissions by 70 percent by 2020 and 90 percent by 2030.7</w:t>
      </w:r>
    </w:p>
    <w:p w14:paraId="3C292A6D" w14:textId="51CAA42B" w:rsidR="00021646" w:rsidRDefault="00021646" w:rsidP="00021646">
      <w:r>
        <w:t xml:space="preserve">Yet, </w:t>
      </w:r>
      <w:r w:rsidRPr="0081585E">
        <w:rPr>
          <w:rStyle w:val="StyleUnderline"/>
          <w:highlight w:val="yellow"/>
        </w:rPr>
        <w:t>despite</w:t>
      </w:r>
      <w:r w:rsidRPr="0035248E">
        <w:rPr>
          <w:rStyle w:val="StyleUnderline"/>
        </w:rPr>
        <w:t xml:space="preserve"> the widespread </w:t>
      </w:r>
      <w:r w:rsidRPr="0081585E">
        <w:rPr>
          <w:rStyle w:val="StyleUnderline"/>
          <w:highlight w:val="yellow"/>
        </w:rPr>
        <w:t>awareness of the</w:t>
      </w:r>
      <w:r w:rsidRPr="0035248E">
        <w:rPr>
          <w:rStyle w:val="StyleUnderline"/>
        </w:rPr>
        <w:t xml:space="preserve"> planetary </w:t>
      </w:r>
      <w:r w:rsidRPr="0081585E">
        <w:rPr>
          <w:rStyle w:val="StyleUnderline"/>
          <w:highlight w:val="yellow"/>
        </w:rPr>
        <w:t>emergency</w:t>
      </w:r>
      <w:r w:rsidRPr="0035248E">
        <w:rPr>
          <w:rStyle w:val="StyleUnderline"/>
        </w:rPr>
        <w:t xml:space="preserve"> represented by global warming, carbon </w:t>
      </w:r>
      <w:r w:rsidRPr="0081585E">
        <w:rPr>
          <w:rStyle w:val="StyleUnderline"/>
          <w:highlight w:val="yellow"/>
        </w:rPr>
        <w:t>emissions have continued to rise</w:t>
      </w:r>
      <w:r w:rsidRPr="0035248E">
        <w:rPr>
          <w:rStyle w:val="StyleUnderline"/>
        </w:rPr>
        <w:t xml:space="preserve"> throughout the world. </w:t>
      </w:r>
      <w:r w:rsidRPr="0081585E">
        <w:rPr>
          <w:rStyle w:val="StyleUnderline"/>
          <w:highlight w:val="yellow"/>
        </w:rPr>
        <w:t>The failure of capitalism to implement</w:t>
      </w:r>
      <w:r w:rsidRPr="0035248E">
        <w:rPr>
          <w:rStyle w:val="StyleUnderline"/>
        </w:rPr>
        <w:t xml:space="preserve"> the necessary </w:t>
      </w:r>
      <w:r w:rsidRPr="0081585E">
        <w:rPr>
          <w:rStyle w:val="StyleUnderline"/>
          <w:highlight w:val="yellow"/>
        </w:rPr>
        <w:t>cuts</w:t>
      </w:r>
      <w:r w:rsidRPr="0035248E">
        <w:rPr>
          <w:rStyle w:val="StyleUnderline"/>
        </w:rPr>
        <w:t xml:space="preserve"> in carbon dioxide </w:t>
      </w:r>
      <w:r w:rsidRPr="0081585E">
        <w:rPr>
          <w:rStyle w:val="StyleUnderline"/>
          <w:highlight w:val="yellow"/>
        </w:rPr>
        <w:t>can be explained by the threat</w:t>
      </w:r>
      <w:r w:rsidRPr="0035248E">
        <w:rPr>
          <w:rStyle w:val="StyleUnderline"/>
        </w:rPr>
        <w:t xml:space="preserve"> that </w:t>
      </w:r>
      <w:r w:rsidRPr="0081585E">
        <w:rPr>
          <w:rStyle w:val="StyleUnderline"/>
          <w:highlight w:val="yellow"/>
        </w:rPr>
        <w:t xml:space="preserve">this poses to </w:t>
      </w:r>
      <w:r w:rsidRPr="0081585E">
        <w:rPr>
          <w:rStyle w:val="Emphasis"/>
          <w:highlight w:val="yellow"/>
        </w:rPr>
        <w:t>its very existence</w:t>
      </w:r>
      <w:r w:rsidRPr="0035248E">
        <w:rPr>
          <w:rStyle w:val="StyleUnderline"/>
        </w:rPr>
        <w:t xml:space="preserve"> as a system of capital accumulation. As a result </w:t>
      </w:r>
      <w:r w:rsidRPr="0081585E">
        <w:rPr>
          <w:rStyle w:val="StyleUnderline"/>
          <w:highlight w:val="yellow"/>
        </w:rPr>
        <w:t>civilization is faced by a threat of self-extermination that</w:t>
      </w:r>
      <w:r w:rsidRPr="0035248E">
        <w:rPr>
          <w:rStyle w:val="StyleUnderline"/>
        </w:rPr>
        <w:t xml:space="preserve"> over the long run </w:t>
      </w:r>
      <w:r w:rsidRPr="0081585E">
        <w:rPr>
          <w:rStyle w:val="StyleUnderline"/>
          <w:highlight w:val="yellow"/>
        </w:rPr>
        <w:t>is as great as</w:t>
      </w:r>
      <w:r w:rsidRPr="0035248E">
        <w:rPr>
          <w:rStyle w:val="StyleUnderline"/>
        </w:rPr>
        <w:t xml:space="preserve"> that posed by </w:t>
      </w:r>
      <w:r w:rsidRPr="0081585E">
        <w:rPr>
          <w:rStyle w:val="Emphasis"/>
          <w:highlight w:val="yellow"/>
        </w:rPr>
        <w:t xml:space="preserve">a full nuclear </w:t>
      </w:r>
      <w:r w:rsidRPr="0081585E">
        <w:rPr>
          <w:rStyle w:val="Emphasis"/>
          <w:highlight w:val="yellow"/>
        </w:rPr>
        <w:lastRenderedPageBreak/>
        <w:t>exchange</w:t>
      </w:r>
      <w:r w:rsidRPr="0035248E">
        <w:rPr>
          <w:rStyle w:val="StyleUnderline"/>
        </w:rPr>
        <w:t xml:space="preserve">—and in a process that is more inexorable. The present reality of global </w:t>
      </w:r>
      <w:r w:rsidRPr="0081585E">
        <w:rPr>
          <w:rStyle w:val="StyleUnderline"/>
          <w:highlight w:val="yellow"/>
        </w:rPr>
        <w:t>capitalism makes it appear utopian to call for a revolutionary strategy of “</w:t>
      </w:r>
      <w:r w:rsidRPr="004B6E72">
        <w:rPr>
          <w:rStyle w:val="Emphasis"/>
          <w:highlight w:val="yellow"/>
        </w:rPr>
        <w:t>System Change Not Climate Change</w:t>
      </w:r>
      <w:r w:rsidRPr="0081585E">
        <w:rPr>
          <w:rStyle w:val="StyleUnderline"/>
          <w:highlight w:val="yellow"/>
        </w:rPr>
        <w:t>.” But</w:t>
      </w:r>
      <w:r w:rsidRPr="0035248E">
        <w:rPr>
          <w:rStyle w:val="StyleUnderline"/>
        </w:rPr>
        <w:t xml:space="preserve"> the objective of </w:t>
      </w:r>
      <w:r w:rsidRPr="0081585E">
        <w:rPr>
          <w:rStyle w:val="StyleUnderline"/>
          <w:highlight w:val="yellow"/>
        </w:rPr>
        <w:t>stopping climate change leaves the world</w:t>
      </w:r>
      <w:r w:rsidRPr="0035248E">
        <w:rPr>
          <w:rStyle w:val="StyleUnderline"/>
        </w:rPr>
        <w:t xml:space="preserve"> with </w:t>
      </w:r>
      <w:r w:rsidRPr="0081585E">
        <w:rPr>
          <w:rStyle w:val="Emphasis"/>
          <w:highlight w:val="yellow"/>
        </w:rPr>
        <w:t>no other option</w:t>
      </w:r>
      <w:r w:rsidRPr="0081585E">
        <w:rPr>
          <w:rStyle w:val="StyleUnderline"/>
          <w:highlight w:val="yellow"/>
        </w:rPr>
        <w:t>, since avoiding</w:t>
      </w:r>
      <w:r w:rsidRPr="0035248E">
        <w:rPr>
          <w:rStyle w:val="StyleUnderline"/>
        </w:rPr>
        <w:t xml:space="preserve"> climate-change </w:t>
      </w:r>
      <w:r w:rsidRPr="0081585E">
        <w:rPr>
          <w:rStyle w:val="StyleUnderline"/>
          <w:highlight w:val="yellow"/>
        </w:rPr>
        <w:t>disaster will be</w:t>
      </w:r>
      <w:r w:rsidRPr="0035248E">
        <w:rPr>
          <w:rStyle w:val="StyleUnderline"/>
        </w:rPr>
        <w:t xml:space="preserve"> </w:t>
      </w:r>
      <w:r w:rsidRPr="0035248E">
        <w:rPr>
          <w:rStyle w:val="Emphasis"/>
        </w:rPr>
        <w:t xml:space="preserve">even more difficult—and may prove </w:t>
      </w:r>
      <w:r w:rsidRPr="0081585E">
        <w:rPr>
          <w:rStyle w:val="Emphasis"/>
          <w:highlight w:val="yellow"/>
        </w:rPr>
        <w:t>impossible</w:t>
      </w:r>
      <w:r w:rsidRPr="0035248E">
        <w:rPr>
          <w:rStyle w:val="StyleUnderline"/>
        </w:rPr>
        <w:t>—</w:t>
      </w:r>
      <w:r w:rsidRPr="0081585E">
        <w:rPr>
          <w:rStyle w:val="StyleUnderline"/>
          <w:highlight w:val="yellow"/>
        </w:rPr>
        <w:t xml:space="preserve">if the global population does not act </w:t>
      </w:r>
      <w:r w:rsidRPr="0081585E">
        <w:rPr>
          <w:rStyle w:val="Emphasis"/>
          <w:highlight w:val="yellow"/>
        </w:rPr>
        <w:t>quickly and decisively</w:t>
      </w:r>
      <w:r w:rsidR="0035248E">
        <w:t>.</w:t>
      </w:r>
    </w:p>
    <w:p w14:paraId="383C8A5E" w14:textId="01D7B11A" w:rsidR="00021646" w:rsidRDefault="00021646" w:rsidP="00021646">
      <w:r>
        <w:t>Some observers have been quick to conclude that 2°C will inevitably be crossed given prevailing social reality and the failure of current climate negotiations, and that we should therefore simply accept this and shift the target, choosing to stop climate change before it reaches a 3°C or a 4°C</w:t>
      </w:r>
      <w:r w:rsidR="00080062">
        <w:t xml:space="preserve"> </w:t>
      </w:r>
      <w:r>
        <w:t>increase. This is a view that the World Bank has subtly encouraged.8 It is necessary, however, to take into account the likely non-linear effects of such global warming on the entire Earth system. Beyond 2°C, the level of uncertainty, and the threat of uncontrollable Earth warming due to “slow feedbacks” and the crossing of successive thresholds (tipping points), are magnified enormously.9 Human actions to cut greenhouse gas emissions might then come too late, not simply in the sense of an increase in catastrophic events such as extreme weather or the effects of sea level rise, but also in the even more ominous sense of humanity’s loss of the power to stabilize the climate (and civilization). We do not know when and where such a global tipping point will be reached, but today’s climate science tells us that it is much closer to a 2°C increase than was thought when that boundary was originally proposed. What was once believed to be “dangerous climate” change arising at 2°C is now considered to be “highly dangerous.”10 If uncontrollable global warming—driven by the reduction in the albedo effect (the reflectivity of the earth), the release of methane from the permafrost, and other slow feedbacks—were to take over, human beings would have little choice but simply to try to adapt in whatever ways they could, watching while their own future, and even more that of future generations, evaporated before their eyes.11</w:t>
      </w:r>
    </w:p>
    <w:p w14:paraId="4213D1C4" w14:textId="249ACE40" w:rsidR="00021646" w:rsidRDefault="00021646" w:rsidP="00021646">
      <w:r>
        <w:t xml:space="preserve">Indeed, even the 2°C guardrail approach, Hansen argues, is too conservative. If major sea level rise engulfing islands and threatening coastal cities throughout the world and displacing hundreds millions of people is to be avoided, society needs to aim at reaching 350 parts per million (ppm) of atmospheric carbon (down from the present 400 ppm) by 2100, which would require cutting net carbon emissions by about </w:t>
      </w:r>
      <w:r w:rsidR="00080062">
        <w:t>6 percent per annum globally.12</w:t>
      </w:r>
    </w:p>
    <w:p w14:paraId="2D80FF26" w14:textId="61E723DF" w:rsidR="00021646" w:rsidRDefault="00021646" w:rsidP="00021646">
      <w:r>
        <w:t xml:space="preserve">As bad as all of this is, it is essential to keep in mind that </w:t>
      </w:r>
      <w:r w:rsidRPr="004B6E72">
        <w:rPr>
          <w:rStyle w:val="StyleUnderline"/>
          <w:highlight w:val="yellow"/>
        </w:rPr>
        <w:t>climate change is only one part</w:t>
      </w:r>
      <w:r w:rsidRPr="00080062">
        <w:rPr>
          <w:rStyle w:val="StyleUnderline"/>
        </w:rPr>
        <w:t xml:space="preserve"> of the Great Capitalist Climacteric</w:t>
      </w:r>
      <w:r>
        <w:t xml:space="preserve"> confronting the world in the twenty-first century—although related to all the others. </w:t>
      </w:r>
      <w:r w:rsidRPr="004B6E72">
        <w:rPr>
          <w:rStyle w:val="StyleUnderline"/>
          <w:highlight w:val="yellow"/>
        </w:rPr>
        <w:t>The</w:t>
      </w:r>
      <w:r w:rsidRPr="00080062">
        <w:rPr>
          <w:rStyle w:val="StyleUnderline"/>
        </w:rPr>
        <w:t xml:space="preserve"> world </w:t>
      </w:r>
      <w:r w:rsidRPr="004B6E72">
        <w:rPr>
          <w:rStyle w:val="StyleUnderline"/>
          <w:highlight w:val="yellow"/>
        </w:rPr>
        <w:t>economy</w:t>
      </w:r>
      <w:r w:rsidRPr="00080062">
        <w:rPr>
          <w:rStyle w:val="StyleUnderline"/>
        </w:rPr>
        <w:t xml:space="preserve"> has already crossed or </w:t>
      </w:r>
      <w:r w:rsidRPr="004B6E72">
        <w:rPr>
          <w:rStyle w:val="StyleUnderline"/>
          <w:highlight w:val="yellow"/>
        </w:rPr>
        <w:t>is on the brink of crossing</w:t>
      </w:r>
      <w:r w:rsidRPr="00080062">
        <w:rPr>
          <w:rStyle w:val="StyleUnderline"/>
        </w:rPr>
        <w:t xml:space="preserve"> a whole set of planetary </w:t>
      </w:r>
      <w:r w:rsidRPr="004B6E72">
        <w:rPr>
          <w:rStyle w:val="StyleUnderline"/>
          <w:highlight w:val="yellow"/>
        </w:rPr>
        <w:t>boundaries</w:t>
      </w:r>
      <w:r w:rsidRPr="00080062">
        <w:rPr>
          <w:rStyle w:val="StyleUnderline"/>
        </w:rPr>
        <w:t xml:space="preserve">, each one of </w:t>
      </w:r>
      <w:r w:rsidRPr="004B6E72">
        <w:rPr>
          <w:rStyle w:val="StyleUnderline"/>
          <w:highlight w:val="yellow"/>
        </w:rPr>
        <w:t>which represent</w:t>
      </w:r>
      <w:r w:rsidRPr="00080062">
        <w:rPr>
          <w:rStyle w:val="StyleUnderline"/>
        </w:rPr>
        <w:t xml:space="preserve">s a </w:t>
      </w:r>
      <w:r w:rsidRPr="004B6E72">
        <w:rPr>
          <w:rStyle w:val="StyleUnderline"/>
          <w:highlight w:val="yellow"/>
        </w:rPr>
        <w:t>planetary emergency</w:t>
      </w:r>
      <w:r w:rsidRPr="00080062">
        <w:rPr>
          <w:rStyle w:val="StyleUnderline"/>
        </w:rPr>
        <w:t xml:space="preserve"> in its own right, </w:t>
      </w:r>
      <w:r w:rsidRPr="004B6E72">
        <w:rPr>
          <w:rStyle w:val="StyleUnderline"/>
          <w:highlight w:val="yellow"/>
        </w:rPr>
        <w:t>including ocean acidification,</w:t>
      </w:r>
      <w:r w:rsidRPr="00080062">
        <w:rPr>
          <w:rStyle w:val="StyleUnderline"/>
        </w:rPr>
        <w:t xml:space="preserve"> loss of </w:t>
      </w:r>
      <w:r w:rsidRPr="004B6E72">
        <w:rPr>
          <w:rStyle w:val="StyleUnderline"/>
          <w:highlight w:val="yellow"/>
        </w:rPr>
        <w:t>biological diversity,</w:t>
      </w:r>
      <w:r w:rsidRPr="00080062">
        <w:rPr>
          <w:rStyle w:val="StyleUnderline"/>
        </w:rPr>
        <w:t xml:space="preserve"> the </w:t>
      </w:r>
      <w:r w:rsidRPr="004B6E72">
        <w:rPr>
          <w:rStyle w:val="StyleUnderline"/>
          <w:highlight w:val="yellow"/>
        </w:rPr>
        <w:t>disruption of</w:t>
      </w:r>
      <w:r w:rsidRPr="00080062">
        <w:rPr>
          <w:rStyle w:val="StyleUnderline"/>
        </w:rPr>
        <w:t xml:space="preserve"> the </w:t>
      </w:r>
      <w:r w:rsidRPr="004B6E72">
        <w:rPr>
          <w:rStyle w:val="StyleUnderline"/>
          <w:highlight w:val="yellow"/>
        </w:rPr>
        <w:t>nitrogen and phosphorus</w:t>
      </w:r>
      <w:r w:rsidRPr="00080062">
        <w:rPr>
          <w:rStyle w:val="StyleUnderline"/>
        </w:rPr>
        <w:t xml:space="preserve"> cycles, </w:t>
      </w:r>
      <w:r w:rsidRPr="004B6E72">
        <w:rPr>
          <w:rStyle w:val="StyleUnderline"/>
          <w:highlight w:val="yellow"/>
        </w:rPr>
        <w:t>disappearance of fresh water,</w:t>
      </w:r>
      <w:r w:rsidRPr="00080062">
        <w:rPr>
          <w:rStyle w:val="StyleUnderline"/>
        </w:rPr>
        <w:t xml:space="preserve"> land cover change</w:t>
      </w:r>
      <w:r>
        <w:t xml:space="preserve"> (</w:t>
      </w:r>
      <w:r w:rsidRPr="004B6E72">
        <w:rPr>
          <w:rStyle w:val="StyleUnderline"/>
        </w:rPr>
        <w:t xml:space="preserve">particularly </w:t>
      </w:r>
      <w:r w:rsidRPr="004B6E72">
        <w:rPr>
          <w:rStyle w:val="StyleUnderline"/>
          <w:highlight w:val="yellow"/>
        </w:rPr>
        <w:t>deforestation</w:t>
      </w:r>
      <w:r>
        <w:t xml:space="preserve">), </w:t>
      </w:r>
      <w:r w:rsidRPr="004B6E72">
        <w:rPr>
          <w:rStyle w:val="StyleUnderline"/>
          <w:highlight w:val="yellow"/>
        </w:rPr>
        <w:t>and</w:t>
      </w:r>
      <w:r w:rsidRPr="00080062">
        <w:rPr>
          <w:rStyle w:val="StyleUnderline"/>
        </w:rPr>
        <w:t xml:space="preserve"> growing </w:t>
      </w:r>
      <w:r w:rsidRPr="004B6E72">
        <w:rPr>
          <w:rStyle w:val="StyleUnderline"/>
          <w:highlight w:val="yellow"/>
        </w:rPr>
        <w:t>pollution</w:t>
      </w:r>
      <w:r w:rsidRPr="00080062">
        <w:rPr>
          <w:rStyle w:val="StyleUnderline"/>
        </w:rPr>
        <w:t xml:space="preserve"> from synthetic chemicals</w:t>
      </w:r>
      <w:r>
        <w:t xml:space="preserve"> (leading to biomagnification and bioaccumulation of toxins in living organisms).13 </w:t>
      </w:r>
      <w:r w:rsidRPr="004B6E72">
        <w:rPr>
          <w:rStyle w:val="StyleUnderline"/>
          <w:highlight w:val="yellow"/>
        </w:rPr>
        <w:t>The common denominator</w:t>
      </w:r>
      <w:r w:rsidRPr="00080062">
        <w:rPr>
          <w:rStyle w:val="StyleUnderline"/>
        </w:rPr>
        <w:t xml:space="preserve"> behind all of these rifts in the biogeochemical cycles of the planet </w:t>
      </w:r>
      <w:r w:rsidRPr="004B6E72">
        <w:rPr>
          <w:rStyle w:val="StyleUnderline"/>
          <w:highlight w:val="yellow"/>
        </w:rPr>
        <w:t xml:space="preserve">is </w:t>
      </w:r>
      <w:r w:rsidRPr="004B6E72">
        <w:rPr>
          <w:rStyle w:val="Emphasis"/>
          <w:highlight w:val="yellow"/>
        </w:rPr>
        <w:t>the system of capital accumulation</w:t>
      </w:r>
      <w:r w:rsidRPr="00080062">
        <w:rPr>
          <w:rStyle w:val="StyleUnderline"/>
        </w:rPr>
        <w:t xml:space="preserve"> on a global scale. This points to the need for truly massive, accelerated social change</w:t>
      </w:r>
      <w:r>
        <w:t xml:space="preserve"> exceeding in scale not only the great social revolutions of the past, but also the great transformations of production marked by the original Agricultural Revolution and the Industrial Revolution: namely, a twenty-first century Ecological Revolution.</w:t>
      </w:r>
    </w:p>
    <w:p w14:paraId="642CD9DE" w14:textId="06D711FF" w:rsidR="00021646" w:rsidRDefault="00021646" w:rsidP="00021646">
      <w:r>
        <w:t xml:space="preserve">Natural science can take us only so far on these issues. </w:t>
      </w:r>
      <w:r w:rsidRPr="00577BC8">
        <w:rPr>
          <w:rStyle w:val="StyleUnderline"/>
        </w:rPr>
        <w:t>Since the source of the Great Capitalist Climacteric lies in the historical constitution of human society, necessitating a social revolution, we must turn to social science as a guide. Yet</w:t>
      </w:r>
      <w:r>
        <w:t xml:space="preserve">, </w:t>
      </w:r>
      <w:r w:rsidRPr="00577BC8">
        <w:rPr>
          <w:rStyle w:val="StyleUnderline"/>
        </w:rPr>
        <w:t>the dominant social science has as its underlying premise</w:t>
      </w:r>
      <w:r>
        <w:t>—structuring its entire frame of analysis—</w:t>
      </w:r>
      <w:r w:rsidRPr="00577BC8">
        <w:rPr>
          <w:rStyle w:val="StyleUnderline"/>
        </w:rPr>
        <w:t>the notion that the critique of capitalism is off limits</w:t>
      </w:r>
      <w:r>
        <w:t>. This is so much the case that even the name “capitalism,” as John Kenneth Galbraith pointed out in The Economics of Innocent Fraud, was increasingly replaced in the 1980s by the “meaningless designation” of “the market system.”14 When capitalism is referred to at all today in the mainstream it is as a mere synonym for the watered down notion of a competitive market society, viewed as the end (telos) of human history—both in the sense that all of history is seen as the unfolding of a natural tendency toward market capitalism, and that capitalism it</w:t>
      </w:r>
      <w:r w:rsidR="00577BC8">
        <w:t>self is “the end of history.”15</w:t>
      </w:r>
    </w:p>
    <w:p w14:paraId="01DEC4A0" w14:textId="367EC902" w:rsidR="00021646" w:rsidRDefault="00021646" w:rsidP="00021646">
      <w:r w:rsidRPr="00577BC8">
        <w:rPr>
          <w:rStyle w:val="StyleUnderline"/>
        </w:rPr>
        <w:t xml:space="preserve">The result of such ahistorical thinking is that conventional thought, with only minor exceptions, has virtually no serious social scientific analysis on which to rely in confronting today’s Great Capitalist Climacteric. </w:t>
      </w:r>
      <w:r w:rsidRPr="00DE6A2C">
        <w:rPr>
          <w:rStyle w:val="StyleUnderline"/>
          <w:highlight w:val="yellow"/>
        </w:rPr>
        <w:t>Those who swallow</w:t>
      </w:r>
      <w:r w:rsidRPr="00577BC8">
        <w:rPr>
          <w:rStyle w:val="StyleUnderline"/>
        </w:rPr>
        <w:t xml:space="preserve"> whole the notion that there is </w:t>
      </w:r>
      <w:r w:rsidRPr="00DE6A2C">
        <w:rPr>
          <w:rStyle w:val="StyleUnderline"/>
          <w:highlight w:val="yellow"/>
        </w:rPr>
        <w:t>no future beyond capitalism are prone to conclude—</w:t>
      </w:r>
      <w:r w:rsidRPr="00DE6A2C">
        <w:rPr>
          <w:rStyle w:val="Emphasis"/>
          <w:highlight w:val="yellow"/>
        </w:rPr>
        <w:t>in defiance of</w:t>
      </w:r>
      <w:r w:rsidRPr="00DE6A2C">
        <w:rPr>
          <w:rStyle w:val="Emphasis"/>
        </w:rPr>
        <w:t xml:space="preserve"> the </w:t>
      </w:r>
      <w:r w:rsidRPr="00DE6A2C">
        <w:rPr>
          <w:rStyle w:val="Emphasis"/>
          <w:highlight w:val="yellow"/>
        </w:rPr>
        <w:t>facts</w:t>
      </w:r>
      <w:r w:rsidRPr="00DE6A2C">
        <w:rPr>
          <w:rStyle w:val="StyleUnderline"/>
          <w:highlight w:val="yellow"/>
        </w:rPr>
        <w:t>—that the</w:t>
      </w:r>
      <w:r w:rsidRPr="00577BC8">
        <w:rPr>
          <w:rStyle w:val="StyleUnderline"/>
        </w:rPr>
        <w:t xml:space="preserve"> climate </w:t>
      </w:r>
      <w:r w:rsidRPr="00DE6A2C">
        <w:rPr>
          <w:rStyle w:val="StyleUnderline"/>
          <w:highlight w:val="yellow"/>
        </w:rPr>
        <w:t xml:space="preserve">crisis can be mitigated </w:t>
      </w:r>
      <w:r w:rsidRPr="00DE6A2C">
        <w:rPr>
          <w:rStyle w:val="StyleUnderline"/>
          <w:highlight w:val="yellow"/>
        </w:rPr>
        <w:lastRenderedPageBreak/>
        <w:t>within the</w:t>
      </w:r>
      <w:r w:rsidRPr="00577BC8">
        <w:rPr>
          <w:rStyle w:val="StyleUnderline"/>
        </w:rPr>
        <w:t xml:space="preserve"> present </w:t>
      </w:r>
      <w:r w:rsidRPr="00DE6A2C">
        <w:rPr>
          <w:rStyle w:val="StyleUnderline"/>
          <w:highlight w:val="yellow"/>
        </w:rPr>
        <w:t>system</w:t>
      </w:r>
      <w:r w:rsidRPr="00577BC8">
        <w:rPr>
          <w:rStyle w:val="StyleUnderline"/>
        </w:rPr>
        <w:t>. It is this social denialism of liberal-left approaches to the climate crisis</w:t>
      </w:r>
      <w:r>
        <w:t xml:space="preserve">, and of the dominant social science, </w:t>
      </w:r>
      <w:r w:rsidRPr="00577BC8">
        <w:rPr>
          <w:rStyle w:val="StyleUnderline"/>
        </w:rPr>
        <w:t>that led</w:t>
      </w:r>
      <w:r>
        <w:t xml:space="preserve"> Naomi </w:t>
      </w:r>
      <w:r w:rsidRPr="00577BC8">
        <w:rPr>
          <w:rStyle w:val="StyleUnderline"/>
        </w:rPr>
        <w:t xml:space="preserve">Klein to declare in This Changes Everything that “the right is right” in viewing climate change as a threat to capitalism. </w:t>
      </w:r>
      <w:r w:rsidRPr="00DE6A2C">
        <w:rPr>
          <w:rStyle w:val="StyleUnderline"/>
          <w:highlight w:val="yellow"/>
        </w:rPr>
        <w:t>The greatest obstacle</w:t>
      </w:r>
      <w:r w:rsidRPr="00577BC8">
        <w:rPr>
          <w:rStyle w:val="StyleUnderline"/>
        </w:rPr>
        <w:t xml:space="preserve"> before us</w:t>
      </w:r>
      <w:r>
        <w:t xml:space="preserve">, she insists, </w:t>
      </w:r>
      <w:r w:rsidRPr="00DE6A2C">
        <w:rPr>
          <w:rStyle w:val="StyleUnderline"/>
          <w:highlight w:val="yellow"/>
        </w:rPr>
        <w:t>is</w:t>
      </w:r>
      <w:r w:rsidRPr="00577BC8">
        <w:rPr>
          <w:rStyle w:val="StyleUnderline"/>
        </w:rPr>
        <w:t xml:space="preserve"> not the outright denialism of the science by the far right, but rather the social </w:t>
      </w:r>
      <w:r w:rsidRPr="00DE6A2C">
        <w:rPr>
          <w:rStyle w:val="StyleUnderline"/>
          <w:highlight w:val="yellow"/>
        </w:rPr>
        <w:t>denialism of the dominant liberal discourse</w:t>
      </w:r>
      <w:r w:rsidRPr="00577BC8">
        <w:rPr>
          <w:rStyle w:val="StyleUnderline"/>
        </w:rPr>
        <w:t xml:space="preserve">, </w:t>
      </w:r>
      <w:r w:rsidRPr="00DE6A2C">
        <w:rPr>
          <w:rStyle w:val="StyleUnderline"/>
          <w:highlight w:val="yellow"/>
        </w:rPr>
        <w:t>which</w:t>
      </w:r>
      <w:r w:rsidRPr="00577BC8">
        <w:rPr>
          <w:rStyle w:val="StyleUnderline"/>
        </w:rPr>
        <w:t xml:space="preserve">, </w:t>
      </w:r>
      <w:r w:rsidRPr="00DE6A2C">
        <w:rPr>
          <w:rStyle w:val="StyleUnderline"/>
          <w:highlight w:val="yellow"/>
        </w:rPr>
        <w:t>while giving lip service to the science</w:t>
      </w:r>
      <w:r w:rsidRPr="00577BC8">
        <w:rPr>
          <w:rStyle w:val="StyleUnderline"/>
        </w:rPr>
        <w:t xml:space="preserve">, </w:t>
      </w:r>
      <w:r w:rsidRPr="00DE6A2C">
        <w:rPr>
          <w:rStyle w:val="Emphasis"/>
          <w:highlight w:val="yellow"/>
        </w:rPr>
        <w:t>refuses to face reality and recognize that capitalism must go</w:t>
      </w:r>
      <w:r>
        <w:t>.16</w:t>
      </w:r>
    </w:p>
    <w:p w14:paraId="0879A37D" w14:textId="77777777" w:rsidR="00021646" w:rsidRPr="00021646" w:rsidRDefault="00021646" w:rsidP="00021646"/>
    <w:p w14:paraId="036A8FF3" w14:textId="77777777" w:rsidR="009928CE" w:rsidRDefault="009928CE" w:rsidP="009928CE">
      <w:pPr>
        <w:pStyle w:val="Heading3"/>
      </w:pPr>
      <w:r>
        <w:lastRenderedPageBreak/>
        <w:t>East Asian Conflict</w:t>
      </w:r>
    </w:p>
    <w:p w14:paraId="2A20FCAD" w14:textId="77777777" w:rsidR="009928CE" w:rsidRPr="00742AE8" w:rsidRDefault="009928CE" w:rsidP="009928CE">
      <w:pPr>
        <w:pStyle w:val="Heading4"/>
      </w:pPr>
      <w:r>
        <w:t xml:space="preserve">Capitalism makes East Asian conflicts </w:t>
      </w:r>
      <w:r>
        <w:rPr>
          <w:u w:val="single"/>
        </w:rPr>
        <w:t>inevitable</w:t>
      </w:r>
      <w:r>
        <w:t xml:space="preserve"> — only an </w:t>
      </w:r>
      <w:r w:rsidRPr="00742AE8">
        <w:rPr>
          <w:u w:val="single"/>
        </w:rPr>
        <w:t xml:space="preserve">anti-capitalist </w:t>
      </w:r>
      <w:r>
        <w:rPr>
          <w:u w:val="single"/>
        </w:rPr>
        <w:t>movement</w:t>
      </w:r>
      <w:r>
        <w:t xml:space="preserve"> can prevent war. </w:t>
      </w:r>
    </w:p>
    <w:p w14:paraId="4E8A3072" w14:textId="77777777" w:rsidR="009928CE" w:rsidRPr="00275E37" w:rsidRDefault="009928CE" w:rsidP="009928CE">
      <w:r w:rsidRPr="00275E37">
        <w:rPr>
          <w:rStyle w:val="Style13ptBold"/>
        </w:rPr>
        <w:t>Kim 13</w:t>
      </w:r>
      <w:r>
        <w:t xml:space="preserve"> — </w:t>
      </w:r>
      <w:r w:rsidRPr="00275E37">
        <w:t>Ha-young Kim</w:t>
      </w:r>
      <w:r>
        <w:t xml:space="preserve">, Contributor to </w:t>
      </w:r>
      <w:r>
        <w:rPr>
          <w:i/>
        </w:rPr>
        <w:t xml:space="preserve">International </w:t>
      </w:r>
      <w:r w:rsidRPr="009928CE">
        <w:rPr>
          <w:i/>
        </w:rPr>
        <w:t>Socialism</w:t>
      </w:r>
      <w:r>
        <w:t xml:space="preserve">, </w:t>
      </w:r>
      <w:r w:rsidRPr="009928CE">
        <w:t>2013</w:t>
      </w:r>
      <w:r>
        <w:t xml:space="preserve"> (“Imperialism and instability in East Asia today,” </w:t>
      </w:r>
      <w:r>
        <w:rPr>
          <w:i/>
        </w:rPr>
        <w:t>International Socialism: A Quarterly Review of Socialist Theory</w:t>
      </w:r>
      <w:r>
        <w:t>, Issue 138, April 10</w:t>
      </w:r>
      <w:r w:rsidRPr="00275E37">
        <w:rPr>
          <w:vertAlign w:val="superscript"/>
        </w:rPr>
        <w:t>th</w:t>
      </w:r>
      <w:r>
        <w:t xml:space="preserve">, Available Online at </w:t>
      </w:r>
      <w:hyperlink r:id="rId8" w:history="1">
        <w:r w:rsidRPr="00831A76">
          <w:rPr>
            <w:rStyle w:val="Hyperlink"/>
          </w:rPr>
          <w:t>http://isj.org.uk/imperialism-and-instability-in-east-asia-today/</w:t>
        </w:r>
      </w:hyperlink>
      <w:r>
        <w:t>, Accessed 07-31-2016)</w:t>
      </w:r>
    </w:p>
    <w:p w14:paraId="267156B7" w14:textId="77777777" w:rsidR="009928CE" w:rsidRDefault="009928CE" w:rsidP="009928CE">
      <w:r>
        <w:t>Conclusion</w:t>
      </w:r>
    </w:p>
    <w:p w14:paraId="65186107" w14:textId="77777777" w:rsidR="009928CE" w:rsidRDefault="009928CE" w:rsidP="009928CE">
      <w:r w:rsidRPr="00275E37">
        <w:rPr>
          <w:rStyle w:val="StyleUnderline"/>
          <w:highlight w:val="yellow"/>
        </w:rPr>
        <w:t>Instability in East Asia is growing</w:t>
      </w:r>
      <w:r w:rsidRPr="00742AE8">
        <w:rPr>
          <w:rStyle w:val="StyleUnderline"/>
        </w:rPr>
        <w:t xml:space="preserve"> as the result of China’s rise and the US’s strategy of maintaining its hegemony</w:t>
      </w:r>
      <w:r>
        <w:t xml:space="preserve"> in the region. </w:t>
      </w:r>
      <w:r w:rsidRPr="00742AE8">
        <w:rPr>
          <w:rStyle w:val="StyleUnderline"/>
        </w:rPr>
        <w:t>As the US encourages its Asian allies to strengthen their military roles and China responds in kind, East Asia is becoming a powder keg</w:t>
      </w:r>
      <w:r>
        <w:t>. According to a report released by the Center for Strategic and International Studies (CSIS) in the United States on 15 November 2012, the defence budgets of China, India, Japan, South Korea and Taiwan have doubled over the last decade.</w:t>
      </w:r>
    </w:p>
    <w:p w14:paraId="734F2C5F" w14:textId="77777777" w:rsidR="009928CE" w:rsidRDefault="009928CE" w:rsidP="009928CE">
      <w:r w:rsidRPr="00B308BA">
        <w:rPr>
          <w:rStyle w:val="StyleUnderline"/>
          <w:highlight w:val="yellow"/>
        </w:rPr>
        <w:t>While a war</w:t>
      </w:r>
      <w:r w:rsidRPr="00742AE8">
        <w:rPr>
          <w:rStyle w:val="StyleUnderline"/>
        </w:rPr>
        <w:t xml:space="preserve"> between the US and China </w:t>
      </w:r>
      <w:r w:rsidRPr="00B308BA">
        <w:rPr>
          <w:rStyle w:val="StyleUnderline"/>
          <w:highlight w:val="yellow"/>
        </w:rPr>
        <w:t>is not inevitable,</w:t>
      </w:r>
      <w:r>
        <w:t xml:space="preserve"> it is nevertheless clear that </w:t>
      </w:r>
      <w:r w:rsidRPr="00B308BA">
        <w:rPr>
          <w:rStyle w:val="StyleUnderline"/>
          <w:highlight w:val="yellow"/>
        </w:rPr>
        <w:t>we are living in a dangerous world. Contrary to the</w:t>
      </w:r>
      <w:r w:rsidRPr="00742AE8">
        <w:rPr>
          <w:rStyle w:val="StyleUnderline"/>
        </w:rPr>
        <w:t xml:space="preserve"> widespread </w:t>
      </w:r>
      <w:r w:rsidRPr="00B308BA">
        <w:rPr>
          <w:rStyle w:val="StyleUnderline"/>
          <w:highlight w:val="yellow"/>
        </w:rPr>
        <w:t>belief that</w:t>
      </w:r>
      <w:r w:rsidRPr="00742AE8">
        <w:rPr>
          <w:rStyle w:val="StyleUnderline"/>
        </w:rPr>
        <w:t xml:space="preserve"> the economic </w:t>
      </w:r>
      <w:r w:rsidRPr="00B308BA">
        <w:rPr>
          <w:rStyle w:val="StyleUnderline"/>
          <w:highlight w:val="yellow"/>
        </w:rPr>
        <w:t>interdependence</w:t>
      </w:r>
      <w:r w:rsidRPr="00742AE8">
        <w:rPr>
          <w:rStyle w:val="StyleUnderline"/>
        </w:rPr>
        <w:t xml:space="preserve"> between China and the US </w:t>
      </w:r>
      <w:r w:rsidRPr="00B308BA">
        <w:rPr>
          <w:rStyle w:val="StyleUnderline"/>
          <w:highlight w:val="yellow"/>
        </w:rPr>
        <w:t>will deter any</w:t>
      </w:r>
      <w:r w:rsidRPr="00742AE8">
        <w:rPr>
          <w:rStyle w:val="StyleUnderline"/>
        </w:rPr>
        <w:t xml:space="preserve"> geopolitical </w:t>
      </w:r>
      <w:r w:rsidRPr="00B308BA">
        <w:rPr>
          <w:rStyle w:val="StyleUnderline"/>
          <w:highlight w:val="yellow"/>
        </w:rPr>
        <w:t>clash</w:t>
      </w:r>
      <w:r w:rsidRPr="00742AE8">
        <w:rPr>
          <w:rStyle w:val="StyleUnderline"/>
        </w:rPr>
        <w:t xml:space="preserve"> between them, </w:t>
      </w:r>
      <w:r w:rsidRPr="00B308BA">
        <w:rPr>
          <w:rStyle w:val="StyleUnderline"/>
          <w:highlight w:val="yellow"/>
        </w:rPr>
        <w:t xml:space="preserve">increased trade and investment </w:t>
      </w:r>
      <w:r w:rsidRPr="00B308BA">
        <w:rPr>
          <w:rStyle w:val="Emphasis"/>
          <w:highlight w:val="yellow"/>
        </w:rPr>
        <w:t>do not bring peace</w:t>
      </w:r>
      <w:r w:rsidRPr="00742AE8">
        <w:rPr>
          <w:rStyle w:val="StyleUnderline"/>
        </w:rPr>
        <w:t>—</w:t>
      </w:r>
      <w:r w:rsidRPr="00B308BA">
        <w:rPr>
          <w:rStyle w:val="StyleUnderline"/>
          <w:highlight w:val="yellow"/>
        </w:rPr>
        <w:t>as</w:t>
      </w:r>
      <w:r w:rsidRPr="00742AE8">
        <w:rPr>
          <w:rStyle w:val="StyleUnderline"/>
        </w:rPr>
        <w:t xml:space="preserve"> the classical </w:t>
      </w:r>
      <w:r w:rsidRPr="00B308BA">
        <w:rPr>
          <w:rStyle w:val="StyleUnderline"/>
          <w:highlight w:val="yellow"/>
        </w:rPr>
        <w:t>Marxist theory</w:t>
      </w:r>
      <w:r w:rsidRPr="00742AE8">
        <w:rPr>
          <w:rStyle w:val="StyleUnderline"/>
        </w:rPr>
        <w:t xml:space="preserve"> of imperialism </w:t>
      </w:r>
      <w:r w:rsidRPr="00B308BA">
        <w:rPr>
          <w:rStyle w:val="StyleUnderline"/>
          <w:highlight w:val="yellow"/>
        </w:rPr>
        <w:t>warns. Germany and Britain had close</w:t>
      </w:r>
      <w:r w:rsidRPr="00742AE8">
        <w:rPr>
          <w:rStyle w:val="StyleUnderline"/>
        </w:rPr>
        <w:t xml:space="preserve"> economic </w:t>
      </w:r>
      <w:r w:rsidRPr="00B308BA">
        <w:rPr>
          <w:rStyle w:val="StyleUnderline"/>
          <w:highlight w:val="yellow"/>
        </w:rPr>
        <w:t>ties before the First World War, and the same was true of the US and Japan before the Second</w:t>
      </w:r>
      <w:r w:rsidRPr="00742AE8">
        <w:rPr>
          <w:rStyle w:val="StyleUnderline"/>
        </w:rPr>
        <w:t xml:space="preserve"> World War</w:t>
      </w:r>
      <w:r>
        <w:t xml:space="preserve">. Above all, </w:t>
      </w:r>
      <w:r w:rsidRPr="00B308BA">
        <w:rPr>
          <w:rStyle w:val="StyleUnderline"/>
          <w:highlight w:val="yellow"/>
        </w:rPr>
        <w:t>East Asia is rife with destabilising factors</w:t>
      </w:r>
      <w:r w:rsidRPr="00742AE8">
        <w:rPr>
          <w:rStyle w:val="StyleUnderline"/>
        </w:rPr>
        <w:t xml:space="preserve"> such as territorial disputes and a divided Korean peninsula, any one of </w:t>
      </w:r>
      <w:r w:rsidRPr="00B308BA">
        <w:rPr>
          <w:rStyle w:val="StyleUnderline"/>
          <w:highlight w:val="yellow"/>
        </w:rPr>
        <w:t>which can trigger a rapid escalation</w:t>
      </w:r>
      <w:r w:rsidRPr="00742AE8">
        <w:rPr>
          <w:rStyle w:val="StyleUnderline"/>
        </w:rPr>
        <w:t xml:space="preserve"> of military tension in the region</w:t>
      </w:r>
      <w:r>
        <w:t>.</w:t>
      </w:r>
    </w:p>
    <w:p w14:paraId="3F6628C1" w14:textId="77777777" w:rsidR="009928CE" w:rsidRDefault="009928CE" w:rsidP="009928CE">
      <w:r w:rsidRPr="00B308BA">
        <w:rPr>
          <w:rStyle w:val="Emphasis"/>
          <w:highlight w:val="yellow"/>
        </w:rPr>
        <w:t>Opposing imperialism</w:t>
      </w:r>
      <w:r w:rsidRPr="00B308BA">
        <w:rPr>
          <w:rStyle w:val="StyleUnderline"/>
          <w:highlight w:val="yellow"/>
        </w:rPr>
        <w:t xml:space="preserve"> is a crucial task</w:t>
      </w:r>
      <w:r w:rsidRPr="00742AE8">
        <w:rPr>
          <w:rStyle w:val="StyleUnderline"/>
        </w:rPr>
        <w:t xml:space="preserve"> for socialists. </w:t>
      </w:r>
      <w:r w:rsidRPr="00B308BA">
        <w:rPr>
          <w:rStyle w:val="StyleUnderline"/>
          <w:highlight w:val="yellow"/>
        </w:rPr>
        <w:t>We must oppose the US’s imperialist expansion</w:t>
      </w:r>
      <w:r w:rsidRPr="00742AE8">
        <w:rPr>
          <w:rStyle w:val="StyleUnderline"/>
        </w:rPr>
        <w:t xml:space="preserve"> to maintain its world hegemony </w:t>
      </w:r>
      <w:r w:rsidRPr="00B308BA">
        <w:rPr>
          <w:rStyle w:val="StyleUnderline"/>
          <w:highlight w:val="yellow"/>
        </w:rPr>
        <w:t>as well as the</w:t>
      </w:r>
      <w:r w:rsidRPr="00742AE8">
        <w:rPr>
          <w:rStyle w:val="StyleUnderline"/>
        </w:rPr>
        <w:t xml:space="preserve"> Asian </w:t>
      </w:r>
      <w:r w:rsidRPr="00B308BA">
        <w:rPr>
          <w:rStyle w:val="StyleUnderline"/>
          <w:highlight w:val="yellow"/>
        </w:rPr>
        <w:t>governments that ally with the US</w:t>
      </w:r>
      <w:r w:rsidRPr="00742AE8">
        <w:rPr>
          <w:rStyle w:val="StyleUnderline"/>
        </w:rPr>
        <w:t xml:space="preserve"> to increase their own international clout. </w:t>
      </w:r>
      <w:r w:rsidRPr="00B308BA">
        <w:rPr>
          <w:rStyle w:val="StyleUnderline"/>
          <w:highlight w:val="yellow"/>
        </w:rPr>
        <w:t>We must have no illusions</w:t>
      </w:r>
      <w:r w:rsidRPr="00742AE8">
        <w:rPr>
          <w:rStyle w:val="StyleUnderline"/>
        </w:rPr>
        <w:t xml:space="preserve"> or fantasies </w:t>
      </w:r>
      <w:r w:rsidRPr="00B308BA">
        <w:rPr>
          <w:rStyle w:val="StyleUnderline"/>
          <w:highlight w:val="yellow"/>
        </w:rPr>
        <w:t>about Chinese imperialism</w:t>
      </w:r>
      <w:r>
        <w:t xml:space="preserve"> either. </w:t>
      </w:r>
      <w:r w:rsidRPr="00B308BA">
        <w:rPr>
          <w:rStyle w:val="StyleUnderline"/>
          <w:highlight w:val="yellow"/>
        </w:rPr>
        <w:t>China can never offer a better model</w:t>
      </w:r>
      <w:r w:rsidRPr="00742AE8">
        <w:rPr>
          <w:rStyle w:val="StyleUnderline"/>
        </w:rPr>
        <w:t xml:space="preserve"> for humanity. </w:t>
      </w:r>
      <w:r w:rsidRPr="00B308BA">
        <w:rPr>
          <w:rStyle w:val="Emphasis"/>
          <w:highlight w:val="yellow"/>
        </w:rPr>
        <w:t>The answer is not to take sides among competing imperialist countries</w:t>
      </w:r>
      <w:r w:rsidRPr="00B308BA">
        <w:rPr>
          <w:rStyle w:val="StyleUnderline"/>
          <w:highlight w:val="yellow"/>
        </w:rPr>
        <w:t xml:space="preserve"> but to build </w:t>
      </w:r>
      <w:r w:rsidRPr="00B308BA">
        <w:rPr>
          <w:rStyle w:val="Emphasis"/>
          <w:highlight w:val="yellow"/>
        </w:rPr>
        <w:t>an anti-imperialist movement from below</w:t>
      </w:r>
      <w:r w:rsidRPr="00B308BA">
        <w:rPr>
          <w:rStyle w:val="StyleUnderline"/>
          <w:highlight w:val="yellow"/>
        </w:rPr>
        <w:t>. Imperialism</w:t>
      </w:r>
      <w:r w:rsidRPr="00742AE8">
        <w:rPr>
          <w:rStyle w:val="StyleUnderline"/>
        </w:rPr>
        <w:t xml:space="preserve"> is not a set of policies thrust upon us by particularly nasty rulers; it </w:t>
      </w:r>
      <w:r w:rsidRPr="00B308BA">
        <w:rPr>
          <w:rStyle w:val="StyleUnderline"/>
          <w:highlight w:val="yellow"/>
        </w:rPr>
        <w:t>is the latest stage of global capitalism driven by capitalist dynamics</w:t>
      </w:r>
      <w:r>
        <w:t xml:space="preserve">. Therefore, </w:t>
      </w:r>
      <w:r w:rsidRPr="00B308BA">
        <w:rPr>
          <w:rStyle w:val="StyleUnderline"/>
          <w:highlight w:val="yellow"/>
        </w:rPr>
        <w:t>to oppose imperialism</w:t>
      </w:r>
      <w:r w:rsidRPr="00742AE8">
        <w:rPr>
          <w:rStyle w:val="StyleUnderline"/>
        </w:rPr>
        <w:t xml:space="preserve"> consistently, </w:t>
      </w:r>
      <w:r w:rsidRPr="00B308BA">
        <w:rPr>
          <w:rStyle w:val="StyleUnderline"/>
          <w:highlight w:val="yellow"/>
        </w:rPr>
        <w:t>it is</w:t>
      </w:r>
      <w:r w:rsidRPr="00742AE8">
        <w:rPr>
          <w:rStyle w:val="StyleUnderline"/>
        </w:rPr>
        <w:t xml:space="preserve"> ultimately </w:t>
      </w:r>
      <w:r w:rsidRPr="00B308BA">
        <w:rPr>
          <w:rStyle w:val="StyleUnderline"/>
          <w:highlight w:val="yellow"/>
        </w:rPr>
        <w:t xml:space="preserve">necessary to </w:t>
      </w:r>
      <w:r w:rsidRPr="00B308BA">
        <w:rPr>
          <w:rStyle w:val="Emphasis"/>
          <w:highlight w:val="yellow"/>
        </w:rPr>
        <w:t>oppose capitalism</w:t>
      </w:r>
      <w:r w:rsidRPr="00B308BA">
        <w:rPr>
          <w:rStyle w:val="StyleUnderline"/>
          <w:highlight w:val="yellow"/>
        </w:rPr>
        <w:t>. Socialists have to</w:t>
      </w:r>
      <w:r w:rsidRPr="00742AE8">
        <w:rPr>
          <w:rStyle w:val="StyleUnderline"/>
        </w:rPr>
        <w:t xml:space="preserve"> make every effort to </w:t>
      </w:r>
      <w:r w:rsidRPr="00B308BA">
        <w:rPr>
          <w:rStyle w:val="StyleUnderline"/>
          <w:highlight w:val="yellow"/>
        </w:rPr>
        <w:t xml:space="preserve">encourage workers’ movements to develop into </w:t>
      </w:r>
      <w:r w:rsidRPr="00B308BA">
        <w:rPr>
          <w:rStyle w:val="Emphasis"/>
          <w:highlight w:val="yellow"/>
        </w:rPr>
        <w:t>an anti-capitalist movement</w:t>
      </w:r>
      <w:r>
        <w:t>.</w:t>
      </w:r>
    </w:p>
    <w:p w14:paraId="3F92F26A" w14:textId="77777777" w:rsidR="009928CE" w:rsidRDefault="009928CE" w:rsidP="009928CE"/>
    <w:p w14:paraId="1F8D0F66" w14:textId="2FFEFC91" w:rsidR="006D25F0" w:rsidRDefault="006D25F0" w:rsidP="009928CE">
      <w:pPr>
        <w:pStyle w:val="Heading3"/>
      </w:pPr>
      <w:r>
        <w:lastRenderedPageBreak/>
        <w:t>North Korea</w:t>
      </w:r>
    </w:p>
    <w:p w14:paraId="642C0F6E" w14:textId="0A163165" w:rsidR="006D25F0" w:rsidRDefault="00FF0B53" w:rsidP="006D25F0">
      <w:pPr>
        <w:pStyle w:val="Heading4"/>
      </w:pPr>
      <w:r>
        <w:t xml:space="preserve">The North Korea “threat” is a ruse to justify U.S. imperialism — only an </w:t>
      </w:r>
      <w:r>
        <w:rPr>
          <w:u w:val="single"/>
        </w:rPr>
        <w:t>anti-capitalist movement</w:t>
      </w:r>
      <w:r>
        <w:t xml:space="preserve"> can prevent war and liberate the oppressed. </w:t>
      </w:r>
    </w:p>
    <w:p w14:paraId="0958D71D" w14:textId="0B81A875" w:rsidR="006D25F0" w:rsidRDefault="00717389" w:rsidP="006D25F0">
      <w:r w:rsidRPr="00717389">
        <w:rPr>
          <w:rStyle w:val="Style13ptBold"/>
        </w:rPr>
        <w:t>RCIT 13</w:t>
      </w:r>
      <w:r>
        <w:t xml:space="preserve"> — </w:t>
      </w:r>
      <w:r w:rsidRPr="00717389">
        <w:t>Revolutionary Communist International Tendency</w:t>
      </w:r>
      <w:r>
        <w:t>, 2013 (“</w:t>
      </w:r>
      <w:r w:rsidRPr="00717389">
        <w:t>New Imperialist Threats in Ea</w:t>
      </w:r>
      <w:r>
        <w:t>st Asia: Hands off North Korea!,” March 13</w:t>
      </w:r>
      <w:r w:rsidRPr="00717389">
        <w:rPr>
          <w:vertAlign w:val="superscript"/>
        </w:rPr>
        <w:t>th</w:t>
      </w:r>
      <w:r>
        <w:t xml:space="preserve">, Available Online at </w:t>
      </w:r>
      <w:hyperlink r:id="rId9" w:history="1">
        <w:r w:rsidRPr="00831A76">
          <w:rPr>
            <w:rStyle w:val="Hyperlink"/>
          </w:rPr>
          <w:t>http://www.thecommunists.net/worldwide/asia/defend-north-korea/</w:t>
        </w:r>
      </w:hyperlink>
      <w:r>
        <w:t>, Accessed 07-31-2016)</w:t>
      </w:r>
    </w:p>
    <w:p w14:paraId="573F1E9B" w14:textId="0DED5129" w:rsidR="006D25F0" w:rsidRDefault="006D25F0" w:rsidP="006D25F0">
      <w:r>
        <w:t xml:space="preserve">1. </w:t>
      </w:r>
      <w:r w:rsidRPr="000F1D18">
        <w:rPr>
          <w:rStyle w:val="StyleUnderline"/>
          <w:highlight w:val="yellow"/>
        </w:rPr>
        <w:t>The U</w:t>
      </w:r>
      <w:r>
        <w:t xml:space="preserve">nited </w:t>
      </w:r>
      <w:r w:rsidRPr="000F1D18">
        <w:rPr>
          <w:rStyle w:val="StyleUnderline"/>
          <w:highlight w:val="yellow"/>
        </w:rPr>
        <w:t>N</w:t>
      </w:r>
      <w:r>
        <w:t xml:space="preserve">ations </w:t>
      </w:r>
      <w:r w:rsidRPr="00AD1EDC">
        <w:rPr>
          <w:rStyle w:val="StyleUnderline"/>
        </w:rPr>
        <w:t>Security Council</w:t>
      </w:r>
      <w:r>
        <w:t xml:space="preserve"> has </w:t>
      </w:r>
      <w:r w:rsidRPr="000F1D18">
        <w:rPr>
          <w:rStyle w:val="StyleUnderline"/>
          <w:highlight w:val="yellow"/>
        </w:rPr>
        <w:t>voted</w:t>
      </w:r>
      <w:r w:rsidRPr="00AD1EDC">
        <w:rPr>
          <w:rStyle w:val="StyleUnderline"/>
        </w:rPr>
        <w:t xml:space="preserve"> unanimously </w:t>
      </w:r>
      <w:r w:rsidRPr="000F1D18">
        <w:rPr>
          <w:rStyle w:val="StyleUnderline"/>
          <w:highlight w:val="yellow"/>
        </w:rPr>
        <w:t>for</w:t>
      </w:r>
      <w:r>
        <w:t xml:space="preserve"> a US-drafted resolution which tightens the </w:t>
      </w:r>
      <w:r w:rsidRPr="000F1D18">
        <w:rPr>
          <w:rStyle w:val="StyleUnderline"/>
          <w:highlight w:val="yellow"/>
        </w:rPr>
        <w:t>sanctions</w:t>
      </w:r>
      <w:r>
        <w:t xml:space="preserve"> on North Korea. The </w:t>
      </w:r>
      <w:r w:rsidRPr="000F1D18">
        <w:rPr>
          <w:rStyle w:val="StyleUnderline"/>
          <w:highlight w:val="yellow"/>
        </w:rPr>
        <w:t>RCIT denounces this</w:t>
      </w:r>
      <w:r>
        <w:t xml:space="preserve"> decision </w:t>
      </w:r>
      <w:r w:rsidRPr="00AD1EDC">
        <w:rPr>
          <w:rStyle w:val="StyleUnderline"/>
        </w:rPr>
        <w:t xml:space="preserve">as an </w:t>
      </w:r>
      <w:r w:rsidRPr="000F1D18">
        <w:rPr>
          <w:rStyle w:val="StyleUnderline"/>
          <w:highlight w:val="yellow"/>
        </w:rPr>
        <w:t>attempt</w:t>
      </w:r>
      <w:r w:rsidRPr="00AD1EDC">
        <w:rPr>
          <w:rStyle w:val="StyleUnderline"/>
        </w:rPr>
        <w:t xml:space="preserve"> of the imperialist Great Powers</w:t>
      </w:r>
      <w:r>
        <w:t xml:space="preserve"> – first and foremost the USA – </w:t>
      </w:r>
      <w:r w:rsidRPr="000F1D18">
        <w:rPr>
          <w:rStyle w:val="StyleUnderline"/>
          <w:highlight w:val="yellow"/>
        </w:rPr>
        <w:t>to pressurize and subjugate North Korea</w:t>
      </w:r>
      <w:r>
        <w:t xml:space="preserve">. Worse, </w:t>
      </w:r>
      <w:r w:rsidRPr="000F1D18">
        <w:rPr>
          <w:rStyle w:val="StyleUnderline"/>
          <w:highlight w:val="yellow"/>
        </w:rPr>
        <w:t>it could present the pretext of</w:t>
      </w:r>
      <w:r w:rsidRPr="00AD1EDC">
        <w:rPr>
          <w:rStyle w:val="StyleUnderline"/>
        </w:rPr>
        <w:t xml:space="preserve"> an US-led </w:t>
      </w:r>
      <w:r w:rsidRPr="000F1D18">
        <w:rPr>
          <w:rStyle w:val="StyleUnderline"/>
          <w:highlight w:val="yellow"/>
        </w:rPr>
        <w:t>imperialist war</w:t>
      </w:r>
      <w:r w:rsidRPr="00AD1EDC">
        <w:rPr>
          <w:rStyle w:val="StyleUnderline"/>
        </w:rPr>
        <w:t xml:space="preserve"> against North Korea. </w:t>
      </w:r>
      <w:r w:rsidRPr="000F1D18">
        <w:rPr>
          <w:rStyle w:val="StyleUnderline"/>
          <w:highlight w:val="yellow"/>
        </w:rPr>
        <w:t>The international workers movement must oppose</w:t>
      </w:r>
      <w:r w:rsidRPr="00AD1EDC">
        <w:rPr>
          <w:rStyle w:val="StyleUnderline"/>
        </w:rPr>
        <w:t xml:space="preserve"> these </w:t>
      </w:r>
      <w:r w:rsidRPr="000F1D18">
        <w:rPr>
          <w:rStyle w:val="StyleUnderline"/>
          <w:highlight w:val="yellow"/>
        </w:rPr>
        <w:t>sanctions and mobilize against</w:t>
      </w:r>
      <w:r w:rsidRPr="00AD1EDC">
        <w:rPr>
          <w:rStyle w:val="StyleUnderline"/>
        </w:rPr>
        <w:t xml:space="preserve"> such a possible </w:t>
      </w:r>
      <w:r w:rsidRPr="000F1D18">
        <w:rPr>
          <w:rStyle w:val="StyleUnderline"/>
          <w:highlight w:val="yellow"/>
        </w:rPr>
        <w:t>war</w:t>
      </w:r>
      <w:r w:rsidRPr="00AD1EDC">
        <w:rPr>
          <w:rStyle w:val="StyleUnderline"/>
        </w:rPr>
        <w:t>. In case of a military conflict the RCIT calls for the defeat of the imperialist forces and their allies and for the defense of North Korea</w:t>
      </w:r>
      <w:r>
        <w:t>.</w:t>
      </w:r>
    </w:p>
    <w:p w14:paraId="2B85FEB8" w14:textId="644F484A" w:rsidR="006D25F0" w:rsidRDefault="006D25F0" w:rsidP="006D25F0">
      <w:r>
        <w:t>2. The official justification of these reactionary sanctions is that North Korea conducted its third nuclear test. This is completely ridiculous! Take the five permanent members of this UN Security Council which impose these sanctions: USA, Russia, China, France and Britain. According to the 2012 issue of the SIPRI Yearbook, these Great Powers possess currently – 8,000, 10,000, 240, 300 and 225 nuclear warheads. North Korea possess according to all serious reports zero nuclear warheads! And these arrogant imperialist powers take the liberty to impose sanctions against a small country like North Korea because it … conducts its third nuclear test!</w:t>
      </w:r>
    </w:p>
    <w:p w14:paraId="4E89AD96" w14:textId="07E44934" w:rsidR="006D25F0" w:rsidRDefault="006D25F0" w:rsidP="006D25F0">
      <w:r>
        <w:t xml:space="preserve">3. A similar laughable lie is the claim that North Korea poses a threat to the region or even the USA itself. Such a threat exist only in the fever fantasy of reactionary dumb US film makers who display the scenario of a North Korean paratrooper invasion of the USA in the recently published and unintended comical film Red Dawn. </w:t>
      </w:r>
      <w:r w:rsidRPr="000F1D18">
        <w:rPr>
          <w:rStyle w:val="StyleUnderline"/>
          <w:highlight w:val="yellow"/>
        </w:rPr>
        <w:t>North Korea is a poor country</w:t>
      </w:r>
      <w:r w:rsidRPr="00AD1EDC">
        <w:rPr>
          <w:rStyle w:val="StyleUnderline"/>
        </w:rPr>
        <w:t xml:space="preserve"> of 24 million people </w:t>
      </w:r>
      <w:r w:rsidRPr="000F1D18">
        <w:rPr>
          <w:rStyle w:val="StyleUnderline"/>
          <w:highlight w:val="yellow"/>
        </w:rPr>
        <w:t>with a GDP</w:t>
      </w:r>
      <w:r w:rsidRPr="00AD1EDC">
        <w:rPr>
          <w:rStyle w:val="StyleUnderline"/>
        </w:rPr>
        <w:t xml:space="preserve"> roughly </w:t>
      </w:r>
      <w:r w:rsidRPr="000F1D18">
        <w:rPr>
          <w:rStyle w:val="StyleUnderline"/>
          <w:highlight w:val="yellow"/>
        </w:rPr>
        <w:t>equal to North Dakota’s! While North Korea never attacked the US</w:t>
      </w:r>
      <w:r w:rsidRPr="00AD1EDC">
        <w:rPr>
          <w:rStyle w:val="StyleUnderline"/>
        </w:rPr>
        <w:t xml:space="preserve">A, </w:t>
      </w:r>
      <w:r w:rsidRPr="000F1D18">
        <w:rPr>
          <w:rStyle w:val="StyleUnderline"/>
          <w:highlight w:val="yellow"/>
        </w:rPr>
        <w:t>this</w:t>
      </w:r>
      <w:r w:rsidRPr="00AD1EDC">
        <w:rPr>
          <w:rStyle w:val="StyleUnderline"/>
        </w:rPr>
        <w:t xml:space="preserve"> biggest </w:t>
      </w:r>
      <w:r w:rsidRPr="000F1D18">
        <w:rPr>
          <w:rStyle w:val="StyleUnderline"/>
          <w:highlight w:val="yellow"/>
        </w:rPr>
        <w:t>imperialist power</w:t>
      </w:r>
      <w:r w:rsidRPr="00AD1EDC">
        <w:rPr>
          <w:rStyle w:val="StyleUnderline"/>
        </w:rPr>
        <w:t xml:space="preserve"> indeed </w:t>
      </w:r>
      <w:r w:rsidRPr="000F1D18">
        <w:rPr>
          <w:rStyle w:val="StyleUnderline"/>
          <w:highlight w:val="yellow"/>
        </w:rPr>
        <w:t>waged war against North Korea</w:t>
      </w:r>
      <w:r>
        <w:t xml:space="preserve"> in 1950-53 </w:t>
      </w:r>
      <w:r w:rsidRPr="000F1D18">
        <w:rPr>
          <w:rStyle w:val="StyleUnderline"/>
          <w:highlight w:val="yellow"/>
        </w:rPr>
        <w:t xml:space="preserve">in which </w:t>
      </w:r>
      <w:r w:rsidRPr="000F1D18">
        <w:rPr>
          <w:rStyle w:val="Emphasis"/>
          <w:highlight w:val="yellow"/>
        </w:rPr>
        <w:t>one million people</w:t>
      </w:r>
      <w:r w:rsidRPr="000F1D18">
        <w:rPr>
          <w:rStyle w:val="StyleUnderline"/>
          <w:highlight w:val="yellow"/>
        </w:rPr>
        <w:t xml:space="preserve"> died</w:t>
      </w:r>
      <w:r w:rsidRPr="00AD1EDC">
        <w:rPr>
          <w:rStyle w:val="StyleUnderline"/>
        </w:rPr>
        <w:t xml:space="preserve">. Since then the USA has built military basis in South Korea and currently stations there 28,500 soldiers. </w:t>
      </w:r>
      <w:r w:rsidRPr="000F1D18">
        <w:rPr>
          <w:rStyle w:val="StyleUnderline"/>
          <w:highlight w:val="yellow"/>
        </w:rPr>
        <w:t xml:space="preserve">It is US imperialism and its allies who pose a threat to North Korea and </w:t>
      </w:r>
      <w:r w:rsidRPr="000F1D18">
        <w:rPr>
          <w:rStyle w:val="Emphasis"/>
          <w:highlight w:val="yellow"/>
        </w:rPr>
        <w:t>not the other way round</w:t>
      </w:r>
      <w:r>
        <w:t>.</w:t>
      </w:r>
    </w:p>
    <w:p w14:paraId="12D53E0B" w14:textId="2FD5F9A6" w:rsidR="006D25F0" w:rsidRDefault="006D25F0" w:rsidP="006D25F0">
      <w:r>
        <w:t xml:space="preserve">4. This shame sanctions show once more the reactionary character of the United Nations. It is an imperialist-dominated body which is only effective when the Great Powers agree on a common reactionary policy. If the Great Powers disagree, the UN becomes a toothless talking shop (see the charade resolutions which criticize the racist Apartheid state Israel). Only in the fantasy world of petty-bourgeois day-dreamers as well as social democratic and Stalinist bureaucrats the UN can play a progressive role. The </w:t>
      </w:r>
      <w:r w:rsidRPr="000F1D18">
        <w:rPr>
          <w:rStyle w:val="StyleUnderline"/>
          <w:highlight w:val="yellow"/>
        </w:rPr>
        <w:t>RCIT rejects</w:t>
      </w:r>
      <w:r>
        <w:t xml:space="preserve"> all those </w:t>
      </w:r>
      <w:r w:rsidRPr="000F1D18">
        <w:rPr>
          <w:rStyle w:val="StyleUnderline"/>
          <w:highlight w:val="yellow"/>
        </w:rPr>
        <w:t>reformist and pacifist strategies which appeal to the UN</w:t>
      </w:r>
      <w:r w:rsidRPr="00EC4F1B">
        <w:rPr>
          <w:rStyle w:val="StyleUnderline"/>
        </w:rPr>
        <w:t xml:space="preserve"> to solve any of the world’s conflicts. </w:t>
      </w:r>
      <w:r w:rsidRPr="000F1D18">
        <w:rPr>
          <w:rStyle w:val="StyleUnderline"/>
          <w:highlight w:val="yellow"/>
        </w:rPr>
        <w:t>It is only the</w:t>
      </w:r>
      <w:r w:rsidRPr="00EC4F1B">
        <w:rPr>
          <w:rStyle w:val="StyleUnderline"/>
        </w:rPr>
        <w:t xml:space="preserve"> consistent </w:t>
      </w:r>
      <w:r w:rsidRPr="000F1D18">
        <w:rPr>
          <w:rStyle w:val="StyleUnderline"/>
          <w:highlight w:val="yellow"/>
        </w:rPr>
        <w:t>proletarian class struggle against imperialism</w:t>
      </w:r>
      <w:r w:rsidRPr="00EC4F1B">
        <w:rPr>
          <w:rStyle w:val="StyleUnderline"/>
        </w:rPr>
        <w:t xml:space="preserve"> and against reactionary ruling regimes </w:t>
      </w:r>
      <w:r w:rsidRPr="000F1D18">
        <w:rPr>
          <w:rStyle w:val="StyleUnderline"/>
          <w:highlight w:val="yellow"/>
        </w:rPr>
        <w:t xml:space="preserve">leading to the </w:t>
      </w:r>
      <w:r w:rsidRPr="000F1D18">
        <w:rPr>
          <w:rStyle w:val="Emphasis"/>
          <w:highlight w:val="yellow"/>
        </w:rPr>
        <w:t>international socialist revolution</w:t>
      </w:r>
      <w:r w:rsidRPr="000F1D18">
        <w:rPr>
          <w:rStyle w:val="StyleUnderline"/>
          <w:highlight w:val="yellow"/>
        </w:rPr>
        <w:t xml:space="preserve"> which can remove these threats to peace</w:t>
      </w:r>
      <w:r w:rsidRPr="00EC4F1B">
        <w:rPr>
          <w:rStyle w:val="StyleUnderline"/>
        </w:rPr>
        <w:t xml:space="preserve"> for once and all</w:t>
      </w:r>
      <w:r>
        <w:t>.</w:t>
      </w:r>
    </w:p>
    <w:p w14:paraId="19B9EAB7" w14:textId="5E72448C" w:rsidR="006D25F0" w:rsidRDefault="006D25F0" w:rsidP="006D25F0">
      <w:r>
        <w:t>5. North Korea is a Degenerated Workers State. This means that a counter-revolutionary Stalinist bureaucracy rules over the working class. Its economic basis however remains a planned economy. Such proletarian property relations are superior to the anarchy of capitalism and have to be defended. However the regime of Kim Jong-un is a particularly grotesque form of Stalinist dictatorship. Its policy of national autarky leads to impoverishment and misery for the people. The regime does not allow any form of democracy – not to speak about working class councils. It opens its economy to foreign capitalists. In the so-called “Kaes</w:t>
      </w:r>
      <w:r>
        <w:rPr>
          <w:rFonts w:ascii="Times New Roman" w:hAnsi="Times New Roman" w:cs="Times New Roman"/>
        </w:rPr>
        <w:t>ŏ</w:t>
      </w:r>
      <w:r>
        <w:t>ng Industrial Park” – a North Korean region at the border to South Korea – 123 South Korean corporations operate currently. Under the strict control of the North Korean repression apparatus, they have produced commodities worth US$470 million in 2012. The South Korean capitalists make massive profits from the super-exploitation of 53,500 North Korean workers employed at the industrial park who receive wages of only about $160 per month. This is one-fifth of the South Korean minimum wage, and about a quarter of an average Chinese wage. What a disgusting example of “peaceful co-existence” between the Stalinist rulers and the capitalist exploiters on the back of the workers!</w:t>
      </w:r>
    </w:p>
    <w:p w14:paraId="0C6E233C" w14:textId="0EFE5123" w:rsidR="006D25F0" w:rsidRPr="007A0F4D" w:rsidRDefault="006D25F0" w:rsidP="006D25F0">
      <w:pPr>
        <w:rPr>
          <w:rStyle w:val="StyleUnderline"/>
        </w:rPr>
      </w:pPr>
      <w:r>
        <w:lastRenderedPageBreak/>
        <w:t xml:space="preserve">6. </w:t>
      </w:r>
      <w:r w:rsidRPr="00A311ED">
        <w:rPr>
          <w:rStyle w:val="StyleUnderline"/>
          <w:highlight w:val="yellow"/>
        </w:rPr>
        <w:t>The North Korean working class</w:t>
      </w:r>
      <w:r>
        <w:t>, while defending its country against imperialism</w:t>
      </w:r>
      <w:r w:rsidR="00EC4F1B">
        <w:t xml:space="preserve"> </w:t>
      </w:r>
      <w:r>
        <w:t xml:space="preserve">and its allies, </w:t>
      </w:r>
      <w:r w:rsidRPr="00A311ED">
        <w:rPr>
          <w:rStyle w:val="StyleUnderline"/>
          <w:highlight w:val="yellow"/>
        </w:rPr>
        <w:t>must aim</w:t>
      </w:r>
      <w:r w:rsidRPr="00EC4F1B">
        <w:rPr>
          <w:rStyle w:val="StyleUnderline"/>
        </w:rPr>
        <w:t xml:space="preserve"> to prepare </w:t>
      </w:r>
      <w:r w:rsidRPr="00A311ED">
        <w:rPr>
          <w:rStyle w:val="StyleUnderline"/>
          <w:highlight w:val="yellow"/>
        </w:rPr>
        <w:t>for a political revolution</w:t>
      </w:r>
      <w:r w:rsidRPr="00EC4F1B">
        <w:rPr>
          <w:rStyle w:val="StyleUnderline"/>
        </w:rPr>
        <w:t xml:space="preserve"> with the goal </w:t>
      </w:r>
      <w:r w:rsidRPr="00A311ED">
        <w:rPr>
          <w:rStyle w:val="StyleUnderline"/>
          <w:highlight w:val="yellow"/>
        </w:rPr>
        <w:t>to overthrow the</w:t>
      </w:r>
      <w:r w:rsidRPr="00EC4F1B">
        <w:rPr>
          <w:rStyle w:val="StyleUnderline"/>
        </w:rPr>
        <w:t xml:space="preserve"> Stalinist </w:t>
      </w:r>
      <w:r w:rsidRPr="00A311ED">
        <w:rPr>
          <w:rStyle w:val="StyleUnderline"/>
          <w:highlight w:val="yellow"/>
        </w:rPr>
        <w:t>regime</w:t>
      </w:r>
      <w:r w:rsidRPr="00EC4F1B">
        <w:rPr>
          <w:rStyle w:val="StyleUnderline"/>
        </w:rPr>
        <w:t xml:space="preserve"> and to create a healthy workers state</w:t>
      </w:r>
      <w:r>
        <w:t xml:space="preserve"> based on workers and peasant councils and militias. Part of such a revolution must be its extension to South Korea whose proletariat has demonstrated a proud tradition of class struggle in the past decades. </w:t>
      </w:r>
      <w:r w:rsidRPr="007A0F4D">
        <w:rPr>
          <w:rStyle w:val="StyleUnderline"/>
        </w:rPr>
        <w:t>The rallying cry must be: “For the revolutionary unification of the Korean peninsula!” and “For a Korean Workers and Peasant Republic!”</w:t>
      </w:r>
    </w:p>
    <w:p w14:paraId="784A6379" w14:textId="59D4C29A" w:rsidR="006D25F0" w:rsidRDefault="006D25F0" w:rsidP="006D25F0">
      <w:r>
        <w:t xml:space="preserve">7. </w:t>
      </w:r>
      <w:r w:rsidRPr="007A0F4D">
        <w:rPr>
          <w:rStyle w:val="StyleUnderline"/>
        </w:rPr>
        <w:t>US imperialism escalates its war-mongering against North Korea in order to strengthen its position in</w:t>
      </w:r>
      <w:r>
        <w:t xml:space="preserve"> the increasingly important region of </w:t>
      </w:r>
      <w:r w:rsidRPr="007A0F4D">
        <w:rPr>
          <w:rStyle w:val="StyleUnderline"/>
        </w:rPr>
        <w:t>East Asia</w:t>
      </w:r>
      <w:r>
        <w:t xml:space="preserve"> and to weaken its biggest rival, emerging imperialist China. In such a situation </w:t>
      </w:r>
      <w:r w:rsidRPr="00A311ED">
        <w:rPr>
          <w:rStyle w:val="StyleUnderline"/>
          <w:highlight w:val="yellow"/>
        </w:rPr>
        <w:t>the</w:t>
      </w:r>
      <w:r w:rsidRPr="007A0F4D">
        <w:rPr>
          <w:rStyle w:val="StyleUnderline"/>
        </w:rPr>
        <w:t xml:space="preserve"> international </w:t>
      </w:r>
      <w:r w:rsidRPr="00A311ED">
        <w:rPr>
          <w:rStyle w:val="StyleUnderline"/>
          <w:highlight w:val="yellow"/>
        </w:rPr>
        <w:t>workers movement</w:t>
      </w:r>
      <w:r w:rsidRPr="007A0F4D">
        <w:rPr>
          <w:rStyle w:val="StyleUnderline"/>
        </w:rPr>
        <w:t xml:space="preserve"> must not remain passive. It </w:t>
      </w:r>
      <w:r w:rsidRPr="00A311ED">
        <w:rPr>
          <w:rStyle w:val="StyleUnderline"/>
          <w:highlight w:val="yellow"/>
        </w:rPr>
        <w:t>must oppose</w:t>
      </w:r>
      <w:r w:rsidRPr="007A0F4D">
        <w:rPr>
          <w:rStyle w:val="StyleUnderline"/>
        </w:rPr>
        <w:t xml:space="preserve"> the </w:t>
      </w:r>
      <w:r w:rsidRPr="00A311ED">
        <w:rPr>
          <w:rStyle w:val="StyleUnderline"/>
          <w:highlight w:val="yellow"/>
        </w:rPr>
        <w:t>imperialist sanctions and mobilize against a</w:t>
      </w:r>
      <w:r w:rsidRPr="007A0F4D">
        <w:rPr>
          <w:rStyle w:val="StyleUnderline"/>
        </w:rPr>
        <w:t xml:space="preserve"> possible </w:t>
      </w:r>
      <w:r w:rsidRPr="00A311ED">
        <w:rPr>
          <w:rStyle w:val="StyleUnderline"/>
          <w:highlight w:val="yellow"/>
        </w:rPr>
        <w:t>war</w:t>
      </w:r>
      <w:r w:rsidRPr="007A0F4D">
        <w:rPr>
          <w:rStyle w:val="StyleUnderline"/>
        </w:rPr>
        <w:t xml:space="preserve"> in broad united front actions</w:t>
      </w:r>
      <w:r>
        <w:t>. Transport workers and their trade unions must attempt to break the sanctions.</w:t>
      </w:r>
    </w:p>
    <w:p w14:paraId="58D71F61" w14:textId="288F1A75" w:rsidR="006D25F0" w:rsidRDefault="006D25F0" w:rsidP="006D25F0">
      <w:r>
        <w:t xml:space="preserve">8. </w:t>
      </w:r>
      <w:r w:rsidRPr="007A0F4D">
        <w:rPr>
          <w:rStyle w:val="StyleUnderline"/>
        </w:rPr>
        <w:t xml:space="preserve">In case of a military conflict the RCIT calls for the defeat of the imperialist forces and their allies and for the defense of North Korea. </w:t>
      </w:r>
      <w:r w:rsidRPr="00A311ED">
        <w:rPr>
          <w:rStyle w:val="StyleUnderline"/>
          <w:highlight w:val="yellow"/>
        </w:rPr>
        <w:t>A successful defense of North Korea against US imperialism would weaken the</w:t>
      </w:r>
      <w:r w:rsidRPr="007A0F4D">
        <w:rPr>
          <w:rStyle w:val="StyleUnderline"/>
        </w:rPr>
        <w:t xml:space="preserve"> biggest power and hence the </w:t>
      </w:r>
      <w:r w:rsidRPr="00A311ED">
        <w:rPr>
          <w:rStyle w:val="StyleUnderline"/>
          <w:highlight w:val="yellow"/>
        </w:rPr>
        <w:t>biggest enemy of the world’s working class and oppressed people. It would encourage the anti-imperialist liberation struggle</w:t>
      </w:r>
      <w:r w:rsidRPr="007A0F4D">
        <w:rPr>
          <w:rStyle w:val="StyleUnderline"/>
        </w:rPr>
        <w:t xml:space="preserve"> all over the world. This is why the international workers movement</w:t>
      </w:r>
      <w:r>
        <w:t xml:space="preserve"> – including the social democratic, Stalinist, Maoist and centrist parties and trade unions – </w:t>
      </w:r>
      <w:r w:rsidRPr="007A0F4D">
        <w:rPr>
          <w:rStyle w:val="StyleUnderline"/>
        </w:rPr>
        <w:t>must unite in waging all forms of class struggle resistance</w:t>
      </w:r>
      <w:r>
        <w:t>. For demonstrations, strikes, sabotage etc. in order to stop such a reactionary imperialist war! They must strive to turn such a war into a defeat for the imperialist rulers. The RCIT denounces the cowardice of the reformists and centrist left who hardly can bring themselves upon an unambiguous stand to defend North Korea against sanction and wars.</w:t>
      </w:r>
    </w:p>
    <w:p w14:paraId="4FDBA0FB" w14:textId="14F6BC98" w:rsidR="006D25F0" w:rsidRDefault="006D25F0" w:rsidP="006D25F0">
      <w:r>
        <w:t xml:space="preserve">9. At the same time </w:t>
      </w:r>
      <w:r w:rsidRPr="00A311ED">
        <w:rPr>
          <w:rStyle w:val="StyleUnderline"/>
        </w:rPr>
        <w:t>there must be not an</w:t>
      </w:r>
      <w:r w:rsidRPr="007A0F4D">
        <w:rPr>
          <w:rStyle w:val="StyleUnderline"/>
        </w:rPr>
        <w:t xml:space="preserve"> inch of political support for the reactionary regime of Kim Jong-un. The </w:t>
      </w:r>
      <w:r w:rsidRPr="00A311ED">
        <w:rPr>
          <w:rStyle w:val="StyleUnderline"/>
          <w:highlight w:val="yellow"/>
        </w:rPr>
        <w:t>workers and peasants of North Korea should organize</w:t>
      </w:r>
      <w:r w:rsidRPr="007A0F4D">
        <w:rPr>
          <w:rStyle w:val="StyleUnderline"/>
        </w:rPr>
        <w:t xml:space="preserve"> and prepare for the coming </w:t>
      </w:r>
      <w:r w:rsidRPr="00A311ED">
        <w:rPr>
          <w:rStyle w:val="StyleUnderline"/>
          <w:highlight w:val="yellow"/>
        </w:rPr>
        <w:t>political revolution</w:t>
      </w:r>
      <w:r w:rsidRPr="007A0F4D">
        <w:rPr>
          <w:rStyle w:val="StyleUnderline"/>
        </w:rPr>
        <w:t xml:space="preserve"> against the corrupt and repressive clique which runs the country</w:t>
      </w:r>
      <w:r>
        <w:t xml:space="preserve"> in its comfortable palaces in Pyongyang. </w:t>
      </w:r>
      <w:r w:rsidRPr="00707011">
        <w:rPr>
          <w:rStyle w:val="StyleUnderline"/>
          <w:highlight w:val="yellow"/>
        </w:rPr>
        <w:t>Down with the</w:t>
      </w:r>
      <w:r w:rsidRPr="007A0F4D">
        <w:rPr>
          <w:rStyle w:val="StyleUnderline"/>
        </w:rPr>
        <w:t xml:space="preserve"> Stalinist </w:t>
      </w:r>
      <w:r w:rsidRPr="00707011">
        <w:rPr>
          <w:rStyle w:val="StyleUnderline"/>
          <w:highlight w:val="yellow"/>
        </w:rPr>
        <w:t>dictatorship! For the political revolution! For a Workers and Peasant Republic!</w:t>
      </w:r>
    </w:p>
    <w:p w14:paraId="51458FF2" w14:textId="77777777" w:rsidR="006D25F0" w:rsidRPr="006D25F0" w:rsidRDefault="006D25F0" w:rsidP="006D25F0"/>
    <w:p w14:paraId="3E02B357" w14:textId="787CFCE8" w:rsidR="00575443" w:rsidRDefault="00575443" w:rsidP="009928CE">
      <w:pPr>
        <w:pStyle w:val="Heading3"/>
      </w:pPr>
      <w:r>
        <w:lastRenderedPageBreak/>
        <w:t>Pakistan</w:t>
      </w:r>
    </w:p>
    <w:p w14:paraId="6DFF3F8C" w14:textId="0D38EB9F" w:rsidR="00575443" w:rsidRPr="00FB7209" w:rsidRDefault="00110485" w:rsidP="00575443">
      <w:pPr>
        <w:pStyle w:val="Heading4"/>
      </w:pPr>
      <w:r>
        <w:t xml:space="preserve">Pakistan supports terrorism as a </w:t>
      </w:r>
      <w:r w:rsidRPr="00110485">
        <w:rPr>
          <w:u w:val="single"/>
        </w:rPr>
        <w:t>strategic tool</w:t>
      </w:r>
      <w:r>
        <w:t xml:space="preserve"> to suppress working class revolts — only an </w:t>
      </w:r>
      <w:r>
        <w:rPr>
          <w:u w:val="single"/>
        </w:rPr>
        <w:t>anti-capitalist movement</w:t>
      </w:r>
      <w:r>
        <w:t xml:space="preserve"> can </w:t>
      </w:r>
      <w:r w:rsidR="00FB7209">
        <w:t xml:space="preserve">solve the </w:t>
      </w:r>
      <w:r w:rsidR="00FB7209">
        <w:rPr>
          <w:u w:val="single"/>
        </w:rPr>
        <w:t>root cause</w:t>
      </w:r>
      <w:r w:rsidR="00FB7209">
        <w:t xml:space="preserve"> of terrorism. </w:t>
      </w:r>
    </w:p>
    <w:p w14:paraId="7435D405" w14:textId="21F38B77" w:rsidR="00575443" w:rsidRPr="009A3F34" w:rsidRDefault="009A3F34" w:rsidP="00575443">
      <w:pPr>
        <w:rPr>
          <w:i/>
        </w:rPr>
      </w:pPr>
      <w:r w:rsidRPr="00290A6D">
        <w:rPr>
          <w:rStyle w:val="Style13ptBold"/>
        </w:rPr>
        <w:t>Pal 16</w:t>
      </w:r>
      <w:r>
        <w:t xml:space="preserve"> — </w:t>
      </w:r>
      <w:r w:rsidR="00290A6D" w:rsidRPr="00290A6D">
        <w:t>Adam Pal</w:t>
      </w:r>
      <w:r w:rsidR="00290A6D">
        <w:t xml:space="preserve">, </w:t>
      </w:r>
      <w:r w:rsidR="00B31E13">
        <w:t xml:space="preserve">Comrade in the </w:t>
      </w:r>
      <w:r w:rsidR="00B31E13" w:rsidRPr="00B31E13">
        <w:t xml:space="preserve">International Marxist Tendency </w:t>
      </w:r>
      <w:r w:rsidR="00B31E13">
        <w:t xml:space="preserve">living in Lahore, Pakistan, </w:t>
      </w:r>
      <w:r w:rsidR="00290A6D">
        <w:t xml:space="preserve">2016 </w:t>
      </w:r>
      <w:r>
        <w:t>(“</w:t>
      </w:r>
      <w:r w:rsidRPr="009A3F34">
        <w:t>Pakistan: When terrorism becomes a strategic asset</w:t>
      </w:r>
      <w:r>
        <w:t xml:space="preserve">,” </w:t>
      </w:r>
      <w:r>
        <w:rPr>
          <w:i/>
        </w:rPr>
        <w:t>Socialist Appeal</w:t>
      </w:r>
      <w:r>
        <w:t>, March 29</w:t>
      </w:r>
      <w:r w:rsidRPr="009A3F34">
        <w:rPr>
          <w:vertAlign w:val="superscript"/>
        </w:rPr>
        <w:t>th</w:t>
      </w:r>
      <w:r>
        <w:t xml:space="preserve">, Available Online at </w:t>
      </w:r>
      <w:hyperlink r:id="rId10" w:history="1">
        <w:r w:rsidRPr="00831A76">
          <w:rPr>
            <w:rStyle w:val="Hyperlink"/>
          </w:rPr>
          <w:t>http://www.socialist.net/pakistan-when-terrorism-becomes-a-strategic-asset.htm</w:t>
        </w:r>
      </w:hyperlink>
      <w:r>
        <w:t>, Accessed 07-31-2016)</w:t>
      </w:r>
      <w:r>
        <w:rPr>
          <w:i/>
        </w:rPr>
        <w:t xml:space="preserve"> </w:t>
      </w:r>
    </w:p>
    <w:p w14:paraId="0346FFE2" w14:textId="77D6EA2B" w:rsidR="00575443" w:rsidRDefault="00575443" w:rsidP="00575443">
      <w:r>
        <w:t>Army and mainstream parties all discredited</w:t>
      </w:r>
    </w:p>
    <w:p w14:paraId="55D32BF6" w14:textId="77777777" w:rsidR="00575443" w:rsidRDefault="00575443" w:rsidP="00575443">
      <w:r>
        <w:t xml:space="preserve">At the moment </w:t>
      </w:r>
      <w:r w:rsidRPr="00B31E13">
        <w:rPr>
          <w:rStyle w:val="StyleUnderline"/>
          <w:highlight w:val="yellow"/>
        </w:rPr>
        <w:t>the Army</w:t>
      </w:r>
      <w:r w:rsidRPr="00575443">
        <w:rPr>
          <w:rStyle w:val="StyleUnderline"/>
        </w:rPr>
        <w:t xml:space="preserve"> itself is not only </w:t>
      </w:r>
      <w:r w:rsidRPr="00B31E13">
        <w:rPr>
          <w:rStyle w:val="StyleUnderline"/>
          <w:highlight w:val="yellow"/>
        </w:rPr>
        <w:t>torn apart by factional struggles</w:t>
      </w:r>
      <w:r w:rsidRPr="00575443">
        <w:rPr>
          <w:rStyle w:val="StyleUnderline"/>
        </w:rPr>
        <w:t xml:space="preserve"> and infighting, but it </w:t>
      </w:r>
      <w:r w:rsidRPr="00B31E13">
        <w:rPr>
          <w:rStyle w:val="StyleUnderline"/>
          <w:highlight w:val="yellow"/>
        </w:rPr>
        <w:t>has</w:t>
      </w:r>
      <w:r>
        <w:t xml:space="preserve"> also </w:t>
      </w:r>
      <w:r w:rsidRPr="00B31E13">
        <w:rPr>
          <w:rStyle w:val="StyleUnderline"/>
          <w:highlight w:val="yellow"/>
        </w:rPr>
        <w:t>emerged as the largest land grabber</w:t>
      </w:r>
      <w:r w:rsidRPr="00575443">
        <w:rPr>
          <w:rStyle w:val="StyleUnderline"/>
        </w:rPr>
        <w:t xml:space="preserve"> in the country. </w:t>
      </w:r>
      <w:r w:rsidRPr="00B31E13">
        <w:rPr>
          <w:rStyle w:val="StyleUnderline"/>
          <w:highlight w:val="yellow"/>
        </w:rPr>
        <w:t>Housing Societies for the elite</w:t>
      </w:r>
      <w:r w:rsidRPr="00575443">
        <w:rPr>
          <w:rStyle w:val="StyleUnderline"/>
        </w:rPr>
        <w:t xml:space="preserve"> set up by the Army </w:t>
      </w:r>
      <w:r w:rsidRPr="00B31E13">
        <w:rPr>
          <w:rStyle w:val="StyleUnderline"/>
          <w:highlight w:val="yellow"/>
        </w:rPr>
        <w:t>are mushrooming</w:t>
      </w:r>
      <w:r>
        <w:t xml:space="preserve"> in almost every city of the country. Also the the </w:t>
      </w:r>
      <w:r w:rsidRPr="00B31E13">
        <w:rPr>
          <w:rStyle w:val="StyleUnderline"/>
          <w:highlight w:val="yellow"/>
        </w:rPr>
        <w:t>covert support for terrorists</w:t>
      </w:r>
      <w:r w:rsidRPr="00E22A62">
        <w:rPr>
          <w:rStyle w:val="StyleUnderline"/>
        </w:rPr>
        <w:t xml:space="preserve"> by sections of the Army </w:t>
      </w:r>
      <w:r w:rsidRPr="00B31E13">
        <w:rPr>
          <w:rStyle w:val="StyleUnderline"/>
          <w:highlight w:val="yellow"/>
        </w:rPr>
        <w:t>is</w:t>
      </w:r>
      <w:r w:rsidRPr="00E22A62">
        <w:rPr>
          <w:rStyle w:val="StyleUnderline"/>
        </w:rPr>
        <w:t xml:space="preserve"> now </w:t>
      </w:r>
      <w:r w:rsidRPr="00B31E13">
        <w:rPr>
          <w:rStyle w:val="Emphasis"/>
          <w:highlight w:val="yellow"/>
        </w:rPr>
        <w:t>an open secret</w:t>
      </w:r>
      <w:r w:rsidRPr="00E22A62">
        <w:rPr>
          <w:rStyle w:val="StyleUnderline"/>
        </w:rPr>
        <w:t>. All this has left little room for the Army Generals to take over the reins from corrupt politicians</w:t>
      </w:r>
      <w:r>
        <w:t>, as they would have done in the past.</w:t>
      </w:r>
    </w:p>
    <w:p w14:paraId="214A5251" w14:textId="77777777" w:rsidR="00575443" w:rsidRDefault="00575443" w:rsidP="00575443">
      <w:r>
        <w:t xml:space="preserve">Apart from the impotence of the army generals, </w:t>
      </w:r>
      <w:r w:rsidRPr="00B31E13">
        <w:rPr>
          <w:rStyle w:val="StyleUnderline"/>
          <w:highlight w:val="yellow"/>
        </w:rPr>
        <w:t>no political party</w:t>
      </w:r>
      <w:r>
        <w:t xml:space="preserve"> in the country at the moment </w:t>
      </w:r>
      <w:r w:rsidRPr="00B31E13">
        <w:rPr>
          <w:rStyle w:val="StyleUnderline"/>
          <w:highlight w:val="yellow"/>
        </w:rPr>
        <w:t>commands respect</w:t>
      </w:r>
      <w:r w:rsidRPr="00E22A62">
        <w:rPr>
          <w:rStyle w:val="StyleUnderline"/>
        </w:rPr>
        <w:t xml:space="preserve"> or authority</w:t>
      </w:r>
      <w:r>
        <w:t xml:space="preserve"> among the people. </w:t>
      </w:r>
      <w:r w:rsidRPr="00E22A62">
        <w:rPr>
          <w:rStyle w:val="StyleUnderline"/>
        </w:rPr>
        <w:t xml:space="preserve">Almost </w:t>
      </w:r>
      <w:r w:rsidRPr="00B31E13">
        <w:rPr>
          <w:rStyle w:val="StyleUnderline"/>
          <w:highlight w:val="yellow"/>
        </w:rPr>
        <w:t>all</w:t>
      </w:r>
      <w:r w:rsidRPr="00E22A62">
        <w:rPr>
          <w:rStyle w:val="StyleUnderline"/>
        </w:rPr>
        <w:t xml:space="preserve"> parties </w:t>
      </w:r>
      <w:r w:rsidRPr="00B31E13">
        <w:rPr>
          <w:rStyle w:val="StyleUnderline"/>
          <w:highlight w:val="yellow"/>
        </w:rPr>
        <w:t>are</w:t>
      </w:r>
      <w:r>
        <w:t xml:space="preserve"> part of either federal or provincial governments and are </w:t>
      </w:r>
      <w:r w:rsidRPr="00E22A62">
        <w:rPr>
          <w:rStyle w:val="StyleUnderline"/>
        </w:rPr>
        <w:t xml:space="preserve">involved in </w:t>
      </w:r>
      <w:r w:rsidRPr="00B31E13">
        <w:rPr>
          <w:rStyle w:val="Emphasis"/>
          <w:highlight w:val="yellow"/>
        </w:rPr>
        <w:t>corrupt</w:t>
      </w:r>
      <w:r w:rsidRPr="00290A6D">
        <w:rPr>
          <w:rStyle w:val="Emphasis"/>
        </w:rPr>
        <w:t>ion</w:t>
      </w:r>
      <w:r>
        <w:t xml:space="preserve"> and plunder from head to toe. Along with that there is no difference in their economic programme and all of them follow the dictates of the IMF and the World Bank in carrying out their policies.</w:t>
      </w:r>
    </w:p>
    <w:p w14:paraId="3B449EA7" w14:textId="77777777" w:rsidR="00575443" w:rsidRDefault="00575443" w:rsidP="00575443">
      <w:r>
        <w:t>In this situation some sections of the state have tried to prop up new populist parties through media campaigns and state sponsorships, but they have failed to attract support of any significant section of society. Imran Khan who initially attracted a large layer of students in the big cities, has now lost steam and is now stumbling from one gimmick to another. A new party in Karachi is being manufactured in an attempt to maintain the State's control over the Urdu speaking masses of Karachi, but this also seems to be another flop.</w:t>
      </w:r>
    </w:p>
    <w:p w14:paraId="52875378" w14:textId="77777777" w:rsidR="00575443" w:rsidRDefault="00575443" w:rsidP="00575443">
      <w:r w:rsidRPr="00B31E13">
        <w:rPr>
          <w:rStyle w:val="StyleUnderline"/>
          <w:highlight w:val="yellow"/>
        </w:rPr>
        <w:t xml:space="preserve">In this situation terrorism becomes </w:t>
      </w:r>
      <w:r w:rsidRPr="00B31E13">
        <w:rPr>
          <w:rStyle w:val="Emphasis"/>
          <w:highlight w:val="yellow"/>
        </w:rPr>
        <w:t>a key tool in the hands of</w:t>
      </w:r>
      <w:r w:rsidRPr="00290A6D">
        <w:rPr>
          <w:rStyle w:val="Emphasis"/>
        </w:rPr>
        <w:t xml:space="preserve"> the strategists of </w:t>
      </w:r>
      <w:r w:rsidRPr="00B31E13">
        <w:rPr>
          <w:rStyle w:val="Emphasis"/>
          <w:highlight w:val="yellow"/>
        </w:rPr>
        <w:t>the State to keep the masses in check</w:t>
      </w:r>
      <w:r w:rsidRPr="00B31E13">
        <w:rPr>
          <w:rStyle w:val="StyleUnderline"/>
          <w:highlight w:val="yellow"/>
        </w:rPr>
        <w:t xml:space="preserve"> and whip up</w:t>
      </w:r>
      <w:r w:rsidRPr="00E22A62">
        <w:rPr>
          <w:rStyle w:val="StyleUnderline"/>
        </w:rPr>
        <w:t xml:space="preserve"> sectarian and religious </w:t>
      </w:r>
      <w:r w:rsidRPr="00B31E13">
        <w:rPr>
          <w:rStyle w:val="StyleUnderline"/>
          <w:highlight w:val="yellow"/>
        </w:rPr>
        <w:t xml:space="preserve">hatred among the masses to </w:t>
      </w:r>
      <w:r w:rsidRPr="00B31E13">
        <w:rPr>
          <w:rStyle w:val="Emphasis"/>
          <w:highlight w:val="yellow"/>
        </w:rPr>
        <w:t>divide and rule them</w:t>
      </w:r>
      <w:r>
        <w:t xml:space="preserve">. On the same day when this suicide blast occurred in Lahore, a few thousand mullahs had gathered in Rawalpindi to offer condolences for the hanging of the assassin, Mumtaz Qadri - who had killed a politician considered a “reformist” - and were even let loose and allowed to resort to rioting while entering the Red Zone in Islamabad. The latest news is that they are still continuing their sit-in in front of the Parliament House. </w:t>
      </w:r>
      <w:r w:rsidRPr="00E22A62">
        <w:rPr>
          <w:rStyle w:val="StyleUnderline"/>
        </w:rPr>
        <w:t xml:space="preserve">All </w:t>
      </w:r>
      <w:r w:rsidRPr="00B31E13">
        <w:rPr>
          <w:rStyle w:val="StyleUnderline"/>
          <w:highlight w:val="yellow"/>
        </w:rPr>
        <w:t xml:space="preserve">these incidents are </w:t>
      </w:r>
      <w:r w:rsidRPr="00B31E13">
        <w:rPr>
          <w:rStyle w:val="Emphasis"/>
          <w:highlight w:val="yellow"/>
        </w:rPr>
        <w:t>used by State</w:t>
      </w:r>
      <w:r>
        <w:t xml:space="preserve">, with the media as an accomplice, </w:t>
      </w:r>
      <w:r w:rsidRPr="00B31E13">
        <w:rPr>
          <w:rStyle w:val="StyleUnderline"/>
          <w:highlight w:val="yellow"/>
        </w:rPr>
        <w:t xml:space="preserve">to </w:t>
      </w:r>
      <w:r w:rsidRPr="00B31E13">
        <w:rPr>
          <w:rStyle w:val="Emphasis"/>
          <w:highlight w:val="yellow"/>
        </w:rPr>
        <w:t>spread fear and intimidation</w:t>
      </w:r>
      <w:r w:rsidRPr="00E22A62">
        <w:rPr>
          <w:rStyle w:val="StyleUnderline"/>
        </w:rPr>
        <w:t xml:space="preserve"> among the masses and to keep them away from raising their demands</w:t>
      </w:r>
      <w:r>
        <w:t>.</w:t>
      </w:r>
    </w:p>
    <w:p w14:paraId="2C9A0487" w14:textId="77777777" w:rsidR="00575443" w:rsidRDefault="00575443" w:rsidP="00575443">
      <w:r w:rsidRPr="00E22A62">
        <w:rPr>
          <w:rStyle w:val="StyleUnderline"/>
        </w:rPr>
        <w:t xml:space="preserve">It is an open secret that </w:t>
      </w:r>
      <w:r w:rsidRPr="0039294E">
        <w:rPr>
          <w:rStyle w:val="Emphasis"/>
          <w:highlight w:val="yellow"/>
        </w:rPr>
        <w:t>the working classes</w:t>
      </w:r>
      <w:r w:rsidRPr="00290A6D">
        <w:rPr>
          <w:rStyle w:val="Emphasis"/>
        </w:rPr>
        <w:t xml:space="preserve"> of Pakistan </w:t>
      </w:r>
      <w:r w:rsidRPr="0039294E">
        <w:rPr>
          <w:rStyle w:val="Emphasis"/>
          <w:highlight w:val="yellow"/>
        </w:rPr>
        <w:t>have never supported these tiny groups of fundamentalists</w:t>
      </w:r>
      <w:r w:rsidRPr="0039294E">
        <w:rPr>
          <w:rStyle w:val="StyleUnderline"/>
          <w:highlight w:val="yellow"/>
        </w:rPr>
        <w:t xml:space="preserve"> and have waged relentless struggles against them</w:t>
      </w:r>
      <w:r>
        <w:t xml:space="preserve"> time and again. At the moment </w:t>
      </w:r>
      <w:r w:rsidRPr="0039294E">
        <w:rPr>
          <w:rStyle w:val="StyleUnderline"/>
          <w:highlight w:val="yellow"/>
        </w:rPr>
        <w:t>there are hundreds of struggles</w:t>
      </w:r>
      <w:r w:rsidRPr="00E22A62">
        <w:rPr>
          <w:rStyle w:val="StyleUnderline"/>
        </w:rPr>
        <w:t xml:space="preserve"> of workers </w:t>
      </w:r>
      <w:r w:rsidRPr="0039294E">
        <w:rPr>
          <w:rStyle w:val="StyleUnderline"/>
          <w:highlight w:val="yellow"/>
        </w:rPr>
        <w:t>going on</w:t>
      </w:r>
      <w:r w:rsidRPr="00E22A62">
        <w:rPr>
          <w:rStyle w:val="StyleUnderline"/>
        </w:rPr>
        <w:t xml:space="preserve"> throughout the country </w:t>
      </w:r>
      <w:r w:rsidRPr="0039294E">
        <w:rPr>
          <w:rStyle w:val="StyleUnderline"/>
          <w:highlight w:val="yellow"/>
        </w:rPr>
        <w:t xml:space="preserve">for </w:t>
      </w:r>
      <w:r w:rsidRPr="0039294E">
        <w:rPr>
          <w:rStyle w:val="Emphasis"/>
          <w:highlight w:val="yellow"/>
        </w:rPr>
        <w:t>increased wages</w:t>
      </w:r>
      <w:r w:rsidRPr="0039294E">
        <w:rPr>
          <w:rStyle w:val="StyleUnderline"/>
          <w:highlight w:val="yellow"/>
        </w:rPr>
        <w:t xml:space="preserve">, </w:t>
      </w:r>
      <w:r w:rsidRPr="0039294E">
        <w:rPr>
          <w:rStyle w:val="Emphasis"/>
          <w:highlight w:val="yellow"/>
        </w:rPr>
        <w:t>better working conditions</w:t>
      </w:r>
      <w:r w:rsidRPr="0039294E">
        <w:rPr>
          <w:rStyle w:val="StyleUnderline"/>
          <w:highlight w:val="yellow"/>
        </w:rPr>
        <w:t xml:space="preserve">, </w:t>
      </w:r>
      <w:r w:rsidRPr="0039294E">
        <w:rPr>
          <w:rStyle w:val="Emphasis"/>
          <w:highlight w:val="yellow"/>
        </w:rPr>
        <w:t>against privatisations</w:t>
      </w:r>
      <w:r w:rsidRPr="0039294E">
        <w:rPr>
          <w:rStyle w:val="StyleUnderline"/>
          <w:highlight w:val="yellow"/>
        </w:rPr>
        <w:t xml:space="preserve"> and other basic issues</w:t>
      </w:r>
      <w:r w:rsidRPr="00E22A62">
        <w:rPr>
          <w:rStyle w:val="StyleUnderline"/>
        </w:rPr>
        <w:t xml:space="preserve"> which are not highlighted by the bourgeois media. </w:t>
      </w:r>
      <w:r w:rsidRPr="0039294E">
        <w:rPr>
          <w:rStyle w:val="StyleUnderline"/>
          <w:highlight w:val="yellow"/>
        </w:rPr>
        <w:t>In</w:t>
      </w:r>
      <w:r w:rsidRPr="00E22A62">
        <w:rPr>
          <w:rStyle w:val="StyleUnderline"/>
        </w:rPr>
        <w:t xml:space="preserve"> all </w:t>
      </w:r>
      <w:r w:rsidRPr="0039294E">
        <w:rPr>
          <w:rStyle w:val="StyleUnderline"/>
          <w:highlight w:val="yellow"/>
        </w:rPr>
        <w:t>these struggles</w:t>
      </w:r>
      <w:r w:rsidRPr="00E22A62">
        <w:rPr>
          <w:rStyle w:val="StyleUnderline"/>
        </w:rPr>
        <w:t xml:space="preserve"> the </w:t>
      </w:r>
      <w:r w:rsidRPr="0039294E">
        <w:rPr>
          <w:rStyle w:val="StyleUnderline"/>
          <w:highlight w:val="yellow"/>
        </w:rPr>
        <w:t>workers fight</w:t>
      </w:r>
      <w:r w:rsidRPr="00E22A62">
        <w:rPr>
          <w:rStyle w:val="StyleUnderline"/>
        </w:rPr>
        <w:t xml:space="preserve"> against their bosses and the police </w:t>
      </w:r>
      <w:r w:rsidRPr="0039294E">
        <w:rPr>
          <w:rStyle w:val="Emphasis"/>
          <w:highlight w:val="yellow"/>
        </w:rPr>
        <w:t>on a class basis</w:t>
      </w:r>
      <w:r w:rsidRPr="0039294E">
        <w:rPr>
          <w:rStyle w:val="StyleUnderline"/>
          <w:highlight w:val="yellow"/>
        </w:rPr>
        <w:t>, putting aside any divisions</w:t>
      </w:r>
      <w:r w:rsidRPr="00E22A62">
        <w:rPr>
          <w:rStyle w:val="StyleUnderline"/>
        </w:rPr>
        <w:t xml:space="preserve"> on sectarian, nationalist, linguistic or religious lines</w:t>
      </w:r>
      <w:r>
        <w:t>.</w:t>
      </w:r>
    </w:p>
    <w:p w14:paraId="2BAC7208" w14:textId="77777777" w:rsidR="00575443" w:rsidRDefault="00575443" w:rsidP="00575443">
      <w:r w:rsidRPr="00E22A62">
        <w:rPr>
          <w:rStyle w:val="StyleUnderline"/>
        </w:rPr>
        <w:t xml:space="preserve">All </w:t>
      </w:r>
      <w:r w:rsidRPr="0039294E">
        <w:rPr>
          <w:rStyle w:val="StyleUnderline"/>
          <w:highlight w:val="yellow"/>
        </w:rPr>
        <w:t xml:space="preserve">these scattered movements have yet to develop into a </w:t>
      </w:r>
      <w:r w:rsidRPr="0039294E">
        <w:rPr>
          <w:rStyle w:val="Emphasis"/>
          <w:highlight w:val="yellow"/>
        </w:rPr>
        <w:t>huge mass movement of the working class</w:t>
      </w:r>
      <w:r w:rsidRPr="0039294E">
        <w:rPr>
          <w:rStyle w:val="StyleUnderline"/>
          <w:highlight w:val="yellow"/>
        </w:rPr>
        <w:t xml:space="preserve"> that will </w:t>
      </w:r>
      <w:r w:rsidRPr="0039294E">
        <w:rPr>
          <w:rStyle w:val="Emphasis"/>
          <w:highlight w:val="yellow"/>
        </w:rPr>
        <w:t>challenge this draconian state and its cruel terrorist proxies</w:t>
      </w:r>
      <w:r w:rsidRPr="0039294E">
        <w:rPr>
          <w:rStyle w:val="StyleUnderline"/>
          <w:highlight w:val="yellow"/>
        </w:rPr>
        <w:t>. This is what frightens the ruling classes</w:t>
      </w:r>
      <w:r w:rsidRPr="00E22A62">
        <w:rPr>
          <w:rStyle w:val="StyleUnderline"/>
        </w:rPr>
        <w:t xml:space="preserve"> and they are trying their</w:t>
      </w:r>
      <w:r>
        <w:t xml:space="preserve"> level </w:t>
      </w:r>
      <w:r w:rsidRPr="00E22A62">
        <w:rPr>
          <w:rStyle w:val="StyleUnderline"/>
        </w:rPr>
        <w:t>best to curb it</w:t>
      </w:r>
      <w:r>
        <w:t xml:space="preserve"> through various means. The recent strike of the PIA workers which lasted for eight days was a glimpse of the times to come. Hundreds of workers closed down all operations and were united in their demand of an end to privatisation. This found an echo among the workers of the Railways, WAPDA and other sectors and the question of a general strike was objectively raised. The state resorted to repression and opened fire on the protesters </w:t>
      </w:r>
      <w:r>
        <w:lastRenderedPageBreak/>
        <w:t xml:space="preserve">killing two workers in Karachi. The same rulers who are now shedding crocodile tears over the killings yesterday in Lahore were the one who ordered this brutality in Karachi. </w:t>
      </w:r>
      <w:r w:rsidRPr="0039294E">
        <w:rPr>
          <w:rStyle w:val="StyleUnderline"/>
          <w:highlight w:val="yellow"/>
        </w:rPr>
        <w:t>More repressive measures are being prepared</w:t>
      </w:r>
      <w:r w:rsidRPr="009A3F34">
        <w:rPr>
          <w:rStyle w:val="StyleUnderline"/>
        </w:rPr>
        <w:t xml:space="preserve"> by these rulers </w:t>
      </w:r>
      <w:r w:rsidRPr="0039294E">
        <w:rPr>
          <w:rStyle w:val="StyleUnderline"/>
          <w:highlight w:val="yellow"/>
        </w:rPr>
        <w:t>to curb the masses</w:t>
      </w:r>
      <w:r>
        <w:t xml:space="preserve"> in the future.</w:t>
      </w:r>
    </w:p>
    <w:p w14:paraId="1E292A09" w14:textId="119F5F39" w:rsidR="00575443" w:rsidRDefault="00575443" w:rsidP="00575443">
      <w:r>
        <w:t xml:space="preserve">However, </w:t>
      </w:r>
      <w:r w:rsidRPr="0039294E">
        <w:rPr>
          <w:rStyle w:val="StyleUnderline"/>
          <w:highlight w:val="yellow"/>
        </w:rPr>
        <w:t>despite</w:t>
      </w:r>
      <w:r w:rsidRPr="009A3F34">
        <w:rPr>
          <w:rStyle w:val="StyleUnderline"/>
        </w:rPr>
        <w:t xml:space="preserve"> all </w:t>
      </w:r>
      <w:r w:rsidRPr="0039294E">
        <w:rPr>
          <w:rStyle w:val="StyleUnderline"/>
          <w:highlight w:val="yellow"/>
        </w:rPr>
        <w:t xml:space="preserve">these measures, </w:t>
      </w:r>
      <w:r w:rsidRPr="0039294E">
        <w:rPr>
          <w:rStyle w:val="Emphasis"/>
          <w:highlight w:val="yellow"/>
        </w:rPr>
        <w:t>the decay of the capitalist system cannot be averted</w:t>
      </w:r>
      <w:r w:rsidRPr="009A3F34">
        <w:rPr>
          <w:rStyle w:val="StyleUnderline"/>
        </w:rPr>
        <w:t xml:space="preserve"> and will lead to a sharpening of class contradictions</w:t>
      </w:r>
      <w:r>
        <w:t xml:space="preserve"> in the coming period. </w:t>
      </w:r>
      <w:r w:rsidRPr="0039294E">
        <w:rPr>
          <w:rStyle w:val="StyleUnderline"/>
          <w:highlight w:val="yellow"/>
        </w:rPr>
        <w:t>These struggles will give rise to new forces</w:t>
      </w:r>
      <w:r w:rsidRPr="009A3F34">
        <w:rPr>
          <w:rStyle w:val="StyleUnderline"/>
        </w:rPr>
        <w:t xml:space="preserve"> on the right and the left, </w:t>
      </w:r>
      <w:r w:rsidRPr="0039294E">
        <w:rPr>
          <w:rStyle w:val="StyleUnderline"/>
          <w:highlight w:val="yellow"/>
        </w:rPr>
        <w:t xml:space="preserve">preparing class war. Only </w:t>
      </w:r>
      <w:r w:rsidRPr="0039294E">
        <w:rPr>
          <w:rStyle w:val="Emphasis"/>
          <w:highlight w:val="yellow"/>
        </w:rPr>
        <w:t>the victory of the working class</w:t>
      </w:r>
      <w:r w:rsidRPr="009A3F34">
        <w:rPr>
          <w:rStyle w:val="StyleUnderline"/>
        </w:rPr>
        <w:t xml:space="preserve"> in this epic struggle </w:t>
      </w:r>
      <w:r w:rsidRPr="0039294E">
        <w:rPr>
          <w:rStyle w:val="StyleUnderline"/>
          <w:highlight w:val="yellow"/>
        </w:rPr>
        <w:t xml:space="preserve">and the </w:t>
      </w:r>
      <w:r w:rsidRPr="0039294E">
        <w:rPr>
          <w:rStyle w:val="Emphasis"/>
          <w:highlight w:val="yellow"/>
        </w:rPr>
        <w:t>overthrow of the capitalist system</w:t>
      </w:r>
      <w:r w:rsidRPr="0039294E">
        <w:rPr>
          <w:rStyle w:val="StyleUnderline"/>
          <w:highlight w:val="yellow"/>
        </w:rPr>
        <w:t xml:space="preserve"> will guarantee </w:t>
      </w:r>
      <w:r w:rsidRPr="0039294E">
        <w:rPr>
          <w:rStyle w:val="Emphasis"/>
          <w:highlight w:val="yellow"/>
        </w:rPr>
        <w:t>the end of terrorism</w:t>
      </w:r>
      <w:r w:rsidRPr="00110485">
        <w:rPr>
          <w:rStyle w:val="Emphasis"/>
        </w:rPr>
        <w:t xml:space="preserve"> and brutal killings </w:t>
      </w:r>
      <w:r w:rsidRPr="0039294E">
        <w:rPr>
          <w:rStyle w:val="Emphasis"/>
          <w:highlight w:val="yellow"/>
        </w:rPr>
        <w:t>once and for all</w:t>
      </w:r>
      <w:r>
        <w:t>.</w:t>
      </w:r>
    </w:p>
    <w:p w14:paraId="70090868" w14:textId="77777777" w:rsidR="00575443" w:rsidRPr="00575443" w:rsidRDefault="00575443" w:rsidP="00575443"/>
    <w:p w14:paraId="13A56DF2" w14:textId="77777777" w:rsidR="009928CE" w:rsidRDefault="009928CE" w:rsidP="009928CE">
      <w:pPr>
        <w:pStyle w:val="Heading3"/>
      </w:pPr>
      <w:r>
        <w:lastRenderedPageBreak/>
        <w:t>South China Sea</w:t>
      </w:r>
    </w:p>
    <w:p w14:paraId="4C77A2F9" w14:textId="77777777" w:rsidR="009928CE" w:rsidRPr="00E85CD8" w:rsidRDefault="009928CE" w:rsidP="009928CE">
      <w:pPr>
        <w:pStyle w:val="Heading4"/>
      </w:pPr>
      <w:r>
        <w:t xml:space="preserve">Capitalism makes SCS conflict </w:t>
      </w:r>
      <w:r>
        <w:rPr>
          <w:u w:val="single"/>
        </w:rPr>
        <w:t>inevitable</w:t>
      </w:r>
      <w:r>
        <w:t xml:space="preserve"> — only a </w:t>
      </w:r>
      <w:r>
        <w:rPr>
          <w:u w:val="single"/>
        </w:rPr>
        <w:t>transnational socialist alternative</w:t>
      </w:r>
      <w:r>
        <w:t xml:space="preserve"> solves. </w:t>
      </w:r>
    </w:p>
    <w:p w14:paraId="24B3FDEE" w14:textId="77777777" w:rsidR="009928CE" w:rsidRDefault="009928CE" w:rsidP="009928CE">
      <w:r w:rsidRPr="001A5135">
        <w:rPr>
          <w:rStyle w:val="Style13ptBold"/>
        </w:rPr>
        <w:t>Kolo 16</w:t>
      </w:r>
      <w:r>
        <w:t xml:space="preserve"> — </w:t>
      </w:r>
      <w:r w:rsidRPr="001A5135">
        <w:t>Vincent Kolo</w:t>
      </w:r>
      <w:r>
        <w:t>, Editor of C</w:t>
      </w:r>
      <w:r w:rsidRPr="009166ED">
        <w:t>hinaworker.info</w:t>
      </w:r>
      <w:r>
        <w:t xml:space="preserve">—the website of the </w:t>
      </w:r>
      <w:r w:rsidRPr="009166ED">
        <w:t>Committ</w:t>
      </w:r>
      <w:r>
        <w:t xml:space="preserve">ee for a Workers’ International, a revolutionary Marxist organization </w:t>
      </w:r>
      <w:r w:rsidRPr="009166ED">
        <w:t>in China, Taiwan</w:t>
      </w:r>
      <w:r>
        <w:t>,</w:t>
      </w:r>
      <w:r w:rsidRPr="009166ED">
        <w:t xml:space="preserve"> and Hong Kong</w:t>
      </w:r>
      <w:r>
        <w:t xml:space="preserve">, 2016 (“Conflict In The South China Sea: A Socialist Analysis,” </w:t>
      </w:r>
      <w:r>
        <w:rPr>
          <w:i/>
        </w:rPr>
        <w:t xml:space="preserve">Socialist </w:t>
      </w:r>
      <w:r w:rsidRPr="001A5135">
        <w:rPr>
          <w:i/>
        </w:rPr>
        <w:t>Alternative</w:t>
      </w:r>
      <w:r>
        <w:t xml:space="preserve">, </w:t>
      </w:r>
      <w:r w:rsidRPr="001A5135">
        <w:t>July</w:t>
      </w:r>
      <w:r>
        <w:t xml:space="preserve"> 15</w:t>
      </w:r>
      <w:r w:rsidRPr="001A5135">
        <w:rPr>
          <w:vertAlign w:val="superscript"/>
        </w:rPr>
        <w:t>th</w:t>
      </w:r>
      <w:r>
        <w:t xml:space="preserve">, Available Online at </w:t>
      </w:r>
      <w:hyperlink r:id="rId11" w:history="1">
        <w:r w:rsidRPr="00831A76">
          <w:rPr>
            <w:rStyle w:val="Hyperlink"/>
          </w:rPr>
          <w:t>http://www.socialistalternative.org/2016/07/15/conflict-south-china-sea-socialist-analysis/</w:t>
        </w:r>
      </w:hyperlink>
      <w:r>
        <w:t>, Accessed 07-31-2016)</w:t>
      </w:r>
    </w:p>
    <w:p w14:paraId="28215447" w14:textId="77777777" w:rsidR="009928CE" w:rsidRDefault="009928CE" w:rsidP="009928CE">
      <w:r>
        <w:t>International socialism</w:t>
      </w:r>
    </w:p>
    <w:p w14:paraId="21AADFD7" w14:textId="77777777" w:rsidR="009928CE" w:rsidRDefault="009928CE" w:rsidP="009928CE">
      <w:r w:rsidRPr="001A5135">
        <w:rPr>
          <w:rStyle w:val="StyleUnderline"/>
          <w:highlight w:val="yellow"/>
        </w:rPr>
        <w:t xml:space="preserve">There is an urgent need for </w:t>
      </w:r>
      <w:r w:rsidRPr="001A5135">
        <w:rPr>
          <w:rStyle w:val="Emphasis"/>
          <w:highlight w:val="yellow"/>
        </w:rPr>
        <w:t>cooperative action across national borders</w:t>
      </w:r>
      <w:r w:rsidRPr="009B0147">
        <w:rPr>
          <w:rStyle w:val="StyleUnderline"/>
        </w:rPr>
        <w:t xml:space="preserve"> to protect the fragile environment and reverse a disastrous depletion of fishing stocks</w:t>
      </w:r>
      <w:r>
        <w:t xml:space="preserve">. In the 1970s, the average daily catch of a Filipino fisherman was 20kg but this has fallen to 4.76kg, according to Straits Times (23 April 2016). Similarly, </w:t>
      </w:r>
      <w:r w:rsidRPr="00E85CD8">
        <w:rPr>
          <w:rStyle w:val="StyleUnderline"/>
        </w:rPr>
        <w:t xml:space="preserve">international </w:t>
      </w:r>
      <w:r w:rsidRPr="001A5135">
        <w:rPr>
          <w:rStyle w:val="StyleUnderline"/>
          <w:highlight w:val="yellow"/>
        </w:rPr>
        <w:t>cooperation is needed to arrest catastrophic climate change which will wreak havoc on the peoples surrounding the S</w:t>
      </w:r>
      <w:r>
        <w:t xml:space="preserve">outh </w:t>
      </w:r>
      <w:r w:rsidRPr="001A5135">
        <w:rPr>
          <w:rStyle w:val="StyleUnderline"/>
          <w:highlight w:val="yellow"/>
        </w:rPr>
        <w:t>C</w:t>
      </w:r>
      <w:r>
        <w:t xml:space="preserve">hina </w:t>
      </w:r>
      <w:r w:rsidRPr="001A5135">
        <w:rPr>
          <w:rStyle w:val="StyleUnderline"/>
          <w:highlight w:val="yellow"/>
        </w:rPr>
        <w:t>S</w:t>
      </w:r>
      <w:r>
        <w:t xml:space="preserve">ea especially in low lying coastal zones. Ironically, </w:t>
      </w:r>
      <w:r w:rsidRPr="001A5135">
        <w:rPr>
          <w:rStyle w:val="StyleUnderline"/>
          <w:highlight w:val="yellow"/>
        </w:rPr>
        <w:t>rising sea levels</w:t>
      </w:r>
      <w:r w:rsidRPr="00E85CD8">
        <w:rPr>
          <w:rStyle w:val="StyleUnderline"/>
        </w:rPr>
        <w:t xml:space="preserve"> as a result of global warming </w:t>
      </w:r>
      <w:r w:rsidRPr="001A5135">
        <w:rPr>
          <w:rStyle w:val="StyleUnderline"/>
          <w:highlight w:val="yellow"/>
        </w:rPr>
        <w:t xml:space="preserve">could </w:t>
      </w:r>
      <w:r w:rsidRPr="001A5135">
        <w:rPr>
          <w:rStyle w:val="Emphasis"/>
          <w:highlight w:val="yellow"/>
        </w:rPr>
        <w:t>literally sink</w:t>
      </w:r>
      <w:r w:rsidRPr="001A5135">
        <w:rPr>
          <w:rStyle w:val="StyleUnderline"/>
          <w:highlight w:val="yellow"/>
        </w:rPr>
        <w:t xml:space="preserve"> all</w:t>
      </w:r>
      <w:r w:rsidRPr="00E85CD8">
        <w:rPr>
          <w:rStyle w:val="StyleUnderline"/>
        </w:rPr>
        <w:t xml:space="preserve"> the </w:t>
      </w:r>
      <w:r w:rsidRPr="001A5135">
        <w:rPr>
          <w:rStyle w:val="StyleUnderline"/>
          <w:highlight w:val="yellow"/>
        </w:rPr>
        <w:t>territorial claims</w:t>
      </w:r>
      <w:r w:rsidRPr="00E85CD8">
        <w:rPr>
          <w:rStyle w:val="StyleUnderline"/>
        </w:rPr>
        <w:t xml:space="preserve"> in the S</w:t>
      </w:r>
      <w:r>
        <w:t xml:space="preserve">outh </w:t>
      </w:r>
      <w:r w:rsidRPr="00E85CD8">
        <w:rPr>
          <w:rStyle w:val="StyleUnderline"/>
        </w:rPr>
        <w:t>C</w:t>
      </w:r>
      <w:r>
        <w:t xml:space="preserve">hina </w:t>
      </w:r>
      <w:r w:rsidRPr="00E85CD8">
        <w:rPr>
          <w:rStyle w:val="StyleUnderline"/>
        </w:rPr>
        <w:t>S</w:t>
      </w:r>
      <w:r>
        <w:t>ea.</w:t>
      </w:r>
    </w:p>
    <w:p w14:paraId="335A0FDA" w14:textId="77777777" w:rsidR="009928CE" w:rsidRDefault="009928CE" w:rsidP="009928CE">
      <w:r w:rsidRPr="001A5135">
        <w:rPr>
          <w:rStyle w:val="StyleUnderline"/>
          <w:highlight w:val="yellow"/>
        </w:rPr>
        <w:t xml:space="preserve">But there can be </w:t>
      </w:r>
      <w:r w:rsidRPr="001A5135">
        <w:rPr>
          <w:rStyle w:val="Emphasis"/>
          <w:highlight w:val="yellow"/>
        </w:rPr>
        <w:t>no meaningful international cooperation</w:t>
      </w:r>
      <w:r w:rsidRPr="001A5135">
        <w:rPr>
          <w:rStyle w:val="StyleUnderline"/>
          <w:highlight w:val="yellow"/>
        </w:rPr>
        <w:t xml:space="preserve"> on the basis of capitalism and imperialism</w:t>
      </w:r>
      <w:r>
        <w:t xml:space="preserve">. Instead, </w:t>
      </w:r>
      <w:r w:rsidRPr="001A5135">
        <w:rPr>
          <w:rStyle w:val="StyleUnderline"/>
          <w:highlight w:val="yellow"/>
        </w:rPr>
        <w:t>this system is leading us into</w:t>
      </w:r>
      <w:r w:rsidRPr="00E85CD8">
        <w:rPr>
          <w:rStyle w:val="StyleUnderline"/>
        </w:rPr>
        <w:t xml:space="preserve"> </w:t>
      </w:r>
      <w:r w:rsidRPr="004A10D7">
        <w:rPr>
          <w:rStyle w:val="Emphasis"/>
        </w:rPr>
        <w:t xml:space="preserve">national conflicts and future </w:t>
      </w:r>
      <w:r w:rsidRPr="001A5135">
        <w:rPr>
          <w:rStyle w:val="Emphasis"/>
          <w:highlight w:val="yellow"/>
        </w:rPr>
        <w:t>wars</w:t>
      </w:r>
      <w:r w:rsidRPr="001A5135">
        <w:rPr>
          <w:rStyle w:val="StyleUnderline"/>
          <w:highlight w:val="yellow"/>
        </w:rPr>
        <w:t xml:space="preserve">. Only the working class </w:t>
      </w:r>
      <w:r w:rsidRPr="001A5135">
        <w:rPr>
          <w:rStyle w:val="Emphasis"/>
          <w:highlight w:val="yellow"/>
        </w:rPr>
        <w:t>united across ethnic and national boundaries</w:t>
      </w:r>
      <w:r w:rsidRPr="001A5135">
        <w:rPr>
          <w:rStyle w:val="StyleUnderline"/>
          <w:highlight w:val="yellow"/>
        </w:rPr>
        <w:t xml:space="preserve"> and organised around</w:t>
      </w:r>
      <w:r w:rsidRPr="00E85CD8">
        <w:rPr>
          <w:rStyle w:val="StyleUnderline"/>
        </w:rPr>
        <w:t xml:space="preserve"> the ideas of </w:t>
      </w:r>
      <w:r w:rsidRPr="001A5135">
        <w:rPr>
          <w:rStyle w:val="Emphasis"/>
          <w:highlight w:val="yellow"/>
        </w:rPr>
        <w:t>socialism</w:t>
      </w:r>
      <w:r w:rsidRPr="001A5135">
        <w:rPr>
          <w:rStyle w:val="StyleUnderline"/>
          <w:highlight w:val="yellow"/>
        </w:rPr>
        <w:t xml:space="preserve"> can offer an alternative</w:t>
      </w:r>
      <w:r w:rsidRPr="00E85CD8">
        <w:rPr>
          <w:rStyle w:val="StyleUnderline"/>
        </w:rPr>
        <w:t xml:space="preserve"> to this mayhem</w:t>
      </w:r>
      <w:r>
        <w:t>.</w:t>
      </w:r>
    </w:p>
    <w:p w14:paraId="211EE262" w14:textId="77777777" w:rsidR="009928CE" w:rsidRDefault="009928CE" w:rsidP="009928CE">
      <w:r w:rsidRPr="001A5135">
        <w:rPr>
          <w:rStyle w:val="StyleUnderline"/>
          <w:highlight w:val="yellow"/>
        </w:rPr>
        <w:t xml:space="preserve">The socialist </w:t>
      </w:r>
      <w:r w:rsidRPr="0031607F">
        <w:rPr>
          <w:rStyle w:val="StyleUnderline"/>
          <w:highlight w:val="yellow"/>
        </w:rPr>
        <w:t>answer to</w:t>
      </w:r>
      <w:r w:rsidRPr="00E85CD8">
        <w:rPr>
          <w:rStyle w:val="StyleUnderline"/>
        </w:rPr>
        <w:t xml:space="preserve"> the </w:t>
      </w:r>
      <w:r w:rsidRPr="0031607F">
        <w:rPr>
          <w:rStyle w:val="StyleUnderline"/>
          <w:highlight w:val="yellow"/>
        </w:rPr>
        <w:t>rival</w:t>
      </w:r>
      <w:r w:rsidRPr="00E85CD8">
        <w:rPr>
          <w:rStyle w:val="StyleUnderline"/>
        </w:rPr>
        <w:t xml:space="preserve"> territorial </w:t>
      </w:r>
      <w:r w:rsidRPr="0031607F">
        <w:rPr>
          <w:rStyle w:val="StyleUnderline"/>
          <w:highlight w:val="yellow"/>
        </w:rPr>
        <w:t>ambitions of</w:t>
      </w:r>
      <w:r w:rsidRPr="00E85CD8">
        <w:rPr>
          <w:rStyle w:val="StyleUnderline"/>
        </w:rPr>
        <w:t xml:space="preserve"> the region’s </w:t>
      </w:r>
      <w:r w:rsidRPr="0031607F">
        <w:rPr>
          <w:rStyle w:val="StyleUnderline"/>
          <w:highlight w:val="yellow"/>
        </w:rPr>
        <w:t xml:space="preserve">anti-working class regimes is for </w:t>
      </w:r>
      <w:r w:rsidRPr="0031607F">
        <w:rPr>
          <w:rStyle w:val="Emphasis"/>
          <w:highlight w:val="yellow"/>
        </w:rPr>
        <w:t>joint ownership</w:t>
      </w:r>
      <w:r w:rsidRPr="00E85CD8">
        <w:rPr>
          <w:rStyle w:val="StyleUnderline"/>
        </w:rPr>
        <w:t xml:space="preserve">, </w:t>
      </w:r>
      <w:r w:rsidRPr="0031607F">
        <w:rPr>
          <w:rStyle w:val="StyleUnderline"/>
          <w:highlight w:val="yellow"/>
        </w:rPr>
        <w:t>under democratic control</w:t>
      </w:r>
      <w:r w:rsidRPr="00E85CD8">
        <w:rPr>
          <w:rStyle w:val="StyleUnderline"/>
        </w:rPr>
        <w:t xml:space="preserve"> and management by the peoples of the region, </w:t>
      </w:r>
      <w:r w:rsidRPr="0031607F">
        <w:rPr>
          <w:rStyle w:val="StyleUnderline"/>
          <w:highlight w:val="yellow"/>
        </w:rPr>
        <w:t xml:space="preserve">based on </w:t>
      </w:r>
      <w:r w:rsidRPr="0031607F">
        <w:rPr>
          <w:rStyle w:val="Emphasis"/>
          <w:highlight w:val="yellow"/>
        </w:rPr>
        <w:t>destroying capitalism and militarism</w:t>
      </w:r>
      <w:r w:rsidRPr="0031607F">
        <w:rPr>
          <w:rStyle w:val="StyleUnderline"/>
          <w:highlight w:val="yellow"/>
        </w:rPr>
        <w:t xml:space="preserve"> and replacing them with a </w:t>
      </w:r>
      <w:r w:rsidRPr="0031607F">
        <w:rPr>
          <w:rStyle w:val="Emphasis"/>
          <w:highlight w:val="yellow"/>
        </w:rPr>
        <w:t>socialist society grounded upon international solidarity</w:t>
      </w:r>
      <w:r w:rsidRPr="0031607F">
        <w:rPr>
          <w:rStyle w:val="StyleUnderline"/>
          <w:highlight w:val="yellow"/>
        </w:rPr>
        <w:t>. We stand for shared and planned development of the disputed waters under</w:t>
      </w:r>
      <w:r w:rsidRPr="00E85CD8">
        <w:rPr>
          <w:rStyle w:val="StyleUnderline"/>
        </w:rPr>
        <w:t xml:space="preserve"> the </w:t>
      </w:r>
      <w:r w:rsidRPr="0031607F">
        <w:rPr>
          <w:rStyle w:val="StyleUnderline"/>
          <w:highlight w:val="yellow"/>
        </w:rPr>
        <w:t>democratic control of the people</w:t>
      </w:r>
      <w:r w:rsidRPr="00E85CD8">
        <w:rPr>
          <w:rStyle w:val="StyleUnderline"/>
        </w:rPr>
        <w:t xml:space="preserve"> of China and Southeast Asia </w:t>
      </w:r>
      <w:r w:rsidRPr="0031607F">
        <w:rPr>
          <w:rStyle w:val="StyleUnderline"/>
          <w:highlight w:val="yellow"/>
        </w:rPr>
        <w:t xml:space="preserve">through the framework of </w:t>
      </w:r>
      <w:r w:rsidRPr="0031607F">
        <w:rPr>
          <w:rStyle w:val="Emphasis"/>
          <w:highlight w:val="yellow"/>
        </w:rPr>
        <w:t>an Asian socialist confederation</w:t>
      </w:r>
      <w:r>
        <w:t>.</w:t>
      </w:r>
    </w:p>
    <w:p w14:paraId="44372C25" w14:textId="77777777" w:rsidR="009928CE" w:rsidRDefault="009928CE" w:rsidP="009928CE"/>
    <w:p w14:paraId="3BA82634" w14:textId="553FB6AF" w:rsidR="00B15E15" w:rsidRDefault="00B15E15" w:rsidP="00B15E15">
      <w:pPr>
        <w:pStyle w:val="Heading3"/>
      </w:pPr>
      <w:r>
        <w:lastRenderedPageBreak/>
        <w:t>Space</w:t>
      </w:r>
    </w:p>
    <w:p w14:paraId="3CCE6684" w14:textId="22821A91" w:rsidR="00B15E15" w:rsidRDefault="00750659" w:rsidP="00B15E15">
      <w:pPr>
        <w:pStyle w:val="Heading4"/>
      </w:pPr>
      <w:r>
        <w:t xml:space="preserve">Their call for space colonization is </w:t>
      </w:r>
      <w:r w:rsidR="00362E03">
        <w:t xml:space="preserve">rooted in capitalism’s need for </w:t>
      </w:r>
      <w:r w:rsidR="00362E03" w:rsidRPr="00F85104">
        <w:rPr>
          <w:u w:val="single"/>
        </w:rPr>
        <w:t>endless expansion</w:t>
      </w:r>
      <w:r w:rsidR="00362E03">
        <w:t xml:space="preserve"> — this causes war. </w:t>
      </w:r>
    </w:p>
    <w:p w14:paraId="08504486" w14:textId="181F832F" w:rsidR="00B15E15" w:rsidRPr="00362E03" w:rsidRDefault="00362E03" w:rsidP="00B15E15">
      <w:r w:rsidRPr="00362E03">
        <w:rPr>
          <w:rStyle w:val="Style13ptBold"/>
        </w:rPr>
        <w:t>Dickens 10</w:t>
      </w:r>
      <w:r>
        <w:t xml:space="preserve"> —</w:t>
      </w:r>
      <w:r w:rsidR="00672F7E">
        <w:t xml:space="preserve"> Peter Dickens, Associate Lecturer in the </w:t>
      </w:r>
      <w:r w:rsidR="00672F7E" w:rsidRPr="00672F7E">
        <w:t>Faculty of</w:t>
      </w:r>
      <w:r w:rsidR="00672F7E">
        <w:t xml:space="preserve"> Social and Political Sciences at the University of Cambridge, </w:t>
      </w:r>
      <w:r w:rsidR="00672F7E" w:rsidRPr="00672F7E">
        <w:t>Visiting Professor of Sociology at the Universities of Essex and Brighton</w:t>
      </w:r>
      <w:r w:rsidR="00672F7E">
        <w:t xml:space="preserve">, 2010 </w:t>
      </w:r>
      <w:r>
        <w:t xml:space="preserve">(“The Humanization of the Cosmos—To What End?,” </w:t>
      </w:r>
      <w:r>
        <w:rPr>
          <w:i/>
        </w:rPr>
        <w:t>The Monthly Review</w:t>
      </w:r>
      <w:r>
        <w:t xml:space="preserve">, Volume 62, Issue 6, November, Available Online at </w:t>
      </w:r>
      <w:hyperlink r:id="rId12" w:history="1">
        <w:r w:rsidRPr="00831A76">
          <w:rPr>
            <w:rStyle w:val="Hyperlink"/>
          </w:rPr>
          <w:t>http://monthlyreview.org/2010/11/01/the-humanization-of-the-cosmos-to-what-end/</w:t>
        </w:r>
      </w:hyperlink>
      <w:r>
        <w:t>, Accessed 07-31-2016)</w:t>
      </w:r>
    </w:p>
    <w:p w14:paraId="68C19DDA" w14:textId="6293052D" w:rsidR="00B15E15" w:rsidRDefault="00B15E15" w:rsidP="00B15E15">
      <w:r>
        <w:t>The Cosmos: Capitalism’s New “Outside”</w:t>
      </w:r>
    </w:p>
    <w:p w14:paraId="137E9BB3" w14:textId="3D3A6A16" w:rsidR="00B15E15" w:rsidRDefault="00B15E15" w:rsidP="00B15E15">
      <w:r w:rsidRPr="00672F7E">
        <w:rPr>
          <w:rStyle w:val="StyleUnderline"/>
          <w:highlight w:val="yellow"/>
        </w:rPr>
        <w:t>Instead of</w:t>
      </w:r>
      <w:r w:rsidRPr="00B15E15">
        <w:rPr>
          <w:rStyle w:val="StyleUnderline"/>
        </w:rPr>
        <w:t xml:space="preserve"> indulging in </w:t>
      </w:r>
      <w:r w:rsidRPr="00672F7E">
        <w:rPr>
          <w:rStyle w:val="Emphasis"/>
          <w:highlight w:val="yellow"/>
        </w:rPr>
        <w:t>over-optimistic</w:t>
      </w:r>
      <w:r w:rsidRPr="00672F7E">
        <w:rPr>
          <w:rStyle w:val="Emphasis"/>
        </w:rPr>
        <w:t xml:space="preserve"> and fantastic</w:t>
      </w:r>
      <w:r w:rsidRPr="00B15E15">
        <w:rPr>
          <w:rStyle w:val="StyleUnderline"/>
        </w:rPr>
        <w:t xml:space="preserve"> </w:t>
      </w:r>
      <w:r w:rsidRPr="00672F7E">
        <w:rPr>
          <w:rStyle w:val="StyleUnderline"/>
          <w:highlight w:val="yellow"/>
        </w:rPr>
        <w:t>visions, we should take</w:t>
      </w:r>
      <w:r w:rsidRPr="00B15E15">
        <w:rPr>
          <w:rStyle w:val="StyleUnderline"/>
        </w:rPr>
        <w:t xml:space="preserve"> a</w:t>
      </w:r>
      <w:r>
        <w:t xml:space="preserve"> longer, harder, and more </w:t>
      </w:r>
      <w:r w:rsidRPr="00672F7E">
        <w:rPr>
          <w:rStyle w:val="StyleUnderline"/>
          <w:highlight w:val="yellow"/>
        </w:rPr>
        <w:t>critical look at what is</w:t>
      </w:r>
      <w:r w:rsidRPr="00B15E15">
        <w:rPr>
          <w:rStyle w:val="StyleUnderline"/>
        </w:rPr>
        <w:t xml:space="preserve"> happening </w:t>
      </w:r>
      <w:r w:rsidRPr="00672F7E">
        <w:rPr>
          <w:rStyle w:val="StyleUnderline"/>
          <w:highlight w:val="yellow"/>
        </w:rPr>
        <w:t>and</w:t>
      </w:r>
      <w:r w:rsidRPr="00B15E15">
        <w:rPr>
          <w:rStyle w:val="StyleUnderline"/>
        </w:rPr>
        <w:t xml:space="preserve"> what </w:t>
      </w:r>
      <w:r w:rsidRPr="00672F7E">
        <w:rPr>
          <w:rStyle w:val="StyleUnderline"/>
          <w:highlight w:val="yellow"/>
        </w:rPr>
        <w:t>is likely to happen</w:t>
      </w:r>
      <w:r>
        <w:t>. We can then begin taking a more measured view of space humanization, and start developing more progressive alternatives.</w:t>
      </w:r>
    </w:p>
    <w:p w14:paraId="4281442C" w14:textId="1E768A40" w:rsidR="00B15E15" w:rsidRDefault="00B15E15" w:rsidP="00B15E15">
      <w:r>
        <w:t xml:space="preserve">At this point, we must return to the deeper, </w:t>
      </w:r>
      <w:r w:rsidRPr="00672F7E">
        <w:rPr>
          <w:rStyle w:val="StyleUnderline"/>
          <w:highlight w:val="yellow"/>
        </w:rPr>
        <w:t>underlying processes</w:t>
      </w:r>
      <w:r>
        <w:t xml:space="preserve"> which are </w:t>
      </w:r>
      <w:r w:rsidRPr="00672F7E">
        <w:rPr>
          <w:rStyle w:val="StyleUnderline"/>
          <w:highlight w:val="yellow"/>
        </w:rPr>
        <w:t>at the heart of</w:t>
      </w:r>
      <w:r w:rsidRPr="00B15E15">
        <w:rPr>
          <w:rStyle w:val="StyleUnderline"/>
        </w:rPr>
        <w:t xml:space="preserve"> the </w:t>
      </w:r>
      <w:r w:rsidRPr="00672F7E">
        <w:rPr>
          <w:rStyle w:val="StyleUnderline"/>
          <w:highlight w:val="yellow"/>
        </w:rPr>
        <w:t>capitalist</w:t>
      </w:r>
      <w:r w:rsidRPr="00B15E15">
        <w:rPr>
          <w:rStyle w:val="StyleUnderline"/>
        </w:rPr>
        <w:t xml:space="preserve"> economy and </w:t>
      </w:r>
      <w:r w:rsidRPr="00672F7E">
        <w:rPr>
          <w:rStyle w:val="StyleUnderline"/>
          <w:highlight w:val="yellow"/>
        </w:rPr>
        <w:t>society</w:t>
      </w:r>
      <w:r>
        <w:t xml:space="preserve">, and which </w:t>
      </w:r>
      <w:r w:rsidRPr="00672F7E">
        <w:rPr>
          <w:rStyle w:val="StyleUnderline"/>
          <w:highlight w:val="yellow"/>
        </w:rPr>
        <w:t>are generating</w:t>
      </w:r>
      <w:r w:rsidRPr="00B15E15">
        <w:rPr>
          <w:rStyle w:val="StyleUnderline"/>
        </w:rPr>
        <w:t xml:space="preserve"> this </w:t>
      </w:r>
      <w:r w:rsidRPr="00672F7E">
        <w:rPr>
          <w:rStyle w:val="StyleUnderline"/>
          <w:highlight w:val="yellow"/>
        </w:rPr>
        <w:t>demand for expansion into</w:t>
      </w:r>
      <w:r w:rsidRPr="00B15E15">
        <w:rPr>
          <w:rStyle w:val="StyleUnderline"/>
        </w:rPr>
        <w:t xml:space="preserve"> outer </w:t>
      </w:r>
      <w:r w:rsidRPr="00672F7E">
        <w:rPr>
          <w:rStyle w:val="StyleUnderline"/>
          <w:highlight w:val="yellow"/>
        </w:rPr>
        <w:t>space</w:t>
      </w:r>
      <w:r>
        <w:t>. Although the humanization of the cosmos is clearly a new and exotic development, the social relationships and mechanisms underlying space-humanization are very familiar.</w:t>
      </w:r>
    </w:p>
    <w:p w14:paraId="37D45464" w14:textId="0519B953" w:rsidR="00B15E15" w:rsidRDefault="00B15E15" w:rsidP="00B15E15">
      <w:r>
        <w:t xml:space="preserve">In the early twentieth century, Rosa Luxemburg argued that </w:t>
      </w:r>
      <w:r w:rsidRPr="00672F7E">
        <w:rPr>
          <w:rStyle w:val="StyleUnderline"/>
          <w:highlight w:val="yellow"/>
        </w:rPr>
        <w:t>an “outside” to capitalism is</w:t>
      </w:r>
      <w:r>
        <w:t xml:space="preserve"> important for two main reasons. First, it is </w:t>
      </w:r>
      <w:r w:rsidRPr="00672F7E">
        <w:rPr>
          <w:rStyle w:val="StyleUnderline"/>
          <w:highlight w:val="yellow"/>
        </w:rPr>
        <w:t>needed</w:t>
      </w:r>
      <w:r w:rsidRPr="00A22AE0">
        <w:rPr>
          <w:rStyle w:val="StyleUnderline"/>
        </w:rPr>
        <w:t xml:space="preserve"> as a means of creating massive numbers of new customers who would buy the goods made in the capitalist countries</w:t>
      </w:r>
      <w:r>
        <w:t xml:space="preserve">.7 As outlined earlier, </w:t>
      </w:r>
      <w:r w:rsidRPr="00672F7E">
        <w:rPr>
          <w:rStyle w:val="StyleUnderline"/>
          <w:highlight w:val="yellow"/>
        </w:rPr>
        <w:t>space tech</w:t>
      </w:r>
      <w:r w:rsidRPr="00A22AE0">
        <w:rPr>
          <w:rStyle w:val="StyleUnderline"/>
        </w:rPr>
        <w:t xml:space="preserve">nology </w:t>
      </w:r>
      <w:r w:rsidRPr="00672F7E">
        <w:rPr>
          <w:rStyle w:val="StyleUnderline"/>
          <w:highlight w:val="yellow"/>
        </w:rPr>
        <w:t>has</w:t>
      </w:r>
      <w:r w:rsidRPr="00A22AE0">
        <w:rPr>
          <w:rStyle w:val="StyleUnderline"/>
        </w:rPr>
        <w:t xml:space="preserve"> extended and </w:t>
      </w:r>
      <w:r w:rsidRPr="00672F7E">
        <w:rPr>
          <w:rStyle w:val="StyleUnderline"/>
          <w:highlight w:val="yellow"/>
        </w:rPr>
        <w:t>deepened this process, allowing an increasing number of people to become integral to</w:t>
      </w:r>
      <w:r w:rsidRPr="00A22AE0">
        <w:rPr>
          <w:rStyle w:val="StyleUnderline"/>
        </w:rPr>
        <w:t xml:space="preserve"> the further </w:t>
      </w:r>
      <w:r w:rsidRPr="00672F7E">
        <w:rPr>
          <w:rStyle w:val="StyleUnderline"/>
          <w:highlight w:val="yellow"/>
        </w:rPr>
        <w:t>expansion of global capitalism</w:t>
      </w:r>
      <w:r>
        <w:t xml:space="preserve">. Luxemburg’s second reason for imperial expansion is the search for cheap supplies of labor and raw materials. Clearly, space fiction fantasies about aliens aside, expansion into the cosmos offers no benefits to capital in the form of fresh sources of labor power.8 But </w:t>
      </w:r>
      <w:r w:rsidRPr="00672F7E">
        <w:rPr>
          <w:rStyle w:val="StyleUnderline"/>
          <w:highlight w:val="yellow"/>
        </w:rPr>
        <w:t>expansion</w:t>
      </w:r>
      <w:r w:rsidRPr="00A22AE0">
        <w:rPr>
          <w:rStyle w:val="StyleUnderline"/>
        </w:rPr>
        <w:t xml:space="preserve"> into the cosmos </w:t>
      </w:r>
      <w:r w:rsidRPr="00672F7E">
        <w:rPr>
          <w:rStyle w:val="StyleUnderline"/>
          <w:highlight w:val="yellow"/>
        </w:rPr>
        <w:t>does offer prospects for exploiting new materials</w:t>
      </w:r>
      <w:r w:rsidRPr="00A22AE0">
        <w:rPr>
          <w:rStyle w:val="StyleUnderline"/>
        </w:rPr>
        <w:t xml:space="preserve"> such as those in asteroids, the moon, and</w:t>
      </w:r>
      <w:r>
        <w:t xml:space="preserve"> perhaps other cosmic entities such as </w:t>
      </w:r>
      <w:r w:rsidRPr="00A22AE0">
        <w:rPr>
          <w:rStyle w:val="StyleUnderline"/>
        </w:rPr>
        <w:t>Mars</w:t>
      </w:r>
      <w:r>
        <w:t>. Neil Smith’s characterization of capital’s relations to nature is useful at this point.</w:t>
      </w:r>
    </w:p>
    <w:p w14:paraId="5B1DE4BD" w14:textId="46E74FC9" w:rsidR="00B15E15" w:rsidRDefault="00B15E15" w:rsidP="00A22AE0">
      <w:pPr>
        <w:ind w:left="720"/>
      </w:pPr>
      <w:r>
        <w:t>The reproduction of material life is wholly dependent on the production and reproduction of surplus value. To this end, capital stalks the Earth in search of material resources; nature becomes a universal means of production in the sense that it not only provides the subjects, objects and instruments of production, but is also in its totality an appendage to the production process…no part of the Earth’s surface, the atmosphere, the oceans, the geological substratum or the biological superstratum are immune from transformation by capital.9</w:t>
      </w:r>
    </w:p>
    <w:p w14:paraId="4EC7B065" w14:textId="3E923130" w:rsidR="00B15E15" w:rsidRDefault="00B15E15" w:rsidP="00B15E15">
      <w:r w:rsidRPr="00F85104">
        <w:rPr>
          <w:rStyle w:val="StyleUnderline"/>
          <w:highlight w:val="yellow"/>
        </w:rPr>
        <w:t>Capital is now</w:t>
      </w:r>
      <w:r>
        <w:t xml:space="preserve"> also </w:t>
      </w:r>
      <w:r w:rsidRPr="00F85104">
        <w:rPr>
          <w:rStyle w:val="StyleUnderline"/>
          <w:highlight w:val="yellow"/>
        </w:rPr>
        <w:t>“stalking”</w:t>
      </w:r>
      <w:r w:rsidRPr="00A22AE0">
        <w:rPr>
          <w:rStyle w:val="StyleUnderline"/>
        </w:rPr>
        <w:t xml:space="preserve"> outer </w:t>
      </w:r>
      <w:r w:rsidRPr="00F85104">
        <w:rPr>
          <w:rStyle w:val="StyleUnderline"/>
          <w:highlight w:val="yellow"/>
        </w:rPr>
        <w:t>space in the search for new resources and raw materials. Nature on a cosmic scale</w:t>
      </w:r>
      <w:r w:rsidRPr="00A22AE0">
        <w:rPr>
          <w:rStyle w:val="StyleUnderline"/>
        </w:rPr>
        <w:t xml:space="preserve"> now </w:t>
      </w:r>
      <w:r w:rsidRPr="00F85104">
        <w:rPr>
          <w:rStyle w:val="StyleUnderline"/>
          <w:highlight w:val="yellow"/>
        </w:rPr>
        <w:t>seems likely to be incorporated into production processes</w:t>
      </w:r>
      <w:r>
        <w:t>, these being locat</w:t>
      </w:r>
      <w:r w:rsidR="00A22AE0">
        <w:t>ed mainly on earth.</w:t>
      </w:r>
    </w:p>
    <w:p w14:paraId="32C076D7" w14:textId="25EA6719" w:rsidR="00B15E15" w:rsidRDefault="00B15E15" w:rsidP="00B15E15">
      <w:r>
        <w:t>Since Luxemburg wrote, an increasing number of political economists have argued that the importance of a capitalist “outside” is not so much that of creating a new pool of customers or of finding new resources.10 Rather, an outside is needed as a zone into which surplus capital can be invested. Economic and social crisis stems less from the problem of finding new consumers, and more from that of finding, making, and exploiting zones of profitability for surplus capital. Developing “outsides” in this way is also a product of recurring crises, particularly those of declining economic profitability. These crises are followed by attempted “fixes” in distinct geographic regions. The word “fix” is used here both literally and figuratively. On the one hand, capital is being physically invested in new regions. On the other hand, the attempt is to fix capitalism’s crises. Regarding the latter, however, there are, of course, no absolute guarantees that such fixes will really correct an essentially unstable social and economic system. At best, they are short-term solutions.</w:t>
      </w:r>
    </w:p>
    <w:p w14:paraId="220F4E18" w14:textId="0F8A6CB1" w:rsidR="00B15E15" w:rsidRDefault="00B15E15" w:rsidP="00B15E15">
      <w:r>
        <w:t xml:space="preserve">The kind of theory mentioned above also has clear implications for the humanization of the cosmos. </w:t>
      </w:r>
      <w:r w:rsidRPr="00F85104">
        <w:rPr>
          <w:rStyle w:val="StyleUnderline"/>
          <w:highlight w:val="yellow"/>
        </w:rPr>
        <w:t>Projects for</w:t>
      </w:r>
      <w:r w:rsidRPr="00750659">
        <w:rPr>
          <w:rStyle w:val="StyleUnderline"/>
        </w:rPr>
        <w:t xml:space="preserve"> the </w:t>
      </w:r>
      <w:r w:rsidRPr="00F85104">
        <w:rPr>
          <w:rStyle w:val="StyleUnderline"/>
          <w:highlight w:val="yellow"/>
        </w:rPr>
        <w:t>colonization</w:t>
      </w:r>
      <w:r w:rsidRPr="00750659">
        <w:rPr>
          <w:rStyle w:val="StyleUnderline"/>
        </w:rPr>
        <w:t xml:space="preserve"> of outer space </w:t>
      </w:r>
      <w:r w:rsidRPr="00F85104">
        <w:rPr>
          <w:rStyle w:val="StyleUnderline"/>
          <w:highlight w:val="yellow"/>
        </w:rPr>
        <w:t>should be seen as the attempt to make new types of “spatial fix,”</w:t>
      </w:r>
      <w:r>
        <w:t xml:space="preserve"> again </w:t>
      </w:r>
      <w:r w:rsidRPr="00F85104">
        <w:rPr>
          <w:rStyle w:val="StyleUnderline"/>
          <w:highlight w:val="yellow"/>
        </w:rPr>
        <w:t>in response to</w:t>
      </w:r>
      <w:r w:rsidRPr="00750659">
        <w:rPr>
          <w:rStyle w:val="StyleUnderline"/>
        </w:rPr>
        <w:t xml:space="preserve"> economic, social, and environmental </w:t>
      </w:r>
      <w:r w:rsidRPr="00F85104">
        <w:rPr>
          <w:rStyle w:val="StyleUnderline"/>
          <w:highlight w:val="yellow"/>
        </w:rPr>
        <w:t>crises on earth</w:t>
      </w:r>
      <w:r w:rsidRPr="00750659">
        <w:rPr>
          <w:rStyle w:val="StyleUnderline"/>
        </w:rPr>
        <w:t>. Outer space will be</w:t>
      </w:r>
      <w:r>
        <w:t xml:space="preserve"> “globalized,” i.e., </w:t>
      </w:r>
      <w:r w:rsidRPr="00750659">
        <w:rPr>
          <w:rStyle w:val="StyleUnderline"/>
        </w:rPr>
        <w:t>appended to Earth</w:t>
      </w:r>
      <w:r>
        <w:t xml:space="preserve">, </w:t>
      </w:r>
      <w:r w:rsidRPr="00750659">
        <w:rPr>
          <w:rStyle w:val="StyleUnderline"/>
        </w:rPr>
        <w:t>with new parts of the cosmos being invested in by competing nations and companies. Military power will inevitably be made an integral part of this process</w:t>
      </w:r>
      <w:r>
        <w:t xml:space="preserve">, governments protecting the zones </w:t>
      </w:r>
      <w:r w:rsidR="00750659">
        <w:t>for which they are responsible.</w:t>
      </w:r>
    </w:p>
    <w:p w14:paraId="4033A797" w14:textId="77777777" w:rsidR="00B15E15" w:rsidRDefault="00B15E15" w:rsidP="00B15E15">
      <w:r>
        <w:lastRenderedPageBreak/>
        <w:t xml:space="preserve">Some influential commentators argue that the current problem for capitalism is that there is now no “outside.”11 Capitalism is everywhere. Similarly, resistance to capitalism is either everywhere or nowhere. But, as suggested above, the humanization of the cosmos seriously questions these assertions. </w:t>
      </w:r>
      <w:r w:rsidRPr="00750659">
        <w:rPr>
          <w:rStyle w:val="StyleUnderline"/>
        </w:rPr>
        <w:t>New “spatial fixes” are due to be opened up in the cosmos, capitalism’s emergent outside.</w:t>
      </w:r>
      <w:r>
        <w:t xml:space="preserve"> At first, these will include artificial fixes such as satellites, space stations, and space hotels. But </w:t>
      </w:r>
      <w:r w:rsidRPr="00750659">
        <w:rPr>
          <w:rStyle w:val="StyleUnderline"/>
        </w:rPr>
        <w:t>during the next twenty years</w:t>
      </w:r>
      <w:r>
        <w:t xml:space="preserve"> or so, </w:t>
      </w:r>
      <w:r w:rsidRPr="00F85104">
        <w:rPr>
          <w:rStyle w:val="StyleUnderline"/>
          <w:highlight w:val="yellow"/>
        </w:rPr>
        <w:t>existing outsides, such as the moon and Mars, will begin attracting investments. The stage would</w:t>
      </w:r>
      <w:r w:rsidRPr="00750659">
        <w:rPr>
          <w:rStyle w:val="StyleUnderline"/>
        </w:rPr>
        <w:t xml:space="preserve"> then </w:t>
      </w:r>
      <w:r w:rsidRPr="00F85104">
        <w:rPr>
          <w:rStyle w:val="StyleUnderline"/>
          <w:highlight w:val="yellow"/>
        </w:rPr>
        <w:t xml:space="preserve">be set for </w:t>
      </w:r>
      <w:r w:rsidRPr="00F85104">
        <w:rPr>
          <w:rStyle w:val="Emphasis"/>
          <w:highlight w:val="yellow"/>
        </w:rPr>
        <w:t>wars in</w:t>
      </w:r>
      <w:r w:rsidRPr="00F85104">
        <w:rPr>
          <w:rStyle w:val="Emphasis"/>
        </w:rPr>
        <w:t xml:space="preserve"> outer </w:t>
      </w:r>
      <w:r w:rsidRPr="00F85104">
        <w:rPr>
          <w:rStyle w:val="Emphasis"/>
          <w:highlight w:val="yellow"/>
        </w:rPr>
        <w:t>space between nations and companies</w:t>
      </w:r>
      <w:r w:rsidRPr="00F85104">
        <w:rPr>
          <w:rStyle w:val="StyleUnderline"/>
          <w:highlight w:val="yellow"/>
        </w:rPr>
        <w:t xml:space="preserve"> attempting</w:t>
      </w:r>
      <w:r w:rsidRPr="00750659">
        <w:rPr>
          <w:rStyle w:val="StyleUnderline"/>
        </w:rPr>
        <w:t xml:space="preserve"> to make their own </w:t>
      </w:r>
      <w:r w:rsidRPr="00F85104">
        <w:rPr>
          <w:rStyle w:val="StyleUnderline"/>
          <w:highlight w:val="yellow"/>
        </w:rPr>
        <w:t>cosmic “fixes.”</w:t>
      </w:r>
    </w:p>
    <w:p w14:paraId="18B12087" w14:textId="77777777" w:rsidR="00B15E15" w:rsidRDefault="00B15E15" w:rsidP="00B15E15"/>
    <w:p w14:paraId="59801538" w14:textId="77777777" w:rsidR="00B15E15" w:rsidRPr="00B15E15" w:rsidRDefault="00B15E15" w:rsidP="00B15E15"/>
    <w:p w14:paraId="7AFCED35" w14:textId="5F13E75C" w:rsidR="00613E50" w:rsidRDefault="009928CE" w:rsidP="00613E50">
      <w:pPr>
        <w:pStyle w:val="Heading3"/>
      </w:pPr>
      <w:r>
        <w:lastRenderedPageBreak/>
        <w:t>Taiwan</w:t>
      </w:r>
    </w:p>
    <w:p w14:paraId="542512D9" w14:textId="77777777" w:rsidR="002B5385" w:rsidRDefault="00962486" w:rsidP="00FB70AF">
      <w:pPr>
        <w:pStyle w:val="Heading4"/>
      </w:pPr>
      <w:r>
        <w:t xml:space="preserve">The “Taiwan problem” is a product of </w:t>
      </w:r>
      <w:r w:rsidRPr="00962486">
        <w:rPr>
          <w:u w:val="single"/>
        </w:rPr>
        <w:t>capitalism</w:t>
      </w:r>
      <w:r>
        <w:t xml:space="preserve">, not great power relations. </w:t>
      </w:r>
      <w:r w:rsidR="00613E50">
        <w:t xml:space="preserve">Only a </w:t>
      </w:r>
      <w:r w:rsidR="00613E50">
        <w:rPr>
          <w:u w:val="single"/>
        </w:rPr>
        <w:t>socialist revolution</w:t>
      </w:r>
      <w:r w:rsidR="00613E50">
        <w:t xml:space="preserve"> can liberate </w:t>
      </w:r>
      <w:r w:rsidR="00613E50" w:rsidRPr="00613E50">
        <w:rPr>
          <w:i/>
          <w:u w:val="single"/>
        </w:rPr>
        <w:t>all</w:t>
      </w:r>
      <w:r w:rsidR="00613E50" w:rsidRPr="00613E50">
        <w:t xml:space="preserve"> </w:t>
      </w:r>
      <w:r w:rsidR="00613E50">
        <w:t xml:space="preserve">oppressed workers in Taiwan, China, and the world.  </w:t>
      </w:r>
      <w:r>
        <w:t xml:space="preserve"> </w:t>
      </w:r>
    </w:p>
    <w:p w14:paraId="2D50EDC5" w14:textId="77777777" w:rsidR="00FB70AF" w:rsidRPr="00082E39" w:rsidRDefault="00082E39" w:rsidP="00FB70AF">
      <w:r w:rsidRPr="00BA33BE">
        <w:rPr>
          <w:rStyle w:val="Style13ptBold"/>
        </w:rPr>
        <w:t xml:space="preserve">Young </w:t>
      </w:r>
      <w:r w:rsidR="00BA33BE" w:rsidRPr="00BA33BE">
        <w:rPr>
          <w:rStyle w:val="Style13ptBold"/>
        </w:rPr>
        <w:t>15</w:t>
      </w:r>
      <w:r w:rsidR="00BA33BE">
        <w:t xml:space="preserve"> </w:t>
      </w:r>
      <w:r>
        <w:t xml:space="preserve">— Parson Young, </w:t>
      </w:r>
      <w:r w:rsidR="00BA33BE">
        <w:t xml:space="preserve">Editor of </w:t>
      </w:r>
      <w:r w:rsidR="00BA33BE">
        <w:rPr>
          <w:i/>
        </w:rPr>
        <w:t xml:space="preserve">New </w:t>
      </w:r>
      <w:r w:rsidR="00BA33BE" w:rsidRPr="00BA33BE">
        <w:rPr>
          <w:i/>
        </w:rPr>
        <w:t>Bloom</w:t>
      </w:r>
      <w:r w:rsidR="00BA33BE">
        <w:t xml:space="preserve">—a journal of radical perspectives on Taiwan and the Asia-Pacific, </w:t>
      </w:r>
      <w:r w:rsidR="00DE75FC">
        <w:t>M</w:t>
      </w:r>
      <w:r w:rsidR="00DE75FC" w:rsidRPr="00DE75FC">
        <w:t>ember of the U</w:t>
      </w:r>
      <w:r w:rsidR="00DE75FC">
        <w:t>.</w:t>
      </w:r>
      <w:r w:rsidR="00DE75FC" w:rsidRPr="00DE75FC">
        <w:t>S</w:t>
      </w:r>
      <w:r w:rsidR="00DE75FC">
        <w:t>. B</w:t>
      </w:r>
      <w:r w:rsidR="00DE75FC" w:rsidRPr="00DE75FC">
        <w:t>ranch of the International Marxist Tendency</w:t>
      </w:r>
      <w:r w:rsidR="00DE75FC">
        <w:t xml:space="preserve">, </w:t>
      </w:r>
      <w:r w:rsidRPr="00BA33BE">
        <w:t>2015</w:t>
      </w:r>
      <w:r>
        <w:t xml:space="preserve"> (“</w:t>
      </w:r>
      <w:r w:rsidRPr="00082E39">
        <w:t>What is happening in Taiwan?</w:t>
      </w:r>
      <w:r>
        <w:t xml:space="preserve">,” </w:t>
      </w:r>
      <w:r>
        <w:rPr>
          <w:i/>
        </w:rPr>
        <w:t>In Defense of Marxism</w:t>
      </w:r>
      <w:r>
        <w:t xml:space="preserve">—the website of the </w:t>
      </w:r>
      <w:r w:rsidRPr="00082E39">
        <w:t>International Marxist Tendency</w:t>
      </w:r>
      <w:r>
        <w:t xml:space="preserve">, </w:t>
      </w:r>
      <w:r w:rsidR="00BA33BE">
        <w:t>November 6</w:t>
      </w:r>
      <w:r w:rsidR="00BA33BE" w:rsidRPr="00BA33BE">
        <w:rPr>
          <w:vertAlign w:val="superscript"/>
        </w:rPr>
        <w:t>th</w:t>
      </w:r>
      <w:r w:rsidR="00BA33BE">
        <w:t xml:space="preserve">, Available Online at </w:t>
      </w:r>
      <w:hyperlink r:id="rId13" w:history="1">
        <w:r w:rsidR="00BA33BE" w:rsidRPr="00831A76">
          <w:rPr>
            <w:rStyle w:val="Hyperlink"/>
          </w:rPr>
          <w:t>http://www.marxist.com/what-is-happening-in-taiwan.htm</w:t>
        </w:r>
      </w:hyperlink>
      <w:r w:rsidR="00BA33BE">
        <w:t>, Accessed 07-31-2016)</w:t>
      </w:r>
    </w:p>
    <w:p w14:paraId="14BE575D" w14:textId="77777777" w:rsidR="00FB70AF" w:rsidRDefault="003B2EF3" w:rsidP="00FB70AF">
      <w:r>
        <w:t>The National Question</w:t>
      </w:r>
    </w:p>
    <w:p w14:paraId="652A587C" w14:textId="77777777" w:rsidR="00FB70AF" w:rsidRDefault="00FB70AF" w:rsidP="00FB70AF">
      <w:r w:rsidRPr="00B86B34">
        <w:rPr>
          <w:rStyle w:val="StyleUnderline"/>
        </w:rPr>
        <w:t>Unlike most countries</w:t>
      </w:r>
      <w:r>
        <w:t xml:space="preserve"> in the world, </w:t>
      </w:r>
      <w:r w:rsidRPr="00B86B34">
        <w:rPr>
          <w:rStyle w:val="StyleUnderline"/>
        </w:rPr>
        <w:t>whose politics</w:t>
      </w:r>
      <w:r>
        <w:t xml:space="preserve"> usually </w:t>
      </w:r>
      <w:r w:rsidRPr="00B86B34">
        <w:rPr>
          <w:rStyle w:val="StyleUnderline"/>
        </w:rPr>
        <w:t>face the choice of Right or Left, Taiwan’s major political focus has always been on the national question: whether Taiwan is a part of China or not</w:t>
      </w:r>
      <w:r>
        <w:t>.</w:t>
      </w:r>
    </w:p>
    <w:p w14:paraId="249174C0" w14:textId="77777777" w:rsidR="00FB70AF" w:rsidRDefault="00FB70AF" w:rsidP="00FB70AF">
      <w:r w:rsidRPr="00291BFE">
        <w:rPr>
          <w:rStyle w:val="StyleUnderline"/>
        </w:rPr>
        <w:t>Objectively, the state governing Taiwan</w:t>
      </w:r>
      <w:r>
        <w:t xml:space="preserve"> – known as the Republic of China (ROC) – </w:t>
      </w:r>
      <w:r w:rsidRPr="00291BFE">
        <w:rPr>
          <w:rStyle w:val="StyleUnderline"/>
        </w:rPr>
        <w:t>is</w:t>
      </w:r>
      <w:r>
        <w:t xml:space="preserve"> to all intents and purposes </w:t>
      </w:r>
      <w:r w:rsidRPr="00291BFE">
        <w:rPr>
          <w:rStyle w:val="StyleUnderline"/>
        </w:rPr>
        <w:t>a de facto independent state</w:t>
      </w:r>
      <w:r>
        <w:t xml:space="preserve">. It has its own political system, currency, standing military, diplomatic relations, and all other traits of a sovereign country. </w:t>
      </w:r>
      <w:r w:rsidRPr="00291BFE">
        <w:rPr>
          <w:rStyle w:val="StyleUnderline"/>
        </w:rPr>
        <w:t>However, its constitution still lays claims over the entire country of China and Mongolia</w:t>
      </w:r>
      <w:r>
        <w:t xml:space="preserve">, and the titular capital city remains the Chinese city of Nanjing (Chiang’s capital when the KMT controlled China). </w:t>
      </w:r>
      <w:r w:rsidRPr="00291BFE">
        <w:rPr>
          <w:rStyle w:val="StyleUnderline"/>
        </w:rPr>
        <w:t>At the same time,</w:t>
      </w:r>
      <w:r>
        <w:t xml:space="preserve"> as a result of the expulsion of the ROC from the United Nations and its replacement by the People’s Republic of China under US sponsorship in 1971, </w:t>
      </w:r>
      <w:r w:rsidRPr="00291BFE">
        <w:rPr>
          <w:rStyle w:val="StyleUnderline"/>
        </w:rPr>
        <w:t>all but 21 UN member states do not recognize Taiwan as a sovereign nation</w:t>
      </w:r>
      <w:r>
        <w:t xml:space="preserve"> to this day. Those that recognize the People’s Republic of China as the only China in existence (known as the “One China” policy), consider Taiwan as being a part of this version of China. By contrast, the People's Republic of China, that is, mainland China, still maintains a public agenda of retaking Taiwan and establishing a unified political system across a</w:t>
      </w:r>
      <w:r w:rsidR="004D229B">
        <w:t>ll its territorial claims.</w:t>
      </w:r>
    </w:p>
    <w:p w14:paraId="7B38AC35" w14:textId="77777777" w:rsidR="00FB70AF" w:rsidRDefault="00FB70AF" w:rsidP="00FB70AF">
      <w:r>
        <w:t xml:space="preserve">However, </w:t>
      </w:r>
      <w:r w:rsidRPr="00291BFE">
        <w:rPr>
          <w:rStyle w:val="StyleUnderline"/>
        </w:rPr>
        <w:t>the reality on the ground is that after over more than a century of de facto separation and separate development, the Taiwanese mostly do not consider themselves to be the same as the people of China</w:t>
      </w:r>
      <w:r>
        <w:t xml:space="preserve">. Moreover, </w:t>
      </w:r>
      <w:r w:rsidRPr="00C65017">
        <w:rPr>
          <w:rStyle w:val="StyleUnderline"/>
        </w:rPr>
        <w:t>the Taiwanese population is also repulsed by the state capitalist dictatorship of China</w:t>
      </w:r>
      <w:r>
        <w:t xml:space="preserve"> (developed out of the Maoist deformed workers' state) </w:t>
      </w:r>
      <w:r w:rsidRPr="00C65017">
        <w:rPr>
          <w:rStyle w:val="StyleUnderline"/>
        </w:rPr>
        <w:t>in contrast to the bourgeois democracy that they have fought for and won</w:t>
      </w:r>
      <w:r>
        <w:t>. A poll conducted in 2014 shows that only 8.9% of the Taiwanese population wish to be incorporated into the PRC, while 54.7% calls for an immediate declaration of independence, and the rest wish to maintain the status quo.</w:t>
      </w:r>
    </w:p>
    <w:p w14:paraId="483371E0" w14:textId="77777777" w:rsidR="00FB70AF" w:rsidRDefault="00FB70AF" w:rsidP="00FB70AF">
      <w:r w:rsidRPr="00C65017">
        <w:rPr>
          <w:rStyle w:val="StyleUnderline"/>
        </w:rPr>
        <w:t>This creates a complicated</w:t>
      </w:r>
      <w:r>
        <w:t xml:space="preserve"> yet interesting </w:t>
      </w:r>
      <w:r w:rsidRPr="00C65017">
        <w:rPr>
          <w:rStyle w:val="StyleUnderline"/>
        </w:rPr>
        <w:t xml:space="preserve">national question puzzle for Marxists. </w:t>
      </w:r>
      <w:r w:rsidRPr="004D229B">
        <w:rPr>
          <w:rStyle w:val="StyleUnderline"/>
          <w:highlight w:val="yellow"/>
        </w:rPr>
        <w:t>On</w:t>
      </w:r>
      <w:r w:rsidRPr="00C65017">
        <w:rPr>
          <w:rStyle w:val="StyleUnderline"/>
        </w:rPr>
        <w:t xml:space="preserve"> the </w:t>
      </w:r>
      <w:r w:rsidRPr="004D229B">
        <w:rPr>
          <w:rStyle w:val="StyleUnderline"/>
          <w:highlight w:val="yellow"/>
        </w:rPr>
        <w:t xml:space="preserve">one hand, Taiwan’s </w:t>
      </w:r>
      <w:r w:rsidRPr="00962486">
        <w:rPr>
          <w:rStyle w:val="Emphasis"/>
          <w:highlight w:val="yellow"/>
        </w:rPr>
        <w:t>crisis-ridden capitalism needs to be overthrown</w:t>
      </w:r>
      <w:r w:rsidRPr="004D229B">
        <w:rPr>
          <w:rStyle w:val="StyleUnderline"/>
          <w:highlight w:val="yellow"/>
        </w:rPr>
        <w:t xml:space="preserve"> and replaced with a</w:t>
      </w:r>
      <w:r w:rsidRPr="00C65017">
        <w:rPr>
          <w:rStyle w:val="StyleUnderline"/>
        </w:rPr>
        <w:t xml:space="preserve"> healthy </w:t>
      </w:r>
      <w:r w:rsidRPr="004D229B">
        <w:rPr>
          <w:rStyle w:val="StyleUnderline"/>
          <w:highlight w:val="yellow"/>
        </w:rPr>
        <w:t xml:space="preserve">workers’ state. On the other, we should oppose the </w:t>
      </w:r>
      <w:r w:rsidRPr="00962486">
        <w:rPr>
          <w:rStyle w:val="Emphasis"/>
          <w:highlight w:val="yellow"/>
        </w:rPr>
        <w:t>imperialist aspirations of the</w:t>
      </w:r>
      <w:r w:rsidRPr="00962486">
        <w:rPr>
          <w:rStyle w:val="Emphasis"/>
        </w:rPr>
        <w:t xml:space="preserve"> openly </w:t>
      </w:r>
      <w:r w:rsidRPr="00962486">
        <w:rPr>
          <w:rStyle w:val="Emphasis"/>
          <w:highlight w:val="yellow"/>
        </w:rPr>
        <w:t>capitalist dictatorship of China</w:t>
      </w:r>
      <w:r w:rsidRPr="00C65017">
        <w:rPr>
          <w:rStyle w:val="StyleUnderline"/>
        </w:rPr>
        <w:t xml:space="preserve"> over Taiwan </w:t>
      </w:r>
      <w:r w:rsidRPr="004D229B">
        <w:rPr>
          <w:rStyle w:val="StyleUnderline"/>
          <w:highlight w:val="yellow"/>
        </w:rPr>
        <w:t>and its attempts to</w:t>
      </w:r>
      <w:r w:rsidRPr="00C65017">
        <w:rPr>
          <w:rStyle w:val="StyleUnderline"/>
        </w:rPr>
        <w:t xml:space="preserve"> further </w:t>
      </w:r>
      <w:r w:rsidRPr="004D229B">
        <w:rPr>
          <w:rStyle w:val="StyleUnderline"/>
          <w:highlight w:val="yellow"/>
        </w:rPr>
        <w:t>oppress Taiwan’s working class</w:t>
      </w:r>
      <w:r>
        <w:t>. Here, examining Lenin’s debate with Rosa Luxemburg on the question of self-determination might be u</w:t>
      </w:r>
      <w:r w:rsidR="004D229B">
        <w:t>seful to seek a correct stance.</w:t>
      </w:r>
    </w:p>
    <w:p w14:paraId="78A48BB1" w14:textId="77777777" w:rsidR="00FB70AF" w:rsidRDefault="00FB70AF" w:rsidP="00FB70AF">
      <w:r>
        <w:t>Lenin and Luxemburg disagreed on the issue of the self-determination of smaller states in Europe. Luxemburg believed that, in the name of internationalism, the smaller states should automatically be incorporated into larger entities such as Germany, France, or other continental powers. Lenin, on the other side, understood that this question needs to be treated more delicately, and thus argued for supporting the right of self-determination for people who are clearly fighting the oppressors, while not supporting the bourgeois who use nationalism to defend their own interests. Lenin based his argument on the fact that there is a natural alignment of the goals of the oppressed nationalities and the goals of the oppressed proletariats, and that only through a complete respect of the grievances of the oppressed nationalities can we establish a solid foundation of a workers’ state after a s</w:t>
      </w:r>
      <w:r w:rsidR="004D229B">
        <w:t>uccessful socialist revolution.</w:t>
      </w:r>
    </w:p>
    <w:p w14:paraId="5B900607" w14:textId="77777777" w:rsidR="00FB70AF" w:rsidRDefault="00FB70AF" w:rsidP="00FB70AF">
      <w:r w:rsidRPr="00C65017">
        <w:rPr>
          <w:rStyle w:val="StyleUnderline"/>
        </w:rPr>
        <w:t>If we examine</w:t>
      </w:r>
      <w:r>
        <w:t xml:space="preserve"> the situation in </w:t>
      </w:r>
      <w:r w:rsidRPr="00C65017">
        <w:rPr>
          <w:rStyle w:val="StyleUnderline"/>
        </w:rPr>
        <w:t>Taiwan</w:t>
      </w:r>
      <w:r>
        <w:t xml:space="preserve"> today, </w:t>
      </w:r>
      <w:r w:rsidRPr="00C65017">
        <w:rPr>
          <w:rStyle w:val="StyleUnderline"/>
        </w:rPr>
        <w:t>we can see that China’s attempt to reabsorb it has largely been overtly through the power of capital</w:t>
      </w:r>
      <w:r>
        <w:t xml:space="preserve">, such as the free trade agreement in the service sectors that the CCP and the KMT have signed and which was resisted during the Sunflower Movement. </w:t>
      </w:r>
      <w:r w:rsidRPr="00C65017">
        <w:rPr>
          <w:rStyle w:val="StyleUnderline"/>
        </w:rPr>
        <w:t xml:space="preserve">Most Taiwanese now clearly recognize that China is not a Communist country, </w:t>
      </w:r>
      <w:r w:rsidRPr="00C65017">
        <w:rPr>
          <w:rStyle w:val="StyleUnderline"/>
        </w:rPr>
        <w:lastRenderedPageBreak/>
        <w:t>and the working class understands the implication of China’s economic invasion of Taiwan. This is evident in the explosive surge of Leftism within the narrative of the Taiwanese independence movement</w:t>
      </w:r>
      <w:r>
        <w:t xml:space="preserve"> starting from 2014, which even produced a self-proclaimed pro-independence Leninist party with a sizeable initial membership. </w:t>
      </w:r>
      <w:r w:rsidRPr="00C61728">
        <w:rPr>
          <w:rStyle w:val="StyleUnderline"/>
        </w:rPr>
        <w:t>This is not unlike the kind of Left nationalism we see in the Venezuelan revolution</w:t>
      </w:r>
      <w:r>
        <w:t>. Although students lead most of these movements, there have been considerable attempts to defend labor rights and link up to union organizations (though to no avail), and one of the primary leaders of the Sunflower Student Movement, Chen Wei-ting, actually has a long history of labor rights activism.</w:t>
      </w:r>
    </w:p>
    <w:p w14:paraId="3F4416C8" w14:textId="77777777" w:rsidR="00FB70AF" w:rsidRDefault="00FB70AF" w:rsidP="00FB70AF">
      <w:r w:rsidRPr="00C61728">
        <w:rPr>
          <w:rStyle w:val="StyleUnderline"/>
        </w:rPr>
        <w:t>All these phenomena sharply contrast with earlier forms of Taiwanese nationalism</w:t>
      </w:r>
      <w:r>
        <w:t xml:space="preserve">, under which nationalist theories of so-called “pure blood Taiwanese” went hand in hand with “anti-Waishengren” chauvinism. Such nationalism played up the ethnic and sub-ethnic tensions which exist within Taiwan between those descended from the “native Taiwanese” who were the Han descendants of those who have had a presence in Taiwan for hundreds of years and the "waishengren" descendants of those who came over from the mainland after 1949. But </w:t>
      </w:r>
      <w:r w:rsidRPr="00C61728">
        <w:rPr>
          <w:rStyle w:val="StyleUnderline"/>
        </w:rPr>
        <w:t>the current form of Taiwanese nationalism is anti-capitalist, class conscious, inclusive, and enjoys widespread appeal among young and old. All this points towards a position that, as a Marxist tendency, we should support the right of Taiwanese self-determination in unequivocal terms</w:t>
      </w:r>
      <w:r w:rsidR="004D229B">
        <w:t>.</w:t>
      </w:r>
    </w:p>
    <w:p w14:paraId="322AC123" w14:textId="77777777" w:rsidR="00FB70AF" w:rsidRDefault="00FB70AF" w:rsidP="00FB70AF">
      <w:r w:rsidRPr="00C61728">
        <w:rPr>
          <w:rStyle w:val="StyleUnderline"/>
        </w:rPr>
        <w:t xml:space="preserve">At the same time, </w:t>
      </w:r>
      <w:r w:rsidRPr="004D229B">
        <w:rPr>
          <w:rStyle w:val="StyleUnderline"/>
          <w:highlight w:val="yellow"/>
        </w:rPr>
        <w:t>Taiwan’s</w:t>
      </w:r>
      <w:r w:rsidRPr="00C61728">
        <w:rPr>
          <w:rStyle w:val="StyleUnderline"/>
        </w:rPr>
        <w:t xml:space="preserve"> sovereignty and </w:t>
      </w:r>
      <w:r w:rsidRPr="004D229B">
        <w:rPr>
          <w:rStyle w:val="StyleUnderline"/>
          <w:highlight w:val="yellow"/>
        </w:rPr>
        <w:t>statehood issue is</w:t>
      </w:r>
      <w:r>
        <w:t xml:space="preserve"> also </w:t>
      </w:r>
      <w:r w:rsidRPr="004D229B">
        <w:rPr>
          <w:rStyle w:val="StyleUnderline"/>
          <w:highlight w:val="yellow"/>
        </w:rPr>
        <w:t xml:space="preserve">a product of the follies of the nation-state, which is </w:t>
      </w:r>
      <w:r w:rsidRPr="004D229B">
        <w:rPr>
          <w:rStyle w:val="Emphasis"/>
          <w:highlight w:val="yellow"/>
        </w:rPr>
        <w:t>a product of capitalism</w:t>
      </w:r>
      <w:r w:rsidRPr="00C61728">
        <w:rPr>
          <w:rStyle w:val="StyleUnderline"/>
        </w:rPr>
        <w:t>. Here we have a sizeable country with formidable economic power and all the traits of a country</w:t>
      </w:r>
      <w:r>
        <w:t xml:space="preserve">, </w:t>
      </w:r>
      <w:r w:rsidRPr="00C61728">
        <w:rPr>
          <w:rStyle w:val="StyleUnderline"/>
        </w:rPr>
        <w:t xml:space="preserve">only to be denied being treated as a one due to external imperialist interests from China and the US. </w:t>
      </w:r>
      <w:r w:rsidRPr="004D229B">
        <w:rPr>
          <w:rStyle w:val="StyleUnderline"/>
          <w:highlight w:val="yellow"/>
        </w:rPr>
        <w:t>The only way for Taiwan to achieve</w:t>
      </w:r>
      <w:r w:rsidRPr="00C61728">
        <w:rPr>
          <w:rStyle w:val="StyleUnderline"/>
        </w:rPr>
        <w:t xml:space="preserve"> a robust form of </w:t>
      </w:r>
      <w:r w:rsidRPr="004D229B">
        <w:rPr>
          <w:rStyle w:val="StyleUnderline"/>
          <w:highlight w:val="yellow"/>
        </w:rPr>
        <w:t>self-determination resilient to imperialist influence would be</w:t>
      </w:r>
      <w:r w:rsidRPr="00C61728">
        <w:rPr>
          <w:rStyle w:val="StyleUnderline"/>
        </w:rPr>
        <w:t xml:space="preserve"> through </w:t>
      </w:r>
      <w:r w:rsidRPr="004D229B">
        <w:rPr>
          <w:rStyle w:val="StyleUnderline"/>
          <w:highlight w:val="yellow"/>
        </w:rPr>
        <w:t>a</w:t>
      </w:r>
      <w:r w:rsidRPr="00C61728">
        <w:rPr>
          <w:rStyle w:val="StyleUnderline"/>
        </w:rPr>
        <w:t xml:space="preserve"> true </w:t>
      </w:r>
      <w:r w:rsidRPr="004D229B">
        <w:rPr>
          <w:rStyle w:val="Emphasis"/>
          <w:highlight w:val="yellow"/>
        </w:rPr>
        <w:t>socialist revolution</w:t>
      </w:r>
      <w:r w:rsidRPr="004D229B">
        <w:rPr>
          <w:rStyle w:val="StyleUnderline"/>
          <w:highlight w:val="yellow"/>
        </w:rPr>
        <w:t xml:space="preserve"> that would </w:t>
      </w:r>
      <w:r w:rsidRPr="004D229B">
        <w:rPr>
          <w:rStyle w:val="Emphasis"/>
          <w:highlight w:val="yellow"/>
        </w:rPr>
        <w:t>shatter</w:t>
      </w:r>
      <w:r w:rsidRPr="004D229B">
        <w:rPr>
          <w:rStyle w:val="Emphasis"/>
        </w:rPr>
        <w:t xml:space="preserve"> and deny </w:t>
      </w:r>
      <w:r w:rsidRPr="004D229B">
        <w:rPr>
          <w:rStyle w:val="Emphasis"/>
          <w:highlight w:val="yellow"/>
        </w:rPr>
        <w:t>the logic of global capitalism</w:t>
      </w:r>
      <w:r w:rsidRPr="00C61728">
        <w:rPr>
          <w:rStyle w:val="StyleUnderline"/>
        </w:rPr>
        <w:t xml:space="preserve">, </w:t>
      </w:r>
      <w:r w:rsidRPr="004D229B">
        <w:rPr>
          <w:rStyle w:val="StyleUnderline"/>
          <w:highlight w:val="yellow"/>
        </w:rPr>
        <w:t>and that could establish links to workers all over the world</w:t>
      </w:r>
      <w:r w:rsidRPr="00C61728">
        <w:rPr>
          <w:rStyle w:val="StyleUnderline"/>
        </w:rPr>
        <w:t xml:space="preserve">, </w:t>
      </w:r>
      <w:r w:rsidRPr="004D229B">
        <w:rPr>
          <w:rStyle w:val="StyleUnderline"/>
          <w:highlight w:val="yellow"/>
        </w:rPr>
        <w:t>including China</w:t>
      </w:r>
      <w:r w:rsidRPr="00C61728">
        <w:rPr>
          <w:rStyle w:val="StyleUnderline"/>
        </w:rPr>
        <w:t>, in order to defend its own interests as a people</w:t>
      </w:r>
      <w:r>
        <w:t>.</w:t>
      </w:r>
    </w:p>
    <w:p w14:paraId="2D402452" w14:textId="77777777" w:rsidR="00FB70AF" w:rsidRDefault="00FB70AF" w:rsidP="00FB70AF">
      <w:r>
        <w:t>There have been “internationalist” arguments made primarily by Maoist-Stalinists who believe that any form of Taiwanese self-determination sentiment is detrimental to internationalism. However, if you press these “theorists” further, you find that they usually confine their analysis within the context of China, and neglect the importance of incorporating Japan, Korea, Russia and so on into the fold under the banner of internationalism. Moreover, this kind of Sino-centric internationalism willingly neglects the interests of the Taiwanese working class in the name of creating a broader sphere of whatever kind of “socialism” they are trying to create. Such kind of logic is found only within Stalinism, and should not have anything to do with a correct Marxist program. In fact, Lenin staunchly opposed Stalin’s brutal neglect of Georgia’s wish to be an SSR within the Soviet Union, and Lenin exhibited an understanding and practical attitude in theorizing a resolution of the national question through internationalism: the oppressed nationalities must be respected by the former oppressor nationalities.</w:t>
      </w:r>
    </w:p>
    <w:p w14:paraId="10BE3802" w14:textId="77777777" w:rsidR="00FB70AF" w:rsidRDefault="00FB70AF" w:rsidP="00FB70AF">
      <w:r>
        <w:t>Recently, well known Taiwanese Maoist academic Zhao Gang published a damning polemic against Taiwanese Independence filled with a dishonest recounting of a week-long occupation of Taiwan’s Ministry of Education by high school students which took place in early August. Zhao claimed that the occupation was implicitly anti-Communist in nature and that the occupation site, as with the Sunflower Movement occupation before it, was filled with banners of anti-Communist slogans. Apart from the fact that this was blatantly a lie, all evidence was that the political drift of recent social movements in Taiwan is generally towards the left, with a number of the high school student leaders of the occupation openly professing that their independence stance is from a politically Left perspective: the position of so-called "Left Independence".</w:t>
      </w:r>
    </w:p>
    <w:p w14:paraId="6C774C83" w14:textId="77777777" w:rsidR="00FB70AF" w:rsidRDefault="00FB70AF" w:rsidP="00FB70AF">
      <w:r>
        <w:t>But even then, Zhao had to admit that he is perplexed by how the cause of Taiwanese Independence can garner so much support. Here, we can see a typical, limited Stalinist analytical framework: one that permanently fails to understand social changes on the basis of economic and class contradictions, one that dogmatically distinguishes Chinese imperialism as more benevolent than others, simply because it is Chinese.</w:t>
      </w:r>
    </w:p>
    <w:p w14:paraId="37BF28BD" w14:textId="77777777" w:rsidR="00FB70AF" w:rsidRDefault="00FB70AF" w:rsidP="00FB70AF">
      <w:r w:rsidRPr="005A5F6C">
        <w:t xml:space="preserve">If a rhetorical point may be made here, it is this: </w:t>
      </w:r>
      <w:r w:rsidRPr="005A5F6C">
        <w:rPr>
          <w:rStyle w:val="StyleUnderline"/>
        </w:rPr>
        <w:t>the people of Taiwan simply want to be free from oppression. We simply wish to be true masters of our own destiny, an all too reasonable desire shared by the working class everywhere. While the logic of capitalism repeatedly tries to convince the global working class to accept that the world is permanently divided between winners and losers, Marxism rebuts such propaganda</w:t>
      </w:r>
      <w:r w:rsidRPr="005A5F6C">
        <w:t xml:space="preserve"> in the most scientific, concrete manner. We as </w:t>
      </w:r>
      <w:r w:rsidRPr="005A5F6C">
        <w:rPr>
          <w:rStyle w:val="StyleUnderline"/>
        </w:rPr>
        <w:t>Marxists should</w:t>
      </w:r>
      <w:r w:rsidRPr="005A5F6C">
        <w:t xml:space="preserve"> always </w:t>
      </w:r>
      <w:r w:rsidRPr="005A5F6C">
        <w:rPr>
          <w:rStyle w:val="StyleUnderline"/>
        </w:rPr>
        <w:t xml:space="preserve">remember that </w:t>
      </w:r>
      <w:r w:rsidRPr="005A5F6C">
        <w:rPr>
          <w:rStyle w:val="StyleUnderline"/>
        </w:rPr>
        <w:lastRenderedPageBreak/>
        <w:t>our idea is one that liberates all, and should never sacrifice the welfare of one group of proletarians for the aim of winning over another</w:t>
      </w:r>
      <w:r w:rsidRPr="005A5F6C">
        <w:t>.</w:t>
      </w:r>
    </w:p>
    <w:p w14:paraId="3B8AAAE9" w14:textId="77777777" w:rsidR="00FB70AF" w:rsidRDefault="00FB70AF" w:rsidP="00FB70AF">
      <w:r>
        <w:t>A Fertile Soil for Marxism</w:t>
      </w:r>
    </w:p>
    <w:p w14:paraId="51CB74BA" w14:textId="77777777" w:rsidR="00FB70AF" w:rsidRDefault="00FB70AF" w:rsidP="00FB70AF">
      <w:r>
        <w:t>Under decades of extreme bourgeois Bonapartist martial law akin to Francoism (Franco and Chiang reportedly saw each other as kindred spirits) and the shadow of Maoism across East Asia, a true Marxist perspective had a difficult time finding its way into Taiwan until the 1990s. Anti-Communism was shoved down people’s throats for many years, but on the other hand a general suspicion of the KMT also allows room for an interest in genuine Marxism in present day Taiwan.</w:t>
      </w:r>
    </w:p>
    <w:p w14:paraId="0549D35F" w14:textId="77777777" w:rsidR="00FB70AF" w:rsidRDefault="00FB70AF" w:rsidP="00FB70AF">
      <w:r>
        <w:t>We have a dialectical development here; generally the Taiwanese Left youth now has a sympathetic attitude towards Marxism that is devoid of Stalinism or Maoism, having fully recognized that contemporary China is far from being a real socialist country, and that its attempt to subjugate Taiwan is through the power of capital. There have been encouraging signs; in statements, one of the mass organizations that opposed the Ma administration's attempt to join the Asia Infrastructure Investment Bank (AIIB), China’s attempt to create an IMF analogue under its auspices rather than America’s, uses much of Marx’s concepts correctly, such as capitalism’s overproduction, and the organic crisis of capitalism. On the other hand, as in most of the world, the general public’s fear of communism has been replaced by ambivalence, or at least a lack of awareness of it.</w:t>
      </w:r>
    </w:p>
    <w:p w14:paraId="7C3EA825" w14:textId="77777777" w:rsidR="00FB70AF" w:rsidRDefault="00FB70AF" w:rsidP="00FB70AF">
      <w:r>
        <w:t>A Looking Glass into China</w:t>
      </w:r>
    </w:p>
    <w:p w14:paraId="0AC57BF8" w14:textId="77777777" w:rsidR="00FB70AF" w:rsidRDefault="00FB70AF" w:rsidP="00FB70AF">
      <w:r>
        <w:t>While Taiwan is decidedly not a part of China, we can view the Chinese state’s handling of Taiwan as a projection of the aspirations of the People’s Republic of China to play a bigger role within the region, both economically and militarily.</w:t>
      </w:r>
    </w:p>
    <w:p w14:paraId="55319B8E" w14:textId="77777777" w:rsidR="00FB70AF" w:rsidRDefault="00FB70AF" w:rsidP="00FB70AF">
      <w:r>
        <w:t>The modern concept of “China” had always been a vague understanding, and later the nation-building project on the part of the bourgeois-democratic Sun Yat-sen determined that an engineering of Chinese nationalism should be prioritized over resolution of the class struggle. This naturally gave way to his successor Chiang Kai-shek, who was right-wing to the core, and took only the nationalism and nothing else from Sun’s ideas. Ironically, the same concept was also adopted by Mao, who used mostly nationalist rhetoric against the Japanese imperialist invasion of China during WWII, as well as during his subsequent struggle against the KMT. As a result, Mao’s twisted version of “Marxist-Leninism” also had its priorities largely subordinate to Chinese nationalism, which leads to the conclusion that Taiwan, as a Han dominated territory, must be conquered and incorporated into China's fold.</w:t>
      </w:r>
    </w:p>
    <w:p w14:paraId="6B2974D8" w14:textId="77777777" w:rsidR="00FB70AF" w:rsidRDefault="00FB70AF" w:rsidP="00FB70AF">
      <w:r>
        <w:t>At the same time, this ideology of Chinese nationalism in Mao led to a series of disastrous policies towards the ethnic minorities. Mao chose to subordinate all ethnic groups within China under the logic of Chinese nationalism, and thus created the conditions for the emergence of pro-capitalist tendencies within the Tibetan people – which now has friends in Hollywood – as well as within a small group of Muslim Uyghurs in Xinjiang who resort to terrorism to this day.</w:t>
      </w:r>
    </w:p>
    <w:p w14:paraId="30746FA4" w14:textId="77777777" w:rsidR="00FB70AF" w:rsidRDefault="00FB70AF" w:rsidP="00FB70AF">
      <w:r w:rsidRPr="00A12BF4">
        <w:rPr>
          <w:rStyle w:val="StyleUnderline"/>
        </w:rPr>
        <w:t>Many of the problems that capitalist China faces right now could have been easily resolved by the implementation of Marxist policies, including a class analysis of ethnic conflicts, the establishment of a true workers’ democratic state, and so on. Instead, the Chinese government is increasingly assertive with its nationalist rhetoric and territorial claims, attempting to promote domestic militarism against foreign countries in the region</w:t>
      </w:r>
      <w:r>
        <w:t xml:space="preserve">, particularly Japan. </w:t>
      </w:r>
      <w:r w:rsidRPr="00A12BF4">
        <w:rPr>
          <w:rStyle w:val="StyleUnderline"/>
        </w:rPr>
        <w:t>Under these circumstances, advances towards Taiwan have always been an attempt to justify their growing nationalist aspirations</w:t>
      </w:r>
      <w:r>
        <w:t>.</w:t>
      </w:r>
    </w:p>
    <w:p w14:paraId="7DEBB314" w14:textId="77777777" w:rsidR="00FB70AF" w:rsidRDefault="00FB70AF" w:rsidP="00FB70AF">
      <w:r>
        <w:t>Conclusion</w:t>
      </w:r>
    </w:p>
    <w:p w14:paraId="5641F190" w14:textId="77777777" w:rsidR="00FB70AF" w:rsidRDefault="00FB70AF" w:rsidP="00FB70AF">
      <w:r w:rsidRPr="005A5F6C">
        <w:rPr>
          <w:rStyle w:val="StyleUnderline"/>
          <w:highlight w:val="yellow"/>
        </w:rPr>
        <w:t>Based on a Marxist analysis</w:t>
      </w:r>
      <w:r w:rsidRPr="00FB70AF">
        <w:rPr>
          <w:rStyle w:val="StyleUnderline"/>
        </w:rPr>
        <w:t xml:space="preserve"> of the national question in Taiwan, the IMT expresses sympathy for the young mass Left Independence movements in Taiwan, who are making efforts to connect with the working class. </w:t>
      </w:r>
      <w:r w:rsidRPr="005A5F6C">
        <w:rPr>
          <w:rStyle w:val="StyleUnderline"/>
          <w:highlight w:val="yellow"/>
        </w:rPr>
        <w:t>The IMT defends the right to self-determination of the Taiwanese people and</w:t>
      </w:r>
      <w:r w:rsidRPr="00FB70AF">
        <w:rPr>
          <w:rStyle w:val="StyleUnderline"/>
        </w:rPr>
        <w:t xml:space="preserve"> we are </w:t>
      </w:r>
      <w:r w:rsidRPr="005A5F6C">
        <w:rPr>
          <w:rStyle w:val="StyleUnderline"/>
          <w:highlight w:val="yellow"/>
        </w:rPr>
        <w:t>oppose</w:t>
      </w:r>
      <w:r w:rsidRPr="00FB70AF">
        <w:rPr>
          <w:rStyle w:val="StyleUnderline"/>
        </w:rPr>
        <w:t xml:space="preserve">d to </w:t>
      </w:r>
      <w:r w:rsidRPr="005A5F6C">
        <w:rPr>
          <w:rStyle w:val="StyleUnderline"/>
          <w:highlight w:val="yellow"/>
        </w:rPr>
        <w:t>any</w:t>
      </w:r>
      <w:r w:rsidRPr="00FB70AF">
        <w:rPr>
          <w:rStyle w:val="StyleUnderline"/>
        </w:rPr>
        <w:t xml:space="preserve"> form of so-called </w:t>
      </w:r>
      <w:r w:rsidRPr="005A5F6C">
        <w:rPr>
          <w:rStyle w:val="StyleUnderline"/>
          <w:highlight w:val="yellow"/>
        </w:rPr>
        <w:t>“internationalism” that subordinates one nation to another</w:t>
      </w:r>
      <w:r>
        <w:t>.</w:t>
      </w:r>
    </w:p>
    <w:p w14:paraId="3ADCFF59" w14:textId="77777777" w:rsidR="00FB70AF" w:rsidRDefault="00FB70AF" w:rsidP="00FB70AF">
      <w:r w:rsidRPr="00FB70AF">
        <w:rPr>
          <w:rStyle w:val="StyleUnderline"/>
        </w:rPr>
        <w:t xml:space="preserve">At the same time, </w:t>
      </w:r>
      <w:r w:rsidRPr="005A5F6C">
        <w:rPr>
          <w:rStyle w:val="StyleUnderline"/>
          <w:highlight w:val="yellow"/>
        </w:rPr>
        <w:t>the most important task is to explain to</w:t>
      </w:r>
      <w:r w:rsidRPr="00FB70AF">
        <w:rPr>
          <w:rStyle w:val="StyleUnderline"/>
        </w:rPr>
        <w:t xml:space="preserve"> the </w:t>
      </w:r>
      <w:r w:rsidRPr="005A5F6C">
        <w:rPr>
          <w:rStyle w:val="StyleUnderline"/>
          <w:highlight w:val="yellow"/>
        </w:rPr>
        <w:t>workers</w:t>
      </w:r>
      <w:r w:rsidRPr="00FB70AF">
        <w:rPr>
          <w:rStyle w:val="StyleUnderline"/>
        </w:rPr>
        <w:t xml:space="preserve"> of Taiwan </w:t>
      </w:r>
      <w:r w:rsidRPr="005A5F6C">
        <w:rPr>
          <w:rStyle w:val="StyleUnderline"/>
          <w:highlight w:val="yellow"/>
        </w:rPr>
        <w:t xml:space="preserve">that they need </w:t>
      </w:r>
      <w:r w:rsidRPr="005A5F6C">
        <w:rPr>
          <w:rStyle w:val="Emphasis"/>
          <w:highlight w:val="yellow"/>
        </w:rPr>
        <w:t>class independence</w:t>
      </w:r>
      <w:r w:rsidRPr="005A5F6C">
        <w:rPr>
          <w:rStyle w:val="StyleUnderline"/>
          <w:highlight w:val="yellow"/>
        </w:rPr>
        <w:t>, that neither the KMT nor</w:t>
      </w:r>
      <w:r w:rsidRPr="00FB70AF">
        <w:rPr>
          <w:rStyle w:val="StyleUnderline"/>
        </w:rPr>
        <w:t xml:space="preserve"> the </w:t>
      </w:r>
      <w:r w:rsidRPr="005A5F6C">
        <w:rPr>
          <w:rStyle w:val="StyleUnderline"/>
          <w:highlight w:val="yellow"/>
        </w:rPr>
        <w:t>DPP can offer</w:t>
      </w:r>
      <w:r w:rsidRPr="00FB70AF">
        <w:rPr>
          <w:rStyle w:val="StyleUnderline"/>
        </w:rPr>
        <w:t xml:space="preserve"> them </w:t>
      </w:r>
      <w:r w:rsidRPr="005A5F6C">
        <w:rPr>
          <w:rStyle w:val="StyleUnderline"/>
          <w:highlight w:val="yellow"/>
        </w:rPr>
        <w:t xml:space="preserve">a way out, and that only </w:t>
      </w:r>
      <w:r w:rsidRPr="005A5F6C">
        <w:rPr>
          <w:rStyle w:val="Emphasis"/>
          <w:highlight w:val="yellow"/>
        </w:rPr>
        <w:t>they themselves</w:t>
      </w:r>
      <w:r w:rsidRPr="005A5F6C">
        <w:rPr>
          <w:rStyle w:val="StyleUnderline"/>
          <w:highlight w:val="yellow"/>
        </w:rPr>
        <w:t xml:space="preserve"> can transform society by forming a party of mass labor. The national question should</w:t>
      </w:r>
      <w:r>
        <w:t xml:space="preserve"> obviously </w:t>
      </w:r>
      <w:r w:rsidRPr="005A5F6C">
        <w:rPr>
          <w:rStyle w:val="StyleUnderline"/>
          <w:highlight w:val="yellow"/>
        </w:rPr>
        <w:t>be addressed</w:t>
      </w:r>
      <w:r>
        <w:t xml:space="preserve"> with clarity, </w:t>
      </w:r>
      <w:r w:rsidRPr="005A5F6C">
        <w:rPr>
          <w:rStyle w:val="StyleUnderline"/>
          <w:highlight w:val="yellow"/>
        </w:rPr>
        <w:t xml:space="preserve">but </w:t>
      </w:r>
      <w:r w:rsidRPr="005A5F6C">
        <w:rPr>
          <w:rStyle w:val="Emphasis"/>
          <w:highlight w:val="yellow"/>
        </w:rPr>
        <w:t>an equally firm stance to support the working class of China</w:t>
      </w:r>
      <w:r w:rsidRPr="005A5F6C">
        <w:rPr>
          <w:rStyle w:val="StyleUnderline"/>
          <w:highlight w:val="yellow"/>
        </w:rPr>
        <w:t xml:space="preserve"> should</w:t>
      </w:r>
      <w:r w:rsidRPr="00FB70AF">
        <w:rPr>
          <w:rStyle w:val="StyleUnderline"/>
        </w:rPr>
        <w:t xml:space="preserve"> also </w:t>
      </w:r>
      <w:r w:rsidRPr="005A5F6C">
        <w:rPr>
          <w:rStyle w:val="StyleUnderline"/>
          <w:highlight w:val="yellow"/>
        </w:rPr>
        <w:t>be asserted</w:t>
      </w:r>
      <w:r>
        <w:t>.</w:t>
      </w:r>
    </w:p>
    <w:p w14:paraId="4B3CD199" w14:textId="77777777" w:rsidR="00FB70AF" w:rsidRDefault="00FB70AF" w:rsidP="00FB70AF">
      <w:r w:rsidRPr="005A5F6C">
        <w:rPr>
          <w:rStyle w:val="StyleUnderline"/>
          <w:highlight w:val="yellow"/>
        </w:rPr>
        <w:t>When</w:t>
      </w:r>
      <w:r w:rsidRPr="00FB70AF">
        <w:rPr>
          <w:rStyle w:val="StyleUnderline"/>
        </w:rPr>
        <w:t xml:space="preserve"> this happens, and such </w:t>
      </w:r>
      <w:r w:rsidRPr="005A5F6C">
        <w:rPr>
          <w:rStyle w:val="StyleUnderline"/>
          <w:highlight w:val="yellow"/>
        </w:rPr>
        <w:t>a Taiwanese workers’ party becomes victorious and forms a socialist government, it will serve as a</w:t>
      </w:r>
      <w:r w:rsidRPr="00FB70AF">
        <w:rPr>
          <w:rStyle w:val="StyleUnderline"/>
        </w:rPr>
        <w:t xml:space="preserve"> resounding </w:t>
      </w:r>
      <w:r w:rsidRPr="005A5F6C">
        <w:rPr>
          <w:rStyle w:val="StyleUnderline"/>
          <w:highlight w:val="yellow"/>
        </w:rPr>
        <w:t xml:space="preserve">rallying call for </w:t>
      </w:r>
      <w:r w:rsidRPr="005A5F6C">
        <w:rPr>
          <w:rStyle w:val="StyleUnderline"/>
          <w:highlight w:val="yellow"/>
        </w:rPr>
        <w:lastRenderedPageBreak/>
        <w:t xml:space="preserve">the workers of Asia and the world, including China, to fight against </w:t>
      </w:r>
      <w:r w:rsidRPr="005A5F6C">
        <w:rPr>
          <w:rStyle w:val="Emphasis"/>
          <w:highlight w:val="yellow"/>
        </w:rPr>
        <w:t>their real oppressor: capitalism</w:t>
      </w:r>
      <w:r w:rsidRPr="005A5F6C">
        <w:rPr>
          <w:rStyle w:val="StyleUnderline"/>
          <w:highlight w:val="yellow"/>
        </w:rPr>
        <w:t xml:space="preserve">. Only </w:t>
      </w:r>
      <w:r w:rsidRPr="005A5F6C">
        <w:rPr>
          <w:rStyle w:val="Emphasis"/>
          <w:highlight w:val="yellow"/>
        </w:rPr>
        <w:t>then</w:t>
      </w:r>
      <w:r>
        <w:t xml:space="preserve">, </w:t>
      </w:r>
      <w:r w:rsidRPr="005A5F6C">
        <w:rPr>
          <w:rStyle w:val="StyleUnderline"/>
          <w:highlight w:val="yellow"/>
        </w:rPr>
        <w:t>will the people of Taiwan achieve</w:t>
      </w:r>
      <w:r>
        <w:t xml:space="preserve"> what they’ve wanted all along: </w:t>
      </w:r>
      <w:r w:rsidRPr="005A5F6C">
        <w:rPr>
          <w:rStyle w:val="StyleUnderline"/>
          <w:highlight w:val="yellow"/>
        </w:rPr>
        <w:t>freedom from the oppression of others</w:t>
      </w:r>
      <w:r w:rsidRPr="00FB70AF">
        <w:rPr>
          <w:rStyle w:val="StyleUnderline"/>
        </w:rPr>
        <w:t>, and being the masters of their own fate</w:t>
      </w:r>
      <w:r>
        <w:t>.</w:t>
      </w:r>
    </w:p>
    <w:p w14:paraId="7741B35E" w14:textId="77777777" w:rsidR="00FB70AF" w:rsidRDefault="00FB70AF" w:rsidP="00FB70AF"/>
    <w:p w14:paraId="3F7AB1C0" w14:textId="77777777" w:rsidR="00742AE8" w:rsidRDefault="00742AE8" w:rsidP="00742AE8"/>
    <w:p w14:paraId="6A33FBBB" w14:textId="77777777" w:rsidR="00742AE8" w:rsidRPr="00742AE8" w:rsidRDefault="00742AE8" w:rsidP="00742AE8"/>
    <w:p w14:paraId="5429F10C" w14:textId="77777777" w:rsidR="00FB70AF" w:rsidRPr="00FB70AF" w:rsidRDefault="00FB70AF" w:rsidP="00FB70AF"/>
    <w:sectPr w:rsidR="00FB70AF" w:rsidRPr="00FB70A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2B5385"/>
    <w:rsid w:val="000029E3"/>
    <w:rsid w:val="000029E8"/>
    <w:rsid w:val="00004225"/>
    <w:rsid w:val="000066CA"/>
    <w:rsid w:val="00007264"/>
    <w:rsid w:val="000076A9"/>
    <w:rsid w:val="00014FAD"/>
    <w:rsid w:val="00015D2A"/>
    <w:rsid w:val="00021646"/>
    <w:rsid w:val="0002490B"/>
    <w:rsid w:val="00026465"/>
    <w:rsid w:val="00030204"/>
    <w:rsid w:val="000312A0"/>
    <w:rsid w:val="00035337"/>
    <w:rsid w:val="00052FB1"/>
    <w:rsid w:val="00054276"/>
    <w:rsid w:val="000547B1"/>
    <w:rsid w:val="0006091E"/>
    <w:rsid w:val="000638C1"/>
    <w:rsid w:val="00065FEE"/>
    <w:rsid w:val="000712FE"/>
    <w:rsid w:val="00072718"/>
    <w:rsid w:val="0007381E"/>
    <w:rsid w:val="00080062"/>
    <w:rsid w:val="00082E39"/>
    <w:rsid w:val="0008785F"/>
    <w:rsid w:val="00090CBE"/>
    <w:rsid w:val="000A2D8A"/>
    <w:rsid w:val="000D26A6"/>
    <w:rsid w:val="000D2B90"/>
    <w:rsid w:val="000D6ED8"/>
    <w:rsid w:val="000D717B"/>
    <w:rsid w:val="000F1D18"/>
    <w:rsid w:val="00100B28"/>
    <w:rsid w:val="001050D6"/>
    <w:rsid w:val="00110485"/>
    <w:rsid w:val="00117316"/>
    <w:rsid w:val="001209B4"/>
    <w:rsid w:val="001761FC"/>
    <w:rsid w:val="00182655"/>
    <w:rsid w:val="001840F2"/>
    <w:rsid w:val="00185134"/>
    <w:rsid w:val="001856C6"/>
    <w:rsid w:val="00191B5F"/>
    <w:rsid w:val="00192487"/>
    <w:rsid w:val="0019668D"/>
    <w:rsid w:val="001A25FD"/>
    <w:rsid w:val="001A5135"/>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0617"/>
    <w:rsid w:val="00274EDB"/>
    <w:rsid w:val="00275E37"/>
    <w:rsid w:val="0027729E"/>
    <w:rsid w:val="00284ED6"/>
    <w:rsid w:val="00290A6D"/>
    <w:rsid w:val="00290C5A"/>
    <w:rsid w:val="00291BFE"/>
    <w:rsid w:val="0029647A"/>
    <w:rsid w:val="00296504"/>
    <w:rsid w:val="002B5385"/>
    <w:rsid w:val="002B5511"/>
    <w:rsid w:val="002B7ACF"/>
    <w:rsid w:val="002C0048"/>
    <w:rsid w:val="002D26C0"/>
    <w:rsid w:val="002E0643"/>
    <w:rsid w:val="002E392E"/>
    <w:rsid w:val="002E6BBC"/>
    <w:rsid w:val="002F1BA9"/>
    <w:rsid w:val="002F6E74"/>
    <w:rsid w:val="003106B3"/>
    <w:rsid w:val="0031385D"/>
    <w:rsid w:val="0031607F"/>
    <w:rsid w:val="003223B2"/>
    <w:rsid w:val="00322A67"/>
    <w:rsid w:val="00330E13"/>
    <w:rsid w:val="00335A23"/>
    <w:rsid w:val="00340707"/>
    <w:rsid w:val="00351841"/>
    <w:rsid w:val="0035248E"/>
    <w:rsid w:val="003624A6"/>
    <w:rsid w:val="00362E03"/>
    <w:rsid w:val="00364ADF"/>
    <w:rsid w:val="003670D9"/>
    <w:rsid w:val="00370B41"/>
    <w:rsid w:val="00371B27"/>
    <w:rsid w:val="003726C3"/>
    <w:rsid w:val="00375D2E"/>
    <w:rsid w:val="00383071"/>
    <w:rsid w:val="00383B19"/>
    <w:rsid w:val="0039294E"/>
    <w:rsid w:val="003933F9"/>
    <w:rsid w:val="00395864"/>
    <w:rsid w:val="00396557"/>
    <w:rsid w:val="00397316"/>
    <w:rsid w:val="003A248F"/>
    <w:rsid w:val="003A4D9C"/>
    <w:rsid w:val="003B1668"/>
    <w:rsid w:val="003B2EF3"/>
    <w:rsid w:val="003C5F4C"/>
    <w:rsid w:val="003D5EA8"/>
    <w:rsid w:val="003E305E"/>
    <w:rsid w:val="003E34DB"/>
    <w:rsid w:val="003E5302"/>
    <w:rsid w:val="003E5BF1"/>
    <w:rsid w:val="003E7DA6"/>
    <w:rsid w:val="003F2452"/>
    <w:rsid w:val="003F41EA"/>
    <w:rsid w:val="003F7DF0"/>
    <w:rsid w:val="004039AF"/>
    <w:rsid w:val="00407AFF"/>
    <w:rsid w:val="0041155D"/>
    <w:rsid w:val="0041204D"/>
    <w:rsid w:val="004170BF"/>
    <w:rsid w:val="004270E3"/>
    <w:rsid w:val="004348DC"/>
    <w:rsid w:val="00434921"/>
    <w:rsid w:val="00442018"/>
    <w:rsid w:val="00447B10"/>
    <w:rsid w:val="00452EE4"/>
    <w:rsid w:val="004536D6"/>
    <w:rsid w:val="00457224"/>
    <w:rsid w:val="0048047E"/>
    <w:rsid w:val="00482AF9"/>
    <w:rsid w:val="004A10D7"/>
    <w:rsid w:val="004B37B4"/>
    <w:rsid w:val="004B6E72"/>
    <w:rsid w:val="004C0314"/>
    <w:rsid w:val="004C0D3D"/>
    <w:rsid w:val="004C213E"/>
    <w:rsid w:val="004C376C"/>
    <w:rsid w:val="004C657F"/>
    <w:rsid w:val="004D17D8"/>
    <w:rsid w:val="004D229B"/>
    <w:rsid w:val="004E355B"/>
    <w:rsid w:val="005028E5"/>
    <w:rsid w:val="00503735"/>
    <w:rsid w:val="005224F2"/>
    <w:rsid w:val="00536D8B"/>
    <w:rsid w:val="005379C3"/>
    <w:rsid w:val="005519C2"/>
    <w:rsid w:val="005523E0"/>
    <w:rsid w:val="0055320F"/>
    <w:rsid w:val="0055699B"/>
    <w:rsid w:val="00563D3D"/>
    <w:rsid w:val="005659AA"/>
    <w:rsid w:val="005676E8"/>
    <w:rsid w:val="00575443"/>
    <w:rsid w:val="00577BC8"/>
    <w:rsid w:val="00581048"/>
    <w:rsid w:val="00581203"/>
    <w:rsid w:val="0058349C"/>
    <w:rsid w:val="00583E4D"/>
    <w:rsid w:val="00585FBE"/>
    <w:rsid w:val="005870E8"/>
    <w:rsid w:val="005A4D4E"/>
    <w:rsid w:val="005A5F6C"/>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2E39"/>
    <w:rsid w:val="0061383D"/>
    <w:rsid w:val="00613E50"/>
    <w:rsid w:val="00614D69"/>
    <w:rsid w:val="00617030"/>
    <w:rsid w:val="00621301"/>
    <w:rsid w:val="0062173F"/>
    <w:rsid w:val="006235FB"/>
    <w:rsid w:val="00626A15"/>
    <w:rsid w:val="006438CB"/>
    <w:rsid w:val="006529B9"/>
    <w:rsid w:val="00654695"/>
    <w:rsid w:val="0065500A"/>
    <w:rsid w:val="00655217"/>
    <w:rsid w:val="0065727C"/>
    <w:rsid w:val="00672F7E"/>
    <w:rsid w:val="00674A78"/>
    <w:rsid w:val="00696A16"/>
    <w:rsid w:val="006A4840"/>
    <w:rsid w:val="006A7E1D"/>
    <w:rsid w:val="006C3A56"/>
    <w:rsid w:val="006D13F4"/>
    <w:rsid w:val="006D25F0"/>
    <w:rsid w:val="006D6AED"/>
    <w:rsid w:val="006E6D0B"/>
    <w:rsid w:val="006F126E"/>
    <w:rsid w:val="006F3834"/>
    <w:rsid w:val="006F5693"/>
    <w:rsid w:val="00705223"/>
    <w:rsid w:val="00707011"/>
    <w:rsid w:val="00717389"/>
    <w:rsid w:val="00717B01"/>
    <w:rsid w:val="007227D9"/>
    <w:rsid w:val="0072491F"/>
    <w:rsid w:val="007374A1"/>
    <w:rsid w:val="00742AE8"/>
    <w:rsid w:val="00750659"/>
    <w:rsid w:val="00752712"/>
    <w:rsid w:val="00753A84"/>
    <w:rsid w:val="007611F5"/>
    <w:rsid w:val="007619E4"/>
    <w:rsid w:val="00761E75"/>
    <w:rsid w:val="0076495E"/>
    <w:rsid w:val="00765FC8"/>
    <w:rsid w:val="00766021"/>
    <w:rsid w:val="00793F46"/>
    <w:rsid w:val="007A0F4D"/>
    <w:rsid w:val="007A1325"/>
    <w:rsid w:val="007A1A18"/>
    <w:rsid w:val="007B53D8"/>
    <w:rsid w:val="007C22C5"/>
    <w:rsid w:val="007C4FD2"/>
    <w:rsid w:val="007C57E1"/>
    <w:rsid w:val="007C5811"/>
    <w:rsid w:val="007D2DF5"/>
    <w:rsid w:val="007D451A"/>
    <w:rsid w:val="007D5E3E"/>
    <w:rsid w:val="007D7596"/>
    <w:rsid w:val="007E242C"/>
    <w:rsid w:val="007E2EE3"/>
    <w:rsid w:val="007E6631"/>
    <w:rsid w:val="00803A12"/>
    <w:rsid w:val="0081585E"/>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490C"/>
    <w:rsid w:val="009166ED"/>
    <w:rsid w:val="00920E6A"/>
    <w:rsid w:val="00931816"/>
    <w:rsid w:val="00932C71"/>
    <w:rsid w:val="009509D5"/>
    <w:rsid w:val="009538F5"/>
    <w:rsid w:val="00957187"/>
    <w:rsid w:val="009578D7"/>
    <w:rsid w:val="009603E1"/>
    <w:rsid w:val="00961C9D"/>
    <w:rsid w:val="00962486"/>
    <w:rsid w:val="00963065"/>
    <w:rsid w:val="0097151F"/>
    <w:rsid w:val="00973777"/>
    <w:rsid w:val="00976E78"/>
    <w:rsid w:val="009775C0"/>
    <w:rsid w:val="00990634"/>
    <w:rsid w:val="00991733"/>
    <w:rsid w:val="00992078"/>
    <w:rsid w:val="009928CE"/>
    <w:rsid w:val="009A1467"/>
    <w:rsid w:val="009A3F34"/>
    <w:rsid w:val="009A6464"/>
    <w:rsid w:val="009B0147"/>
    <w:rsid w:val="009B69F5"/>
    <w:rsid w:val="009C5FF7"/>
    <w:rsid w:val="009C6292"/>
    <w:rsid w:val="009D0D48"/>
    <w:rsid w:val="009D15DB"/>
    <w:rsid w:val="009F1CBB"/>
    <w:rsid w:val="009F3305"/>
    <w:rsid w:val="009F6FB2"/>
    <w:rsid w:val="00A071C0"/>
    <w:rsid w:val="00A12BF4"/>
    <w:rsid w:val="00A13DB1"/>
    <w:rsid w:val="00A22670"/>
    <w:rsid w:val="00A22AE0"/>
    <w:rsid w:val="00A24B35"/>
    <w:rsid w:val="00A271BA"/>
    <w:rsid w:val="00A27F86"/>
    <w:rsid w:val="00A311ED"/>
    <w:rsid w:val="00A360B4"/>
    <w:rsid w:val="00A431C6"/>
    <w:rsid w:val="00A54315"/>
    <w:rsid w:val="00A60FBC"/>
    <w:rsid w:val="00A65C0B"/>
    <w:rsid w:val="00A81FD2"/>
    <w:rsid w:val="00A8441A"/>
    <w:rsid w:val="00A8674A"/>
    <w:rsid w:val="00AA6F6E"/>
    <w:rsid w:val="00AB3257"/>
    <w:rsid w:val="00AB48D3"/>
    <w:rsid w:val="00AC43E5"/>
    <w:rsid w:val="00AD1EDC"/>
    <w:rsid w:val="00AD79DA"/>
    <w:rsid w:val="00AE2124"/>
    <w:rsid w:val="00AE24BC"/>
    <w:rsid w:val="00AE3E3F"/>
    <w:rsid w:val="00AF4760"/>
    <w:rsid w:val="00AF55D4"/>
    <w:rsid w:val="00B05C2D"/>
    <w:rsid w:val="00B12933"/>
    <w:rsid w:val="00B12B88"/>
    <w:rsid w:val="00B13BC8"/>
    <w:rsid w:val="00B15E15"/>
    <w:rsid w:val="00B24662"/>
    <w:rsid w:val="00B308BA"/>
    <w:rsid w:val="00B31E13"/>
    <w:rsid w:val="00B3569C"/>
    <w:rsid w:val="00B43676"/>
    <w:rsid w:val="00B60125"/>
    <w:rsid w:val="00B6656B"/>
    <w:rsid w:val="00B71625"/>
    <w:rsid w:val="00B75C54"/>
    <w:rsid w:val="00B86B34"/>
    <w:rsid w:val="00B92A93"/>
    <w:rsid w:val="00BA17A8"/>
    <w:rsid w:val="00BA33BE"/>
    <w:rsid w:val="00BA3C33"/>
    <w:rsid w:val="00BB0878"/>
    <w:rsid w:val="00BB1879"/>
    <w:rsid w:val="00BC0ABE"/>
    <w:rsid w:val="00BC1BDE"/>
    <w:rsid w:val="00BC30DB"/>
    <w:rsid w:val="00BC64FF"/>
    <w:rsid w:val="00BC7C37"/>
    <w:rsid w:val="00BC7F62"/>
    <w:rsid w:val="00BD2244"/>
    <w:rsid w:val="00BE6472"/>
    <w:rsid w:val="00BF29B8"/>
    <w:rsid w:val="00BF46EA"/>
    <w:rsid w:val="00C07D05"/>
    <w:rsid w:val="00C10856"/>
    <w:rsid w:val="00C203FA"/>
    <w:rsid w:val="00C23E5C"/>
    <w:rsid w:val="00C3164F"/>
    <w:rsid w:val="00C31B5E"/>
    <w:rsid w:val="00C34D3E"/>
    <w:rsid w:val="00C35B37"/>
    <w:rsid w:val="00C3747A"/>
    <w:rsid w:val="00C56DCC"/>
    <w:rsid w:val="00C57075"/>
    <w:rsid w:val="00C60746"/>
    <w:rsid w:val="00C61728"/>
    <w:rsid w:val="00C65017"/>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A6197"/>
    <w:rsid w:val="00DB2337"/>
    <w:rsid w:val="00DB5F87"/>
    <w:rsid w:val="00DC0376"/>
    <w:rsid w:val="00DC099B"/>
    <w:rsid w:val="00DD4CD4"/>
    <w:rsid w:val="00DD65A2"/>
    <w:rsid w:val="00DD6770"/>
    <w:rsid w:val="00DE0749"/>
    <w:rsid w:val="00DE0D54"/>
    <w:rsid w:val="00DE1CE2"/>
    <w:rsid w:val="00DE6A2C"/>
    <w:rsid w:val="00DE75FC"/>
    <w:rsid w:val="00DF1210"/>
    <w:rsid w:val="00DF31E9"/>
    <w:rsid w:val="00DF5C23"/>
    <w:rsid w:val="00E01DAD"/>
    <w:rsid w:val="00E021DC"/>
    <w:rsid w:val="00E03F91"/>
    <w:rsid w:val="00E064F2"/>
    <w:rsid w:val="00E0717B"/>
    <w:rsid w:val="00E20D65"/>
    <w:rsid w:val="00E22A62"/>
    <w:rsid w:val="00E34B03"/>
    <w:rsid w:val="00E353A2"/>
    <w:rsid w:val="00E36881"/>
    <w:rsid w:val="00E42E4C"/>
    <w:rsid w:val="00E469A8"/>
    <w:rsid w:val="00E47013"/>
    <w:rsid w:val="00E541F9"/>
    <w:rsid w:val="00E57B79"/>
    <w:rsid w:val="00E63419"/>
    <w:rsid w:val="00E64496"/>
    <w:rsid w:val="00E8322E"/>
    <w:rsid w:val="00E85CD8"/>
    <w:rsid w:val="00E903E0"/>
    <w:rsid w:val="00EA1115"/>
    <w:rsid w:val="00EA39EB"/>
    <w:rsid w:val="00EA58CE"/>
    <w:rsid w:val="00EB33FF"/>
    <w:rsid w:val="00EC2759"/>
    <w:rsid w:val="00EC4F1B"/>
    <w:rsid w:val="00EC7106"/>
    <w:rsid w:val="00ED0120"/>
    <w:rsid w:val="00ED4E12"/>
    <w:rsid w:val="00EE051B"/>
    <w:rsid w:val="00EE54B4"/>
    <w:rsid w:val="00EF2B5C"/>
    <w:rsid w:val="00EF4E6D"/>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85104"/>
    <w:rsid w:val="00F94060"/>
    <w:rsid w:val="00FA56F6"/>
    <w:rsid w:val="00FB329D"/>
    <w:rsid w:val="00FB70AF"/>
    <w:rsid w:val="00FB7209"/>
    <w:rsid w:val="00FC27E3"/>
    <w:rsid w:val="00FC29E1"/>
    <w:rsid w:val="00FC74C7"/>
    <w:rsid w:val="00FD451D"/>
    <w:rsid w:val="00FD5B22"/>
    <w:rsid w:val="00FF0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214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B5385"/>
    <w:rPr>
      <w:rFonts w:ascii="Book Antiqua" w:hAnsi="Book Antiqua"/>
      <w:sz w:val="16"/>
    </w:rPr>
  </w:style>
  <w:style w:type="paragraph" w:styleId="Heading1">
    <w:name w:val="heading 1"/>
    <w:aliases w:val="Pocket"/>
    <w:basedOn w:val="Normal"/>
    <w:next w:val="Normal"/>
    <w:link w:val="Heading1Char"/>
    <w:uiPriority w:val="9"/>
    <w:qFormat/>
    <w:rsid w:val="002B53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538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538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B538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2B53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385"/>
  </w:style>
  <w:style w:type="character" w:customStyle="1" w:styleId="Heading1Char">
    <w:name w:val="Heading 1 Char"/>
    <w:aliases w:val="Pocket Char"/>
    <w:basedOn w:val="DefaultParagraphFont"/>
    <w:link w:val="Heading1"/>
    <w:uiPriority w:val="9"/>
    <w:rsid w:val="002B538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2B538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2B538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2B5385"/>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2B5385"/>
    <w:rPr>
      <w:b/>
      <w:sz w:val="24"/>
      <w:u w:val="none"/>
    </w:rPr>
  </w:style>
  <w:style w:type="character" w:customStyle="1" w:styleId="StyleUnderline">
    <w:name w:val="Style Underline"/>
    <w:aliases w:val="Underline"/>
    <w:basedOn w:val="DefaultParagraphFont"/>
    <w:uiPriority w:val="1"/>
    <w:qFormat/>
    <w:rsid w:val="002B5385"/>
    <w:rPr>
      <w:b w:val="0"/>
      <w:sz w:val="24"/>
      <w:u w:val="single"/>
    </w:rPr>
  </w:style>
  <w:style w:type="character" w:styleId="Emphasis">
    <w:name w:val="Emphasis"/>
    <w:basedOn w:val="DefaultParagraphFont"/>
    <w:uiPriority w:val="20"/>
    <w:qFormat/>
    <w:rsid w:val="002B538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2B5385"/>
    <w:rPr>
      <w:color w:val="auto"/>
      <w:u w:val="none"/>
    </w:rPr>
  </w:style>
  <w:style w:type="character" w:styleId="Hyperlink">
    <w:name w:val="Hyperlink"/>
    <w:basedOn w:val="DefaultParagraphFont"/>
    <w:uiPriority w:val="99"/>
    <w:unhideWhenUsed/>
    <w:rsid w:val="002B5385"/>
    <w:rPr>
      <w:color w:val="auto"/>
      <w:u w:val="none"/>
    </w:rPr>
  </w:style>
  <w:style w:type="paragraph" w:styleId="DocumentMap">
    <w:name w:val="Document Map"/>
    <w:basedOn w:val="Normal"/>
    <w:link w:val="DocumentMapChar"/>
    <w:uiPriority w:val="99"/>
    <w:semiHidden/>
    <w:unhideWhenUsed/>
    <w:rsid w:val="002B538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5385"/>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B5385"/>
    <w:rPr>
      <w:rFonts w:ascii="Book Antiqua" w:hAnsi="Book Antiqua"/>
      <w:sz w:val="16"/>
    </w:rPr>
  </w:style>
  <w:style w:type="paragraph" w:styleId="Heading1">
    <w:name w:val="heading 1"/>
    <w:aliases w:val="Pocket"/>
    <w:basedOn w:val="Normal"/>
    <w:next w:val="Normal"/>
    <w:link w:val="Heading1Char"/>
    <w:uiPriority w:val="9"/>
    <w:qFormat/>
    <w:rsid w:val="002B538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B538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B538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B5385"/>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2B53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5385"/>
  </w:style>
  <w:style w:type="character" w:customStyle="1" w:styleId="Heading1Char">
    <w:name w:val="Heading 1 Char"/>
    <w:aliases w:val="Pocket Char"/>
    <w:basedOn w:val="DefaultParagraphFont"/>
    <w:link w:val="Heading1"/>
    <w:uiPriority w:val="9"/>
    <w:rsid w:val="002B5385"/>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2B5385"/>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2B5385"/>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2B5385"/>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2B5385"/>
    <w:rPr>
      <w:b/>
      <w:sz w:val="24"/>
      <w:u w:val="none"/>
    </w:rPr>
  </w:style>
  <w:style w:type="character" w:customStyle="1" w:styleId="StyleUnderline">
    <w:name w:val="Style Underline"/>
    <w:aliases w:val="Underline"/>
    <w:basedOn w:val="DefaultParagraphFont"/>
    <w:uiPriority w:val="1"/>
    <w:qFormat/>
    <w:rsid w:val="002B5385"/>
    <w:rPr>
      <w:b w:val="0"/>
      <w:sz w:val="24"/>
      <w:u w:val="single"/>
    </w:rPr>
  </w:style>
  <w:style w:type="character" w:styleId="Emphasis">
    <w:name w:val="Emphasis"/>
    <w:basedOn w:val="DefaultParagraphFont"/>
    <w:uiPriority w:val="20"/>
    <w:qFormat/>
    <w:rsid w:val="002B5385"/>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2B5385"/>
    <w:rPr>
      <w:color w:val="auto"/>
      <w:u w:val="none"/>
    </w:rPr>
  </w:style>
  <w:style w:type="character" w:styleId="Hyperlink">
    <w:name w:val="Hyperlink"/>
    <w:basedOn w:val="DefaultParagraphFont"/>
    <w:uiPriority w:val="99"/>
    <w:unhideWhenUsed/>
    <w:rsid w:val="002B5385"/>
    <w:rPr>
      <w:color w:val="auto"/>
      <w:u w:val="none"/>
    </w:rPr>
  </w:style>
  <w:style w:type="paragraph" w:styleId="DocumentMap">
    <w:name w:val="Document Map"/>
    <w:basedOn w:val="Normal"/>
    <w:link w:val="DocumentMapChar"/>
    <w:uiPriority w:val="99"/>
    <w:semiHidden/>
    <w:unhideWhenUsed/>
    <w:rsid w:val="002B538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5385"/>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socialistalternative.org/2016/07/15/conflict-south-china-sea-socialist-analysis/" TargetMode="External"/><Relationship Id="rId12" Type="http://schemas.openxmlformats.org/officeDocument/2006/relationships/hyperlink" Target="http://monthlyreview.org/2010/11/01/the-humanization-of-the-cosmos-to-what-end/" TargetMode="External"/><Relationship Id="rId13" Type="http://schemas.openxmlformats.org/officeDocument/2006/relationships/hyperlink" Target="http://www.marxist.com/what-is-happening-in-taiwan.htm"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monthlyreview.org/2015/11/01/the-great-capitalist-climacteric/" TargetMode="External"/><Relationship Id="rId8" Type="http://schemas.openxmlformats.org/officeDocument/2006/relationships/hyperlink" Target="http://isj.org.uk/imperialism-and-instability-in-east-asia-today/" TargetMode="External"/><Relationship Id="rId9" Type="http://schemas.openxmlformats.org/officeDocument/2006/relationships/hyperlink" Target="http://www.thecommunists.net/worldwide/asia/defend-north-korea/" TargetMode="External"/><Relationship Id="rId10" Type="http://schemas.openxmlformats.org/officeDocument/2006/relationships/hyperlink" Target="http://www.socialist.net/pakistan-when-terrorism-becomes-a-strategic-asse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332B3-3C46-824D-8580-04203E678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90</TotalTime>
  <Pages>16</Pages>
  <Words>7038</Words>
  <Characters>40117</Characters>
  <Application>Microsoft Macintosh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47061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4</cp:revision>
  <dcterms:created xsi:type="dcterms:W3CDTF">2016-07-29T04:10:00Z</dcterms:created>
  <dcterms:modified xsi:type="dcterms:W3CDTF">2016-08-01T02:11:00Z</dcterms:modified>
  <cp:category/>
</cp:coreProperties>
</file>