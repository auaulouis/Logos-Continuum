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68675099"/>
        <w:docPartObj>
          <w:docPartGallery w:val="Table of Contents"/>
          <w:docPartUnique/>
        </w:docPartObj>
      </w:sdtPr>
      <w:sdtEndPr>
        <w:rPr>
          <w:rFonts w:ascii="Calibri" w:eastAsiaTheme="minorHAnsi" w:hAnsi="Calibri" w:cstheme="minorBidi"/>
          <w:b/>
          <w:bCs/>
          <w:noProof/>
          <w:color w:val="auto"/>
          <w:sz w:val="22"/>
          <w:szCs w:val="22"/>
        </w:rPr>
      </w:sdtEndPr>
      <w:sdtContent>
        <w:p w:rsidR="003F06CE" w:rsidRDefault="003F06CE">
          <w:pPr>
            <w:pStyle w:val="TOCHeading"/>
          </w:pPr>
          <w:r>
            <w:t>Contents</w:t>
          </w:r>
        </w:p>
        <w:p w:rsidR="003F06CE" w:rsidRDefault="003F06CE">
          <w:pPr>
            <w:pStyle w:val="TOC2"/>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56553513" w:history="1">
            <w:r w:rsidRPr="006535A4">
              <w:rPr>
                <w:rStyle w:val="Hyperlink"/>
                <w:noProof/>
              </w:rPr>
              <w:t>Disad Links</w:t>
            </w:r>
            <w:r>
              <w:rPr>
                <w:noProof/>
                <w:webHidden/>
              </w:rPr>
              <w:tab/>
            </w:r>
            <w:r>
              <w:rPr>
                <w:noProof/>
                <w:webHidden/>
              </w:rPr>
              <w:fldChar w:fldCharType="begin"/>
            </w:r>
            <w:r>
              <w:rPr>
                <w:noProof/>
                <w:webHidden/>
              </w:rPr>
              <w:instrText xml:space="preserve"> PAGEREF _Toc456553513 \h </w:instrText>
            </w:r>
            <w:r>
              <w:rPr>
                <w:noProof/>
                <w:webHidden/>
              </w:rPr>
            </w:r>
            <w:r>
              <w:rPr>
                <w:noProof/>
                <w:webHidden/>
              </w:rPr>
              <w:fldChar w:fldCharType="separate"/>
            </w:r>
            <w:r>
              <w:rPr>
                <w:noProof/>
                <w:webHidden/>
              </w:rPr>
              <w:t>2</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14" w:history="1">
            <w:r w:rsidRPr="006535A4">
              <w:rPr>
                <w:rStyle w:val="Hyperlink"/>
                <w:bCs/>
                <w:noProof/>
              </w:rPr>
              <w:t>Elections Links:  THAAD/Missile Defense Links</w:t>
            </w:r>
            <w:r>
              <w:rPr>
                <w:noProof/>
                <w:webHidden/>
              </w:rPr>
              <w:tab/>
            </w:r>
            <w:r>
              <w:rPr>
                <w:noProof/>
                <w:webHidden/>
              </w:rPr>
              <w:fldChar w:fldCharType="begin"/>
            </w:r>
            <w:r>
              <w:rPr>
                <w:noProof/>
                <w:webHidden/>
              </w:rPr>
              <w:instrText xml:space="preserve"> PAGEREF _Toc456553514 \h </w:instrText>
            </w:r>
            <w:r>
              <w:rPr>
                <w:noProof/>
                <w:webHidden/>
              </w:rPr>
            </w:r>
            <w:r>
              <w:rPr>
                <w:noProof/>
                <w:webHidden/>
              </w:rPr>
              <w:fldChar w:fldCharType="separate"/>
            </w:r>
            <w:r>
              <w:rPr>
                <w:noProof/>
                <w:webHidden/>
              </w:rPr>
              <w:t>3</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15" w:history="1">
            <w:r w:rsidRPr="006535A4">
              <w:rPr>
                <w:rStyle w:val="Hyperlink"/>
                <w:noProof/>
              </w:rPr>
              <w:t>Xi Credibility Links</w:t>
            </w:r>
            <w:r>
              <w:rPr>
                <w:noProof/>
                <w:webHidden/>
              </w:rPr>
              <w:tab/>
            </w:r>
            <w:r>
              <w:rPr>
                <w:noProof/>
                <w:webHidden/>
              </w:rPr>
              <w:fldChar w:fldCharType="begin"/>
            </w:r>
            <w:r>
              <w:rPr>
                <w:noProof/>
                <w:webHidden/>
              </w:rPr>
              <w:instrText xml:space="preserve"> PAGEREF _Toc456553515 \h </w:instrText>
            </w:r>
            <w:r>
              <w:rPr>
                <w:noProof/>
                <w:webHidden/>
              </w:rPr>
            </w:r>
            <w:r>
              <w:rPr>
                <w:noProof/>
                <w:webHidden/>
              </w:rPr>
              <w:fldChar w:fldCharType="separate"/>
            </w:r>
            <w:r>
              <w:rPr>
                <w:noProof/>
                <w:webHidden/>
              </w:rPr>
              <w:t>4</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16" w:history="1">
            <w:r w:rsidRPr="006535A4">
              <w:rPr>
                <w:rStyle w:val="Hyperlink"/>
                <w:noProof/>
              </w:rPr>
              <w:t>North Korean Proliferation Advantage Answers</w:t>
            </w:r>
            <w:r>
              <w:rPr>
                <w:noProof/>
                <w:webHidden/>
              </w:rPr>
              <w:tab/>
            </w:r>
            <w:r>
              <w:rPr>
                <w:noProof/>
                <w:webHidden/>
              </w:rPr>
              <w:fldChar w:fldCharType="begin"/>
            </w:r>
            <w:r>
              <w:rPr>
                <w:noProof/>
                <w:webHidden/>
              </w:rPr>
              <w:instrText xml:space="preserve"> PAGEREF _Toc456553516 \h </w:instrText>
            </w:r>
            <w:r>
              <w:rPr>
                <w:noProof/>
                <w:webHidden/>
              </w:rPr>
            </w:r>
            <w:r>
              <w:rPr>
                <w:noProof/>
                <w:webHidden/>
              </w:rPr>
              <w:fldChar w:fldCharType="separate"/>
            </w:r>
            <w:r>
              <w:rPr>
                <w:noProof/>
                <w:webHidden/>
              </w:rPr>
              <w:t>5</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17" w:history="1">
            <w:r w:rsidRPr="006535A4">
              <w:rPr>
                <w:rStyle w:val="Hyperlink"/>
                <w:noProof/>
              </w:rPr>
              <w:t>North Korean Proliferation Answers Front-Line</w:t>
            </w:r>
            <w:r>
              <w:rPr>
                <w:noProof/>
                <w:webHidden/>
              </w:rPr>
              <w:tab/>
            </w:r>
            <w:r>
              <w:rPr>
                <w:noProof/>
                <w:webHidden/>
              </w:rPr>
              <w:fldChar w:fldCharType="begin"/>
            </w:r>
            <w:r>
              <w:rPr>
                <w:noProof/>
                <w:webHidden/>
              </w:rPr>
              <w:instrText xml:space="preserve"> PAGEREF _Toc456553517 \h </w:instrText>
            </w:r>
            <w:r>
              <w:rPr>
                <w:noProof/>
                <w:webHidden/>
              </w:rPr>
            </w:r>
            <w:r>
              <w:rPr>
                <w:noProof/>
                <w:webHidden/>
              </w:rPr>
              <w:fldChar w:fldCharType="separate"/>
            </w:r>
            <w:r>
              <w:rPr>
                <w:noProof/>
                <w:webHidden/>
              </w:rPr>
              <w:t>6</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18" w:history="1">
            <w:r w:rsidRPr="006535A4">
              <w:rPr>
                <w:rStyle w:val="Hyperlink"/>
                <w:noProof/>
              </w:rPr>
              <w:t>North Korea Won’t Give Up Its Nuclear Weapons Extensions</w:t>
            </w:r>
            <w:r>
              <w:rPr>
                <w:noProof/>
                <w:webHidden/>
              </w:rPr>
              <w:tab/>
            </w:r>
            <w:r>
              <w:rPr>
                <w:noProof/>
                <w:webHidden/>
              </w:rPr>
              <w:fldChar w:fldCharType="begin"/>
            </w:r>
            <w:r>
              <w:rPr>
                <w:noProof/>
                <w:webHidden/>
              </w:rPr>
              <w:instrText xml:space="preserve"> PAGEREF _Toc456553518 \h </w:instrText>
            </w:r>
            <w:r>
              <w:rPr>
                <w:noProof/>
                <w:webHidden/>
              </w:rPr>
            </w:r>
            <w:r>
              <w:rPr>
                <w:noProof/>
                <w:webHidden/>
              </w:rPr>
              <w:fldChar w:fldCharType="separate"/>
            </w:r>
            <w:r>
              <w:rPr>
                <w:noProof/>
                <w:webHidden/>
              </w:rPr>
              <w:t>10</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19" w:history="1">
            <w:r w:rsidRPr="006535A4">
              <w:rPr>
                <w:rStyle w:val="Hyperlink"/>
                <w:rFonts w:eastAsia="MS Gothic"/>
                <w:noProof/>
              </w:rPr>
              <w:t>No Korean War Extensions</w:t>
            </w:r>
            <w:r>
              <w:rPr>
                <w:noProof/>
                <w:webHidden/>
              </w:rPr>
              <w:tab/>
            </w:r>
            <w:r>
              <w:rPr>
                <w:noProof/>
                <w:webHidden/>
              </w:rPr>
              <w:fldChar w:fldCharType="begin"/>
            </w:r>
            <w:r>
              <w:rPr>
                <w:noProof/>
                <w:webHidden/>
              </w:rPr>
              <w:instrText xml:space="preserve"> PAGEREF _Toc456553519 \h </w:instrText>
            </w:r>
            <w:r>
              <w:rPr>
                <w:noProof/>
                <w:webHidden/>
              </w:rPr>
            </w:r>
            <w:r>
              <w:rPr>
                <w:noProof/>
                <w:webHidden/>
              </w:rPr>
              <w:fldChar w:fldCharType="separate"/>
            </w:r>
            <w:r>
              <w:rPr>
                <w:noProof/>
                <w:webHidden/>
              </w:rPr>
              <w:t>16</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0" w:history="1">
            <w:r w:rsidRPr="006535A4">
              <w:rPr>
                <w:rStyle w:val="Hyperlink"/>
                <w:noProof/>
              </w:rPr>
              <w:t>No Nuclear Korean War Extensions</w:t>
            </w:r>
            <w:r>
              <w:rPr>
                <w:noProof/>
                <w:webHidden/>
              </w:rPr>
              <w:tab/>
            </w:r>
            <w:r>
              <w:rPr>
                <w:noProof/>
                <w:webHidden/>
              </w:rPr>
              <w:fldChar w:fldCharType="begin"/>
            </w:r>
            <w:r>
              <w:rPr>
                <w:noProof/>
                <w:webHidden/>
              </w:rPr>
              <w:instrText xml:space="preserve"> PAGEREF _Toc456553520 \h </w:instrText>
            </w:r>
            <w:r>
              <w:rPr>
                <w:noProof/>
                <w:webHidden/>
              </w:rPr>
            </w:r>
            <w:r>
              <w:rPr>
                <w:noProof/>
                <w:webHidden/>
              </w:rPr>
              <w:fldChar w:fldCharType="separate"/>
            </w:r>
            <w:r>
              <w:rPr>
                <w:noProof/>
                <w:webHidden/>
              </w:rPr>
              <w:t>20</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1" w:history="1">
            <w:r w:rsidRPr="006535A4">
              <w:rPr>
                <w:rStyle w:val="Hyperlink"/>
                <w:noProof/>
              </w:rPr>
              <w:t>War Won’t Escalate:  China Won’t Defend North Korea</w:t>
            </w:r>
            <w:r>
              <w:rPr>
                <w:noProof/>
                <w:webHidden/>
              </w:rPr>
              <w:tab/>
            </w:r>
            <w:r>
              <w:rPr>
                <w:noProof/>
                <w:webHidden/>
              </w:rPr>
              <w:fldChar w:fldCharType="begin"/>
            </w:r>
            <w:r>
              <w:rPr>
                <w:noProof/>
                <w:webHidden/>
              </w:rPr>
              <w:instrText xml:space="preserve"> PAGEREF _Toc456553521 \h </w:instrText>
            </w:r>
            <w:r>
              <w:rPr>
                <w:noProof/>
                <w:webHidden/>
              </w:rPr>
            </w:r>
            <w:r>
              <w:rPr>
                <w:noProof/>
                <w:webHidden/>
              </w:rPr>
              <w:fldChar w:fldCharType="separate"/>
            </w:r>
            <w:r>
              <w:rPr>
                <w:noProof/>
                <w:webHidden/>
              </w:rPr>
              <w:t>31</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2" w:history="1">
            <w:r w:rsidRPr="006535A4">
              <w:rPr>
                <w:rStyle w:val="Hyperlink"/>
                <w:noProof/>
              </w:rPr>
              <w:t>China Can’t Control North Korea Extensions</w:t>
            </w:r>
            <w:r>
              <w:rPr>
                <w:noProof/>
                <w:webHidden/>
              </w:rPr>
              <w:tab/>
            </w:r>
            <w:r>
              <w:rPr>
                <w:noProof/>
                <w:webHidden/>
              </w:rPr>
              <w:fldChar w:fldCharType="begin"/>
            </w:r>
            <w:r>
              <w:rPr>
                <w:noProof/>
                <w:webHidden/>
              </w:rPr>
              <w:instrText xml:space="preserve"> PAGEREF _Toc456553522 \h </w:instrText>
            </w:r>
            <w:r>
              <w:rPr>
                <w:noProof/>
                <w:webHidden/>
              </w:rPr>
            </w:r>
            <w:r>
              <w:rPr>
                <w:noProof/>
                <w:webHidden/>
              </w:rPr>
              <w:fldChar w:fldCharType="separate"/>
            </w:r>
            <w:r>
              <w:rPr>
                <w:noProof/>
                <w:webHidden/>
              </w:rPr>
              <w:t>33</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3" w:history="1">
            <w:r w:rsidRPr="006535A4">
              <w:rPr>
                <w:rStyle w:val="Hyperlink"/>
                <w:noProof/>
              </w:rPr>
              <w:t>China Won’t Get on Board With Harsh Sanctions Extensions</w:t>
            </w:r>
            <w:r>
              <w:rPr>
                <w:noProof/>
                <w:webHidden/>
              </w:rPr>
              <w:tab/>
            </w:r>
            <w:r>
              <w:rPr>
                <w:noProof/>
                <w:webHidden/>
              </w:rPr>
              <w:fldChar w:fldCharType="begin"/>
            </w:r>
            <w:r>
              <w:rPr>
                <w:noProof/>
                <w:webHidden/>
              </w:rPr>
              <w:instrText xml:space="preserve"> PAGEREF _Toc456553523 \h </w:instrText>
            </w:r>
            <w:r>
              <w:rPr>
                <w:noProof/>
                <w:webHidden/>
              </w:rPr>
            </w:r>
            <w:r>
              <w:rPr>
                <w:noProof/>
                <w:webHidden/>
              </w:rPr>
              <w:fldChar w:fldCharType="separate"/>
            </w:r>
            <w:r>
              <w:rPr>
                <w:noProof/>
                <w:webHidden/>
              </w:rPr>
              <w:t>34</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4" w:history="1">
            <w:r w:rsidRPr="006535A4">
              <w:rPr>
                <w:rStyle w:val="Hyperlink"/>
                <w:noProof/>
              </w:rPr>
              <w:t>Sanctions Will Fail Against North Korea Extensions</w:t>
            </w:r>
            <w:r>
              <w:rPr>
                <w:noProof/>
                <w:webHidden/>
              </w:rPr>
              <w:tab/>
            </w:r>
            <w:r>
              <w:rPr>
                <w:noProof/>
                <w:webHidden/>
              </w:rPr>
              <w:fldChar w:fldCharType="begin"/>
            </w:r>
            <w:r>
              <w:rPr>
                <w:noProof/>
                <w:webHidden/>
              </w:rPr>
              <w:instrText xml:space="preserve"> PAGEREF _Toc456553524 \h </w:instrText>
            </w:r>
            <w:r>
              <w:rPr>
                <w:noProof/>
                <w:webHidden/>
              </w:rPr>
            </w:r>
            <w:r>
              <w:rPr>
                <w:noProof/>
                <w:webHidden/>
              </w:rPr>
              <w:fldChar w:fldCharType="separate"/>
            </w:r>
            <w:r>
              <w:rPr>
                <w:noProof/>
                <w:webHidden/>
              </w:rPr>
              <w:t>37</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25" w:history="1">
            <w:r w:rsidRPr="006535A4">
              <w:rPr>
                <w:rStyle w:val="Hyperlink"/>
                <w:noProof/>
              </w:rPr>
              <w:t>Japanese Proliferation Advantage Answers</w:t>
            </w:r>
            <w:r>
              <w:rPr>
                <w:noProof/>
                <w:webHidden/>
              </w:rPr>
              <w:tab/>
            </w:r>
            <w:r>
              <w:rPr>
                <w:noProof/>
                <w:webHidden/>
              </w:rPr>
              <w:fldChar w:fldCharType="begin"/>
            </w:r>
            <w:r>
              <w:rPr>
                <w:noProof/>
                <w:webHidden/>
              </w:rPr>
              <w:instrText xml:space="preserve"> PAGEREF _Toc456553525 \h </w:instrText>
            </w:r>
            <w:r>
              <w:rPr>
                <w:noProof/>
                <w:webHidden/>
              </w:rPr>
            </w:r>
            <w:r>
              <w:rPr>
                <w:noProof/>
                <w:webHidden/>
              </w:rPr>
              <w:fldChar w:fldCharType="separate"/>
            </w:r>
            <w:r>
              <w:rPr>
                <w:noProof/>
                <w:webHidden/>
              </w:rPr>
              <w:t>41</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6" w:history="1">
            <w:r w:rsidRPr="006535A4">
              <w:rPr>
                <w:rStyle w:val="Hyperlink"/>
                <w:noProof/>
              </w:rPr>
              <w:t>Japan Prolif Answers</w:t>
            </w:r>
            <w:r>
              <w:rPr>
                <w:noProof/>
                <w:webHidden/>
              </w:rPr>
              <w:tab/>
            </w:r>
            <w:r>
              <w:rPr>
                <w:noProof/>
                <w:webHidden/>
              </w:rPr>
              <w:fldChar w:fldCharType="begin"/>
            </w:r>
            <w:r>
              <w:rPr>
                <w:noProof/>
                <w:webHidden/>
              </w:rPr>
              <w:instrText xml:space="preserve"> PAGEREF _Toc456553526 \h </w:instrText>
            </w:r>
            <w:r>
              <w:rPr>
                <w:noProof/>
                <w:webHidden/>
              </w:rPr>
            </w:r>
            <w:r>
              <w:rPr>
                <w:noProof/>
                <w:webHidden/>
              </w:rPr>
              <w:fldChar w:fldCharType="separate"/>
            </w:r>
            <w:r>
              <w:rPr>
                <w:noProof/>
                <w:webHidden/>
              </w:rPr>
              <w:t>42</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7" w:history="1">
            <w:r w:rsidRPr="006535A4">
              <w:rPr>
                <w:rStyle w:val="Hyperlink"/>
                <w:noProof/>
              </w:rPr>
              <w:t>South Korean Proliferation Answers</w:t>
            </w:r>
            <w:r>
              <w:rPr>
                <w:noProof/>
                <w:webHidden/>
              </w:rPr>
              <w:tab/>
            </w:r>
            <w:r>
              <w:rPr>
                <w:noProof/>
                <w:webHidden/>
              </w:rPr>
              <w:fldChar w:fldCharType="begin"/>
            </w:r>
            <w:r>
              <w:rPr>
                <w:noProof/>
                <w:webHidden/>
              </w:rPr>
              <w:instrText xml:space="preserve"> PAGEREF _Toc456553527 \h </w:instrText>
            </w:r>
            <w:r>
              <w:rPr>
                <w:noProof/>
                <w:webHidden/>
              </w:rPr>
            </w:r>
            <w:r>
              <w:rPr>
                <w:noProof/>
                <w:webHidden/>
              </w:rPr>
              <w:fldChar w:fldCharType="separate"/>
            </w:r>
            <w:r>
              <w:rPr>
                <w:noProof/>
                <w:webHidden/>
              </w:rPr>
              <w:t>47</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8" w:history="1">
            <w:r w:rsidRPr="006535A4">
              <w:rPr>
                <w:rStyle w:val="Hyperlink"/>
                <w:noProof/>
              </w:rPr>
              <w:t>Proliferation Doesn’t Cause War</w:t>
            </w:r>
            <w:r>
              <w:rPr>
                <w:noProof/>
                <w:webHidden/>
              </w:rPr>
              <w:tab/>
            </w:r>
            <w:r>
              <w:rPr>
                <w:noProof/>
                <w:webHidden/>
              </w:rPr>
              <w:fldChar w:fldCharType="begin"/>
            </w:r>
            <w:r>
              <w:rPr>
                <w:noProof/>
                <w:webHidden/>
              </w:rPr>
              <w:instrText xml:space="preserve"> PAGEREF _Toc456553528 \h </w:instrText>
            </w:r>
            <w:r>
              <w:rPr>
                <w:noProof/>
                <w:webHidden/>
              </w:rPr>
            </w:r>
            <w:r>
              <w:rPr>
                <w:noProof/>
                <w:webHidden/>
              </w:rPr>
              <w:fldChar w:fldCharType="separate"/>
            </w:r>
            <w:r>
              <w:rPr>
                <w:noProof/>
                <w:webHidden/>
              </w:rPr>
              <w:t>49</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29" w:history="1">
            <w:r w:rsidRPr="006535A4">
              <w:rPr>
                <w:rStyle w:val="Hyperlink"/>
                <w:noProof/>
              </w:rPr>
              <w:t>NPT Impact Defense</w:t>
            </w:r>
            <w:r>
              <w:rPr>
                <w:noProof/>
                <w:webHidden/>
              </w:rPr>
              <w:tab/>
            </w:r>
            <w:r>
              <w:rPr>
                <w:noProof/>
                <w:webHidden/>
              </w:rPr>
              <w:fldChar w:fldCharType="begin"/>
            </w:r>
            <w:r>
              <w:rPr>
                <w:noProof/>
                <w:webHidden/>
              </w:rPr>
              <w:instrText xml:space="preserve"> PAGEREF _Toc456553529 \h </w:instrText>
            </w:r>
            <w:r>
              <w:rPr>
                <w:noProof/>
                <w:webHidden/>
              </w:rPr>
            </w:r>
            <w:r>
              <w:rPr>
                <w:noProof/>
                <w:webHidden/>
              </w:rPr>
              <w:fldChar w:fldCharType="separate"/>
            </w:r>
            <w:r>
              <w:rPr>
                <w:noProof/>
                <w:webHidden/>
              </w:rPr>
              <w:t>50</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30" w:history="1">
            <w:r w:rsidRPr="006535A4">
              <w:rPr>
                <w:rStyle w:val="Hyperlink"/>
                <w:noProof/>
              </w:rPr>
              <w:t>US-China Relations Advantage Answers</w:t>
            </w:r>
            <w:r>
              <w:rPr>
                <w:noProof/>
                <w:webHidden/>
              </w:rPr>
              <w:tab/>
            </w:r>
            <w:r>
              <w:rPr>
                <w:noProof/>
                <w:webHidden/>
              </w:rPr>
              <w:fldChar w:fldCharType="begin"/>
            </w:r>
            <w:r>
              <w:rPr>
                <w:noProof/>
                <w:webHidden/>
              </w:rPr>
              <w:instrText xml:space="preserve"> PAGEREF _Toc456553530 \h </w:instrText>
            </w:r>
            <w:r>
              <w:rPr>
                <w:noProof/>
                <w:webHidden/>
              </w:rPr>
            </w:r>
            <w:r>
              <w:rPr>
                <w:noProof/>
                <w:webHidden/>
              </w:rPr>
              <w:fldChar w:fldCharType="separate"/>
            </w:r>
            <w:r>
              <w:rPr>
                <w:noProof/>
                <w:webHidden/>
              </w:rPr>
              <w:t>52</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1" w:history="1">
            <w:r w:rsidRPr="006535A4">
              <w:rPr>
                <w:rStyle w:val="Hyperlink"/>
                <w:noProof/>
              </w:rPr>
              <w:t>Cooperation on North Korea Won’t Bolster US-China Relations</w:t>
            </w:r>
            <w:r>
              <w:rPr>
                <w:noProof/>
                <w:webHidden/>
              </w:rPr>
              <w:tab/>
            </w:r>
            <w:r>
              <w:rPr>
                <w:noProof/>
                <w:webHidden/>
              </w:rPr>
              <w:fldChar w:fldCharType="begin"/>
            </w:r>
            <w:r>
              <w:rPr>
                <w:noProof/>
                <w:webHidden/>
              </w:rPr>
              <w:instrText xml:space="preserve"> PAGEREF _Toc456553531 \h </w:instrText>
            </w:r>
            <w:r>
              <w:rPr>
                <w:noProof/>
                <w:webHidden/>
              </w:rPr>
            </w:r>
            <w:r>
              <w:rPr>
                <w:noProof/>
                <w:webHidden/>
              </w:rPr>
              <w:fldChar w:fldCharType="separate"/>
            </w:r>
            <w:r>
              <w:rPr>
                <w:noProof/>
                <w:webHidden/>
              </w:rPr>
              <w:t>53</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2" w:history="1">
            <w:r w:rsidRPr="006535A4">
              <w:rPr>
                <w:rStyle w:val="Hyperlink"/>
                <w:noProof/>
              </w:rPr>
              <w:t>US-China Relations are Resilient</w:t>
            </w:r>
            <w:r>
              <w:rPr>
                <w:noProof/>
                <w:webHidden/>
              </w:rPr>
              <w:tab/>
            </w:r>
            <w:r>
              <w:rPr>
                <w:noProof/>
                <w:webHidden/>
              </w:rPr>
              <w:fldChar w:fldCharType="begin"/>
            </w:r>
            <w:r>
              <w:rPr>
                <w:noProof/>
                <w:webHidden/>
              </w:rPr>
              <w:instrText xml:space="preserve"> PAGEREF _Toc456553532 \h </w:instrText>
            </w:r>
            <w:r>
              <w:rPr>
                <w:noProof/>
                <w:webHidden/>
              </w:rPr>
            </w:r>
            <w:r>
              <w:rPr>
                <w:noProof/>
                <w:webHidden/>
              </w:rPr>
              <w:fldChar w:fldCharType="separate"/>
            </w:r>
            <w:r>
              <w:rPr>
                <w:noProof/>
                <w:webHidden/>
              </w:rPr>
              <w:t>54</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33" w:history="1">
            <w:r w:rsidRPr="006535A4">
              <w:rPr>
                <w:rStyle w:val="Hyperlink"/>
                <w:noProof/>
              </w:rPr>
              <w:t>South-Korean China Relations Answers</w:t>
            </w:r>
            <w:r>
              <w:rPr>
                <w:noProof/>
                <w:webHidden/>
              </w:rPr>
              <w:tab/>
            </w:r>
            <w:r>
              <w:rPr>
                <w:noProof/>
                <w:webHidden/>
              </w:rPr>
              <w:fldChar w:fldCharType="begin"/>
            </w:r>
            <w:r>
              <w:rPr>
                <w:noProof/>
                <w:webHidden/>
              </w:rPr>
              <w:instrText xml:space="preserve"> PAGEREF _Toc456553533 \h </w:instrText>
            </w:r>
            <w:r>
              <w:rPr>
                <w:noProof/>
                <w:webHidden/>
              </w:rPr>
            </w:r>
            <w:r>
              <w:rPr>
                <w:noProof/>
                <w:webHidden/>
              </w:rPr>
              <w:fldChar w:fldCharType="separate"/>
            </w:r>
            <w:r>
              <w:rPr>
                <w:noProof/>
                <w:webHidden/>
              </w:rPr>
              <w:t>56</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4" w:history="1">
            <w:r w:rsidRPr="006535A4">
              <w:rPr>
                <w:rStyle w:val="Hyperlink"/>
                <w:noProof/>
              </w:rPr>
              <w:t>China Won’t Retaliate vs. South Korea</w:t>
            </w:r>
            <w:r>
              <w:rPr>
                <w:noProof/>
                <w:webHidden/>
              </w:rPr>
              <w:tab/>
            </w:r>
            <w:r>
              <w:rPr>
                <w:noProof/>
                <w:webHidden/>
              </w:rPr>
              <w:fldChar w:fldCharType="begin"/>
            </w:r>
            <w:r>
              <w:rPr>
                <w:noProof/>
                <w:webHidden/>
              </w:rPr>
              <w:instrText xml:space="preserve"> PAGEREF _Toc456553534 \h </w:instrText>
            </w:r>
            <w:r>
              <w:rPr>
                <w:noProof/>
                <w:webHidden/>
              </w:rPr>
            </w:r>
            <w:r>
              <w:rPr>
                <w:noProof/>
                <w:webHidden/>
              </w:rPr>
              <w:fldChar w:fldCharType="separate"/>
            </w:r>
            <w:r>
              <w:rPr>
                <w:noProof/>
                <w:webHidden/>
              </w:rPr>
              <w:t>57</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5" w:history="1">
            <w:r w:rsidRPr="006535A4">
              <w:rPr>
                <w:rStyle w:val="Hyperlink"/>
                <w:noProof/>
              </w:rPr>
              <w:t>South Korean-Chinese Relations Resilient</w:t>
            </w:r>
            <w:r>
              <w:rPr>
                <w:noProof/>
                <w:webHidden/>
              </w:rPr>
              <w:tab/>
            </w:r>
            <w:r>
              <w:rPr>
                <w:noProof/>
                <w:webHidden/>
              </w:rPr>
              <w:fldChar w:fldCharType="begin"/>
            </w:r>
            <w:r>
              <w:rPr>
                <w:noProof/>
                <w:webHidden/>
              </w:rPr>
              <w:instrText xml:space="preserve"> PAGEREF _Toc456553535 \h </w:instrText>
            </w:r>
            <w:r>
              <w:rPr>
                <w:noProof/>
                <w:webHidden/>
              </w:rPr>
            </w:r>
            <w:r>
              <w:rPr>
                <w:noProof/>
                <w:webHidden/>
              </w:rPr>
              <w:fldChar w:fldCharType="separate"/>
            </w:r>
            <w:r>
              <w:rPr>
                <w:noProof/>
                <w:webHidden/>
              </w:rPr>
              <w:t>58</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6" w:history="1">
            <w:r w:rsidRPr="006535A4">
              <w:rPr>
                <w:rStyle w:val="Hyperlink"/>
                <w:noProof/>
              </w:rPr>
              <w:t>South Korea Has Strong Middle Power Diplomacy Now</w:t>
            </w:r>
            <w:r>
              <w:rPr>
                <w:noProof/>
                <w:webHidden/>
              </w:rPr>
              <w:tab/>
            </w:r>
            <w:r>
              <w:rPr>
                <w:noProof/>
                <w:webHidden/>
              </w:rPr>
              <w:fldChar w:fldCharType="begin"/>
            </w:r>
            <w:r>
              <w:rPr>
                <w:noProof/>
                <w:webHidden/>
              </w:rPr>
              <w:instrText xml:space="preserve"> PAGEREF _Toc456553536 \h </w:instrText>
            </w:r>
            <w:r>
              <w:rPr>
                <w:noProof/>
                <w:webHidden/>
              </w:rPr>
            </w:r>
            <w:r>
              <w:rPr>
                <w:noProof/>
                <w:webHidden/>
              </w:rPr>
              <w:fldChar w:fldCharType="separate"/>
            </w:r>
            <w:r>
              <w:rPr>
                <w:noProof/>
                <w:webHidden/>
              </w:rPr>
              <w:t>59</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7" w:history="1">
            <w:r w:rsidRPr="006535A4">
              <w:rPr>
                <w:rStyle w:val="Hyperlink"/>
                <w:noProof/>
              </w:rPr>
              <w:t>Warming Impact Defense</w:t>
            </w:r>
            <w:r>
              <w:rPr>
                <w:noProof/>
                <w:webHidden/>
              </w:rPr>
              <w:tab/>
            </w:r>
            <w:r>
              <w:rPr>
                <w:noProof/>
                <w:webHidden/>
              </w:rPr>
              <w:fldChar w:fldCharType="begin"/>
            </w:r>
            <w:r>
              <w:rPr>
                <w:noProof/>
                <w:webHidden/>
              </w:rPr>
              <w:instrText xml:space="preserve"> PAGEREF _Toc456553537 \h </w:instrText>
            </w:r>
            <w:r>
              <w:rPr>
                <w:noProof/>
                <w:webHidden/>
              </w:rPr>
            </w:r>
            <w:r>
              <w:rPr>
                <w:noProof/>
                <w:webHidden/>
              </w:rPr>
              <w:fldChar w:fldCharType="separate"/>
            </w:r>
            <w:r>
              <w:rPr>
                <w:noProof/>
                <w:webHidden/>
              </w:rPr>
              <w:t>63</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8" w:history="1">
            <w:r w:rsidRPr="006535A4">
              <w:rPr>
                <w:rStyle w:val="Hyperlink"/>
                <w:noProof/>
              </w:rPr>
              <w:t>Economy Impact Defense</w:t>
            </w:r>
            <w:r>
              <w:rPr>
                <w:noProof/>
                <w:webHidden/>
              </w:rPr>
              <w:tab/>
            </w:r>
            <w:r>
              <w:rPr>
                <w:noProof/>
                <w:webHidden/>
              </w:rPr>
              <w:fldChar w:fldCharType="begin"/>
            </w:r>
            <w:r>
              <w:rPr>
                <w:noProof/>
                <w:webHidden/>
              </w:rPr>
              <w:instrText xml:space="preserve"> PAGEREF _Toc456553538 \h </w:instrText>
            </w:r>
            <w:r>
              <w:rPr>
                <w:noProof/>
                <w:webHidden/>
              </w:rPr>
            </w:r>
            <w:r>
              <w:rPr>
                <w:noProof/>
                <w:webHidden/>
              </w:rPr>
              <w:fldChar w:fldCharType="separate"/>
            </w:r>
            <w:r>
              <w:rPr>
                <w:noProof/>
                <w:webHidden/>
              </w:rPr>
              <w:t>68</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39" w:history="1">
            <w:r w:rsidRPr="006535A4">
              <w:rPr>
                <w:rStyle w:val="Hyperlink"/>
                <w:noProof/>
              </w:rPr>
              <w:t>South Korea Can’t Solve Cyber-Attacks</w:t>
            </w:r>
            <w:r>
              <w:rPr>
                <w:noProof/>
                <w:webHidden/>
              </w:rPr>
              <w:tab/>
            </w:r>
            <w:r>
              <w:rPr>
                <w:noProof/>
                <w:webHidden/>
              </w:rPr>
              <w:fldChar w:fldCharType="begin"/>
            </w:r>
            <w:r>
              <w:rPr>
                <w:noProof/>
                <w:webHidden/>
              </w:rPr>
              <w:instrText xml:space="preserve"> PAGEREF _Toc456553539 \h </w:instrText>
            </w:r>
            <w:r>
              <w:rPr>
                <w:noProof/>
                <w:webHidden/>
              </w:rPr>
            </w:r>
            <w:r>
              <w:rPr>
                <w:noProof/>
                <w:webHidden/>
              </w:rPr>
              <w:fldChar w:fldCharType="separate"/>
            </w:r>
            <w:r>
              <w:rPr>
                <w:noProof/>
                <w:webHidden/>
              </w:rPr>
              <w:t>69</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40" w:history="1">
            <w:r w:rsidRPr="006535A4">
              <w:rPr>
                <w:rStyle w:val="Hyperlink"/>
                <w:noProof/>
              </w:rPr>
              <w:t>Cyber-Security Impact Defense</w:t>
            </w:r>
            <w:r>
              <w:rPr>
                <w:noProof/>
                <w:webHidden/>
              </w:rPr>
              <w:tab/>
            </w:r>
            <w:r>
              <w:rPr>
                <w:noProof/>
                <w:webHidden/>
              </w:rPr>
              <w:fldChar w:fldCharType="begin"/>
            </w:r>
            <w:r>
              <w:rPr>
                <w:noProof/>
                <w:webHidden/>
              </w:rPr>
              <w:instrText xml:space="preserve"> PAGEREF _Toc456553540 \h </w:instrText>
            </w:r>
            <w:r>
              <w:rPr>
                <w:noProof/>
                <w:webHidden/>
              </w:rPr>
            </w:r>
            <w:r>
              <w:rPr>
                <w:noProof/>
                <w:webHidden/>
              </w:rPr>
              <w:fldChar w:fldCharType="separate"/>
            </w:r>
            <w:r>
              <w:rPr>
                <w:noProof/>
                <w:webHidden/>
              </w:rPr>
              <w:t>71</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41" w:history="1">
            <w:r w:rsidRPr="006535A4">
              <w:rPr>
                <w:rStyle w:val="Hyperlink"/>
                <w:noProof/>
              </w:rPr>
              <w:t>Case Turns</w:t>
            </w:r>
            <w:r>
              <w:rPr>
                <w:noProof/>
                <w:webHidden/>
              </w:rPr>
              <w:tab/>
            </w:r>
            <w:r>
              <w:rPr>
                <w:noProof/>
                <w:webHidden/>
              </w:rPr>
              <w:fldChar w:fldCharType="begin"/>
            </w:r>
            <w:r>
              <w:rPr>
                <w:noProof/>
                <w:webHidden/>
              </w:rPr>
              <w:instrText xml:space="preserve"> PAGEREF _Toc456553541 \h </w:instrText>
            </w:r>
            <w:r>
              <w:rPr>
                <w:noProof/>
                <w:webHidden/>
              </w:rPr>
            </w:r>
            <w:r>
              <w:rPr>
                <w:noProof/>
                <w:webHidden/>
              </w:rPr>
              <w:fldChar w:fldCharType="separate"/>
            </w:r>
            <w:r>
              <w:rPr>
                <w:noProof/>
                <w:webHidden/>
              </w:rPr>
              <w:t>73</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42" w:history="1">
            <w:r w:rsidRPr="006535A4">
              <w:rPr>
                <w:rStyle w:val="Hyperlink"/>
                <w:noProof/>
              </w:rPr>
              <w:t>Turn---Appeasement---1NC</w:t>
            </w:r>
            <w:r>
              <w:rPr>
                <w:noProof/>
                <w:webHidden/>
              </w:rPr>
              <w:tab/>
            </w:r>
            <w:r>
              <w:rPr>
                <w:noProof/>
                <w:webHidden/>
              </w:rPr>
              <w:fldChar w:fldCharType="begin"/>
            </w:r>
            <w:r>
              <w:rPr>
                <w:noProof/>
                <w:webHidden/>
              </w:rPr>
              <w:instrText xml:space="preserve"> PAGEREF _Toc456553542 \h </w:instrText>
            </w:r>
            <w:r>
              <w:rPr>
                <w:noProof/>
                <w:webHidden/>
              </w:rPr>
            </w:r>
            <w:r>
              <w:rPr>
                <w:noProof/>
                <w:webHidden/>
              </w:rPr>
              <w:fldChar w:fldCharType="separate"/>
            </w:r>
            <w:r>
              <w:rPr>
                <w:noProof/>
                <w:webHidden/>
              </w:rPr>
              <w:t>74</w:t>
            </w:r>
            <w:r>
              <w:rPr>
                <w:noProof/>
                <w:webHidden/>
              </w:rPr>
              <w:fldChar w:fldCharType="end"/>
            </w:r>
          </w:hyperlink>
        </w:p>
        <w:p w:rsidR="003F06CE" w:rsidRDefault="003F06CE">
          <w:pPr>
            <w:pStyle w:val="TOC3"/>
            <w:tabs>
              <w:tab w:val="right" w:leader="dot" w:pos="9350"/>
            </w:tabs>
            <w:rPr>
              <w:rFonts w:asciiTheme="minorHAnsi" w:eastAsiaTheme="minorEastAsia" w:hAnsiTheme="minorHAnsi"/>
              <w:noProof/>
            </w:rPr>
          </w:pPr>
          <w:hyperlink w:anchor="_Toc456553543" w:history="1">
            <w:r w:rsidRPr="006535A4">
              <w:rPr>
                <w:rStyle w:val="Hyperlink"/>
                <w:noProof/>
              </w:rPr>
              <w:t>Link Turn---NoKo Prolif</w:t>
            </w:r>
            <w:r>
              <w:rPr>
                <w:noProof/>
                <w:webHidden/>
              </w:rPr>
              <w:tab/>
            </w:r>
            <w:r>
              <w:rPr>
                <w:noProof/>
                <w:webHidden/>
              </w:rPr>
              <w:fldChar w:fldCharType="begin"/>
            </w:r>
            <w:r>
              <w:rPr>
                <w:noProof/>
                <w:webHidden/>
              </w:rPr>
              <w:instrText xml:space="preserve"> PAGEREF _Toc456553543 \h </w:instrText>
            </w:r>
            <w:r>
              <w:rPr>
                <w:noProof/>
                <w:webHidden/>
              </w:rPr>
            </w:r>
            <w:r>
              <w:rPr>
                <w:noProof/>
                <w:webHidden/>
              </w:rPr>
              <w:fldChar w:fldCharType="separate"/>
            </w:r>
            <w:r>
              <w:rPr>
                <w:noProof/>
                <w:webHidden/>
              </w:rPr>
              <w:t>75</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44" w:history="1">
            <w:r w:rsidRPr="006535A4">
              <w:rPr>
                <w:rStyle w:val="Hyperlink"/>
                <w:noProof/>
              </w:rPr>
              <w:t>Leadership Add-On Answers</w:t>
            </w:r>
            <w:r>
              <w:rPr>
                <w:noProof/>
                <w:webHidden/>
              </w:rPr>
              <w:tab/>
            </w:r>
            <w:r>
              <w:rPr>
                <w:noProof/>
                <w:webHidden/>
              </w:rPr>
              <w:fldChar w:fldCharType="begin"/>
            </w:r>
            <w:r>
              <w:rPr>
                <w:noProof/>
                <w:webHidden/>
              </w:rPr>
              <w:instrText xml:space="preserve"> PAGEREF _Toc456553544 \h </w:instrText>
            </w:r>
            <w:r>
              <w:rPr>
                <w:noProof/>
                <w:webHidden/>
              </w:rPr>
            </w:r>
            <w:r>
              <w:rPr>
                <w:noProof/>
                <w:webHidden/>
              </w:rPr>
              <w:fldChar w:fldCharType="separate"/>
            </w:r>
            <w:r>
              <w:rPr>
                <w:noProof/>
                <w:webHidden/>
              </w:rPr>
              <w:t>76</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45" w:history="1">
            <w:r w:rsidRPr="006535A4">
              <w:rPr>
                <w:rStyle w:val="Hyperlink"/>
                <w:noProof/>
              </w:rPr>
              <w:t>South China Sea Add-on Answers</w:t>
            </w:r>
            <w:r>
              <w:rPr>
                <w:noProof/>
                <w:webHidden/>
              </w:rPr>
              <w:tab/>
            </w:r>
            <w:r>
              <w:rPr>
                <w:noProof/>
                <w:webHidden/>
              </w:rPr>
              <w:fldChar w:fldCharType="begin"/>
            </w:r>
            <w:r>
              <w:rPr>
                <w:noProof/>
                <w:webHidden/>
              </w:rPr>
              <w:instrText xml:space="preserve"> PAGEREF _Toc456553545 \h </w:instrText>
            </w:r>
            <w:r>
              <w:rPr>
                <w:noProof/>
                <w:webHidden/>
              </w:rPr>
            </w:r>
            <w:r>
              <w:rPr>
                <w:noProof/>
                <w:webHidden/>
              </w:rPr>
              <w:fldChar w:fldCharType="separate"/>
            </w:r>
            <w:r>
              <w:rPr>
                <w:noProof/>
                <w:webHidden/>
              </w:rPr>
              <w:t>79</w:t>
            </w:r>
            <w:r>
              <w:rPr>
                <w:noProof/>
                <w:webHidden/>
              </w:rPr>
              <w:fldChar w:fldCharType="end"/>
            </w:r>
          </w:hyperlink>
        </w:p>
        <w:p w:rsidR="003F06CE" w:rsidRDefault="003F06CE">
          <w:pPr>
            <w:pStyle w:val="TOC2"/>
            <w:tabs>
              <w:tab w:val="right" w:leader="dot" w:pos="9350"/>
            </w:tabs>
            <w:rPr>
              <w:rFonts w:asciiTheme="minorHAnsi" w:eastAsiaTheme="minorEastAsia" w:hAnsiTheme="minorHAnsi"/>
              <w:noProof/>
            </w:rPr>
          </w:pPr>
          <w:hyperlink w:anchor="_Toc456553546" w:history="1">
            <w:r w:rsidRPr="006535A4">
              <w:rPr>
                <w:rStyle w:val="Hyperlink"/>
                <w:noProof/>
              </w:rPr>
              <w:t>Cyber-Security Add-on Answers</w:t>
            </w:r>
            <w:r>
              <w:rPr>
                <w:noProof/>
                <w:webHidden/>
              </w:rPr>
              <w:tab/>
            </w:r>
            <w:r>
              <w:rPr>
                <w:noProof/>
                <w:webHidden/>
              </w:rPr>
              <w:fldChar w:fldCharType="begin"/>
            </w:r>
            <w:r>
              <w:rPr>
                <w:noProof/>
                <w:webHidden/>
              </w:rPr>
              <w:instrText xml:space="preserve"> PAGEREF _Toc456553546 \h </w:instrText>
            </w:r>
            <w:r>
              <w:rPr>
                <w:noProof/>
                <w:webHidden/>
              </w:rPr>
            </w:r>
            <w:r>
              <w:rPr>
                <w:noProof/>
                <w:webHidden/>
              </w:rPr>
              <w:fldChar w:fldCharType="separate"/>
            </w:r>
            <w:r>
              <w:rPr>
                <w:noProof/>
                <w:webHidden/>
              </w:rPr>
              <w:t>85</w:t>
            </w:r>
            <w:r>
              <w:rPr>
                <w:noProof/>
                <w:webHidden/>
              </w:rPr>
              <w:fldChar w:fldCharType="end"/>
            </w:r>
          </w:hyperlink>
        </w:p>
        <w:p w:rsidR="003F06CE" w:rsidRDefault="003F06CE">
          <w:r>
            <w:rPr>
              <w:b/>
              <w:bCs/>
              <w:noProof/>
            </w:rPr>
            <w:fldChar w:fldCharType="end"/>
          </w:r>
        </w:p>
      </w:sdtContent>
    </w:sdt>
    <w:p w:rsidR="00446AA0" w:rsidRDefault="00446AA0" w:rsidP="004A4C2E">
      <w:pPr>
        <w:pStyle w:val="TOCHeading"/>
      </w:pPr>
      <w:bookmarkStart w:id="0" w:name="_GoBack"/>
      <w:bookmarkEnd w:id="0"/>
    </w:p>
    <w:p w:rsidR="00446AA0" w:rsidRDefault="00446AA0" w:rsidP="00446AA0"/>
    <w:p w:rsidR="003F06CE" w:rsidRDefault="003F06CE" w:rsidP="003F06CE">
      <w:bookmarkStart w:id="1" w:name="_Toc453287012"/>
    </w:p>
    <w:p w:rsidR="00DB1639" w:rsidRDefault="00DB1639" w:rsidP="007400BF">
      <w:pPr>
        <w:pStyle w:val="Heading2"/>
      </w:pPr>
      <w:bookmarkStart w:id="2" w:name="_Toc456553513"/>
      <w:proofErr w:type="spellStart"/>
      <w:r>
        <w:lastRenderedPageBreak/>
        <w:t>Disad</w:t>
      </w:r>
      <w:proofErr w:type="spellEnd"/>
      <w:r>
        <w:t xml:space="preserve"> Links</w:t>
      </w:r>
      <w:bookmarkEnd w:id="2"/>
    </w:p>
    <w:p w:rsidR="00DB1639" w:rsidRPr="00193C44" w:rsidRDefault="00DB1639" w:rsidP="00DB1639">
      <w:pPr>
        <w:pStyle w:val="Heading3"/>
        <w:rPr>
          <w:rStyle w:val="Style13ptBold"/>
          <w:b/>
          <w:sz w:val="32"/>
          <w:szCs w:val="32"/>
          <w:u w:val="single"/>
        </w:rPr>
      </w:pPr>
      <w:bookmarkStart w:id="3" w:name="_Toc453717158"/>
      <w:bookmarkStart w:id="4" w:name="_Toc456553514"/>
      <w:r>
        <w:rPr>
          <w:rStyle w:val="Style13ptBold"/>
          <w:b/>
          <w:sz w:val="32"/>
          <w:szCs w:val="32"/>
          <w:u w:val="single"/>
        </w:rPr>
        <w:lastRenderedPageBreak/>
        <w:t xml:space="preserve">Elections </w:t>
      </w:r>
      <w:r>
        <w:rPr>
          <w:rStyle w:val="Style13ptBold"/>
          <w:b/>
          <w:sz w:val="32"/>
          <w:szCs w:val="32"/>
          <w:u w:val="single"/>
        </w:rPr>
        <w:t xml:space="preserve">Links:  </w:t>
      </w:r>
      <w:r w:rsidRPr="00193C44">
        <w:rPr>
          <w:rStyle w:val="Style13ptBold"/>
          <w:b/>
          <w:sz w:val="32"/>
          <w:szCs w:val="32"/>
          <w:u w:val="single"/>
        </w:rPr>
        <w:t>THAAD</w:t>
      </w:r>
      <w:r>
        <w:rPr>
          <w:rStyle w:val="Style13ptBold"/>
          <w:b/>
          <w:sz w:val="32"/>
          <w:szCs w:val="32"/>
          <w:u w:val="single"/>
        </w:rPr>
        <w:t>/Missile Defense</w:t>
      </w:r>
      <w:r w:rsidRPr="00193C44">
        <w:rPr>
          <w:rStyle w:val="Style13ptBold"/>
          <w:b/>
          <w:sz w:val="32"/>
          <w:szCs w:val="32"/>
          <w:u w:val="single"/>
        </w:rPr>
        <w:t xml:space="preserve"> Links</w:t>
      </w:r>
      <w:bookmarkEnd w:id="3"/>
      <w:bookmarkEnd w:id="4"/>
    </w:p>
    <w:p w:rsidR="00DB1639" w:rsidRPr="00193C44" w:rsidRDefault="00DB1639" w:rsidP="00DB1639">
      <w:pPr>
        <w:pStyle w:val="Heading4"/>
        <w:rPr>
          <w:rStyle w:val="Style13ptBold"/>
          <w:b/>
        </w:rPr>
      </w:pPr>
      <w:r w:rsidRPr="00193C44">
        <w:rPr>
          <w:rStyle w:val="Style13ptBold"/>
          <w:b/>
        </w:rPr>
        <w:t>(--) Missile Defense is a key election issue—Americans demand to be protected from North Korean and Chinese nuclear weapons:</w:t>
      </w:r>
    </w:p>
    <w:p w:rsidR="00DB1639" w:rsidRDefault="00DB1639" w:rsidP="00DB1639">
      <w:r w:rsidRPr="001A287A">
        <w:rPr>
          <w:rStyle w:val="Style13ptBold"/>
        </w:rPr>
        <w:t>Pittsburgh Tribune Review</w:t>
      </w:r>
      <w:r>
        <w:t>, 2/16/20</w:t>
      </w:r>
      <w:r w:rsidRPr="001A287A">
        <w:rPr>
          <w:rStyle w:val="Style13ptBold"/>
        </w:rPr>
        <w:t>16</w:t>
      </w:r>
      <w:r>
        <w:t xml:space="preserve">, America Must Improve Its National Missile-Defense Program, Retrieved June 14, 2016 from </w:t>
      </w:r>
      <w:hyperlink r:id="rId6" w:history="1">
        <w:r w:rsidRPr="00767D09">
          <w:rPr>
            <w:rStyle w:val="Hyperlink"/>
          </w:rPr>
          <w:t>http://www.algemeiner.com/2016/02/16/america-must-improve-its-national-missile-defense-program/#</w:t>
        </w:r>
      </w:hyperlink>
    </w:p>
    <w:p w:rsidR="00DB1639" w:rsidRDefault="00DB1639" w:rsidP="00DB1639">
      <w:pPr>
        <w:rPr>
          <w:rStyle w:val="StyleUnderline"/>
        </w:rPr>
      </w:pPr>
      <w:r w:rsidRPr="001A287A">
        <w:rPr>
          <w:rStyle w:val="StyleUnderline"/>
          <w:highlight w:val="yellow"/>
        </w:rPr>
        <w:t>North Korea’s satellite launch should thus be a powerful incentive to resurrect national missile defense</w:t>
      </w:r>
      <w:r w:rsidRPr="00CA2FB6">
        <w:rPr>
          <w:sz w:val="16"/>
        </w:rPr>
        <w:t xml:space="preserve"> from the early grave intended by the Obama administration. Politicians might generally be slow learners,</w:t>
      </w:r>
      <w:r w:rsidRPr="00193C44">
        <w:rPr>
          <w:rStyle w:val="StyleUnderline"/>
          <w:highlight w:val="yellow"/>
        </w:rPr>
        <w:t xml:space="preserve"> but one bedrock reality of public opinion is that Americans actually expect their government to protect them from foreign threats. National missile defense was a winning policy for</w:t>
      </w:r>
      <w:r w:rsidRPr="00CA2FB6">
        <w:rPr>
          <w:sz w:val="16"/>
        </w:rPr>
        <w:t xml:space="preserve"> George W. </w:t>
      </w:r>
      <w:r w:rsidRPr="00193C44">
        <w:rPr>
          <w:rStyle w:val="StyleUnderline"/>
          <w:highlight w:val="yellow"/>
        </w:rPr>
        <w:t>Bush in 2000, and it can be again in 2016</w:t>
      </w:r>
      <w:r w:rsidRPr="00CA2FB6">
        <w:rPr>
          <w:sz w:val="16"/>
        </w:rPr>
        <w:t xml:space="preserve"> for the same reasons. Moreover, broader strategic realities have changed since the Cold War ended 25 years ago. Russia has lost for the foreseeable future its chance for free, representative government and has returned to a non-ideological authoritarianism that prizes power politics, including at the nuclear level. </w:t>
      </w:r>
      <w:r w:rsidRPr="00193C44">
        <w:rPr>
          <w:rStyle w:val="StyleUnderline"/>
          <w:highlight w:val="yellow"/>
        </w:rPr>
        <w:t>China is expanding and modernizing its nuclear and ballistic missile forces</w:t>
      </w:r>
      <w:r w:rsidRPr="00CA2FB6">
        <w:rPr>
          <w:sz w:val="16"/>
        </w:rPr>
        <w:t xml:space="preserve">, particularly by building greater sea-launch capabilities that would be much harder to detect and defend against. While revitalizing Bush’s limited national missile-defense concept now, we should not ignore the possible need later to enhance our defense capabilities to something closer to Reagan’s SDI. Bush’s program itself contemplated being able to defend against “accidental” or unintended launches from Russia and China, thus providing a foundation to defend against larger strikes by expanding the program. In 2014, Americans were rightly outraged when they saw pictures of ISIS beheading innocent Americans in Syria. That barbarity was far away and incomparably less devastating than the death and devastation that would occur if a US city were struck by a nuclear warhead. </w:t>
      </w:r>
      <w:r w:rsidRPr="00193C44">
        <w:rPr>
          <w:rStyle w:val="StyleUnderline"/>
          <w:highlight w:val="yellow"/>
        </w:rPr>
        <w:t>National missile defense is a strategic winner and, persuasively articulated, a 2016 political winner for the candidate who raises its banner.</w:t>
      </w:r>
    </w:p>
    <w:p w:rsidR="00DB1639" w:rsidRPr="00193C44" w:rsidRDefault="00DB1639" w:rsidP="00DB1639">
      <w:pPr>
        <w:pStyle w:val="Heading4"/>
        <w:rPr>
          <w:rStyle w:val="StyleUnderline"/>
          <w:sz w:val="26"/>
          <w:szCs w:val="26"/>
          <w:u w:val="none"/>
        </w:rPr>
      </w:pPr>
      <w:r>
        <w:rPr>
          <w:rStyle w:val="StyleUnderline"/>
          <w:sz w:val="26"/>
          <w:szCs w:val="26"/>
          <w:u w:val="none"/>
        </w:rPr>
        <w:t xml:space="preserve">(--) </w:t>
      </w:r>
      <w:r w:rsidRPr="00193C44">
        <w:rPr>
          <w:rStyle w:val="StyleUnderline"/>
          <w:sz w:val="26"/>
          <w:szCs w:val="26"/>
          <w:u w:val="none"/>
        </w:rPr>
        <w:t>Powerful media outlets that shape public opinion are on board with THAAD:</w:t>
      </w:r>
    </w:p>
    <w:p w:rsidR="00DB1639" w:rsidRDefault="00DB1639" w:rsidP="00DB1639">
      <w:r w:rsidRPr="00193C44">
        <w:rPr>
          <w:rStyle w:val="Style13ptBold"/>
        </w:rPr>
        <w:t>MDAA</w:t>
      </w:r>
      <w:r>
        <w:t>, 2/11/</w:t>
      </w:r>
      <w:r w:rsidRPr="00193C44">
        <w:rPr>
          <w:rStyle w:val="Style13ptBold"/>
        </w:rPr>
        <w:t>2016</w:t>
      </w:r>
      <w:r>
        <w:t>, The Tipping Point is Here, Retrieved June 14, 2016 from http://missiledefenseadvocacy.org/alert/the-tipping-point-is-here/</w:t>
      </w:r>
    </w:p>
    <w:p w:rsidR="00DB1639" w:rsidRDefault="00DB1639" w:rsidP="00DB1639">
      <w:r w:rsidRPr="00193C44">
        <w:rPr>
          <w:rStyle w:val="StyleUnderline"/>
          <w:highlight w:val="yellow"/>
        </w:rPr>
        <w:t xml:space="preserve">The editorial board of one of the world’s most renowned newspapers, the Washington </w:t>
      </w:r>
      <w:proofErr w:type="spellStart"/>
      <w:r w:rsidRPr="00193C44">
        <w:rPr>
          <w:rStyle w:val="StyleUnderline"/>
          <w:highlight w:val="yellow"/>
        </w:rPr>
        <w:t>Post</w:t>
      </w:r>
      <w:proofErr w:type="gramStart"/>
      <w:r w:rsidRPr="00193C44">
        <w:rPr>
          <w:rStyle w:val="StyleUnderline"/>
          <w:highlight w:val="yellow"/>
        </w:rPr>
        <w:t>,published</w:t>
      </w:r>
      <w:proofErr w:type="spellEnd"/>
      <w:proofErr w:type="gramEnd"/>
      <w:r>
        <w:t xml:space="preserve"> on Tuesday </w:t>
      </w:r>
      <w:r w:rsidRPr="00193C44">
        <w:rPr>
          <w:rStyle w:val="StyleUnderline"/>
          <w:highlight w:val="yellow"/>
        </w:rPr>
        <w:t>that North Korea’s missile test was an example of</w:t>
      </w:r>
      <w:r w:rsidRPr="00193C44">
        <w:rPr>
          <w:rStyle w:val="StyleUnderline"/>
        </w:rPr>
        <w:t xml:space="preserve"> </w:t>
      </w:r>
      <w:r>
        <w:t xml:space="preserve">President Barak </w:t>
      </w:r>
      <w:r w:rsidRPr="00193C44">
        <w:rPr>
          <w:rStyle w:val="StyleUnderline"/>
          <w:highlight w:val="yellow"/>
        </w:rPr>
        <w:t>Obama’s failed policy of strategic patience with North Korea, and recommended that the U.S. deploy the newest missile defense system, the THAAD,</w:t>
      </w:r>
      <w:r>
        <w:t xml:space="preserve"> to the Republic of Korea. </w:t>
      </w:r>
      <w:r w:rsidRPr="00193C44">
        <w:rPr>
          <w:rStyle w:val="StyleUnderline"/>
          <w:highlight w:val="yellow"/>
        </w:rPr>
        <w:t>This editorial marks a significant shift in the outlook for the Washington Post, a major influencer and shaper of American public opinion</w:t>
      </w:r>
      <w:r>
        <w:t>, and a news outlet that has historically not supported missile defense since President Reagan’s 1983 Strategic Defense Initiative.</w:t>
      </w:r>
    </w:p>
    <w:p w:rsidR="00DB1639" w:rsidRDefault="00DB1639" w:rsidP="00DB1639">
      <w:pPr>
        <w:pStyle w:val="Heading3"/>
      </w:pPr>
      <w:bookmarkStart w:id="5" w:name="_Toc456553515"/>
      <w:r>
        <w:lastRenderedPageBreak/>
        <w:t>Xi Credibility Links</w:t>
      </w:r>
      <w:bookmarkEnd w:id="5"/>
    </w:p>
    <w:p w:rsidR="00DB1639" w:rsidRDefault="003F06CE" w:rsidP="00DB1639">
      <w:pPr>
        <w:pStyle w:val="Heading4"/>
      </w:pPr>
      <w:r>
        <w:t xml:space="preserve"> </w:t>
      </w:r>
      <w:r w:rsidR="00DB1639">
        <w:t>(--) Xi opposes pressuring North Korea because stability in North Korea bolsters his economic reform agenda:</w:t>
      </w:r>
    </w:p>
    <w:p w:rsidR="00DB1639" w:rsidRDefault="00DB1639" w:rsidP="00DB1639">
      <w:r>
        <w:t xml:space="preserve">Stephanie T. </w:t>
      </w:r>
      <w:proofErr w:type="spellStart"/>
      <w:r>
        <w:t>Kleine-</w:t>
      </w:r>
      <w:r w:rsidRPr="005803A1">
        <w:rPr>
          <w:rStyle w:val="Style13ptBold"/>
        </w:rPr>
        <w:t>Ahlbrandt</w:t>
      </w:r>
      <w:proofErr w:type="spellEnd"/>
      <w:r w:rsidRPr="005803A1">
        <w:rPr>
          <w:rStyle w:val="Style13ptBold"/>
        </w:rPr>
        <w:t>, 2014</w:t>
      </w:r>
      <w:r>
        <w:t xml:space="preserve"> (USIP’s director of Asia-Pacific programs), U.S.-China Cooperation on North Korea: What are the Options? June 9, 2014.  Retrieved Apr. 24, 2016 from http://www.usip.org/olivebranch/us-china-cooperation-north-korea-what-are-the-options</w:t>
      </w:r>
    </w:p>
    <w:p w:rsidR="00DB1639" w:rsidRDefault="00DB1639" w:rsidP="00DB1639">
      <w:r w:rsidRPr="005803A1">
        <w:rPr>
          <w:rStyle w:val="StyleUnderline"/>
          <w:highlight w:val="yellow"/>
        </w:rPr>
        <w:t>Beijing arguably maintains an interest in the survival of the North Korean regime for its own domestic legitimacy. At a time when President Xi is working to bolster his [Chinese Communist] Party’s standing through ambitious anti-corruption measures and a bold economic reform program, the last thing he needs is the failure or collapse of a communist regime next door</w:t>
      </w:r>
      <w:r>
        <w:t>. And these fears are [exacerbated] by the fact that the Chinese see the fall of Myanmar to western values as a country on China’s border that is now falling into the western camp.</w:t>
      </w:r>
    </w:p>
    <w:p w:rsidR="00DB1639" w:rsidRDefault="00DB1639" w:rsidP="00DB1639">
      <w:pPr>
        <w:pStyle w:val="Heading4"/>
      </w:pPr>
      <w:r>
        <w:t>(--) Chinese leaders oppose actions that undermine the stability of the North Korean regime.</w:t>
      </w:r>
    </w:p>
    <w:p w:rsidR="00DB1639" w:rsidRDefault="00DB1639" w:rsidP="00DB1639">
      <w:r>
        <w:t xml:space="preserve">Jamie </w:t>
      </w:r>
      <w:proofErr w:type="spellStart"/>
      <w:r w:rsidRPr="00D237AC">
        <w:rPr>
          <w:rStyle w:val="Style13ptBold"/>
        </w:rPr>
        <w:t>Metzl</w:t>
      </w:r>
      <w:proofErr w:type="spellEnd"/>
      <w:r w:rsidRPr="00D237AC">
        <w:rPr>
          <w:rStyle w:val="Style13ptBold"/>
        </w:rPr>
        <w:t>, 2016</w:t>
      </w:r>
      <w:r>
        <w:t xml:space="preserve"> (Senior Fellow of the Atlantic Council) NATIONAL INTEREST, Beijing has been getting a free pass in its policies toward Pyongyang, Feb. 9, 2016.  Retrieved Apr. 24, 2016 from http://nationalinterest.org/feature/changing-chinas-north-korea-calculus-15148</w:t>
      </w:r>
    </w:p>
    <w:p w:rsidR="00DB1639" w:rsidRDefault="00DB1639" w:rsidP="00DB1639">
      <w:r w:rsidRPr="00D237AC">
        <w:rPr>
          <w:rStyle w:val="StyleUnderline"/>
          <w:highlight w:val="yellow"/>
        </w:rPr>
        <w:t>Despite its anger with North Korea, Beijing continues this policy because it sees North Korea not as an issue in itself but as a strategic asset in its broader relations with Washington. As unhappy as China’s leaders are with the nuclear tests, they have remained unwilling to take any action that could potentially undermine the stability of North Korea’s regime and bring U.S. troops to China’s border in case of collapse and Korean reunification</w:t>
      </w:r>
      <w:r>
        <w:t>.</w:t>
      </w:r>
    </w:p>
    <w:p w:rsidR="00DB1639" w:rsidRPr="00DB1639" w:rsidRDefault="00DB1639" w:rsidP="00DB1639"/>
    <w:p w:rsidR="00DB1639" w:rsidRPr="00DB1639" w:rsidRDefault="00DB1639" w:rsidP="00DB1639"/>
    <w:p w:rsidR="00AD06A0" w:rsidRDefault="007400BF" w:rsidP="007400BF">
      <w:pPr>
        <w:pStyle w:val="Heading2"/>
      </w:pPr>
      <w:bookmarkStart w:id="6" w:name="_Toc456553516"/>
      <w:r>
        <w:lastRenderedPageBreak/>
        <w:t>North Korean Proliferation Advantage Answers</w:t>
      </w:r>
      <w:bookmarkEnd w:id="1"/>
      <w:bookmarkEnd w:id="6"/>
    </w:p>
    <w:p w:rsidR="007400BF" w:rsidRPr="007400BF" w:rsidRDefault="007400BF" w:rsidP="007400BF">
      <w:pPr>
        <w:pStyle w:val="Heading3"/>
      </w:pPr>
      <w:bookmarkStart w:id="7" w:name="_Toc453287013"/>
      <w:bookmarkStart w:id="8" w:name="_Toc456553517"/>
      <w:r>
        <w:lastRenderedPageBreak/>
        <w:t>North Korean Proliferation Answers Front-Line</w:t>
      </w:r>
      <w:bookmarkEnd w:id="7"/>
      <w:bookmarkEnd w:id="8"/>
    </w:p>
    <w:p w:rsidR="00E20A54" w:rsidRDefault="00E20A54" w:rsidP="00E20A54">
      <w:pPr>
        <w:pStyle w:val="Heading4"/>
      </w:pPr>
      <w:r>
        <w:t xml:space="preserve">(--) </w:t>
      </w:r>
      <w:r>
        <w:t>North Korea will never give up its nuclear weapons.</w:t>
      </w:r>
    </w:p>
    <w:p w:rsidR="00E20A54" w:rsidRDefault="00E20A54" w:rsidP="00E20A54">
      <w:r>
        <w:t xml:space="preserve">Nicholas </w:t>
      </w:r>
      <w:proofErr w:type="spellStart"/>
      <w:r w:rsidRPr="004022A2">
        <w:rPr>
          <w:rStyle w:val="Style13ptBold"/>
        </w:rPr>
        <w:t>Eberstadt</w:t>
      </w:r>
      <w:proofErr w:type="spellEnd"/>
      <w:r w:rsidRPr="004022A2">
        <w:rPr>
          <w:rStyle w:val="Style13ptBold"/>
        </w:rPr>
        <w:t>,</w:t>
      </w:r>
      <w:r>
        <w:t xml:space="preserve"> 2/15/20</w:t>
      </w:r>
      <w:r w:rsidRPr="004022A2">
        <w:rPr>
          <w:rStyle w:val="Style13ptBold"/>
        </w:rPr>
        <w:t xml:space="preserve">16 </w:t>
      </w:r>
      <w:r>
        <w:t xml:space="preserve">(American Enterprise Institute, “Wishful thinking has prevented effective threat reduction in North Korea,” </w:t>
      </w:r>
      <w:hyperlink r:id="rId7" w:history="1">
        <w:r w:rsidRPr="00F82332">
          <w:rPr>
            <w:rStyle w:val="Hyperlink"/>
          </w:rPr>
          <w:t>https://www.aei.org/publication/seeing-north-korea/</w:t>
        </w:r>
      </w:hyperlink>
      <w:r>
        <w:rPr>
          <w:rStyle w:val="Hyperlink"/>
        </w:rPr>
        <w:t xml:space="preserve">, Accessed 7/17/2016, </w:t>
      </w:r>
      <w:proofErr w:type="spellStart"/>
      <w:r>
        <w:rPr>
          <w:rStyle w:val="Hyperlink"/>
        </w:rPr>
        <w:t>rwg</w:t>
      </w:r>
      <w:proofErr w:type="spellEnd"/>
      <w:r>
        <w:rPr>
          <w:rStyle w:val="Hyperlink"/>
        </w:rPr>
        <w:t>)</w:t>
      </w:r>
    </w:p>
    <w:p w:rsidR="00E20A54" w:rsidRPr="004022A2" w:rsidRDefault="00E20A54" w:rsidP="00E20A54">
      <w:pPr>
        <w:rPr>
          <w:rStyle w:val="StyleUnderline"/>
        </w:rPr>
      </w:pPr>
      <w:r w:rsidRPr="004022A2">
        <w:rPr>
          <w:sz w:val="16"/>
        </w:rPr>
        <w:t xml:space="preserve">At this juncture, as so often in the past, serious people around the world are calling to “bring North Korea back to the table” to try to settle the nuclear issue. However, seeing the DPRK for what it is, rather than what we would like it to be, should oblige us to recognize a highly unpleasant truth. The real, existing </w:t>
      </w:r>
      <w:r w:rsidRPr="004022A2">
        <w:rPr>
          <w:rStyle w:val="StyleUnderline"/>
          <w:highlight w:val="yellow"/>
        </w:rPr>
        <w:t>North Korean leadership</w:t>
      </w:r>
      <w:r w:rsidRPr="004022A2">
        <w:rPr>
          <w:sz w:val="16"/>
        </w:rPr>
        <w:t xml:space="preserve"> (as opposed to the imaginary version some Westerners would like to negotiate with) </w:t>
      </w:r>
      <w:r w:rsidRPr="004022A2">
        <w:rPr>
          <w:rStyle w:val="StyleUnderline"/>
          <w:highlight w:val="yellow"/>
        </w:rPr>
        <w:t>will never willingly give up its nuclear option. Never. Acquiescing in denuclearization would be tantamount to abandoning the sacred mission of Korean unification — which is to</w:t>
      </w:r>
      <w:r w:rsidRPr="004022A2">
        <w:rPr>
          <w:sz w:val="16"/>
        </w:rPr>
        <w:t xml:space="preserve"> say, </w:t>
      </w:r>
      <w:r w:rsidRPr="004022A2">
        <w:rPr>
          <w:rStyle w:val="StyleUnderline"/>
          <w:highlight w:val="yellow"/>
        </w:rPr>
        <w:t>disavow</w:t>
      </w:r>
      <w:r w:rsidRPr="004022A2">
        <w:rPr>
          <w:sz w:val="16"/>
        </w:rPr>
        <w:t xml:space="preserve">ing </w:t>
      </w:r>
      <w:r w:rsidRPr="004022A2">
        <w:rPr>
          <w:rStyle w:val="StyleUnderline"/>
          <w:highlight w:val="yellow"/>
        </w:rPr>
        <w:t xml:space="preserve">the DPRK’s raison d’être. Submitting to foreign demands to denuclearize could well mean more than humiliation and disgrace for the North Korean leadership: It could mean </w:t>
      </w:r>
      <w:proofErr w:type="spellStart"/>
      <w:r w:rsidRPr="004022A2">
        <w:rPr>
          <w:rStyle w:val="StyleUnderline"/>
          <w:highlight w:val="yellow"/>
        </w:rPr>
        <w:t>delegitimization</w:t>
      </w:r>
      <w:proofErr w:type="spellEnd"/>
      <w:r w:rsidRPr="004022A2">
        <w:rPr>
          <w:rStyle w:val="StyleUnderline"/>
          <w:highlight w:val="yellow"/>
        </w:rPr>
        <w:t xml:space="preserve"> and destabilization for the regime as well. And for this reason, international entreaties</w:t>
      </w:r>
      <w:r w:rsidRPr="004022A2">
        <w:rPr>
          <w:sz w:val="16"/>
        </w:rPr>
        <w:t xml:space="preserve"> — summitry, conferencing, bargaining, and all the rest — </w:t>
      </w:r>
      <w:r w:rsidRPr="004022A2">
        <w:rPr>
          <w:rStyle w:val="StyleUnderline"/>
          <w:highlight w:val="yellow"/>
        </w:rPr>
        <w:t>can never succeed in convincing the DPRK to relinquish its nuclear program. Sovereign governments simply do not trade away their vital national interests.</w:t>
      </w:r>
    </w:p>
    <w:p w:rsidR="002E3DEE" w:rsidRDefault="00E20A54" w:rsidP="002E3DEE">
      <w:pPr>
        <w:pStyle w:val="Heading4"/>
      </w:pPr>
      <w:r>
        <w:t xml:space="preserve"> </w:t>
      </w:r>
      <w:r w:rsidR="002E3DEE">
        <w:t>(--) US &amp; South Korea won’t respond to North Korean provocations—No war risk</w:t>
      </w:r>
    </w:p>
    <w:p w:rsidR="002E3DEE" w:rsidRDefault="002E3DEE" w:rsidP="002E3DEE">
      <w:pPr>
        <w:rPr>
          <w:rFonts w:cs="Arial"/>
        </w:rPr>
      </w:pPr>
      <w:r w:rsidRPr="00DD141A">
        <w:t xml:space="preserve">Van </w:t>
      </w:r>
      <w:r w:rsidRPr="00DD141A">
        <w:rPr>
          <w:rStyle w:val="Style13ptBold"/>
        </w:rPr>
        <w:t>Jackson</w:t>
      </w:r>
      <w:r w:rsidRPr="00DD141A">
        <w:t>, 1/12/20</w:t>
      </w:r>
      <w:r w:rsidRPr="00DD141A">
        <w:rPr>
          <w:rStyle w:val="Style13ptBold"/>
        </w:rPr>
        <w:t>16</w:t>
      </w:r>
      <w:r w:rsidRPr="00DD141A">
        <w:t xml:space="preserve"> (Visiting Fellow at the Center for a New American Security and a Council on Foreign Relations International Affairs Fellow</w:t>
      </w:r>
      <w:r>
        <w:t>, “</w:t>
      </w:r>
      <w:r>
        <w:rPr>
          <w:rFonts w:cs="Arial"/>
        </w:rPr>
        <w:t xml:space="preserve">The Trouble </w:t>
      </w:r>
      <w:proofErr w:type="gramStart"/>
      <w:r>
        <w:rPr>
          <w:rFonts w:cs="Arial"/>
        </w:rPr>
        <w:t>With The US Bomber Overflight Against</w:t>
      </w:r>
      <w:proofErr w:type="gramEnd"/>
      <w:r>
        <w:rPr>
          <w:rFonts w:cs="Arial"/>
        </w:rPr>
        <w:t xml:space="preserve"> North Korea,” </w:t>
      </w:r>
      <w:hyperlink r:id="rId8" w:history="1">
        <w:r w:rsidRPr="00007154">
          <w:rPr>
            <w:rStyle w:val="Hyperlink"/>
            <w:rFonts w:cs="Arial"/>
          </w:rPr>
          <w:t>http://thediplomat.com/2016/01/the-trouble-with-the-us-bomber-overflight-against-north-korea/</w:t>
        </w:r>
      </w:hyperlink>
      <w:r>
        <w:rPr>
          <w:rFonts w:cs="Arial"/>
        </w:rPr>
        <w:t xml:space="preserve">, Accessed 2/6/2016, </w:t>
      </w:r>
      <w:proofErr w:type="spellStart"/>
      <w:r>
        <w:rPr>
          <w:rFonts w:cs="Arial"/>
        </w:rPr>
        <w:t>rwg</w:t>
      </w:r>
      <w:proofErr w:type="spellEnd"/>
      <w:r>
        <w:rPr>
          <w:rFonts w:cs="Arial"/>
        </w:rPr>
        <w:t>)</w:t>
      </w:r>
    </w:p>
    <w:p w:rsidR="002E3DEE" w:rsidRDefault="002E3DEE" w:rsidP="002E3DEE">
      <w:pPr>
        <w:rPr>
          <w:rFonts w:cs="Arial"/>
          <w:sz w:val="16"/>
        </w:rPr>
      </w:pPr>
      <w:r w:rsidRPr="00DD141A">
        <w:rPr>
          <w:rFonts w:cs="Arial"/>
          <w:sz w:val="16"/>
        </w:rPr>
        <w:t xml:space="preserve">In my new book, I explain why </w:t>
      </w:r>
      <w:r w:rsidRPr="00DD141A">
        <w:rPr>
          <w:rStyle w:val="StyleUnderline"/>
          <w:highlight w:val="yellow"/>
        </w:rPr>
        <w:t>North Korea</w:t>
      </w:r>
      <w:r w:rsidRPr="00DD141A">
        <w:rPr>
          <w:rFonts w:cs="Arial"/>
          <w:sz w:val="16"/>
        </w:rPr>
        <w:t>—a state that Richard Nixon once called a “fourth-rate pipsqueak power” and that late night comedians routinely mock—</w:t>
      </w:r>
      <w:r w:rsidRPr="00DD141A">
        <w:rPr>
          <w:rStyle w:val="StyleUnderline"/>
          <w:highlight w:val="yellow"/>
        </w:rPr>
        <w:t>has been able to commit more than one thousand acts of unreciprocated violence against the U</w:t>
      </w:r>
      <w:r w:rsidRPr="00DD141A">
        <w:rPr>
          <w:rFonts w:cs="Arial"/>
          <w:sz w:val="16"/>
        </w:rPr>
        <w:t xml:space="preserve">nited </w:t>
      </w:r>
      <w:r w:rsidRPr="00DD141A">
        <w:rPr>
          <w:rStyle w:val="StyleUnderline"/>
          <w:highlight w:val="yellow"/>
        </w:rPr>
        <w:t>S</w:t>
      </w:r>
      <w:r w:rsidRPr="00DD141A">
        <w:rPr>
          <w:rFonts w:cs="Arial"/>
          <w:sz w:val="16"/>
        </w:rPr>
        <w:t xml:space="preserve">tates </w:t>
      </w:r>
      <w:r w:rsidRPr="00DD141A">
        <w:rPr>
          <w:rStyle w:val="StyleUnderline"/>
          <w:highlight w:val="yellow"/>
        </w:rPr>
        <w:t>and South Korea</w:t>
      </w:r>
      <w:r w:rsidRPr="00DD141A">
        <w:rPr>
          <w:rFonts w:cs="Arial"/>
          <w:sz w:val="16"/>
        </w:rPr>
        <w:t xml:space="preserve"> going back to the 1960s. How is a much smaller state repeatedly willing and able to not only defy a much stronger state, but attack it and its ally without provoking a larger war? It boils down to perceptions of resolve; there can be no other answer than that </w:t>
      </w:r>
      <w:r w:rsidRPr="00DD141A">
        <w:rPr>
          <w:rStyle w:val="StyleUnderline"/>
          <w:highlight w:val="yellow"/>
        </w:rPr>
        <w:t>the smaller state believes the larger state won’t retaliate if the provocation is limited in scale. In thousands of strategic interactions over the decades, the U</w:t>
      </w:r>
      <w:r w:rsidRPr="00DD141A">
        <w:rPr>
          <w:rFonts w:cs="Arial"/>
          <w:sz w:val="16"/>
        </w:rPr>
        <w:t xml:space="preserve">nited </w:t>
      </w:r>
      <w:r w:rsidRPr="00DD141A">
        <w:rPr>
          <w:rStyle w:val="StyleUnderline"/>
          <w:highlight w:val="yellow"/>
        </w:rPr>
        <w:t>S</w:t>
      </w:r>
      <w:r w:rsidRPr="00DD141A">
        <w:rPr>
          <w:rFonts w:cs="Arial"/>
          <w:sz w:val="16"/>
        </w:rPr>
        <w:t xml:space="preserve">tates </w:t>
      </w:r>
      <w:r w:rsidRPr="00DD141A">
        <w:rPr>
          <w:rStyle w:val="StyleUnderline"/>
          <w:highlight w:val="yellow"/>
        </w:rPr>
        <w:t>and South Korea have shown an unwillingness to take actions that risk war</w:t>
      </w:r>
      <w:r w:rsidRPr="00DD141A">
        <w:rPr>
          <w:rFonts w:cs="Arial"/>
          <w:sz w:val="16"/>
        </w:rPr>
        <w:t>. With few exceptions, when North Korea attacks, the alliance has not responded in kind, or at all.</w:t>
      </w:r>
    </w:p>
    <w:p w:rsidR="007400BF" w:rsidRDefault="007400BF" w:rsidP="007400BF">
      <w:pPr>
        <w:pStyle w:val="Heading4"/>
      </w:pPr>
      <w:r>
        <w:t xml:space="preserve">(--) No risk of accidental war or miscalculation on the peninsula </w:t>
      </w:r>
    </w:p>
    <w:p w:rsidR="007400BF" w:rsidRDefault="007400BF" w:rsidP="007400BF">
      <w:r w:rsidRPr="00AF2348">
        <w:rPr>
          <w:rStyle w:val="Heading4Char"/>
        </w:rPr>
        <w:t>Farley 13</w:t>
      </w:r>
      <w:r>
        <w:t xml:space="preserve"> – Robert, Professor of Diplomacy at the University of Kentucky, “North Korea and the Fallacy of Accidental Wars” </w:t>
      </w:r>
      <w:hyperlink r:id="rId9" w:history="1">
        <w:r w:rsidRPr="00C521D8">
          <w:rPr>
            <w:rStyle w:val="Hyperlink"/>
          </w:rPr>
          <w:t>http://thediplomat.com/2013/04/north-korea-and-the-fallacy-of-accidental-wars/?allpages=yes</w:t>
        </w:r>
      </w:hyperlink>
    </w:p>
    <w:p w:rsidR="007400BF" w:rsidRDefault="007400BF" w:rsidP="007400BF">
      <w:pPr>
        <w:rPr>
          <w:rStyle w:val="Emphasis"/>
        </w:rPr>
      </w:pPr>
      <w:r w:rsidRPr="00825B4D">
        <w:rPr>
          <w:rStyle w:val="StyleUnderline"/>
          <w:highlight w:val="cyan"/>
        </w:rPr>
        <w:t xml:space="preserve">Accidental wars </w:t>
      </w:r>
      <w:r w:rsidRPr="00825B4D">
        <w:rPr>
          <w:rStyle w:val="Emphasis"/>
          <w:highlight w:val="cyan"/>
        </w:rPr>
        <w:t>rarely happen</w:t>
      </w:r>
      <w:r w:rsidRPr="00C176EA">
        <w:rPr>
          <w:sz w:val="16"/>
        </w:rPr>
        <w:t xml:space="preserve">. Historians have demonstrated that </w:t>
      </w:r>
      <w:r w:rsidRPr="00144649">
        <w:rPr>
          <w:rStyle w:val="StyleUnderline"/>
        </w:rPr>
        <w:t>most wars</w:t>
      </w:r>
      <w:r w:rsidRPr="00C176EA">
        <w:rPr>
          <w:sz w:val="16"/>
        </w:rPr>
        <w:t xml:space="preserve"> </w:t>
      </w:r>
      <w:r w:rsidRPr="00144649">
        <w:rPr>
          <w:rStyle w:val="StyleUnderline"/>
        </w:rPr>
        <w:t>initially deemed “accidental,”</w:t>
      </w:r>
      <w:r w:rsidRPr="00C176EA">
        <w:rPr>
          <w:sz w:val="16"/>
        </w:rPr>
        <w:t xml:space="preserve"> (perhaps most notably the First World War), have in </w:t>
      </w:r>
      <w:r w:rsidRPr="00144649">
        <w:rPr>
          <w:rStyle w:val="StyleUnderline"/>
        </w:rPr>
        <w:t>actuality resulted from deliberative state policy, even if the circumstances of</w:t>
      </w:r>
      <w:r w:rsidRPr="00C176EA">
        <w:rPr>
          <w:sz w:val="16"/>
        </w:rPr>
        <w:t xml:space="preserve"> </w:t>
      </w:r>
      <w:r w:rsidRPr="00144649">
        <w:rPr>
          <w:rStyle w:val="StyleUnderline"/>
        </w:rPr>
        <w:t>the war were unplanned</w:t>
      </w:r>
      <w:r w:rsidRPr="00C176EA">
        <w:rPr>
          <w:sz w:val="16"/>
        </w:rPr>
        <w:t xml:space="preserve">. While </w:t>
      </w:r>
      <w:r w:rsidRPr="00C176EA">
        <w:rPr>
          <w:rStyle w:val="StyleUnderline"/>
        </w:rPr>
        <w:t>war</w:t>
      </w:r>
      <w:r w:rsidRPr="00C176EA">
        <w:rPr>
          <w:sz w:val="16"/>
        </w:rPr>
        <w:t xml:space="preserve"> seems discordant, it </w:t>
      </w:r>
      <w:r w:rsidRPr="00C176EA">
        <w:rPr>
          <w:rStyle w:val="StyleUnderline"/>
        </w:rPr>
        <w:t>actually requires a great deal of cooperation and coordination</w:t>
      </w:r>
      <w:r w:rsidRPr="00C176EA">
        <w:rPr>
          <w:sz w:val="16"/>
        </w:rPr>
        <w:t xml:space="preserve">. Fundamentally, </w:t>
      </w:r>
      <w:r w:rsidRPr="00C176EA">
        <w:rPr>
          <w:rStyle w:val="StyleUnderline"/>
        </w:rPr>
        <w:t>two parties have to agree to conduct a war; otherwise, you have either a punitive raid or an armed surrender negotiation.</w:t>
      </w:r>
      <w:r>
        <w:rPr>
          <w:rStyle w:val="StyleUnderline"/>
        </w:rPr>
        <w:t xml:space="preserve"> </w:t>
      </w:r>
      <w:r w:rsidRPr="00C176EA">
        <w:rPr>
          <w:sz w:val="16"/>
        </w:rPr>
        <w:t xml:space="preserve">Consequently, </w:t>
      </w:r>
      <w:r w:rsidRPr="002E6FB5">
        <w:rPr>
          <w:rStyle w:val="Emphasis"/>
          <w:highlight w:val="cyan"/>
        </w:rPr>
        <w:t>the baseline for evaluating</w:t>
      </w:r>
      <w:r w:rsidRPr="00C176EA">
        <w:rPr>
          <w:rStyle w:val="Emphasis"/>
        </w:rPr>
        <w:t xml:space="preserve"> the </w:t>
      </w:r>
      <w:r w:rsidRPr="002E6FB5">
        <w:rPr>
          <w:rStyle w:val="Emphasis"/>
          <w:highlight w:val="cyan"/>
        </w:rPr>
        <w:t xml:space="preserve">chances for accidental </w:t>
      </w:r>
      <w:r w:rsidRPr="00EE10F3">
        <w:rPr>
          <w:rStyle w:val="Emphasis"/>
          <w:highlight w:val="cyan"/>
        </w:rPr>
        <w:t>war on</w:t>
      </w:r>
      <w:r w:rsidRPr="00C176EA">
        <w:rPr>
          <w:rStyle w:val="Emphasis"/>
        </w:rPr>
        <w:t xml:space="preserve"> the </w:t>
      </w:r>
      <w:r w:rsidRPr="00EE10F3">
        <w:rPr>
          <w:rStyle w:val="Emphasis"/>
          <w:highlight w:val="cyan"/>
        </w:rPr>
        <w:t>Korea</w:t>
      </w:r>
      <w:r w:rsidRPr="00C176EA">
        <w:rPr>
          <w:rStyle w:val="Emphasis"/>
        </w:rPr>
        <w:t xml:space="preserve">n Peninsula </w:t>
      </w:r>
      <w:r w:rsidRPr="002E6FB5">
        <w:rPr>
          <w:rStyle w:val="Emphasis"/>
          <w:highlight w:val="cyan"/>
        </w:rPr>
        <w:t>should be</w:t>
      </w:r>
      <w:r w:rsidRPr="00C176EA">
        <w:rPr>
          <w:rStyle w:val="Emphasis"/>
        </w:rPr>
        <w:t xml:space="preserve"> judged as </w:t>
      </w:r>
      <w:r w:rsidRPr="002E6FB5">
        <w:rPr>
          <w:rStyle w:val="Emphasis"/>
          <w:highlight w:val="cyan"/>
        </w:rPr>
        <w:t>quite low</w:t>
      </w:r>
      <w:r w:rsidRPr="002E6FB5">
        <w:rPr>
          <w:sz w:val="16"/>
          <w:highlight w:val="cyan"/>
        </w:rPr>
        <w:t>.</w:t>
      </w:r>
      <w:r w:rsidRPr="00C176EA">
        <w:rPr>
          <w:sz w:val="16"/>
        </w:rPr>
        <w:t xml:space="preserve"> </w:t>
      </w:r>
      <w:r w:rsidRPr="00C176EA">
        <w:rPr>
          <w:rStyle w:val="StyleUnderline"/>
        </w:rPr>
        <w:t>South Korea</w:t>
      </w:r>
      <w:r w:rsidRPr="00C176EA">
        <w:rPr>
          <w:sz w:val="16"/>
        </w:rPr>
        <w:t xml:space="preserve">, in all likelihood, </w:t>
      </w:r>
      <w:r w:rsidRPr="00C176EA">
        <w:rPr>
          <w:rStyle w:val="StyleUnderline"/>
        </w:rPr>
        <w:t xml:space="preserve">views the prospect of decisive victory against North Korea as </w:t>
      </w:r>
      <w:r w:rsidRPr="00C176EA">
        <w:rPr>
          <w:rStyle w:val="Emphasis"/>
        </w:rPr>
        <w:t>worse than the status quo.</w:t>
      </w:r>
      <w:r w:rsidRPr="00C176EA">
        <w:rPr>
          <w:sz w:val="16"/>
        </w:rPr>
        <w:t xml:space="preserve"> </w:t>
      </w:r>
      <w:r w:rsidRPr="00C176EA">
        <w:rPr>
          <w:rStyle w:val="StyleUnderline"/>
        </w:rPr>
        <w:t>The</w:t>
      </w:r>
      <w:r w:rsidRPr="00C176EA">
        <w:rPr>
          <w:sz w:val="16"/>
        </w:rPr>
        <w:t xml:space="preserve"> </w:t>
      </w:r>
      <w:r w:rsidRPr="00C176EA">
        <w:rPr>
          <w:rStyle w:val="Emphasis"/>
        </w:rPr>
        <w:t>U</w:t>
      </w:r>
      <w:r w:rsidRPr="00C176EA">
        <w:rPr>
          <w:sz w:val="16"/>
        </w:rPr>
        <w:t xml:space="preserve">nited </w:t>
      </w:r>
      <w:r w:rsidRPr="00C176EA">
        <w:rPr>
          <w:rStyle w:val="Emphasis"/>
        </w:rPr>
        <w:t>S</w:t>
      </w:r>
      <w:r w:rsidRPr="00C176EA">
        <w:rPr>
          <w:sz w:val="16"/>
        </w:rPr>
        <w:t xml:space="preserve">tates </w:t>
      </w:r>
      <w:r w:rsidRPr="00C176EA">
        <w:rPr>
          <w:rStyle w:val="StyleUnderline"/>
        </w:rPr>
        <w:t xml:space="preserve">has </w:t>
      </w:r>
      <w:r w:rsidRPr="00C176EA">
        <w:rPr>
          <w:rStyle w:val="Emphasis"/>
        </w:rPr>
        <w:t>no interest</w:t>
      </w:r>
      <w:r w:rsidRPr="00C176EA">
        <w:rPr>
          <w:rStyle w:val="StyleUnderline"/>
        </w:rPr>
        <w:t xml:space="preserve"> in fighting</w:t>
      </w:r>
      <w:r w:rsidRPr="00C176EA">
        <w:rPr>
          <w:sz w:val="16"/>
        </w:rPr>
        <w:t xml:space="preserve"> a war against </w:t>
      </w:r>
      <w:r w:rsidRPr="00C176EA">
        <w:rPr>
          <w:rStyle w:val="StyleUnderline"/>
        </w:rPr>
        <w:t>the</w:t>
      </w:r>
      <w:r w:rsidRPr="00C176EA">
        <w:rPr>
          <w:sz w:val="16"/>
        </w:rPr>
        <w:t xml:space="preserve"> </w:t>
      </w:r>
      <w:r w:rsidRPr="00C176EA">
        <w:rPr>
          <w:rStyle w:val="StyleUnderline"/>
        </w:rPr>
        <w:t>DPRK</w:t>
      </w:r>
      <w:r w:rsidRPr="00C176EA">
        <w:rPr>
          <w:sz w:val="16"/>
        </w:rPr>
        <w:t xml:space="preserve"> at the moment. For example, the sinking of the </w:t>
      </w:r>
      <w:proofErr w:type="spellStart"/>
      <w:r w:rsidRPr="00C176EA">
        <w:rPr>
          <w:rStyle w:val="StyleUnderline"/>
        </w:rPr>
        <w:t>Cheonan</w:t>
      </w:r>
      <w:proofErr w:type="spellEnd"/>
      <w:r w:rsidRPr="00C176EA">
        <w:rPr>
          <w:rStyle w:val="StyleUnderline"/>
        </w:rPr>
        <w:t xml:space="preserve"> </w:t>
      </w:r>
      <w:r w:rsidRPr="00C176EA">
        <w:rPr>
          <w:rStyle w:val="StyleUnderline"/>
        </w:rPr>
        <w:lastRenderedPageBreak/>
        <w:t>was</w:t>
      </w:r>
      <w:r w:rsidRPr="00C176EA">
        <w:rPr>
          <w:sz w:val="16"/>
        </w:rPr>
        <w:t xml:space="preserve"> obviously </w:t>
      </w:r>
      <w:r w:rsidRPr="00C176EA">
        <w:rPr>
          <w:rStyle w:val="StyleUnderline"/>
        </w:rPr>
        <w:t>an</w:t>
      </w:r>
      <w:r w:rsidRPr="00C176EA">
        <w:rPr>
          <w:sz w:val="16"/>
        </w:rPr>
        <w:t xml:space="preserve"> </w:t>
      </w:r>
      <w:r w:rsidRPr="00C176EA">
        <w:rPr>
          <w:rStyle w:val="StyleUnderline"/>
        </w:rPr>
        <w:t>act of war, but</w:t>
      </w:r>
      <w:r w:rsidRPr="00C176EA">
        <w:rPr>
          <w:sz w:val="16"/>
        </w:rPr>
        <w:t xml:space="preserve"> </w:t>
      </w:r>
      <w:r w:rsidRPr="00C176EA">
        <w:rPr>
          <w:rStyle w:val="StyleUnderline"/>
        </w:rPr>
        <w:t>neither the</w:t>
      </w:r>
      <w:r w:rsidRPr="00C176EA">
        <w:rPr>
          <w:sz w:val="16"/>
        </w:rPr>
        <w:t xml:space="preserve"> </w:t>
      </w:r>
      <w:r w:rsidRPr="00C176EA">
        <w:rPr>
          <w:rStyle w:val="Emphasis"/>
        </w:rPr>
        <w:t>U</w:t>
      </w:r>
      <w:r w:rsidRPr="00C176EA">
        <w:rPr>
          <w:sz w:val="16"/>
        </w:rPr>
        <w:t xml:space="preserve">nited </w:t>
      </w:r>
      <w:r w:rsidRPr="00C176EA">
        <w:rPr>
          <w:rStyle w:val="Emphasis"/>
        </w:rPr>
        <w:t>S</w:t>
      </w:r>
      <w:r w:rsidRPr="00C176EA">
        <w:rPr>
          <w:sz w:val="16"/>
        </w:rPr>
        <w:t xml:space="preserve">tates </w:t>
      </w:r>
      <w:r w:rsidRPr="00C176EA">
        <w:rPr>
          <w:rStyle w:val="StyleUnderline"/>
        </w:rPr>
        <w:t>nor South Korea were interested in</w:t>
      </w:r>
      <w:r w:rsidRPr="00C176EA">
        <w:rPr>
          <w:sz w:val="16"/>
        </w:rPr>
        <w:t xml:space="preserve"> </w:t>
      </w:r>
      <w:r w:rsidRPr="00C176EA">
        <w:rPr>
          <w:rStyle w:val="StyleUnderline"/>
        </w:rPr>
        <w:t>fighting a war on the terms offered.</w:t>
      </w:r>
      <w:r w:rsidRPr="00C176EA">
        <w:rPr>
          <w:sz w:val="16"/>
        </w:rPr>
        <w:t xml:space="preserve"> While we know less about the strategic calculus of North Korea, </w:t>
      </w:r>
      <w:r w:rsidRPr="002E6FB5">
        <w:rPr>
          <w:rStyle w:val="Emphasis"/>
          <w:highlight w:val="cyan"/>
        </w:rPr>
        <w:t xml:space="preserve">there is little reason to think that North Korea was interested in war, </w:t>
      </w:r>
      <w:r w:rsidRPr="00EE10F3">
        <w:rPr>
          <w:rStyle w:val="Emphasis"/>
        </w:rPr>
        <w:t>either;</w:t>
      </w:r>
      <w:r w:rsidRPr="00EE10F3">
        <w:rPr>
          <w:sz w:val="16"/>
        </w:rPr>
        <w:t xml:space="preserve"> </w:t>
      </w:r>
      <w:r w:rsidRPr="002E6FB5">
        <w:rPr>
          <w:rStyle w:val="StyleUnderline"/>
          <w:highlight w:val="cyan"/>
        </w:rPr>
        <w:t xml:space="preserve">it </w:t>
      </w:r>
      <w:r w:rsidRPr="00EE10F3">
        <w:rPr>
          <w:rStyle w:val="StyleUnderline"/>
        </w:rPr>
        <w:t xml:space="preserve">probed South Korean capabilities and resolve, </w:t>
      </w:r>
      <w:r w:rsidRPr="00EE10F3">
        <w:rPr>
          <w:rStyle w:val="Emphasis"/>
        </w:rPr>
        <w:t xml:space="preserve">but </w:t>
      </w:r>
      <w:r w:rsidRPr="002E6FB5">
        <w:rPr>
          <w:rStyle w:val="Emphasis"/>
          <w:highlight w:val="cyan"/>
        </w:rPr>
        <w:t>did not press the issue in ways that could have forced Seoul’s hand.</w:t>
      </w:r>
      <w:r>
        <w:rPr>
          <w:rStyle w:val="Emphasis"/>
        </w:rPr>
        <w:t xml:space="preserve"> </w:t>
      </w:r>
      <w:r w:rsidRPr="00C176EA">
        <w:rPr>
          <w:sz w:val="16"/>
        </w:rPr>
        <w:t xml:space="preserve">This said, there are conditions under which the chances for accidental wars increase. If the main parties do not communicate well (or at all) with one another, they may misunderstand messages designed to convey commitment or capability. Cultural differences can contribute to a lack of appreciation of how a potential foe thinks about the costs and benefits of war. Domestic conflict invariably complicates foreign policy, as state leaders often act according to a logic that places the </w:t>
      </w:r>
      <w:proofErr w:type="spellStart"/>
      <w:r w:rsidRPr="00C176EA">
        <w:rPr>
          <w:sz w:val="16"/>
        </w:rPr>
        <w:t>dictata</w:t>
      </w:r>
      <w:proofErr w:type="spellEnd"/>
      <w:r w:rsidRPr="00C176EA">
        <w:rPr>
          <w:sz w:val="16"/>
        </w:rPr>
        <w:t xml:space="preserve"> of their governing coalitions above foreign policy concerns. Finally, leaders do not have full control over their military organizations; a rogue artillery commander, fighter pilot, or sub skipper can effectively initiate hostilities on their own. All of these conditions can lead to situations in which states commit what they believe is limited force in service of what they believe are limited objectives, but in actuality threatens core interests of the enemy. </w:t>
      </w:r>
      <w:r w:rsidRPr="00C176EA">
        <w:rPr>
          <w:rStyle w:val="StyleUnderline"/>
        </w:rPr>
        <w:t>The potential for accidental war is highest in conditions where tech</w:t>
      </w:r>
      <w:r w:rsidRPr="00C176EA">
        <w:rPr>
          <w:sz w:val="16"/>
        </w:rPr>
        <w:t xml:space="preserve">nology </w:t>
      </w:r>
      <w:r w:rsidRPr="00C176EA">
        <w:rPr>
          <w:rStyle w:val="StyleUnderline"/>
        </w:rPr>
        <w:t>and</w:t>
      </w:r>
      <w:r w:rsidRPr="00C176EA">
        <w:rPr>
          <w:sz w:val="16"/>
        </w:rPr>
        <w:t xml:space="preserve"> </w:t>
      </w:r>
      <w:r w:rsidRPr="00C176EA">
        <w:rPr>
          <w:rStyle w:val="StyleUnderline"/>
        </w:rPr>
        <w:t>doctrine</w:t>
      </w:r>
      <w:r w:rsidRPr="00C176EA">
        <w:rPr>
          <w:sz w:val="16"/>
        </w:rPr>
        <w:t xml:space="preserve"> overwhelmingly </w:t>
      </w:r>
      <w:r w:rsidRPr="00C176EA">
        <w:rPr>
          <w:rStyle w:val="StyleUnderline"/>
        </w:rPr>
        <w:t>favor quick, offensive action, and produce</w:t>
      </w:r>
      <w:r w:rsidRPr="00C176EA">
        <w:rPr>
          <w:sz w:val="16"/>
        </w:rPr>
        <w:t xml:space="preserve"> quick, </w:t>
      </w:r>
      <w:r w:rsidRPr="00C176EA">
        <w:rPr>
          <w:rStyle w:val="StyleUnderline"/>
        </w:rPr>
        <w:t>decisive outcomes</w:t>
      </w:r>
      <w:r w:rsidRPr="00C176EA">
        <w:rPr>
          <w:sz w:val="16"/>
        </w:rPr>
        <w:t xml:space="preserve">. Wars that could de-escalate following a border skirmish and a few artillery duels can escalate beyond control if both sides understand the timing of offensive action to be critical. </w:t>
      </w:r>
      <w:r w:rsidRPr="00C176EA">
        <w:rPr>
          <w:rStyle w:val="StyleUnderline"/>
        </w:rPr>
        <w:t>Arguably, the conditions on the Korean Peninsula currently match this description</w:t>
      </w:r>
      <w:r w:rsidRPr="00C176EA">
        <w:rPr>
          <w:sz w:val="16"/>
        </w:rPr>
        <w:t xml:space="preserve">. </w:t>
      </w:r>
      <w:r w:rsidRPr="00C176EA">
        <w:rPr>
          <w:rStyle w:val="Emphasis"/>
        </w:rPr>
        <w:t xml:space="preserve">Although </w:t>
      </w:r>
      <w:r w:rsidRPr="002E6FB5">
        <w:rPr>
          <w:rStyle w:val="Emphasis"/>
          <w:highlight w:val="cyan"/>
        </w:rPr>
        <w:t>there’s virtually no scenario in which North</w:t>
      </w:r>
      <w:r w:rsidRPr="00C176EA">
        <w:rPr>
          <w:rStyle w:val="Emphasis"/>
        </w:rPr>
        <w:t xml:space="preserve"> Korea </w:t>
      </w:r>
      <w:r w:rsidRPr="002E6FB5">
        <w:rPr>
          <w:rStyle w:val="Emphasis"/>
          <w:highlight w:val="cyan"/>
        </w:rPr>
        <w:t>could win</w:t>
      </w:r>
      <w:r w:rsidRPr="00C176EA">
        <w:rPr>
          <w:rStyle w:val="Emphasis"/>
        </w:rPr>
        <w:t xml:space="preserve"> a war</w:t>
      </w:r>
      <w:r w:rsidRPr="00C176EA">
        <w:rPr>
          <w:sz w:val="16"/>
        </w:rPr>
        <w:t xml:space="preserve">, if allowed to mobilize and launch well prepared, coordinate offensive activities the DPRK could inflict severe damage on the South Korean military and South Korean civilians. </w:t>
      </w:r>
      <w:r w:rsidRPr="00C176EA">
        <w:rPr>
          <w:rStyle w:val="StyleUnderline"/>
        </w:rPr>
        <w:t>Similarly, a pre-emptive U.S.-ROK assault</w:t>
      </w:r>
      <w:r w:rsidRPr="00C176EA">
        <w:rPr>
          <w:sz w:val="16"/>
        </w:rPr>
        <w:t xml:space="preserve"> on the North Korean military, or an attack launched in the very early stages of a North Korean assault, </w:t>
      </w:r>
      <w:r w:rsidRPr="00C176EA">
        <w:rPr>
          <w:rStyle w:val="StyleUnderline"/>
        </w:rPr>
        <w:t>could</w:t>
      </w:r>
      <w:r w:rsidRPr="00C176EA">
        <w:rPr>
          <w:sz w:val="16"/>
        </w:rPr>
        <w:t xml:space="preserve"> </w:t>
      </w:r>
      <w:r w:rsidRPr="00C176EA">
        <w:rPr>
          <w:rStyle w:val="StyleUnderline"/>
        </w:rPr>
        <w:t>substantially undercut the power of North Korea’s first punch.</w:t>
      </w:r>
      <w:r>
        <w:rPr>
          <w:rStyle w:val="StyleUnderline"/>
        </w:rPr>
        <w:t xml:space="preserve"> </w:t>
      </w:r>
      <w:r w:rsidRPr="00C176EA">
        <w:rPr>
          <w:sz w:val="16"/>
        </w:rPr>
        <w:t xml:space="preserve">Such an operation would include a wide array of attacks, launched from sea, air, and land platforms, targeting North Korean airfields, communication nodes, and logistic chokepoints. These attacks would attempt to eliminate North Korean offensive capabilities, especially for direct attacks against the South (and presumably against Japan). The ability of the DPRK to provide any defense against a committed air offensive is in deep question, despite a large air force and an extensive SAM network. North Korea is the war that the U.S. Air Force (USAF) (and to a lesser extent, the U.S. Navy) have been dreaming about fighting since the 1970s, and they remain well prepared to fight it. The last major armored offensive to push forward under a condition of enemy air supremacy was the North Vietnamese Easter Offensive of 1972, which ended in disaster; the North Koreans would operate under considerably greater handicap. </w:t>
      </w:r>
      <w:r w:rsidRPr="007458A3">
        <w:rPr>
          <w:rStyle w:val="StyleUnderline"/>
          <w:highlight w:val="cyan"/>
        </w:rPr>
        <w:t xml:space="preserve">The North Korean nuclear program </w:t>
      </w:r>
      <w:r w:rsidRPr="007458A3">
        <w:rPr>
          <w:rStyle w:val="Emphasis"/>
          <w:highlight w:val="cyan"/>
        </w:rPr>
        <w:t>exacerbates</w:t>
      </w:r>
      <w:r w:rsidRPr="00C176EA">
        <w:rPr>
          <w:sz w:val="16"/>
        </w:rPr>
        <w:t xml:space="preserve"> these </w:t>
      </w:r>
      <w:r w:rsidRPr="007458A3">
        <w:rPr>
          <w:rStyle w:val="Emphasis"/>
          <w:highlight w:val="cyan"/>
        </w:rPr>
        <w:t>difficulties</w:t>
      </w:r>
      <w:r w:rsidRPr="00C176EA">
        <w:rPr>
          <w:sz w:val="16"/>
        </w:rPr>
        <w:t xml:space="preserve">. If the ROK and United States decided to launch a preemptive strike, </w:t>
      </w:r>
      <w:r w:rsidRPr="007458A3">
        <w:rPr>
          <w:rStyle w:val="StyleUnderline"/>
          <w:highlight w:val="cyan"/>
        </w:rPr>
        <w:t>DPRK nuclear sites</w:t>
      </w:r>
      <w:r w:rsidRPr="007458A3">
        <w:rPr>
          <w:sz w:val="16"/>
          <w:highlight w:val="cyan"/>
        </w:rPr>
        <w:t xml:space="preserve"> </w:t>
      </w:r>
      <w:r w:rsidRPr="007458A3">
        <w:rPr>
          <w:rStyle w:val="StyleUnderline"/>
          <w:highlight w:val="cyan"/>
        </w:rPr>
        <w:t>would be</w:t>
      </w:r>
      <w:r w:rsidRPr="00C176EA">
        <w:rPr>
          <w:rStyle w:val="StyleUnderline"/>
        </w:rPr>
        <w:t xml:space="preserve"> among </w:t>
      </w:r>
      <w:r w:rsidRPr="007458A3">
        <w:rPr>
          <w:rStyle w:val="StyleUnderline"/>
          <w:highlight w:val="cyan"/>
        </w:rPr>
        <w:t>their first targets</w:t>
      </w:r>
      <w:r w:rsidRPr="00C176EA">
        <w:rPr>
          <w:rStyle w:val="StyleUnderline"/>
        </w:rPr>
        <w:t>. The ability of U.S. and South Korean intel</w:t>
      </w:r>
      <w:r w:rsidRPr="00C176EA">
        <w:rPr>
          <w:sz w:val="16"/>
        </w:rPr>
        <w:t xml:space="preserve">ligence </w:t>
      </w:r>
      <w:r w:rsidRPr="00C176EA">
        <w:rPr>
          <w:rStyle w:val="StyleUnderline"/>
        </w:rPr>
        <w:t>to</w:t>
      </w:r>
      <w:r w:rsidRPr="00C176EA">
        <w:rPr>
          <w:sz w:val="16"/>
        </w:rPr>
        <w:t xml:space="preserve"> successfully </w:t>
      </w:r>
      <w:r w:rsidRPr="00C176EA">
        <w:rPr>
          <w:rStyle w:val="StyleUnderline"/>
        </w:rPr>
        <w:t>identify these targets</w:t>
      </w:r>
      <w:r w:rsidRPr="00C176EA">
        <w:rPr>
          <w:sz w:val="16"/>
        </w:rPr>
        <w:t xml:space="preserve"> (and to assess their destruction at high levels of confidence) </w:t>
      </w:r>
      <w:r w:rsidRPr="00C176EA">
        <w:rPr>
          <w:rStyle w:val="Emphasis"/>
        </w:rPr>
        <w:t>remains highly questionable</w:t>
      </w:r>
      <w:r w:rsidRPr="00C176EA">
        <w:rPr>
          <w:sz w:val="16"/>
        </w:rPr>
        <w:t xml:space="preserve">, but North Korea might nevertheless decide that it needs to use the weapons in some fashion in order to preserve the strategic and political balance. Whether the use of weapons would prevent regime destruction is a different question entirely; the senior military and political leadership may assess the weapons as regime saviors, even if a nuclear detonation would ensure the resolve of South Korea and the U.S. to end the DPRK. Daryl Press and Keir </w:t>
      </w:r>
      <w:proofErr w:type="spellStart"/>
      <w:r w:rsidRPr="00C176EA">
        <w:rPr>
          <w:sz w:val="16"/>
        </w:rPr>
        <w:t>Leiber</w:t>
      </w:r>
      <w:proofErr w:type="spellEnd"/>
      <w:r w:rsidRPr="00C176EA">
        <w:rPr>
          <w:sz w:val="16"/>
        </w:rPr>
        <w:t xml:space="preserve"> sensibly warn about the potential that attacks against the North Korean leadership cadre might have destabilizing effects. The U.S. may well refrain from launching attacks directly against the North Korean leadership in order to maintain some rump level of communications, and to give the leadership a potential survival strategy beyond nuclear escalation. Precedents for not directly attacking the leadership include Libya in 2011 and Serbia in 1999. However, given the close ties between the Kim regime and the senior military leadership, and the identification of the state itself with the Kim clan, there could be considerable temptation to strike. These dynamics operate on the North Korean side, as well. Senior North Korean military officers are professionals; they surely understand the power of the advanced American and South Korean military establishments, and appreciate that pre-emption could prove disastrous to North Korean military prospects. The appropriate response to concern about catastrophic defeat at the hands of the United States and South Korea would surely be to deescalate the crisis, but DPRK domestic politics may, for the time, preclude that possibility. Nevertheless, it is exceedingly difficult to believe that serious military professionals within the DPRK believe in the possibility of victory against the United States. Motivated bias surely matters to decision-making, but just as surely must have some limits. Thus, </w:t>
      </w:r>
      <w:r w:rsidRPr="00C176EA">
        <w:rPr>
          <w:rStyle w:val="StyleUnderline"/>
        </w:rPr>
        <w:t>if North Korea successfully convinces the U.S. and the ROK that war is inevitable, it is almost irresponsible for the latter not to launch a pre-emptive</w:t>
      </w:r>
      <w:r w:rsidRPr="00C176EA">
        <w:rPr>
          <w:sz w:val="16"/>
        </w:rPr>
        <w:t xml:space="preserve"> </w:t>
      </w:r>
      <w:r w:rsidRPr="00C176EA">
        <w:rPr>
          <w:rStyle w:val="StyleUnderline"/>
        </w:rPr>
        <w:t>attack</w:t>
      </w:r>
      <w:r w:rsidRPr="00C176EA">
        <w:rPr>
          <w:sz w:val="16"/>
        </w:rPr>
        <w:t xml:space="preserve"> that would disrupt North Korean preparations. </w:t>
      </w:r>
      <w:r w:rsidRPr="00C176EA">
        <w:rPr>
          <w:rStyle w:val="StyleUnderline"/>
        </w:rPr>
        <w:t>Were a war to take place without pre-emption, the political opposition in both countries would take the current leadership to task</w:t>
      </w:r>
      <w:r w:rsidRPr="00C176EA">
        <w:rPr>
          <w:sz w:val="16"/>
        </w:rPr>
        <w:t xml:space="preserve"> for failing to take steps to destroy the DPRK’s military at its stepping off points. </w:t>
      </w:r>
      <w:r w:rsidRPr="00C176EA">
        <w:rPr>
          <w:rStyle w:val="StyleUnderline"/>
        </w:rPr>
        <w:t>The political implications of this logic are</w:t>
      </w:r>
      <w:r w:rsidRPr="00C176EA">
        <w:rPr>
          <w:sz w:val="16"/>
        </w:rPr>
        <w:t xml:space="preserve"> obviously </w:t>
      </w:r>
      <w:r w:rsidRPr="00C176EA">
        <w:rPr>
          <w:rStyle w:val="StyleUnderline"/>
        </w:rPr>
        <w:t>grim</w:t>
      </w:r>
      <w:r w:rsidRPr="00C176EA">
        <w:rPr>
          <w:sz w:val="16"/>
        </w:rPr>
        <w:t xml:space="preserve">, </w:t>
      </w:r>
      <w:r w:rsidRPr="00C176EA">
        <w:rPr>
          <w:rStyle w:val="StyleUnderline"/>
        </w:rPr>
        <w:t xml:space="preserve">and it should be clear that </w:t>
      </w:r>
      <w:r w:rsidRPr="00C176EA">
        <w:rPr>
          <w:rStyle w:val="Emphasis"/>
        </w:rPr>
        <w:t>neither Seoul nor Washington believes, at this point, that war is inevitable.</w:t>
      </w:r>
      <w:r w:rsidRPr="00C176EA">
        <w:rPr>
          <w:sz w:val="16"/>
        </w:rPr>
        <w:t xml:space="preserve"> At the same time, convincing North Korea that war is inevitable could have similar disastrous effects. This is undoubtedly why the United States has responded in slow, measured fashion to North Korean provocations. </w:t>
      </w:r>
      <w:r w:rsidRPr="00C176EA">
        <w:rPr>
          <w:rStyle w:val="StyleUnderline"/>
        </w:rPr>
        <w:t>Again, few wars happen by accident</w:t>
      </w:r>
      <w:r w:rsidRPr="00C176EA">
        <w:rPr>
          <w:sz w:val="16"/>
        </w:rPr>
        <w:t xml:space="preserve">; most take place because policymakers want them, even if those policymakers operate with </w:t>
      </w:r>
      <w:r w:rsidRPr="00C176EA">
        <w:rPr>
          <w:sz w:val="16"/>
        </w:rPr>
        <w:lastRenderedPageBreak/>
        <w:t xml:space="preserve">poor or incomplete information about the prospects for success. </w:t>
      </w:r>
      <w:r w:rsidRPr="002E6FB5">
        <w:rPr>
          <w:rStyle w:val="StyleUnderline"/>
          <w:highlight w:val="cyan"/>
        </w:rPr>
        <w:t>Given the current balance of capabilities</w:t>
      </w:r>
      <w:r w:rsidRPr="00C176EA">
        <w:rPr>
          <w:rStyle w:val="StyleUnderline"/>
        </w:rPr>
        <w:t xml:space="preserve"> on the Korean Peninsula, </w:t>
      </w:r>
      <w:r w:rsidRPr="002E6FB5">
        <w:rPr>
          <w:rStyle w:val="StyleUnderline"/>
          <w:highlight w:val="cyan"/>
        </w:rPr>
        <w:t>a</w:t>
      </w:r>
      <w:r w:rsidRPr="00C176EA">
        <w:rPr>
          <w:rStyle w:val="StyleUnderline"/>
        </w:rPr>
        <w:t xml:space="preserve"> full </w:t>
      </w:r>
      <w:r w:rsidRPr="002E6FB5">
        <w:rPr>
          <w:rStyle w:val="StyleUnderline"/>
          <w:highlight w:val="cyan"/>
        </w:rPr>
        <w:t>war seems</w:t>
      </w:r>
      <w:r w:rsidRPr="00C176EA">
        <w:rPr>
          <w:rStyle w:val="StyleUnderline"/>
        </w:rPr>
        <w:t xml:space="preserve"> </w:t>
      </w:r>
      <w:r w:rsidRPr="00C176EA">
        <w:rPr>
          <w:rStyle w:val="Emphasis"/>
        </w:rPr>
        <w:t xml:space="preserve">exceedingly </w:t>
      </w:r>
      <w:r w:rsidRPr="002E6FB5">
        <w:rPr>
          <w:rStyle w:val="Emphasis"/>
          <w:highlight w:val="cyan"/>
        </w:rPr>
        <w:t>unlikely</w:t>
      </w:r>
      <w:r w:rsidRPr="00C176EA">
        <w:rPr>
          <w:rStyle w:val="Emphasis"/>
        </w:rPr>
        <w:t>, as none of the combatants stand to benefit.</w:t>
      </w:r>
    </w:p>
    <w:p w:rsidR="00710827" w:rsidRDefault="00710827" w:rsidP="00710827">
      <w:pPr>
        <w:pStyle w:val="Heading4"/>
      </w:pPr>
      <w:r>
        <w:t>(--) Their Hayes evidence advocates a Nuclear Free Zone on the Korean Peninsula, which clearly they don’t do.</w:t>
      </w:r>
    </w:p>
    <w:p w:rsidR="00710827" w:rsidRDefault="00710827" w:rsidP="00710827">
      <w:r>
        <w:t xml:space="preserve">Peter </w:t>
      </w:r>
      <w:r w:rsidRPr="0039232E">
        <w:rPr>
          <w:rStyle w:val="Style13ptBold"/>
        </w:rPr>
        <w:t>Hayes</w:t>
      </w:r>
      <w:r>
        <w:t>, &amp; Michael Hamel-</w:t>
      </w:r>
      <w:r w:rsidRPr="0039232E">
        <w:rPr>
          <w:rStyle w:val="Style13ptBold"/>
        </w:rPr>
        <w:t xml:space="preserve">Green, </w:t>
      </w:r>
      <w:r>
        <w:rPr>
          <w:rStyle w:val="Style13ptBold"/>
        </w:rPr>
        <w:t xml:space="preserve">AFF AUTHORS, </w:t>
      </w:r>
      <w:r w:rsidRPr="0039232E">
        <w:rPr>
          <w:rStyle w:val="Style13ptBold"/>
        </w:rPr>
        <w:t>2010</w:t>
      </w:r>
      <w:r>
        <w:t xml:space="preserve"> (Professor of International Relations, RMIT University, “The Path Not Taken, The Way Still Open: Denuclearizing </w:t>
      </w:r>
      <w:proofErr w:type="gramStart"/>
      <w:r>
        <w:t>The Korean Peninsula And</w:t>
      </w:r>
      <w:proofErr w:type="gramEnd"/>
      <w:r>
        <w:t xml:space="preserve"> Northeast Asia,” </w:t>
      </w:r>
      <w:hyperlink r:id="rId10" w:history="1">
        <w:r w:rsidRPr="00B736C3">
          <w:rPr>
            <w:rStyle w:val="Hyperlink"/>
          </w:rPr>
          <w:t>http://www.japanfocus.org/-Michael-Hamel_Green/3267/article.html</w:t>
        </w:r>
      </w:hyperlink>
      <w:r>
        <w:t xml:space="preserve">, Accessed 10/6/2015, </w:t>
      </w:r>
      <w:proofErr w:type="spellStart"/>
      <w:r>
        <w:t>rwg</w:t>
      </w:r>
      <w:proofErr w:type="spellEnd"/>
      <w:r>
        <w:t>)</w:t>
      </w:r>
    </w:p>
    <w:p w:rsidR="00710827" w:rsidRDefault="00710827" w:rsidP="00710827">
      <w:pPr>
        <w:rPr>
          <w:sz w:val="16"/>
        </w:rPr>
      </w:pPr>
      <w:r w:rsidRPr="0039232E">
        <w:rPr>
          <w:rStyle w:val="StyleUnderline"/>
          <w:highlight w:val="yellow"/>
        </w:rPr>
        <w:t>A Korean Nuclear Weapons Free Zone</w:t>
      </w:r>
      <w:r w:rsidRPr="0039232E">
        <w:rPr>
          <w:sz w:val="16"/>
        </w:rPr>
        <w:t xml:space="preserve"> (WFZ) </w:t>
      </w:r>
      <w:r w:rsidRPr="0039232E">
        <w:rPr>
          <w:rStyle w:val="StyleUnderline"/>
          <w:highlight w:val="yellow"/>
        </w:rPr>
        <w:t>may be a necessary condition to achieving the full denuclearization of Korea</w:t>
      </w:r>
      <w:r w:rsidRPr="0039232E">
        <w:rPr>
          <w:sz w:val="16"/>
        </w:rPr>
        <w:t>. As well as providing benefits to the United States in preventing a major direct and wider proliferation threat from North Korea, and to China, Japan and South Korea in maintaining stability in the Northeast Asian Region, it would also serve to address North Korean security concerns about potential US nuclear strikes. The two Koreas have already negotiated a legal basis for a Korean Nuclear Weapon Free Zone in the form of the 1992 Joint Declaration on the Denuclearization of the Korea Peninsula. This could form the basis of a NWFZ covering the peninsula. Alternatively, the ROK and Japan could create a Japan Korea NWFZ via a bilateral treaty. This article assesses the prospects for the creation of a NWFZ in the present international climate.</w:t>
      </w:r>
    </w:p>
    <w:p w:rsidR="000C5217" w:rsidRDefault="000C5217" w:rsidP="000C5217">
      <w:pPr>
        <w:pStyle w:val="Heading4"/>
      </w:pPr>
      <w:r>
        <w:t>(--) A KOREAN WAR WON’T GO NUCLEAR.</w:t>
      </w:r>
    </w:p>
    <w:p w:rsidR="000C5217" w:rsidRDefault="000C5217" w:rsidP="000C5217">
      <w:r w:rsidRPr="003B4DB8">
        <w:rPr>
          <w:rStyle w:val="Style13ptBold"/>
        </w:rPr>
        <w:t>Zheng</w:t>
      </w:r>
      <w:r>
        <w:t xml:space="preserve"> </w:t>
      </w:r>
      <w:proofErr w:type="spellStart"/>
      <w:r w:rsidRPr="003B4DB8">
        <w:t>Jiyong</w:t>
      </w:r>
      <w:proofErr w:type="spellEnd"/>
      <w:r w:rsidRPr="003B4DB8">
        <w:t>,</w:t>
      </w:r>
      <w:r w:rsidRPr="000C5217">
        <w:rPr>
          <w:rStyle w:val="Style13ptBold"/>
        </w:rPr>
        <w:t xml:space="preserve"> 2016</w:t>
      </w:r>
      <w:r>
        <w:t xml:space="preserve"> (Director of Center for Korean Studies, </w:t>
      </w:r>
      <w:proofErr w:type="spellStart"/>
      <w:r>
        <w:t>Fudan</w:t>
      </w:r>
      <w:proofErr w:type="spellEnd"/>
      <w:r>
        <w:t xml:space="preserve"> University in Shanghai), THAAD Deployment: A Chinese Perspective, Feb. 5, 2016.  Retrieved Apr. 23, 2016 from http://www.jpi.or.kr/eng/regular/print_ok.sky?id=5284</w:t>
      </w:r>
    </w:p>
    <w:p w:rsidR="000C5217" w:rsidRDefault="000C5217" w:rsidP="000C5217">
      <w:r>
        <w:t xml:space="preserve">Meanwhile, my personal observation is that </w:t>
      </w:r>
      <w:r w:rsidRPr="000C5217">
        <w:rPr>
          <w:rStyle w:val="StyleUnderline"/>
          <w:highlight w:val="yellow"/>
        </w:rPr>
        <w:t>nuclear weapons are only a means to boost North Korea’s self-confidence and North Korea does not yet have the ability or intention to use nuclear weapons in an actual combat scenario. The probability of a nuclear war in Northeast Asia is very low</w:t>
      </w:r>
      <w:r>
        <w:t xml:space="preserve">. </w:t>
      </w:r>
    </w:p>
    <w:p w:rsidR="000C5217" w:rsidRDefault="000C5217" w:rsidP="000C5217">
      <w:pPr>
        <w:pStyle w:val="Heading4"/>
      </w:pPr>
      <w:r>
        <w:t>(--) CHINA CAN’T CONSTRAIN NORTH KOREA.</w:t>
      </w:r>
    </w:p>
    <w:p w:rsidR="000C5217" w:rsidRDefault="000C5217" w:rsidP="000C5217">
      <w:proofErr w:type="spellStart"/>
      <w:r>
        <w:t>Marte</w:t>
      </w:r>
      <w:proofErr w:type="spellEnd"/>
      <w:r>
        <w:t xml:space="preserve"> </w:t>
      </w:r>
      <w:proofErr w:type="spellStart"/>
      <w:r w:rsidRPr="000C5217">
        <w:rPr>
          <w:rStyle w:val="Style13ptBold"/>
        </w:rPr>
        <w:t>Galtung</w:t>
      </w:r>
      <w:proofErr w:type="spellEnd"/>
      <w:r w:rsidRPr="000C5217">
        <w:rPr>
          <w:rStyle w:val="Style13ptBold"/>
        </w:rPr>
        <w:t>, 2014</w:t>
      </w:r>
      <w:r>
        <w:t xml:space="preserve"> (China Analyst, Norwegian Ministry of Foreign Affairs), 49 MYTHS ABOUT CHINA, 2014, 150. </w:t>
      </w:r>
    </w:p>
    <w:p w:rsidR="000C5217" w:rsidRDefault="000C5217" w:rsidP="000C5217">
      <w:pPr>
        <w:rPr>
          <w:rStyle w:val="StyleUnderline"/>
        </w:rPr>
      </w:pPr>
      <w:r w:rsidRPr="000C5217">
        <w:rPr>
          <w:rStyle w:val="StyleUnderline"/>
          <w:highlight w:val="yellow"/>
        </w:rPr>
        <w:t>The leaders in Pyongyang constantly act contrary to China's wishes</w:t>
      </w:r>
      <w:r>
        <w:t xml:space="preserve">, in many cases without informing Beijing or </w:t>
      </w:r>
      <w:r w:rsidRPr="000C5217">
        <w:rPr>
          <w:rStyle w:val="StyleUnderline"/>
          <w:highlight w:val="yellow"/>
        </w:rPr>
        <w:t>despite Chinese protests. Before North Korea launched a rocket over the Pacific in 2009, Wu</w:t>
      </w:r>
      <w:r>
        <w:t xml:space="preserve"> </w:t>
      </w:r>
      <w:proofErr w:type="spellStart"/>
      <w:r>
        <w:t>Dawei</w:t>
      </w:r>
      <w:proofErr w:type="spellEnd"/>
      <w:r>
        <w:t xml:space="preserve">, then China's vice foreign minister and </w:t>
      </w:r>
      <w:proofErr w:type="spellStart"/>
      <w:r>
        <w:t>spe¬cial</w:t>
      </w:r>
      <w:proofErr w:type="spellEnd"/>
      <w:r>
        <w:t xml:space="preserve"> representative for the Korean Peninsula, </w:t>
      </w:r>
      <w:r w:rsidRPr="000C5217">
        <w:rPr>
          <w:rStyle w:val="StyleUnderline"/>
          <w:highlight w:val="yellow"/>
        </w:rPr>
        <w:t xml:space="preserve">visited Pyongyang to convey Chinese authorities' concerns about North Korean armament. The </w:t>
      </w:r>
      <w:proofErr w:type="spellStart"/>
      <w:r w:rsidRPr="000C5217">
        <w:rPr>
          <w:rStyle w:val="StyleUnderline"/>
          <w:highlight w:val="yellow"/>
        </w:rPr>
        <w:t>Chi¬nese</w:t>
      </w:r>
      <w:proofErr w:type="spellEnd"/>
      <w:r w:rsidRPr="000C5217">
        <w:rPr>
          <w:rStyle w:val="StyleUnderline"/>
          <w:highlight w:val="yellow"/>
        </w:rPr>
        <w:t xml:space="preserve"> also sent a delegation to Seoul to discuss aggressive North Korean behavior. Neither mission was of any use. The North Koreans fired the rocket on 5 April and—making things even worse—conducted a nuclear test the same year.</w:t>
      </w:r>
    </w:p>
    <w:p w:rsidR="00646EC8" w:rsidRDefault="00646EC8" w:rsidP="00646EC8">
      <w:pPr>
        <w:pStyle w:val="Heading4"/>
      </w:pPr>
      <w:r>
        <w:t xml:space="preserve">China </w:t>
      </w:r>
      <w:r w:rsidRPr="00D3702D">
        <w:rPr>
          <w:u w:val="single"/>
        </w:rPr>
        <w:t>won’t even come to the table</w:t>
      </w:r>
      <w:r>
        <w:t xml:space="preserve">---vote </w:t>
      </w:r>
      <w:proofErr w:type="spellStart"/>
      <w:r>
        <w:t>neg</w:t>
      </w:r>
      <w:proofErr w:type="spellEnd"/>
      <w:r>
        <w:t xml:space="preserve"> on presumption</w:t>
      </w:r>
    </w:p>
    <w:p w:rsidR="00646EC8" w:rsidRDefault="00646EC8" w:rsidP="00646EC8">
      <w:r w:rsidRPr="00D3702D">
        <w:rPr>
          <w:rStyle w:val="Style13ptBold"/>
        </w:rPr>
        <w:t>Beauchamp, 16</w:t>
      </w:r>
      <w:r>
        <w:t xml:space="preserve"> – Nathan Beauchamp-</w:t>
      </w:r>
      <w:proofErr w:type="spellStart"/>
      <w:r>
        <w:t>Mustafaga</w:t>
      </w:r>
      <w:proofErr w:type="spellEnd"/>
      <w:r>
        <w:t>, research assistant at RAND and graduate of the LSE-PKU MSc Dual-Degree in International Affairs program, and Denise Der, MA from Georgetown University’s Security Studies Program, 2-3-2016, “The threat to China’s security isn’t THAAD, it’s North Korea”, CSIS, https://www.csis.org/analysis/pacnet-15-threat-china%E2%80%99s-security-isn%E2%80%99t-thaad-it%E2%80%99s-north-korea</w:t>
      </w:r>
    </w:p>
    <w:p w:rsidR="00646EC8" w:rsidRDefault="00646EC8" w:rsidP="00646EC8">
      <w:r w:rsidRPr="002F321B">
        <w:rPr>
          <w:rStyle w:val="StyleUnderline"/>
          <w:highlight w:val="green"/>
        </w:rPr>
        <w:lastRenderedPageBreak/>
        <w:t xml:space="preserve">While China’s opposition to THAAD is “consistent and clear,” </w:t>
      </w:r>
      <w:r w:rsidRPr="002F321B">
        <w:rPr>
          <w:rStyle w:val="Emphasis"/>
          <w:highlight w:val="green"/>
        </w:rPr>
        <w:t>so too is its opposition to official dialogue with the</w:t>
      </w:r>
      <w:r w:rsidRPr="002F321B">
        <w:rPr>
          <w:highlight w:val="green"/>
        </w:rPr>
        <w:t xml:space="preserve"> </w:t>
      </w:r>
      <w:r w:rsidRPr="002F321B">
        <w:rPr>
          <w:rStyle w:val="Emphasis"/>
          <w:highlight w:val="green"/>
        </w:rPr>
        <w:t>U</w:t>
      </w:r>
      <w:r>
        <w:t xml:space="preserve">nited </w:t>
      </w:r>
      <w:r w:rsidRPr="002F321B">
        <w:rPr>
          <w:rStyle w:val="Emphasis"/>
          <w:highlight w:val="green"/>
        </w:rPr>
        <w:t>S</w:t>
      </w:r>
      <w:r>
        <w:t xml:space="preserve">tates </w:t>
      </w:r>
      <w:r w:rsidRPr="002F321B">
        <w:rPr>
          <w:rStyle w:val="Emphasis"/>
          <w:highlight w:val="green"/>
        </w:rPr>
        <w:t>about missile defense</w:t>
      </w:r>
      <w:r w:rsidRPr="00797038">
        <w:rPr>
          <w:rStyle w:val="Emphasis"/>
        </w:rPr>
        <w:t xml:space="preserve"> and strategic stability</w:t>
      </w:r>
      <w:r>
        <w:t xml:space="preserve">. </w:t>
      </w:r>
      <w:r w:rsidRPr="002F321B">
        <w:rPr>
          <w:rStyle w:val="StyleUnderline"/>
          <w:highlight w:val="green"/>
        </w:rPr>
        <w:t>Obama</w:t>
      </w:r>
      <w:r w:rsidRPr="00797038">
        <w:rPr>
          <w:rStyle w:val="StyleUnderline"/>
        </w:rPr>
        <w:t xml:space="preserve"> administration </w:t>
      </w:r>
      <w:r w:rsidRPr="002F321B">
        <w:rPr>
          <w:rStyle w:val="StyleUnderline"/>
          <w:highlight w:val="green"/>
        </w:rPr>
        <w:t>proposals for a high-level dialogue</w:t>
      </w:r>
      <w:r w:rsidRPr="00797038">
        <w:rPr>
          <w:rStyle w:val="StyleUnderline"/>
        </w:rPr>
        <w:t xml:space="preserve"> on strategic stability </w:t>
      </w:r>
      <w:r w:rsidRPr="002F321B">
        <w:rPr>
          <w:rStyle w:val="Emphasis"/>
          <w:highlight w:val="green"/>
        </w:rPr>
        <w:t>have been rebuffed by China</w:t>
      </w:r>
      <w:r>
        <w:t xml:space="preserve">. According to one former senior Obama administration official, </w:t>
      </w:r>
      <w:r w:rsidRPr="002F321B">
        <w:rPr>
          <w:rStyle w:val="StyleUnderline"/>
          <w:highlight w:val="green"/>
        </w:rPr>
        <w:t>such</w:t>
      </w:r>
      <w:r w:rsidRPr="00797038">
        <w:rPr>
          <w:rStyle w:val="StyleUnderline"/>
        </w:rPr>
        <w:t xml:space="preserve"> a </w:t>
      </w:r>
      <w:r w:rsidRPr="002F321B">
        <w:rPr>
          <w:rStyle w:val="StyleUnderline"/>
          <w:highlight w:val="green"/>
        </w:rPr>
        <w:t>dialogue could have examined China’s concerns about</w:t>
      </w:r>
      <w:r w:rsidRPr="00797038">
        <w:rPr>
          <w:rStyle w:val="StyleUnderline"/>
        </w:rPr>
        <w:t xml:space="preserve"> US </w:t>
      </w:r>
      <w:r w:rsidRPr="00F22C8E">
        <w:rPr>
          <w:rStyle w:val="StyleUnderline"/>
        </w:rPr>
        <w:t>BMD</w:t>
      </w:r>
      <w:r w:rsidRPr="00797038">
        <w:rPr>
          <w:rStyle w:val="StyleUnderline"/>
        </w:rPr>
        <w:t xml:space="preserve"> in East Asia and provided China a better understanding</w:t>
      </w:r>
      <w:r>
        <w:t xml:space="preserve"> of the specific technical performance characteristics </w:t>
      </w:r>
      <w:r w:rsidRPr="00797038">
        <w:rPr>
          <w:rStyle w:val="StyleUnderline"/>
        </w:rPr>
        <w:t xml:space="preserve">of the </w:t>
      </w:r>
      <w:r w:rsidRPr="00F22C8E">
        <w:rPr>
          <w:rStyle w:val="StyleUnderline"/>
          <w:highlight w:val="green"/>
        </w:rPr>
        <w:t>THAAD</w:t>
      </w:r>
      <w:r>
        <w:t xml:space="preserve"> radar and interceptors and of the strategic intentions of the United States </w:t>
      </w:r>
      <w:r w:rsidRPr="00797038">
        <w:rPr>
          <w:rStyle w:val="StyleUnderline"/>
        </w:rPr>
        <w:t>and</w:t>
      </w:r>
      <w:r>
        <w:t xml:space="preserve"> its allies vis-à-vis </w:t>
      </w:r>
      <w:r w:rsidRPr="00797038">
        <w:rPr>
          <w:rStyle w:val="StyleUnderline"/>
        </w:rPr>
        <w:t>BMD</w:t>
      </w:r>
      <w:r>
        <w:t xml:space="preserve">. </w:t>
      </w:r>
      <w:r w:rsidRPr="00F22C8E">
        <w:rPr>
          <w:rStyle w:val="StyleUnderline"/>
          <w:highlight w:val="green"/>
        </w:rPr>
        <w:t>This</w:t>
      </w:r>
      <w:r w:rsidRPr="00797038">
        <w:rPr>
          <w:rStyle w:val="StyleUnderline"/>
        </w:rPr>
        <w:t xml:space="preserve"> failure to take up the US offer </w:t>
      </w:r>
      <w:r w:rsidRPr="00F22C8E">
        <w:rPr>
          <w:rStyle w:val="StyleUnderline"/>
          <w:highlight w:val="green"/>
        </w:rPr>
        <w:t xml:space="preserve">suggests that </w:t>
      </w:r>
      <w:r w:rsidRPr="00F22C8E">
        <w:rPr>
          <w:rStyle w:val="Emphasis"/>
          <w:highlight w:val="green"/>
        </w:rPr>
        <w:t>China is not interested in US reassurances and instead seeks to exploit the issue to</w:t>
      </w:r>
      <w:r w:rsidRPr="00797038">
        <w:rPr>
          <w:rStyle w:val="Emphasis"/>
        </w:rPr>
        <w:t xml:space="preserve"> try to </w:t>
      </w:r>
      <w:r w:rsidRPr="00F22C8E">
        <w:rPr>
          <w:rStyle w:val="Emphasis"/>
          <w:highlight w:val="green"/>
        </w:rPr>
        <w:t>drive a wedge between the U</w:t>
      </w:r>
      <w:r w:rsidRPr="00797038">
        <w:rPr>
          <w:rStyle w:val="Emphasis"/>
        </w:rPr>
        <w:t xml:space="preserve">nited </w:t>
      </w:r>
      <w:r w:rsidRPr="00F22C8E">
        <w:rPr>
          <w:rStyle w:val="Emphasis"/>
          <w:highlight w:val="green"/>
        </w:rPr>
        <w:t>S</w:t>
      </w:r>
      <w:r w:rsidRPr="00797038">
        <w:rPr>
          <w:rStyle w:val="Emphasis"/>
        </w:rPr>
        <w:t xml:space="preserve">tates </w:t>
      </w:r>
      <w:r w:rsidRPr="00F22C8E">
        <w:rPr>
          <w:rStyle w:val="Emphasis"/>
          <w:highlight w:val="green"/>
        </w:rPr>
        <w:t>and</w:t>
      </w:r>
      <w:r w:rsidRPr="00797038">
        <w:rPr>
          <w:rStyle w:val="Emphasis"/>
        </w:rPr>
        <w:t xml:space="preserve"> its regional </w:t>
      </w:r>
      <w:r w:rsidRPr="00F22C8E">
        <w:rPr>
          <w:rStyle w:val="Emphasis"/>
          <w:highlight w:val="green"/>
        </w:rPr>
        <w:t>allies</w:t>
      </w:r>
      <w:r>
        <w:t xml:space="preserve">. For Seoul, THAAD deployment on the Peninsula is a function of the North Korean threat. </w:t>
      </w:r>
      <w:r w:rsidRPr="00F22C8E">
        <w:rPr>
          <w:rStyle w:val="StyleUnderline"/>
          <w:highlight w:val="green"/>
        </w:rPr>
        <w:t xml:space="preserve">China’s </w:t>
      </w:r>
      <w:r w:rsidRPr="00F22C8E">
        <w:rPr>
          <w:rStyle w:val="Emphasis"/>
          <w:highlight w:val="green"/>
        </w:rPr>
        <w:t>refusal to engage in Track I dialogue</w:t>
      </w:r>
      <w:r>
        <w:t xml:space="preserve"> </w:t>
      </w:r>
      <w:r w:rsidRPr="00797038">
        <w:rPr>
          <w:rStyle w:val="StyleUnderline"/>
        </w:rPr>
        <w:t xml:space="preserve">has </w:t>
      </w:r>
      <w:r w:rsidRPr="00F22C8E">
        <w:rPr>
          <w:rStyle w:val="StyleUnderline"/>
          <w:highlight w:val="green"/>
        </w:rPr>
        <w:t>hampered</w:t>
      </w:r>
      <w:r w:rsidRPr="00797038">
        <w:rPr>
          <w:rStyle w:val="StyleUnderline"/>
        </w:rPr>
        <w:t xml:space="preserve"> its </w:t>
      </w:r>
      <w:r w:rsidRPr="00F22C8E">
        <w:rPr>
          <w:rStyle w:val="StyleUnderline"/>
          <w:highlight w:val="green"/>
        </w:rPr>
        <w:t>ability to</w:t>
      </w:r>
      <w:r w:rsidRPr="00797038">
        <w:rPr>
          <w:rStyle w:val="StyleUnderline"/>
        </w:rPr>
        <w:t xml:space="preserve"> participate in the development of a plan that could </w:t>
      </w:r>
      <w:r w:rsidRPr="00F22C8E">
        <w:rPr>
          <w:rStyle w:val="StyleUnderline"/>
          <w:highlight w:val="green"/>
        </w:rPr>
        <w:t>ease</w:t>
      </w:r>
      <w:r>
        <w:t xml:space="preserve"> its </w:t>
      </w:r>
      <w:r w:rsidRPr="00F22C8E">
        <w:rPr>
          <w:rStyle w:val="StyleUnderline"/>
          <w:highlight w:val="green"/>
        </w:rPr>
        <w:t>concerns over BMD</w:t>
      </w:r>
      <w:r>
        <w:t xml:space="preserve">. </w:t>
      </w:r>
    </w:p>
    <w:p w:rsidR="003B4DB8" w:rsidRPr="00A513E2" w:rsidRDefault="00646EC8" w:rsidP="003B4DB8">
      <w:pPr>
        <w:pStyle w:val="Heading4"/>
        <w:rPr>
          <w:rStyle w:val="Style13ptBold"/>
          <w:b/>
        </w:rPr>
      </w:pPr>
      <w:r w:rsidRPr="00A513E2">
        <w:rPr>
          <w:rStyle w:val="Style13ptBold"/>
          <w:b/>
        </w:rPr>
        <w:t xml:space="preserve"> </w:t>
      </w:r>
      <w:r w:rsidR="003B4DB8" w:rsidRPr="00A513E2">
        <w:rPr>
          <w:rStyle w:val="Style13ptBold"/>
          <w:b/>
        </w:rPr>
        <w:t>(--) North Korea is immune to diplomatic pressure &amp; economic sanctions:</w:t>
      </w:r>
    </w:p>
    <w:p w:rsidR="003B4DB8" w:rsidRDefault="003B4DB8" w:rsidP="003B4DB8">
      <w:r w:rsidRPr="00A513E2">
        <w:rPr>
          <w:rStyle w:val="Style13ptBold"/>
        </w:rPr>
        <w:t xml:space="preserve">Zhu </w:t>
      </w:r>
      <w:r>
        <w:t xml:space="preserve">Feng, </w:t>
      </w:r>
      <w:r w:rsidRPr="00A513E2">
        <w:rPr>
          <w:rStyle w:val="Style13ptBold"/>
        </w:rPr>
        <w:t>2016</w:t>
      </w:r>
      <w:r>
        <w:t xml:space="preserve"> (Executive Director of China Center for Collaborative Studies of the South China Sea at Nanjing University) What New Approach Should the U.S. and China Take to North Korea? Feb. 9, 2016.  Retrieved Apr. 24, 2016 from https://www.chinafile.com/conversation/what-new-approach-should-us-and-china-take-north-korea</w:t>
      </w:r>
    </w:p>
    <w:p w:rsidR="003B4DB8" w:rsidRPr="00A513E2" w:rsidRDefault="003B4DB8" w:rsidP="003B4DB8">
      <w:pPr>
        <w:rPr>
          <w:sz w:val="16"/>
        </w:rPr>
      </w:pPr>
      <w:r w:rsidRPr="00A513E2">
        <w:rPr>
          <w:rStyle w:val="StyleUnderline"/>
          <w:highlight w:val="yellow"/>
        </w:rPr>
        <w:t>Pyongyang’s imperviousness to diplomatic pressures and economic sanctions stems largely from its regime type—a vicious combination of personality cult, totalitarianism, and a “military first” domestic power structure. Kim</w:t>
      </w:r>
      <w:r w:rsidRPr="00A513E2">
        <w:rPr>
          <w:sz w:val="16"/>
        </w:rPr>
        <w:t xml:space="preserve"> Jong-un </w:t>
      </w:r>
      <w:r w:rsidRPr="00A513E2">
        <w:rPr>
          <w:rStyle w:val="StyleUnderline"/>
          <w:highlight w:val="yellow"/>
        </w:rPr>
        <w:t>cares little about the suffering of his people, and instead attempts</w:t>
      </w:r>
      <w:r w:rsidRPr="00A513E2">
        <w:rPr>
          <w:sz w:val="16"/>
        </w:rPr>
        <w:t xml:space="preserve">, as usual, </w:t>
      </w:r>
      <w:r w:rsidRPr="00A513E2">
        <w:rPr>
          <w:rStyle w:val="StyleUnderline"/>
          <w:highlight w:val="yellow"/>
        </w:rPr>
        <w:t>to maintain his grip on power through nuclear desperation. There is little hope that North Korea will abandon its nuclear capability as long as the regime type remains unchanged</w:t>
      </w:r>
      <w:r w:rsidRPr="00A513E2">
        <w:rPr>
          <w:sz w:val="16"/>
        </w:rPr>
        <w:t xml:space="preserve">. In addition, Kim Jong-un asks for international recognition of North Korea as a “nuclear status power,” a status few other powers in the world are willing to concede. “Engagement doves” are confident their path will alter North Korea’s regime type. </w:t>
      </w:r>
    </w:p>
    <w:p w:rsidR="003B4DB8" w:rsidRDefault="003B4DB8" w:rsidP="003B4DB8"/>
    <w:p w:rsidR="000C5217" w:rsidRPr="0039232E" w:rsidRDefault="000C5217" w:rsidP="00710827">
      <w:pPr>
        <w:rPr>
          <w:sz w:val="16"/>
        </w:rPr>
      </w:pPr>
    </w:p>
    <w:p w:rsidR="00710827" w:rsidRDefault="00710827" w:rsidP="007400BF">
      <w:pPr>
        <w:rPr>
          <w:rStyle w:val="Emphasis"/>
        </w:rPr>
      </w:pPr>
    </w:p>
    <w:p w:rsidR="007400BF" w:rsidRDefault="007400BF" w:rsidP="002E3DEE">
      <w:pPr>
        <w:rPr>
          <w:rFonts w:cs="Arial"/>
          <w:sz w:val="16"/>
        </w:rPr>
      </w:pPr>
    </w:p>
    <w:p w:rsidR="00710827" w:rsidRDefault="00710827" w:rsidP="00710827">
      <w:pPr>
        <w:pStyle w:val="Heading3"/>
      </w:pPr>
      <w:bookmarkStart w:id="9" w:name="_Toc453287014"/>
      <w:bookmarkStart w:id="10" w:name="_Toc456553518"/>
      <w:r>
        <w:lastRenderedPageBreak/>
        <w:t>North Korea Won’t Give Up Its Nuclear Weapons Extensions</w:t>
      </w:r>
      <w:bookmarkEnd w:id="9"/>
      <w:bookmarkEnd w:id="10"/>
    </w:p>
    <w:p w:rsidR="00E20A54" w:rsidRDefault="00E20A54" w:rsidP="00E20A54">
      <w:pPr>
        <w:pStyle w:val="Heading4"/>
      </w:pPr>
      <w:r>
        <w:t>(--) NORTH KOREA WON’T GIVE UP ITS NUCLEAR WEAPONS.</w:t>
      </w:r>
    </w:p>
    <w:p w:rsidR="00E20A54" w:rsidRDefault="00E20A54" w:rsidP="00E20A54">
      <w:r>
        <w:t xml:space="preserve">Sebastian </w:t>
      </w:r>
      <w:proofErr w:type="spellStart"/>
      <w:r w:rsidRPr="007400BF">
        <w:rPr>
          <w:rStyle w:val="Style13ptBold"/>
        </w:rPr>
        <w:t>Heilmann</w:t>
      </w:r>
      <w:proofErr w:type="spellEnd"/>
      <w:r w:rsidRPr="007400BF">
        <w:rPr>
          <w:rStyle w:val="Style13ptBold"/>
        </w:rPr>
        <w:t>, 2014</w:t>
      </w:r>
      <w:r>
        <w:t xml:space="preserve"> (Dir., Mercator Institute for China Studies), CHINA'S FOREIGN POLITICAL AND ECONOMIC RELATIONS: AN UNCONVENTIONAL GLOBAL POWER, 2014, 154. </w:t>
      </w:r>
    </w:p>
    <w:p w:rsidR="00E20A54" w:rsidRDefault="00E20A54" w:rsidP="00E20A54">
      <w:r>
        <w:t xml:space="preserve">The Chinese leadership appears to have grudgingly </w:t>
      </w:r>
      <w:proofErr w:type="spellStart"/>
      <w:r>
        <w:t>ac¬cepted</w:t>
      </w:r>
      <w:proofErr w:type="spellEnd"/>
      <w:r>
        <w:t xml:space="preserve"> the nuclear status of the DPRK. </w:t>
      </w:r>
      <w:r w:rsidRPr="007400BF">
        <w:rPr>
          <w:rStyle w:val="StyleUnderline"/>
          <w:highlight w:val="yellow"/>
        </w:rPr>
        <w:t xml:space="preserve">In China's assessment, </w:t>
      </w:r>
      <w:proofErr w:type="spellStart"/>
      <w:r w:rsidRPr="007400BF">
        <w:rPr>
          <w:rStyle w:val="StyleUnderline"/>
          <w:highlight w:val="yellow"/>
        </w:rPr>
        <w:t>Pyong¬yang</w:t>
      </w:r>
      <w:proofErr w:type="spellEnd"/>
      <w:r w:rsidRPr="007400BF">
        <w:rPr>
          <w:rStyle w:val="StyleUnderline"/>
          <w:highlight w:val="yellow"/>
        </w:rPr>
        <w:t xml:space="preserve"> will not voluntarily abandon its nuclear weapons by way of </w:t>
      </w:r>
      <w:proofErr w:type="spellStart"/>
      <w:r w:rsidRPr="007400BF">
        <w:rPr>
          <w:rStyle w:val="StyleUnderline"/>
          <w:highlight w:val="yellow"/>
        </w:rPr>
        <w:t>nego¬tiations</w:t>
      </w:r>
      <w:proofErr w:type="spellEnd"/>
      <w:r w:rsidRPr="007400BF">
        <w:rPr>
          <w:rStyle w:val="StyleUnderline"/>
          <w:highlight w:val="yellow"/>
        </w:rPr>
        <w:t>, for these serve as a security guarantee against the U</w:t>
      </w:r>
      <w:r>
        <w:t xml:space="preserve">nited </w:t>
      </w:r>
      <w:r w:rsidRPr="007400BF">
        <w:rPr>
          <w:rStyle w:val="StyleUnderline"/>
          <w:highlight w:val="yellow"/>
        </w:rPr>
        <w:t>S</w:t>
      </w:r>
      <w:r>
        <w:t xml:space="preserve">tates </w:t>
      </w:r>
      <w:r w:rsidRPr="007400BF">
        <w:rPr>
          <w:rStyle w:val="StyleUnderline"/>
          <w:highlight w:val="yellow"/>
        </w:rPr>
        <w:t xml:space="preserve">and as a means of threatening South Korea and Japan. Since North Korea's abandonment of the Six-Party Talks in 2009, the US-DPRK </w:t>
      </w:r>
      <w:proofErr w:type="spellStart"/>
      <w:r w:rsidRPr="007400BF">
        <w:rPr>
          <w:rStyle w:val="StyleUnderline"/>
          <w:highlight w:val="yellow"/>
        </w:rPr>
        <w:t>rela-tionship</w:t>
      </w:r>
      <w:proofErr w:type="spellEnd"/>
      <w:r w:rsidRPr="007400BF">
        <w:rPr>
          <w:rStyle w:val="StyleUnderline"/>
          <w:highlight w:val="yellow"/>
        </w:rPr>
        <w:t xml:space="preserve"> remains deadlocked</w:t>
      </w:r>
      <w:r>
        <w:t>. Nuclear upgrading in the region has the potential to spiral out of control.</w:t>
      </w:r>
    </w:p>
    <w:p w:rsidR="00710827" w:rsidRDefault="00710827" w:rsidP="00710827">
      <w:pPr>
        <w:pStyle w:val="Heading4"/>
      </w:pPr>
      <w:r>
        <w:t>(--) Nothing will stop Kim from expanding his nuclear arsenal:</w:t>
      </w:r>
    </w:p>
    <w:p w:rsidR="00710827" w:rsidRDefault="00710827" w:rsidP="00710827">
      <w:r>
        <w:t xml:space="preserve">Doug </w:t>
      </w:r>
      <w:r w:rsidRPr="00426226">
        <w:rPr>
          <w:rStyle w:val="Style13ptBold"/>
        </w:rPr>
        <w:t xml:space="preserve">Bandow, </w:t>
      </w:r>
      <w:r>
        <w:t>1/8/20</w:t>
      </w:r>
      <w:r w:rsidRPr="00426226">
        <w:rPr>
          <w:rStyle w:val="Style13ptBold"/>
        </w:rPr>
        <w:t>16</w:t>
      </w:r>
      <w:r>
        <w:t xml:space="preserve"> (senior fellow @ CATO Institute, “How America Should Respond to North Korea in 5 Steps,” </w:t>
      </w:r>
      <w:hyperlink r:id="rId11" w:history="1">
        <w:r w:rsidRPr="00697834">
          <w:rPr>
            <w:rStyle w:val="Hyperlink"/>
          </w:rPr>
          <w:t>http://nationalinterest.org/blog/the-skeptics/how-america-should-respond-north-korea-5-steps-14849</w:t>
        </w:r>
      </w:hyperlink>
      <w:r>
        <w:t xml:space="preserve">, Accessed 2/7/2016, </w:t>
      </w:r>
      <w:proofErr w:type="spellStart"/>
      <w:r>
        <w:t>rwg</w:t>
      </w:r>
      <w:proofErr w:type="spellEnd"/>
      <w:r>
        <w:t>)</w:t>
      </w:r>
    </w:p>
    <w:p w:rsidR="00710827" w:rsidRPr="00801237" w:rsidRDefault="00710827" w:rsidP="00710827">
      <w:pPr>
        <w:rPr>
          <w:rStyle w:val="StyleUnderline"/>
        </w:rPr>
      </w:pPr>
      <w:r w:rsidRPr="00801237">
        <w:rPr>
          <w:sz w:val="16"/>
        </w:rPr>
        <w:t xml:space="preserve">Kim’s son and grandson have since turned the regime into a monarchy, with Communist characteristics. The most significant shared legacy may be a nuclear weapons program, which continues to unsettle the region. Although Western intelligence widely disbelieves the DPRK’s claim to have tested a thermonuclear device, or H-bomb, </w:t>
      </w:r>
      <w:r w:rsidRPr="00801237">
        <w:rPr>
          <w:rStyle w:val="StyleUnderline"/>
          <w:highlight w:val="yellow"/>
        </w:rPr>
        <w:t>Kim Jong-un has clearly demonstrated that nothing—Chinese objections, talks with South Korea, ongoing economic reform—will dissuade the regime from expanding and improving its nuclear arsenal.</w:t>
      </w:r>
    </w:p>
    <w:p w:rsidR="00710827" w:rsidRDefault="00710827" w:rsidP="00710827">
      <w:pPr>
        <w:pStyle w:val="Heading4"/>
      </w:pPr>
      <w:r>
        <w:t>(--) Diplomacy can’t end Kim’s arsenal:</w:t>
      </w:r>
    </w:p>
    <w:p w:rsidR="00710827" w:rsidRDefault="00710827" w:rsidP="00710827">
      <w:r>
        <w:t xml:space="preserve">Doug </w:t>
      </w:r>
      <w:r w:rsidRPr="00426226">
        <w:rPr>
          <w:rStyle w:val="Style13ptBold"/>
        </w:rPr>
        <w:t xml:space="preserve">Bandow, </w:t>
      </w:r>
      <w:r>
        <w:t>1/8/20</w:t>
      </w:r>
      <w:r w:rsidRPr="00426226">
        <w:rPr>
          <w:rStyle w:val="Style13ptBold"/>
        </w:rPr>
        <w:t>16</w:t>
      </w:r>
      <w:r>
        <w:t xml:space="preserve"> (senior fellow @ CATO Institute, “How America Should Respond to North Korea in 5 Steps,” </w:t>
      </w:r>
      <w:hyperlink r:id="rId12" w:history="1">
        <w:r w:rsidRPr="00697834">
          <w:rPr>
            <w:rStyle w:val="Hyperlink"/>
          </w:rPr>
          <w:t>http://nationalinterest.org/blog/the-skeptics/how-america-should-respond-north-korea-5-steps-14849</w:t>
        </w:r>
      </w:hyperlink>
      <w:r>
        <w:t xml:space="preserve">, Accessed 2/7/2016, </w:t>
      </w:r>
      <w:proofErr w:type="spellStart"/>
      <w:r>
        <w:t>rwg</w:t>
      </w:r>
      <w:proofErr w:type="spellEnd"/>
      <w:r>
        <w:t>)</w:t>
      </w:r>
    </w:p>
    <w:p w:rsidR="00710827" w:rsidRDefault="00710827" w:rsidP="00710827">
      <w:pPr>
        <w:rPr>
          <w:sz w:val="16"/>
        </w:rPr>
      </w:pPr>
      <w:r w:rsidRPr="00227617">
        <w:rPr>
          <w:sz w:val="16"/>
        </w:rPr>
        <w:t xml:space="preserve">Whether there ever was a chance to negotiate away the North’s nascent nuclear program may be impossible to know. But </w:t>
      </w:r>
      <w:r w:rsidRPr="00227617">
        <w:rPr>
          <w:rStyle w:val="StyleUnderline"/>
          <w:highlight w:val="yellow"/>
        </w:rPr>
        <w:t>virtually no one believes the Kim regime is willing to eliminate existing weapons developed at high cost. There may be a deal to strike, such as limiting future nuclear activities. But diplomacy isn’t going to make the peninsula nuclear-free</w:t>
      </w:r>
      <w:r w:rsidRPr="00227617">
        <w:rPr>
          <w:sz w:val="16"/>
        </w:rPr>
        <w:t>.</w:t>
      </w:r>
    </w:p>
    <w:p w:rsidR="00710827" w:rsidRDefault="00710827" w:rsidP="00710827">
      <w:pPr>
        <w:pStyle w:val="Heading4"/>
      </w:pPr>
      <w:r>
        <w:t>(--) North Korea won’t give up its nukes—considered to be its life:</w:t>
      </w:r>
    </w:p>
    <w:p w:rsidR="00710827" w:rsidRDefault="00710827" w:rsidP="00710827">
      <w:r>
        <w:t xml:space="preserve">Robert E. </w:t>
      </w:r>
      <w:r w:rsidRPr="00C07A74">
        <w:rPr>
          <w:rStyle w:val="Style13ptBold"/>
        </w:rPr>
        <w:t xml:space="preserve">Kelly, </w:t>
      </w:r>
      <w:r>
        <w:t>3/6/20</w:t>
      </w:r>
      <w:r w:rsidRPr="00C07A74">
        <w:rPr>
          <w:rStyle w:val="Style13ptBold"/>
        </w:rPr>
        <w:t>15</w:t>
      </w:r>
      <w:r>
        <w:t xml:space="preserve"> (associate professor of international relations in the Department of Political Science and Diplomacy at Pusan National University in South Korea, “Will South Korea Have to Bomb the North, Eventually?” </w:t>
      </w:r>
      <w:hyperlink r:id="rId13" w:history="1">
        <w:r w:rsidRPr="00697834">
          <w:rPr>
            <w:rStyle w:val="Hyperlink"/>
          </w:rPr>
          <w:t>http://thediplomat.com/2015/03/will-south-korea-have-to-bomb-the-north-eventually/</w:t>
        </w:r>
      </w:hyperlink>
      <w:r>
        <w:t xml:space="preserve">, Accessed 2/7/2016, </w:t>
      </w:r>
      <w:proofErr w:type="spellStart"/>
      <w:r>
        <w:t>rwg</w:t>
      </w:r>
      <w:proofErr w:type="spellEnd"/>
      <w:r>
        <w:t>)</w:t>
      </w:r>
    </w:p>
    <w:p w:rsidR="00710827" w:rsidRDefault="00710827" w:rsidP="00710827">
      <w:pPr>
        <w:rPr>
          <w:rStyle w:val="StyleUnderline"/>
        </w:rPr>
      </w:pPr>
      <w:r w:rsidRPr="00802414">
        <w:rPr>
          <w:sz w:val="14"/>
        </w:rPr>
        <w:t xml:space="preserve">Ideally North Korea would de-nuclearize. And we should always keep talking to North Korea. Pyongyang is so dangerous that freezing it out is a bad idea. Talking does not mean we must be taken advantage of by the North’s regular bargaining gimmicks. But </w:t>
      </w:r>
      <w:r w:rsidRPr="00802414">
        <w:rPr>
          <w:rStyle w:val="StyleUnderline"/>
          <w:highlight w:val="yellow"/>
        </w:rPr>
        <w:t xml:space="preserve">we must admit that North Korea seems unlikely to give up its nuclear weapons. The program goes back decades, </w:t>
      </w:r>
      <w:r w:rsidRPr="00802414">
        <w:rPr>
          <w:sz w:val="14"/>
        </w:rPr>
        <w:t>to the 1960s.</w:t>
      </w:r>
      <w:r w:rsidRPr="00802414">
        <w:rPr>
          <w:rStyle w:val="StyleUnderline"/>
          <w:highlight w:val="yellow"/>
        </w:rPr>
        <w:t xml:space="preserve"> Rumor has it that Pyongyang has devoted more than 5 percent of GDP in the last two decades to developing these weapons. The program continued</w:t>
      </w:r>
      <w:r w:rsidRPr="00802414">
        <w:rPr>
          <w:sz w:val="14"/>
        </w:rPr>
        <w:t xml:space="preserve"> through the 1990s, </w:t>
      </w:r>
      <w:r w:rsidRPr="00802414">
        <w:rPr>
          <w:rStyle w:val="StyleUnderline"/>
          <w:highlight w:val="yellow"/>
        </w:rPr>
        <w:t>even as more than a million North Koreans starved to death</w:t>
      </w:r>
      <w:r w:rsidRPr="00802414">
        <w:rPr>
          <w:rStyle w:val="StyleUnderline"/>
        </w:rPr>
        <w:t xml:space="preserve"> </w:t>
      </w:r>
      <w:r w:rsidRPr="00802414">
        <w:rPr>
          <w:sz w:val="14"/>
        </w:rPr>
        <w:t xml:space="preserve">in a famine resulting from post-Cold War economic breakdown. </w:t>
      </w:r>
      <w:r w:rsidRPr="00802414">
        <w:rPr>
          <w:rStyle w:val="StyleUnderline"/>
          <w:highlight w:val="yellow"/>
        </w:rPr>
        <w:t>The North has repeatedly lied</w:t>
      </w:r>
      <w:r w:rsidRPr="00802414">
        <w:rPr>
          <w:rStyle w:val="StyleUnderline"/>
        </w:rPr>
        <w:t xml:space="preserve"> </w:t>
      </w:r>
      <w:r w:rsidRPr="00802414">
        <w:rPr>
          <w:sz w:val="14"/>
        </w:rPr>
        <w:t xml:space="preserve">and flimflammed </w:t>
      </w:r>
      <w:r w:rsidRPr="00802414">
        <w:rPr>
          <w:rStyle w:val="StyleUnderline"/>
          <w:highlight w:val="yellow"/>
        </w:rPr>
        <w:t>to outsiders</w:t>
      </w:r>
      <w:r w:rsidRPr="00802414">
        <w:rPr>
          <w:sz w:val="14"/>
        </w:rPr>
        <w:t xml:space="preserve"> like the ROK government and the IAEA </w:t>
      </w:r>
      <w:r w:rsidRPr="00802414">
        <w:rPr>
          <w:rStyle w:val="StyleUnderline"/>
          <w:highlight w:val="yellow"/>
        </w:rPr>
        <w:t>to keep its programs alive clandestinely. Recently Kim</w:t>
      </w:r>
      <w:r w:rsidRPr="00802414">
        <w:rPr>
          <w:sz w:val="14"/>
        </w:rPr>
        <w:t xml:space="preserve"> Jong </w:t>
      </w:r>
      <w:proofErr w:type="gramStart"/>
      <w:r w:rsidRPr="00802414">
        <w:rPr>
          <w:sz w:val="14"/>
        </w:rPr>
        <w:t>Un</w:t>
      </w:r>
      <w:proofErr w:type="gramEnd"/>
      <w:r w:rsidRPr="00802414">
        <w:rPr>
          <w:sz w:val="14"/>
        </w:rPr>
        <w:t xml:space="preserve"> </w:t>
      </w:r>
      <w:r w:rsidRPr="00802414">
        <w:rPr>
          <w:rStyle w:val="StyleUnderline"/>
          <w:highlight w:val="yellow"/>
        </w:rPr>
        <w:t>has referred to nuclear weapons as the “nation’s life.”</w:t>
      </w:r>
    </w:p>
    <w:p w:rsidR="00536A21" w:rsidRPr="00941186" w:rsidRDefault="00536A21" w:rsidP="00536A21">
      <w:pPr>
        <w:pStyle w:val="Heading4"/>
        <w:rPr>
          <w:rStyle w:val="Style13ptBold"/>
          <w:b/>
        </w:rPr>
      </w:pPr>
      <w:r>
        <w:lastRenderedPageBreak/>
        <w:t xml:space="preserve">(--) </w:t>
      </w:r>
      <w:r>
        <w:t>North Korea is not giving up anytime soon on expanding arsenal</w:t>
      </w:r>
    </w:p>
    <w:p w:rsidR="00536A21" w:rsidRPr="00E043AA" w:rsidRDefault="00536A21" w:rsidP="00536A21">
      <w:r w:rsidRPr="00E043AA">
        <w:t xml:space="preserve">Max </w:t>
      </w:r>
      <w:r w:rsidRPr="00E043AA">
        <w:rPr>
          <w:rStyle w:val="Style13ptBold"/>
        </w:rPr>
        <w:t>Fisher, 7/13/2016</w:t>
      </w:r>
      <w:r w:rsidRPr="00E043AA">
        <w:t xml:space="preserve"> (staff writer, “Maybe North Korea’s Nuclear Goals Are More Serious </w:t>
      </w:r>
      <w:proofErr w:type="gramStart"/>
      <w:r w:rsidRPr="00E043AA">
        <w:t>Than</w:t>
      </w:r>
      <w:proofErr w:type="gramEnd"/>
      <w:r w:rsidRPr="00E043AA">
        <w:t xml:space="preserve"> Once Thought” Accessed 7/15/16, </w:t>
      </w:r>
      <w:proofErr w:type="spellStart"/>
      <w:r w:rsidRPr="00E043AA">
        <w:t>sn</w:t>
      </w:r>
      <w:proofErr w:type="spellEnd"/>
      <w:r>
        <w:t xml:space="preserve"> </w:t>
      </w:r>
      <w:hyperlink r:id="rId14" w:history="1">
        <w:r w:rsidRPr="00E043AA">
          <w:rPr>
            <w:rStyle w:val="Hyperlink"/>
          </w:rPr>
          <w:t>http://www.nytimes.com/2016/07/14/world/asia/maybe-north-koreas-nuclear-goals-arent-a-farce-after-all.html?_r=0</w:t>
        </w:r>
      </w:hyperlink>
      <w:r w:rsidRPr="00E043AA">
        <w:t xml:space="preserve"> </w:t>
      </w:r>
    </w:p>
    <w:p w:rsidR="00536A21" w:rsidRDefault="00536A21" w:rsidP="00536A21">
      <w:pPr>
        <w:rPr>
          <w:sz w:val="12"/>
        </w:rPr>
      </w:pPr>
    </w:p>
    <w:p w:rsidR="00536A21" w:rsidRDefault="00536A21" w:rsidP="00536A21">
      <w:pPr>
        <w:rPr>
          <w:sz w:val="12"/>
        </w:rPr>
      </w:pPr>
      <w:r w:rsidRPr="00941186">
        <w:rPr>
          <w:sz w:val="12"/>
        </w:rPr>
        <w:t xml:space="preserve">Under traditional understandings of North Korea, </w:t>
      </w:r>
      <w:r w:rsidRPr="00783CB4">
        <w:rPr>
          <w:rStyle w:val="Emphasis"/>
        </w:rPr>
        <w:t xml:space="preserve">the country’s test launch of two medium-range ballistic missiles in late June </w:t>
      </w:r>
      <w:r w:rsidRPr="00941186">
        <w:rPr>
          <w:sz w:val="12"/>
        </w:rPr>
        <w:t>should not have happened. Neither should its failed launch, on Saturday, of a submarine-based missile.</w:t>
      </w:r>
      <w:r>
        <w:rPr>
          <w:sz w:val="12"/>
        </w:rPr>
        <w:t xml:space="preserve"> </w:t>
      </w:r>
      <w:r w:rsidRPr="00941186">
        <w:rPr>
          <w:sz w:val="12"/>
        </w:rPr>
        <w:t xml:space="preserve">But they did. And that </w:t>
      </w:r>
      <w:r w:rsidRPr="00783CB4">
        <w:rPr>
          <w:rStyle w:val="Emphasis"/>
        </w:rPr>
        <w:t>has brought new urgency to a growing conversation among many North Korea watchers</w:t>
      </w:r>
      <w:r w:rsidRPr="00941186">
        <w:rPr>
          <w:sz w:val="12"/>
        </w:rPr>
        <w:t>: Is our understanding of this country fundamentally wrong?</w:t>
      </w:r>
      <w:r>
        <w:rPr>
          <w:sz w:val="12"/>
        </w:rPr>
        <w:t xml:space="preserve"> </w:t>
      </w:r>
      <w:r w:rsidRPr="00941186">
        <w:rPr>
          <w:sz w:val="12"/>
        </w:rPr>
        <w:t>The country’s weapons programs have long been understood as meant not for immediate military purposes, but to rally North Koreans behind the leadership and extract concessions from foreign governments. North Korea’s bluster, in this view, is not sincere, but just another set piece in an elaborate, never-ending show.</w:t>
      </w:r>
      <w:r>
        <w:rPr>
          <w:sz w:val="12"/>
        </w:rPr>
        <w:t xml:space="preserve"> </w:t>
      </w:r>
      <w:r w:rsidRPr="00941186">
        <w:rPr>
          <w:sz w:val="12"/>
        </w:rPr>
        <w:t>This does not, however, adequately explain North Korea’s recent flurry of weapons tests, often using unproven technology that tends to fail many times, bringing embarrassment to a government that prefers to project confidence, and that incurs heavy diplomatic and financial tolls the country cannot afford.</w:t>
      </w:r>
      <w:r>
        <w:rPr>
          <w:sz w:val="12"/>
        </w:rPr>
        <w:t xml:space="preserve"> </w:t>
      </w:r>
      <w:r w:rsidRPr="00941186">
        <w:rPr>
          <w:sz w:val="12"/>
        </w:rPr>
        <w:t xml:space="preserve">Such tests, according to a growing chorus of experts, suggest that </w:t>
      </w:r>
      <w:r w:rsidRPr="00783CB4">
        <w:rPr>
          <w:rStyle w:val="Emphasis"/>
        </w:rPr>
        <w:t>North Korea is now seeking, in a more focused and determined way, a real, functioning nuclear weapons program</w:t>
      </w:r>
      <w:r w:rsidRPr="00941186">
        <w:rPr>
          <w:sz w:val="12"/>
        </w:rPr>
        <w:t xml:space="preserve"> — and could be on the way to getting it.</w:t>
      </w:r>
      <w:r>
        <w:rPr>
          <w:sz w:val="12"/>
        </w:rPr>
        <w:t xml:space="preserve"> </w:t>
      </w:r>
      <w:r w:rsidRPr="00941186">
        <w:rPr>
          <w:sz w:val="12"/>
        </w:rPr>
        <w:t>“The conventional wisdom treats these tests and strategic programs as political tools,” said Mark Fitzpatrick, a scholar at the International Institute for Strategic Studies. “They’re more than that.”</w:t>
      </w:r>
      <w:r>
        <w:rPr>
          <w:sz w:val="12"/>
        </w:rPr>
        <w:t xml:space="preserve"> </w:t>
      </w:r>
      <w:r w:rsidRPr="00941186">
        <w:rPr>
          <w:sz w:val="12"/>
        </w:rPr>
        <w:t>This realization is forcing analysts to rethink not just nuclear issues, but also the underlying goals and motivations of the North Korean state itself, with sweeping implications for how one of the world’s most secretive nations is understood.</w:t>
      </w:r>
      <w:r>
        <w:rPr>
          <w:sz w:val="12"/>
        </w:rPr>
        <w:t xml:space="preserve"> </w:t>
      </w:r>
      <w:r w:rsidRPr="00941186">
        <w:rPr>
          <w:sz w:val="12"/>
        </w:rPr>
        <w:t>A sudden change in 2014</w:t>
      </w:r>
      <w:r>
        <w:rPr>
          <w:sz w:val="12"/>
        </w:rPr>
        <w:t xml:space="preserve"> </w:t>
      </w:r>
      <w:r w:rsidRPr="00941186">
        <w:rPr>
          <w:sz w:val="12"/>
        </w:rPr>
        <w:t>North Korea has had only three leaders, each of whom has faced the same problem: governing a small country with few resources, outnumbered by powerful enemies.</w:t>
      </w:r>
      <w:r>
        <w:rPr>
          <w:sz w:val="12"/>
        </w:rPr>
        <w:t xml:space="preserve"> </w:t>
      </w:r>
      <w:r w:rsidRPr="00941186">
        <w:rPr>
          <w:sz w:val="12"/>
        </w:rPr>
        <w:t>Kim Il-sung, the nation’s founding leader, used diplomacy. By allying with the Soviet Union and China — and playing the two off each other — he secured protection and support.</w:t>
      </w:r>
      <w:r>
        <w:rPr>
          <w:sz w:val="12"/>
        </w:rPr>
        <w:t xml:space="preserve"> </w:t>
      </w:r>
      <w:r w:rsidRPr="00941186">
        <w:rPr>
          <w:sz w:val="12"/>
        </w:rPr>
        <w:t xml:space="preserve">His son Kim </w:t>
      </w:r>
      <w:proofErr w:type="spellStart"/>
      <w:r w:rsidRPr="00941186">
        <w:rPr>
          <w:sz w:val="12"/>
        </w:rPr>
        <w:t>Jong-il</w:t>
      </w:r>
      <w:proofErr w:type="spellEnd"/>
      <w:r w:rsidRPr="00941186">
        <w:rPr>
          <w:sz w:val="12"/>
        </w:rPr>
        <w:t xml:space="preserve"> came to power in the early 1990s, as the Soviet Union collapsed and China’s interest in backing a rogue nation waned. In response, he put the country on a permanent war footing. Kim </w:t>
      </w:r>
      <w:proofErr w:type="spellStart"/>
      <w:r w:rsidRPr="00941186">
        <w:rPr>
          <w:sz w:val="12"/>
        </w:rPr>
        <w:t>Jong-il</w:t>
      </w:r>
      <w:proofErr w:type="spellEnd"/>
      <w:r w:rsidRPr="00941186">
        <w:rPr>
          <w:sz w:val="12"/>
        </w:rPr>
        <w:t xml:space="preserve"> began developing missiles and nuclear weapons, periodically stirring up geopolitical crises that promoted nationalism at home and won international concessions abroad.</w:t>
      </w:r>
      <w:r>
        <w:rPr>
          <w:sz w:val="12"/>
        </w:rPr>
        <w:t xml:space="preserve"> </w:t>
      </w:r>
      <w:r w:rsidRPr="00941186">
        <w:rPr>
          <w:sz w:val="12"/>
        </w:rPr>
        <w:t>Foreign governments and analysts concluded that these programs, which North Korea tested erratically but with great fanfare, were meant primarily for political rather than military ends. The country’s leadership was seen as reactive and focused on preserving the status quo. State propaganda, warning endlessly of war with South Korea and the United States, was dismissed as merely a tool for internal control.</w:t>
      </w:r>
      <w:r>
        <w:rPr>
          <w:sz w:val="12"/>
        </w:rPr>
        <w:t xml:space="preserve"> </w:t>
      </w:r>
      <w:r w:rsidRPr="00941186">
        <w:rPr>
          <w:sz w:val="12"/>
        </w:rPr>
        <w:t xml:space="preserve">That view has held for 20 years, through Kim </w:t>
      </w:r>
      <w:proofErr w:type="spellStart"/>
      <w:r w:rsidRPr="00941186">
        <w:rPr>
          <w:sz w:val="12"/>
        </w:rPr>
        <w:t>Jong-il’s</w:t>
      </w:r>
      <w:proofErr w:type="spellEnd"/>
      <w:r w:rsidRPr="00941186">
        <w:rPr>
          <w:sz w:val="12"/>
        </w:rPr>
        <w:t xml:space="preserve"> death in 2011 and the ascension of his son Kim Jong-un.</w:t>
      </w:r>
      <w:r>
        <w:rPr>
          <w:sz w:val="12"/>
        </w:rPr>
        <w:t xml:space="preserve"> </w:t>
      </w:r>
      <w:r w:rsidRPr="00941186">
        <w:rPr>
          <w:sz w:val="12"/>
        </w:rPr>
        <w:t>But, three years into the younger Mr. Kim’s reign, as he carried out a series of high-level political purges, something seemed to shift.</w:t>
      </w:r>
      <w:r>
        <w:rPr>
          <w:sz w:val="12"/>
        </w:rPr>
        <w:t xml:space="preserve"> </w:t>
      </w:r>
      <w:r w:rsidRPr="00941186">
        <w:rPr>
          <w:sz w:val="12"/>
        </w:rPr>
        <w:t>“In 2014, they started testing things like crazy,” said Jeffrey Lewis, a nuclear weapons expert at the Middlebury Institute of International Studies at Monterey in California. The country also built a new underground nuclear testing facility.</w:t>
      </w:r>
      <w:r>
        <w:rPr>
          <w:sz w:val="12"/>
        </w:rPr>
        <w:t xml:space="preserve"> </w:t>
      </w:r>
      <w:r w:rsidRPr="00941186">
        <w:rPr>
          <w:sz w:val="12"/>
        </w:rPr>
        <w:t>Because most of the tests failed — and because of popular depictions of the country as silly and backward — they were shrugged off as farce. It was “easy to kind of laugh at them,” Mr. Lewis said.</w:t>
      </w:r>
      <w:r>
        <w:rPr>
          <w:sz w:val="12"/>
        </w:rPr>
        <w:t xml:space="preserve"> </w:t>
      </w:r>
      <w:r w:rsidRPr="00941186">
        <w:rPr>
          <w:sz w:val="12"/>
        </w:rPr>
        <w:t>Now, in retrospect, it seems that the tests indicated a change whose ramifications are only beginning to become clear to analysts.</w:t>
      </w:r>
      <w:r>
        <w:rPr>
          <w:sz w:val="12"/>
        </w:rPr>
        <w:t xml:space="preserve"> </w:t>
      </w:r>
      <w:r w:rsidRPr="00941186">
        <w:rPr>
          <w:sz w:val="12"/>
        </w:rPr>
        <w:t>Targeting the United States</w:t>
      </w:r>
      <w:r>
        <w:rPr>
          <w:sz w:val="12"/>
        </w:rPr>
        <w:t xml:space="preserve"> </w:t>
      </w:r>
      <w:r w:rsidRPr="00941186">
        <w:rPr>
          <w:sz w:val="12"/>
        </w:rPr>
        <w:t>Andrea Berger, a proliferation expert at the Royal United Services Institute in London, said that for years she and some of her colleagues believed “that one of the motivations behind North Korea’s nuclear development was to eventually sell it for the right price,” either in part or in full. Others, of course, thought North Korea was simply engaging in a game of cat and mouse, agreeing to freeze parts of the program in exchange for cash or food, only to unfreeze them later in hopes of making another deal on the same goods in another round of negotiations.</w:t>
      </w:r>
      <w:r>
        <w:rPr>
          <w:sz w:val="12"/>
        </w:rPr>
        <w:t xml:space="preserve"> </w:t>
      </w:r>
      <w:r w:rsidRPr="00941186">
        <w:rPr>
          <w:sz w:val="12"/>
        </w:rPr>
        <w:t xml:space="preserve">In any case, Ms. Berger said the country’s activity since 2014 had led to “growing sentiment, and I would go so far as to say it is now the majority view, that </w:t>
      </w:r>
      <w:r w:rsidRPr="00783CB4">
        <w:rPr>
          <w:rStyle w:val="Emphasis"/>
        </w:rPr>
        <w:t>North Korea may not be willing to give up its nuclear program or missile programs at all.</w:t>
      </w:r>
      <w:r w:rsidRPr="00941186">
        <w:rPr>
          <w:sz w:val="12"/>
        </w:rPr>
        <w:t>”</w:t>
      </w:r>
      <w:r>
        <w:rPr>
          <w:sz w:val="12"/>
        </w:rPr>
        <w:t xml:space="preserve"> </w:t>
      </w:r>
      <w:r w:rsidRPr="00941186">
        <w:rPr>
          <w:sz w:val="12"/>
        </w:rPr>
        <w:t xml:space="preserve">The medium-range missile North Korea tested in late June, known as a </w:t>
      </w:r>
      <w:proofErr w:type="spellStart"/>
      <w:r w:rsidRPr="00941186">
        <w:rPr>
          <w:sz w:val="12"/>
        </w:rPr>
        <w:t>Musudan</w:t>
      </w:r>
      <w:proofErr w:type="spellEnd"/>
      <w:r w:rsidRPr="00941186">
        <w:rPr>
          <w:sz w:val="12"/>
        </w:rPr>
        <w:t xml:space="preserve">, had failed in all five of its prior launches. </w:t>
      </w:r>
      <w:r w:rsidRPr="00783CB4">
        <w:rPr>
          <w:rStyle w:val="Emphasis"/>
        </w:rPr>
        <w:t>Last month’s launch, while not a categorical success, showed progress — one of many hard-won breakthroughs.</w:t>
      </w:r>
      <w:r>
        <w:rPr>
          <w:rStyle w:val="Emphasis"/>
        </w:rPr>
        <w:t xml:space="preserve"> </w:t>
      </w:r>
      <w:r w:rsidRPr="00941186">
        <w:rPr>
          <w:sz w:val="12"/>
        </w:rPr>
        <w:t>“We are coming to the realization that North Korea is filling some of the technological gaps we thought they had and erasing some of the question marks quicker than we are comfortable with,” Ms. Berger said.</w:t>
      </w:r>
      <w:r>
        <w:rPr>
          <w:sz w:val="12"/>
        </w:rPr>
        <w:t xml:space="preserve"> </w:t>
      </w:r>
      <w:r w:rsidRPr="00941186">
        <w:rPr>
          <w:sz w:val="12"/>
        </w:rPr>
        <w:t>Photo</w:t>
      </w:r>
      <w:r>
        <w:rPr>
          <w:sz w:val="12"/>
        </w:rPr>
        <w:t xml:space="preserve"> </w:t>
      </w:r>
      <w:proofErr w:type="gramStart"/>
      <w:r w:rsidRPr="00A9569C">
        <w:rPr>
          <w:rStyle w:val="Emphasis"/>
        </w:rPr>
        <w:t>A</w:t>
      </w:r>
      <w:proofErr w:type="gramEnd"/>
      <w:r w:rsidRPr="00A9569C">
        <w:rPr>
          <w:rStyle w:val="Emphasis"/>
        </w:rPr>
        <w:t xml:space="preserve"> photograph released in March by the Korean Central News Agency that was said to show Kim Jong-un meeting with nuclear weapons scientists and technicians in Pyongyang,</w:t>
      </w:r>
      <w:r w:rsidRPr="00941186">
        <w:rPr>
          <w:sz w:val="12"/>
        </w:rPr>
        <w:t xml:space="preserve"> North Korea. Credit Korean Central News Agency, via Reuters</w:t>
      </w:r>
      <w:r>
        <w:rPr>
          <w:sz w:val="12"/>
        </w:rPr>
        <w:t xml:space="preserve"> </w:t>
      </w:r>
      <w:r w:rsidRPr="00941186">
        <w:rPr>
          <w:sz w:val="12"/>
        </w:rPr>
        <w:t>North Korea appears focused on acquiring key nuclear capabilities, including, Ms. Berger said, “a demonstrated ability to strike the continental United States.”</w:t>
      </w:r>
      <w:r>
        <w:rPr>
          <w:sz w:val="12"/>
        </w:rPr>
        <w:t xml:space="preserve"> </w:t>
      </w:r>
      <w:r w:rsidRPr="00941186">
        <w:rPr>
          <w:sz w:val="12"/>
        </w:rPr>
        <w:t xml:space="preserve">John Schilling, who tracks North Korea’s weapons programs at the U.S.-Korea Institute at Johns Hopkins University, has concluded that </w:t>
      </w:r>
      <w:r w:rsidRPr="00941186">
        <w:rPr>
          <w:rStyle w:val="Emphasis"/>
        </w:rPr>
        <w:t>within the next decade, North Korea will probably produce a nuclear-capable intercontinental ballistic missile that can reach parts of the West Coast of the United States.</w:t>
      </w:r>
      <w:r>
        <w:rPr>
          <w:rStyle w:val="Emphasis"/>
        </w:rPr>
        <w:t xml:space="preserve"> </w:t>
      </w:r>
      <w:r w:rsidRPr="00941186">
        <w:rPr>
          <w:sz w:val="12"/>
        </w:rPr>
        <w:t>The country is also developing multiple ways to deliver these missiles, as indicated by Saturday’s submarine test-launch.</w:t>
      </w:r>
      <w:r>
        <w:rPr>
          <w:sz w:val="12"/>
        </w:rPr>
        <w:t xml:space="preserve"> </w:t>
      </w:r>
      <w:r w:rsidRPr="00941186">
        <w:rPr>
          <w:sz w:val="12"/>
        </w:rPr>
        <w:t>“They’ve just solved one of the key technical challenges to making a mobile I.C.B.M.,” Mr. Schilling said, referring to a kind of launcher that is harder for adversaries to find or target because it can be moved on large trucks.</w:t>
      </w:r>
      <w:r>
        <w:rPr>
          <w:sz w:val="12"/>
        </w:rPr>
        <w:t xml:space="preserve"> </w:t>
      </w:r>
      <w:r w:rsidRPr="00941186">
        <w:rPr>
          <w:sz w:val="12"/>
        </w:rPr>
        <w:t>Multiple launch systems are considered an expensive but crucial component of any serious, field-ready nuclear weapons program, underscoring the magnitude of Mr. Kim’s ambitions.</w:t>
      </w:r>
      <w:r>
        <w:rPr>
          <w:sz w:val="12"/>
        </w:rPr>
        <w:t xml:space="preserve"> </w:t>
      </w:r>
      <w:r w:rsidRPr="00941186">
        <w:rPr>
          <w:sz w:val="12"/>
        </w:rPr>
        <w:t>An extreme solution</w:t>
      </w:r>
      <w:r>
        <w:rPr>
          <w:sz w:val="12"/>
        </w:rPr>
        <w:t xml:space="preserve"> </w:t>
      </w:r>
      <w:proofErr w:type="gramStart"/>
      <w:r w:rsidRPr="00941186">
        <w:rPr>
          <w:sz w:val="12"/>
        </w:rPr>
        <w:t>As</w:t>
      </w:r>
      <w:proofErr w:type="gramEnd"/>
      <w:r w:rsidRPr="00941186">
        <w:rPr>
          <w:sz w:val="12"/>
        </w:rPr>
        <w:t xml:space="preserve"> analysts adjust their view of North Korea’s intentions, they are grappling with a much bigger question: Why is North Korea so bent on a program that brings economic sanctions, the risk of conflict and isolation even from China, its sole remaining ally and benefactor?</w:t>
      </w:r>
      <w:r>
        <w:rPr>
          <w:sz w:val="12"/>
        </w:rPr>
        <w:t xml:space="preserve"> </w:t>
      </w:r>
      <w:r w:rsidRPr="00941186">
        <w:rPr>
          <w:sz w:val="12"/>
        </w:rPr>
        <w:t>Put another way: What does North Korea believe it will gain from nuclear weapons that is worth these costs?</w:t>
      </w:r>
      <w:r>
        <w:rPr>
          <w:sz w:val="12"/>
        </w:rPr>
        <w:t xml:space="preserve"> </w:t>
      </w:r>
      <w:r w:rsidRPr="00941186">
        <w:rPr>
          <w:sz w:val="12"/>
        </w:rPr>
        <w:t>Experts have not settled on a consensus answer, but offer a range of possible explanations. What these theories share is a sense that North Korea’s leadership believes it is facing a potentially existential crisis and is willing to take extreme steps to survive.</w:t>
      </w:r>
      <w:r>
        <w:rPr>
          <w:sz w:val="12"/>
        </w:rPr>
        <w:t xml:space="preserve"> </w:t>
      </w:r>
      <w:r w:rsidRPr="00941186">
        <w:rPr>
          <w:sz w:val="12"/>
        </w:rPr>
        <w:t>Some analysts say the North Korean warnings of a looming conflict with the United States and South Korea might not just be for show, but rather indicate that the country’s leaders earnestly believe war could be coming.</w:t>
      </w:r>
      <w:r>
        <w:rPr>
          <w:sz w:val="12"/>
        </w:rPr>
        <w:t xml:space="preserve"> </w:t>
      </w:r>
      <w:r w:rsidRPr="00941186">
        <w:rPr>
          <w:sz w:val="12"/>
        </w:rPr>
        <w:t>In this view, the country would need more than just a single bomb to deter its enemies. It would require a nuclear program large enough to make such a war winnable.</w:t>
      </w:r>
      <w:r>
        <w:rPr>
          <w:sz w:val="12"/>
        </w:rPr>
        <w:t xml:space="preserve"> </w:t>
      </w:r>
      <w:r w:rsidRPr="00941186">
        <w:rPr>
          <w:sz w:val="12"/>
        </w:rPr>
        <w:t>Photo</w:t>
      </w:r>
      <w:r>
        <w:rPr>
          <w:sz w:val="12"/>
        </w:rPr>
        <w:t xml:space="preserve"> </w:t>
      </w:r>
      <w:proofErr w:type="gramStart"/>
      <w:r w:rsidRPr="00941186">
        <w:rPr>
          <w:sz w:val="12"/>
        </w:rPr>
        <w:t>A</w:t>
      </w:r>
      <w:proofErr w:type="gramEnd"/>
      <w:r w:rsidRPr="00941186">
        <w:rPr>
          <w:sz w:val="12"/>
        </w:rPr>
        <w:t xml:space="preserve"> North Korean defector left a token of her wish for the reunification of the two Koreas on a wire fence in </w:t>
      </w:r>
      <w:proofErr w:type="spellStart"/>
      <w:r w:rsidRPr="00941186">
        <w:rPr>
          <w:sz w:val="12"/>
        </w:rPr>
        <w:t>Imjingak</w:t>
      </w:r>
      <w:proofErr w:type="spellEnd"/>
      <w:r w:rsidRPr="00941186">
        <w:rPr>
          <w:sz w:val="12"/>
        </w:rPr>
        <w:t xml:space="preserve">, South Korea, in the demilitarized zone that separates the two nations. Credit </w:t>
      </w:r>
      <w:proofErr w:type="spellStart"/>
      <w:r w:rsidRPr="00941186">
        <w:rPr>
          <w:sz w:val="12"/>
        </w:rPr>
        <w:t>Ahn</w:t>
      </w:r>
      <w:proofErr w:type="spellEnd"/>
      <w:r w:rsidRPr="00941186">
        <w:rPr>
          <w:sz w:val="12"/>
        </w:rPr>
        <w:t xml:space="preserve"> Young-</w:t>
      </w:r>
      <w:proofErr w:type="spellStart"/>
      <w:r w:rsidRPr="00941186">
        <w:rPr>
          <w:sz w:val="12"/>
        </w:rPr>
        <w:t>joon</w:t>
      </w:r>
      <w:proofErr w:type="spellEnd"/>
      <w:r w:rsidRPr="00941186">
        <w:rPr>
          <w:sz w:val="12"/>
        </w:rPr>
        <w:t>/Associated Press</w:t>
      </w:r>
      <w:r>
        <w:rPr>
          <w:sz w:val="12"/>
        </w:rPr>
        <w:t xml:space="preserve"> </w:t>
      </w:r>
      <w:r w:rsidRPr="00941186">
        <w:rPr>
          <w:sz w:val="12"/>
        </w:rPr>
        <w:t>Details about North Korea’s advances suggest the outlines of a war plan, Mr. Lewis said. The country seems to be building the capability to launch rapid nuclear strikes against nearby military targets, such as the United States military bases on Guam and the Japanese island of Okinawa, as well as South Korean ports where any American invasion force would land.</w:t>
      </w:r>
      <w:r>
        <w:rPr>
          <w:sz w:val="12"/>
        </w:rPr>
        <w:t xml:space="preserve"> </w:t>
      </w:r>
      <w:r w:rsidRPr="00941186">
        <w:rPr>
          <w:sz w:val="12"/>
        </w:rPr>
        <w:t>“I think their hope is that the shock of that will cause us to stop,” Mr. Lewis said. “Then the whole point of the I.C.B.M.s is that there is something in reserve” to threaten West Coast American cities, in theory forcing the United States to stand down.</w:t>
      </w:r>
      <w:r>
        <w:rPr>
          <w:sz w:val="12"/>
        </w:rPr>
        <w:t xml:space="preserve"> </w:t>
      </w:r>
      <w:r w:rsidRPr="00941186">
        <w:rPr>
          <w:sz w:val="12"/>
        </w:rPr>
        <w:t>Mr. Fitzpatrick argued that even if North Korea does not intend to carry out such a plan, it hopes that raising concerns of a nuclear conflict will “drive a wedge between the United States and its allies,” particularly South Korea.</w:t>
      </w:r>
      <w:r>
        <w:rPr>
          <w:sz w:val="12"/>
        </w:rPr>
        <w:t xml:space="preserve"> </w:t>
      </w:r>
      <w:r w:rsidRPr="00941186">
        <w:rPr>
          <w:sz w:val="12"/>
        </w:rPr>
        <w:t>Should North Korea acquire a nuclear-capable missile that could hit Washington State, some Americans might well question the value of continuing to guarantee South Korea’s security.</w:t>
      </w:r>
      <w:r>
        <w:rPr>
          <w:sz w:val="12"/>
        </w:rPr>
        <w:t xml:space="preserve"> </w:t>
      </w:r>
      <w:r w:rsidRPr="00941186">
        <w:rPr>
          <w:sz w:val="12"/>
        </w:rPr>
        <w:t>“The North Koreans would like people to doubt that the United States would trade Seattle for Seoul,” Mr. Fitzpatrick said, referring to a Cold War adage that the United States accepted risks to its own cities so as to defend those of its allies.</w:t>
      </w:r>
      <w:r>
        <w:rPr>
          <w:sz w:val="12"/>
        </w:rPr>
        <w:t xml:space="preserve"> </w:t>
      </w:r>
      <w:r w:rsidRPr="00941186">
        <w:rPr>
          <w:sz w:val="12"/>
        </w:rPr>
        <w:t xml:space="preserve">B. R. Myers, a North Korea scholar at </w:t>
      </w:r>
      <w:proofErr w:type="spellStart"/>
      <w:r w:rsidRPr="00941186">
        <w:rPr>
          <w:sz w:val="12"/>
        </w:rPr>
        <w:t>Dongseo</w:t>
      </w:r>
      <w:proofErr w:type="spellEnd"/>
      <w:r w:rsidRPr="00941186">
        <w:rPr>
          <w:sz w:val="12"/>
        </w:rPr>
        <w:t xml:space="preserve"> University in South Korea, takes this theory one step further. The nuclear program, he believes, is meant not only to scare off the United States, but to one day coerce the South into accepting the North’s long-stated demand: reunification on its own terms.</w:t>
      </w:r>
      <w:r>
        <w:rPr>
          <w:sz w:val="12"/>
        </w:rPr>
        <w:t xml:space="preserve"> </w:t>
      </w:r>
      <w:r w:rsidRPr="00941186">
        <w:rPr>
          <w:sz w:val="12"/>
        </w:rPr>
        <w:t>“It is the only goal big enough to make sense of a nuclear program that has made the D.P.R.K. less secure than it was 10 years ago,” Mr. Myers said, using the abbreviation of North Korea’s formal name.</w:t>
      </w:r>
      <w:r>
        <w:rPr>
          <w:sz w:val="12"/>
        </w:rPr>
        <w:t xml:space="preserve"> </w:t>
      </w:r>
      <w:r w:rsidRPr="00941186">
        <w:rPr>
          <w:sz w:val="12"/>
        </w:rPr>
        <w:t>North Korea’s greatest source of insecurity, he argued, is not its enemies abroad — whose efforts at rapprochement it has long spurned — but its own looming crisis of legitimacy.</w:t>
      </w:r>
      <w:r>
        <w:rPr>
          <w:sz w:val="12"/>
        </w:rPr>
        <w:t xml:space="preserve"> </w:t>
      </w:r>
      <w:r w:rsidRPr="00941186">
        <w:rPr>
          <w:sz w:val="12"/>
        </w:rPr>
        <w:t xml:space="preserve">Because the country positions itself as the true protector of the Korean people but is so much poorer than the South, it has “no reason to exist as a separate state,” Mr. Myers wrote in a recent research paper. Unification “is therefore the only long-term solution to the regime’s </w:t>
      </w:r>
      <w:r w:rsidRPr="00941186">
        <w:rPr>
          <w:sz w:val="12"/>
        </w:rPr>
        <w:lastRenderedPageBreak/>
        <w:t>chronic security problems.”</w:t>
      </w:r>
      <w:r>
        <w:rPr>
          <w:sz w:val="12"/>
        </w:rPr>
        <w:t xml:space="preserve"> </w:t>
      </w:r>
      <w:r w:rsidRPr="00941186">
        <w:rPr>
          <w:sz w:val="12"/>
        </w:rPr>
        <w:t>While such scenarios may sound outlandish, Mr. Lewis pointed to the 2003 United States-led invasion of Iraq and NATO’s 2011 intervention in Libya, which led to the grisly deaths of those countries’ leaders. North Korea is far weaker than its enemies, whom the country sees as bent on its destruction. And it faces a possible legitimacy crisis of the sort that seems to topple another government every year.</w:t>
      </w:r>
      <w:r>
        <w:rPr>
          <w:sz w:val="12"/>
        </w:rPr>
        <w:t xml:space="preserve"> </w:t>
      </w:r>
      <w:r w:rsidRPr="00941186">
        <w:rPr>
          <w:sz w:val="12"/>
        </w:rPr>
        <w:t>These fears, analysts say, could be spurring Kim Jong-un to drastically change his country’s behavior — upending long-held assumptions in the process.</w:t>
      </w:r>
      <w:r>
        <w:rPr>
          <w:sz w:val="12"/>
        </w:rPr>
        <w:t xml:space="preserve"> </w:t>
      </w:r>
    </w:p>
    <w:p w:rsidR="003B4DB8" w:rsidRDefault="003B4DB8" w:rsidP="003B4DB8">
      <w:pPr>
        <w:pStyle w:val="Heading4"/>
      </w:pPr>
      <w:r>
        <w:t>(--) North Korea will never give up its nuclear weapons:</w:t>
      </w:r>
    </w:p>
    <w:p w:rsidR="003B4DB8" w:rsidRDefault="003B4DB8" w:rsidP="003B4DB8">
      <w:r>
        <w:t xml:space="preserve">Winston </w:t>
      </w:r>
      <w:r w:rsidRPr="00A513E2">
        <w:rPr>
          <w:rStyle w:val="Style13ptBold"/>
        </w:rPr>
        <w:t>Lord, 2016</w:t>
      </w:r>
      <w:r>
        <w:t xml:space="preserve"> (United States diplomat and leader of non-governmental foreign policy organizations), What New Approach Should the U.S. and China Take to North Korea? Feb. 9, 2016.  Retrieved Apr. 24, 2016 from https://www.chinafile.com/conversation/what-new-approach-should-us-and-china-take-north-korea</w:t>
      </w:r>
    </w:p>
    <w:p w:rsidR="003B4DB8" w:rsidRDefault="003B4DB8" w:rsidP="003B4DB8">
      <w:r>
        <w:t xml:space="preserve">Nothing has succeeded because </w:t>
      </w:r>
      <w:r w:rsidRPr="00A513E2">
        <w:rPr>
          <w:rStyle w:val="StyleUnderline"/>
          <w:highlight w:val="yellow"/>
        </w:rPr>
        <w:t xml:space="preserve">the </w:t>
      </w:r>
      <w:proofErr w:type="spellStart"/>
      <w:r w:rsidRPr="00A513E2">
        <w:rPr>
          <w:rStyle w:val="StyleUnderline"/>
          <w:highlight w:val="yellow"/>
        </w:rPr>
        <w:t>Kims</w:t>
      </w:r>
      <w:proofErr w:type="spellEnd"/>
      <w:r w:rsidRPr="00A513E2">
        <w:rPr>
          <w:rStyle w:val="StyleUnderline"/>
          <w:highlight w:val="yellow"/>
        </w:rPr>
        <w:t xml:space="preserve"> will never denuclearize, sticks don’t work because of Chinese sabotage, </w:t>
      </w:r>
      <w:proofErr w:type="gramStart"/>
      <w:r w:rsidRPr="00A513E2">
        <w:rPr>
          <w:rStyle w:val="StyleUnderline"/>
          <w:highlight w:val="yellow"/>
        </w:rPr>
        <w:t>carrots</w:t>
      </w:r>
      <w:proofErr w:type="gramEnd"/>
      <w:r w:rsidRPr="00A513E2">
        <w:rPr>
          <w:rStyle w:val="StyleUnderline"/>
          <w:highlight w:val="yellow"/>
        </w:rPr>
        <w:t xml:space="preserve"> don’t work because of Kim fears of losing political control</w:t>
      </w:r>
      <w:r>
        <w:t>.</w:t>
      </w:r>
    </w:p>
    <w:p w:rsidR="00536A21" w:rsidRDefault="00536A21" w:rsidP="00536A21">
      <w:pPr>
        <w:pStyle w:val="Heading4"/>
        <w:rPr>
          <w:rStyle w:val="Style13ptBold"/>
          <w:b/>
        </w:rPr>
      </w:pPr>
      <w:r>
        <w:rPr>
          <w:rStyle w:val="Style13ptBold"/>
          <w:b/>
        </w:rPr>
        <w:t>North Korea has missiles and will not give them up.</w:t>
      </w:r>
    </w:p>
    <w:p w:rsidR="00536A21" w:rsidRPr="00E043AA" w:rsidRDefault="00536A21" w:rsidP="00536A21">
      <w:r w:rsidRPr="00E043AA">
        <w:t xml:space="preserve">Max </w:t>
      </w:r>
      <w:r w:rsidRPr="00E043AA">
        <w:rPr>
          <w:rStyle w:val="Style13ptBold"/>
        </w:rPr>
        <w:t>Fisher 16</w:t>
      </w:r>
      <w:r w:rsidRPr="00E043AA">
        <w:t xml:space="preserve">, 7-13-2016, "Maybe North Korea’s Nuclear Goals Are More Serious </w:t>
      </w:r>
      <w:proofErr w:type="gramStart"/>
      <w:r w:rsidRPr="00E043AA">
        <w:t>Than</w:t>
      </w:r>
      <w:proofErr w:type="gramEnd"/>
      <w:r w:rsidRPr="00E043AA">
        <w:t xml:space="preserve"> Once Thought," New York Times, </w:t>
      </w:r>
      <w:hyperlink r:id="rId15" w:history="1">
        <w:r w:rsidRPr="00E043AA">
          <w:rPr>
            <w:rStyle w:val="Hyperlink"/>
          </w:rPr>
          <w:t>http://www.nytimes.com/2016/07/14/world/asia/maybe-north-koreas-nuclear-goals-arent-a-farce-after-all.html?_r=3</w:t>
        </w:r>
      </w:hyperlink>
    </w:p>
    <w:p w:rsidR="00536A21" w:rsidRDefault="00536A21" w:rsidP="00536A21">
      <w:pPr>
        <w:rPr>
          <w:rStyle w:val="StyleUnderline"/>
        </w:rPr>
      </w:pPr>
      <w:r w:rsidRPr="00D86A22">
        <w:rPr>
          <w:rStyle w:val="StyleUnderline"/>
        </w:rPr>
        <w:t>Andrea Berger, a prolif</w:t>
      </w:r>
      <w:r w:rsidRPr="000878CE">
        <w:rPr>
          <w:rStyle w:val="Style13ptBold"/>
          <w:b w:val="0"/>
          <w:sz w:val="16"/>
        </w:rPr>
        <w:t xml:space="preserve">eration </w:t>
      </w:r>
      <w:r w:rsidRPr="00D86A22">
        <w:rPr>
          <w:rStyle w:val="StyleUnderline"/>
        </w:rPr>
        <w:t>expert at the Royal United Services Institute in London, said that for years she and some of her colleagues believed</w:t>
      </w:r>
      <w:r w:rsidRPr="000878CE">
        <w:rPr>
          <w:rStyle w:val="Style13ptBold"/>
          <w:b w:val="0"/>
          <w:sz w:val="16"/>
        </w:rPr>
        <w:t xml:space="preserve"> “that </w:t>
      </w:r>
      <w:r w:rsidRPr="00D86A22">
        <w:rPr>
          <w:rStyle w:val="StyleUnderline"/>
        </w:rPr>
        <w:t xml:space="preserve">one of the motivations behind North Korea’s nuclear development was to </w:t>
      </w:r>
      <w:r w:rsidRPr="000878CE">
        <w:rPr>
          <w:rStyle w:val="Style13ptBold"/>
          <w:b w:val="0"/>
          <w:sz w:val="16"/>
        </w:rPr>
        <w:t xml:space="preserve">eventually </w:t>
      </w:r>
      <w:r w:rsidRPr="00D86A22">
        <w:rPr>
          <w:rStyle w:val="StyleUnderline"/>
        </w:rPr>
        <w:t>sell it</w:t>
      </w:r>
      <w:r w:rsidRPr="000878CE">
        <w:rPr>
          <w:rStyle w:val="Style13ptBold"/>
          <w:b w:val="0"/>
          <w:sz w:val="16"/>
        </w:rPr>
        <w:t xml:space="preserve"> for the right price,” </w:t>
      </w:r>
      <w:r w:rsidRPr="00D86A22">
        <w:rPr>
          <w:rStyle w:val="StyleUnderline"/>
        </w:rPr>
        <w:t>either in part or in full. Others</w:t>
      </w:r>
      <w:r w:rsidRPr="000878CE">
        <w:rPr>
          <w:rStyle w:val="Style13ptBold"/>
          <w:b w:val="0"/>
          <w:sz w:val="16"/>
        </w:rPr>
        <w:t xml:space="preserve">, of course, </w:t>
      </w:r>
      <w:r w:rsidRPr="00D86A22">
        <w:rPr>
          <w:rStyle w:val="StyleUnderline"/>
        </w:rPr>
        <w:t xml:space="preserve">thought North Korea was </w:t>
      </w:r>
      <w:r w:rsidRPr="000878CE">
        <w:rPr>
          <w:rStyle w:val="Style13ptBold"/>
          <w:b w:val="0"/>
          <w:sz w:val="16"/>
        </w:rPr>
        <w:t xml:space="preserve">simply </w:t>
      </w:r>
      <w:r w:rsidRPr="00D86A22">
        <w:rPr>
          <w:rStyle w:val="StyleUnderline"/>
        </w:rPr>
        <w:t>engaging in a game of cat and mouse, agreeing to freeze parts of the program in exchange for cash or food, only to unfreeze them later in hopes of making another deal on the same goods in another round of negotiations.</w:t>
      </w:r>
      <w:r w:rsidRPr="000878CE">
        <w:rPr>
          <w:rStyle w:val="StyleUnderline"/>
          <w:sz w:val="12"/>
          <w:u w:val="none"/>
        </w:rPr>
        <w:t>¶</w:t>
      </w:r>
      <w:r w:rsidRPr="00F26D24">
        <w:rPr>
          <w:rStyle w:val="StyleUnderline"/>
          <w:sz w:val="12"/>
        </w:rPr>
        <w:t xml:space="preserve"> </w:t>
      </w:r>
      <w:r w:rsidRPr="000878CE">
        <w:rPr>
          <w:rStyle w:val="Style13ptBold"/>
          <w:b w:val="0"/>
          <w:sz w:val="16"/>
        </w:rPr>
        <w:t xml:space="preserve">In any case, </w:t>
      </w:r>
      <w:r w:rsidRPr="00D86A22">
        <w:rPr>
          <w:rStyle w:val="StyleUnderline"/>
        </w:rPr>
        <w:t>Ms. Berger said the country’s activity since 2014 had led to “growing sentiment,</w:t>
      </w:r>
      <w:r w:rsidRPr="000878CE">
        <w:rPr>
          <w:rStyle w:val="Style13ptBold"/>
          <w:b w:val="0"/>
          <w:sz w:val="16"/>
        </w:rPr>
        <w:t xml:space="preserve"> and I would go so far as to say it is now the majority view, </w:t>
      </w:r>
      <w:r w:rsidRPr="00D86A22">
        <w:rPr>
          <w:rStyle w:val="StyleUnderline"/>
        </w:rPr>
        <w:t>that North Korea may not be willing to give up its nuclear program or missile programs at all.”</w:t>
      </w:r>
      <w:r w:rsidRPr="000878CE">
        <w:rPr>
          <w:rStyle w:val="Style13ptBold"/>
          <w:b w:val="0"/>
          <w:sz w:val="12"/>
        </w:rPr>
        <w:t>¶</w:t>
      </w:r>
      <w:r w:rsidRPr="000878CE">
        <w:rPr>
          <w:rStyle w:val="Style13ptBold"/>
          <w:b w:val="0"/>
          <w:sz w:val="16"/>
        </w:rPr>
        <w:t xml:space="preserve"> </w:t>
      </w:r>
      <w:proofErr w:type="gramStart"/>
      <w:r w:rsidRPr="000878CE">
        <w:rPr>
          <w:rStyle w:val="Style13ptBold"/>
          <w:b w:val="0"/>
          <w:sz w:val="16"/>
        </w:rPr>
        <w:t>The</w:t>
      </w:r>
      <w:proofErr w:type="gramEnd"/>
      <w:r w:rsidRPr="000878CE">
        <w:rPr>
          <w:rStyle w:val="Style13ptBold"/>
          <w:b w:val="0"/>
          <w:sz w:val="16"/>
        </w:rPr>
        <w:t xml:space="preserve"> medium-range missile North Korea tested in late June, known as a </w:t>
      </w:r>
      <w:proofErr w:type="spellStart"/>
      <w:r w:rsidRPr="000878CE">
        <w:rPr>
          <w:rStyle w:val="Style13ptBold"/>
          <w:b w:val="0"/>
          <w:sz w:val="16"/>
        </w:rPr>
        <w:t>Musudan</w:t>
      </w:r>
      <w:proofErr w:type="spellEnd"/>
      <w:r w:rsidRPr="000878CE">
        <w:rPr>
          <w:rStyle w:val="Style13ptBold"/>
          <w:b w:val="0"/>
          <w:sz w:val="16"/>
        </w:rPr>
        <w:t>, had failed in all five of its prior launches. Last month’s launch, while not a categorical success, showed progress — one of many hard-won breakthroughs.</w:t>
      </w:r>
      <w:r w:rsidRPr="000878CE">
        <w:rPr>
          <w:rStyle w:val="Style13ptBold"/>
          <w:b w:val="0"/>
          <w:sz w:val="12"/>
        </w:rPr>
        <w:t>¶</w:t>
      </w:r>
      <w:r w:rsidRPr="000878CE">
        <w:rPr>
          <w:rStyle w:val="Style13ptBold"/>
          <w:b w:val="0"/>
          <w:sz w:val="16"/>
        </w:rPr>
        <w:t xml:space="preserve"> </w:t>
      </w:r>
      <w:r w:rsidRPr="00D86A22">
        <w:rPr>
          <w:rStyle w:val="StyleUnderline"/>
        </w:rPr>
        <w:t>“We are coming to the realization that North Korea is filling some of the technological gaps we thought they had and erasing some of the question marks quicker than we are comfortable with,” Ms. Berger said.</w:t>
      </w:r>
      <w:r w:rsidRPr="000878CE">
        <w:rPr>
          <w:rStyle w:val="StyleUnderline"/>
          <w:sz w:val="12"/>
          <w:u w:val="none"/>
        </w:rPr>
        <w:t>¶</w:t>
      </w:r>
      <w:r w:rsidRPr="00F26D24">
        <w:rPr>
          <w:rStyle w:val="StyleUnderline"/>
          <w:sz w:val="12"/>
        </w:rPr>
        <w:t xml:space="preserve"> </w:t>
      </w:r>
      <w:r w:rsidRPr="000878CE">
        <w:rPr>
          <w:rStyle w:val="Style13ptBold"/>
          <w:b w:val="0"/>
          <w:sz w:val="16"/>
        </w:rPr>
        <w:t xml:space="preserve">A photograph released in March by the Korean Central News Agency that was said to show Kim Jong-un meeting with nuclear weapons scientists and technicians in Pyongyang, North Korea. Credit Korean Central News Agency, via Reuters </w:t>
      </w:r>
      <w:r w:rsidRPr="000878CE">
        <w:rPr>
          <w:rStyle w:val="Style13ptBold"/>
          <w:b w:val="0"/>
          <w:sz w:val="12"/>
        </w:rPr>
        <w:t>¶</w:t>
      </w:r>
      <w:r w:rsidRPr="000878CE">
        <w:rPr>
          <w:rStyle w:val="Style13ptBold"/>
          <w:b w:val="0"/>
          <w:sz w:val="16"/>
        </w:rPr>
        <w:t xml:space="preserve"> </w:t>
      </w:r>
      <w:r w:rsidRPr="00D86A22">
        <w:rPr>
          <w:rStyle w:val="StyleUnderline"/>
        </w:rPr>
        <w:t>North Korea appears focused on acquiring key nuclear capabilities, including, Ms. Berger said, “a demonstrated ability to strike the continental U</w:t>
      </w:r>
      <w:r w:rsidRPr="000878CE">
        <w:rPr>
          <w:rStyle w:val="Style13ptBold"/>
          <w:b w:val="0"/>
          <w:sz w:val="16"/>
        </w:rPr>
        <w:t xml:space="preserve">nited </w:t>
      </w:r>
      <w:r w:rsidRPr="00D86A22">
        <w:rPr>
          <w:rStyle w:val="StyleUnderline"/>
        </w:rPr>
        <w:t>S</w:t>
      </w:r>
      <w:r w:rsidRPr="000878CE">
        <w:rPr>
          <w:rStyle w:val="Style13ptBold"/>
          <w:b w:val="0"/>
          <w:sz w:val="16"/>
        </w:rPr>
        <w:t>tates.”</w:t>
      </w:r>
      <w:r w:rsidRPr="000878CE">
        <w:rPr>
          <w:rStyle w:val="Style13ptBold"/>
          <w:b w:val="0"/>
          <w:sz w:val="12"/>
        </w:rPr>
        <w:t>¶</w:t>
      </w:r>
      <w:r w:rsidRPr="000878CE">
        <w:rPr>
          <w:rStyle w:val="Style13ptBold"/>
          <w:b w:val="0"/>
          <w:sz w:val="16"/>
        </w:rPr>
        <w:t xml:space="preserve"> </w:t>
      </w:r>
      <w:r w:rsidRPr="00D86A22">
        <w:rPr>
          <w:rStyle w:val="StyleUnderline"/>
        </w:rPr>
        <w:t>John Schilling, who tracks North Korea’s weapons programs at the U.S.-Korea Institute at Johns Hopkins University, has concluded that within the next decade, North Korea will probably produce a nuclear-capable intercontinental ballistic missile that can reach parts of the West Coast of the United States.</w:t>
      </w:r>
      <w:r w:rsidRPr="000878CE">
        <w:rPr>
          <w:rStyle w:val="StyleUnderline"/>
          <w:sz w:val="12"/>
          <w:u w:val="none"/>
        </w:rPr>
        <w:t>¶</w:t>
      </w:r>
      <w:r w:rsidRPr="00F26D24">
        <w:rPr>
          <w:rStyle w:val="StyleUnderline"/>
          <w:sz w:val="12"/>
        </w:rPr>
        <w:t xml:space="preserve"> </w:t>
      </w:r>
      <w:r w:rsidRPr="00D86A22">
        <w:rPr>
          <w:rStyle w:val="StyleUnderline"/>
        </w:rPr>
        <w:t>The country is also developing multiple ways to deliver these missiles, as indicated by Saturday’s submarine test-launch.</w:t>
      </w:r>
      <w:r w:rsidRPr="000878CE">
        <w:rPr>
          <w:rStyle w:val="StyleUnderline"/>
          <w:sz w:val="12"/>
          <w:u w:val="none"/>
        </w:rPr>
        <w:t>¶</w:t>
      </w:r>
      <w:r w:rsidRPr="00F26D24">
        <w:rPr>
          <w:rStyle w:val="StyleUnderline"/>
          <w:sz w:val="12"/>
        </w:rPr>
        <w:t xml:space="preserve"> </w:t>
      </w:r>
      <w:r w:rsidRPr="00D86A22">
        <w:rPr>
          <w:rStyle w:val="StyleUnderline"/>
        </w:rPr>
        <w:t>“They’ve just solved one of the key technical challenges to making a mobile I.C.B.M.,” Mr. Schilling said, referring to a kind of launcher that is harder for adversaries to find or target because it can be moved on large trucks.</w:t>
      </w:r>
      <w:r w:rsidRPr="000878CE">
        <w:rPr>
          <w:rStyle w:val="StyleUnderline"/>
          <w:sz w:val="12"/>
          <w:u w:val="none"/>
        </w:rPr>
        <w:t>¶</w:t>
      </w:r>
      <w:r w:rsidRPr="00F26D24">
        <w:rPr>
          <w:rStyle w:val="StyleUnderline"/>
          <w:sz w:val="12"/>
        </w:rPr>
        <w:t xml:space="preserve"> </w:t>
      </w:r>
      <w:r w:rsidRPr="00D86A22">
        <w:rPr>
          <w:rStyle w:val="StyleUnderline"/>
        </w:rPr>
        <w:t>Multiple launch systems are considered an expensive but crucial component of any</w:t>
      </w:r>
      <w:r w:rsidRPr="000878CE">
        <w:rPr>
          <w:rStyle w:val="Style13ptBold"/>
          <w:b w:val="0"/>
          <w:sz w:val="16"/>
        </w:rPr>
        <w:t xml:space="preserve"> serious, </w:t>
      </w:r>
      <w:r w:rsidRPr="00D86A22">
        <w:rPr>
          <w:rStyle w:val="StyleUnderline"/>
        </w:rPr>
        <w:t>field-ready nuclear weapons program, underscoring the magnitude of</w:t>
      </w:r>
      <w:r w:rsidRPr="000878CE">
        <w:rPr>
          <w:rStyle w:val="Style13ptBold"/>
          <w:b w:val="0"/>
          <w:sz w:val="16"/>
        </w:rPr>
        <w:t xml:space="preserve"> Mr. </w:t>
      </w:r>
      <w:r w:rsidRPr="00D86A22">
        <w:rPr>
          <w:rStyle w:val="StyleUnderline"/>
        </w:rPr>
        <w:t>Kim’s ambitions.</w:t>
      </w:r>
      <w:r w:rsidRPr="000878CE">
        <w:rPr>
          <w:rStyle w:val="StyleUnderline"/>
          <w:sz w:val="12"/>
          <w:u w:val="none"/>
        </w:rPr>
        <w:t>¶</w:t>
      </w:r>
      <w:r w:rsidRPr="00F26D24">
        <w:rPr>
          <w:rStyle w:val="StyleUnderline"/>
          <w:sz w:val="12"/>
        </w:rPr>
        <w:t xml:space="preserve"> </w:t>
      </w:r>
      <w:r w:rsidRPr="000878CE">
        <w:rPr>
          <w:rStyle w:val="Style13ptBold"/>
          <w:b w:val="0"/>
          <w:sz w:val="16"/>
        </w:rPr>
        <w:t>An extreme solution</w:t>
      </w:r>
      <w:r w:rsidRPr="000878CE">
        <w:rPr>
          <w:rStyle w:val="Style13ptBold"/>
          <w:b w:val="0"/>
          <w:sz w:val="12"/>
        </w:rPr>
        <w:t>¶</w:t>
      </w:r>
      <w:r w:rsidRPr="000878CE">
        <w:rPr>
          <w:rStyle w:val="Style13ptBold"/>
          <w:b w:val="0"/>
          <w:sz w:val="16"/>
        </w:rPr>
        <w:t xml:space="preserve"> As analysts adjust their view of North Korea’s intentions, they are grappling with a much bigger question: </w:t>
      </w:r>
      <w:r w:rsidRPr="00D86A22">
        <w:rPr>
          <w:rStyle w:val="StyleUnderline"/>
        </w:rPr>
        <w:t>Why is North Korea so bent on a program that brings economic sanctions, the risk of conflict and isolation even from China, its sole remaining ally and benefactor?</w:t>
      </w:r>
      <w:r w:rsidRPr="000878CE">
        <w:rPr>
          <w:rStyle w:val="StyleUnderline"/>
          <w:sz w:val="12"/>
          <w:u w:val="none"/>
        </w:rPr>
        <w:t>¶</w:t>
      </w:r>
      <w:r w:rsidRPr="00F26D24">
        <w:rPr>
          <w:rStyle w:val="StyleUnderline"/>
          <w:sz w:val="12"/>
        </w:rPr>
        <w:t xml:space="preserve"> </w:t>
      </w:r>
      <w:r w:rsidRPr="000878CE">
        <w:rPr>
          <w:rStyle w:val="Style13ptBold"/>
          <w:b w:val="0"/>
          <w:sz w:val="16"/>
        </w:rPr>
        <w:t>Put another way: What does North Korea believe it will gain from nuclear weapons that is worth these costs?</w:t>
      </w:r>
      <w:r w:rsidRPr="000878CE">
        <w:rPr>
          <w:rStyle w:val="Style13ptBold"/>
          <w:b w:val="0"/>
          <w:sz w:val="12"/>
        </w:rPr>
        <w:t>¶</w:t>
      </w:r>
      <w:r w:rsidRPr="000878CE">
        <w:rPr>
          <w:rStyle w:val="Style13ptBold"/>
          <w:b w:val="0"/>
          <w:sz w:val="16"/>
        </w:rPr>
        <w:t xml:space="preserve"> Experts have not settled on a consensus answer, but offer a range of possible explanations. What these theories share is a sense that </w:t>
      </w:r>
      <w:r w:rsidRPr="00D86A22">
        <w:rPr>
          <w:rStyle w:val="StyleUnderline"/>
        </w:rPr>
        <w:t>North Korea’s leadership believes it is facing a potentially existential crisis and is willing to take extreme steps to survive.</w:t>
      </w:r>
      <w:r w:rsidRPr="000878CE">
        <w:rPr>
          <w:rStyle w:val="StyleUnderline"/>
          <w:sz w:val="12"/>
          <w:u w:val="none"/>
        </w:rPr>
        <w:t>¶</w:t>
      </w:r>
      <w:r w:rsidRPr="00F26D24">
        <w:rPr>
          <w:rStyle w:val="StyleUnderline"/>
          <w:sz w:val="12"/>
        </w:rPr>
        <w:t xml:space="preserve"> </w:t>
      </w:r>
      <w:r w:rsidRPr="00D86A22">
        <w:rPr>
          <w:rStyle w:val="StyleUnderline"/>
        </w:rPr>
        <w:t xml:space="preserve">Some analysts say the North Korean warnings of a </w:t>
      </w:r>
      <w:r w:rsidRPr="00D86A22">
        <w:rPr>
          <w:rStyle w:val="StyleUnderline"/>
        </w:rPr>
        <w:lastRenderedPageBreak/>
        <w:t>looming conflict with the U</w:t>
      </w:r>
      <w:r w:rsidRPr="000878CE">
        <w:rPr>
          <w:rStyle w:val="Style13ptBold"/>
          <w:b w:val="0"/>
          <w:sz w:val="16"/>
        </w:rPr>
        <w:t xml:space="preserve">nited </w:t>
      </w:r>
      <w:r w:rsidRPr="00D86A22">
        <w:rPr>
          <w:rStyle w:val="StyleUnderline"/>
        </w:rPr>
        <w:t>S</w:t>
      </w:r>
      <w:r w:rsidRPr="000878CE">
        <w:rPr>
          <w:rStyle w:val="Style13ptBold"/>
          <w:b w:val="0"/>
          <w:sz w:val="16"/>
        </w:rPr>
        <w:t xml:space="preserve">tates </w:t>
      </w:r>
      <w:r w:rsidRPr="00D86A22">
        <w:rPr>
          <w:rStyle w:val="StyleUnderline"/>
        </w:rPr>
        <w:t>and South Korea might not just be for show, but rather indicate that the country’s leaders earnestly believe war could be coming.</w:t>
      </w:r>
      <w:r w:rsidRPr="000878CE">
        <w:rPr>
          <w:rStyle w:val="StyleUnderline"/>
          <w:sz w:val="12"/>
          <w:u w:val="none"/>
        </w:rPr>
        <w:t>¶</w:t>
      </w:r>
      <w:r w:rsidRPr="00F26D24">
        <w:rPr>
          <w:rStyle w:val="StyleUnderline"/>
          <w:sz w:val="12"/>
        </w:rPr>
        <w:t xml:space="preserve"> </w:t>
      </w:r>
      <w:r w:rsidRPr="00D86A22">
        <w:rPr>
          <w:rStyle w:val="StyleUnderline"/>
        </w:rPr>
        <w:t>In this view, the country would need more than just a single bomb to deter its enemies. It would require a nuclear program large enough to make such a war winnable.</w:t>
      </w:r>
      <w:r w:rsidRPr="000878CE">
        <w:rPr>
          <w:rStyle w:val="StyleUnderline"/>
          <w:sz w:val="12"/>
          <w:u w:val="none"/>
        </w:rPr>
        <w:t>¶</w:t>
      </w:r>
      <w:r w:rsidRPr="00F26D24">
        <w:rPr>
          <w:rStyle w:val="StyleUnderline"/>
          <w:sz w:val="12"/>
        </w:rPr>
        <w:t xml:space="preserve"> </w:t>
      </w:r>
      <w:r w:rsidRPr="000878CE">
        <w:rPr>
          <w:rStyle w:val="Style13ptBold"/>
          <w:b w:val="0"/>
          <w:sz w:val="16"/>
        </w:rPr>
        <w:t xml:space="preserve">A North Korean defector left a token of her wish for the reunification of the two Koreas on a wire fence in </w:t>
      </w:r>
      <w:proofErr w:type="spellStart"/>
      <w:r w:rsidRPr="000878CE">
        <w:rPr>
          <w:rStyle w:val="Style13ptBold"/>
          <w:b w:val="0"/>
          <w:sz w:val="16"/>
        </w:rPr>
        <w:t>Imjingak</w:t>
      </w:r>
      <w:proofErr w:type="spellEnd"/>
      <w:r w:rsidRPr="000878CE">
        <w:rPr>
          <w:rStyle w:val="Style13ptBold"/>
          <w:b w:val="0"/>
          <w:sz w:val="16"/>
        </w:rPr>
        <w:t xml:space="preserve">, South Korea, in the demilitarized zone that separates the two nations. Credit </w:t>
      </w:r>
      <w:proofErr w:type="spellStart"/>
      <w:r w:rsidRPr="000878CE">
        <w:rPr>
          <w:rStyle w:val="Style13ptBold"/>
          <w:b w:val="0"/>
          <w:sz w:val="16"/>
        </w:rPr>
        <w:t>Ahn</w:t>
      </w:r>
      <w:proofErr w:type="spellEnd"/>
      <w:r w:rsidRPr="000878CE">
        <w:rPr>
          <w:rStyle w:val="Style13ptBold"/>
          <w:b w:val="0"/>
          <w:sz w:val="16"/>
        </w:rPr>
        <w:t xml:space="preserve"> Young-</w:t>
      </w:r>
      <w:proofErr w:type="spellStart"/>
      <w:r w:rsidRPr="000878CE">
        <w:rPr>
          <w:rStyle w:val="Style13ptBold"/>
          <w:b w:val="0"/>
          <w:sz w:val="16"/>
        </w:rPr>
        <w:t>joon</w:t>
      </w:r>
      <w:proofErr w:type="spellEnd"/>
      <w:r w:rsidRPr="000878CE">
        <w:rPr>
          <w:rStyle w:val="Style13ptBold"/>
          <w:b w:val="0"/>
          <w:sz w:val="16"/>
        </w:rPr>
        <w:t xml:space="preserve">/Associated Press </w:t>
      </w:r>
      <w:r w:rsidRPr="000878CE">
        <w:rPr>
          <w:rStyle w:val="Style13ptBold"/>
          <w:b w:val="0"/>
          <w:sz w:val="12"/>
        </w:rPr>
        <w:t>¶</w:t>
      </w:r>
      <w:r w:rsidRPr="000878CE">
        <w:rPr>
          <w:rStyle w:val="Style13ptBold"/>
          <w:b w:val="0"/>
          <w:sz w:val="16"/>
        </w:rPr>
        <w:t xml:space="preserve"> </w:t>
      </w:r>
      <w:r w:rsidRPr="00D86A22">
        <w:rPr>
          <w:rStyle w:val="StyleUnderline"/>
        </w:rPr>
        <w:t>Details about North Korea’s advances suggest the outlines of a war plan, Mr. Lewis said. The country seems to be building the capability to launch rapid nuclear strikes against nearby military targets, such as the United States military bases on Guam and the Japanese island of Okinawa, as well as South Korean ports where any American invasion force would land.</w:t>
      </w:r>
      <w:r w:rsidRPr="000878CE">
        <w:rPr>
          <w:rStyle w:val="StyleUnderline"/>
          <w:sz w:val="12"/>
          <w:u w:val="none"/>
        </w:rPr>
        <w:t>¶</w:t>
      </w:r>
      <w:r w:rsidRPr="00F26D24">
        <w:rPr>
          <w:rStyle w:val="StyleUnderline"/>
          <w:sz w:val="12"/>
        </w:rPr>
        <w:t xml:space="preserve"> </w:t>
      </w:r>
      <w:r w:rsidRPr="00D86A22">
        <w:rPr>
          <w:rStyle w:val="StyleUnderline"/>
        </w:rPr>
        <w:t>“I think their hope is that the shock of that will cause us to stop,” Mr. Lewis said. “Then the whole point of the I.C.B.M.s is that there is something in reserve” to threaten West Coast American cities, in theory forcing the United States to stand down.</w:t>
      </w:r>
      <w:r w:rsidRPr="000878CE">
        <w:rPr>
          <w:rStyle w:val="StyleUnderline"/>
          <w:sz w:val="12"/>
          <w:u w:val="none"/>
        </w:rPr>
        <w:t>¶</w:t>
      </w:r>
      <w:r w:rsidRPr="00F26D24">
        <w:rPr>
          <w:rStyle w:val="StyleUnderline"/>
          <w:sz w:val="12"/>
        </w:rPr>
        <w:t xml:space="preserve"> </w:t>
      </w:r>
      <w:r w:rsidRPr="00D86A22">
        <w:rPr>
          <w:rStyle w:val="StyleUnderline"/>
        </w:rPr>
        <w:t>Mr. Fitzpatrick argued that even if North Korea does not intend to carry out such a plan, it hopes that raising concerns of a nuclear conflict will “drive a wedge between the U</w:t>
      </w:r>
      <w:r w:rsidRPr="000878CE">
        <w:rPr>
          <w:rStyle w:val="Style13ptBold"/>
          <w:b w:val="0"/>
          <w:sz w:val="16"/>
        </w:rPr>
        <w:t xml:space="preserve">nited </w:t>
      </w:r>
      <w:r w:rsidRPr="00F26D24">
        <w:rPr>
          <w:rStyle w:val="StyleUnderline"/>
        </w:rPr>
        <w:t>S</w:t>
      </w:r>
      <w:r w:rsidRPr="000878CE">
        <w:rPr>
          <w:rStyle w:val="Style13ptBold"/>
          <w:b w:val="0"/>
          <w:sz w:val="16"/>
        </w:rPr>
        <w:t xml:space="preserve">tates </w:t>
      </w:r>
      <w:r w:rsidRPr="00F26D24">
        <w:rPr>
          <w:rStyle w:val="StyleUnderline"/>
        </w:rPr>
        <w:t>and its allies,” particularly South Korea.</w:t>
      </w:r>
      <w:r w:rsidRPr="000878CE">
        <w:rPr>
          <w:rStyle w:val="StyleUnderline"/>
          <w:sz w:val="12"/>
          <w:u w:val="none"/>
        </w:rPr>
        <w:t>¶</w:t>
      </w:r>
      <w:r w:rsidRPr="00F26D24">
        <w:rPr>
          <w:rStyle w:val="StyleUnderline"/>
          <w:sz w:val="12"/>
        </w:rPr>
        <w:t xml:space="preserve"> </w:t>
      </w:r>
      <w:r w:rsidRPr="00F26D24">
        <w:rPr>
          <w:rStyle w:val="StyleUnderline"/>
        </w:rPr>
        <w:t>Should North Korea acquire a nuclear-capable missile that could hit Washington State, some Americans might well question the value of continuing to guarantee South Korea’s security.</w:t>
      </w:r>
      <w:r w:rsidRPr="000878CE">
        <w:rPr>
          <w:rStyle w:val="StyleUnderline"/>
          <w:sz w:val="12"/>
          <w:u w:val="none"/>
        </w:rPr>
        <w:t>¶</w:t>
      </w:r>
      <w:r w:rsidRPr="00F26D24">
        <w:rPr>
          <w:rStyle w:val="StyleUnderline"/>
          <w:sz w:val="12"/>
        </w:rPr>
        <w:t xml:space="preserve"> </w:t>
      </w:r>
      <w:r w:rsidRPr="00F26D24">
        <w:rPr>
          <w:rStyle w:val="StyleUnderline"/>
        </w:rPr>
        <w:t>“The North Koreans would like people to doubt that the United States would trade Seattle for Seoul,” Mr. Fitzpatrick said, referring to a Cold War adage that the United States accepted risks to its own cities so as to defend those of its allies.</w:t>
      </w:r>
      <w:r w:rsidRPr="000878CE">
        <w:rPr>
          <w:rStyle w:val="StyleUnderline"/>
          <w:sz w:val="12"/>
          <w:u w:val="none"/>
        </w:rPr>
        <w:t>¶</w:t>
      </w:r>
      <w:r w:rsidRPr="00F26D24">
        <w:rPr>
          <w:rStyle w:val="StyleUnderline"/>
          <w:sz w:val="12"/>
        </w:rPr>
        <w:t xml:space="preserve"> </w:t>
      </w:r>
      <w:r w:rsidRPr="00F26D24">
        <w:rPr>
          <w:rStyle w:val="StyleUnderline"/>
        </w:rPr>
        <w:t xml:space="preserve">B. R. Myers, a North Korea scholar at </w:t>
      </w:r>
      <w:proofErr w:type="spellStart"/>
      <w:r w:rsidRPr="00F26D24">
        <w:rPr>
          <w:rStyle w:val="StyleUnderline"/>
        </w:rPr>
        <w:t>Dongseo</w:t>
      </w:r>
      <w:proofErr w:type="spellEnd"/>
      <w:r w:rsidRPr="00F26D24">
        <w:rPr>
          <w:rStyle w:val="StyleUnderline"/>
        </w:rPr>
        <w:t xml:space="preserve"> University in South Korea, takes this theory one step further. The nuclear program, </w:t>
      </w:r>
      <w:r w:rsidRPr="000878CE">
        <w:rPr>
          <w:rStyle w:val="Style13ptBold"/>
          <w:b w:val="0"/>
          <w:sz w:val="16"/>
        </w:rPr>
        <w:t xml:space="preserve">he believes, </w:t>
      </w:r>
      <w:r w:rsidRPr="00F26D24">
        <w:rPr>
          <w:rStyle w:val="StyleUnderline"/>
        </w:rPr>
        <w:t>is meant not only to scare off the United States, but to one day coerce the South into accepting the North’s long-stated demand: reunification on its own terms.</w:t>
      </w:r>
      <w:r w:rsidRPr="000878CE">
        <w:rPr>
          <w:rStyle w:val="StyleUnderline"/>
          <w:sz w:val="12"/>
          <w:u w:val="none"/>
        </w:rPr>
        <w:t>¶</w:t>
      </w:r>
      <w:r w:rsidRPr="00F26D24">
        <w:rPr>
          <w:rStyle w:val="StyleUnderline"/>
          <w:sz w:val="12"/>
        </w:rPr>
        <w:t xml:space="preserve"> </w:t>
      </w:r>
      <w:r w:rsidRPr="00F26D24">
        <w:rPr>
          <w:rStyle w:val="StyleUnderline"/>
        </w:rPr>
        <w:t xml:space="preserve">“It is the only goal big enough to make sense of a nuclear program that has made the D.P.R.K. less secure than it was 10 years ago,” </w:t>
      </w:r>
      <w:r w:rsidRPr="000878CE">
        <w:rPr>
          <w:rStyle w:val="Style13ptBold"/>
          <w:b w:val="0"/>
          <w:sz w:val="16"/>
        </w:rPr>
        <w:t>Mr. Myers said, using the abbreviation of North Korea’s formal name.</w:t>
      </w:r>
      <w:r w:rsidRPr="000878CE">
        <w:rPr>
          <w:rStyle w:val="Style13ptBold"/>
          <w:b w:val="0"/>
          <w:sz w:val="12"/>
        </w:rPr>
        <w:t>¶</w:t>
      </w:r>
      <w:r w:rsidRPr="000878CE">
        <w:rPr>
          <w:rStyle w:val="Style13ptBold"/>
          <w:b w:val="0"/>
          <w:sz w:val="16"/>
        </w:rPr>
        <w:t xml:space="preserve"> </w:t>
      </w:r>
      <w:r w:rsidRPr="00F26D24">
        <w:rPr>
          <w:rStyle w:val="StyleUnderline"/>
        </w:rPr>
        <w:t>North Korea’s greatest source of insecurity, he argued, is not its enemies abroad — whose efforts at rapprochement it has long spurned — but its own looming crisis of legitimacy.</w:t>
      </w:r>
      <w:r w:rsidRPr="000878CE">
        <w:rPr>
          <w:rStyle w:val="StyleUnderline"/>
          <w:sz w:val="12"/>
          <w:u w:val="none"/>
        </w:rPr>
        <w:t>¶</w:t>
      </w:r>
      <w:r w:rsidRPr="00F26D24">
        <w:rPr>
          <w:rStyle w:val="StyleUnderline"/>
          <w:sz w:val="12"/>
        </w:rPr>
        <w:t xml:space="preserve"> </w:t>
      </w:r>
      <w:r w:rsidRPr="00F26D24">
        <w:rPr>
          <w:rStyle w:val="StyleUnderline"/>
        </w:rPr>
        <w:t>Because the country positions itself as the true protector of the Korean people but is so much poorer than the South, it has “no reason to exist as a separate state,” Mr. Myers wrote in a recent research paper. Unification “is therefore the only long-term solution to the regime’s chronic security problems.”</w:t>
      </w:r>
      <w:r w:rsidRPr="000878CE">
        <w:rPr>
          <w:rStyle w:val="StyleUnderline"/>
          <w:sz w:val="12"/>
          <w:u w:val="none"/>
        </w:rPr>
        <w:t>¶</w:t>
      </w:r>
      <w:r w:rsidRPr="00F26D24">
        <w:rPr>
          <w:rStyle w:val="StyleUnderline"/>
          <w:sz w:val="12"/>
        </w:rPr>
        <w:t xml:space="preserve"> </w:t>
      </w:r>
      <w:proofErr w:type="gramStart"/>
      <w:r w:rsidRPr="00F26D24">
        <w:rPr>
          <w:rStyle w:val="StyleUnderline"/>
        </w:rPr>
        <w:t>While</w:t>
      </w:r>
      <w:proofErr w:type="gramEnd"/>
      <w:r w:rsidRPr="00F26D24">
        <w:rPr>
          <w:rStyle w:val="StyleUnderline"/>
        </w:rPr>
        <w:t xml:space="preserve"> such scenarios may sound outlandish, Mr. Lewis pointed to the 2003 United States-led invasion of Iraq and NATO’s 2011 intervention in Libya, which led to the grisly deaths of those countries’ leaders. North Korea is far weaker than its enemies, whom the country sees as bent on its destruction. And it faces a possible legitimacy crisis of the sort that seems to topple another government every year.</w:t>
      </w:r>
      <w:r w:rsidRPr="000878CE">
        <w:rPr>
          <w:rStyle w:val="StyleUnderline"/>
          <w:sz w:val="12"/>
          <w:u w:val="none"/>
        </w:rPr>
        <w:t>¶</w:t>
      </w:r>
      <w:r w:rsidRPr="00F26D24">
        <w:rPr>
          <w:rStyle w:val="StyleUnderline"/>
          <w:sz w:val="12"/>
        </w:rPr>
        <w:t xml:space="preserve"> </w:t>
      </w:r>
      <w:proofErr w:type="gramStart"/>
      <w:r w:rsidRPr="00F26D24">
        <w:rPr>
          <w:rStyle w:val="StyleUnderline"/>
        </w:rPr>
        <w:t>These</w:t>
      </w:r>
      <w:proofErr w:type="gramEnd"/>
      <w:r w:rsidRPr="00F26D24">
        <w:rPr>
          <w:rStyle w:val="StyleUnderline"/>
        </w:rPr>
        <w:t xml:space="preserve"> fears, analysts say, could be spurring Kim Jong-un to drastically change his country’s behavior — upending long-held assumptions in the process.</w:t>
      </w:r>
    </w:p>
    <w:p w:rsidR="003B4DB8" w:rsidRPr="00A513E2" w:rsidRDefault="003B4DB8" w:rsidP="003B4DB8">
      <w:pPr>
        <w:pStyle w:val="Heading4"/>
        <w:rPr>
          <w:rStyle w:val="Style13ptBold"/>
          <w:b/>
        </w:rPr>
      </w:pPr>
      <w:r w:rsidRPr="00A513E2">
        <w:rPr>
          <w:rStyle w:val="Style13ptBold"/>
          <w:b/>
        </w:rPr>
        <w:t>(--) North Korea is building nukes because of security reasons—no reason sanctions solve</w:t>
      </w:r>
    </w:p>
    <w:p w:rsidR="003B4DB8" w:rsidRDefault="003B4DB8" w:rsidP="003B4DB8">
      <w:r w:rsidRPr="00A513E2">
        <w:rPr>
          <w:rStyle w:val="Style13ptBold"/>
        </w:rPr>
        <w:t xml:space="preserve">Yang </w:t>
      </w:r>
      <w:proofErr w:type="spellStart"/>
      <w:r>
        <w:t>Xiyu</w:t>
      </w:r>
      <w:proofErr w:type="spellEnd"/>
      <w:r>
        <w:t xml:space="preserve">, </w:t>
      </w:r>
      <w:r w:rsidRPr="00A513E2">
        <w:rPr>
          <w:rStyle w:val="Style13ptBold"/>
        </w:rPr>
        <w:t>2015</w:t>
      </w:r>
      <w:r>
        <w:t xml:space="preserve"> (Senior Fellow, China Institute of International Studies), North Korean Nuclear Issue in China-U.S. Relations, Jul. 10, 2015.  Retrieved Apr. 24, 2016 from http://www.ciis.org.cn/english/2015-07/10/content_8062011.htm</w:t>
      </w:r>
    </w:p>
    <w:p w:rsidR="003B4DB8" w:rsidRDefault="003B4DB8" w:rsidP="003B4DB8">
      <w:r>
        <w:t xml:space="preserve">Second, </w:t>
      </w:r>
      <w:r w:rsidRPr="00A513E2">
        <w:rPr>
          <w:rStyle w:val="StyleUnderline"/>
          <w:highlight w:val="yellow"/>
        </w:rPr>
        <w:t>the Korean Peninsula is still in a cold war</w:t>
      </w:r>
      <w:r>
        <w:t xml:space="preserve">. Although the worldwide Cold War has long ended, the one on the peninsula has been exacerbated. </w:t>
      </w:r>
      <w:r w:rsidRPr="00A513E2">
        <w:rPr>
          <w:rStyle w:val="StyleUnderline"/>
          <w:highlight w:val="yellow"/>
        </w:rPr>
        <w:t xml:space="preserve">North Korea on one side and the U.S.-ROK alliance on the other are implementing similar deterrent strategies so that a mutual deterrence structure has emerged. That is to say, the present peace and “no war” are based on “mutual deterrence” and even </w:t>
      </w:r>
      <w:r w:rsidRPr="00A513E2">
        <w:rPr>
          <w:rStyle w:val="StyleUnderline"/>
          <w:highlight w:val="yellow"/>
        </w:rPr>
        <w:lastRenderedPageBreak/>
        <w:t>a “balance of threat”</w:t>
      </w:r>
      <w:r w:rsidRPr="00A513E2">
        <w:rPr>
          <w:rStyle w:val="StyleUnderline"/>
        </w:rPr>
        <w:t xml:space="preserve"> </w:t>
      </w:r>
      <w:r>
        <w:t xml:space="preserve">that assures mutual destruction. </w:t>
      </w:r>
      <w:r w:rsidRPr="00A513E2">
        <w:rPr>
          <w:rStyle w:val="StyleUnderline"/>
          <w:highlight w:val="yellow"/>
        </w:rPr>
        <w:t>This security structure, reminiscent of the Cold War, constitutes the reason why North Korea insists on the development of nuclear weapons</w:t>
      </w:r>
      <w:r>
        <w:t>.</w:t>
      </w:r>
    </w:p>
    <w:p w:rsidR="00710827" w:rsidRPr="00161DB1" w:rsidRDefault="00710827" w:rsidP="00710827">
      <w:pPr>
        <w:pStyle w:val="Heading4"/>
      </w:pPr>
      <w:r>
        <w:t>(--) North Korea wo</w:t>
      </w:r>
      <w:r w:rsidRPr="00161DB1">
        <w:t>n’t give up its nuclear weapons to diplomacy:</w:t>
      </w:r>
    </w:p>
    <w:p w:rsidR="00710827" w:rsidRPr="00161DB1" w:rsidRDefault="00710827" w:rsidP="00710827">
      <w:r w:rsidRPr="00161DB1">
        <w:rPr>
          <w:rStyle w:val="Style13ptBold"/>
        </w:rPr>
        <w:t>LA Times</w:t>
      </w:r>
      <w:r>
        <w:t>, 7/21/20</w:t>
      </w:r>
      <w:r w:rsidRPr="00161DB1">
        <w:rPr>
          <w:rStyle w:val="Style13ptBold"/>
        </w:rPr>
        <w:t>15</w:t>
      </w:r>
      <w:r w:rsidRPr="00161DB1">
        <w:t xml:space="preserve"> (staff writer Max Boot, “Op-Ed Why is the Iran deal bad? Think North Korea.,” </w:t>
      </w:r>
      <w:hyperlink r:id="rId16" w:history="1">
        <w:r w:rsidRPr="00161DB1">
          <w:rPr>
            <w:rStyle w:val="Hyperlink"/>
          </w:rPr>
          <w:t xml:space="preserve"> http://www.latimes.com/opinion/op-ed/la-oe-boot-is-iran-more-like-north-korea-or-libya-20150721-story.html/</w:t>
        </w:r>
      </w:hyperlink>
      <w:r w:rsidRPr="00161DB1">
        <w:t>21 July 2015</w:t>
      </w:r>
      <w:r>
        <w:t xml:space="preserve">, Accessed 8/26/2015, </w:t>
      </w:r>
      <w:proofErr w:type="spellStart"/>
      <w:proofErr w:type="gramStart"/>
      <w:r>
        <w:t>eo</w:t>
      </w:r>
      <w:proofErr w:type="spellEnd"/>
      <w:proofErr w:type="gramEnd"/>
      <w:r w:rsidRPr="00161DB1">
        <w:t>)</w:t>
      </w:r>
    </w:p>
    <w:p w:rsidR="00710827" w:rsidRDefault="00710827" w:rsidP="00710827">
      <w:pPr>
        <w:rPr>
          <w:b/>
        </w:rPr>
      </w:pPr>
      <w:r>
        <w:rPr>
          <w:highlight w:val="cyan"/>
        </w:rPr>
        <w:t>Libya is the shining success story of negotiated disarmament — one of the very few.</w:t>
      </w:r>
      <w:r>
        <w:t xml:space="preserve"> On Dec. 19, 2003, </w:t>
      </w:r>
      <w:r>
        <w:rPr>
          <w:highlight w:val="cyan"/>
        </w:rPr>
        <w:t>following</w:t>
      </w:r>
      <w:r>
        <w:t xml:space="preserve"> nine </w:t>
      </w:r>
      <w:r>
        <w:rPr>
          <w:highlight w:val="cyan"/>
        </w:rPr>
        <w:t>months</w:t>
      </w:r>
      <w:r>
        <w:t xml:space="preserve"> </w:t>
      </w:r>
      <w:r>
        <w:rPr>
          <w:highlight w:val="cyan"/>
        </w:rPr>
        <w:t>of</w:t>
      </w:r>
      <w:r>
        <w:t xml:space="preserve"> secret </w:t>
      </w:r>
      <w:r>
        <w:rPr>
          <w:highlight w:val="cyan"/>
        </w:rPr>
        <w:t>talks with the</w:t>
      </w:r>
      <w:r>
        <w:t xml:space="preserve"> </w:t>
      </w:r>
      <w:r>
        <w:rPr>
          <w:highlight w:val="cyan"/>
        </w:rPr>
        <w:t>U</w:t>
      </w:r>
      <w:r>
        <w:t xml:space="preserve">nited </w:t>
      </w:r>
      <w:r>
        <w:rPr>
          <w:highlight w:val="cyan"/>
        </w:rPr>
        <w:t>S</w:t>
      </w:r>
      <w:r>
        <w:t xml:space="preserve">tates and Britain, </w:t>
      </w:r>
      <w:proofErr w:type="spellStart"/>
      <w:r>
        <w:t>Moammar</w:t>
      </w:r>
      <w:proofErr w:type="spellEnd"/>
      <w:r>
        <w:t xml:space="preserve"> </w:t>
      </w:r>
      <w:proofErr w:type="spellStart"/>
      <w:r>
        <w:rPr>
          <w:highlight w:val="cyan"/>
        </w:rPr>
        <w:t>Kadafi</w:t>
      </w:r>
      <w:proofErr w:type="spellEnd"/>
      <w:r>
        <w:rPr>
          <w:highlight w:val="cyan"/>
        </w:rPr>
        <w:t xml:space="preserve"> agreed to give up his entire arsenal of weapons of mass destruction.</w:t>
      </w:r>
      <w:r>
        <w:t xml:space="preserve"> The component parts were to be either destroyed or shipped abroad. </w:t>
      </w:r>
      <w:r>
        <w:rPr>
          <w:sz w:val="16"/>
          <w:szCs w:val="16"/>
        </w:rPr>
        <w:t xml:space="preserve">Only a few months later, American officials were able to display at Oak Ridge, Tenn., nuclear equipment taken from Libya. Tons of chemical weapons and weapons precursors were destroyed. </w:t>
      </w:r>
      <w:proofErr w:type="spellStart"/>
      <w:r>
        <w:rPr>
          <w:sz w:val="16"/>
          <w:szCs w:val="16"/>
        </w:rPr>
        <w:t>Kadafi</w:t>
      </w:r>
      <w:proofErr w:type="spellEnd"/>
      <w:r>
        <w:rPr>
          <w:sz w:val="16"/>
          <w:szCs w:val="16"/>
        </w:rPr>
        <w:t xml:space="preserve"> even turned over to the U.S. for "safekeeping" five Scud-C missiles as part of his pledge to get rid of any missiles with a range longer than 300 kilometers. Earlier, </w:t>
      </w:r>
      <w:proofErr w:type="spellStart"/>
      <w:r>
        <w:rPr>
          <w:sz w:val="16"/>
          <w:szCs w:val="16"/>
        </w:rPr>
        <w:t>Kadafi</w:t>
      </w:r>
      <w:proofErr w:type="spellEnd"/>
      <w:r>
        <w:rPr>
          <w:sz w:val="16"/>
          <w:szCs w:val="16"/>
        </w:rPr>
        <w:t xml:space="preserve"> had renounced terrorism and agreed to pay $2.7 billion in compensation to the families of victims of the 1988 Pan Am 103 bombing over Lockerbie, </w:t>
      </w:r>
      <w:proofErr w:type="spellStart"/>
      <w:r>
        <w:rPr>
          <w:sz w:val="16"/>
          <w:szCs w:val="16"/>
        </w:rPr>
        <w:t>Scotland</w:t>
      </w:r>
      <w:r>
        <w:t>.</w:t>
      </w:r>
      <w:r>
        <w:rPr>
          <w:highlight w:val="cyan"/>
        </w:rPr>
        <w:t>The</w:t>
      </w:r>
      <w:proofErr w:type="spellEnd"/>
      <w:r>
        <w:rPr>
          <w:highlight w:val="cyan"/>
        </w:rPr>
        <w:t xml:space="preserve"> experience with North Korea was very different.</w:t>
      </w:r>
      <w:r>
        <w:t xml:space="preserve"> In 1994</w:t>
      </w:r>
      <w:r>
        <w:rPr>
          <w:highlight w:val="cyan"/>
        </w:rPr>
        <w:t>, after threatening to withdraw from the Nuclear Nonproliferation Treaty, Pyongyang signed the Agreed Framework pledging to freeze the construction and operation of its plutonium reactors. In return, the United States agreed to provide it with substantial aid</w:t>
      </w:r>
      <w:r>
        <w:t xml:space="preserve">, </w:t>
      </w:r>
      <w:r>
        <w:rPr>
          <w:sz w:val="16"/>
          <w:szCs w:val="16"/>
        </w:rPr>
        <w:t xml:space="preserve">including fuel oil deliveries and help in constructing two light-water reactors that could be used for nuclear energy but not nuclear weapons. Inspectors from the International Atomic Energy Agency, or IAEA, were supposed to monitor </w:t>
      </w:r>
      <w:proofErr w:type="spellStart"/>
      <w:r>
        <w:rPr>
          <w:sz w:val="16"/>
          <w:szCs w:val="16"/>
        </w:rPr>
        <w:t>compliance</w:t>
      </w:r>
      <w:r>
        <w:t>.</w:t>
      </w:r>
      <w:r>
        <w:rPr>
          <w:highlight w:val="cyan"/>
        </w:rPr>
        <w:t>The</w:t>
      </w:r>
      <w:proofErr w:type="spellEnd"/>
      <w:r>
        <w:rPr>
          <w:highlight w:val="cyan"/>
        </w:rPr>
        <w:t xml:space="preserve"> U.S. duly provided North Korea with $1.3 billion in food and energy assistance.</w:t>
      </w:r>
      <w:r>
        <w:t xml:space="preserve"> </w:t>
      </w:r>
      <w:r>
        <w:rPr>
          <w:sz w:val="16"/>
          <w:szCs w:val="16"/>
        </w:rPr>
        <w:t>In 2001, ground was broken on the first of the light-water reactors. Although it was not tied to the Agreed Framework, North Korea received even more largesse from South Korea, which, under its "sunshine policy," delivered $8 billion in economic assistance from 1996 to 2008.</w:t>
      </w:r>
      <w:r>
        <w:t xml:space="preserve"> </w:t>
      </w:r>
      <w:r>
        <w:rPr>
          <w:highlight w:val="cyan"/>
        </w:rPr>
        <w:t>We now know, however, that North Korea never had any intention of abiding by its commitments. Before and after signing the Agreed Framework, Pyongyang was secretly enriching uranium. In 2002, North Korean officials brazenly admitted as much to a visiting American delegation.</w:t>
      </w:r>
      <w:r>
        <w:t xml:space="preserve"> </w:t>
      </w:r>
      <w:r>
        <w:rPr>
          <w:sz w:val="16"/>
          <w:szCs w:val="16"/>
        </w:rPr>
        <w:t>The admission sparked a crisis. The U.S. suspended oil shipments and ended its construction work on the light-water reactor. North Korea left the Nuclear Nonproliferation Treaty. To bring it back into compliance, the George W. Bush administration launched six-party talks with Pyongyang. As a sweetener, the U.S. even agreed to unfreeze a North Korean bank account in Macao (2006) and to take North Korea off the list of state sponsors of terrorism (2008).</w:t>
      </w:r>
      <w:r>
        <w:rPr>
          <w:highlight w:val="cyan"/>
        </w:rPr>
        <w:t xml:space="preserve">That effort failed. North Korea tested its first nuclear weapon in 2006. Recent reports from China suggest that North Korea may have as many as 20 nuclear warheads, and U.S. military officials suspect that North Korea is close to being able to place those warheads on long-range ballistic missiles that </w:t>
      </w:r>
      <w:r>
        <w:rPr>
          <w:b/>
          <w:highlight w:val="cyan"/>
        </w:rPr>
        <w:t>could hit the West Coast of the United States.</w:t>
      </w:r>
    </w:p>
    <w:p w:rsidR="00710827" w:rsidRDefault="00710827" w:rsidP="00710827">
      <w:pPr>
        <w:pStyle w:val="Heading4"/>
      </w:pPr>
      <w:r>
        <w:t>(--) Diplomacy won’t get rid of North Korean nuclear weapons:</w:t>
      </w:r>
    </w:p>
    <w:p w:rsidR="00710827" w:rsidRDefault="00710827" w:rsidP="00710827">
      <w:r>
        <w:t xml:space="preserve">Ms. </w:t>
      </w:r>
      <w:proofErr w:type="spellStart"/>
      <w:r>
        <w:t>Duyeon</w:t>
      </w:r>
      <w:proofErr w:type="spellEnd"/>
      <w:r>
        <w:t xml:space="preserve"> </w:t>
      </w:r>
      <w:r w:rsidRPr="002D4E29">
        <w:rPr>
          <w:rStyle w:val="Style13ptBold"/>
        </w:rPr>
        <w:t>Kim,</w:t>
      </w:r>
      <w:r>
        <w:t xml:space="preserve"> 4/15/20</w:t>
      </w:r>
      <w:r w:rsidRPr="00B04A30">
        <w:rPr>
          <w:rStyle w:val="Style13ptBold"/>
        </w:rPr>
        <w:t>13</w:t>
      </w:r>
      <w:r>
        <w:t xml:space="preserve"> (Senior Non-Proliferation and East Asia Fellow at the Center for Arms Control and Non-Proliferation, </w:t>
      </w:r>
      <w:hyperlink r:id="rId17" w:history="1">
        <w:r w:rsidRPr="00B736C3">
          <w:rPr>
            <w:rStyle w:val="Hyperlink"/>
          </w:rPr>
          <w:t>http://fas.org/blogs/security/2013/04/better-understanding-north-korea-part-1/</w:t>
        </w:r>
      </w:hyperlink>
      <w:r>
        <w:t xml:space="preserve">, Accessed 10/6/2015, </w:t>
      </w:r>
      <w:proofErr w:type="spellStart"/>
      <w:r>
        <w:t>rwg</w:t>
      </w:r>
      <w:proofErr w:type="spellEnd"/>
      <w:r>
        <w:t>)</w:t>
      </w:r>
    </w:p>
    <w:p w:rsidR="00710827" w:rsidRDefault="00710827" w:rsidP="00710827">
      <w:pPr>
        <w:rPr>
          <w:sz w:val="16"/>
        </w:rPr>
      </w:pPr>
      <w:r w:rsidRPr="00F925ED">
        <w:rPr>
          <w:sz w:val="16"/>
        </w:rPr>
        <w:t xml:space="preserve">Q: Due to such a volatile situation on the peninsula, shouldn’t dialogue be pursued to reduce tensions and what can South Korea do?  A: </w:t>
      </w:r>
      <w:r w:rsidRPr="00F925ED">
        <w:rPr>
          <w:rStyle w:val="StyleUnderline"/>
          <w:highlight w:val="yellow"/>
        </w:rPr>
        <w:t>While dialogue should always be a part of the policy toolkit</w:t>
      </w:r>
      <w:r w:rsidRPr="00F925ED">
        <w:rPr>
          <w:sz w:val="16"/>
        </w:rPr>
        <w:t xml:space="preserve"> and serves, at a minimum, as a useful tool for intelligence gathering purposes into such a reclusive country, </w:t>
      </w:r>
      <w:r w:rsidRPr="00F925ED">
        <w:rPr>
          <w:rStyle w:val="StyleUnderline"/>
          <w:highlight w:val="yellow"/>
        </w:rPr>
        <w:t>the main question is: What can be discussed at the table after decades of negotiations and no sustainable breakthrough? North Korea has made it clear through official commentaries that it will not abandon its nuclear weapons and missiles</w:t>
      </w:r>
      <w:r w:rsidRPr="00F925ED">
        <w:rPr>
          <w:sz w:val="16"/>
        </w:rPr>
        <w:t>, and that it is only interested in peace treaty negotiation and not Six Party Talks-like discussions. In other words, Pyongyang is saying it wants to keep its nuclear weapons while negotiating a peace treaty, which would be unacceptable for Washington.</w:t>
      </w:r>
    </w:p>
    <w:p w:rsidR="00735F22" w:rsidRDefault="00876BD3" w:rsidP="00735F22">
      <w:pPr>
        <w:pStyle w:val="Heading4"/>
      </w:pPr>
      <w:r>
        <w:lastRenderedPageBreak/>
        <w:t xml:space="preserve">(--) </w:t>
      </w:r>
      <w:r w:rsidR="00735F22">
        <w:t>Diplomacy fails to control North Korea:</w:t>
      </w:r>
    </w:p>
    <w:p w:rsidR="00735F22" w:rsidRDefault="00735F22" w:rsidP="00735F22">
      <w:pPr>
        <w:spacing w:before="120"/>
        <w:jc w:val="both"/>
        <w:rPr>
          <w:rFonts w:ascii="Arial" w:hAnsi="Arial" w:cs="Arial"/>
          <w:sz w:val="20"/>
        </w:rPr>
      </w:pPr>
      <w:r>
        <w:rPr>
          <w:rFonts w:ascii="Arial" w:hAnsi="Arial" w:cs="Arial"/>
          <w:sz w:val="20"/>
        </w:rPr>
        <w:t xml:space="preserve">Scott A. </w:t>
      </w:r>
      <w:r w:rsidRPr="00735F22">
        <w:rPr>
          <w:rStyle w:val="Style13ptBold"/>
        </w:rPr>
        <w:t>Snyder, 2016</w:t>
      </w:r>
      <w:r>
        <w:rPr>
          <w:rFonts w:ascii="Arial" w:hAnsi="Arial" w:cs="Arial"/>
          <w:sz w:val="20"/>
        </w:rPr>
        <w:t xml:space="preserve"> (senior fellow for Korea studies and director of the program on U.S.-Korea policy at the Council on Foreign Relations) Where China and the United States Disagree on North Korea, Jan. 8, 2016.  Retrieved Apr. 24, 2016 from </w:t>
      </w:r>
      <w:hyperlink r:id="rId18" w:history="1">
        <w:r w:rsidRPr="002D75EA">
          <w:rPr>
            <w:rStyle w:val="Hyperlink"/>
            <w:rFonts w:ascii="Arial" w:hAnsi="Arial" w:cs="Arial"/>
            <w:sz w:val="20"/>
          </w:rPr>
          <w:t>http://blogs.cfr.org/asia/2016/01/08/where-china-and-the-united-states-disagree-on-north-korea/</w:t>
        </w:r>
      </w:hyperlink>
    </w:p>
    <w:p w:rsidR="00735F22" w:rsidRDefault="00735F22" w:rsidP="00735F22">
      <w:pPr>
        <w:spacing w:before="120"/>
        <w:jc w:val="both"/>
        <w:rPr>
          <w:rFonts w:ascii="Arial" w:hAnsi="Arial" w:cs="Arial"/>
          <w:sz w:val="20"/>
        </w:rPr>
      </w:pPr>
      <w:r>
        <w:rPr>
          <w:rFonts w:ascii="Arial" w:hAnsi="Arial" w:cs="Arial"/>
          <w:sz w:val="20"/>
        </w:rPr>
        <w:t xml:space="preserve">    Instruments: </w:t>
      </w:r>
      <w:r w:rsidRPr="00735F22">
        <w:rPr>
          <w:rStyle w:val="StyleUnderline"/>
          <w:highlight w:val="yellow"/>
        </w:rPr>
        <w:t>The record of diplomacy with North Korea shows that neither incentives nor efforts at coercion have been successful in inducing North Korean cooperation</w:t>
      </w:r>
      <w:r>
        <w:rPr>
          <w:rFonts w:ascii="Arial" w:hAnsi="Arial" w:cs="Arial"/>
          <w:sz w:val="20"/>
        </w:rPr>
        <w:t>. Neither has U.S. signaling (in the form of nuclear-capable B-2 and B-52 overflights of the Korean peninsula) worked to draw a line designed to contain North Korean provocations. But China fears that additional pressure will lead to peninsular instability and has moved too slowly to ratchet up pressure on Pyongyang.</w:t>
      </w:r>
    </w:p>
    <w:p w:rsidR="00876BD3" w:rsidRDefault="00876BD3" w:rsidP="00876BD3">
      <w:pPr>
        <w:pStyle w:val="Heading4"/>
      </w:pPr>
      <w:r>
        <w:t>(--) NORTH KOREA IS UNWILLING TO GIVE UP ITS NUCLEAR WEAPONS.</w:t>
      </w:r>
    </w:p>
    <w:p w:rsidR="00876BD3" w:rsidRDefault="00876BD3" w:rsidP="00876BD3">
      <w:r>
        <w:t xml:space="preserve">John </w:t>
      </w:r>
      <w:r w:rsidRPr="00735F22">
        <w:rPr>
          <w:rStyle w:val="Style13ptBold"/>
        </w:rPr>
        <w:t>Owen, 2015</w:t>
      </w:r>
      <w:r>
        <w:t xml:space="preserve"> (Prof., Politics, U. Virginia), AMERICA, CHINA, AND THE STRUGGLE FOR WORLD ORDER: IDEAS, TRADITIONS, HISTORICAL LEGACIES, AND GLOBAL VISIONS, 2015, 318. </w:t>
      </w:r>
    </w:p>
    <w:p w:rsidR="00876BD3" w:rsidRDefault="00876BD3" w:rsidP="00876BD3">
      <w:r>
        <w:t xml:space="preserve">The most important cases are North Korea, Pakistan, Iran, and the problem of nuclear terrorism. These cases are related. </w:t>
      </w:r>
      <w:r w:rsidRPr="00735F22">
        <w:rPr>
          <w:rStyle w:val="StyleUnderline"/>
          <w:highlight w:val="yellow"/>
        </w:rPr>
        <w:t>North Korea—whose extreme ideological distance from the United States makes good relations very difficult indeed—has a nuclear arsenal of unclear size, and inducing Pyongyang to give up its weapons may well be beyond the ability of any external actor</w:t>
      </w:r>
      <w:r>
        <w:t>.</w:t>
      </w:r>
    </w:p>
    <w:p w:rsidR="00876BD3" w:rsidRDefault="00876BD3" w:rsidP="00876BD3">
      <w:pPr>
        <w:pStyle w:val="Heading4"/>
      </w:pPr>
      <w:r>
        <w:t>(--) NORTH KOREA IS COMPLETELY UNPREDICTABLE.</w:t>
      </w:r>
    </w:p>
    <w:p w:rsidR="00876BD3" w:rsidRDefault="00876BD3" w:rsidP="00876BD3">
      <w:r>
        <w:t xml:space="preserve">Peter </w:t>
      </w:r>
      <w:r w:rsidRPr="00735F22">
        <w:rPr>
          <w:rStyle w:val="Style13ptBold"/>
        </w:rPr>
        <w:t>Navarro, 2015</w:t>
      </w:r>
      <w:r>
        <w:t xml:space="preserve"> (Prof., Economics and Public Policy, U. California at Irvine), CROUCHING TIGER: WHAT CHINA’S MILITARISM MEANS FOR THE WORLD, 2015, 121-122. </w:t>
      </w:r>
    </w:p>
    <w:p w:rsidR="00876BD3" w:rsidRDefault="00876BD3" w:rsidP="00876BD3">
      <w:r>
        <w:t xml:space="preserve">Here, however is the very big problem: </w:t>
      </w:r>
      <w:r w:rsidRPr="00735F22">
        <w:rPr>
          <w:rStyle w:val="StyleUnderline"/>
          <w:highlight w:val="yellow"/>
        </w:rPr>
        <w:t>Any truly intelligent speculator must assume rationality to properly handicap outcomes; but once you cross the 38th parallel into the hermitic and Stalinist kingdom of North Korea, all rationality bets are off on a police state run by a young erratic megalomaniac with the backing of one of the world’s largest armies</w:t>
      </w:r>
      <w:r>
        <w:t xml:space="preserve">. </w:t>
      </w:r>
    </w:p>
    <w:p w:rsidR="00735F22" w:rsidRPr="00F925ED" w:rsidRDefault="00735F22" w:rsidP="00710827">
      <w:pPr>
        <w:rPr>
          <w:sz w:val="16"/>
        </w:rPr>
      </w:pPr>
    </w:p>
    <w:p w:rsidR="00710827" w:rsidRDefault="00710827" w:rsidP="00710827">
      <w:pPr>
        <w:rPr>
          <w:b/>
        </w:rPr>
      </w:pPr>
    </w:p>
    <w:p w:rsidR="007400BF" w:rsidRDefault="007400BF" w:rsidP="007400BF">
      <w:pPr>
        <w:pStyle w:val="Heading3"/>
        <w:rPr>
          <w:rFonts w:eastAsia="MS Gothic"/>
        </w:rPr>
      </w:pPr>
      <w:bookmarkStart w:id="11" w:name="_Toc453287015"/>
      <w:bookmarkStart w:id="12" w:name="_Toc456553519"/>
      <w:r>
        <w:rPr>
          <w:rFonts w:eastAsia="MS Gothic"/>
        </w:rPr>
        <w:lastRenderedPageBreak/>
        <w:t>No Korean War Extensions</w:t>
      </w:r>
      <w:bookmarkEnd w:id="11"/>
      <w:bookmarkEnd w:id="12"/>
    </w:p>
    <w:p w:rsidR="002E3DEE" w:rsidRPr="00141575" w:rsidRDefault="002E3DEE" w:rsidP="002E3DEE">
      <w:pPr>
        <w:pStyle w:val="Heading4"/>
        <w:rPr>
          <w:rFonts w:eastAsia="MS Gothic"/>
        </w:rPr>
      </w:pPr>
      <w:r>
        <w:rPr>
          <w:rFonts w:eastAsia="MS Gothic"/>
        </w:rPr>
        <w:t xml:space="preserve">(--) </w:t>
      </w:r>
      <w:r w:rsidRPr="00141575">
        <w:rPr>
          <w:rFonts w:eastAsia="MS Gothic"/>
        </w:rPr>
        <w:t>No Korea war – tensions decreasing, cooperation increasing</w:t>
      </w:r>
    </w:p>
    <w:p w:rsidR="002E3DEE" w:rsidRPr="00141575" w:rsidRDefault="002E3DEE" w:rsidP="002E3DEE">
      <w:pPr>
        <w:rPr>
          <w:rFonts w:eastAsia="Cambria"/>
        </w:rPr>
      </w:pPr>
      <w:r w:rsidRPr="00141575">
        <w:rPr>
          <w:rFonts w:eastAsia="Cambria"/>
          <w:b/>
          <w:bCs/>
          <w:smallCaps/>
          <w:sz w:val="24"/>
        </w:rPr>
        <w:t xml:space="preserve">Snyder </w:t>
      </w:r>
      <w:r w:rsidRPr="007400BF">
        <w:t>8/24/</w:t>
      </w:r>
      <w:r w:rsidRPr="00141575">
        <w:rPr>
          <w:rFonts w:eastAsia="Cambria"/>
          <w:b/>
          <w:bCs/>
          <w:smallCaps/>
          <w:sz w:val="24"/>
        </w:rPr>
        <w:t>15</w:t>
      </w:r>
      <w:r w:rsidRPr="00141575">
        <w:rPr>
          <w:rFonts w:eastAsia="Cambria"/>
        </w:rPr>
        <w:t xml:space="preserve"> (Scott, Northeast Asia policy expert @ Council on Foreign Relations, "A Modest Start </w:t>
      </w:r>
      <w:proofErr w:type="gramStart"/>
      <w:r w:rsidRPr="00141575">
        <w:rPr>
          <w:rFonts w:eastAsia="Cambria"/>
        </w:rPr>
        <w:t>Toward Inter-Korean Dialogue And</w:t>
      </w:r>
      <w:proofErr w:type="gramEnd"/>
      <w:r w:rsidRPr="00141575">
        <w:rPr>
          <w:rFonts w:eastAsia="Cambria"/>
        </w:rPr>
        <w:t xml:space="preserve"> Cooperation," http://www.forbes.com/sites/scottasnyder/2015/08/24/a-modest-start-toward-inter-korean-dialogue-and-cooperation/)</w:t>
      </w:r>
    </w:p>
    <w:p w:rsidR="002E3DEE" w:rsidRPr="00141575" w:rsidRDefault="002E3DEE" w:rsidP="002E3DEE">
      <w:pPr>
        <w:rPr>
          <w:rFonts w:eastAsia="Cambria"/>
          <w:sz w:val="16"/>
        </w:rPr>
      </w:pPr>
      <w:r w:rsidRPr="00141575">
        <w:rPr>
          <w:rFonts w:eastAsia="Cambria"/>
          <w:sz w:val="16"/>
        </w:rPr>
        <w:t xml:space="preserve">Senior </w:t>
      </w:r>
      <w:r w:rsidRPr="00141575">
        <w:rPr>
          <w:rFonts w:eastAsia="Cambria"/>
          <w:highlight w:val="yellow"/>
          <w:u w:val="single"/>
        </w:rPr>
        <w:t>representatives of the two Koreas completed</w:t>
      </w:r>
      <w:r w:rsidRPr="00141575">
        <w:rPr>
          <w:rFonts w:eastAsia="Cambria"/>
          <w:sz w:val="16"/>
          <w:highlight w:val="yellow"/>
        </w:rPr>
        <w:t xml:space="preserve"> </w:t>
      </w:r>
      <w:r w:rsidRPr="00141575">
        <w:rPr>
          <w:rFonts w:eastAsia="Cambria"/>
          <w:sz w:val="16"/>
        </w:rPr>
        <w:t xml:space="preserve">three days of </w:t>
      </w:r>
      <w:r w:rsidRPr="00141575">
        <w:rPr>
          <w:rFonts w:eastAsia="Cambria"/>
          <w:highlight w:val="yellow"/>
          <w:u w:val="single"/>
        </w:rPr>
        <w:t>marathon negotiations</w:t>
      </w:r>
      <w:r w:rsidRPr="00141575">
        <w:rPr>
          <w:rFonts w:eastAsia="Cambria"/>
          <w:u w:val="single"/>
        </w:rPr>
        <w:t xml:space="preserve"> to avert further escalation of military tensions</w:t>
      </w:r>
      <w:r w:rsidRPr="00141575">
        <w:rPr>
          <w:rFonts w:eastAsia="Cambria"/>
          <w:sz w:val="16"/>
        </w:rPr>
        <w:t xml:space="preserve"> on August 25 at 12:55 a.m. local time. Despite hours spent at the negotiating table, the agreement itself is relatively short and straightforward. However, the fact that it took so long to reach the agreement underscores the difficulty both sides had in allowing each other to save face despite high tensions. The main trade-off in the agreement involves North Korea’s expression of regret regarding South Korean soldiers injured in an August 4 land mine explosion at a South Korean guard post adjacent to the DMZ. The statement constitutes an indirect admission of responsibility for the incident, which North Korea had denied prior to talks. In return, South Korea agreed to cut off propaganda loudspeakers from noon on Tuesday absent any surprises at which time North Korea demobilizes its troops from the current war footing. Longer-term, </w:t>
      </w:r>
      <w:r w:rsidRPr="00141575">
        <w:rPr>
          <w:rFonts w:eastAsia="Cambria"/>
          <w:u w:val="single"/>
        </w:rPr>
        <w:t>the two sides agreed to hold Red Cross meetings in early September to plan for family reunions</w:t>
      </w:r>
      <w:r w:rsidRPr="00141575">
        <w:rPr>
          <w:rFonts w:eastAsia="Cambria"/>
          <w:sz w:val="16"/>
        </w:rPr>
        <w:t xml:space="preserve"> later that month during fall harvest holidays, and </w:t>
      </w:r>
      <w:r w:rsidRPr="00141575">
        <w:rPr>
          <w:rFonts w:eastAsia="Cambria"/>
          <w:highlight w:val="yellow"/>
          <w:u w:val="single"/>
        </w:rPr>
        <w:t>both sides agreed to promote civilian-level exchanges</w:t>
      </w:r>
      <w:r w:rsidRPr="00141575">
        <w:rPr>
          <w:rFonts w:eastAsia="Cambria"/>
          <w:sz w:val="16"/>
        </w:rPr>
        <w:t xml:space="preserve">. In addition, </w:t>
      </w:r>
      <w:r w:rsidRPr="00141575">
        <w:rPr>
          <w:rFonts w:eastAsia="Cambria"/>
          <w:b/>
          <w:iCs/>
          <w:sz w:val="24"/>
          <w:highlight w:val="yellow"/>
          <w:u w:val="single"/>
        </w:rPr>
        <w:t>both sides pledge to continue high-level talks in Pyongyang or Seoul</w:t>
      </w:r>
      <w:r w:rsidRPr="00141575">
        <w:rPr>
          <w:rFonts w:eastAsia="Cambria"/>
          <w:sz w:val="16"/>
        </w:rPr>
        <w:t xml:space="preserve">. The implementation of </w:t>
      </w:r>
      <w:r w:rsidRPr="00141575">
        <w:rPr>
          <w:rFonts w:eastAsia="Cambria"/>
          <w:b/>
          <w:iCs/>
          <w:sz w:val="24"/>
          <w:highlight w:val="yellow"/>
          <w:u w:val="single"/>
        </w:rPr>
        <w:t>these steps should shift the focal point of the relationship from military tensions to exchanges and cooperation</w:t>
      </w:r>
      <w:r w:rsidRPr="00141575">
        <w:rPr>
          <w:rFonts w:eastAsia="Cambria"/>
          <w:sz w:val="16"/>
          <w:highlight w:val="yellow"/>
        </w:rPr>
        <w:t>.</w:t>
      </w:r>
      <w:r w:rsidRPr="00141575">
        <w:rPr>
          <w:rFonts w:eastAsia="Cambria"/>
          <w:sz w:val="16"/>
        </w:rPr>
        <w:t xml:space="preserve"> However, inter-Korean pledges to engage in exchanges or to hold family reunions are historically breached as often as they are honored. The main lesson learned from the rising tensions and negotiations is that </w:t>
      </w:r>
      <w:r w:rsidRPr="00141575">
        <w:rPr>
          <w:rFonts w:eastAsia="Cambria"/>
          <w:u w:val="single"/>
        </w:rPr>
        <w:t>both sides are vulnerable to each other</w:t>
      </w:r>
      <w:r w:rsidRPr="00141575">
        <w:rPr>
          <w:rFonts w:eastAsia="Cambria"/>
          <w:sz w:val="16"/>
        </w:rPr>
        <w:t xml:space="preserve">. (South Korea refuses to bear the costs of North Korean provocations and its economy is vulnerable to spikes in military tensions while North Korea fears its polity is increasingly vulnerable to South Korean propaganda dissemination.) But admission of vulnerability may lead either to closer inter-Korean relations or to the possibility of exploitation of the weakness of one side by the other. With this modest agreement, </w:t>
      </w:r>
      <w:r w:rsidRPr="00A762C9">
        <w:rPr>
          <w:rStyle w:val="StyleUnderline"/>
          <w:highlight w:val="yellow"/>
        </w:rPr>
        <w:t>both sides have</w:t>
      </w:r>
      <w:r w:rsidRPr="00141575">
        <w:rPr>
          <w:rFonts w:eastAsia="Cambria"/>
          <w:sz w:val="16"/>
          <w:highlight w:val="yellow"/>
        </w:rPr>
        <w:t xml:space="preserve"> </w:t>
      </w:r>
      <w:r w:rsidRPr="00141575">
        <w:rPr>
          <w:rFonts w:eastAsia="Cambria"/>
          <w:sz w:val="16"/>
        </w:rPr>
        <w:t xml:space="preserve">also </w:t>
      </w:r>
      <w:r w:rsidRPr="00141575">
        <w:rPr>
          <w:rFonts w:eastAsia="Cambria"/>
          <w:highlight w:val="yellow"/>
          <w:u w:val="single"/>
        </w:rPr>
        <w:t xml:space="preserve">shown that </w:t>
      </w:r>
      <w:r w:rsidRPr="00141575">
        <w:rPr>
          <w:rFonts w:eastAsia="Cambria"/>
          <w:b/>
          <w:iCs/>
          <w:sz w:val="24"/>
          <w:highlight w:val="yellow"/>
          <w:u w:val="single"/>
        </w:rPr>
        <w:t>they have the wherewithal to negotiate their way out of a crisis</w:t>
      </w:r>
      <w:r w:rsidRPr="00141575">
        <w:rPr>
          <w:rFonts w:eastAsia="Cambria"/>
          <w:sz w:val="16"/>
        </w:rPr>
        <w:t>. For this reason, the test of whether this agreement marks a real turning point in inter-Korean relations will lie in the ability of both sides to keep their agreements and to institutionalize future dialogue and cooperation in such a way as to minimize their respective points of vulnerability.</w:t>
      </w:r>
    </w:p>
    <w:p w:rsidR="002E3DEE" w:rsidRPr="00141575" w:rsidRDefault="002E3DEE" w:rsidP="002E3DEE">
      <w:pPr>
        <w:pStyle w:val="Heading4"/>
        <w:rPr>
          <w:rFonts w:eastAsia="MS Gothic"/>
        </w:rPr>
      </w:pPr>
      <w:r>
        <w:rPr>
          <w:rFonts w:eastAsia="MS Gothic"/>
        </w:rPr>
        <w:t xml:space="preserve">(--) </w:t>
      </w:r>
      <w:r w:rsidRPr="00141575">
        <w:rPr>
          <w:rFonts w:eastAsia="MS Gothic"/>
        </w:rPr>
        <w:t>The North Koreans are programmed to want concessions and not war</w:t>
      </w:r>
    </w:p>
    <w:p w:rsidR="002E3DEE" w:rsidRPr="00141575" w:rsidRDefault="002E3DEE" w:rsidP="002E3DEE">
      <w:pPr>
        <w:rPr>
          <w:rFonts w:eastAsia="Cambria"/>
        </w:rPr>
      </w:pPr>
      <w:r w:rsidRPr="00141575">
        <w:rPr>
          <w:rFonts w:eastAsia="Cambria"/>
          <w:b/>
          <w:bCs/>
          <w:smallCaps/>
          <w:sz w:val="24"/>
        </w:rPr>
        <w:t>Collins 11</w:t>
      </w:r>
      <w:r w:rsidRPr="00141575">
        <w:rPr>
          <w:rFonts w:eastAsia="Cambria"/>
        </w:rPr>
        <w:t xml:space="preserve"> [Robert M. Collins is an adjunct fellow at the Korea Institute for Maritime Strategy in Seoul; “North Korea’s Strategy of Compellence,1 Provocations, and the Northern Limit Line”; chapter in Confronting Security Challenges on the Korean Peninsula; 2011]</w:t>
      </w:r>
    </w:p>
    <w:p w:rsidR="002E3DEE" w:rsidRDefault="002E3DEE" w:rsidP="002E3DEE">
      <w:pPr>
        <w:rPr>
          <w:rFonts w:eastAsia="Cambria"/>
          <w:u w:val="single"/>
        </w:rPr>
      </w:pPr>
      <w:r w:rsidRPr="00141575">
        <w:rPr>
          <w:rFonts w:eastAsia="Cambria"/>
          <w:u w:val="single"/>
        </w:rPr>
        <w:t>A leading figure in developing the concepts of coercion</w:t>
      </w:r>
      <w:r w:rsidRPr="00141575">
        <w:rPr>
          <w:rFonts w:eastAsia="Cambria"/>
          <w:sz w:val="16"/>
        </w:rPr>
        <w:t xml:space="preserve">, </w:t>
      </w:r>
      <w:proofErr w:type="spellStart"/>
      <w:r w:rsidRPr="00141575">
        <w:rPr>
          <w:rFonts w:eastAsia="Cambria"/>
          <w:sz w:val="16"/>
        </w:rPr>
        <w:t>eomas</w:t>
      </w:r>
      <w:proofErr w:type="spellEnd"/>
      <w:r w:rsidRPr="00141575">
        <w:rPr>
          <w:rFonts w:eastAsia="Cambria"/>
          <w:sz w:val="16"/>
        </w:rPr>
        <w:t xml:space="preserve"> Schelling, </w:t>
      </w:r>
      <w:r w:rsidRPr="00141575">
        <w:rPr>
          <w:rFonts w:eastAsia="Cambria"/>
          <w:u w:val="single"/>
        </w:rPr>
        <w:t xml:space="preserve">emphasizes that </w:t>
      </w:r>
      <w:proofErr w:type="spellStart"/>
      <w:r w:rsidRPr="00141575">
        <w:rPr>
          <w:rFonts w:eastAsia="Cambria"/>
          <w:u w:val="single"/>
        </w:rPr>
        <w:t>compellence</w:t>
      </w:r>
      <w:proofErr w:type="spellEnd"/>
      <w:r w:rsidRPr="00141575">
        <w:rPr>
          <w:rFonts w:eastAsia="Cambria"/>
          <w:u w:val="single"/>
        </w:rPr>
        <w:t xml:space="preserve"> is active and “induces his (target of coercion) withdrawal</w:t>
      </w:r>
      <w:r w:rsidRPr="00141575">
        <w:rPr>
          <w:rFonts w:eastAsia="Cambria"/>
          <w:sz w:val="16"/>
        </w:rPr>
        <w:t xml:space="preserve">, or his acquiescence, or his collaboration by an action that threatens to hurt.”4 </w:t>
      </w:r>
      <w:r w:rsidRPr="00141575">
        <w:rPr>
          <w:rFonts w:eastAsia="Cambria"/>
          <w:u w:val="single"/>
        </w:rPr>
        <w:t xml:space="preserve">He further explains that </w:t>
      </w:r>
      <w:proofErr w:type="spellStart"/>
      <w:r w:rsidRPr="00141575">
        <w:rPr>
          <w:rFonts w:eastAsia="Cambria"/>
          <w:b/>
          <w:iCs/>
          <w:sz w:val="24"/>
          <w:u w:val="single"/>
        </w:rPr>
        <w:t>compellence</w:t>
      </w:r>
      <w:proofErr w:type="spellEnd"/>
      <w:r w:rsidRPr="00141575">
        <w:rPr>
          <w:rFonts w:eastAsia="Cambria"/>
          <w:u w:val="single"/>
        </w:rPr>
        <w:t xml:space="preserve"> “requires that the punishment be administered until the other acts rather than if he acts</w:t>
      </w:r>
      <w:r w:rsidRPr="00141575">
        <w:rPr>
          <w:rFonts w:eastAsia="Cambria"/>
          <w:sz w:val="16"/>
        </w:rPr>
        <w:t xml:space="preserve">.”5 (For the alliance, deterrence and defense focuses on if he acts.) Apparently, </w:t>
      </w:r>
      <w:r w:rsidRPr="00141575">
        <w:rPr>
          <w:rFonts w:eastAsia="Cambria"/>
          <w:highlight w:val="green"/>
          <w:u w:val="single"/>
        </w:rPr>
        <w:t>North Korea is an excellent student of Schelling’s, as it has consistently “punished” the alliance through the aforementioned well-timed provocations</w:t>
      </w:r>
      <w:r w:rsidRPr="00141575">
        <w:rPr>
          <w:rFonts w:eastAsia="Cambria"/>
          <w:u w:val="single"/>
        </w:rPr>
        <w:t>.</w:t>
      </w:r>
      <w:r w:rsidRPr="00141575">
        <w:rPr>
          <w:rFonts w:eastAsia="Cambria"/>
          <w:sz w:val="16"/>
        </w:rPr>
        <w:t xml:space="preserve"> Complementing these aggressive actions, North Korea employs threatening themes and messages in its strategic communication and information operations to imply that further force is forthcoming if compliance by the alliance does not take place. The North targets not only ROK and U.S. leaders, but also their regional counterparts, the international media, and the ROK public as well. North Korea’s threats of war are nearly legendary. North Korean </w:t>
      </w:r>
      <w:proofErr w:type="spellStart"/>
      <w:r w:rsidRPr="00141575">
        <w:rPr>
          <w:rFonts w:eastAsia="Cambria"/>
          <w:sz w:val="16"/>
        </w:rPr>
        <w:t>compellence</w:t>
      </w:r>
      <w:proofErr w:type="spellEnd"/>
      <w:r w:rsidRPr="00141575">
        <w:rPr>
          <w:rFonts w:eastAsia="Cambria"/>
          <w:sz w:val="16"/>
        </w:rPr>
        <w:t xml:space="preserve"> creates conditions favorable to further provocation over those of deterrence and can create an imbalance of willingness to escalate, particularly if domestic political debate and public opinion in the ROK favors non-response by the alliance</w:t>
      </w:r>
      <w:r w:rsidRPr="00141575">
        <w:rPr>
          <w:rFonts w:eastAsia="Cambria"/>
          <w:u w:val="single"/>
        </w:rPr>
        <w:t xml:space="preserve">. </w:t>
      </w:r>
      <w:r w:rsidRPr="00141575">
        <w:rPr>
          <w:rFonts w:eastAsia="Cambria"/>
          <w:b/>
          <w:iCs/>
          <w:sz w:val="24"/>
          <w:highlight w:val="green"/>
          <w:u w:val="single"/>
        </w:rPr>
        <w:t>Hyping tensions and threatening war</w:t>
      </w:r>
      <w:r w:rsidRPr="00141575">
        <w:rPr>
          <w:rFonts w:eastAsia="Cambria"/>
          <w:b/>
          <w:iCs/>
          <w:sz w:val="24"/>
          <w:u w:val="single"/>
        </w:rPr>
        <w:t xml:space="preserve"> </w:t>
      </w:r>
      <w:r w:rsidRPr="00141575">
        <w:rPr>
          <w:rFonts w:eastAsia="Cambria"/>
          <w:u w:val="single"/>
        </w:rPr>
        <w:t xml:space="preserve">or retaliation </w:t>
      </w:r>
      <w:r w:rsidRPr="00141575">
        <w:rPr>
          <w:rFonts w:eastAsia="Cambria"/>
          <w:highlight w:val="green"/>
          <w:u w:val="single"/>
        </w:rPr>
        <w:t>serves to accentuate the perception that tensions are at an intolerable level for those not accustomed to it</w:t>
      </w:r>
      <w:r w:rsidRPr="00141575">
        <w:rPr>
          <w:rFonts w:eastAsia="Cambria"/>
          <w:sz w:val="16"/>
          <w:highlight w:val="green"/>
        </w:rPr>
        <w:t>.</w:t>
      </w:r>
      <w:r w:rsidRPr="00141575">
        <w:rPr>
          <w:rFonts w:eastAsia="Cambria"/>
          <w:sz w:val="16"/>
        </w:rPr>
        <w:t xml:space="preserve">ee </w:t>
      </w:r>
      <w:r w:rsidRPr="00141575">
        <w:rPr>
          <w:rFonts w:eastAsia="Cambria"/>
          <w:highlight w:val="green"/>
          <w:u w:val="single"/>
        </w:rPr>
        <w:t>North Korean leadership has proven that they are and has arguably shaped the ROK public by inducing fear of war</w:t>
      </w:r>
      <w:r w:rsidRPr="00141575">
        <w:rPr>
          <w:rFonts w:eastAsia="Cambria"/>
          <w:u w:val="single"/>
        </w:rPr>
        <w:t xml:space="preserve"> </w:t>
      </w:r>
      <w:r w:rsidRPr="00141575">
        <w:rPr>
          <w:rFonts w:eastAsia="Cambria"/>
          <w:sz w:val="16"/>
        </w:rPr>
        <w:t xml:space="preserve">and creating by-products in political decision-making in the ROK. North Korea has shown it is more motivated than the ROK to use force and this is likely because the North demonstrates little competence in other forms of national power compared to the South Laying in </w:t>
      </w:r>
      <w:r w:rsidRPr="00141575">
        <w:rPr>
          <w:rFonts w:eastAsia="Cambria"/>
          <w:sz w:val="16"/>
        </w:rPr>
        <w:lastRenderedPageBreak/>
        <w:t xml:space="preserve">direct contrast to the alliance’s strategy of deterrence and defense, </w:t>
      </w:r>
      <w:r w:rsidRPr="00141575">
        <w:rPr>
          <w:rFonts w:eastAsia="Cambria"/>
          <w:b/>
          <w:iCs/>
          <w:sz w:val="24"/>
          <w:highlight w:val="green"/>
          <w:u w:val="single"/>
        </w:rPr>
        <w:t xml:space="preserve">North Korea’s </w:t>
      </w:r>
      <w:proofErr w:type="spellStart"/>
      <w:r w:rsidRPr="00141575">
        <w:rPr>
          <w:rFonts w:eastAsia="Cambria"/>
          <w:b/>
          <w:iCs/>
          <w:sz w:val="24"/>
          <w:highlight w:val="green"/>
          <w:u w:val="single"/>
        </w:rPr>
        <w:t>compellence</w:t>
      </w:r>
      <w:proofErr w:type="spellEnd"/>
      <w:r w:rsidRPr="00141575">
        <w:rPr>
          <w:rFonts w:eastAsia="Cambria"/>
          <w:b/>
          <w:iCs/>
          <w:sz w:val="24"/>
          <w:highlight w:val="green"/>
          <w:u w:val="single"/>
        </w:rPr>
        <w:t xml:space="preserve"> strategy has used a variety of provocations to gain specific</w:t>
      </w:r>
      <w:r w:rsidRPr="00141575">
        <w:rPr>
          <w:rFonts w:eastAsia="Cambria"/>
          <w:u w:val="single"/>
        </w:rPr>
        <w:t xml:space="preserve"> political, economic, and military </w:t>
      </w:r>
      <w:r w:rsidRPr="00141575">
        <w:rPr>
          <w:rFonts w:eastAsia="Cambria"/>
          <w:b/>
          <w:iCs/>
          <w:sz w:val="24"/>
          <w:highlight w:val="green"/>
          <w:u w:val="single"/>
        </w:rPr>
        <w:t>concessions</w:t>
      </w:r>
      <w:r w:rsidRPr="00141575">
        <w:rPr>
          <w:rFonts w:eastAsia="Cambria"/>
          <w:u w:val="single"/>
        </w:rPr>
        <w:t xml:space="preserve">. </w:t>
      </w:r>
      <w:r w:rsidRPr="00141575">
        <w:rPr>
          <w:rFonts w:eastAsia="Cambria"/>
          <w:sz w:val="16"/>
        </w:rPr>
        <w:t xml:space="preserve">Due to Pyongyang’s consistent employment of provocations, the Korean Peninsula has 57 years of experiencing crisis after crisis of varying intensity, suffered nearly 600 ROK and U.S. military deaths, and has been to the brink of war twice—in 1976 and 1994. While alliance deterrence depends upon posture, vigilance, readiness, and capabilities to demonstrate strength, </w:t>
      </w:r>
      <w:r w:rsidRPr="00141575">
        <w:rPr>
          <w:rFonts w:eastAsia="Cambria"/>
          <w:u w:val="single"/>
        </w:rPr>
        <w:t>North Korea chooses to initiate action strong enough to draw political and economic responses but not so strong as to draw military retaliation.</w:t>
      </w:r>
    </w:p>
    <w:p w:rsidR="002E3DEE" w:rsidRPr="00141575" w:rsidRDefault="007400BF" w:rsidP="002E3DEE">
      <w:pPr>
        <w:pStyle w:val="Heading4"/>
        <w:rPr>
          <w:rFonts w:eastAsia="MS Gothic"/>
        </w:rPr>
      </w:pPr>
      <w:r>
        <w:rPr>
          <w:rFonts w:eastAsia="MS Gothic"/>
        </w:rPr>
        <w:t xml:space="preserve"> </w:t>
      </w:r>
      <w:r w:rsidR="002E3DEE">
        <w:rPr>
          <w:rFonts w:eastAsia="MS Gothic"/>
        </w:rPr>
        <w:t xml:space="preserve">(--) </w:t>
      </w:r>
      <w:r w:rsidR="002E3DEE" w:rsidRPr="00141575">
        <w:rPr>
          <w:rFonts w:eastAsia="MS Gothic"/>
        </w:rPr>
        <w:t xml:space="preserve">North Korean “nuclear threat” is laughable at best </w:t>
      </w:r>
    </w:p>
    <w:p w:rsidR="002E3DEE" w:rsidRPr="00141575" w:rsidRDefault="002E3DEE" w:rsidP="002E3DEE">
      <w:pPr>
        <w:rPr>
          <w:rFonts w:eastAsia="Cambria"/>
        </w:rPr>
      </w:pPr>
      <w:r w:rsidRPr="00141575">
        <w:rPr>
          <w:rFonts w:eastAsia="Cambria"/>
        </w:rPr>
        <w:t xml:space="preserve">Joe </w:t>
      </w:r>
      <w:proofErr w:type="spellStart"/>
      <w:r w:rsidRPr="00141575">
        <w:rPr>
          <w:rFonts w:eastAsia="Cambria"/>
          <w:b/>
          <w:bCs/>
          <w:smallCaps/>
          <w:sz w:val="24"/>
        </w:rPr>
        <w:t>Cirincione</w:t>
      </w:r>
      <w:proofErr w:type="spellEnd"/>
      <w:r w:rsidRPr="00141575">
        <w:rPr>
          <w:rFonts w:eastAsia="Cambria"/>
          <w:b/>
          <w:bCs/>
          <w:smallCaps/>
          <w:sz w:val="24"/>
        </w:rPr>
        <w:t xml:space="preserve"> 5-12</w:t>
      </w:r>
      <w:r w:rsidRPr="00141575">
        <w:rPr>
          <w:rFonts w:eastAsia="Cambria"/>
        </w:rPr>
        <w:t xml:space="preserve"> (5/12/15; Leading nuclear expert, resident of Ploughshares Fund, member of Secretary of State John Kerry's International Security Advisory Board and the Council on Foreign Relations; North Korea’s Missile Test Is Less Impressive Than You Think; http://www.defenseone.com/ideas/2015/05/north-koreas-missile-test-less-impressive-you-think/112600/)</w:t>
      </w:r>
    </w:p>
    <w:p w:rsidR="002E3DEE" w:rsidRDefault="002E3DEE" w:rsidP="002E3DEE">
      <w:pPr>
        <w:rPr>
          <w:rFonts w:eastAsia="Cambria"/>
          <w:b/>
          <w:iCs/>
          <w:sz w:val="24"/>
          <w:u w:val="single"/>
        </w:rPr>
      </w:pPr>
      <w:r w:rsidRPr="00141575">
        <w:rPr>
          <w:rFonts w:eastAsia="Cambria"/>
          <w:u w:val="single"/>
        </w:rPr>
        <w:t xml:space="preserve">Kim Jong </w:t>
      </w:r>
      <w:proofErr w:type="gramStart"/>
      <w:r w:rsidRPr="00141575">
        <w:rPr>
          <w:rFonts w:eastAsia="Cambria"/>
          <w:u w:val="single"/>
        </w:rPr>
        <w:t>Un</w:t>
      </w:r>
      <w:proofErr w:type="gramEnd"/>
      <w:r w:rsidRPr="00141575">
        <w:rPr>
          <w:rFonts w:eastAsia="Cambria"/>
          <w:u w:val="single"/>
        </w:rPr>
        <w:t xml:space="preserve"> was all smiles and cigars in photos that showed a surprise</w:t>
      </w:r>
      <w:r w:rsidRPr="00141575">
        <w:rPr>
          <w:rFonts w:eastAsia="Cambria"/>
          <w:sz w:val="14"/>
        </w:rPr>
        <w:t xml:space="preserve"> May 9 test of a </w:t>
      </w:r>
      <w:r w:rsidRPr="00141575">
        <w:rPr>
          <w:rFonts w:eastAsia="Cambria"/>
          <w:u w:val="single"/>
        </w:rPr>
        <w:t>submarine launched ballistic missile (</w:t>
      </w:r>
      <w:r w:rsidRPr="00141575">
        <w:rPr>
          <w:rFonts w:eastAsia="Cambria"/>
          <w:sz w:val="14"/>
        </w:rPr>
        <w:t xml:space="preserve">SLBM) in the waters off North Korea. </w:t>
      </w:r>
      <w:r w:rsidRPr="00141575">
        <w:rPr>
          <w:rFonts w:eastAsia="Cambria"/>
          <w:u w:val="single"/>
        </w:rPr>
        <w:t xml:space="preserve">But there was less to the dictator’s photo op than meets the eye. </w:t>
      </w:r>
      <w:r w:rsidRPr="00141575">
        <w:rPr>
          <w:rFonts w:eastAsia="Cambria"/>
          <w:sz w:val="14"/>
        </w:rPr>
        <w:t xml:space="preserve">If North Korea could perfect this technology, it would be an impressive and dangerous new capability. Missiles launched from subs are traditionally “second strike” weapons. They are harder to detect and thus harder to take out in an initial attack. So this system—once operational—could give North Korea the ability to respond to an attack, whether conventional or nuclear, with a nuclear strike. In a crisis, that could stay the hand of South Korea, the United States, or another adversary. It could also be used in a surprise first strike. The photos, predictably, produced a surfeit of officials and experts ringing alarm bells. </w:t>
      </w:r>
      <w:r w:rsidRPr="00141575">
        <w:rPr>
          <w:rFonts w:eastAsia="Cambria"/>
          <w:b/>
          <w:iCs/>
          <w:sz w:val="24"/>
          <w:u w:val="single"/>
        </w:rPr>
        <w:t xml:space="preserve">Relax. </w:t>
      </w:r>
      <w:r w:rsidRPr="00141575">
        <w:rPr>
          <w:rFonts w:eastAsia="Cambria"/>
          <w:b/>
          <w:iCs/>
          <w:sz w:val="24"/>
          <w:highlight w:val="green"/>
          <w:u w:val="single"/>
        </w:rPr>
        <w:t xml:space="preserve">North Korea has a </w:t>
      </w:r>
      <w:r w:rsidRPr="00141575">
        <w:rPr>
          <w:rFonts w:eastAsia="Cambria"/>
          <w:b/>
          <w:iCs/>
          <w:sz w:val="24"/>
          <w:u w:val="single"/>
        </w:rPr>
        <w:t xml:space="preserve">very </w:t>
      </w:r>
      <w:r w:rsidRPr="00141575">
        <w:rPr>
          <w:rFonts w:eastAsia="Cambria"/>
          <w:b/>
          <w:iCs/>
          <w:sz w:val="24"/>
          <w:highlight w:val="green"/>
          <w:u w:val="single"/>
        </w:rPr>
        <w:t>long way to go</w:t>
      </w:r>
      <w:r w:rsidRPr="00141575">
        <w:rPr>
          <w:rFonts w:eastAsia="Cambria"/>
          <w:b/>
          <w:iCs/>
          <w:sz w:val="24"/>
          <w:u w:val="single"/>
        </w:rPr>
        <w:t xml:space="preserve">. </w:t>
      </w:r>
      <w:r w:rsidRPr="00141575">
        <w:rPr>
          <w:rFonts w:eastAsia="Cambria"/>
          <w:sz w:val="14"/>
        </w:rPr>
        <w:t xml:space="preserve">This elaborate photo celebration appears to have been staged at an “ejection test,” designed to demonstrate the ability of a sub to shoot up a missile from under the water, have it ignite, and begin flight. </w:t>
      </w:r>
      <w:r w:rsidRPr="00141575">
        <w:rPr>
          <w:rFonts w:eastAsia="Cambria"/>
          <w:u w:val="single"/>
        </w:rPr>
        <w:t xml:space="preserve">The </w:t>
      </w:r>
      <w:r w:rsidRPr="00141575">
        <w:rPr>
          <w:rFonts w:eastAsia="Cambria"/>
          <w:highlight w:val="green"/>
          <w:u w:val="single"/>
        </w:rPr>
        <w:t>missile appears to have gone</w:t>
      </w:r>
      <w:r w:rsidRPr="00141575">
        <w:rPr>
          <w:rFonts w:eastAsia="Cambria"/>
          <w:u w:val="single"/>
        </w:rPr>
        <w:t xml:space="preserve"> about </w:t>
      </w:r>
      <w:r w:rsidRPr="00141575">
        <w:rPr>
          <w:rFonts w:eastAsia="Cambria"/>
          <w:highlight w:val="green"/>
          <w:u w:val="single"/>
        </w:rPr>
        <w:t>100</w:t>
      </w:r>
      <w:r w:rsidRPr="00141575">
        <w:rPr>
          <w:rFonts w:eastAsia="Cambria"/>
          <w:u w:val="single"/>
        </w:rPr>
        <w:t xml:space="preserve"> or 150 </w:t>
      </w:r>
      <w:r w:rsidRPr="00141575">
        <w:rPr>
          <w:rFonts w:eastAsia="Cambria"/>
          <w:highlight w:val="green"/>
          <w:u w:val="single"/>
        </w:rPr>
        <w:t>meters</w:t>
      </w:r>
      <w:r w:rsidRPr="00141575">
        <w:rPr>
          <w:rFonts w:eastAsia="Cambria"/>
          <w:sz w:val="14"/>
        </w:rPr>
        <w:t xml:space="preserve">, according to South Korean officials, about </w:t>
      </w:r>
      <w:r w:rsidRPr="00141575">
        <w:rPr>
          <w:rFonts w:eastAsia="Cambria"/>
          <w:u w:val="single"/>
        </w:rPr>
        <w:t>the length of a football field</w:t>
      </w:r>
      <w:r w:rsidRPr="00141575">
        <w:rPr>
          <w:rFonts w:eastAsia="Cambria"/>
          <w:sz w:val="14"/>
        </w:rPr>
        <w:t xml:space="preserve">. </w:t>
      </w:r>
      <w:r w:rsidRPr="00141575">
        <w:rPr>
          <w:rFonts w:eastAsia="Cambria"/>
          <w:b/>
          <w:iCs/>
          <w:sz w:val="24"/>
          <w:highlight w:val="green"/>
          <w:u w:val="single"/>
        </w:rPr>
        <w:t xml:space="preserve">That sub would have to be awfully close </w:t>
      </w:r>
      <w:r w:rsidRPr="00141575">
        <w:rPr>
          <w:rFonts w:eastAsia="Cambria"/>
          <w:b/>
          <w:iCs/>
          <w:sz w:val="24"/>
          <w:u w:val="single"/>
        </w:rPr>
        <w:t>to its target</w:t>
      </w:r>
      <w:r w:rsidRPr="00141575">
        <w:rPr>
          <w:rFonts w:eastAsia="Cambria"/>
          <w:b/>
          <w:iCs/>
          <w:sz w:val="24"/>
          <w:highlight w:val="green"/>
          <w:u w:val="single"/>
        </w:rPr>
        <w:t xml:space="preserve"> to hit anything</w:t>
      </w:r>
      <w:r w:rsidRPr="00141575">
        <w:rPr>
          <w:rFonts w:eastAsia="Cambria"/>
          <w:b/>
          <w:iCs/>
          <w:sz w:val="24"/>
          <w:u w:val="single"/>
        </w:rPr>
        <w:t xml:space="preserve">. </w:t>
      </w:r>
      <w:r w:rsidRPr="00141575">
        <w:rPr>
          <w:rFonts w:eastAsia="Cambria"/>
          <w:sz w:val="14"/>
        </w:rPr>
        <w:t xml:space="preserve">The photos of Kim watching the missile pop up through the surface could be enhanced, but they could well be genuine. Regardless, there were </w:t>
      </w:r>
      <w:r w:rsidRPr="00141575">
        <w:rPr>
          <w:rFonts w:eastAsia="Cambria"/>
          <w:u w:val="single"/>
        </w:rPr>
        <w:t xml:space="preserve">no photos released of the missile plopping back into the ocean a few seconds later. They showed the pop but not the plop. </w:t>
      </w:r>
      <w:r w:rsidRPr="00141575">
        <w:rPr>
          <w:rFonts w:eastAsia="Cambria"/>
          <w:sz w:val="14"/>
        </w:rPr>
        <w:t xml:space="preserve">Furthermore, as Tyler </w:t>
      </w:r>
      <w:proofErr w:type="spellStart"/>
      <w:r w:rsidRPr="00141575">
        <w:rPr>
          <w:rFonts w:eastAsia="Cambria"/>
          <w:sz w:val="14"/>
        </w:rPr>
        <w:t>Rogoway</w:t>
      </w:r>
      <w:proofErr w:type="spellEnd"/>
      <w:r w:rsidRPr="00141575">
        <w:rPr>
          <w:rFonts w:eastAsia="Cambria"/>
          <w:sz w:val="14"/>
        </w:rPr>
        <w:t xml:space="preserve"> notes in his piece for Foxtrot Alpha, “</w:t>
      </w:r>
      <w:r w:rsidRPr="00141575">
        <w:rPr>
          <w:rFonts w:eastAsia="Cambria"/>
          <w:u w:val="single"/>
        </w:rPr>
        <w:t>Just because the missile shown in the photos appeared to safely clear the water and climbed out through low-altitude doesn’t mean that the missile is fully capable of traveling thousands of miles to a specific target.”</w:t>
      </w:r>
      <w:r w:rsidRPr="00141575">
        <w:rPr>
          <w:rFonts w:eastAsia="Cambria"/>
          <w:sz w:val="14"/>
        </w:rPr>
        <w:t xml:space="preserve"> He’s right. </w:t>
      </w:r>
      <w:r w:rsidRPr="00141575">
        <w:rPr>
          <w:rFonts w:eastAsia="Cambria"/>
          <w:highlight w:val="green"/>
          <w:u w:val="single"/>
        </w:rPr>
        <w:t>Putting a missile up is</w:t>
      </w:r>
      <w:r w:rsidRPr="00141575">
        <w:rPr>
          <w:rFonts w:eastAsia="Cambria"/>
          <w:u w:val="single"/>
        </w:rPr>
        <w:t xml:space="preserve"> actually </w:t>
      </w:r>
      <w:r w:rsidRPr="00141575">
        <w:rPr>
          <w:rFonts w:eastAsia="Cambria"/>
          <w:highlight w:val="green"/>
          <w:u w:val="single"/>
        </w:rPr>
        <w:t>easier than bringing</w:t>
      </w:r>
      <w:r w:rsidRPr="00141575">
        <w:rPr>
          <w:rFonts w:eastAsia="Cambria"/>
          <w:u w:val="single"/>
        </w:rPr>
        <w:t xml:space="preserve"> </w:t>
      </w:r>
      <w:proofErr w:type="spellStart"/>
      <w:proofErr w:type="gramStart"/>
      <w:r w:rsidRPr="00141575">
        <w:rPr>
          <w:rFonts w:eastAsia="Cambria"/>
          <w:u w:val="single"/>
        </w:rPr>
        <w:t>it’s</w:t>
      </w:r>
      <w:proofErr w:type="spellEnd"/>
      <w:proofErr w:type="gramEnd"/>
      <w:r w:rsidRPr="00141575">
        <w:rPr>
          <w:rFonts w:eastAsia="Cambria"/>
          <w:u w:val="single"/>
        </w:rPr>
        <w:t xml:space="preserve"> warhead back </w:t>
      </w:r>
      <w:r w:rsidRPr="00141575">
        <w:rPr>
          <w:rFonts w:eastAsia="Cambria"/>
          <w:highlight w:val="green"/>
          <w:u w:val="single"/>
        </w:rPr>
        <w:t>down</w:t>
      </w:r>
      <w:r w:rsidRPr="00141575">
        <w:rPr>
          <w:rFonts w:eastAsia="Cambria"/>
          <w:u w:val="single"/>
        </w:rPr>
        <w:t xml:space="preserve"> and on target.</w:t>
      </w:r>
      <w:r w:rsidRPr="00141575">
        <w:rPr>
          <w:rFonts w:eastAsia="Cambria"/>
          <w:sz w:val="14"/>
        </w:rPr>
        <w:t xml:space="preserve"> </w:t>
      </w:r>
      <w:r w:rsidRPr="00141575">
        <w:rPr>
          <w:rFonts w:eastAsia="Cambria"/>
          <w:u w:val="single"/>
        </w:rPr>
        <w:t xml:space="preserve">This </w:t>
      </w:r>
      <w:r w:rsidRPr="00141575">
        <w:rPr>
          <w:rFonts w:eastAsia="Cambria"/>
          <w:highlight w:val="green"/>
          <w:u w:val="single"/>
        </w:rPr>
        <w:t>requires sophisticated guidance, staging</w:t>
      </w:r>
      <w:r w:rsidRPr="00141575">
        <w:rPr>
          <w:rFonts w:eastAsia="Cambria"/>
          <w:u w:val="single"/>
        </w:rPr>
        <w:t xml:space="preserve">, exquisite </w:t>
      </w:r>
      <w:r w:rsidRPr="00141575">
        <w:rPr>
          <w:rFonts w:eastAsia="Cambria"/>
          <w:highlight w:val="green"/>
          <w:u w:val="single"/>
        </w:rPr>
        <w:t>reliability and,</w:t>
      </w:r>
      <w:r w:rsidRPr="00141575">
        <w:rPr>
          <w:rFonts w:eastAsia="Cambria"/>
          <w:u w:val="single"/>
        </w:rPr>
        <w:t xml:space="preserve"> most importantly, </w:t>
      </w:r>
      <w:r w:rsidRPr="00141575">
        <w:rPr>
          <w:rFonts w:eastAsia="Cambria"/>
          <w:highlight w:val="green"/>
          <w:u w:val="single"/>
        </w:rPr>
        <w:t>a re-entry vehicle that can survive the heat, vibrations and gravitational stresses of coming back into the atmosphere</w:t>
      </w:r>
      <w:r w:rsidRPr="00141575">
        <w:rPr>
          <w:rFonts w:eastAsia="Cambria"/>
          <w:u w:val="single"/>
        </w:rPr>
        <w:t xml:space="preserve"> and continuing all the way to a successful strike. </w:t>
      </w:r>
      <w:r w:rsidRPr="00141575">
        <w:rPr>
          <w:rFonts w:eastAsia="Cambria"/>
          <w:b/>
          <w:iCs/>
          <w:sz w:val="24"/>
          <w:u w:val="single"/>
        </w:rPr>
        <w:t xml:space="preserve">North Korea has not demonstrated or tested any of these abilities. </w:t>
      </w:r>
      <w:r w:rsidRPr="00141575">
        <w:rPr>
          <w:rFonts w:eastAsia="Cambria"/>
          <w:u w:val="single"/>
        </w:rPr>
        <w:t>“</w:t>
      </w:r>
      <w:r w:rsidRPr="00141575">
        <w:rPr>
          <w:rFonts w:eastAsia="Cambria"/>
          <w:b/>
          <w:iCs/>
          <w:sz w:val="24"/>
          <w:highlight w:val="green"/>
          <w:u w:val="single"/>
        </w:rPr>
        <w:t>North Korea’s ability</w:t>
      </w:r>
      <w:r w:rsidRPr="00141575">
        <w:rPr>
          <w:rFonts w:eastAsia="Cambria"/>
          <w:sz w:val="14"/>
        </w:rPr>
        <w:t xml:space="preserve"> to manufacture such a precise instrument,” wrote </w:t>
      </w:r>
      <w:proofErr w:type="spellStart"/>
      <w:r w:rsidRPr="00141575">
        <w:rPr>
          <w:rFonts w:eastAsia="Cambria"/>
          <w:sz w:val="14"/>
        </w:rPr>
        <w:t>Rogoway</w:t>
      </w:r>
      <w:proofErr w:type="spellEnd"/>
      <w:r w:rsidRPr="00141575">
        <w:rPr>
          <w:rFonts w:eastAsia="Cambria"/>
          <w:sz w:val="14"/>
        </w:rPr>
        <w:t xml:space="preserve">, “that can survive long periods installed atop a missile, housed in submarine, and then endure the rigors of a launching and atmospheric re-entry </w:t>
      </w:r>
      <w:r w:rsidRPr="00141575">
        <w:rPr>
          <w:rFonts w:eastAsia="Cambria"/>
          <w:b/>
          <w:iCs/>
          <w:sz w:val="24"/>
          <w:highlight w:val="green"/>
          <w:u w:val="single"/>
        </w:rPr>
        <w:t>remains questionable at best.”</w:t>
      </w:r>
      <w:r w:rsidRPr="00141575">
        <w:rPr>
          <w:rFonts w:eastAsia="Cambria"/>
          <w:sz w:val="14"/>
        </w:rPr>
        <w:t xml:space="preserve"> Further, though North Korea seems to have made some progress on reducing the size of its tested nuclear weapon, there is no public evidence that it has shrunk the device enough to fit it into the warhead of a missile. “The miniaturization of a nuclear warhead,” says Gene </w:t>
      </w:r>
      <w:proofErr w:type="spellStart"/>
      <w:r w:rsidRPr="00141575">
        <w:rPr>
          <w:rFonts w:eastAsia="Cambria"/>
          <w:sz w:val="14"/>
        </w:rPr>
        <w:t>Habiger</w:t>
      </w:r>
      <w:proofErr w:type="spellEnd"/>
      <w:r w:rsidRPr="00141575">
        <w:rPr>
          <w:rFonts w:eastAsia="Cambria"/>
          <w:sz w:val="14"/>
        </w:rPr>
        <w:t xml:space="preserve">, a retired general who once led the U.S. Strategic Command, “is probably the most significant challenge that any </w:t>
      </w:r>
      <w:proofErr w:type="spellStart"/>
      <w:r w:rsidRPr="00141575">
        <w:rPr>
          <w:rFonts w:eastAsia="Cambria"/>
          <w:sz w:val="14"/>
        </w:rPr>
        <w:t>proliferant</w:t>
      </w:r>
      <w:proofErr w:type="spellEnd"/>
      <w:r w:rsidRPr="00141575">
        <w:rPr>
          <w:rFonts w:eastAsia="Cambria"/>
          <w:sz w:val="14"/>
        </w:rPr>
        <w:t xml:space="preserve"> would have to face.” </w:t>
      </w:r>
      <w:proofErr w:type="spellStart"/>
      <w:r w:rsidRPr="00141575">
        <w:rPr>
          <w:rFonts w:eastAsia="Cambria"/>
          <w:sz w:val="14"/>
        </w:rPr>
        <w:t>Habiger</w:t>
      </w:r>
      <w:proofErr w:type="spellEnd"/>
      <w:r w:rsidRPr="00141575">
        <w:rPr>
          <w:rFonts w:eastAsia="Cambria"/>
          <w:sz w:val="14"/>
        </w:rPr>
        <w:t xml:space="preserve"> notes that </w:t>
      </w:r>
      <w:r w:rsidRPr="00141575">
        <w:rPr>
          <w:rFonts w:eastAsia="Cambria"/>
          <w:u w:val="single"/>
        </w:rPr>
        <w:t xml:space="preserve">it took the United States six to eight years of intensive engineering and testing to get our weapons down to warhead size. </w:t>
      </w:r>
      <w:r w:rsidRPr="00141575">
        <w:rPr>
          <w:rFonts w:eastAsia="Cambria"/>
          <w:sz w:val="14"/>
        </w:rPr>
        <w:t xml:space="preserve">To put this in perspective, the United States today has 1,152 hydrogen bomb warheads on sub-launched missiles that can land within the area of a football field almost anywhere on Earth in under 30 minutes. It also fields 450 similar weapons on long-range land-based ballistic missiles. </w:t>
      </w:r>
      <w:r w:rsidRPr="00141575">
        <w:rPr>
          <w:rFonts w:eastAsia="Cambria"/>
          <w:highlight w:val="green"/>
          <w:u w:val="single"/>
        </w:rPr>
        <w:t>North Korea has enough material for perhaps six atomic bomb</w:t>
      </w:r>
      <w:r w:rsidRPr="00141575">
        <w:rPr>
          <w:rFonts w:eastAsia="Cambria"/>
          <w:u w:val="single"/>
        </w:rPr>
        <w:t xml:space="preserve">s, maybe more, but there is no available evidence that it has operationalized any weapons. </w:t>
      </w:r>
      <w:r w:rsidRPr="00141575">
        <w:rPr>
          <w:rFonts w:eastAsia="Cambria"/>
          <w:sz w:val="14"/>
        </w:rPr>
        <w:t xml:space="preserve">North Korea plays its weak hand very well. It puts on an impressive show with ancient technology. The sub in this test appears to be based on the Soviet Golf class that entered service in 1958. The missile itself seems to be a 1970s Soviet system. </w:t>
      </w:r>
      <w:r w:rsidRPr="00141575">
        <w:rPr>
          <w:rFonts w:eastAsia="Cambria"/>
          <w:highlight w:val="green"/>
          <w:u w:val="single"/>
        </w:rPr>
        <w:t>Claims</w:t>
      </w:r>
      <w:r w:rsidRPr="00141575">
        <w:rPr>
          <w:rFonts w:eastAsia="Cambria"/>
          <w:u w:val="single"/>
        </w:rPr>
        <w:t xml:space="preserve"> by some South Korean officials that </w:t>
      </w:r>
      <w:r w:rsidRPr="00141575">
        <w:rPr>
          <w:rFonts w:eastAsia="Cambria"/>
          <w:highlight w:val="green"/>
          <w:u w:val="single"/>
        </w:rPr>
        <w:t>Kim could develop</w:t>
      </w:r>
      <w:r w:rsidRPr="00141575">
        <w:rPr>
          <w:rFonts w:eastAsia="Cambria"/>
          <w:u w:val="single"/>
        </w:rPr>
        <w:t xml:space="preserve"> a real SLBM </w:t>
      </w:r>
      <w:r w:rsidRPr="00141575">
        <w:rPr>
          <w:rFonts w:eastAsia="Cambria"/>
          <w:highlight w:val="green"/>
          <w:u w:val="single"/>
        </w:rPr>
        <w:t>within three</w:t>
      </w:r>
      <w:r w:rsidRPr="00141575">
        <w:rPr>
          <w:rFonts w:eastAsia="Cambria"/>
          <w:u w:val="single"/>
        </w:rPr>
        <w:t xml:space="preserve"> to five </w:t>
      </w:r>
      <w:r w:rsidRPr="00141575">
        <w:rPr>
          <w:rFonts w:eastAsia="Cambria"/>
          <w:highlight w:val="green"/>
          <w:u w:val="single"/>
        </w:rPr>
        <w:t xml:space="preserve">years </w:t>
      </w:r>
      <w:r w:rsidRPr="00141575">
        <w:rPr>
          <w:rFonts w:eastAsia="Cambria"/>
          <w:b/>
          <w:iCs/>
          <w:sz w:val="24"/>
          <w:highlight w:val="green"/>
          <w:u w:val="single"/>
        </w:rPr>
        <w:t>overestimate the ability</w:t>
      </w:r>
      <w:r w:rsidRPr="00141575">
        <w:rPr>
          <w:rFonts w:eastAsia="Cambria"/>
          <w:highlight w:val="green"/>
          <w:u w:val="single"/>
        </w:rPr>
        <w:t xml:space="preserve"> of</w:t>
      </w:r>
      <w:r w:rsidRPr="00141575">
        <w:rPr>
          <w:rFonts w:eastAsia="Cambria"/>
          <w:u w:val="single"/>
        </w:rPr>
        <w:t xml:space="preserve"> even the clever </w:t>
      </w:r>
      <w:r w:rsidRPr="00141575">
        <w:rPr>
          <w:rFonts w:eastAsia="Cambria"/>
          <w:highlight w:val="green"/>
          <w:u w:val="single"/>
        </w:rPr>
        <w:t>North Korean</w:t>
      </w:r>
      <w:r w:rsidRPr="00141575">
        <w:rPr>
          <w:rFonts w:eastAsia="Cambria"/>
          <w:u w:val="single"/>
        </w:rPr>
        <w:t xml:space="preserve">s to stretch these mid-20th-century technologies. Even if the alarmists are correct, </w:t>
      </w:r>
      <w:r w:rsidRPr="00141575">
        <w:rPr>
          <w:rFonts w:eastAsia="Cambria"/>
          <w:highlight w:val="green"/>
          <w:u w:val="single"/>
        </w:rPr>
        <w:t>this missile can fly no more than 1,500 miles</w:t>
      </w:r>
      <w:r w:rsidRPr="00141575">
        <w:rPr>
          <w:rFonts w:eastAsia="Cambria"/>
          <w:sz w:val="14"/>
        </w:rPr>
        <w:t xml:space="preserve">. That means, as </w:t>
      </w:r>
      <w:r w:rsidRPr="00141575">
        <w:rPr>
          <w:rFonts w:eastAsia="Cambria"/>
          <w:sz w:val="14"/>
        </w:rPr>
        <w:lastRenderedPageBreak/>
        <w:t xml:space="preserve">nuclear expert Jeffrey Lewis has noted, </w:t>
      </w:r>
      <w:r w:rsidRPr="00141575">
        <w:rPr>
          <w:rFonts w:eastAsia="Cambria"/>
          <w:highlight w:val="green"/>
          <w:u w:val="single"/>
        </w:rPr>
        <w:t>the North Koreans would have to sail their sub 60 to 90 days to get within range of the</w:t>
      </w:r>
      <w:r w:rsidRPr="00141575">
        <w:rPr>
          <w:rFonts w:eastAsia="Cambria"/>
          <w:u w:val="single"/>
        </w:rPr>
        <w:t xml:space="preserve"> continental </w:t>
      </w:r>
      <w:r w:rsidRPr="000C4658">
        <w:rPr>
          <w:rFonts w:eastAsia="Cambria"/>
          <w:highlight w:val="green"/>
          <w:u w:val="single"/>
        </w:rPr>
        <w:t>United States</w:t>
      </w:r>
      <w:r w:rsidRPr="00141575">
        <w:rPr>
          <w:rFonts w:eastAsia="Cambria"/>
          <w:u w:val="single"/>
        </w:rPr>
        <w:t xml:space="preserve">, during which time </w:t>
      </w:r>
      <w:r w:rsidRPr="00141575">
        <w:rPr>
          <w:rFonts w:eastAsia="Cambria"/>
          <w:highlight w:val="green"/>
          <w:u w:val="single"/>
        </w:rPr>
        <w:t xml:space="preserve">it would run a very high risk of detection and destruction. </w:t>
      </w:r>
      <w:r w:rsidRPr="00141575">
        <w:rPr>
          <w:rFonts w:eastAsia="Cambria"/>
          <w:b/>
          <w:iCs/>
          <w:sz w:val="24"/>
          <w:highlight w:val="green"/>
          <w:u w:val="single"/>
        </w:rPr>
        <w:t xml:space="preserve">Kim Jong </w:t>
      </w:r>
      <w:proofErr w:type="gramStart"/>
      <w:r w:rsidRPr="00141575">
        <w:rPr>
          <w:rFonts w:eastAsia="Cambria"/>
          <w:b/>
          <w:iCs/>
          <w:sz w:val="24"/>
          <w:highlight w:val="green"/>
          <w:u w:val="single"/>
        </w:rPr>
        <w:t>Un</w:t>
      </w:r>
      <w:proofErr w:type="gramEnd"/>
      <w:r w:rsidRPr="00141575">
        <w:rPr>
          <w:rFonts w:eastAsia="Cambria"/>
          <w:b/>
          <w:iCs/>
          <w:sz w:val="24"/>
          <w:highlight w:val="green"/>
          <w:u w:val="single"/>
        </w:rPr>
        <w:t xml:space="preserve"> would be much better off having FedEx deliver the warhead. That, at least, would ensure it would get there within three days.</w:t>
      </w:r>
    </w:p>
    <w:p w:rsidR="007400BF" w:rsidRDefault="007400BF" w:rsidP="007400BF">
      <w:pPr>
        <w:pStyle w:val="Heading4"/>
        <w:rPr>
          <w:lang w:eastAsia="ko-KR"/>
        </w:rPr>
      </w:pPr>
      <w:r>
        <w:rPr>
          <w:lang w:eastAsia="ko-KR"/>
        </w:rPr>
        <w:t>(--) Recent nuclear test is part of North Korea’s pattern of diplomacy—nothing unique about it:</w:t>
      </w:r>
    </w:p>
    <w:p w:rsidR="007400BF" w:rsidRDefault="007400BF" w:rsidP="007400BF">
      <w:pPr>
        <w:rPr>
          <w:lang w:eastAsia="ko-KR"/>
        </w:rPr>
      </w:pPr>
      <w:r>
        <w:rPr>
          <w:lang w:eastAsia="ko-KR"/>
        </w:rPr>
        <w:t xml:space="preserve">Sung-Yoon </w:t>
      </w:r>
      <w:r w:rsidRPr="006316C4">
        <w:rPr>
          <w:rStyle w:val="Style13ptBold"/>
        </w:rPr>
        <w:t>Lee and</w:t>
      </w:r>
      <w:r>
        <w:rPr>
          <w:lang w:eastAsia="ko-KR"/>
        </w:rPr>
        <w:t xml:space="preserve"> Joshua </w:t>
      </w:r>
      <w:r w:rsidRPr="006316C4">
        <w:rPr>
          <w:rStyle w:val="Style13ptBold"/>
        </w:rPr>
        <w:t>Stanton,</w:t>
      </w:r>
      <w:r>
        <w:rPr>
          <w:lang w:eastAsia="ko-KR"/>
        </w:rPr>
        <w:t xml:space="preserve"> 1/15/20</w:t>
      </w:r>
      <w:r w:rsidRPr="006316C4">
        <w:rPr>
          <w:rStyle w:val="Style13ptBold"/>
        </w:rPr>
        <w:t>16</w:t>
      </w:r>
      <w:r>
        <w:rPr>
          <w:lang w:eastAsia="ko-KR"/>
        </w:rPr>
        <w:t xml:space="preserve"> (Korea Foundation Professor of Korean Studies &amp; advisor to the House Foreign Affairs Committee, “How to get serious with North Korea,” </w:t>
      </w:r>
      <w:hyperlink r:id="rId19" w:history="1">
        <w:r w:rsidRPr="004252FC">
          <w:rPr>
            <w:rStyle w:val="Hyperlink"/>
            <w:lang w:eastAsia="ko-KR"/>
          </w:rPr>
          <w:t>http://www.cnn.com/2016/01/15/opinions/lee-stanton-north-korea-sanctions/</w:t>
        </w:r>
      </w:hyperlink>
      <w:r>
        <w:rPr>
          <w:lang w:eastAsia="ko-KR"/>
        </w:rPr>
        <w:t xml:space="preserve">, Accessed 1/25/2016, </w:t>
      </w:r>
      <w:proofErr w:type="spellStart"/>
      <w:r>
        <w:rPr>
          <w:lang w:eastAsia="ko-KR"/>
        </w:rPr>
        <w:t>rwg</w:t>
      </w:r>
      <w:proofErr w:type="spellEnd"/>
      <w:r>
        <w:rPr>
          <w:lang w:eastAsia="ko-KR"/>
        </w:rPr>
        <w:t>)</w:t>
      </w:r>
      <w:r>
        <w:rPr>
          <w:lang w:eastAsia="ko-KR"/>
        </w:rPr>
        <w:tab/>
      </w:r>
    </w:p>
    <w:p w:rsidR="007400BF" w:rsidRPr="006316C4" w:rsidRDefault="007400BF" w:rsidP="007400BF">
      <w:pPr>
        <w:rPr>
          <w:sz w:val="16"/>
          <w:lang w:eastAsia="ko-KR"/>
        </w:rPr>
      </w:pPr>
      <w:r w:rsidRPr="006316C4">
        <w:rPr>
          <w:sz w:val="16"/>
          <w:lang w:eastAsia="ko-KR"/>
        </w:rPr>
        <w:t>(CNN)</w:t>
      </w:r>
      <w:r w:rsidRPr="006316C4">
        <w:rPr>
          <w:rStyle w:val="StyleUnderline"/>
          <w:highlight w:val="yellow"/>
        </w:rPr>
        <w:t>North Korea's nuclear test last week follows a well-worn pattern that spans over a quarter century: Resort to periodic provocations, wait out the flurry of condemnations, then launch a peace offensive and call for talks</w:t>
      </w:r>
      <w:r w:rsidRPr="006316C4">
        <w:rPr>
          <w:sz w:val="16"/>
          <w:lang w:eastAsia="ko-KR"/>
        </w:rPr>
        <w:t xml:space="preserve"> so that its main adversary, the United States, takes heed and responds with concessionary diplomacy. Repeat. All the while as Pyongyang advances </w:t>
      </w:r>
      <w:proofErr w:type="gramStart"/>
      <w:r w:rsidRPr="006316C4">
        <w:rPr>
          <w:sz w:val="16"/>
          <w:lang w:eastAsia="ko-KR"/>
        </w:rPr>
        <w:t>its</w:t>
      </w:r>
      <w:proofErr w:type="gramEnd"/>
      <w:r w:rsidRPr="006316C4">
        <w:rPr>
          <w:sz w:val="16"/>
          <w:lang w:eastAsia="ko-KR"/>
        </w:rPr>
        <w:t xml:space="preserve"> nuclear and missile technology. This simple strategy has confounded regional powers and driven them to give North Korea billions of dollars in return for Pyongyang's repeated pledges of denuclearization. The record of the past quarter-century of nuclear diplomacy vis-à-vis Pyongyang is distinguished by blame, denial, and fantasy masquerading as policy.</w:t>
      </w:r>
    </w:p>
    <w:p w:rsidR="002E3DEE" w:rsidRPr="00804825" w:rsidRDefault="002E3DEE" w:rsidP="002E3DEE">
      <w:pPr>
        <w:pStyle w:val="Heading4"/>
      </w:pPr>
      <w:r>
        <w:t xml:space="preserve">(--) </w:t>
      </w:r>
      <w:r w:rsidRPr="00804825">
        <w:t>U.S. nuclear deterrence completely deters North Korea: Pyongyang will never be a threat to the United States.</w:t>
      </w:r>
    </w:p>
    <w:p w:rsidR="002E3DEE" w:rsidRPr="00804825" w:rsidRDefault="002E3DEE" w:rsidP="002E3DEE">
      <w:r w:rsidRPr="00804825">
        <w:t xml:space="preserve">Doug </w:t>
      </w:r>
      <w:r w:rsidRPr="00804825">
        <w:rPr>
          <w:rStyle w:val="Style13ptBold"/>
        </w:rPr>
        <w:t>Bandow, 2009</w:t>
      </w:r>
      <w:r w:rsidRPr="00804825">
        <w:t xml:space="preserve"> (Senior Fellow, CATO Institute), NORTH KOREA: PAPER TIGER, June 4, 2009. Retrieved April 1, 2010 from </w:t>
      </w:r>
      <w:hyperlink r:id="rId20" w:history="1">
        <w:r w:rsidRPr="00804825">
          <w:rPr>
            <w:rStyle w:val="Hyperlink"/>
          </w:rPr>
          <w:t>http://www.campaignforliberty.com/article.php?view=100</w:t>
        </w:r>
      </w:hyperlink>
      <w:r>
        <w:t xml:space="preserve">, </w:t>
      </w:r>
      <w:proofErr w:type="spellStart"/>
      <w:proofErr w:type="gramStart"/>
      <w:r>
        <w:t>eo</w:t>
      </w:r>
      <w:proofErr w:type="spellEnd"/>
      <w:proofErr w:type="gramEnd"/>
      <w:r>
        <w:t>)</w:t>
      </w:r>
    </w:p>
    <w:p w:rsidR="002E3DEE" w:rsidRDefault="002E3DEE" w:rsidP="002E3DEE">
      <w:pPr>
        <w:rPr>
          <w:rStyle w:val="StyleUnderline"/>
        </w:rPr>
      </w:pPr>
      <w:r w:rsidRPr="00804825">
        <w:t xml:space="preserve">That could eventually change, of course, but </w:t>
      </w:r>
      <w:r w:rsidRPr="00CB719D">
        <w:rPr>
          <w:rStyle w:val="StyleUnderline"/>
          <w:highlight w:val="yellow"/>
        </w:rPr>
        <w:t>the DPRK obviously poses no present danger</w:t>
      </w:r>
      <w:r w:rsidRPr="00804825">
        <w:t xml:space="preserve">. There is no cause for precipitous action. In fact, </w:t>
      </w:r>
      <w:r w:rsidRPr="00CB719D">
        <w:rPr>
          <w:rStyle w:val="StyleUnderline"/>
          <w:highlight w:val="yellow"/>
        </w:rPr>
        <w:t>Pyongyang is never likely to pose a genuine threat to America. The U.S. has the world's most sophisticated nuclear arsenal: any North Korean attack would be suicidal. Just one American missile with multiple warheads could destroy everything worth destroying in the North. If Washington could deter</w:t>
      </w:r>
      <w:r w:rsidRPr="00804825">
        <w:t xml:space="preserve"> Joseph </w:t>
      </w:r>
      <w:r w:rsidRPr="00CB719D">
        <w:rPr>
          <w:rStyle w:val="StyleUnderline"/>
          <w:highlight w:val="yellow"/>
        </w:rPr>
        <w:t>Stalin and</w:t>
      </w:r>
      <w:r w:rsidRPr="00804825">
        <w:t xml:space="preserve"> Mao </w:t>
      </w:r>
      <w:r w:rsidRPr="00CB719D">
        <w:rPr>
          <w:rStyle w:val="StyleUnderline"/>
          <w:highlight w:val="yellow"/>
        </w:rPr>
        <w:t xml:space="preserve">Zedong, two of the greatest mass murderers in human history, it can deter Kim </w:t>
      </w:r>
      <w:proofErr w:type="spellStart"/>
      <w:r w:rsidRPr="00CB719D">
        <w:rPr>
          <w:rStyle w:val="StyleUnderline"/>
          <w:highlight w:val="yellow"/>
        </w:rPr>
        <w:t>Jong-il</w:t>
      </w:r>
      <w:proofErr w:type="spellEnd"/>
      <w:r w:rsidRPr="00CB719D">
        <w:rPr>
          <w:rStyle w:val="StyleUnderline"/>
          <w:highlight w:val="yellow"/>
        </w:rPr>
        <w:t>.</w:t>
      </w:r>
    </w:p>
    <w:p w:rsidR="002E3DEE" w:rsidRPr="00CB719D" w:rsidRDefault="002E3DEE" w:rsidP="002E3DEE">
      <w:pPr>
        <w:pStyle w:val="Heading4"/>
      </w:pPr>
      <w:r>
        <w:t xml:space="preserve">(--) </w:t>
      </w:r>
      <w:r w:rsidRPr="00CB719D">
        <w:t xml:space="preserve">The United States will not escalate a minor incident to a full scale war: Policymakers understand the cost and danger in such a move. </w:t>
      </w:r>
    </w:p>
    <w:p w:rsidR="002E3DEE" w:rsidRPr="00CB719D" w:rsidRDefault="002E3DEE" w:rsidP="002E3DEE">
      <w:r w:rsidRPr="00CB719D">
        <w:t xml:space="preserve">John </w:t>
      </w:r>
      <w:r w:rsidRPr="00CB719D">
        <w:rPr>
          <w:rStyle w:val="Style13ptBold"/>
        </w:rPr>
        <w:t>Park, 2008</w:t>
      </w:r>
      <w:r w:rsidRPr="00CB719D">
        <w:t xml:space="preserve"> (Dir., Korea Working Group, </w:t>
      </w:r>
      <w:proofErr w:type="gramStart"/>
      <w:r w:rsidRPr="00CB719D">
        <w:t>U.S</w:t>
      </w:r>
      <w:proofErr w:type="gramEnd"/>
      <w:r w:rsidRPr="00CB719D">
        <w:t>. Institute of Peace), THE LONG SHADOW: NUCLEAR WEAPONS AND SECURITY IN 21ST CENTURY ASIA, 2008, 280</w:t>
      </w:r>
      <w:r>
        <w:t xml:space="preserve">, </w:t>
      </w:r>
      <w:proofErr w:type="spellStart"/>
      <w:r>
        <w:t>eo</w:t>
      </w:r>
      <w:proofErr w:type="spellEnd"/>
      <w:r w:rsidRPr="00CB719D">
        <w:t xml:space="preserve">. </w:t>
      </w:r>
    </w:p>
    <w:p w:rsidR="002E3DEE" w:rsidRDefault="002E3DEE" w:rsidP="002E3DEE">
      <w:pPr>
        <w:rPr>
          <w:rStyle w:val="StyleUnderline"/>
        </w:rPr>
      </w:pPr>
      <w:r w:rsidRPr="00CB719D">
        <w:rPr>
          <w:rStyle w:val="StyleUnderline"/>
          <w:highlight w:val="yellow"/>
        </w:rPr>
        <w:t>While North Korea's nuclear arsenal has captured the headlines, the North Korean military does not need it to inflict unacceptable damage to the United States and its allies in the event of a U.S. invasion</w:t>
      </w:r>
      <w:r w:rsidRPr="00CB719D">
        <w:rPr>
          <w:sz w:val="16"/>
        </w:rPr>
        <w:t xml:space="preserve">. When Pyongyang was believed to possess a meager arsenal — comprising only one or possibly two untested nuclear devices and no effective long-range missiles — </w:t>
      </w:r>
      <w:r w:rsidRPr="00CB719D">
        <w:rPr>
          <w:rStyle w:val="StyleUnderline"/>
          <w:highlight w:val="yellow"/>
        </w:rPr>
        <w:t>military experts still calculated that a major war on the Korean peninsula would cost the United States approximately 80,000 to 100,000 casualties and US$100 billion</w:t>
      </w:r>
      <w:r w:rsidRPr="00CB719D">
        <w:rPr>
          <w:sz w:val="16"/>
        </w:rPr>
        <w:t xml:space="preserve">. When damage to other countries was also considered, the estimated cost of such a war increased to as high as "one million casualties and one trillion dollars in estimated industrial damage and lost business." Another estimate calculated that a second Korean War would entail destruction costing "more than $60 billion and result in 3 million casualties, including 52,000 U.S. military casualties." </w:t>
      </w:r>
      <w:r w:rsidRPr="00CB719D">
        <w:rPr>
          <w:rStyle w:val="StyleUnderline"/>
          <w:highlight w:val="yellow"/>
        </w:rPr>
        <w:t>The prospect of such a costly conventional war clearly suffices to deter the United States. The U.S. government could not persuade its public to approve such a war.</w:t>
      </w:r>
    </w:p>
    <w:p w:rsidR="002E3DEE" w:rsidRPr="00E2475A" w:rsidRDefault="007400BF" w:rsidP="002E3DEE">
      <w:pPr>
        <w:pStyle w:val="Heading4"/>
      </w:pPr>
      <w:r>
        <w:lastRenderedPageBreak/>
        <w:t xml:space="preserve">(--) </w:t>
      </w:r>
      <w:r w:rsidR="002E3DEE" w:rsidRPr="00E2475A">
        <w:t xml:space="preserve">No risk of Korean </w:t>
      </w:r>
      <w:proofErr w:type="gramStart"/>
      <w:r w:rsidR="002E3DEE" w:rsidRPr="00E2475A">
        <w:t>war</w:t>
      </w:r>
      <w:proofErr w:type="gramEnd"/>
      <w:r w:rsidR="002E3DEE" w:rsidRPr="00E2475A">
        <w:t xml:space="preserve"> --- North Korea provokes but always defers away from escalation.</w:t>
      </w:r>
    </w:p>
    <w:p w:rsidR="002E3DEE" w:rsidRDefault="002E3DEE" w:rsidP="002E3DEE">
      <w:pPr>
        <w:rPr>
          <w:sz w:val="18"/>
          <w:szCs w:val="18"/>
        </w:rPr>
      </w:pPr>
      <w:r>
        <w:rPr>
          <w:sz w:val="18"/>
          <w:szCs w:val="18"/>
        </w:rPr>
        <w:t xml:space="preserve">Van </w:t>
      </w:r>
      <w:r>
        <w:rPr>
          <w:rStyle w:val="Heading4Char"/>
        </w:rPr>
        <w:t>Jackson and</w:t>
      </w:r>
      <w:r>
        <w:rPr>
          <w:sz w:val="18"/>
          <w:szCs w:val="18"/>
        </w:rPr>
        <w:t xml:space="preserve"> Hannah </w:t>
      </w:r>
      <w:r>
        <w:rPr>
          <w:rStyle w:val="Heading4Char"/>
        </w:rPr>
        <w:t>Suh</w:t>
      </w:r>
      <w:r>
        <w:rPr>
          <w:sz w:val="18"/>
          <w:szCs w:val="18"/>
        </w:rPr>
        <w:t>, 7/9/</w:t>
      </w:r>
      <w:r>
        <w:rPr>
          <w:rStyle w:val="Heading4Char"/>
        </w:rPr>
        <w:t>2015</w:t>
      </w:r>
      <w:r>
        <w:rPr>
          <w:sz w:val="18"/>
          <w:szCs w:val="18"/>
        </w:rPr>
        <w:t>. Visiting Fellow at the Center for a New American Security, a Council on Foreign Relations International Affairs Fellow, and author of the forthcoming book Rival Reputations: Coercion and Credibility in U.S.-North Korea Relations; and Program Coordinator for the Asia-Pacific Security Program at the Center for a New American Security. “The Biggest Myth about North Korea,” The National Interest, http://nationalinterest.org/feature/the-biggest-myth-about-north-korea-13290?page=2.</w:t>
      </w:r>
    </w:p>
    <w:p w:rsidR="002E3DEE" w:rsidRDefault="002E3DEE" w:rsidP="002E3DEE">
      <w:pPr>
        <w:rPr>
          <w:sz w:val="18"/>
          <w:szCs w:val="18"/>
        </w:rPr>
      </w:pPr>
      <w:r>
        <w:rPr>
          <w:rStyle w:val="StyleUnderline"/>
          <w:highlight w:val="cyan"/>
        </w:rPr>
        <w:t xml:space="preserve">Widespread fear of a North Korean total war is a </w:t>
      </w:r>
      <w:r>
        <w:rPr>
          <w:rStyle w:val="Emphasis"/>
          <w:highlight w:val="cyan"/>
        </w:rPr>
        <w:t>pathology based on an imaginary North Korea</w:t>
      </w:r>
      <w:r>
        <w:rPr>
          <w:sz w:val="18"/>
          <w:szCs w:val="18"/>
        </w:rPr>
        <w:t>. No matter one’s political leanings, right and left alike agree that North Korea’s primary goal is</w:t>
      </w:r>
      <w:r w:rsidR="007400BF">
        <w:rPr>
          <w:sz w:val="18"/>
          <w:szCs w:val="18"/>
        </w:rPr>
        <w:t xml:space="preserve"> </w:t>
      </w:r>
      <w:r>
        <w:rPr>
          <w:sz w:val="18"/>
          <w:szCs w:val="18"/>
        </w:rPr>
        <w:t>regime survival, meaning that North Korea will not only take actions to safeguard its regime, but also avoid taking actions that put its survival at risk.</w:t>
      </w:r>
      <w:r w:rsidR="007400BF">
        <w:rPr>
          <w:sz w:val="18"/>
          <w:szCs w:val="18"/>
        </w:rPr>
        <w:t xml:space="preserve"> </w:t>
      </w:r>
      <w:r>
        <w:rPr>
          <w:rStyle w:val="StyleUnderline"/>
          <w:highlight w:val="cyan"/>
        </w:rPr>
        <w:t>This bears out in sixty years of observing North Korean behavior</w:t>
      </w:r>
      <w:r>
        <w:rPr>
          <w:sz w:val="18"/>
          <w:szCs w:val="18"/>
        </w:rPr>
        <w:t xml:space="preserve">—even during the so-called “second Korean war” of the late 1960s, </w:t>
      </w:r>
      <w:r>
        <w:rPr>
          <w:rStyle w:val="Emphasis"/>
          <w:highlight w:val="cyan"/>
        </w:rPr>
        <w:t>North Korea never escalated beyond isolated military attacks</w:t>
      </w:r>
      <w:r>
        <w:rPr>
          <w:sz w:val="18"/>
          <w:szCs w:val="18"/>
        </w:rPr>
        <w:t xml:space="preserve">. Today, North Korea threatens South Korean NGOs that send propaganda balloons into its territory, yet fires at the balloons and not the people launching them. </w:t>
      </w:r>
      <w:r>
        <w:rPr>
          <w:rStyle w:val="StyleUnderline"/>
          <w:highlight w:val="cyan"/>
        </w:rPr>
        <w:t>In repeated naval clashes</w:t>
      </w:r>
      <w:r>
        <w:rPr>
          <w:rStyle w:val="StyleUnderline"/>
        </w:rPr>
        <w:t xml:space="preserve"> with South Korea in the Yellow Sea, </w:t>
      </w:r>
      <w:r>
        <w:rPr>
          <w:rStyle w:val="StyleUnderline"/>
          <w:highlight w:val="cyan"/>
        </w:rPr>
        <w:t>North Korea strikes some blows</w:t>
      </w:r>
      <w:r>
        <w:rPr>
          <w:rStyle w:val="StyleUnderline"/>
        </w:rPr>
        <w:t xml:space="preserve"> </w:t>
      </w:r>
      <w:r>
        <w:rPr>
          <w:rStyle w:val="Emphasis"/>
          <w:highlight w:val="cyan"/>
        </w:rPr>
        <w:t>and suffers others,</w:t>
      </w:r>
      <w:r>
        <w:rPr>
          <w:rStyle w:val="StyleUnderline"/>
        </w:rPr>
        <w:t xml:space="preserve"> </w:t>
      </w:r>
      <w:r>
        <w:rPr>
          <w:rStyle w:val="Emphasis"/>
          <w:highlight w:val="cyan"/>
        </w:rPr>
        <w:t>but it never escalates beyond the local clash.</w:t>
      </w:r>
      <w:r>
        <w:rPr>
          <w:rStyle w:val="Emphasis"/>
        </w:rPr>
        <w:t xml:space="preserve"> </w:t>
      </w:r>
      <w:r>
        <w:rPr>
          <w:rStyle w:val="StyleUnderline"/>
        </w:rPr>
        <w:t>North Korea has had countless opportunities to escalate or broaden conflicts in a crisis, yet has consistently chosen restraint</w:t>
      </w:r>
      <w:r>
        <w:rPr>
          <w:sz w:val="18"/>
          <w:szCs w:val="18"/>
        </w:rPr>
        <w:t>. Whatever North Korea’s rhetoric and motivations for violence, its track record shows a preference for not taking actions that would jeopardize the regime, and the North Korean escalation that everyone fears would do precisely that.</w:t>
      </w:r>
      <w:r w:rsidR="007400BF">
        <w:rPr>
          <w:sz w:val="18"/>
          <w:szCs w:val="18"/>
        </w:rPr>
        <w:t xml:space="preserve"> </w:t>
      </w:r>
      <w:r>
        <w:rPr>
          <w:sz w:val="18"/>
          <w:szCs w:val="18"/>
        </w:rPr>
        <w:t>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w:t>
      </w:r>
      <w:r w:rsidR="007400BF">
        <w:rPr>
          <w:sz w:val="18"/>
          <w:szCs w:val="18"/>
        </w:rPr>
        <w:t xml:space="preserve"> </w:t>
      </w:r>
      <w:r>
        <w:rPr>
          <w:sz w:val="18"/>
          <w:szCs w:val="18"/>
        </w:rPr>
        <w:t xml:space="preserve">To be clear, we’re not saying conflict with North Korea is impossible. On the contrary, </w:t>
      </w:r>
      <w:r>
        <w:rPr>
          <w:rStyle w:val="Emphasis"/>
          <w:highlight w:val="cyan"/>
        </w:rPr>
        <w:t>North Korean military</w:t>
      </w:r>
      <w:r>
        <w:rPr>
          <w:rStyle w:val="StyleUnderline"/>
        </w:rPr>
        <w:t xml:space="preserve"> </w:t>
      </w:r>
      <w:r>
        <w:rPr>
          <w:rStyle w:val="StyleUnderline"/>
          <w:highlight w:val="cyan"/>
        </w:rPr>
        <w:t>adventurism may become</w:t>
      </w:r>
      <w:r>
        <w:rPr>
          <w:rStyle w:val="StyleUnderline"/>
        </w:rPr>
        <w:t xml:space="preserve"> more </w:t>
      </w:r>
      <w:r>
        <w:rPr>
          <w:rStyle w:val="StyleUnderline"/>
          <w:highlight w:val="cyan"/>
        </w:rPr>
        <w:t>likely</w:t>
      </w:r>
      <w:r>
        <w:rPr>
          <w:sz w:val="18"/>
          <w:szCs w:val="18"/>
        </w:rPr>
        <w:t xml:space="preserve"> as it feels its expanding nuclear and missile capability affords it greater protections from retaliation. </w:t>
      </w:r>
      <w:r>
        <w:rPr>
          <w:rStyle w:val="Emphasis"/>
          <w:highlight w:val="cyan"/>
        </w:rPr>
        <w:t>But such conflicts won’t escalate to an all-out war</w:t>
      </w:r>
      <w:r>
        <w:rPr>
          <w:sz w:val="18"/>
          <w:szCs w:val="18"/>
        </w:rPr>
        <w:t>,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w:t>
      </w:r>
      <w:r w:rsidR="007400BF">
        <w:rPr>
          <w:sz w:val="18"/>
          <w:szCs w:val="18"/>
        </w:rPr>
        <w:t xml:space="preserve"> </w:t>
      </w:r>
      <w:r>
        <w:rPr>
          <w:sz w:val="18"/>
          <w:szCs w:val="18"/>
        </w:rPr>
        <w:t>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w:t>
      </w:r>
      <w:r w:rsidR="007400BF">
        <w:rPr>
          <w:sz w:val="18"/>
          <w:szCs w:val="18"/>
        </w:rPr>
        <w:t xml:space="preserve"> </w:t>
      </w:r>
      <w:r>
        <w:rPr>
          <w:sz w:val="18"/>
          <w:szCs w:val="18"/>
        </w:rPr>
        <w:t>Just because something is possible, doesn’t make it probable. As a matter of historical observation—not rational assumption—</w:t>
      </w:r>
      <w:r>
        <w:rPr>
          <w:rStyle w:val="Emphasis"/>
          <w:highlight w:val="cyan"/>
        </w:rPr>
        <w:t>North Korea’s primary goal is regime survival, and its foreign policy is bounded by a logic of consequences</w:t>
      </w:r>
      <w:r>
        <w:rPr>
          <w:sz w:val="18"/>
          <w:szCs w:val="18"/>
        </w:rPr>
        <w:t>.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for the sake of regime survival.</w:t>
      </w:r>
    </w:p>
    <w:p w:rsidR="002E3DEE" w:rsidRDefault="002E3DEE" w:rsidP="002E3DEE"/>
    <w:p w:rsidR="002E3DEE" w:rsidRDefault="002E3DEE" w:rsidP="007400BF">
      <w:pPr>
        <w:pStyle w:val="Heading3"/>
      </w:pPr>
      <w:bookmarkStart w:id="13" w:name="_Toc443634670"/>
      <w:bookmarkStart w:id="14" w:name="_Toc447194455"/>
      <w:bookmarkStart w:id="15" w:name="_Toc453287016"/>
      <w:bookmarkStart w:id="16" w:name="_Toc456553520"/>
      <w:r>
        <w:lastRenderedPageBreak/>
        <w:t xml:space="preserve">No Nuclear </w:t>
      </w:r>
      <w:r w:rsidR="00710827">
        <w:t xml:space="preserve">Korean </w:t>
      </w:r>
      <w:r>
        <w:t>War</w:t>
      </w:r>
      <w:bookmarkEnd w:id="13"/>
      <w:bookmarkEnd w:id="14"/>
      <w:r w:rsidR="003B4DB8">
        <w:t xml:space="preserve"> Extensions</w:t>
      </w:r>
      <w:bookmarkEnd w:id="15"/>
      <w:bookmarkEnd w:id="16"/>
    </w:p>
    <w:p w:rsidR="003B4DB8" w:rsidRDefault="003B4DB8" w:rsidP="003B4DB8">
      <w:pPr>
        <w:pStyle w:val="Heading4"/>
      </w:pPr>
      <w:r>
        <w:t>North Korea won’t use nuclear weapons—fears regime survival:</w:t>
      </w:r>
    </w:p>
    <w:p w:rsidR="003B4DB8" w:rsidRDefault="003B4DB8" w:rsidP="003B4DB8">
      <w:r>
        <w:t xml:space="preserve">Jillian </w:t>
      </w:r>
      <w:r w:rsidRPr="00D237AC">
        <w:rPr>
          <w:rStyle w:val="Style13ptBold"/>
        </w:rPr>
        <w:t>Bell, 2016</w:t>
      </w:r>
      <w:r>
        <w:t xml:space="preserve"> (staff writer) North Korea weapons problem has no easy solution: experts, Feb. 9, 2016.  Retrieved Apr. 24, 2016 from http://www.cbc.ca/news/world/north-korea-weapons-explainer-1.3439164</w:t>
      </w:r>
    </w:p>
    <w:p w:rsidR="003B4DB8" w:rsidRDefault="003B4DB8" w:rsidP="003B4DB8">
      <w:r>
        <w:t xml:space="preserve">"What's pretty clear is that they now have a long history of experimenting with both nuclear weapons and ballistic missiles. And so </w:t>
      </w:r>
      <w:r w:rsidRPr="00D237AC">
        <w:rPr>
          <w:rStyle w:val="StyleUnderline"/>
          <w:highlight w:val="yellow"/>
        </w:rPr>
        <w:t>any estimate of this threat is going to depend upon your conclusions about how quickly they're developing these technologies. And the truth is, we just don't know</w:t>
      </w:r>
      <w:r>
        <w:t xml:space="preserve">."  </w:t>
      </w:r>
      <w:r w:rsidRPr="00D237AC">
        <w:rPr>
          <w:rStyle w:val="StyleUnderline"/>
          <w:highlight w:val="yellow"/>
        </w:rPr>
        <w:t>Baker doesn't think North Korea poses much direct risk, because "it's a regime that understands that any truly aggressive action ultimately will lead to its own destruction</w:t>
      </w:r>
      <w:r>
        <w:t>."</w:t>
      </w:r>
    </w:p>
    <w:p w:rsidR="007400BF" w:rsidRPr="00E80AD5" w:rsidRDefault="003B4DB8" w:rsidP="007400BF">
      <w:pPr>
        <w:pStyle w:val="Heading4"/>
        <w:rPr>
          <w:rStyle w:val="Style13ptBold"/>
          <w:b/>
        </w:rPr>
      </w:pPr>
      <w:r w:rsidRPr="00E80AD5">
        <w:rPr>
          <w:rStyle w:val="Style13ptBold"/>
          <w:b/>
        </w:rPr>
        <w:t xml:space="preserve"> </w:t>
      </w:r>
      <w:r w:rsidR="007400BF" w:rsidRPr="00E80AD5">
        <w:rPr>
          <w:rStyle w:val="Style13ptBold"/>
          <w:b/>
        </w:rPr>
        <w:t>(--) North Korea will use nukes for deterrence not pre-emptive strikes:</w:t>
      </w:r>
    </w:p>
    <w:p w:rsidR="007400BF" w:rsidRDefault="007400BF" w:rsidP="007400BF">
      <w:proofErr w:type="spellStart"/>
      <w:r w:rsidRPr="00A12A13">
        <w:rPr>
          <w:rStyle w:val="Style13ptBold"/>
        </w:rPr>
        <w:t>Yonhap</w:t>
      </w:r>
      <w:proofErr w:type="spellEnd"/>
      <w:r w:rsidRPr="00A12A13">
        <w:rPr>
          <w:rStyle w:val="Style13ptBold"/>
        </w:rPr>
        <w:t xml:space="preserve"> News</w:t>
      </w:r>
      <w:r>
        <w:t>, 3/29/20</w:t>
      </w:r>
      <w:r w:rsidRPr="00A12A13">
        <w:rPr>
          <w:rStyle w:val="Style13ptBold"/>
        </w:rPr>
        <w:t>16</w:t>
      </w:r>
      <w:r>
        <w:t xml:space="preserve"> (“Pyongyang uses nuclear development as deterrence: U.S. expert,” </w:t>
      </w:r>
      <w:hyperlink r:id="rId21" w:history="1">
        <w:r w:rsidRPr="003E3BF1">
          <w:rPr>
            <w:rStyle w:val="Hyperlink"/>
          </w:rPr>
          <w:t>http://english.yonhapnews.co.kr/national/2016/03/29/0301000000AEN20160329002500315.html</w:t>
        </w:r>
      </w:hyperlink>
      <w:r>
        <w:rPr>
          <w:rStyle w:val="Hyperlink"/>
        </w:rPr>
        <w:t xml:space="preserve">, Accessed 3/31/2016, </w:t>
      </w:r>
      <w:proofErr w:type="spellStart"/>
      <w:r>
        <w:rPr>
          <w:rStyle w:val="Hyperlink"/>
        </w:rPr>
        <w:t>rwg</w:t>
      </w:r>
      <w:proofErr w:type="spellEnd"/>
      <w:r>
        <w:rPr>
          <w:rStyle w:val="Hyperlink"/>
        </w:rPr>
        <w:t>)</w:t>
      </w:r>
    </w:p>
    <w:p w:rsidR="007400BF" w:rsidRDefault="007400BF" w:rsidP="007400BF">
      <w:pPr>
        <w:rPr>
          <w:sz w:val="16"/>
        </w:rPr>
      </w:pPr>
      <w:r w:rsidRPr="00E80AD5">
        <w:rPr>
          <w:sz w:val="16"/>
        </w:rPr>
        <w:t>WASHINGTON, March 28 (</w:t>
      </w:r>
      <w:proofErr w:type="spellStart"/>
      <w:r w:rsidRPr="00E80AD5">
        <w:rPr>
          <w:sz w:val="16"/>
        </w:rPr>
        <w:t>Yonhap</w:t>
      </w:r>
      <w:proofErr w:type="spellEnd"/>
      <w:r w:rsidRPr="00E80AD5">
        <w:rPr>
          <w:sz w:val="16"/>
        </w:rPr>
        <w:t xml:space="preserve">) -- </w:t>
      </w:r>
      <w:r w:rsidRPr="00E80AD5">
        <w:rPr>
          <w:rStyle w:val="StyleUnderline"/>
          <w:highlight w:val="yellow"/>
        </w:rPr>
        <w:t>North Korea's push to develop nuclear arms is part of its struggle to establish deterrence against the U</w:t>
      </w:r>
      <w:r w:rsidRPr="00E80AD5">
        <w:rPr>
          <w:sz w:val="16"/>
        </w:rPr>
        <w:t xml:space="preserve">nited </w:t>
      </w:r>
      <w:r w:rsidRPr="00E80AD5">
        <w:rPr>
          <w:rStyle w:val="StyleUnderline"/>
          <w:highlight w:val="yellow"/>
        </w:rPr>
        <w:t>S</w:t>
      </w:r>
      <w:r w:rsidRPr="00E80AD5">
        <w:rPr>
          <w:sz w:val="16"/>
        </w:rPr>
        <w:t xml:space="preserve">tates </w:t>
      </w:r>
      <w:r w:rsidRPr="00E80AD5">
        <w:rPr>
          <w:rStyle w:val="StyleUnderline"/>
          <w:highlight w:val="yellow"/>
        </w:rPr>
        <w:t>rather than a scheme to launch a preemptive strike on the continental U.S.,</w:t>
      </w:r>
      <w:r w:rsidRPr="00E80AD5">
        <w:rPr>
          <w:sz w:val="16"/>
        </w:rPr>
        <w:t xml:space="preserve"> a prominent American expert said Monday. David Albright, head of the U.S-based non-governmental Institute for Science and International Security (ISIS), said that </w:t>
      </w:r>
      <w:r w:rsidRPr="00E80AD5">
        <w:rPr>
          <w:rStyle w:val="StyleUnderline"/>
          <w:highlight w:val="yellow"/>
        </w:rPr>
        <w:t>the communist regime has been utilizing the process of developing atomic bombs to ensure its deterrence</w:t>
      </w:r>
      <w:r w:rsidRPr="00E80AD5">
        <w:rPr>
          <w:sz w:val="16"/>
        </w:rPr>
        <w:t>.</w:t>
      </w:r>
    </w:p>
    <w:p w:rsidR="003B4DB8" w:rsidRDefault="003B4DB8" w:rsidP="003B4DB8">
      <w:pPr>
        <w:pStyle w:val="Heading4"/>
      </w:pPr>
      <w:r>
        <w:t>Bad technology means North Korean nukes aren’t a threat:</w:t>
      </w:r>
    </w:p>
    <w:p w:rsidR="003B4DB8" w:rsidRDefault="003B4DB8" w:rsidP="003B4DB8">
      <w:r>
        <w:t xml:space="preserve">Jillian </w:t>
      </w:r>
      <w:r w:rsidRPr="00D237AC">
        <w:rPr>
          <w:rStyle w:val="Style13ptBold"/>
        </w:rPr>
        <w:t>Bell, 2016</w:t>
      </w:r>
      <w:r>
        <w:t xml:space="preserve"> (staff writer) North Korea weapons problem has no easy solution: experts, Feb. 9, 2016.  Retrieved Apr. 24, 2016 from http://www.cbc.ca/news/world/north-korea-weapons-explainer-1.3439164</w:t>
      </w:r>
    </w:p>
    <w:p w:rsidR="003B4DB8" w:rsidRDefault="003B4DB8" w:rsidP="003B4DB8">
      <w:r w:rsidRPr="00D237AC">
        <w:rPr>
          <w:rStyle w:val="StyleUnderline"/>
          <w:highlight w:val="yellow"/>
        </w:rPr>
        <w:t xml:space="preserve">Even if North Korea could launch a missile with its current technology, it's debatable how effective it would be.  "It takes several days for this particular missile system to be set up and </w:t>
      </w:r>
      <w:proofErr w:type="spellStart"/>
      <w:r w:rsidRPr="00D237AC">
        <w:rPr>
          <w:rStyle w:val="StyleUnderline"/>
          <w:highlight w:val="yellow"/>
        </w:rPr>
        <w:t>fuelled</w:t>
      </w:r>
      <w:proofErr w:type="spellEnd"/>
      <w:r w:rsidRPr="00D237AC">
        <w:rPr>
          <w:rStyle w:val="StyleUnderline"/>
          <w:highlight w:val="yellow"/>
        </w:rPr>
        <w:t xml:space="preserve"> up and ready to launch,"</w:t>
      </w:r>
      <w:r>
        <w:t xml:space="preserve"> Baker says. "</w:t>
      </w:r>
      <w:r w:rsidRPr="00D237AC">
        <w:rPr>
          <w:rStyle w:val="StyleUnderline"/>
          <w:highlight w:val="yellow"/>
        </w:rPr>
        <w:t>There's really only a few sites where it can be launched from, it's heavily watched, so they can't really use it."</w:t>
      </w:r>
    </w:p>
    <w:p w:rsidR="003B4DB8" w:rsidRPr="00D237AC" w:rsidRDefault="003B4DB8" w:rsidP="003B4DB8">
      <w:pPr>
        <w:pStyle w:val="Heading4"/>
        <w:rPr>
          <w:rStyle w:val="Style13ptBold"/>
          <w:b/>
        </w:rPr>
      </w:pPr>
      <w:r w:rsidRPr="00D237AC">
        <w:rPr>
          <w:rStyle w:val="Style13ptBold"/>
          <w:b/>
        </w:rPr>
        <w:t>(--) Even if war starts, the US &amp; South Korea will take out North Korean nukes and win the war conventionally:</w:t>
      </w:r>
    </w:p>
    <w:p w:rsidR="003B4DB8" w:rsidRDefault="003B4DB8" w:rsidP="003B4DB8">
      <w:r w:rsidRPr="00D237AC">
        <w:rPr>
          <w:rStyle w:val="Style13ptBold"/>
        </w:rPr>
        <w:t xml:space="preserve">Ji </w:t>
      </w:r>
      <w:r>
        <w:t xml:space="preserve">Da, </w:t>
      </w:r>
      <w:r w:rsidRPr="00D237AC">
        <w:rPr>
          <w:rStyle w:val="Style13ptBold"/>
        </w:rPr>
        <w:t>2016</w:t>
      </w:r>
      <w:r>
        <w:t xml:space="preserve"> (staff writer) EPOCH TIMES, Why China Is Willing to Work With United States to Sanction North Korea, Mar. 10, 2016, Retrieved Apr. 24, 2016 from http://www.theepochtimes.com/n3/1989234-why-china-is-willing-to-work-with-united-states-to-sanction-north-korea/</w:t>
      </w:r>
    </w:p>
    <w:p w:rsidR="003B4DB8" w:rsidRDefault="003B4DB8" w:rsidP="003B4DB8">
      <w:r>
        <w:t xml:space="preserve">From the military, economic, and political points of view, </w:t>
      </w:r>
      <w:r w:rsidRPr="00D237AC">
        <w:rPr>
          <w:rStyle w:val="StyleUnderline"/>
          <w:highlight w:val="yellow"/>
        </w:rPr>
        <w:t>it will not be a hard task for the U.S.-South Korea alliance to resolve the problem. If North Korea started a war, the U.S.-South Korea alliance could destroy North Korea’s nuclear weapons and launching facilities through sophisticated intelligence operations, and then deploy traditional military operations to win the war</w:t>
      </w:r>
      <w:r>
        <w:t>.</w:t>
      </w:r>
    </w:p>
    <w:p w:rsidR="002E3DEE" w:rsidRDefault="002E3DEE" w:rsidP="002E3DEE">
      <w:pPr>
        <w:pStyle w:val="Heading4"/>
      </w:pPr>
      <w:r>
        <w:lastRenderedPageBreak/>
        <w:t>(--) North Korea wouldn’t launch a nuclear attack against the United States:</w:t>
      </w:r>
    </w:p>
    <w:p w:rsidR="002E3DEE" w:rsidRDefault="002E3DEE" w:rsidP="002E3DEE">
      <w:pPr>
        <w:rPr>
          <w:rFonts w:cs="Arial"/>
        </w:rPr>
      </w:pPr>
      <w:r>
        <w:rPr>
          <w:rFonts w:cs="Arial"/>
        </w:rPr>
        <w:t xml:space="preserve">Dr. </w:t>
      </w:r>
      <w:proofErr w:type="spellStart"/>
      <w:r>
        <w:rPr>
          <w:rFonts w:cs="Arial"/>
        </w:rPr>
        <w:t>Yousaf</w:t>
      </w:r>
      <w:proofErr w:type="spellEnd"/>
      <w:r>
        <w:rPr>
          <w:rFonts w:cs="Arial"/>
        </w:rPr>
        <w:t xml:space="preserve"> </w:t>
      </w:r>
      <w:r w:rsidRPr="00371FFA">
        <w:rPr>
          <w:rStyle w:val="Style13ptBold"/>
        </w:rPr>
        <w:t>Butt</w:t>
      </w:r>
      <w:r>
        <w:rPr>
          <w:rFonts w:cs="Arial"/>
        </w:rPr>
        <w:t>, 4/17/20</w:t>
      </w:r>
      <w:r w:rsidRPr="00371FFA">
        <w:rPr>
          <w:rStyle w:val="Style13ptBold"/>
        </w:rPr>
        <w:t>13</w:t>
      </w:r>
      <w:r>
        <w:rPr>
          <w:rFonts w:cs="Arial"/>
        </w:rPr>
        <w:t xml:space="preserve"> (Research Professor and Scientist-in-Residence at the James Martin Center for Nonproliferation Studies at the Monterey Institute for International Studies, “Better Understanding North Korea: Q&amp;A with Seven East Asian Experts, Part 2,” </w:t>
      </w:r>
      <w:hyperlink r:id="rId22" w:history="1">
        <w:r w:rsidRPr="00007154">
          <w:rPr>
            <w:rStyle w:val="Hyperlink"/>
            <w:rFonts w:cs="Arial"/>
          </w:rPr>
          <w:t>http://fas.org/blogs/security/2013/04/better-understanding-north-korea-part-2/</w:t>
        </w:r>
      </w:hyperlink>
      <w:r>
        <w:rPr>
          <w:rFonts w:cs="Arial"/>
        </w:rPr>
        <w:t xml:space="preserve">, Accessed 2/6/2016, </w:t>
      </w:r>
      <w:proofErr w:type="spellStart"/>
      <w:r>
        <w:rPr>
          <w:rFonts w:cs="Arial"/>
        </w:rPr>
        <w:t>rwg</w:t>
      </w:r>
      <w:proofErr w:type="spellEnd"/>
      <w:r>
        <w:rPr>
          <w:rFonts w:cs="Arial"/>
        </w:rPr>
        <w:t>)</w:t>
      </w:r>
    </w:p>
    <w:p w:rsidR="002E3DEE" w:rsidRDefault="002E3DEE" w:rsidP="002E3DEE">
      <w:pPr>
        <w:rPr>
          <w:rFonts w:cs="Arial"/>
          <w:sz w:val="16"/>
        </w:rPr>
      </w:pPr>
      <w:r w:rsidRPr="00661D96">
        <w:rPr>
          <w:rFonts w:cs="Arial"/>
          <w:sz w:val="16"/>
        </w:rPr>
        <w:t xml:space="preserve">In any case, those are just some of the technical aspects of the problem, but </w:t>
      </w:r>
      <w:r w:rsidRPr="00661D96">
        <w:rPr>
          <w:rStyle w:val="StyleUnderline"/>
          <w:highlight w:val="yellow"/>
        </w:rPr>
        <w:t>one must also ask if the North Koreans would be foolish enough to launch a nuclear tipped missile at the U</w:t>
      </w:r>
      <w:r w:rsidRPr="00661D96">
        <w:rPr>
          <w:rFonts w:cs="Arial"/>
          <w:sz w:val="16"/>
        </w:rPr>
        <w:t xml:space="preserve">nited </w:t>
      </w:r>
      <w:r w:rsidRPr="00661D96">
        <w:rPr>
          <w:rStyle w:val="StyleUnderline"/>
          <w:highlight w:val="yellow"/>
        </w:rPr>
        <w:t>S</w:t>
      </w:r>
      <w:r w:rsidRPr="00661D96">
        <w:rPr>
          <w:rFonts w:cs="Arial"/>
          <w:sz w:val="16"/>
        </w:rPr>
        <w:t xml:space="preserve">tates </w:t>
      </w:r>
      <w:r w:rsidRPr="00661D96">
        <w:rPr>
          <w:rStyle w:val="StyleUnderline"/>
          <w:highlight w:val="yellow"/>
        </w:rPr>
        <w:t>given the fact that the U.S. can trace the origin of long-range missiles</w:t>
      </w:r>
      <w:r w:rsidRPr="00661D96">
        <w:rPr>
          <w:rFonts w:cs="Arial"/>
          <w:sz w:val="16"/>
        </w:rPr>
        <w:t xml:space="preserve"> using infra-red sensors on our surveillance satellites. </w:t>
      </w:r>
      <w:r w:rsidRPr="00661D96">
        <w:rPr>
          <w:rStyle w:val="StyleUnderline"/>
          <w:highlight w:val="yellow"/>
        </w:rPr>
        <w:t>Any such attack would invite massive retaliation, and would likely mean the end of the regime</w:t>
      </w:r>
      <w:r w:rsidRPr="00661D96">
        <w:rPr>
          <w:rFonts w:cs="Arial"/>
          <w:sz w:val="16"/>
        </w:rPr>
        <w:t xml:space="preserve">.  Reuters reported that Kim Jong </w:t>
      </w:r>
      <w:proofErr w:type="gramStart"/>
      <w:r w:rsidRPr="00661D96">
        <w:rPr>
          <w:rFonts w:cs="Arial"/>
          <w:sz w:val="16"/>
        </w:rPr>
        <w:t>Un</w:t>
      </w:r>
      <w:proofErr w:type="gramEnd"/>
      <w:r w:rsidRPr="00661D96">
        <w:rPr>
          <w:rFonts w:cs="Arial"/>
          <w:sz w:val="16"/>
        </w:rPr>
        <w:t xml:space="preserve"> recently stated that North Korean nuclear devices are for deterring war.</w:t>
      </w:r>
    </w:p>
    <w:p w:rsidR="00876BD3" w:rsidRDefault="00876BD3" w:rsidP="00876BD3">
      <w:pPr>
        <w:pStyle w:val="Heading4"/>
      </w:pPr>
      <w:r>
        <w:t xml:space="preserve">(--) NORTH KOREA WON’T USE ITS NUCLEAR WEAPONS.  </w:t>
      </w:r>
    </w:p>
    <w:p w:rsidR="00876BD3" w:rsidRDefault="00876BD3" w:rsidP="00876BD3">
      <w:r>
        <w:t xml:space="preserve">Jane </w:t>
      </w:r>
      <w:proofErr w:type="spellStart"/>
      <w:r w:rsidRPr="00735F22">
        <w:rPr>
          <w:rStyle w:val="Style13ptBold"/>
        </w:rPr>
        <w:t>Perlez</w:t>
      </w:r>
      <w:proofErr w:type="spellEnd"/>
      <w:r w:rsidRPr="00735F22">
        <w:rPr>
          <w:rStyle w:val="Style13ptBold"/>
        </w:rPr>
        <w:t>, 2016</w:t>
      </w:r>
      <w:r>
        <w:t xml:space="preserve"> (staff writer) NEW YORK TIMES, North Korea’s Rocket Launch Frays Ties Between South Korea and China, Feb. 10, 2016, Retrieved Apr. 23, 2016 from http://www.nytimes.com/2016/02/11/world/asia/china-south-korea-thaad.html</w:t>
      </w:r>
    </w:p>
    <w:p w:rsidR="00876BD3" w:rsidRDefault="00876BD3" w:rsidP="00876BD3">
      <w:r>
        <w:t xml:space="preserve">First, </w:t>
      </w:r>
      <w:r w:rsidRPr="00735F22">
        <w:rPr>
          <w:rStyle w:val="StyleUnderline"/>
          <w:highlight w:val="yellow"/>
        </w:rPr>
        <w:t>many in the Chinese government do not believe that North Korea would use its nuclear weapons</w:t>
      </w:r>
      <w:r>
        <w:t xml:space="preserve">, Mr. Chu said. Second, the belief that deploying the </w:t>
      </w:r>
      <w:proofErr w:type="spellStart"/>
      <w:r>
        <w:t>Thaad</w:t>
      </w:r>
      <w:proofErr w:type="spellEnd"/>
      <w:r>
        <w:t xml:space="preserve"> system is aimed principally at solidifying America’s position in Northeast Asia is widespread in Beijing, where officials fear the ultimate goal is to contain China.  “</w:t>
      </w:r>
      <w:r w:rsidRPr="00735F22">
        <w:rPr>
          <w:rStyle w:val="StyleUnderline"/>
          <w:highlight w:val="yellow"/>
        </w:rPr>
        <w:t>North Korea is a bad regime, yes, everyone agrees on that</w:t>
      </w:r>
      <w:r>
        <w:t>,” Mr. Chu said. “</w:t>
      </w:r>
      <w:r w:rsidRPr="00735F22">
        <w:rPr>
          <w:rStyle w:val="StyleUnderline"/>
          <w:highlight w:val="yellow"/>
        </w:rPr>
        <w:t>Is North Korea going to use its weapons? Perhaps not. They are not seen as an immediate threat.”</w:t>
      </w:r>
    </w:p>
    <w:p w:rsidR="002E3DEE" w:rsidRDefault="00710827" w:rsidP="002E3DEE">
      <w:pPr>
        <w:pStyle w:val="Heading4"/>
      </w:pPr>
      <w:r>
        <w:t xml:space="preserve">(--) </w:t>
      </w:r>
      <w:r w:rsidR="002E3DEE">
        <w:t>Long time-frame before we have to worry about North Korean nukes:</w:t>
      </w:r>
    </w:p>
    <w:p w:rsidR="002E3DEE" w:rsidRDefault="002E3DEE" w:rsidP="002E3DEE">
      <w:pPr>
        <w:rPr>
          <w:rFonts w:cs="Arial"/>
        </w:rPr>
      </w:pPr>
      <w:r>
        <w:rPr>
          <w:rFonts w:cs="Arial"/>
        </w:rPr>
        <w:t xml:space="preserve">Dr. Jacques </w:t>
      </w:r>
      <w:r w:rsidRPr="009A1CBF">
        <w:rPr>
          <w:rStyle w:val="Style13ptBold"/>
        </w:rPr>
        <w:t>Hymans</w:t>
      </w:r>
      <w:r>
        <w:rPr>
          <w:rFonts w:cs="Arial"/>
        </w:rPr>
        <w:t>, 4/17/20</w:t>
      </w:r>
      <w:r w:rsidRPr="009A1CBF">
        <w:rPr>
          <w:rStyle w:val="Style13ptBold"/>
        </w:rPr>
        <w:t>13</w:t>
      </w:r>
      <w:r>
        <w:rPr>
          <w:rFonts w:cs="Arial"/>
        </w:rPr>
        <w:t xml:space="preserve"> (associate professor of international relations at the University of Southern California, “Better Understanding North Korea: Q&amp;A with Seven East Asian Experts, Part 2,” </w:t>
      </w:r>
      <w:hyperlink r:id="rId23" w:history="1">
        <w:r w:rsidRPr="00007154">
          <w:rPr>
            <w:rStyle w:val="Hyperlink"/>
            <w:rFonts w:cs="Arial"/>
          </w:rPr>
          <w:t>http://fas.org/blogs/security/2013/04/better-understanding-north-korea-part-2/</w:t>
        </w:r>
      </w:hyperlink>
      <w:r>
        <w:rPr>
          <w:rFonts w:cs="Arial"/>
        </w:rPr>
        <w:t xml:space="preserve">, Accessed 2/6/2016, </w:t>
      </w:r>
      <w:proofErr w:type="spellStart"/>
      <w:r>
        <w:rPr>
          <w:rFonts w:cs="Arial"/>
        </w:rPr>
        <w:t>rwg</w:t>
      </w:r>
      <w:proofErr w:type="spellEnd"/>
      <w:r>
        <w:rPr>
          <w:rFonts w:cs="Arial"/>
        </w:rPr>
        <w:t>)</w:t>
      </w:r>
    </w:p>
    <w:p w:rsidR="002E3DEE" w:rsidRPr="009A1CBF" w:rsidRDefault="002E3DEE" w:rsidP="002E3DEE">
      <w:pPr>
        <w:rPr>
          <w:rFonts w:cs="Arial"/>
          <w:sz w:val="16"/>
        </w:rPr>
      </w:pPr>
      <w:r w:rsidRPr="009A1CBF">
        <w:rPr>
          <w:rFonts w:cs="Arial"/>
          <w:sz w:val="16"/>
        </w:rPr>
        <w:t xml:space="preserve">This is not to say that North Korea is incapable of making any technical progress toward its ultimate goal. </w:t>
      </w:r>
      <w:proofErr w:type="gramStart"/>
      <w:r w:rsidRPr="009A1CBF">
        <w:rPr>
          <w:rFonts w:cs="Arial"/>
          <w:sz w:val="16"/>
        </w:rPr>
        <w:t>Its</w:t>
      </w:r>
      <w:proofErr w:type="gramEnd"/>
      <w:r w:rsidRPr="009A1CBF">
        <w:rPr>
          <w:rFonts w:cs="Arial"/>
          <w:sz w:val="16"/>
        </w:rPr>
        <w:t xml:space="preserve"> nuclear and missile programs are not as pathetic as, say, Libya’s were. But </w:t>
      </w:r>
      <w:r w:rsidRPr="009A1CBF">
        <w:rPr>
          <w:rStyle w:val="StyleUnderline"/>
          <w:highlight w:val="yellow"/>
        </w:rPr>
        <w:t>even its recent tests can be said to have been “successful” only relative to the ridiculously low bar that Pyongyang had set</w:t>
      </w:r>
      <w:r w:rsidRPr="009A1CBF">
        <w:rPr>
          <w:rFonts w:cs="Arial"/>
          <w:sz w:val="16"/>
        </w:rPr>
        <w:t xml:space="preserve"> with its prior disastrous test failures. For instance, </w:t>
      </w:r>
      <w:r w:rsidRPr="009A1CBF">
        <w:rPr>
          <w:rStyle w:val="StyleUnderline"/>
          <w:highlight w:val="yellow"/>
        </w:rPr>
        <w:t>although the North Koreans succeeded in putting a satellite into space last December, they broke the satellite in the process</w:t>
      </w:r>
      <w:r w:rsidRPr="009A1CBF">
        <w:rPr>
          <w:rFonts w:cs="Arial"/>
          <w:sz w:val="16"/>
        </w:rPr>
        <w:t xml:space="preserve">. And as former NASA engineer James Oberg has explained, this failure would likely be repeated if they tried to send up a nuclear warhead instead. In short, it’s important not to forget whom we’re dealing with here. This is a state that still hasn’t been able to open the monstrous </w:t>
      </w:r>
      <w:proofErr w:type="spellStart"/>
      <w:r w:rsidRPr="009A1CBF">
        <w:rPr>
          <w:rFonts w:cs="Arial"/>
          <w:sz w:val="16"/>
        </w:rPr>
        <w:t>Ryugyong</w:t>
      </w:r>
      <w:proofErr w:type="spellEnd"/>
      <w:r w:rsidRPr="009A1CBF">
        <w:rPr>
          <w:rFonts w:cs="Arial"/>
          <w:sz w:val="16"/>
        </w:rPr>
        <w:t xml:space="preserve"> Hotel in downtown Pyongyang, despite pouring hundreds of millions of dollars into the project over a quarter-century to fulfill the Dear Leader Kim Jong </w:t>
      </w:r>
      <w:proofErr w:type="gramStart"/>
      <w:r w:rsidRPr="009A1CBF">
        <w:rPr>
          <w:rFonts w:cs="Arial"/>
          <w:sz w:val="16"/>
        </w:rPr>
        <w:t>Il’s</w:t>
      </w:r>
      <w:proofErr w:type="gramEnd"/>
      <w:r w:rsidRPr="009A1CBF">
        <w:rPr>
          <w:rFonts w:cs="Arial"/>
          <w:sz w:val="16"/>
        </w:rPr>
        <w:t xml:space="preserve"> personal wish. </w:t>
      </w:r>
      <w:r w:rsidRPr="009A1CBF">
        <w:rPr>
          <w:rStyle w:val="StyleUnderline"/>
          <w:highlight w:val="yellow"/>
        </w:rPr>
        <w:t>When it comes to North Korean nukes, too, there is no doubt in my mind that we still have time—and probably quite a lot of time—before they are a real military threat</w:t>
      </w:r>
      <w:r w:rsidRPr="009A1CBF">
        <w:rPr>
          <w:rFonts w:cs="Arial"/>
          <w:sz w:val="16"/>
        </w:rPr>
        <w:t>.</w:t>
      </w:r>
    </w:p>
    <w:p w:rsidR="002E3DEE" w:rsidRDefault="002E3DEE" w:rsidP="002E3DEE">
      <w:pPr>
        <w:pStyle w:val="Heading4"/>
        <w:rPr>
          <w:rFonts w:eastAsia="Times New Roman"/>
        </w:rPr>
      </w:pPr>
      <w:r>
        <w:rPr>
          <w:rFonts w:eastAsia="Times New Roman"/>
        </w:rPr>
        <w:t>(--) New Agreement reduces the risk of miscalculation:</w:t>
      </w:r>
    </w:p>
    <w:p w:rsidR="002E3DEE" w:rsidRDefault="002E3DEE" w:rsidP="002E3DEE">
      <w:pPr>
        <w:spacing w:after="150" w:line="240" w:lineRule="auto"/>
        <w:rPr>
          <w:rFonts w:ascii="Helvetica Neue" w:eastAsia="Times New Roman" w:hAnsi="Helvetica Neue" w:cs="Times New Roman"/>
          <w:color w:val="333333"/>
          <w:sz w:val="21"/>
          <w:szCs w:val="21"/>
        </w:rPr>
      </w:pPr>
      <w:r>
        <w:rPr>
          <w:rFonts w:ascii="Helvetica Neue" w:eastAsia="Times New Roman" w:hAnsi="Helvetica Neue" w:cs="Times New Roman"/>
          <w:color w:val="333333"/>
          <w:sz w:val="21"/>
          <w:szCs w:val="21"/>
        </w:rPr>
        <w:t xml:space="preserve">Jethro </w:t>
      </w:r>
      <w:r w:rsidRPr="00A762C9">
        <w:rPr>
          <w:rStyle w:val="Style13ptBold"/>
        </w:rPr>
        <w:t>Mullen, 8/24/2015</w:t>
      </w:r>
      <w:r>
        <w:rPr>
          <w:rFonts w:ascii="Helvetica Neue" w:eastAsia="Times New Roman" w:hAnsi="Helvetica Neue" w:cs="Times New Roman"/>
          <w:color w:val="333333"/>
          <w:sz w:val="21"/>
          <w:szCs w:val="21"/>
        </w:rPr>
        <w:t xml:space="preserve"> (staff writer, “Koreas reach deal, easing military tensions after exchange of fire,” </w:t>
      </w:r>
      <w:hyperlink r:id="rId24" w:history="1">
        <w:r w:rsidRPr="00EE5943">
          <w:rPr>
            <w:rStyle w:val="Hyperlink"/>
            <w:rFonts w:ascii="Helvetica Neue" w:eastAsia="Times New Roman" w:hAnsi="Helvetica Neue" w:cs="Times New Roman"/>
            <w:sz w:val="21"/>
            <w:szCs w:val="21"/>
          </w:rPr>
          <w:t>http://www.cnn.com/2015/08/24/asia/koreas-tensions/</w:t>
        </w:r>
      </w:hyperlink>
      <w:r>
        <w:rPr>
          <w:rFonts w:ascii="Helvetica Neue" w:eastAsia="Times New Roman" w:hAnsi="Helvetica Neue" w:cs="Times New Roman"/>
          <w:color w:val="333333"/>
          <w:sz w:val="21"/>
          <w:szCs w:val="21"/>
        </w:rPr>
        <w:t xml:space="preserve">, Accessed 9/19/2015, </w:t>
      </w:r>
      <w:proofErr w:type="spellStart"/>
      <w:r>
        <w:rPr>
          <w:rFonts w:ascii="Helvetica Neue" w:eastAsia="Times New Roman" w:hAnsi="Helvetica Neue" w:cs="Times New Roman"/>
          <w:color w:val="333333"/>
          <w:sz w:val="21"/>
          <w:szCs w:val="21"/>
        </w:rPr>
        <w:t>rwg</w:t>
      </w:r>
      <w:proofErr w:type="spellEnd"/>
      <w:r>
        <w:rPr>
          <w:rFonts w:ascii="Helvetica Neue" w:eastAsia="Times New Roman" w:hAnsi="Helvetica Neue" w:cs="Times New Roman"/>
          <w:color w:val="333333"/>
          <w:sz w:val="21"/>
          <w:szCs w:val="21"/>
        </w:rPr>
        <w:t>)</w:t>
      </w:r>
    </w:p>
    <w:p w:rsidR="002E3DEE" w:rsidRDefault="002E3DEE" w:rsidP="002E3DEE">
      <w:pPr>
        <w:spacing w:after="150" w:line="240" w:lineRule="auto"/>
        <w:rPr>
          <w:rFonts w:ascii="Helvetica Neue" w:eastAsia="Times New Roman" w:hAnsi="Helvetica Neue" w:cs="Times New Roman"/>
          <w:color w:val="333333"/>
          <w:sz w:val="16"/>
          <w:szCs w:val="21"/>
        </w:rPr>
      </w:pPr>
      <w:r w:rsidRPr="00A762C9">
        <w:rPr>
          <w:rFonts w:ascii="Helvetica Neue" w:eastAsia="Times New Roman" w:hAnsi="Helvetica Neue" w:cs="Times New Roman"/>
          <w:color w:val="333333"/>
          <w:sz w:val="16"/>
          <w:szCs w:val="21"/>
        </w:rPr>
        <w:t xml:space="preserve">Seoul, South Korea (CNN) </w:t>
      </w:r>
      <w:r w:rsidRPr="00A762C9">
        <w:rPr>
          <w:rStyle w:val="StyleUnderline"/>
          <w:highlight w:val="yellow"/>
        </w:rPr>
        <w:t>North and South Korea have steered military tensions away from the threat of imminent confrontation, announcing an agreement over a series of recent flashpoints</w:t>
      </w:r>
      <w:r w:rsidRPr="00A762C9">
        <w:rPr>
          <w:rFonts w:ascii="Helvetica Neue" w:eastAsia="Times New Roman" w:hAnsi="Helvetica Neue" w:cs="Times New Roman"/>
          <w:color w:val="333333"/>
          <w:sz w:val="16"/>
          <w:szCs w:val="21"/>
          <w:highlight w:val="yellow"/>
        </w:rPr>
        <w:t>.</w:t>
      </w:r>
      <w:r w:rsidRPr="00A762C9">
        <w:rPr>
          <w:rFonts w:ascii="Helvetica Neue" w:eastAsia="Times New Roman" w:hAnsi="Helvetica Neue" w:cs="Times New Roman"/>
          <w:color w:val="333333"/>
          <w:sz w:val="16"/>
          <w:szCs w:val="21"/>
        </w:rPr>
        <w:t xml:space="preserve"> Landmine blasts, </w:t>
      </w:r>
      <w:r w:rsidRPr="00A762C9">
        <w:rPr>
          <w:rFonts w:ascii="Helvetica Neue" w:eastAsia="Times New Roman" w:hAnsi="Helvetica Neue" w:cs="Times New Roman"/>
          <w:color w:val="333333"/>
          <w:sz w:val="16"/>
          <w:szCs w:val="21"/>
        </w:rPr>
        <w:lastRenderedPageBreak/>
        <w:t xml:space="preserve">loudspeakers blaring propaganda, an exchange of artillery fire and threats of more hostilities had put both sides on edge along the Demilitarized Zone, the world's most heavily fortified border. But after marathon talks between high-level officials, the two bitter foes said in the early hours of Tuesday that they had found enough common ground to dial back the situation. Kim Jong Un and North Korea&amp;#39;s military 55 photos: Kim Jong Un and North Korea's military Pyongyang expressed regret over the serious injuries suffered by two South Korean soldiers in landmine blasts in the DMZ, and Seoul agreed to switch off the loudspeakers pumping propaganda broadcasts over the border Tuesday, both sides said. Korea watchers expressed relief that the deal had defused the risk of confrontation for the time being after a period in which North Korea had doubled its artillery forces on the front lines and sent most of its submarines out from their bases. </w:t>
      </w:r>
      <w:r w:rsidRPr="00A762C9">
        <w:rPr>
          <w:rStyle w:val="StyleUnderline"/>
          <w:highlight w:val="yellow"/>
        </w:rPr>
        <w:t>The agreement "reduces the risk of a miscalculation with so many forces on the ground there and room for an error,</w:t>
      </w:r>
      <w:r w:rsidRPr="00A762C9">
        <w:rPr>
          <w:rFonts w:ascii="Helvetica Neue" w:eastAsia="Times New Roman" w:hAnsi="Helvetica Neue" w:cs="Times New Roman"/>
          <w:color w:val="333333"/>
          <w:sz w:val="16"/>
          <w:szCs w:val="21"/>
        </w:rPr>
        <w:t>" said Philip Yun, executive director of the Ploughshares Fund, a group that advocates nuclear disarmament. "</w:t>
      </w:r>
      <w:r w:rsidRPr="00A762C9">
        <w:rPr>
          <w:rStyle w:val="StyleUnderline"/>
          <w:highlight w:val="yellow"/>
        </w:rPr>
        <w:t>This is really good news</w:t>
      </w:r>
      <w:r w:rsidRPr="00A762C9">
        <w:rPr>
          <w:rFonts w:ascii="Helvetica Neue" w:eastAsia="Times New Roman" w:hAnsi="Helvetica Neue" w:cs="Times New Roman"/>
          <w:color w:val="333333"/>
          <w:sz w:val="16"/>
          <w:szCs w:val="21"/>
        </w:rPr>
        <w:t xml:space="preserve"> over the short term."</w:t>
      </w:r>
    </w:p>
    <w:p w:rsidR="002E3DEE" w:rsidRDefault="002E3DEE" w:rsidP="002E3DEE">
      <w:pPr>
        <w:pStyle w:val="Heading4"/>
        <w:rPr>
          <w:rFonts w:eastAsia="Times New Roman"/>
        </w:rPr>
      </w:pPr>
      <w:r>
        <w:rPr>
          <w:rFonts w:eastAsia="Times New Roman"/>
        </w:rPr>
        <w:t>(--) New agreement is a landmark deal—lays out a path of reconciliation between North and South Korea:</w:t>
      </w:r>
    </w:p>
    <w:p w:rsidR="002E3DEE" w:rsidRDefault="002E3DEE" w:rsidP="002E3DEE">
      <w:pPr>
        <w:spacing w:after="150" w:line="240" w:lineRule="auto"/>
        <w:rPr>
          <w:rFonts w:ascii="Helvetica Neue" w:eastAsia="Times New Roman" w:hAnsi="Helvetica Neue" w:cs="Times New Roman"/>
          <w:color w:val="333333"/>
          <w:sz w:val="21"/>
          <w:szCs w:val="21"/>
        </w:rPr>
      </w:pPr>
      <w:proofErr w:type="spellStart"/>
      <w:r>
        <w:rPr>
          <w:rFonts w:ascii="Helvetica Neue" w:eastAsia="Times New Roman" w:hAnsi="Helvetica Neue" w:cs="Times New Roman"/>
          <w:color w:val="333333"/>
          <w:sz w:val="21"/>
          <w:szCs w:val="21"/>
        </w:rPr>
        <w:t>Eyder</w:t>
      </w:r>
      <w:proofErr w:type="spellEnd"/>
      <w:r>
        <w:rPr>
          <w:rFonts w:ascii="Helvetica Neue" w:eastAsia="Times New Roman" w:hAnsi="Helvetica Neue" w:cs="Times New Roman"/>
          <w:color w:val="333333"/>
          <w:sz w:val="21"/>
          <w:szCs w:val="21"/>
        </w:rPr>
        <w:t xml:space="preserve"> </w:t>
      </w:r>
      <w:r w:rsidRPr="00867871">
        <w:rPr>
          <w:rStyle w:val="Style13ptBold"/>
        </w:rPr>
        <w:t>Peralta, 8/25/2015</w:t>
      </w:r>
      <w:r>
        <w:rPr>
          <w:rFonts w:ascii="Helvetica Neue" w:eastAsia="Times New Roman" w:hAnsi="Helvetica Neue" w:cs="Times New Roman"/>
          <w:color w:val="333333"/>
          <w:sz w:val="21"/>
          <w:szCs w:val="21"/>
        </w:rPr>
        <w:t xml:space="preserve"> (staff writer, “After Days </w:t>
      </w:r>
      <w:proofErr w:type="gramStart"/>
      <w:r>
        <w:rPr>
          <w:rFonts w:ascii="Helvetica Neue" w:eastAsia="Times New Roman" w:hAnsi="Helvetica Neue" w:cs="Times New Roman"/>
          <w:color w:val="333333"/>
          <w:sz w:val="21"/>
          <w:szCs w:val="21"/>
        </w:rPr>
        <w:t>Of</w:t>
      </w:r>
      <w:proofErr w:type="gramEnd"/>
      <w:r>
        <w:rPr>
          <w:rFonts w:ascii="Helvetica Neue" w:eastAsia="Times New Roman" w:hAnsi="Helvetica Neue" w:cs="Times New Roman"/>
          <w:color w:val="333333"/>
          <w:sz w:val="21"/>
          <w:szCs w:val="21"/>
        </w:rPr>
        <w:t xml:space="preserve"> Talks, Tense Standoff, North And South Korea Reach Détente,” </w:t>
      </w:r>
      <w:hyperlink r:id="rId25" w:history="1">
        <w:r w:rsidRPr="00EE5943">
          <w:rPr>
            <w:rStyle w:val="Hyperlink"/>
            <w:rFonts w:ascii="Helvetica Neue" w:eastAsia="Times New Roman" w:hAnsi="Helvetica Neue" w:cs="Times New Roman"/>
            <w:sz w:val="21"/>
            <w:szCs w:val="21"/>
          </w:rPr>
          <w:t>http://www.npr.org/sections/thetwo-way/2015/08/25/434547721/after-days-of-talks-tense-standoff-north-and-south-korea-reach-detente</w:t>
        </w:r>
      </w:hyperlink>
      <w:r>
        <w:rPr>
          <w:rFonts w:ascii="Helvetica Neue" w:eastAsia="Times New Roman" w:hAnsi="Helvetica Neue" w:cs="Times New Roman"/>
          <w:color w:val="333333"/>
          <w:sz w:val="21"/>
          <w:szCs w:val="21"/>
        </w:rPr>
        <w:t xml:space="preserve">, Accessed 9/19/2015, </w:t>
      </w:r>
      <w:proofErr w:type="spellStart"/>
      <w:r>
        <w:rPr>
          <w:rFonts w:ascii="Helvetica Neue" w:eastAsia="Times New Roman" w:hAnsi="Helvetica Neue" w:cs="Times New Roman"/>
          <w:color w:val="333333"/>
          <w:sz w:val="21"/>
          <w:szCs w:val="21"/>
        </w:rPr>
        <w:t>rwg</w:t>
      </w:r>
      <w:proofErr w:type="spellEnd"/>
      <w:r>
        <w:rPr>
          <w:rFonts w:ascii="Helvetica Neue" w:eastAsia="Times New Roman" w:hAnsi="Helvetica Neue" w:cs="Times New Roman"/>
          <w:color w:val="333333"/>
          <w:sz w:val="21"/>
          <w:szCs w:val="21"/>
        </w:rPr>
        <w:t>)</w:t>
      </w:r>
    </w:p>
    <w:p w:rsidR="002E3DEE" w:rsidRDefault="002E3DEE" w:rsidP="002E3DEE">
      <w:pPr>
        <w:spacing w:after="150" w:line="240" w:lineRule="auto"/>
        <w:rPr>
          <w:rFonts w:ascii="Helvetica Neue" w:eastAsia="Times New Roman" w:hAnsi="Helvetica Neue" w:cs="Times New Roman"/>
          <w:color w:val="333333"/>
          <w:sz w:val="16"/>
          <w:szCs w:val="21"/>
        </w:rPr>
      </w:pPr>
      <w:r w:rsidRPr="00867871">
        <w:rPr>
          <w:rFonts w:ascii="Helvetica Neue" w:eastAsia="Times New Roman" w:hAnsi="Helvetica Neue" w:cs="Times New Roman"/>
          <w:color w:val="333333"/>
          <w:sz w:val="16"/>
          <w:szCs w:val="21"/>
        </w:rPr>
        <w:t xml:space="preserve">After three days of talks and a standoff that escalated into an exchange of artillery fire, </w:t>
      </w:r>
      <w:r w:rsidRPr="00867871">
        <w:rPr>
          <w:rStyle w:val="StyleUnderline"/>
          <w:highlight w:val="yellow"/>
        </w:rPr>
        <w:t>North and South Korea have come to a detente.</w:t>
      </w:r>
      <w:r>
        <w:rPr>
          <w:rStyle w:val="StyleUnderline"/>
        </w:rPr>
        <w:t xml:space="preserve"> </w:t>
      </w:r>
      <w:r w:rsidRPr="00867871">
        <w:rPr>
          <w:rFonts w:ascii="Helvetica Neue" w:eastAsia="Times New Roman" w:hAnsi="Helvetica Neue" w:cs="Times New Roman"/>
          <w:color w:val="333333"/>
          <w:sz w:val="16"/>
          <w:szCs w:val="21"/>
        </w:rPr>
        <w:t xml:space="preserve">South Korea has agreed to stop blaring propaganda from speakers across the border and the North has agreed to lift its semi-war status. Reporting from Seoul, </w:t>
      </w:r>
      <w:proofErr w:type="spellStart"/>
      <w:r w:rsidRPr="00867871">
        <w:rPr>
          <w:rFonts w:ascii="Helvetica Neue" w:eastAsia="Times New Roman" w:hAnsi="Helvetica Neue" w:cs="Times New Roman"/>
          <w:color w:val="333333"/>
          <w:sz w:val="16"/>
          <w:szCs w:val="21"/>
        </w:rPr>
        <w:t>Haeryun</w:t>
      </w:r>
      <w:proofErr w:type="spellEnd"/>
      <w:r w:rsidRPr="00867871">
        <w:rPr>
          <w:rFonts w:ascii="Helvetica Neue" w:eastAsia="Times New Roman" w:hAnsi="Helvetica Neue" w:cs="Times New Roman"/>
          <w:color w:val="333333"/>
          <w:sz w:val="16"/>
          <w:szCs w:val="21"/>
        </w:rPr>
        <w:t xml:space="preserve"> Kang filed this update for our Newscast unit: "South Korea's President Park Geun-hye said the deal 'could serve as an occasion to resolve all inter-Korean issues through trust.' North Korean leader Kim Jong </w:t>
      </w:r>
      <w:proofErr w:type="gramStart"/>
      <w:r w:rsidRPr="00867871">
        <w:rPr>
          <w:rFonts w:ascii="Helvetica Neue" w:eastAsia="Times New Roman" w:hAnsi="Helvetica Neue" w:cs="Times New Roman"/>
          <w:color w:val="333333"/>
          <w:sz w:val="16"/>
          <w:szCs w:val="21"/>
        </w:rPr>
        <w:t>Un</w:t>
      </w:r>
      <w:proofErr w:type="gramEnd"/>
      <w:r w:rsidRPr="00867871">
        <w:rPr>
          <w:rFonts w:ascii="Helvetica Neue" w:eastAsia="Times New Roman" w:hAnsi="Helvetica Neue" w:cs="Times New Roman"/>
          <w:color w:val="333333"/>
          <w:sz w:val="16"/>
          <w:szCs w:val="21"/>
        </w:rPr>
        <w:t xml:space="preserve"> has yet to release an official statement. "</w:t>
      </w:r>
      <w:r w:rsidRPr="00867871">
        <w:rPr>
          <w:rStyle w:val="StyleUnderline"/>
          <w:highlight w:val="yellow"/>
        </w:rPr>
        <w:t>In the deal, North Korea expresses regret for the two South Korean soldiers maimed by landmines. In return, South Korea will stop broadcasting propaganda by the border</w:t>
      </w:r>
      <w:r w:rsidRPr="00867871">
        <w:rPr>
          <w:rFonts w:ascii="Helvetica Neue" w:eastAsia="Times New Roman" w:hAnsi="Helvetica Neue" w:cs="Times New Roman"/>
          <w:color w:val="333333"/>
          <w:sz w:val="16"/>
          <w:szCs w:val="21"/>
        </w:rPr>
        <w:t xml:space="preserve">. "South Korean Defense advised foreign journalists today not to call the border broadcasts 'propaganda', but the 'Voice of Hope.' These loudspeakers broadcast news, weather, K-pop and information about the Kim Jong </w:t>
      </w:r>
      <w:proofErr w:type="gramStart"/>
      <w:r w:rsidRPr="00867871">
        <w:rPr>
          <w:rFonts w:ascii="Helvetica Neue" w:eastAsia="Times New Roman" w:hAnsi="Helvetica Neue" w:cs="Times New Roman"/>
          <w:color w:val="333333"/>
          <w:sz w:val="16"/>
          <w:szCs w:val="21"/>
        </w:rPr>
        <w:t>Un</w:t>
      </w:r>
      <w:proofErr w:type="gramEnd"/>
      <w:r w:rsidRPr="00867871">
        <w:rPr>
          <w:rFonts w:ascii="Helvetica Neue" w:eastAsia="Times New Roman" w:hAnsi="Helvetica Neue" w:cs="Times New Roman"/>
          <w:color w:val="333333"/>
          <w:sz w:val="16"/>
          <w:szCs w:val="21"/>
        </w:rPr>
        <w:t xml:space="preserve"> regime. Seoul argues that Pyongyang initiated last week's gunfire exchange because of these loudspeakers. The new agreement doesn't mention who was directly responsible for the recent military standoff." Reuters reports that both sides began "rolling back heightened military postures." </w:t>
      </w:r>
      <w:r w:rsidRPr="00867871">
        <w:rPr>
          <w:rStyle w:val="StyleUnderline"/>
          <w:highlight w:val="yellow"/>
        </w:rPr>
        <w:t xml:space="preserve">The agreement is also significant </w:t>
      </w:r>
      <w:r w:rsidRPr="00EE10F3">
        <w:rPr>
          <w:rStyle w:val="StyleUnderline"/>
        </w:rPr>
        <w:t>because relations between the two countries have been frozen since 2010</w:t>
      </w:r>
      <w:r w:rsidRPr="00EE10F3">
        <w:rPr>
          <w:rFonts w:ascii="Helvetica Neue" w:eastAsia="Times New Roman" w:hAnsi="Helvetica Neue" w:cs="Times New Roman"/>
          <w:color w:val="333333"/>
          <w:sz w:val="16"/>
          <w:szCs w:val="21"/>
        </w:rPr>
        <w:t xml:space="preserve">, when a South Korean ship was sunk, killing 46 sailors. This could mark an opening. Reuters reports that </w:t>
      </w:r>
      <w:r w:rsidRPr="00EE10F3">
        <w:rPr>
          <w:rStyle w:val="StyleUnderline"/>
        </w:rPr>
        <w:t>with this agreement</w:t>
      </w:r>
      <w:r w:rsidRPr="00EE10F3">
        <w:rPr>
          <w:rFonts w:ascii="Helvetica Neue" w:eastAsia="Times New Roman" w:hAnsi="Helvetica Neue" w:cs="Times New Roman"/>
          <w:color w:val="333333"/>
          <w:sz w:val="16"/>
          <w:szCs w:val="21"/>
        </w:rPr>
        <w:t>: "</w:t>
      </w:r>
      <w:r w:rsidRPr="00EE10F3">
        <w:rPr>
          <w:rStyle w:val="StyleUnderline"/>
        </w:rPr>
        <w:t xml:space="preserve">'They </w:t>
      </w:r>
      <w:r w:rsidRPr="00867871">
        <w:rPr>
          <w:rStyle w:val="StyleUnderline"/>
          <w:highlight w:val="yellow"/>
        </w:rPr>
        <w:t xml:space="preserve">both made compromises. South Korea </w:t>
      </w:r>
      <w:r w:rsidRPr="00EE10F3">
        <w:rPr>
          <w:rStyle w:val="StyleUnderline"/>
        </w:rPr>
        <w:t xml:space="preserve">did not get an apology, they </w:t>
      </w:r>
      <w:r w:rsidRPr="00867871">
        <w:rPr>
          <w:rStyle w:val="StyleUnderline"/>
          <w:highlight w:val="yellow"/>
        </w:rPr>
        <w:t>got a statement of regret about the injury, which they can spin as an apology</w:t>
      </w:r>
      <w:r w:rsidRPr="00867871">
        <w:rPr>
          <w:rFonts w:ascii="Helvetica Neue" w:eastAsia="Times New Roman" w:hAnsi="Helvetica Neue" w:cs="Times New Roman"/>
          <w:color w:val="333333"/>
          <w:sz w:val="16"/>
          <w:szCs w:val="21"/>
        </w:rPr>
        <w:t xml:space="preserve">,' said John </w:t>
      </w:r>
      <w:proofErr w:type="spellStart"/>
      <w:r w:rsidRPr="00867871">
        <w:rPr>
          <w:rFonts w:ascii="Helvetica Neue" w:eastAsia="Times New Roman" w:hAnsi="Helvetica Neue" w:cs="Times New Roman"/>
          <w:color w:val="333333"/>
          <w:sz w:val="16"/>
          <w:szCs w:val="21"/>
        </w:rPr>
        <w:t>Delury</w:t>
      </w:r>
      <w:proofErr w:type="spellEnd"/>
      <w:r w:rsidRPr="00867871">
        <w:rPr>
          <w:rFonts w:ascii="Helvetica Neue" w:eastAsia="Times New Roman" w:hAnsi="Helvetica Neue" w:cs="Times New Roman"/>
          <w:color w:val="333333"/>
          <w:sz w:val="16"/>
          <w:szCs w:val="21"/>
        </w:rPr>
        <w:t xml:space="preserve"> of </w:t>
      </w:r>
      <w:proofErr w:type="spellStart"/>
      <w:r w:rsidRPr="00867871">
        <w:rPr>
          <w:rFonts w:ascii="Helvetica Neue" w:eastAsia="Times New Roman" w:hAnsi="Helvetica Neue" w:cs="Times New Roman"/>
          <w:color w:val="333333"/>
          <w:sz w:val="16"/>
          <w:szCs w:val="21"/>
        </w:rPr>
        <w:t>Yonsei</w:t>
      </w:r>
      <w:proofErr w:type="spellEnd"/>
      <w:r w:rsidRPr="00867871">
        <w:rPr>
          <w:rFonts w:ascii="Helvetica Neue" w:eastAsia="Times New Roman" w:hAnsi="Helvetica Neue" w:cs="Times New Roman"/>
          <w:color w:val="333333"/>
          <w:sz w:val="16"/>
          <w:szCs w:val="21"/>
        </w:rPr>
        <w:t xml:space="preserve"> University in Seoul. "</w:t>
      </w:r>
      <w:r w:rsidRPr="00867871">
        <w:rPr>
          <w:rStyle w:val="StyleUnderline"/>
          <w:highlight w:val="yellow"/>
        </w:rPr>
        <w:t xml:space="preserve">'The more important point is maintaining this channel and reopening the relationship. This is </w:t>
      </w:r>
      <w:r w:rsidRPr="00EE10F3">
        <w:rPr>
          <w:rStyle w:val="StyleUnderline"/>
        </w:rPr>
        <w:t>hardly going to be easy to implement, but it's</w:t>
      </w:r>
      <w:r w:rsidRPr="00867871">
        <w:rPr>
          <w:rStyle w:val="StyleUnderline"/>
          <w:highlight w:val="yellow"/>
        </w:rPr>
        <w:t xml:space="preserve"> a landmark agreement which lays out a path</w:t>
      </w:r>
      <w:r w:rsidRPr="00867871">
        <w:rPr>
          <w:rFonts w:ascii="Helvetica Neue" w:eastAsia="Times New Roman" w:hAnsi="Helvetica Neue" w:cs="Times New Roman"/>
          <w:color w:val="333333"/>
          <w:sz w:val="16"/>
          <w:szCs w:val="21"/>
        </w:rPr>
        <w:t>.'</w:t>
      </w:r>
    </w:p>
    <w:p w:rsidR="002E3DEE" w:rsidRPr="00B9115E" w:rsidRDefault="002E3DEE" w:rsidP="002E3DEE">
      <w:pPr>
        <w:pStyle w:val="Heading4"/>
        <w:rPr>
          <w:rStyle w:val="Style13ptBold"/>
          <w:b/>
        </w:rPr>
      </w:pPr>
      <w:r>
        <w:rPr>
          <w:rStyle w:val="Style13ptBold"/>
          <w:b/>
        </w:rPr>
        <w:t xml:space="preserve">(--) </w:t>
      </w:r>
      <w:r w:rsidRPr="00B9115E">
        <w:rPr>
          <w:rStyle w:val="Style13ptBold"/>
          <w:b/>
        </w:rPr>
        <w:t xml:space="preserve">Recent skirmishes will de-escalate:  both sides practice restraint:  </w:t>
      </w:r>
    </w:p>
    <w:p w:rsidR="002E3DEE" w:rsidRDefault="002E3DEE" w:rsidP="002E3DEE">
      <w:pPr>
        <w:spacing w:after="150" w:line="240" w:lineRule="auto"/>
        <w:rPr>
          <w:rFonts w:ascii="Helvetica Neue" w:eastAsia="Times New Roman" w:hAnsi="Helvetica Neue" w:cs="Times New Roman"/>
          <w:color w:val="333333"/>
          <w:sz w:val="21"/>
          <w:szCs w:val="21"/>
        </w:rPr>
      </w:pPr>
      <w:proofErr w:type="spellStart"/>
      <w:r w:rsidRPr="00B9115E">
        <w:rPr>
          <w:rStyle w:val="Style13ptBold"/>
        </w:rPr>
        <w:t>Stratfor</w:t>
      </w:r>
      <w:proofErr w:type="spellEnd"/>
      <w:r w:rsidRPr="00B9115E">
        <w:rPr>
          <w:rStyle w:val="Style13ptBold"/>
        </w:rPr>
        <w:t>, 8/20/2015</w:t>
      </w:r>
      <w:r>
        <w:rPr>
          <w:rFonts w:ascii="Helvetica Neue" w:eastAsia="Times New Roman" w:hAnsi="Helvetica Neue" w:cs="Times New Roman"/>
          <w:color w:val="333333"/>
          <w:sz w:val="21"/>
          <w:szCs w:val="21"/>
        </w:rPr>
        <w:t xml:space="preserve"> (“In Border Standoff, South Korea Adopts a More Aggressive Posture,” </w:t>
      </w:r>
      <w:hyperlink r:id="rId26" w:history="1">
        <w:r w:rsidRPr="00FF4506">
          <w:rPr>
            <w:rFonts w:ascii="Helvetica Neue" w:eastAsia="Times New Roman" w:hAnsi="Helvetica Neue" w:cs="Times New Roman"/>
            <w:color w:val="0088CC"/>
            <w:sz w:val="21"/>
            <w:szCs w:val="21"/>
          </w:rPr>
          <w:t>https://www.stratfor.com/analysis/border-standoff-south-korea-adopts-more-aggressive-posture</w:t>
        </w:r>
      </w:hyperlink>
      <w:r>
        <w:rPr>
          <w:rFonts w:ascii="Helvetica Neue" w:eastAsia="Times New Roman" w:hAnsi="Helvetica Neue" w:cs="Times New Roman"/>
          <w:color w:val="333333"/>
          <w:sz w:val="21"/>
          <w:szCs w:val="21"/>
        </w:rPr>
        <w:t xml:space="preserve">, Accessed 9/19/2015, </w:t>
      </w:r>
      <w:proofErr w:type="spellStart"/>
      <w:r>
        <w:rPr>
          <w:rFonts w:ascii="Helvetica Neue" w:eastAsia="Times New Roman" w:hAnsi="Helvetica Neue" w:cs="Times New Roman"/>
          <w:color w:val="333333"/>
          <w:sz w:val="21"/>
          <w:szCs w:val="21"/>
        </w:rPr>
        <w:t>rwg</w:t>
      </w:r>
      <w:proofErr w:type="spellEnd"/>
      <w:r>
        <w:rPr>
          <w:rFonts w:ascii="Helvetica Neue" w:eastAsia="Times New Roman" w:hAnsi="Helvetica Neue" w:cs="Times New Roman"/>
          <w:color w:val="333333"/>
          <w:sz w:val="21"/>
          <w:szCs w:val="21"/>
        </w:rPr>
        <w:t>)</w:t>
      </w:r>
    </w:p>
    <w:p w:rsidR="002E3DEE" w:rsidRPr="00ED52B5" w:rsidRDefault="002E3DEE" w:rsidP="002E3DEE">
      <w:pPr>
        <w:spacing w:after="150" w:line="240" w:lineRule="auto"/>
        <w:rPr>
          <w:rFonts w:ascii="Helvetica Neue" w:eastAsia="Times New Roman" w:hAnsi="Helvetica Neue" w:cs="Times New Roman"/>
          <w:color w:val="333333"/>
          <w:sz w:val="16"/>
          <w:szCs w:val="21"/>
        </w:rPr>
      </w:pPr>
      <w:r w:rsidRPr="00B9115E">
        <w:rPr>
          <w:rStyle w:val="StyleUnderline"/>
          <w:highlight w:val="yellow"/>
        </w:rPr>
        <w:t>Despite the recent skirmishes and the heightened alert levels, however, it is entirely possible that the situation will rapidly de-escalate, because both sides seek to practice restraint to avoid a larger conflict.</w:t>
      </w:r>
      <w:r w:rsidRPr="00B9115E">
        <w:rPr>
          <w:rStyle w:val="StyleUnderline"/>
        </w:rPr>
        <w:t xml:space="preserve"> </w:t>
      </w:r>
      <w:r w:rsidRPr="00ED52B5">
        <w:rPr>
          <w:rFonts w:ascii="Helvetica Neue" w:eastAsia="Times New Roman" w:hAnsi="Helvetica Neue" w:cs="Times New Roman"/>
          <w:color w:val="333333"/>
          <w:sz w:val="16"/>
          <w:szCs w:val="21"/>
        </w:rPr>
        <w:t xml:space="preserve">The North Koreans, for instance, reportedly fired just a single projectile, presumed to be a rocket, at 3:52 p.m. toward a South Korean loudspeaker position near the town of </w:t>
      </w:r>
      <w:proofErr w:type="spellStart"/>
      <w:r w:rsidRPr="00ED52B5">
        <w:rPr>
          <w:rFonts w:ascii="Helvetica Neue" w:eastAsia="Times New Roman" w:hAnsi="Helvetica Neue" w:cs="Times New Roman"/>
          <w:color w:val="333333"/>
          <w:sz w:val="16"/>
          <w:szCs w:val="21"/>
        </w:rPr>
        <w:t>Yeoncheon</w:t>
      </w:r>
      <w:proofErr w:type="spellEnd"/>
      <w:r w:rsidRPr="00ED52B5">
        <w:rPr>
          <w:rFonts w:ascii="Helvetica Neue" w:eastAsia="Times New Roman" w:hAnsi="Helvetica Neue" w:cs="Times New Roman"/>
          <w:color w:val="333333"/>
          <w:sz w:val="16"/>
          <w:szCs w:val="21"/>
        </w:rPr>
        <w:t xml:space="preserve">. The South Korean military, having detected the rocket with counterbattery radar, returned fired with its own artillery, but not until more than an hour later. Indeed, this kind of </w:t>
      </w:r>
      <w:r w:rsidRPr="00ED52B5">
        <w:rPr>
          <w:rFonts w:ascii="Helvetica Neue" w:eastAsia="Times New Roman" w:hAnsi="Helvetica Neue" w:cs="Times New Roman"/>
          <w:color w:val="333333"/>
          <w:sz w:val="16"/>
          <w:szCs w:val="21"/>
        </w:rPr>
        <w:lastRenderedPageBreak/>
        <w:t xml:space="preserve">incident has happened before without spiraling out of control. The location of the exchange occurred in roughly the same area that the North Koreans fired at balloons carrying anti-Pyongyang leaflets in October 2014, also prompting some return fire from South Korea. </w:t>
      </w:r>
      <w:r w:rsidRPr="00ED52B5">
        <w:rPr>
          <w:rStyle w:val="StyleUnderline"/>
          <w:highlight w:val="yellow"/>
        </w:rPr>
        <w:t>Despite the apocalyptic warnings Pyongyang issued after Seoul resumed its propaganda broadcasts, the North Koreans are clearly attempting a balanced and controlled escalation. The North is likely trying, at least in part, to coerce the South into backing down by raising the specter of a destabilizing conflict</w:t>
      </w:r>
      <w:r w:rsidRPr="00ED52B5">
        <w:rPr>
          <w:rFonts w:ascii="Helvetica Neue" w:eastAsia="Times New Roman" w:hAnsi="Helvetica Neue" w:cs="Times New Roman"/>
          <w:color w:val="333333"/>
          <w:sz w:val="16"/>
          <w:szCs w:val="21"/>
        </w:rPr>
        <w:t xml:space="preserve">. </w:t>
      </w:r>
    </w:p>
    <w:p w:rsidR="002E3DEE" w:rsidRDefault="002E3DEE" w:rsidP="002E3DEE">
      <w:pPr>
        <w:pStyle w:val="Heading4"/>
      </w:pPr>
      <w:r>
        <w:t>(--) War not inevitable—will only be minor periodic skirmishes:</w:t>
      </w:r>
    </w:p>
    <w:p w:rsidR="002E3DEE" w:rsidRPr="00A15188" w:rsidRDefault="002E3DEE" w:rsidP="002E3DEE">
      <w:r w:rsidRPr="00A15188">
        <w:t xml:space="preserve">Eirini </w:t>
      </w:r>
      <w:proofErr w:type="spellStart"/>
      <w:r w:rsidRPr="00A15188">
        <w:rPr>
          <w:rStyle w:val="Style13ptBold"/>
        </w:rPr>
        <w:t>Lemos</w:t>
      </w:r>
      <w:proofErr w:type="spellEnd"/>
      <w:r w:rsidRPr="00A15188">
        <w:rPr>
          <w:rStyle w:val="Style13ptBold"/>
        </w:rPr>
        <w:t>, 8/21/2015</w:t>
      </w:r>
      <w:r w:rsidRPr="00A15188">
        <w:t xml:space="preserve"> (staff writer, “What is happening in North and South Korea and will they go to war?” </w:t>
      </w:r>
      <w:hyperlink r:id="rId27" w:history="1">
        <w:r w:rsidRPr="00A15188">
          <w:rPr>
            <w:rStyle w:val="Hyperlink"/>
          </w:rPr>
          <w:t>http://www.telegraph.co.uk/news/worldnews/asia/northkorea/11816941/What-is-happening-in-North-and-South-Korea-and-will-they-go-to-war.html</w:t>
        </w:r>
      </w:hyperlink>
      <w:r w:rsidRPr="00A15188">
        <w:t xml:space="preserve">, Accessed 9/19/2015, </w:t>
      </w:r>
      <w:proofErr w:type="spellStart"/>
      <w:r w:rsidRPr="00A15188">
        <w:t>rwg</w:t>
      </w:r>
      <w:proofErr w:type="spellEnd"/>
      <w:r w:rsidRPr="00A15188">
        <w:t>)</w:t>
      </w:r>
    </w:p>
    <w:p w:rsidR="002E3DEE" w:rsidRDefault="002E3DEE" w:rsidP="002E3DEE">
      <w:pPr>
        <w:rPr>
          <w:rFonts w:ascii="inherit" w:eastAsia="Times New Roman" w:hAnsi="inherit" w:cs="Times New Roman"/>
          <w:bCs/>
          <w:color w:val="000000"/>
          <w:sz w:val="16"/>
          <w:szCs w:val="21"/>
        </w:rPr>
      </w:pPr>
      <w:r w:rsidRPr="00A15188">
        <w:rPr>
          <w:rStyle w:val="StyleUnderline"/>
          <w:highlight w:val="yellow"/>
        </w:rPr>
        <w:t>Andrea Berger, deputy director, and senior research fellow in proliferation and nuclear policy at Royal United Services Institute,</w:t>
      </w:r>
      <w:r w:rsidRPr="00A15188">
        <w:rPr>
          <w:rFonts w:ascii="inherit" w:eastAsia="Times New Roman" w:hAnsi="inherit" w:cs="Times New Roman"/>
          <w:bCs/>
          <w:color w:val="000000"/>
          <w:sz w:val="16"/>
          <w:szCs w:val="21"/>
        </w:rPr>
        <w:t xml:space="preserve"> spoke to the Telegraph and said there was always a fear that border skirmishes escalate into greater conflict. Quote Border skirmishes between the Koreas, whether on land or sea, may not be unusual, but they are unwelcome. There is always a risk that they drag out over a period of time, complicating and </w:t>
      </w:r>
      <w:proofErr w:type="spellStart"/>
      <w:r w:rsidRPr="00A15188">
        <w:rPr>
          <w:rFonts w:ascii="inherit" w:eastAsia="Times New Roman" w:hAnsi="inherit" w:cs="Times New Roman"/>
          <w:bCs/>
          <w:color w:val="000000"/>
          <w:sz w:val="16"/>
          <w:szCs w:val="21"/>
        </w:rPr>
        <w:t>jeopardising</w:t>
      </w:r>
      <w:proofErr w:type="spellEnd"/>
      <w:r w:rsidRPr="00A15188">
        <w:rPr>
          <w:rFonts w:ascii="inherit" w:eastAsia="Times New Roman" w:hAnsi="inherit" w:cs="Times New Roman"/>
          <w:bCs/>
          <w:color w:val="000000"/>
          <w:sz w:val="16"/>
          <w:szCs w:val="21"/>
        </w:rPr>
        <w:t xml:space="preserve"> any ongoing engagement between the two, or that they escalate into greater conflict. One key difference in recent years has been South Korea's military planning for such provocations. In 2013, President Park Geun-hye decided that in the event of any provocation by North Korea, local military units would be allowed to respond immediately and without any political considerations. South Korea has in this incident demonstrated that resolve to respond rapidly. South Korean conservative activists burn an effigy of North Korean leader Kim Jong-Un during a rally denouncing North Korea's rocket firing, in </w:t>
      </w:r>
      <w:proofErr w:type="spellStart"/>
      <w:r w:rsidRPr="00A15188">
        <w:rPr>
          <w:rFonts w:ascii="inherit" w:eastAsia="Times New Roman" w:hAnsi="inherit" w:cs="Times New Roman"/>
          <w:bCs/>
          <w:color w:val="000000"/>
          <w:sz w:val="16"/>
          <w:szCs w:val="21"/>
        </w:rPr>
        <w:t>SeoulSouth</w:t>
      </w:r>
      <w:proofErr w:type="spellEnd"/>
      <w:r w:rsidRPr="00A15188">
        <w:rPr>
          <w:rFonts w:ascii="inherit" w:eastAsia="Times New Roman" w:hAnsi="inherit" w:cs="Times New Roman"/>
          <w:bCs/>
          <w:color w:val="000000"/>
          <w:sz w:val="16"/>
          <w:szCs w:val="21"/>
        </w:rPr>
        <w:t xml:space="preserve"> Korean conservative activists burn an effigy of North Korean leader Kim Jong-Un during a rally denouncing North Korea's rocket firing, in Seoul Photo: Getty Images </w:t>
      </w:r>
      <w:r w:rsidRPr="00A15188">
        <w:rPr>
          <w:rStyle w:val="StyleUnderline"/>
          <w:highlight w:val="yellow"/>
        </w:rPr>
        <w:t>Is war between the Koreas inevitable at some point?</w:t>
      </w:r>
      <w:r w:rsidRPr="00A15188">
        <w:rPr>
          <w:rStyle w:val="StyleUnderline"/>
        </w:rPr>
        <w:t xml:space="preserve"> </w:t>
      </w:r>
      <w:r w:rsidRPr="00A15188">
        <w:rPr>
          <w:rStyle w:val="StyleUnderline"/>
          <w:highlight w:val="yellow"/>
        </w:rPr>
        <w:t xml:space="preserve">No. According to </w:t>
      </w:r>
      <w:proofErr w:type="spellStart"/>
      <w:r w:rsidRPr="00A15188">
        <w:rPr>
          <w:rStyle w:val="StyleUnderline"/>
          <w:highlight w:val="yellow"/>
        </w:rPr>
        <w:t>Ms</w:t>
      </w:r>
      <w:proofErr w:type="spellEnd"/>
      <w:r w:rsidRPr="00A15188">
        <w:rPr>
          <w:rStyle w:val="StyleUnderline"/>
          <w:highlight w:val="yellow"/>
        </w:rPr>
        <w:t xml:space="preserve"> Berger, it is not inevitable that a war between the countries will happen</w:t>
      </w:r>
      <w:r w:rsidRPr="00A15188">
        <w:rPr>
          <w:rFonts w:ascii="inherit" w:eastAsia="Times New Roman" w:hAnsi="inherit" w:cs="Times New Roman"/>
          <w:bCs/>
          <w:color w:val="000000"/>
          <w:sz w:val="16"/>
          <w:szCs w:val="21"/>
        </w:rPr>
        <w:t xml:space="preserve">. Quote </w:t>
      </w:r>
      <w:r w:rsidRPr="00A15188">
        <w:rPr>
          <w:rStyle w:val="StyleUnderline"/>
          <w:highlight w:val="yellow"/>
        </w:rPr>
        <w:t>All-out war between the Koreas is certainly not inevitable, especially not in the near- or medium-term. We could see the stand-off persist with only wars of words and minor periodic skirmishes, or we could see a change in the nature of the North Korean regime, for example</w:t>
      </w:r>
      <w:r w:rsidRPr="00A15188">
        <w:rPr>
          <w:rFonts w:ascii="inherit" w:eastAsia="Times New Roman" w:hAnsi="inherit" w:cs="Times New Roman"/>
          <w:bCs/>
          <w:color w:val="000000"/>
          <w:sz w:val="16"/>
          <w:szCs w:val="21"/>
        </w:rPr>
        <w:t>.</w:t>
      </w:r>
    </w:p>
    <w:p w:rsidR="002E3DEE" w:rsidRDefault="002E3DEE" w:rsidP="002E3DEE">
      <w:pPr>
        <w:pStyle w:val="Heading4"/>
      </w:pPr>
      <w:r>
        <w:t>(--) Risk of war between the Koreas has disappeared:</w:t>
      </w:r>
    </w:p>
    <w:p w:rsidR="002E3DEE" w:rsidRDefault="002E3DEE" w:rsidP="002E3DEE">
      <w:proofErr w:type="spellStart"/>
      <w:r w:rsidRPr="00E2286C">
        <w:t>Woosang</w:t>
      </w:r>
      <w:proofErr w:type="spellEnd"/>
      <w:r w:rsidRPr="00E2286C">
        <w:t xml:space="preserve"> </w:t>
      </w:r>
      <w:r w:rsidRPr="00205E32">
        <w:rPr>
          <w:rStyle w:val="Style13ptBold"/>
        </w:rPr>
        <w:t>Kim, 2008</w:t>
      </w:r>
      <w:r w:rsidRPr="00E2286C">
        <w:t xml:space="preserve"> (Prof., Political Science, </w:t>
      </w:r>
      <w:proofErr w:type="spellStart"/>
      <w:r w:rsidRPr="00E2286C">
        <w:t>Yonsei</w:t>
      </w:r>
      <w:proofErr w:type="spellEnd"/>
      <w:r w:rsidRPr="00E2286C">
        <w:t xml:space="preserve"> U., Seoul). THE UNITED STATES AND NORTHEAST ASIA: DEBATES, ISSUES, AND THE NEW ORDER, 2008, 135</w:t>
      </w:r>
      <w:r>
        <w:t xml:space="preserve">, </w:t>
      </w:r>
      <w:proofErr w:type="spellStart"/>
      <w:proofErr w:type="gramStart"/>
      <w:r>
        <w:t>eo</w:t>
      </w:r>
      <w:proofErr w:type="spellEnd"/>
      <w:proofErr w:type="gramEnd"/>
      <w:r w:rsidRPr="00E2286C">
        <w:t xml:space="preserve">. </w:t>
      </w:r>
    </w:p>
    <w:p w:rsidR="002E3DEE" w:rsidRPr="00205E32" w:rsidRDefault="002E3DEE" w:rsidP="002E3DEE">
      <w:pPr>
        <w:rPr>
          <w:sz w:val="16"/>
        </w:rPr>
      </w:pPr>
      <w:r w:rsidRPr="00205E32">
        <w:rPr>
          <w:sz w:val="16"/>
        </w:rPr>
        <w:t xml:space="preserve">There is a perception gap on North Korea. The common perception that North Korea represented a serious security threat was the glue that bound the alliance together. But there is a growing difference over the North Korean threat perception. </w:t>
      </w:r>
      <w:r w:rsidRPr="00205E32">
        <w:rPr>
          <w:rStyle w:val="StyleUnderline"/>
          <w:highlight w:val="yellow"/>
        </w:rPr>
        <w:t>Many South Koreans tend to think that the possibility of war between the two Koreas has disappeared. There is also a difference over how to deal with the North Korean nuclear weapons crisis between the alliance partners</w:t>
      </w:r>
      <w:r w:rsidRPr="00205E32">
        <w:rPr>
          <w:sz w:val="16"/>
        </w:rPr>
        <w:t>. These changing perceptions of threat and the ensuing policy gap may deteriorate the existing ROK-U.S. alliance relationship.</w:t>
      </w:r>
    </w:p>
    <w:p w:rsidR="002E3DEE" w:rsidRPr="00487FBF" w:rsidRDefault="007400BF" w:rsidP="002E3DEE">
      <w:pPr>
        <w:pStyle w:val="Heading4"/>
      </w:pPr>
      <w:r>
        <w:t xml:space="preserve"> </w:t>
      </w:r>
      <w:r w:rsidR="002E3DEE">
        <w:t>(--) North Korea is bluffing—they constantly threaten war and never follow through:</w:t>
      </w:r>
    </w:p>
    <w:p w:rsidR="002E3DEE" w:rsidRDefault="002E3DEE" w:rsidP="002E3DEE">
      <w:r>
        <w:t xml:space="preserve">Adam </w:t>
      </w:r>
      <w:r w:rsidRPr="00804825">
        <w:rPr>
          <w:rStyle w:val="Style13ptBold"/>
        </w:rPr>
        <w:t>Taylor, 8/17/2015</w:t>
      </w:r>
      <w:r>
        <w:t xml:space="preserve"> (The Washington Post, </w:t>
      </w:r>
      <w:hyperlink r:id="rId28" w:history="1">
        <w:r w:rsidRPr="00AF6489">
          <w:rPr>
            <w:rStyle w:val="Hyperlink"/>
          </w:rPr>
          <w:t>https://www.washingtonpost.com/news/worldviews/wp/2015/08/17/north-korea-has-threatened-a-u-s-attack-for-years-why-arent-you-scared/</w:t>
        </w:r>
      </w:hyperlink>
      <w:r>
        <w:rPr>
          <w:rStyle w:val="Hyperlink"/>
        </w:rPr>
        <w:t xml:space="preserve">, </w:t>
      </w:r>
      <w:proofErr w:type="spellStart"/>
      <w:proofErr w:type="gramStart"/>
      <w:r>
        <w:rPr>
          <w:rStyle w:val="Hyperlink"/>
        </w:rPr>
        <w:t>eo</w:t>
      </w:r>
      <w:proofErr w:type="spellEnd"/>
      <w:proofErr w:type="gramEnd"/>
      <w:r>
        <w:t xml:space="preserve">). </w:t>
      </w:r>
    </w:p>
    <w:p w:rsidR="002E3DEE" w:rsidRDefault="002E3DEE" w:rsidP="002E3DEE">
      <w:r w:rsidRPr="00546C13">
        <w:rPr>
          <w:highlight w:val="yellow"/>
        </w:rPr>
        <w:t>But why don't we take threats from North Korea seriously? Part of it is a simple boy-who-cried-wolf situation. North Korea has threatened to attack the U</w:t>
      </w:r>
      <w:r w:rsidRPr="00EE10F3">
        <w:t>nited</w:t>
      </w:r>
      <w:r w:rsidRPr="00546C13">
        <w:rPr>
          <w:highlight w:val="yellow"/>
        </w:rPr>
        <w:t xml:space="preserve"> S</w:t>
      </w:r>
      <w:r w:rsidRPr="00EE10F3">
        <w:t>tates</w:t>
      </w:r>
      <w:r w:rsidRPr="00546C13">
        <w:rPr>
          <w:highlight w:val="yellow"/>
        </w:rPr>
        <w:t xml:space="preserve"> many, many times before. Here's just a short list: In May, </w:t>
      </w:r>
      <w:r w:rsidRPr="00EE10F3">
        <w:t xml:space="preserve">Park Yong </w:t>
      </w:r>
      <w:proofErr w:type="spellStart"/>
      <w:r w:rsidRPr="00546C13">
        <w:rPr>
          <w:highlight w:val="yellow"/>
        </w:rPr>
        <w:t>Chol</w:t>
      </w:r>
      <w:proofErr w:type="spellEnd"/>
      <w:r w:rsidRPr="00546C13">
        <w:rPr>
          <w:highlight w:val="yellow"/>
        </w:rPr>
        <w:t xml:space="preserve">, director of North Korea's Institute for Research </w:t>
      </w:r>
      <w:r w:rsidRPr="00804825">
        <w:t xml:space="preserve">into National Reunification, </w:t>
      </w:r>
      <w:r w:rsidRPr="00546C13">
        <w:rPr>
          <w:highlight w:val="yellow"/>
        </w:rPr>
        <w:t>told CNN that the North has the capability to strike the U</w:t>
      </w:r>
      <w:r w:rsidRPr="00EE10F3">
        <w:t>nited</w:t>
      </w:r>
      <w:r w:rsidRPr="00546C13">
        <w:rPr>
          <w:highlight w:val="yellow"/>
        </w:rPr>
        <w:t xml:space="preserve"> S</w:t>
      </w:r>
      <w:r w:rsidRPr="00EE10F3">
        <w:t xml:space="preserve">tates </w:t>
      </w:r>
      <w:r w:rsidRPr="00546C13">
        <w:rPr>
          <w:highlight w:val="yellow"/>
        </w:rPr>
        <w:t xml:space="preserve">with a nuclear missile, and would do so if the U.S. "forced their hand." In February, officials warned that North Korea would cause the "final ruin of the US" </w:t>
      </w:r>
      <w:r w:rsidRPr="00EE10F3">
        <w:t xml:space="preserve">with its "precision and diversified nuclear striking means." </w:t>
      </w:r>
      <w:r w:rsidRPr="00546C13">
        <w:rPr>
          <w:highlight w:val="yellow"/>
        </w:rPr>
        <w:t xml:space="preserve">In 2014, </w:t>
      </w:r>
      <w:r w:rsidRPr="00804825">
        <w:t xml:space="preserve">following an alleged North Korean cyberattack on Sony Pictures, </w:t>
      </w:r>
      <w:r w:rsidRPr="00546C13">
        <w:rPr>
          <w:highlight w:val="yellow"/>
        </w:rPr>
        <w:t xml:space="preserve">a North Korean official </w:t>
      </w:r>
      <w:r w:rsidRPr="00546C13">
        <w:rPr>
          <w:highlight w:val="yellow"/>
        </w:rPr>
        <w:lastRenderedPageBreak/>
        <w:t>threatened attacks on "the White House</w:t>
      </w:r>
      <w:r w:rsidRPr="00804825">
        <w:t>, the Pentagon and the whole U.S. mainland" if the United States retaliated.</w:t>
      </w:r>
      <w:r w:rsidRPr="00546C13">
        <w:rPr>
          <w:highlight w:val="yellow"/>
        </w:rPr>
        <w:t xml:space="preserve"> In 2013, North Korea warned it could attack </w:t>
      </w:r>
      <w:r w:rsidRPr="00EE10F3">
        <w:t xml:space="preserve">Guam, Hawaii and </w:t>
      </w:r>
      <w:r w:rsidRPr="00546C13">
        <w:rPr>
          <w:highlight w:val="yellow"/>
        </w:rPr>
        <w:t xml:space="preserve">the U.S. mainland with rockets. In 2009, North Korea announced that it had </w:t>
      </w:r>
      <w:r w:rsidRPr="00EE10F3">
        <w:t xml:space="preserve">"tremendous military muscle and </w:t>
      </w:r>
      <w:r w:rsidRPr="00546C13">
        <w:rPr>
          <w:highlight w:val="yellow"/>
        </w:rPr>
        <w:t xml:space="preserve">its own method of strike able to conquer any targets in its vicinity at one stroke </w:t>
      </w:r>
      <w:r w:rsidRPr="00EE10F3">
        <w:t>or hit the U.S. on the raw, if necessary."</w:t>
      </w:r>
      <w:r w:rsidRPr="00546C13">
        <w:rPr>
          <w:highlight w:val="yellow"/>
        </w:rPr>
        <w:t xml:space="preserve"> In 2005, a North Korean official said that if war broke out, the country would "first of all strike all bases of US imperialist aggressors and turn them into a sea of fire." In 2002, following their inclusion in </w:t>
      </w:r>
      <w:r w:rsidRPr="00804825">
        <w:t>President George W. Bush's</w:t>
      </w:r>
      <w:r w:rsidRPr="00546C13">
        <w:rPr>
          <w:highlight w:val="yellow"/>
        </w:rPr>
        <w:t xml:space="preserve"> "Axis of Evil" speech, a North Korean Foreign Ministry spokesman warned that </w:t>
      </w:r>
      <w:r w:rsidRPr="00EE10F3">
        <w:t xml:space="preserve">"the option to 'strike' impudently advocated by the U.S. is not its monopoly" and that </w:t>
      </w:r>
      <w:r w:rsidRPr="00546C13">
        <w:rPr>
          <w:highlight w:val="yellow"/>
        </w:rPr>
        <w:t>North Korea could "mercilessly wipe out the aggressors."</w:t>
      </w:r>
    </w:p>
    <w:p w:rsidR="002E3DEE" w:rsidRDefault="002E3DEE" w:rsidP="002E3DEE">
      <w:pPr>
        <w:pStyle w:val="Heading4"/>
      </w:pPr>
      <w:r>
        <w:t xml:space="preserve">(--) No risk of tensions escalating – </w:t>
      </w:r>
      <w:proofErr w:type="spellStart"/>
      <w:r>
        <w:t>its</w:t>
      </w:r>
      <w:proofErr w:type="spellEnd"/>
      <w:r>
        <w:t xml:space="preserve"> just conflict theater</w:t>
      </w:r>
    </w:p>
    <w:p w:rsidR="002E3DEE" w:rsidRPr="00212543" w:rsidRDefault="002E3DEE" w:rsidP="002E3DEE">
      <w:pPr>
        <w:rPr>
          <w:sz w:val="16"/>
        </w:rPr>
      </w:pPr>
      <w:r w:rsidRPr="00212543">
        <w:rPr>
          <w:rStyle w:val="Style13ptBold"/>
        </w:rPr>
        <w:t>Mullen and Novak, 8/21/2015</w:t>
      </w:r>
      <w:r w:rsidRPr="00212543">
        <w:rPr>
          <w:sz w:val="16"/>
        </w:rPr>
        <w:t xml:space="preserve"> Jethro and Kathy, CNN correspondents citing Jamie </w:t>
      </w:r>
      <w:proofErr w:type="spellStart"/>
      <w:r w:rsidRPr="00212543">
        <w:rPr>
          <w:sz w:val="16"/>
        </w:rPr>
        <w:t>Metzl</w:t>
      </w:r>
      <w:proofErr w:type="spellEnd"/>
      <w:r w:rsidRPr="00212543">
        <w:rPr>
          <w:sz w:val="16"/>
        </w:rPr>
        <w:t>, “North Korea ratchets up tensions after trading fire with South” http://www.cnn.com/2015/08/21/asia/koreas-tensions/</w:t>
      </w:r>
    </w:p>
    <w:p w:rsidR="002E3DEE" w:rsidRDefault="002E3DEE" w:rsidP="002E3DEE">
      <w:pPr>
        <w:rPr>
          <w:rStyle w:val="Emphasis"/>
        </w:rPr>
      </w:pPr>
      <w:r w:rsidRPr="00990BDC">
        <w:rPr>
          <w:rStyle w:val="StyleUnderline"/>
          <w:highlight w:val="cyan"/>
        </w:rPr>
        <w:t>The question</w:t>
      </w:r>
      <w:r w:rsidRPr="00212543">
        <w:rPr>
          <w:rStyle w:val="StyleUnderline"/>
        </w:rPr>
        <w:t xml:space="preserve"> now </w:t>
      </w:r>
      <w:r w:rsidRPr="00990BDC">
        <w:rPr>
          <w:rStyle w:val="StyleUnderline"/>
          <w:highlight w:val="cyan"/>
        </w:rPr>
        <w:t>is whether the situation will escalate</w:t>
      </w:r>
      <w:r w:rsidRPr="00212543">
        <w:rPr>
          <w:sz w:val="14"/>
        </w:rPr>
        <w:t xml:space="preserve"> </w:t>
      </w:r>
      <w:r w:rsidRPr="00990BDC">
        <w:rPr>
          <w:sz w:val="14"/>
        </w:rPr>
        <w:t xml:space="preserve">further. </w:t>
      </w:r>
      <w:r w:rsidRPr="0030739F">
        <w:rPr>
          <w:rStyle w:val="StyleUnderline"/>
          <w:highlight w:val="cyan"/>
        </w:rPr>
        <w:t>North</w:t>
      </w:r>
      <w:r w:rsidRPr="00990BDC">
        <w:rPr>
          <w:rStyle w:val="StyleUnderline"/>
        </w:rPr>
        <w:t xml:space="preserve"> </w:t>
      </w:r>
      <w:r w:rsidRPr="0030739F">
        <w:rPr>
          <w:rStyle w:val="StyleUnderline"/>
          <w:highlight w:val="cyan"/>
        </w:rPr>
        <w:t>Korea</w:t>
      </w:r>
      <w:r w:rsidRPr="00990BDC">
        <w:rPr>
          <w:sz w:val="14"/>
        </w:rPr>
        <w:t xml:space="preserve"> has </w:t>
      </w:r>
      <w:r w:rsidRPr="0030739F">
        <w:rPr>
          <w:rStyle w:val="StyleUnderline"/>
          <w:highlight w:val="cyan"/>
        </w:rPr>
        <w:t>used</w:t>
      </w:r>
      <w:r w:rsidRPr="00990BDC">
        <w:rPr>
          <w:sz w:val="14"/>
        </w:rPr>
        <w:t xml:space="preserve"> similarly </w:t>
      </w:r>
      <w:r w:rsidRPr="0030739F">
        <w:rPr>
          <w:rStyle w:val="Emphasis"/>
          <w:highlight w:val="cyan"/>
        </w:rPr>
        <w:t>alarming</w:t>
      </w:r>
      <w:r w:rsidRPr="00990BDC">
        <w:rPr>
          <w:rStyle w:val="Emphasis"/>
        </w:rPr>
        <w:t xml:space="preserve"> </w:t>
      </w:r>
      <w:r w:rsidRPr="0030739F">
        <w:rPr>
          <w:rStyle w:val="Emphasis"/>
          <w:highlight w:val="cyan"/>
        </w:rPr>
        <w:t>language</w:t>
      </w:r>
      <w:r w:rsidRPr="00990BDC">
        <w:rPr>
          <w:sz w:val="14"/>
        </w:rPr>
        <w:t xml:space="preserve"> </w:t>
      </w:r>
      <w:r w:rsidRPr="00990BDC">
        <w:rPr>
          <w:rStyle w:val="StyleUnderline"/>
        </w:rPr>
        <w:t>in previous periods of high tension</w:t>
      </w:r>
      <w:r w:rsidRPr="00990BDC">
        <w:rPr>
          <w:sz w:val="14"/>
        </w:rPr>
        <w:t xml:space="preserve"> </w:t>
      </w:r>
      <w:proofErr w:type="gramStart"/>
      <w:r w:rsidRPr="00990BDC">
        <w:rPr>
          <w:rStyle w:val="StyleUnderline"/>
        </w:rPr>
        <w:t>In</w:t>
      </w:r>
      <w:proofErr w:type="gramEnd"/>
      <w:r w:rsidRPr="00990BDC">
        <w:rPr>
          <w:rStyle w:val="StyleUnderline"/>
        </w:rPr>
        <w:t xml:space="preserve"> 2013, the country announced it had </w:t>
      </w:r>
      <w:r w:rsidRPr="00990BDC">
        <w:rPr>
          <w:rStyle w:val="Emphasis"/>
        </w:rPr>
        <w:t>entered "a state of war</w:t>
      </w:r>
      <w:r w:rsidRPr="00990BDC">
        <w:rPr>
          <w:sz w:val="14"/>
        </w:rPr>
        <w:t xml:space="preserve">" with South Korea. </w:t>
      </w:r>
      <w:r w:rsidRPr="0030739F">
        <w:rPr>
          <w:rStyle w:val="StyleUnderline"/>
          <w:highlight w:val="cyan"/>
        </w:rPr>
        <w:t xml:space="preserve">That situation </w:t>
      </w:r>
      <w:r w:rsidRPr="0030739F">
        <w:rPr>
          <w:rStyle w:val="Emphasis"/>
          <w:highlight w:val="cyan"/>
        </w:rPr>
        <w:t>didn't result in military action</w:t>
      </w:r>
      <w:r w:rsidRPr="00990BDC">
        <w:rPr>
          <w:sz w:val="14"/>
        </w:rPr>
        <w:t xml:space="preserve">, although North Korea did temporarily shut down the two countries' joint industrial zone, which lies on its side of the border. During that period, </w:t>
      </w:r>
      <w:r w:rsidRPr="00990BDC">
        <w:rPr>
          <w:rStyle w:val="StyleUnderline"/>
        </w:rPr>
        <w:t>North Korea kept</w:t>
      </w:r>
      <w:r w:rsidRPr="00212543">
        <w:rPr>
          <w:rStyle w:val="StyleUnderline"/>
        </w:rPr>
        <w:t xml:space="preserve"> up a barrage of bombastic threats</w:t>
      </w:r>
      <w:r w:rsidRPr="00212543">
        <w:rPr>
          <w:sz w:val="14"/>
        </w:rPr>
        <w:t xml:space="preserve"> against the United States, South Korea and Japan. </w:t>
      </w:r>
      <w:r w:rsidRPr="00212543">
        <w:rPr>
          <w:rStyle w:val="StyleUnderline"/>
        </w:rPr>
        <w:t>But</w:t>
      </w:r>
      <w:r w:rsidRPr="00212543">
        <w:rPr>
          <w:sz w:val="14"/>
        </w:rPr>
        <w:t xml:space="preserve"> at the same time, it </w:t>
      </w:r>
      <w:r w:rsidRPr="00212543">
        <w:rPr>
          <w:rStyle w:val="StyleUnderline"/>
        </w:rPr>
        <w:t>continued accepting tourists and hosting international athletes in Pyongyang for a marathon.</w:t>
      </w:r>
      <w:r>
        <w:rPr>
          <w:rStyle w:val="StyleUnderline"/>
        </w:rPr>
        <w:t xml:space="preserve"> </w:t>
      </w:r>
      <w:r w:rsidRPr="00212543">
        <w:rPr>
          <w:rStyle w:val="StyleUnderline"/>
        </w:rPr>
        <w:t>South Korea said Friday that it was limiting the number of its citizens entering the joint industrial zone</w:t>
      </w:r>
      <w:r w:rsidRPr="00212543">
        <w:rPr>
          <w:sz w:val="14"/>
        </w:rPr>
        <w:t xml:space="preserve">, </w:t>
      </w:r>
      <w:r w:rsidRPr="00212543">
        <w:rPr>
          <w:rStyle w:val="Emphasis"/>
        </w:rPr>
        <w:t>but the complex was still operating</w:t>
      </w:r>
      <w:r w:rsidRPr="00212543">
        <w:rPr>
          <w:sz w:val="14"/>
        </w:rPr>
        <w:t xml:space="preserve">. </w:t>
      </w:r>
      <w:r w:rsidRPr="00212543">
        <w:rPr>
          <w:rStyle w:val="StyleUnderline"/>
        </w:rPr>
        <w:t>There are currently 83 South Koreans in Pyongyang attending a youth soccer event</w:t>
      </w:r>
      <w:r w:rsidRPr="00212543">
        <w:rPr>
          <w:sz w:val="14"/>
        </w:rPr>
        <w:t xml:space="preserve">, including players and coaches, according to the South Korean Unification Ministry. Jamie </w:t>
      </w:r>
      <w:proofErr w:type="spellStart"/>
      <w:r w:rsidRPr="00990BDC">
        <w:rPr>
          <w:rStyle w:val="StyleUnderline"/>
          <w:highlight w:val="cyan"/>
        </w:rPr>
        <w:t>Metzl</w:t>
      </w:r>
      <w:proofErr w:type="spellEnd"/>
      <w:r w:rsidRPr="00990BDC">
        <w:rPr>
          <w:sz w:val="14"/>
          <w:highlight w:val="cyan"/>
        </w:rPr>
        <w:t xml:space="preserve">, </w:t>
      </w:r>
      <w:r w:rsidRPr="00990BDC">
        <w:rPr>
          <w:rStyle w:val="Emphasis"/>
          <w:highlight w:val="cyan"/>
        </w:rPr>
        <w:t>an Asia expert</w:t>
      </w:r>
      <w:r w:rsidRPr="00212543">
        <w:rPr>
          <w:rStyle w:val="Emphasis"/>
        </w:rPr>
        <w:t xml:space="preserve"> for the Atlantic Council in New York</w:t>
      </w:r>
      <w:r w:rsidRPr="00212543">
        <w:rPr>
          <w:rStyle w:val="StyleUnderline"/>
        </w:rPr>
        <w:t xml:space="preserve">, </w:t>
      </w:r>
      <w:r w:rsidRPr="00990BDC">
        <w:rPr>
          <w:rStyle w:val="StyleUnderline"/>
          <w:highlight w:val="cyan"/>
        </w:rPr>
        <w:t>said</w:t>
      </w:r>
      <w:r w:rsidRPr="0030739F">
        <w:rPr>
          <w:rStyle w:val="StyleUnderline"/>
          <w:highlight w:val="cyan"/>
        </w:rPr>
        <w:t xml:space="preserve"> he thought </w:t>
      </w:r>
      <w:r w:rsidRPr="00990BDC">
        <w:rPr>
          <w:rStyle w:val="StyleUnderline"/>
          <w:highlight w:val="cyan"/>
        </w:rPr>
        <w:t>it was</w:t>
      </w:r>
      <w:r w:rsidRPr="00990BDC">
        <w:rPr>
          <w:sz w:val="14"/>
          <w:highlight w:val="cyan"/>
        </w:rPr>
        <w:t xml:space="preserve"> </w:t>
      </w:r>
      <w:r w:rsidRPr="00990BDC">
        <w:rPr>
          <w:rStyle w:val="Emphasis"/>
          <w:highlight w:val="cyan"/>
        </w:rPr>
        <w:t xml:space="preserve">unlikely that the current crisis would escalate further. </w:t>
      </w:r>
      <w:r w:rsidRPr="00990BDC">
        <w:rPr>
          <w:sz w:val="14"/>
          <w:highlight w:val="cyan"/>
        </w:rPr>
        <w:t>"</w:t>
      </w:r>
      <w:r w:rsidRPr="00990BDC">
        <w:rPr>
          <w:rStyle w:val="StyleUnderline"/>
          <w:highlight w:val="cyan"/>
        </w:rPr>
        <w:t xml:space="preserve">North Korea has </w:t>
      </w:r>
      <w:r w:rsidRPr="00990BDC">
        <w:rPr>
          <w:rStyle w:val="Emphasis"/>
          <w:highlight w:val="cyan"/>
        </w:rPr>
        <w:t xml:space="preserve">more to gain </w:t>
      </w:r>
      <w:r w:rsidRPr="00990BDC">
        <w:rPr>
          <w:rStyle w:val="StyleUnderline"/>
          <w:highlight w:val="cyan"/>
        </w:rPr>
        <w:t xml:space="preserve">from conflict theater than from a conflict </w:t>
      </w:r>
      <w:r w:rsidRPr="00D2728C">
        <w:rPr>
          <w:rStyle w:val="StyleUnderline"/>
        </w:rPr>
        <w:t>that would quickly expose its fundamental weakness,"</w:t>
      </w:r>
      <w:r w:rsidRPr="00212543">
        <w:rPr>
          <w:rStyle w:val="StyleUnderline"/>
        </w:rPr>
        <w:t xml:space="preserve"> he said, </w:t>
      </w:r>
      <w:r w:rsidRPr="0030739F">
        <w:rPr>
          <w:rStyle w:val="StyleUnderline"/>
          <w:highlight w:val="cyan"/>
        </w:rPr>
        <w:t>suggesting leaders</w:t>
      </w:r>
      <w:r w:rsidRPr="00212543">
        <w:rPr>
          <w:rStyle w:val="StyleUnderline"/>
        </w:rPr>
        <w:t xml:space="preserve"> in </w:t>
      </w:r>
      <w:r w:rsidRPr="00990BDC">
        <w:rPr>
          <w:rStyle w:val="StyleUnderline"/>
          <w:highlight w:val="cyan"/>
        </w:rPr>
        <w:t xml:space="preserve">Pyongyang might be trying to "make trouble because </w:t>
      </w:r>
      <w:r w:rsidRPr="00990BDC">
        <w:rPr>
          <w:rStyle w:val="Emphasis"/>
          <w:highlight w:val="cyan"/>
        </w:rPr>
        <w:t>they feel ignored</w:t>
      </w:r>
      <w:r w:rsidRPr="00212543">
        <w:rPr>
          <w:rStyle w:val="StyleUnderline"/>
        </w:rPr>
        <w:t xml:space="preserve"> </w:t>
      </w:r>
      <w:r w:rsidRPr="0030739F">
        <w:rPr>
          <w:rStyle w:val="StyleUnderline"/>
          <w:highlight w:val="cyan"/>
        </w:rPr>
        <w:t xml:space="preserve">by the international community </w:t>
      </w:r>
      <w:r w:rsidRPr="00990BDC">
        <w:rPr>
          <w:rStyle w:val="StyleUnderline"/>
          <w:highlight w:val="cyan"/>
        </w:rPr>
        <w:t xml:space="preserve">and </w:t>
      </w:r>
      <w:r w:rsidRPr="00990BDC">
        <w:rPr>
          <w:rStyle w:val="Emphasis"/>
          <w:highlight w:val="cyan"/>
        </w:rPr>
        <w:t>feel they have something to gain negotiating their way out of a mini-crisis."</w:t>
      </w:r>
    </w:p>
    <w:p w:rsidR="002E3DEE" w:rsidRDefault="002E3DEE" w:rsidP="002E3DEE">
      <w:pPr>
        <w:pStyle w:val="Heading4"/>
      </w:pPr>
      <w:r>
        <w:t xml:space="preserve">(--) North Korea won’t launch an attack against the US—they realize </w:t>
      </w:r>
      <w:proofErr w:type="gramStart"/>
      <w:r>
        <w:t>its</w:t>
      </w:r>
      <w:proofErr w:type="gramEnd"/>
      <w:r>
        <w:t xml:space="preserve"> suicidal:</w:t>
      </w:r>
    </w:p>
    <w:p w:rsidR="002E3DEE" w:rsidRDefault="002E3DEE" w:rsidP="002E3DEE">
      <w:r>
        <w:t xml:space="preserve">Gwynne </w:t>
      </w:r>
      <w:r w:rsidRPr="0039232E">
        <w:rPr>
          <w:rStyle w:val="Style13ptBold"/>
        </w:rPr>
        <w:t>Dyer,</w:t>
      </w:r>
      <w:r>
        <w:t xml:space="preserve"> 3/15/20</w:t>
      </w:r>
      <w:r w:rsidRPr="0039232E">
        <w:rPr>
          <w:rStyle w:val="Style13ptBold"/>
        </w:rPr>
        <w:t xml:space="preserve">13 </w:t>
      </w:r>
      <w:r>
        <w:t xml:space="preserve">(independent journalist whose articles are published in 45 countries, “Risk of miscalculation on Korean Peninsula,” </w:t>
      </w:r>
      <w:hyperlink r:id="rId29" w:history="1">
        <w:r w:rsidRPr="00B736C3">
          <w:rPr>
            <w:rStyle w:val="Hyperlink"/>
          </w:rPr>
          <w:t>http://www.koreatimes.co.kr/www/news/opinon/2015/06/197_132154.html</w:t>
        </w:r>
      </w:hyperlink>
      <w:r>
        <w:t xml:space="preserve">, Accessed 10/6/2015, </w:t>
      </w:r>
      <w:proofErr w:type="spellStart"/>
      <w:r>
        <w:t>rwg</w:t>
      </w:r>
      <w:proofErr w:type="spellEnd"/>
      <w:r>
        <w:t>)</w:t>
      </w:r>
    </w:p>
    <w:p w:rsidR="002E3DEE" w:rsidRPr="0039232E" w:rsidRDefault="002E3DEE" w:rsidP="002E3DEE">
      <w:pPr>
        <w:rPr>
          <w:rStyle w:val="StyleUnderline"/>
        </w:rPr>
      </w:pPr>
      <w:r w:rsidRPr="0039232E">
        <w:rPr>
          <w:sz w:val="16"/>
        </w:rPr>
        <w:t xml:space="preserve">But it's a long way from feeling peeved to feeling suicidal. </w:t>
      </w:r>
      <w:r w:rsidRPr="0039232E">
        <w:rPr>
          <w:rStyle w:val="StyleUnderline"/>
          <w:highlight w:val="yellow"/>
        </w:rPr>
        <w:t>Any North Korean nuclear attack on an American target would be answered by immediate US strikes that would annihilate the military and civilian leadership in Pyongyang,</w:t>
      </w:r>
      <w:r w:rsidRPr="0039232E">
        <w:rPr>
          <w:sz w:val="16"/>
        </w:rPr>
        <w:t xml:space="preserve"> obliterate its nuclear facilities, and probably destroy much else besides. </w:t>
      </w:r>
      <w:r w:rsidRPr="0039232E">
        <w:rPr>
          <w:rStyle w:val="StyleUnderline"/>
          <w:highlight w:val="yellow"/>
        </w:rPr>
        <w:t>So North Korea's threat to launch a "preemptive" nuclear strike against the U</w:t>
      </w:r>
      <w:r w:rsidRPr="0039232E">
        <w:rPr>
          <w:sz w:val="16"/>
        </w:rPr>
        <w:t xml:space="preserve">nited </w:t>
      </w:r>
      <w:r w:rsidRPr="0039232E">
        <w:rPr>
          <w:rStyle w:val="StyleUnderline"/>
          <w:highlight w:val="yellow"/>
        </w:rPr>
        <w:t>S</w:t>
      </w:r>
      <w:r w:rsidRPr="0039232E">
        <w:rPr>
          <w:sz w:val="16"/>
        </w:rPr>
        <w:t xml:space="preserve">tates, </w:t>
      </w:r>
      <w:r w:rsidRPr="0039232E">
        <w:rPr>
          <w:rStyle w:val="StyleUnderline"/>
          <w:highlight w:val="yellow"/>
        </w:rPr>
        <w:t>or even against South Korea, is totally implausible.</w:t>
      </w:r>
    </w:p>
    <w:p w:rsidR="002E3DEE" w:rsidRDefault="002E3DEE" w:rsidP="002E3DEE">
      <w:pPr>
        <w:pStyle w:val="Heading4"/>
      </w:pPr>
      <w:r>
        <w:t>(--) No war:  North Korea has too much to lose:</w:t>
      </w:r>
    </w:p>
    <w:p w:rsidR="002E3DEE" w:rsidRDefault="002E3DEE" w:rsidP="002E3DEE">
      <w:r w:rsidRPr="00AE0F0D">
        <w:rPr>
          <w:rStyle w:val="Style13ptBold"/>
        </w:rPr>
        <w:t>New York Times</w:t>
      </w:r>
      <w:r>
        <w:t>, 4/12/20</w:t>
      </w:r>
      <w:r w:rsidRPr="00AE0F0D">
        <w:rPr>
          <w:rStyle w:val="Style13ptBold"/>
        </w:rPr>
        <w:t>13</w:t>
      </w:r>
      <w:r>
        <w:t xml:space="preserve"> (“In Focus: North Korea’s Nuclear Threats,” </w:t>
      </w:r>
      <w:hyperlink r:id="rId30" w:history="1">
        <w:r w:rsidRPr="00004F87">
          <w:rPr>
            <w:rStyle w:val="Hyperlink"/>
          </w:rPr>
          <w:t>http://www.nytimes.com/interactive/2013/04/12/world/asia/north-korea-questions.html?_r=0</w:t>
        </w:r>
      </w:hyperlink>
      <w:r>
        <w:t xml:space="preserve">, Accessed 8/26/2015, </w:t>
      </w:r>
      <w:proofErr w:type="spellStart"/>
      <w:proofErr w:type="gramStart"/>
      <w:r>
        <w:t>eo</w:t>
      </w:r>
      <w:proofErr w:type="spellEnd"/>
      <w:proofErr w:type="gramEnd"/>
      <w:r>
        <w:t>)</w:t>
      </w:r>
    </w:p>
    <w:p w:rsidR="002E3DEE" w:rsidRDefault="002E3DEE" w:rsidP="002E3DEE">
      <w:pPr>
        <w:rPr>
          <w:sz w:val="14"/>
        </w:rPr>
      </w:pPr>
      <w:r w:rsidRPr="00DD40B7">
        <w:rPr>
          <w:sz w:val="14"/>
        </w:rPr>
        <w:lastRenderedPageBreak/>
        <w:t xml:space="preserve">The sanctions leave room for considerable trade in many types of goods and services. China, which supplies much of North Korea’s basic needs, is not in any violation of the United Nations resolutions.  “There is more news coverage and attention is higher, but we're living normally. We do worry and care but it seems like more fear and worry exists abroad. </w:t>
      </w:r>
      <w:r w:rsidRPr="00DD40B7">
        <w:rPr>
          <w:rStyle w:val="StyleUnderline"/>
          <w:highlight w:val="yellow"/>
        </w:rPr>
        <w:t xml:space="preserve">We don't really think a war is going to happen. The probability is </w:t>
      </w:r>
      <w:r w:rsidRPr="00DD40B7">
        <w:rPr>
          <w:rStyle w:val="Emphasis"/>
          <w:highlight w:val="yellow"/>
        </w:rPr>
        <w:t>highly unlikely</w:t>
      </w:r>
      <w:r w:rsidRPr="00DD40B7">
        <w:rPr>
          <w:rStyle w:val="StyleUnderline"/>
          <w:highlight w:val="yellow"/>
        </w:rPr>
        <w:t xml:space="preserve"> because North Korea has so much to lose</w:t>
      </w:r>
      <w:r w:rsidRPr="00DD40B7">
        <w:rPr>
          <w:sz w:val="14"/>
        </w:rPr>
        <w:t>.”  — Student, Incheon, South Korea</w:t>
      </w:r>
    </w:p>
    <w:p w:rsidR="002E3DEE" w:rsidRDefault="002E3DEE" w:rsidP="002E3DEE">
      <w:pPr>
        <w:pStyle w:val="Heading4"/>
      </w:pPr>
      <w:r>
        <w:t>(--) North Korea will back down in a crisis and resort to dialogue:</w:t>
      </w:r>
    </w:p>
    <w:p w:rsidR="002E3DEE" w:rsidRDefault="002E3DEE" w:rsidP="002E3DEE">
      <w:r>
        <w:t xml:space="preserve">HIROTSUGU </w:t>
      </w:r>
      <w:r w:rsidRPr="00E31266">
        <w:rPr>
          <w:rStyle w:val="Style13ptBold"/>
        </w:rPr>
        <w:t>MOCHIZUKI,</w:t>
      </w:r>
      <w:r>
        <w:t xml:space="preserve"> 4/14/20</w:t>
      </w:r>
      <w:r w:rsidRPr="00E31266">
        <w:rPr>
          <w:rStyle w:val="Style13ptBold"/>
        </w:rPr>
        <w:t xml:space="preserve">13 </w:t>
      </w:r>
      <w:r>
        <w:t xml:space="preserve">(staff writer, “Former Obama aide: North Korea only 'bluffing' with belligerent rhetoric,” </w:t>
      </w:r>
      <w:hyperlink r:id="rId31" w:history="1">
        <w:r w:rsidRPr="00004F87">
          <w:rPr>
            <w:rStyle w:val="Hyperlink"/>
          </w:rPr>
          <w:t>http://ajw.asahi.com/article/asia/korean_peninsula/AJ201304140058</w:t>
        </w:r>
      </w:hyperlink>
      <w:r>
        <w:t xml:space="preserve">, Accessed 8/26/2015, </w:t>
      </w:r>
      <w:proofErr w:type="spellStart"/>
      <w:proofErr w:type="gramStart"/>
      <w:r>
        <w:t>eo</w:t>
      </w:r>
      <w:proofErr w:type="spellEnd"/>
      <w:proofErr w:type="gramEnd"/>
      <w:r>
        <w:t>)</w:t>
      </w:r>
    </w:p>
    <w:p w:rsidR="002E3DEE" w:rsidRDefault="002E3DEE" w:rsidP="002E3DEE">
      <w:pPr>
        <w:rPr>
          <w:sz w:val="16"/>
        </w:rPr>
      </w:pPr>
      <w:r w:rsidRPr="00E31266">
        <w:rPr>
          <w:sz w:val="16"/>
        </w:rPr>
        <w:t xml:space="preserve">Although </w:t>
      </w:r>
      <w:proofErr w:type="spellStart"/>
      <w:r w:rsidRPr="00E31266">
        <w:rPr>
          <w:sz w:val="16"/>
        </w:rPr>
        <w:t>Samore</w:t>
      </w:r>
      <w:proofErr w:type="spellEnd"/>
      <w:r w:rsidRPr="00E31266">
        <w:rPr>
          <w:sz w:val="16"/>
        </w:rPr>
        <w:t xml:space="preserve"> acknowledged that it was difficult to predict what exactly Kim would do, he said </w:t>
      </w:r>
      <w:r w:rsidRPr="00E31266">
        <w:rPr>
          <w:rStyle w:val="StyleUnderline"/>
          <w:highlight w:val="yellow"/>
        </w:rPr>
        <w:t>the North Korean leader would likely follow in the footsteps of his father,</w:t>
      </w:r>
      <w:r w:rsidRPr="00E31266">
        <w:rPr>
          <w:rStyle w:val="StyleUnderline"/>
        </w:rPr>
        <w:t xml:space="preserve"> </w:t>
      </w:r>
      <w:r w:rsidRPr="00E31266">
        <w:rPr>
          <w:sz w:val="16"/>
        </w:rPr>
        <w:t xml:space="preserve">the late Kim Jong </w:t>
      </w:r>
      <w:proofErr w:type="gramStart"/>
      <w:r w:rsidRPr="00E31266">
        <w:rPr>
          <w:sz w:val="16"/>
        </w:rPr>
        <w:t>Il</w:t>
      </w:r>
      <w:proofErr w:type="gramEnd"/>
      <w:r w:rsidRPr="00E31266">
        <w:rPr>
          <w:sz w:val="16"/>
        </w:rPr>
        <w:t xml:space="preserve">, </w:t>
      </w:r>
      <w:r w:rsidRPr="00E31266">
        <w:rPr>
          <w:rStyle w:val="StyleUnderline"/>
          <w:highlight w:val="yellow"/>
        </w:rPr>
        <w:t>and eventually revert to a posture of dialogue.</w:t>
      </w:r>
      <w:r>
        <w:rPr>
          <w:rStyle w:val="StyleUnderline"/>
        </w:rPr>
        <w:t xml:space="preserve"> </w:t>
      </w:r>
      <w:r w:rsidRPr="00E31266">
        <w:rPr>
          <w:sz w:val="16"/>
        </w:rPr>
        <w:t>"</w:t>
      </w:r>
      <w:r w:rsidRPr="00E31266">
        <w:rPr>
          <w:rStyle w:val="StyleUnderline"/>
          <w:highlight w:val="yellow"/>
        </w:rPr>
        <w:t>After the military exercises end</w:t>
      </w:r>
      <w:r w:rsidRPr="00E31266">
        <w:rPr>
          <w:sz w:val="16"/>
        </w:rPr>
        <w:t xml:space="preserve"> in April, my guess is that sometime in May or June, </w:t>
      </w:r>
      <w:r w:rsidRPr="00E31266">
        <w:rPr>
          <w:rStyle w:val="StyleUnderline"/>
          <w:highlight w:val="yellow"/>
        </w:rPr>
        <w:t>he will indicate a willingness to resume diplomacy,"</w:t>
      </w:r>
      <w:r w:rsidRPr="00E31266">
        <w:rPr>
          <w:sz w:val="16"/>
        </w:rPr>
        <w:t xml:space="preserve"> </w:t>
      </w:r>
      <w:proofErr w:type="spellStart"/>
      <w:r w:rsidRPr="00E31266">
        <w:rPr>
          <w:sz w:val="16"/>
        </w:rPr>
        <w:t>Samore</w:t>
      </w:r>
      <w:proofErr w:type="spellEnd"/>
      <w:r w:rsidRPr="00E31266">
        <w:rPr>
          <w:sz w:val="16"/>
        </w:rPr>
        <w:t xml:space="preserve"> said.</w:t>
      </w:r>
    </w:p>
    <w:p w:rsidR="002E3DEE" w:rsidRDefault="002E3DEE" w:rsidP="002E3DEE">
      <w:pPr>
        <w:pStyle w:val="Heading4"/>
      </w:pPr>
      <w:r>
        <w:t>(--) North Korea will never go to war—they always engage in a bluff cycle:</w:t>
      </w:r>
    </w:p>
    <w:p w:rsidR="002E3DEE" w:rsidRDefault="002E3DEE" w:rsidP="002E3DEE">
      <w:r>
        <w:t xml:space="preserve">Chang May </w:t>
      </w:r>
      <w:proofErr w:type="spellStart"/>
      <w:r w:rsidRPr="004B03EA">
        <w:rPr>
          <w:rStyle w:val="Style13ptBold"/>
        </w:rPr>
        <w:t>Choon</w:t>
      </w:r>
      <w:proofErr w:type="spellEnd"/>
      <w:r w:rsidRPr="004B03EA">
        <w:rPr>
          <w:rStyle w:val="Style13ptBold"/>
        </w:rPr>
        <w:t>, 8/26/2015</w:t>
      </w:r>
      <w:r>
        <w:t xml:space="preserve"> (staff writer, “Two Koreas reach deal, but analysts doubt calm will last,” </w:t>
      </w:r>
      <w:hyperlink r:id="rId32" w:history="1">
        <w:r w:rsidRPr="00EE5943">
          <w:rPr>
            <w:rStyle w:val="Hyperlink"/>
          </w:rPr>
          <w:t>http://www.straitstimes.com/asia/east-asia/two-koreas-reach-deal-but-analysts-doubt-calm-will-last</w:t>
        </w:r>
      </w:hyperlink>
      <w:r>
        <w:t xml:space="preserve">, Accessed 9/19/2015, </w:t>
      </w:r>
      <w:proofErr w:type="spellStart"/>
      <w:r>
        <w:t>rwg</w:t>
      </w:r>
      <w:proofErr w:type="spellEnd"/>
      <w:r>
        <w:t>)</w:t>
      </w:r>
    </w:p>
    <w:p w:rsidR="002E3DEE" w:rsidRDefault="002E3DEE" w:rsidP="002E3DEE">
      <w:pPr>
        <w:rPr>
          <w:sz w:val="16"/>
        </w:rPr>
      </w:pPr>
      <w:proofErr w:type="spellStart"/>
      <w:r w:rsidRPr="004B03EA">
        <w:rPr>
          <w:sz w:val="16"/>
        </w:rPr>
        <w:t>Dr</w:t>
      </w:r>
      <w:proofErr w:type="spellEnd"/>
      <w:r w:rsidRPr="004B03EA">
        <w:rPr>
          <w:sz w:val="16"/>
        </w:rPr>
        <w:t xml:space="preserve"> </w:t>
      </w:r>
      <w:proofErr w:type="spellStart"/>
      <w:r w:rsidRPr="004B03EA">
        <w:rPr>
          <w:sz w:val="16"/>
        </w:rPr>
        <w:t>Kongdan</w:t>
      </w:r>
      <w:proofErr w:type="spellEnd"/>
      <w:r w:rsidRPr="004B03EA">
        <w:rPr>
          <w:sz w:val="16"/>
        </w:rPr>
        <w:t xml:space="preserve"> </w:t>
      </w:r>
      <w:r w:rsidRPr="004B03EA">
        <w:rPr>
          <w:rStyle w:val="StyleUnderline"/>
          <w:highlight w:val="yellow"/>
        </w:rPr>
        <w:t xml:space="preserve">Oh, a researcher at the Institute for </w:t>
      </w:r>
      <w:proofErr w:type="spellStart"/>
      <w:r w:rsidRPr="004B03EA">
        <w:rPr>
          <w:rStyle w:val="StyleUnderline"/>
          <w:highlight w:val="yellow"/>
        </w:rPr>
        <w:t>Defence</w:t>
      </w:r>
      <w:proofErr w:type="spellEnd"/>
      <w:r w:rsidRPr="004B03EA">
        <w:rPr>
          <w:rStyle w:val="StyleUnderline"/>
          <w:highlight w:val="yellow"/>
        </w:rPr>
        <w:t xml:space="preserve"> Analyses, says the current truce is only temporary as it is the result of "another round of bluffing, threats and backing down</w:t>
      </w:r>
      <w:r w:rsidRPr="004B03EA">
        <w:rPr>
          <w:sz w:val="16"/>
        </w:rPr>
        <w:t xml:space="preserve">". </w:t>
      </w:r>
      <w:r w:rsidRPr="004B03EA">
        <w:rPr>
          <w:rStyle w:val="StyleUnderline"/>
          <w:highlight w:val="yellow"/>
        </w:rPr>
        <w:t>"North Korea will trigger another provocation again at an unpredictable time. It is their reason to survive</w:t>
      </w:r>
      <w:r w:rsidRPr="004B03EA">
        <w:rPr>
          <w:sz w:val="16"/>
        </w:rPr>
        <w:t>," she said.</w:t>
      </w:r>
    </w:p>
    <w:p w:rsidR="002E3DEE" w:rsidRDefault="002E3DEE" w:rsidP="002E3DEE">
      <w:pPr>
        <w:pStyle w:val="Heading4"/>
        <w:rPr>
          <w:lang w:eastAsia="ko-KR"/>
        </w:rPr>
      </w:pPr>
      <w:r>
        <w:rPr>
          <w:lang w:eastAsia="ko-KR"/>
        </w:rPr>
        <w:t>(--) North Korea’s bomb test doesn’t change the realities on the peninsula:</w:t>
      </w:r>
    </w:p>
    <w:p w:rsidR="002E3DEE" w:rsidRDefault="002E3DEE" w:rsidP="002E3DEE">
      <w:pPr>
        <w:rPr>
          <w:lang w:eastAsia="ko-KR"/>
        </w:rPr>
      </w:pPr>
      <w:r>
        <w:rPr>
          <w:lang w:eastAsia="ko-KR"/>
        </w:rPr>
        <w:t xml:space="preserve">Admiral Dennis </w:t>
      </w:r>
      <w:r w:rsidRPr="00C86647">
        <w:rPr>
          <w:rStyle w:val="Style13ptBold"/>
        </w:rPr>
        <w:t>Blair</w:t>
      </w:r>
      <w:r>
        <w:rPr>
          <w:lang w:eastAsia="ko-KR"/>
        </w:rPr>
        <w:t>, 1/24/20</w:t>
      </w:r>
      <w:r w:rsidRPr="00C86647">
        <w:rPr>
          <w:rStyle w:val="Style13ptBold"/>
        </w:rPr>
        <w:t>16</w:t>
      </w:r>
      <w:r>
        <w:rPr>
          <w:lang w:eastAsia="ko-KR"/>
        </w:rPr>
        <w:t xml:space="preserve"> (former Commander in Chief, U.S. Pacific Command, “The North Korean Nuclear Test and the US-Japan Alliance,” </w:t>
      </w:r>
      <w:hyperlink r:id="rId33" w:history="1">
        <w:r w:rsidRPr="004252FC">
          <w:rPr>
            <w:rStyle w:val="Hyperlink"/>
            <w:lang w:eastAsia="ko-KR"/>
          </w:rPr>
          <w:t>http://thediplomat.com/2016/01/the-north-korean-hydrogen-bomb-test-and-the-us-japan-alliance/</w:t>
        </w:r>
      </w:hyperlink>
      <w:r>
        <w:rPr>
          <w:rStyle w:val="Hyperlink"/>
          <w:lang w:eastAsia="ko-KR"/>
        </w:rPr>
        <w:t xml:space="preserve">, Accessed 1/26/2016, </w:t>
      </w:r>
      <w:proofErr w:type="spellStart"/>
      <w:r>
        <w:rPr>
          <w:rStyle w:val="Hyperlink"/>
          <w:lang w:eastAsia="ko-KR"/>
        </w:rPr>
        <w:t>rwg</w:t>
      </w:r>
      <w:proofErr w:type="spellEnd"/>
      <w:r>
        <w:rPr>
          <w:rStyle w:val="Hyperlink"/>
          <w:lang w:eastAsia="ko-KR"/>
        </w:rPr>
        <w:t>)</w:t>
      </w:r>
    </w:p>
    <w:p w:rsidR="002E3DEE" w:rsidRDefault="002E3DEE" w:rsidP="002E3DEE">
      <w:pPr>
        <w:rPr>
          <w:sz w:val="16"/>
          <w:lang w:eastAsia="ko-KR"/>
        </w:rPr>
      </w:pPr>
      <w:r w:rsidRPr="00C86647">
        <w:rPr>
          <w:rStyle w:val="StyleUnderline"/>
          <w:highlight w:val="yellow"/>
        </w:rPr>
        <w:t>The development of an effective thermonuclear bomb will not change the fundamental military and geopolitical balance on the Korean Peninsula. It would be suicidal for the Kim regime to initiate either a major conventional attack across the DMZ or to use any kind of w</w:t>
      </w:r>
      <w:r w:rsidRPr="00C86647">
        <w:rPr>
          <w:sz w:val="16"/>
          <w:lang w:eastAsia="ko-KR"/>
        </w:rPr>
        <w:t xml:space="preserve">eapon of </w:t>
      </w:r>
      <w:r w:rsidRPr="00C86647">
        <w:rPr>
          <w:rStyle w:val="StyleUnderline"/>
          <w:highlight w:val="yellow"/>
        </w:rPr>
        <w:t>m</w:t>
      </w:r>
      <w:r w:rsidRPr="00C86647">
        <w:rPr>
          <w:sz w:val="16"/>
          <w:lang w:eastAsia="ko-KR"/>
        </w:rPr>
        <w:t xml:space="preserve">ass </w:t>
      </w:r>
      <w:r w:rsidRPr="00C86647">
        <w:rPr>
          <w:rStyle w:val="StyleUnderline"/>
          <w:highlight w:val="yellow"/>
        </w:rPr>
        <w:t>d</w:t>
      </w:r>
      <w:r w:rsidRPr="00C86647">
        <w:rPr>
          <w:sz w:val="16"/>
          <w:lang w:eastAsia="ko-KR"/>
        </w:rPr>
        <w:t xml:space="preserve">estruction </w:t>
      </w:r>
      <w:r w:rsidRPr="00C86647">
        <w:rPr>
          <w:rStyle w:val="StyleUnderline"/>
          <w:highlight w:val="yellow"/>
        </w:rPr>
        <w:t>against the Republic of Korea, Japan or the U</w:t>
      </w:r>
      <w:r w:rsidRPr="00C86647">
        <w:rPr>
          <w:sz w:val="16"/>
          <w:lang w:eastAsia="ko-KR"/>
        </w:rPr>
        <w:t xml:space="preserve">nited </w:t>
      </w:r>
      <w:r w:rsidRPr="00C86647">
        <w:rPr>
          <w:rStyle w:val="StyleUnderline"/>
          <w:highlight w:val="yellow"/>
        </w:rPr>
        <w:t>S</w:t>
      </w:r>
      <w:r w:rsidRPr="00C86647">
        <w:rPr>
          <w:sz w:val="16"/>
          <w:lang w:eastAsia="ko-KR"/>
        </w:rPr>
        <w:t>tates. It is important for the United States to make an authoritative statement that emphasizes the military realities: 1) a major conventional attack would be defeated by combined forces of the Republic of Korea and the United States and 2) a WMD attack would be met with a devastating retaliatory nuclear strike by the United States. Both alternatives would result in the end of the Kim regime.</w:t>
      </w:r>
    </w:p>
    <w:p w:rsidR="002E3DEE" w:rsidRDefault="00710827" w:rsidP="002E3DEE">
      <w:pPr>
        <w:pStyle w:val="Heading4"/>
      </w:pPr>
      <w:r>
        <w:t xml:space="preserve">(--) </w:t>
      </w:r>
      <w:r w:rsidR="002E3DEE">
        <w:t xml:space="preserve">Jong </w:t>
      </w:r>
      <w:proofErr w:type="gramStart"/>
      <w:r w:rsidR="002E3DEE">
        <w:t>Un</w:t>
      </w:r>
      <w:proofErr w:type="gramEnd"/>
      <w:r w:rsidR="002E3DEE">
        <w:t xml:space="preserve"> is a rational actor:</w:t>
      </w:r>
    </w:p>
    <w:p w:rsidR="002E3DEE" w:rsidRDefault="002E3DEE" w:rsidP="002E3DEE">
      <w:pPr>
        <w:rPr>
          <w:lang w:eastAsia="ko-KR"/>
        </w:rPr>
      </w:pPr>
      <w:proofErr w:type="spellStart"/>
      <w:r>
        <w:t>Dingding</w:t>
      </w:r>
      <w:proofErr w:type="spellEnd"/>
      <w:r>
        <w:t xml:space="preserve"> </w:t>
      </w:r>
      <w:r w:rsidRPr="00446D6B">
        <w:rPr>
          <w:rStyle w:val="Style13ptBold"/>
        </w:rPr>
        <w:t>Chen</w:t>
      </w:r>
      <w:r>
        <w:t>, 1/14/20</w:t>
      </w:r>
      <w:r w:rsidRPr="00446D6B">
        <w:rPr>
          <w:rStyle w:val="Style13ptBold"/>
        </w:rPr>
        <w:t>16</w:t>
      </w:r>
      <w:r>
        <w:t xml:space="preserve"> (</w:t>
      </w:r>
      <w:r>
        <w:rPr>
          <w:lang w:eastAsia="ko-KR"/>
        </w:rPr>
        <w:t xml:space="preserve">assistant professor of government and public administration at the University of Macau, “Don’t believe all the myths about North Korea,” </w:t>
      </w:r>
      <w:hyperlink r:id="rId34" w:anchor=".VqWH5k--MjA" w:history="1">
        <w:r w:rsidRPr="004252FC">
          <w:rPr>
            <w:rStyle w:val="Hyperlink"/>
            <w:lang w:eastAsia="ko-KR"/>
          </w:rPr>
          <w:t>http://www.japantimes.co.jp/opinion/2016/01/14/commentary/world-commentary/dont-believe-all-the-myths-about-north-korea/#.VqWH5k--MjA</w:t>
        </w:r>
      </w:hyperlink>
      <w:r>
        <w:rPr>
          <w:rStyle w:val="Hyperlink"/>
          <w:lang w:eastAsia="ko-KR"/>
        </w:rPr>
        <w:t xml:space="preserve">, Accessed 1/27/2016, </w:t>
      </w:r>
      <w:proofErr w:type="spellStart"/>
      <w:r>
        <w:rPr>
          <w:rStyle w:val="Hyperlink"/>
          <w:lang w:eastAsia="ko-KR"/>
        </w:rPr>
        <w:t>rwg</w:t>
      </w:r>
      <w:proofErr w:type="spellEnd"/>
      <w:r>
        <w:rPr>
          <w:rStyle w:val="Hyperlink"/>
          <w:lang w:eastAsia="ko-KR"/>
        </w:rPr>
        <w:t>)</w:t>
      </w:r>
    </w:p>
    <w:p w:rsidR="002E3DEE" w:rsidRPr="002F5010" w:rsidRDefault="002E3DEE" w:rsidP="002E3DEE">
      <w:pPr>
        <w:rPr>
          <w:sz w:val="16"/>
          <w:lang w:eastAsia="ko-KR"/>
        </w:rPr>
      </w:pPr>
      <w:r w:rsidRPr="002F5010">
        <w:rPr>
          <w:sz w:val="16"/>
          <w:lang w:eastAsia="ko-KR"/>
        </w:rPr>
        <w:t xml:space="preserve">First, is the myth that North Korea under the young leader Kim Jong </w:t>
      </w:r>
      <w:proofErr w:type="gramStart"/>
      <w:r w:rsidRPr="002F5010">
        <w:rPr>
          <w:sz w:val="16"/>
          <w:lang w:eastAsia="ko-KR"/>
        </w:rPr>
        <w:t>Un</w:t>
      </w:r>
      <w:proofErr w:type="gramEnd"/>
      <w:r w:rsidRPr="002F5010">
        <w:rPr>
          <w:sz w:val="16"/>
          <w:lang w:eastAsia="ko-KR"/>
        </w:rPr>
        <w:t xml:space="preserve"> is a crazy and irrational actor. In fact, in reality, he is far from this. Actually </w:t>
      </w:r>
      <w:r w:rsidRPr="002F5010">
        <w:rPr>
          <w:rStyle w:val="StyleUnderline"/>
          <w:highlight w:val="yellow"/>
        </w:rPr>
        <w:t>all the evidence suggest that North Korea and the Kim family have always been rational</w:t>
      </w:r>
      <w:r w:rsidRPr="002F5010">
        <w:rPr>
          <w:sz w:val="16"/>
          <w:lang w:eastAsia="ko-KR"/>
        </w:rPr>
        <w:t xml:space="preserve"> — maybe too rational. </w:t>
      </w:r>
      <w:r w:rsidRPr="002F5010">
        <w:rPr>
          <w:rStyle w:val="StyleUnderline"/>
          <w:highlight w:val="yellow"/>
        </w:rPr>
        <w:t>Everything North Korea has done so far centers around</w:t>
      </w:r>
      <w:r w:rsidRPr="002F5010">
        <w:rPr>
          <w:sz w:val="16"/>
          <w:lang w:eastAsia="ko-KR"/>
        </w:rPr>
        <w:t xml:space="preserve"> the central purpose of all countries in an anarchical international environment: </w:t>
      </w:r>
      <w:r w:rsidRPr="002F5010">
        <w:rPr>
          <w:rStyle w:val="StyleUnderline"/>
          <w:highlight w:val="yellow"/>
        </w:rPr>
        <w:t>survival.</w:t>
      </w:r>
      <w:r w:rsidRPr="002F5010">
        <w:rPr>
          <w:sz w:val="16"/>
          <w:lang w:eastAsia="ko-KR"/>
        </w:rPr>
        <w:t xml:space="preserve"> We can say this is the case </w:t>
      </w:r>
      <w:r w:rsidRPr="002F5010">
        <w:rPr>
          <w:rStyle w:val="StyleUnderline"/>
          <w:highlight w:val="yellow"/>
        </w:rPr>
        <w:t>for North Korea</w:t>
      </w:r>
      <w:r w:rsidRPr="002F5010">
        <w:rPr>
          <w:sz w:val="16"/>
          <w:lang w:eastAsia="ko-KR"/>
        </w:rPr>
        <w:t xml:space="preserve"> especially because </w:t>
      </w:r>
      <w:r w:rsidRPr="002F5010">
        <w:rPr>
          <w:rStyle w:val="StyleUnderline"/>
          <w:highlight w:val="yellow"/>
        </w:rPr>
        <w:t>its survival</w:t>
      </w:r>
      <w:r w:rsidRPr="002F5010">
        <w:rPr>
          <w:sz w:val="16"/>
          <w:lang w:eastAsia="ko-KR"/>
        </w:rPr>
        <w:t xml:space="preserve">, from the </w:t>
      </w:r>
      <w:r w:rsidRPr="002F5010">
        <w:rPr>
          <w:sz w:val="16"/>
          <w:lang w:eastAsia="ko-KR"/>
        </w:rPr>
        <w:lastRenderedPageBreak/>
        <w:t xml:space="preserve">perspective of its leaders, </w:t>
      </w:r>
      <w:r w:rsidRPr="002F5010">
        <w:rPr>
          <w:rStyle w:val="StyleUnderline"/>
          <w:highlight w:val="yellow"/>
        </w:rPr>
        <w:t>is under serious threat</w:t>
      </w:r>
      <w:r w:rsidRPr="002F5010">
        <w:rPr>
          <w:sz w:val="16"/>
          <w:lang w:eastAsia="ko-KR"/>
        </w:rPr>
        <w:t>. A nuclear test, if successful, can greatly increase the likelihood of the regime’s survival. This doesn’t change the fact that a nuclear North Korea might be bad news for other countries in Asia.</w:t>
      </w:r>
    </w:p>
    <w:p w:rsidR="002E3DEE" w:rsidRDefault="002E3DEE" w:rsidP="002E3DEE">
      <w:pPr>
        <w:pStyle w:val="Heading4"/>
        <w:rPr>
          <w:rFonts w:eastAsia="Times New Roman"/>
        </w:rPr>
      </w:pPr>
      <w:r>
        <w:rPr>
          <w:rFonts w:eastAsia="Times New Roman"/>
        </w:rPr>
        <w:t>(--) No nuclear escalation:</w:t>
      </w:r>
    </w:p>
    <w:p w:rsidR="002E3DEE" w:rsidRPr="00A15188" w:rsidRDefault="002E3DEE" w:rsidP="002E3DEE">
      <w:r w:rsidRPr="00A15188">
        <w:t xml:space="preserve">Eirini </w:t>
      </w:r>
      <w:proofErr w:type="spellStart"/>
      <w:r w:rsidRPr="00A15188">
        <w:rPr>
          <w:rStyle w:val="Style13ptBold"/>
        </w:rPr>
        <w:t>Lemos</w:t>
      </w:r>
      <w:proofErr w:type="spellEnd"/>
      <w:r w:rsidRPr="00A15188">
        <w:rPr>
          <w:rStyle w:val="Style13ptBold"/>
        </w:rPr>
        <w:t>, 8/21/2015</w:t>
      </w:r>
      <w:r w:rsidRPr="00A15188">
        <w:t xml:space="preserve"> (staff writer, “What is happening in North and South Korea and will they go to war?” </w:t>
      </w:r>
      <w:hyperlink r:id="rId35" w:history="1">
        <w:r w:rsidRPr="00A15188">
          <w:rPr>
            <w:rStyle w:val="Hyperlink"/>
          </w:rPr>
          <w:t>http://www.telegraph.co.uk/news/worldnews/asia/northkorea/11816941/What-is-happening-in-North-and-South-Korea-and-will-they-go-to-war.html</w:t>
        </w:r>
      </w:hyperlink>
      <w:r w:rsidRPr="00A15188">
        <w:t xml:space="preserve">, Accessed 9/19/2015, </w:t>
      </w:r>
      <w:proofErr w:type="spellStart"/>
      <w:r w:rsidRPr="00A15188">
        <w:t>rwg</w:t>
      </w:r>
      <w:proofErr w:type="spellEnd"/>
      <w:r w:rsidRPr="00A15188">
        <w:t>)</w:t>
      </w:r>
    </w:p>
    <w:p w:rsidR="002E3DEE" w:rsidRDefault="002E3DEE" w:rsidP="002E3DEE">
      <w:pPr>
        <w:rPr>
          <w:rFonts w:ascii="inherit" w:eastAsia="Times New Roman" w:hAnsi="inherit" w:cs="Times New Roman"/>
          <w:b/>
          <w:bCs/>
          <w:color w:val="000000"/>
          <w:sz w:val="16"/>
          <w:szCs w:val="21"/>
        </w:rPr>
      </w:pPr>
      <w:r w:rsidRPr="009D5F84">
        <w:rPr>
          <w:rStyle w:val="StyleUnderline"/>
          <w:highlight w:val="yellow"/>
        </w:rPr>
        <w:t>Would North Korea use a nuclear weapon?  It is highly unlikely that North Korea would use a nuclear weapon against South Korea</w:t>
      </w:r>
      <w:r w:rsidRPr="009D5F84">
        <w:rPr>
          <w:rFonts w:ascii="inherit" w:eastAsia="Times New Roman" w:hAnsi="inherit" w:cs="Times New Roman"/>
          <w:b/>
          <w:bCs/>
          <w:color w:val="000000"/>
          <w:sz w:val="16"/>
          <w:szCs w:val="21"/>
        </w:rPr>
        <w:t xml:space="preserve">, </w:t>
      </w:r>
      <w:proofErr w:type="spellStart"/>
      <w:r w:rsidRPr="009D5F84">
        <w:rPr>
          <w:rFonts w:ascii="inherit" w:eastAsia="Times New Roman" w:hAnsi="inherit" w:cs="Times New Roman"/>
          <w:b/>
          <w:bCs/>
          <w:color w:val="000000"/>
          <w:sz w:val="16"/>
          <w:szCs w:val="21"/>
        </w:rPr>
        <w:t>Ms</w:t>
      </w:r>
      <w:proofErr w:type="spellEnd"/>
      <w:r w:rsidRPr="009D5F84">
        <w:rPr>
          <w:rFonts w:ascii="inherit" w:eastAsia="Times New Roman" w:hAnsi="inherit" w:cs="Times New Roman"/>
          <w:b/>
          <w:bCs/>
          <w:color w:val="000000"/>
          <w:sz w:val="16"/>
          <w:szCs w:val="21"/>
        </w:rPr>
        <w:t xml:space="preserve"> Berger said, "</w:t>
      </w:r>
      <w:r w:rsidRPr="009D5F84">
        <w:rPr>
          <w:rStyle w:val="StyleUnderline"/>
          <w:highlight w:val="yellow"/>
        </w:rPr>
        <w:t>or indeed any other nation, unless it felt that the survival of the leader or the regime as a whole was genuinely and imminently threatened</w:t>
      </w:r>
      <w:r w:rsidRPr="009D5F84">
        <w:rPr>
          <w:rFonts w:ascii="inherit" w:eastAsia="Times New Roman" w:hAnsi="inherit" w:cs="Times New Roman"/>
          <w:b/>
          <w:bCs/>
          <w:color w:val="000000"/>
          <w:sz w:val="16"/>
          <w:szCs w:val="21"/>
        </w:rPr>
        <w:t>".</w:t>
      </w:r>
    </w:p>
    <w:p w:rsidR="002E3DEE" w:rsidRPr="004B03EA" w:rsidRDefault="002E3DEE" w:rsidP="002E3DEE">
      <w:pPr>
        <w:pStyle w:val="Heading4"/>
        <w:rPr>
          <w:rStyle w:val="Style13ptBold"/>
          <w:b/>
        </w:rPr>
      </w:pPr>
      <w:r>
        <w:rPr>
          <w:rStyle w:val="Style13ptBold"/>
          <w:b/>
        </w:rPr>
        <w:t xml:space="preserve">(--) </w:t>
      </w:r>
      <w:r w:rsidRPr="004B03EA">
        <w:rPr>
          <w:rStyle w:val="Style13ptBold"/>
          <w:b/>
        </w:rPr>
        <w:t>North Korean nuclear strike extremely unlikely:</w:t>
      </w:r>
    </w:p>
    <w:p w:rsidR="002E3DEE" w:rsidRDefault="002E3DEE" w:rsidP="002E3DEE">
      <w:r w:rsidRPr="004B03EA">
        <w:rPr>
          <w:rStyle w:val="Style13ptBold"/>
        </w:rPr>
        <w:t>Orange County Register, 8/18/2015</w:t>
      </w:r>
      <w:r>
        <w:t xml:space="preserve"> (“Analysis: North Korea has threatened a U.S. attack for years. Are they bluffing?” </w:t>
      </w:r>
      <w:hyperlink r:id="rId36" w:history="1">
        <w:r w:rsidRPr="00EE5943">
          <w:rPr>
            <w:rStyle w:val="Hyperlink"/>
          </w:rPr>
          <w:t>http://www.ocregister.com/articles/north-678016-korea-korean.html</w:t>
        </w:r>
      </w:hyperlink>
      <w:r>
        <w:t xml:space="preserve">, Accessed 9/19/2015, </w:t>
      </w:r>
      <w:proofErr w:type="spellStart"/>
      <w:r>
        <w:t>rwg</w:t>
      </w:r>
      <w:proofErr w:type="spellEnd"/>
      <w:r>
        <w:t>)</w:t>
      </w:r>
    </w:p>
    <w:p w:rsidR="002E3DEE" w:rsidRDefault="002E3DEE" w:rsidP="002E3DEE">
      <w:pPr>
        <w:rPr>
          <w:sz w:val="16"/>
        </w:rPr>
      </w:pPr>
      <w:r w:rsidRPr="004B03EA">
        <w:rPr>
          <w:rStyle w:val="StyleUnderline"/>
          <w:highlight w:val="yellow"/>
        </w:rPr>
        <w:t>Even with these developments, most experts still argue that a North Korean nuclear strike remains extremely unlikely. “There is a near zero chance of a premeditated North Korean nuclear attack</w:t>
      </w:r>
      <w:r w:rsidRPr="004B03EA">
        <w:rPr>
          <w:sz w:val="16"/>
        </w:rPr>
        <w:t xml:space="preserve">,” Daryl Kimball, executive director of the Arms Control Association, told NK News earlier this year, though Kimball added that a miscalculation by either side could pose a serious risk. Instead, North Korea seems to view its nuclear weapons as a deterrent and threats as a means of gaining political concessions. </w:t>
      </w:r>
      <w:proofErr w:type="spellStart"/>
      <w:r w:rsidRPr="004B03EA">
        <w:rPr>
          <w:sz w:val="16"/>
        </w:rPr>
        <w:t>Cathcart</w:t>
      </w:r>
      <w:proofErr w:type="spellEnd"/>
      <w:r w:rsidRPr="004B03EA">
        <w:rPr>
          <w:sz w:val="16"/>
        </w:rPr>
        <w:t xml:space="preserve"> notes that if North Korea is able to move up on the U.S. foreign policy agenda, it may be able to achieve some progress with the Obama administration “as it moves into late second term mode, which is historically when US-DPRK relations have made strides.”</w:t>
      </w:r>
    </w:p>
    <w:p w:rsidR="002E3DEE" w:rsidRDefault="002E3DEE" w:rsidP="002E3DEE">
      <w:pPr>
        <w:pStyle w:val="Heading4"/>
      </w:pPr>
      <w:r>
        <w:t>(--) Any war would be rapid: U.S. air and naval power would wipe the mat with North Korea.</w:t>
      </w:r>
    </w:p>
    <w:p w:rsidR="002E3DEE" w:rsidRPr="0088244B" w:rsidRDefault="002E3DEE" w:rsidP="002E3DEE">
      <w:r w:rsidRPr="0088244B">
        <w:t xml:space="preserve">Doug </w:t>
      </w:r>
      <w:r w:rsidRPr="0088244B">
        <w:rPr>
          <w:rStyle w:val="Style13ptBold"/>
        </w:rPr>
        <w:t>Bandow, 2009</w:t>
      </w:r>
      <w:r>
        <w:t xml:space="preserve"> </w:t>
      </w:r>
      <w:r w:rsidRPr="0088244B">
        <w:t xml:space="preserve">(Sr. Fellow, Cato Institute), NORTH KOREA: PAPER TIGER, June 4, 2009. Retrieved April 1, 2010 from </w:t>
      </w:r>
      <w:hyperlink r:id="rId37" w:history="1">
        <w:r w:rsidRPr="0088244B">
          <w:rPr>
            <w:rStyle w:val="Hyperlink"/>
          </w:rPr>
          <w:t>http://www.campaignforliberty.com/article.php?view=100</w:t>
        </w:r>
      </w:hyperlink>
      <w:r>
        <w:t xml:space="preserve">, </w:t>
      </w:r>
      <w:proofErr w:type="spellStart"/>
      <w:proofErr w:type="gramStart"/>
      <w:r>
        <w:t>eo</w:t>
      </w:r>
      <w:proofErr w:type="spellEnd"/>
      <w:proofErr w:type="gramEnd"/>
      <w:r>
        <w:t>)</w:t>
      </w:r>
    </w:p>
    <w:p w:rsidR="002E3DEE" w:rsidRDefault="002E3DEE" w:rsidP="002E3DEE">
      <w:pPr>
        <w:rPr>
          <w:rStyle w:val="StyleUnderline"/>
        </w:rPr>
      </w:pPr>
      <w:r w:rsidRPr="0088244B">
        <w:rPr>
          <w:rStyle w:val="StyleUnderline"/>
          <w:highlight w:val="yellow"/>
        </w:rPr>
        <w:t>It is even more obvious that Pyongyang poses no meaningful danger to America. The North has no ability to project military power. If it attempted to do so, U.S. air and naval power would make quick work of North Korea's forces.</w:t>
      </w:r>
    </w:p>
    <w:p w:rsidR="002E3DEE" w:rsidRDefault="002E3DEE" w:rsidP="002E3DEE">
      <w:pPr>
        <w:pStyle w:val="Heading4"/>
      </w:pPr>
      <w:r>
        <w:t>(--) North Korean war won’t escalate:  no one would back them up:</w:t>
      </w:r>
    </w:p>
    <w:p w:rsidR="002E3DEE" w:rsidRDefault="002E3DEE" w:rsidP="002E3DEE">
      <w:r w:rsidRPr="00E2286C">
        <w:t xml:space="preserve">John </w:t>
      </w:r>
      <w:proofErr w:type="spellStart"/>
      <w:r w:rsidRPr="00205E32">
        <w:rPr>
          <w:rStyle w:val="Style13ptBold"/>
        </w:rPr>
        <w:t>Feffer</w:t>
      </w:r>
      <w:proofErr w:type="spellEnd"/>
      <w:r w:rsidRPr="00205E32">
        <w:rPr>
          <w:rStyle w:val="Style13ptBold"/>
        </w:rPr>
        <w:t>, 2009</w:t>
      </w:r>
      <w:r w:rsidRPr="00E2286C">
        <w:t xml:space="preserve"> (Co-Dir., Foreign Policy in Focus, Institute for Policy Studies), ESCALATING WITH NORTH KOREA, June 25, 2009. Retrieved April 1, 2010 from </w:t>
      </w:r>
      <w:hyperlink r:id="rId38" w:history="1">
        <w:r w:rsidRPr="00004F87">
          <w:rPr>
            <w:rStyle w:val="Hyperlink"/>
          </w:rPr>
          <w:t>http://sites/google.com/site/nzdprksociety</w:t>
        </w:r>
      </w:hyperlink>
      <w:r>
        <w:t xml:space="preserve">, </w:t>
      </w:r>
      <w:proofErr w:type="spellStart"/>
      <w:proofErr w:type="gramStart"/>
      <w:r>
        <w:t>eo</w:t>
      </w:r>
      <w:proofErr w:type="spellEnd"/>
      <w:proofErr w:type="gramEnd"/>
      <w:r w:rsidRPr="00E2286C">
        <w:t xml:space="preserve">. </w:t>
      </w:r>
    </w:p>
    <w:p w:rsidR="002E3DEE" w:rsidRPr="00205E32" w:rsidRDefault="002E3DEE" w:rsidP="002E3DEE">
      <w:pPr>
        <w:rPr>
          <w:rStyle w:val="StyleUnderline"/>
        </w:rPr>
      </w:pPr>
      <w:r w:rsidRPr="00E2286C">
        <w:t xml:space="preserve">Myth #2: North Korea is a military threat: North Korea has a lot of people in uniform, and its artillery can cause horrific damage to Seoul. But North Korea spends about half a billion dollars a year on its military. South Korea alone spends 40 times that amount. And the United States spends 1,000 times more. </w:t>
      </w:r>
      <w:r w:rsidRPr="00205E32">
        <w:rPr>
          <w:rStyle w:val="StyleUnderline"/>
          <w:highlight w:val="yellow"/>
        </w:rPr>
        <w:t>Neither China nor Russia would support any North Korean military action. Militarily speaking, North Korea is a kamikaze country. It can inflict damage, but only in a suicide attack and only close to home.</w:t>
      </w:r>
      <w:r w:rsidRPr="00205E32">
        <w:rPr>
          <w:rStyle w:val="StyleUnderline"/>
        </w:rPr>
        <w:t xml:space="preserve"> </w:t>
      </w:r>
    </w:p>
    <w:p w:rsidR="002E3DEE" w:rsidRDefault="002E3DEE" w:rsidP="002E3DEE">
      <w:pPr>
        <w:pStyle w:val="Heading4"/>
      </w:pPr>
      <w:r>
        <w:t xml:space="preserve"> (--) It is hysterical to fear a nuclear war from North Korea:</w:t>
      </w:r>
    </w:p>
    <w:p w:rsidR="002E3DEE" w:rsidRDefault="002E3DEE" w:rsidP="002E3DEE">
      <w:r w:rsidRPr="00E2286C">
        <w:t xml:space="preserve">John </w:t>
      </w:r>
      <w:r w:rsidRPr="00E2286C">
        <w:rPr>
          <w:rStyle w:val="Style13ptBold"/>
        </w:rPr>
        <w:t>Mueller, 2010</w:t>
      </w:r>
      <w:r w:rsidRPr="00E2286C">
        <w:t xml:space="preserve"> (Prof., Political Science, Ohio State U.), ATOMIC OBSESSION: NUCLEAR ALARMISM FROM HI</w:t>
      </w:r>
      <w:r>
        <w:t xml:space="preserve">ROSHIMA TO AL-QAEDA, 2010, 153, </w:t>
      </w:r>
      <w:proofErr w:type="spellStart"/>
      <w:proofErr w:type="gramStart"/>
      <w:r>
        <w:t>eo</w:t>
      </w:r>
      <w:proofErr w:type="spellEnd"/>
      <w:proofErr w:type="gramEnd"/>
    </w:p>
    <w:p w:rsidR="002E3DEE" w:rsidRDefault="002E3DEE" w:rsidP="002E3DEE">
      <w:pPr>
        <w:rPr>
          <w:rStyle w:val="StyleUnderline"/>
        </w:rPr>
      </w:pPr>
      <w:r w:rsidRPr="00E2286C">
        <w:rPr>
          <w:rStyle w:val="StyleUnderline"/>
          <w:highlight w:val="yellow"/>
        </w:rPr>
        <w:lastRenderedPageBreak/>
        <w:t>A viable policy toward this pathetic regime, then, might be to calm down while continuing to be extorted for the sake of the miserable North Korean people</w:t>
      </w:r>
      <w:r w:rsidRPr="00E2286C">
        <w:t xml:space="preserve">. Conceivably (but only conceivably), a reduction in the threat environment might nudge the North Korean regime into reducing its armed forces some, while spending more on its people. For the rest, </w:t>
      </w:r>
      <w:r w:rsidRPr="00E2286C">
        <w:rPr>
          <w:rStyle w:val="StyleUnderline"/>
          <w:highlight w:val="yellow"/>
        </w:rPr>
        <w:t>one would simply wait for the leadership to come around. It might be a long wait, but getting hysterical over this regime and launching a war against it seems a far inferior option.</w:t>
      </w:r>
    </w:p>
    <w:p w:rsidR="002E3DEE" w:rsidRDefault="002E3DEE" w:rsidP="002E3DEE">
      <w:pPr>
        <w:pStyle w:val="Heading4"/>
      </w:pPr>
      <w:r>
        <w:t>(--) China and Russia will back up South, not North Korea.</w:t>
      </w:r>
    </w:p>
    <w:p w:rsidR="002E3DEE" w:rsidRPr="0088244B" w:rsidRDefault="002E3DEE" w:rsidP="002E3DEE">
      <w:r w:rsidRPr="0088244B">
        <w:t xml:space="preserve">Doug </w:t>
      </w:r>
      <w:r w:rsidRPr="0088244B">
        <w:rPr>
          <w:rStyle w:val="Style13ptBold"/>
        </w:rPr>
        <w:t>Bandow, 2010</w:t>
      </w:r>
      <w:r w:rsidRPr="0088244B">
        <w:t xml:space="preserve"> (Sr. Fellow, Cato Institute), SOUTH KOREA NEEDS BETTER DEFENSE, March 30, 2010. Retrieved April 1, 2010 from </w:t>
      </w:r>
      <w:hyperlink r:id="rId39" w:history="1">
        <w:r w:rsidRPr="0088244B">
          <w:rPr>
            <w:rStyle w:val="Hyperlink"/>
          </w:rPr>
          <w:t>http://www.cato.org/pub_display.php?pub_id=11628</w:t>
        </w:r>
      </w:hyperlink>
      <w:r>
        <w:t xml:space="preserve">, </w:t>
      </w:r>
      <w:proofErr w:type="spellStart"/>
      <w:proofErr w:type="gramStart"/>
      <w:r>
        <w:t>eo</w:t>
      </w:r>
      <w:proofErr w:type="spellEnd"/>
      <w:proofErr w:type="gramEnd"/>
    </w:p>
    <w:p w:rsidR="002E3DEE" w:rsidRDefault="002E3DEE" w:rsidP="002E3DEE">
      <w:pPr>
        <w:rPr>
          <w:rStyle w:val="StyleUnderline"/>
        </w:rPr>
      </w:pPr>
      <w:r w:rsidRPr="0088244B">
        <w:rPr>
          <w:rStyle w:val="StyleUnderline"/>
          <w:highlight w:val="yellow"/>
        </w:rPr>
        <w:t>The international environment also has changed. Both China and Russia recognize South Korea; neither would back aggression by Pyongyang. The ROK could count on support from throughout East Asia and around the world.</w:t>
      </w:r>
    </w:p>
    <w:p w:rsidR="002E3DEE" w:rsidRDefault="002E3DEE" w:rsidP="002E3DEE">
      <w:pPr>
        <w:pStyle w:val="Heading4"/>
      </w:pPr>
      <w:r>
        <w:t>(--) US will never attack North Korea:</w:t>
      </w:r>
    </w:p>
    <w:p w:rsidR="002E3DEE" w:rsidRDefault="002E3DEE" w:rsidP="002E3DEE">
      <w:r w:rsidRPr="004B03EA">
        <w:rPr>
          <w:rStyle w:val="Style13ptBold"/>
        </w:rPr>
        <w:t>Orange County Register, 8/18/2015</w:t>
      </w:r>
      <w:r>
        <w:t xml:space="preserve"> (“Analysis: North Korea has threatened a U.S. attack for years. Are they bluffing?” </w:t>
      </w:r>
      <w:hyperlink r:id="rId40" w:history="1">
        <w:r w:rsidRPr="00EE5943">
          <w:rPr>
            <w:rStyle w:val="Hyperlink"/>
          </w:rPr>
          <w:t>http://www.ocregister.com/articles/north-678016-korea-korean.html</w:t>
        </w:r>
      </w:hyperlink>
      <w:r>
        <w:t xml:space="preserve">, Accessed 9/19/2015, </w:t>
      </w:r>
      <w:proofErr w:type="spellStart"/>
      <w:r>
        <w:t>rwg</w:t>
      </w:r>
      <w:proofErr w:type="spellEnd"/>
      <w:r>
        <w:t>)</w:t>
      </w:r>
    </w:p>
    <w:p w:rsidR="002E3DEE" w:rsidRDefault="002E3DEE" w:rsidP="002E3DEE">
      <w:pPr>
        <w:rPr>
          <w:sz w:val="16"/>
        </w:rPr>
      </w:pPr>
      <w:r w:rsidRPr="004B03EA">
        <w:rPr>
          <w:sz w:val="16"/>
        </w:rPr>
        <w:t>Some, including former South Korean president Kim Young-</w:t>
      </w:r>
      <w:proofErr w:type="spellStart"/>
      <w:r w:rsidRPr="004B03EA">
        <w:rPr>
          <w:sz w:val="16"/>
        </w:rPr>
        <w:t>sam</w:t>
      </w:r>
      <w:proofErr w:type="spellEnd"/>
      <w:r w:rsidRPr="004B03EA">
        <w:rPr>
          <w:sz w:val="16"/>
        </w:rPr>
        <w:t>, suggest that part of the reason North Korea makes such awful threats is because they are well aware that there won’t be a military response. “Looking back,” Kim told the New York Times in 2009, “</w:t>
      </w:r>
      <w:r w:rsidRPr="004B03EA">
        <w:rPr>
          <w:rStyle w:val="StyleUnderline"/>
          <w:highlight w:val="yellow"/>
        </w:rPr>
        <w:t>I think the North Koreans think they can say whatever they want because no matter what they do, the Americans will never attack them</w:t>
      </w:r>
      <w:r w:rsidRPr="004B03EA">
        <w:rPr>
          <w:sz w:val="16"/>
        </w:rPr>
        <w:t>.”</w:t>
      </w:r>
    </w:p>
    <w:p w:rsidR="00710827" w:rsidRPr="00CB719D" w:rsidRDefault="00710827" w:rsidP="00710827">
      <w:pPr>
        <w:pStyle w:val="Heading4"/>
      </w:pPr>
      <w:r>
        <w:t xml:space="preserve">(--) North Korean </w:t>
      </w:r>
      <w:proofErr w:type="spellStart"/>
      <w:r>
        <w:t>prolif</w:t>
      </w:r>
      <w:proofErr w:type="spellEnd"/>
      <w:r>
        <w:t xml:space="preserve"> won’t cause war—North Korea knows nuclear use would be suicide:</w:t>
      </w:r>
    </w:p>
    <w:p w:rsidR="00710827" w:rsidRPr="00CB719D" w:rsidRDefault="00710827" w:rsidP="00710827">
      <w:proofErr w:type="spellStart"/>
      <w:r w:rsidRPr="00CB719D">
        <w:t>Zhiqun</w:t>
      </w:r>
      <w:proofErr w:type="spellEnd"/>
      <w:r w:rsidRPr="00CB719D">
        <w:t xml:space="preserve"> </w:t>
      </w:r>
      <w:r w:rsidRPr="00CB719D">
        <w:rPr>
          <w:rStyle w:val="Style13ptBold"/>
        </w:rPr>
        <w:t>Zhu, 2009</w:t>
      </w:r>
      <w:r>
        <w:t xml:space="preserve"> </w:t>
      </w:r>
      <w:r w:rsidRPr="00CB719D">
        <w:t xml:space="preserve">(Prof., Political Science &amp; International Relations, </w:t>
      </w:r>
      <w:proofErr w:type="spellStart"/>
      <w:r w:rsidRPr="00CB719D">
        <w:t>Bucknell</w:t>
      </w:r>
      <w:proofErr w:type="spellEnd"/>
      <w:r w:rsidRPr="00CB719D">
        <w:t xml:space="preserve"> U.), CHRISTIAN SCIENCE MONITOR, July 28, 2009 Retrieved April 1, 2010 from </w:t>
      </w:r>
      <w:hyperlink r:id="rId41" w:history="1">
        <w:r w:rsidRPr="00CB719D">
          <w:rPr>
            <w:rStyle w:val="Hyperlink"/>
          </w:rPr>
          <w:t>http://www.csmonitor.com/2009/0728/p09s02-coop.html</w:t>
        </w:r>
      </w:hyperlink>
      <w:r>
        <w:t xml:space="preserve">, </w:t>
      </w:r>
      <w:proofErr w:type="spellStart"/>
      <w:proofErr w:type="gramStart"/>
      <w:r>
        <w:t>eo</w:t>
      </w:r>
      <w:proofErr w:type="spellEnd"/>
      <w:proofErr w:type="gramEnd"/>
      <w:r>
        <w:t>)</w:t>
      </w:r>
    </w:p>
    <w:p w:rsidR="00710827" w:rsidRDefault="00710827" w:rsidP="00710827">
      <w:pPr>
        <w:rPr>
          <w:rStyle w:val="StyleUnderline"/>
        </w:rPr>
      </w:pPr>
      <w:r w:rsidRPr="00CB719D">
        <w:rPr>
          <w:sz w:val="16"/>
        </w:rPr>
        <w:t xml:space="preserve">The cold war has not ended on the Korean Peninsula. Regime survival is a top priority for Pyongyang. Depicted as being belligerent and menacing to its neighbors and the U.S., North Korea retorts that it is the U.S. that has been hostile and provocative. </w:t>
      </w:r>
      <w:r w:rsidRPr="00CB719D">
        <w:rPr>
          <w:rStyle w:val="StyleUnderline"/>
          <w:highlight w:val="yellow"/>
        </w:rPr>
        <w:t>The impoverished North needs the nuclear program as a bargaining chip. It is also in dire need of energy, which nuclear technology can provide. It is highly unlikely that Pyongyang will actually use nuclear weapons against its neighbors or the U.S. – the Communist leaders are fully aware that it would be suicidal.</w:t>
      </w:r>
    </w:p>
    <w:p w:rsidR="00710827" w:rsidRPr="00CB719D" w:rsidRDefault="00710827" w:rsidP="00710827">
      <w:pPr>
        <w:pStyle w:val="Heading4"/>
        <w:rPr>
          <w:rStyle w:val="StyleUnderline"/>
          <w:sz w:val="26"/>
          <w:szCs w:val="26"/>
          <w:u w:val="none"/>
        </w:rPr>
      </w:pPr>
      <w:r w:rsidRPr="00CB719D">
        <w:rPr>
          <w:rStyle w:val="StyleUnderline"/>
          <w:sz w:val="26"/>
          <w:szCs w:val="26"/>
          <w:u w:val="none"/>
        </w:rPr>
        <w:t>(--) North Korea is deterred by regime survival:</w:t>
      </w:r>
    </w:p>
    <w:p w:rsidR="00710827" w:rsidRPr="00CB719D" w:rsidRDefault="00710827" w:rsidP="00710827">
      <w:r w:rsidRPr="00CB719D">
        <w:t xml:space="preserve">David </w:t>
      </w:r>
      <w:r w:rsidRPr="00CB719D">
        <w:rPr>
          <w:rStyle w:val="Style13ptBold"/>
        </w:rPr>
        <w:t>Sanger, 2009</w:t>
      </w:r>
      <w:r>
        <w:t xml:space="preserve"> </w:t>
      </w:r>
      <w:r w:rsidRPr="00CB719D">
        <w:t>(Chief Washington Correspondent, New York Times), THE INHERITANCE: THE WORLD OBAMA CONFRONTS AND THE CHALLENGES T</w:t>
      </w:r>
      <w:r>
        <w:t xml:space="preserve">O AMERICAN POWER, 2009, 311, </w:t>
      </w:r>
      <w:proofErr w:type="spellStart"/>
      <w:proofErr w:type="gramStart"/>
      <w:r>
        <w:t>eo</w:t>
      </w:r>
      <w:proofErr w:type="spellEnd"/>
      <w:proofErr w:type="gramEnd"/>
      <w:r>
        <w:t>)</w:t>
      </w:r>
    </w:p>
    <w:p w:rsidR="00710827" w:rsidRPr="00CB719D" w:rsidRDefault="00710827" w:rsidP="00710827">
      <w:r w:rsidRPr="00CB719D">
        <w:t xml:space="preserve">In reality, </w:t>
      </w:r>
      <w:r w:rsidRPr="00CB719D">
        <w:rPr>
          <w:rStyle w:val="StyleUnderline"/>
          <w:highlight w:val="yellow"/>
        </w:rPr>
        <w:t>North Korean missiles raining down on Los Angeles or Tokyo seemed like a pretty dubious scenario. Kim Jong-Il might be bizarre and paranoid, but he had a strong interest in personal survival. Shooting a missile, particularly a nuclear-tipped one, would not constitute a very smart strategy if Kim wanted to rule to a ripe old age, as his father had done. In a nuclear exchange, North Korea's leaders would have the life expectancy of fireflies. They knew it, and the Bush administration knew it.</w:t>
      </w:r>
    </w:p>
    <w:p w:rsidR="00710827" w:rsidRDefault="00710827" w:rsidP="00710827">
      <w:pPr>
        <w:pStyle w:val="Heading4"/>
      </w:pPr>
      <w:r>
        <w:lastRenderedPageBreak/>
        <w:t>(--) North Korea’s nuclear weapons are just a bargaining ploy for aid:</w:t>
      </w:r>
    </w:p>
    <w:p w:rsidR="00710827" w:rsidRPr="00CB719D" w:rsidRDefault="00710827" w:rsidP="00710827">
      <w:r w:rsidRPr="00CB719D">
        <w:t xml:space="preserve">John </w:t>
      </w:r>
      <w:r w:rsidRPr="00CB719D">
        <w:rPr>
          <w:rStyle w:val="Style13ptBold"/>
        </w:rPr>
        <w:t>Mueller, 2010</w:t>
      </w:r>
      <w:r w:rsidRPr="00CB719D">
        <w:t xml:space="preserve"> (Prof., Political Science, Ohio State U.), ATOMIC OBSESSION: NUCLEAR ALARMISM FROM HI</w:t>
      </w:r>
      <w:r>
        <w:t xml:space="preserve">ROSHIMA TO AL-QAEDA, 2010, 152, </w:t>
      </w:r>
      <w:proofErr w:type="spellStart"/>
      <w:proofErr w:type="gramStart"/>
      <w:r>
        <w:t>eo</w:t>
      </w:r>
      <w:proofErr w:type="spellEnd"/>
      <w:proofErr w:type="gramEnd"/>
      <w:r>
        <w:t>)</w:t>
      </w:r>
    </w:p>
    <w:p w:rsidR="00710827" w:rsidRDefault="00710827" w:rsidP="00710827">
      <w:pPr>
        <w:rPr>
          <w:rStyle w:val="StyleUnderline"/>
        </w:rPr>
      </w:pPr>
      <w:r w:rsidRPr="00CB719D">
        <w:rPr>
          <w:sz w:val="16"/>
        </w:rPr>
        <w:t xml:space="preserve">For its part, </w:t>
      </w:r>
      <w:r w:rsidRPr="00CB719D">
        <w:rPr>
          <w:rStyle w:val="StyleUnderline"/>
          <w:highlight w:val="yellow"/>
        </w:rPr>
        <w:t>North Korea remains essentially the most pathetic country in the world. If there were a contest for the country on whose side history is most fully not, it would win handily. Its leaders have apparently wanted to become nuclear for decades, and that extravagant goal has been delayed more by the country's monumental administrative incompetence than anything else</w:t>
      </w:r>
      <w:r w:rsidRPr="00CB719D">
        <w:rPr>
          <w:sz w:val="16"/>
        </w:rPr>
        <w:t xml:space="preserve">, although increased threats from abroad may have had an enhancing effect on its efforts. In 2006, the country did manage to stage something of an atomic bomb test, though it may well have been simply a fizzle, and they tried once again in 2009. In the meantime, the country simply can't feed itself. Not only was there a massive famine in the 1990s, but the general condition of undernourishment — the "eating problem," it is called within the country — continues to the point where both the bodies and the minds of millions of its citizens are being stunted. In the meantime, </w:t>
      </w:r>
      <w:r w:rsidRPr="00CB719D">
        <w:rPr>
          <w:rStyle w:val="StyleUnderline"/>
          <w:highlight w:val="yellow"/>
        </w:rPr>
        <w:t>it remains beholden to foreign food aid and uses its nuclear program, such as it is, as a lever of extortion. It has become, as one observer put it, "the world's first nuclear-armed, missile-wielding beggar."</w:t>
      </w:r>
    </w:p>
    <w:p w:rsidR="00710827" w:rsidRPr="00AE0F0D" w:rsidRDefault="00710827" w:rsidP="00710827">
      <w:pPr>
        <w:pStyle w:val="Heading4"/>
        <w:rPr>
          <w:rStyle w:val="Style13ptBold"/>
          <w:b/>
        </w:rPr>
      </w:pPr>
      <w:r>
        <w:rPr>
          <w:rStyle w:val="Style13ptBold"/>
          <w:b/>
        </w:rPr>
        <w:t xml:space="preserve">(--) </w:t>
      </w:r>
      <w:r w:rsidRPr="00AE0F0D">
        <w:rPr>
          <w:rStyle w:val="Style13ptBold"/>
          <w:b/>
        </w:rPr>
        <w:t>The US would just shoot down any North Korean missile:</w:t>
      </w:r>
    </w:p>
    <w:p w:rsidR="00710827" w:rsidRDefault="00710827" w:rsidP="00710827">
      <w:r w:rsidRPr="00AE0F0D">
        <w:rPr>
          <w:rStyle w:val="Style13ptBold"/>
        </w:rPr>
        <w:t>New York Times</w:t>
      </w:r>
      <w:r>
        <w:t>, 4/12/20</w:t>
      </w:r>
      <w:r w:rsidRPr="00AE0F0D">
        <w:rPr>
          <w:rStyle w:val="Style13ptBold"/>
        </w:rPr>
        <w:t>13</w:t>
      </w:r>
      <w:r>
        <w:t xml:space="preserve"> (“In Focus: North Korea’s Nuclear Threats,” </w:t>
      </w:r>
      <w:hyperlink r:id="rId42" w:history="1">
        <w:r w:rsidRPr="00004F87">
          <w:rPr>
            <w:rStyle w:val="Hyperlink"/>
          </w:rPr>
          <w:t>http://www.nytimes.com/interactive/2013/04/12/world/asia/north-korea-questions.html?_r=0</w:t>
        </w:r>
      </w:hyperlink>
      <w:r>
        <w:t xml:space="preserve">, Accessed 8/26/2015, </w:t>
      </w:r>
      <w:proofErr w:type="spellStart"/>
      <w:r>
        <w:t>rwg</w:t>
      </w:r>
      <w:proofErr w:type="spellEnd"/>
      <w:r>
        <w:t>)</w:t>
      </w:r>
    </w:p>
    <w:p w:rsidR="00710827" w:rsidRDefault="00710827" w:rsidP="00710827">
      <w:r w:rsidRPr="00AE0F0D">
        <w:rPr>
          <w:rStyle w:val="StyleUnderline"/>
          <w:highlight w:val="yellow"/>
        </w:rPr>
        <w:t>How might the United States, South Korea, Japan and China respond to a missile</w:t>
      </w:r>
      <w:r>
        <w:t xml:space="preserve"> test or an </w:t>
      </w:r>
      <w:r w:rsidRPr="00AE0F0D">
        <w:rPr>
          <w:rStyle w:val="StyleUnderline"/>
          <w:highlight w:val="yellow"/>
        </w:rPr>
        <w:t>attack?</w:t>
      </w:r>
    </w:p>
    <w:p w:rsidR="00710827" w:rsidRDefault="00710827" w:rsidP="00710827">
      <w:pPr>
        <w:rPr>
          <w:sz w:val="16"/>
        </w:rPr>
      </w:pPr>
      <w:r w:rsidRPr="00AE0F0D">
        <w:rPr>
          <w:rStyle w:val="StyleUnderline"/>
          <w:highlight w:val="yellow"/>
        </w:rPr>
        <w:t>If a missile</w:t>
      </w:r>
      <w:r w:rsidRPr="00AE0F0D">
        <w:rPr>
          <w:sz w:val="16"/>
        </w:rPr>
        <w:t xml:space="preserve"> attack went into the water, even if it passed over Japan, the two countries could ignore it. But if it </w:t>
      </w:r>
      <w:r w:rsidRPr="00AE0F0D">
        <w:rPr>
          <w:rStyle w:val="StyleUnderline"/>
          <w:highlight w:val="yellow"/>
        </w:rPr>
        <w:t>headed for land, the U</w:t>
      </w:r>
      <w:r w:rsidRPr="00AE0F0D">
        <w:rPr>
          <w:sz w:val="16"/>
        </w:rPr>
        <w:t xml:space="preserve">nited </w:t>
      </w:r>
      <w:r w:rsidRPr="00AE0F0D">
        <w:rPr>
          <w:rStyle w:val="StyleUnderline"/>
          <w:highlight w:val="yellow"/>
        </w:rPr>
        <w:t>S</w:t>
      </w:r>
      <w:r w:rsidRPr="00AE0F0D">
        <w:rPr>
          <w:sz w:val="16"/>
        </w:rPr>
        <w:t xml:space="preserve">tates </w:t>
      </w:r>
      <w:r w:rsidRPr="00AE0F0D">
        <w:rPr>
          <w:rStyle w:val="StyleUnderline"/>
          <w:highlight w:val="yellow"/>
        </w:rPr>
        <w:t>would probably use its missile interception technology, including on Aegis-equipped ships off the Korean coast</w:t>
      </w:r>
      <w:r w:rsidRPr="00AE0F0D">
        <w:rPr>
          <w:sz w:val="16"/>
        </w:rPr>
        <w:t xml:space="preserve">. If there were to be a more direct attack, like the torpedo that sank a South Korean warship, the </w:t>
      </w:r>
      <w:proofErr w:type="spellStart"/>
      <w:r w:rsidRPr="00AE0F0D">
        <w:rPr>
          <w:sz w:val="16"/>
        </w:rPr>
        <w:t>Cheonan</w:t>
      </w:r>
      <w:proofErr w:type="spellEnd"/>
      <w:r w:rsidRPr="00AE0F0D">
        <w:rPr>
          <w:sz w:val="16"/>
        </w:rPr>
        <w:t>, three years ago, it is likely that both the United States and South Korea would respond. China would be unlikely to take action.</w:t>
      </w:r>
    </w:p>
    <w:p w:rsidR="00710827" w:rsidRDefault="00710827" w:rsidP="00710827">
      <w:pPr>
        <w:pStyle w:val="Heading4"/>
      </w:pPr>
      <w:r>
        <w:t>(--) North Korea is bluffing about attacking the US with a ballistic missile:</w:t>
      </w:r>
    </w:p>
    <w:p w:rsidR="00710827" w:rsidRDefault="00710827" w:rsidP="00710827">
      <w:r>
        <w:t xml:space="preserve">HIROTSUGU </w:t>
      </w:r>
      <w:r w:rsidRPr="00E31266">
        <w:rPr>
          <w:rStyle w:val="Style13ptBold"/>
        </w:rPr>
        <w:t>MOCHIZUKI,</w:t>
      </w:r>
      <w:r>
        <w:t xml:space="preserve"> 4/14/20</w:t>
      </w:r>
      <w:r w:rsidRPr="00E31266">
        <w:rPr>
          <w:rStyle w:val="Style13ptBold"/>
        </w:rPr>
        <w:t xml:space="preserve">13 </w:t>
      </w:r>
      <w:r>
        <w:t xml:space="preserve">(staff writer, “Former Obama aide: North Korea only 'bluffing' with belligerent rhetoric,” </w:t>
      </w:r>
      <w:hyperlink r:id="rId43" w:history="1">
        <w:r w:rsidRPr="00004F87">
          <w:rPr>
            <w:rStyle w:val="Hyperlink"/>
          </w:rPr>
          <w:t>http://ajw.asahi.com/article/asia/korean_peninsula/AJ201304140058</w:t>
        </w:r>
      </w:hyperlink>
      <w:r>
        <w:t xml:space="preserve">, Accessed 8/26/2015, </w:t>
      </w:r>
      <w:proofErr w:type="spellStart"/>
      <w:proofErr w:type="gramStart"/>
      <w:r>
        <w:t>eo</w:t>
      </w:r>
      <w:proofErr w:type="spellEnd"/>
      <w:proofErr w:type="gramEnd"/>
      <w:r>
        <w:t>)</w:t>
      </w:r>
    </w:p>
    <w:p w:rsidR="00710827" w:rsidRDefault="00710827" w:rsidP="00710827">
      <w:pPr>
        <w:rPr>
          <w:rStyle w:val="StyleUnderline"/>
        </w:rPr>
      </w:pPr>
      <w:r w:rsidRPr="00E31266">
        <w:rPr>
          <w:sz w:val="16"/>
        </w:rPr>
        <w:t>WASHINGTON--</w:t>
      </w:r>
      <w:r w:rsidRPr="00E31266">
        <w:rPr>
          <w:rStyle w:val="StyleUnderline"/>
          <w:highlight w:val="yellow"/>
        </w:rPr>
        <w:t>North Korea’s belligerence is "mainly theatrics and bluffing," and it is doubtful the country can hit the continental U</w:t>
      </w:r>
      <w:r w:rsidRPr="00E31266">
        <w:rPr>
          <w:sz w:val="16"/>
        </w:rPr>
        <w:t xml:space="preserve">nited </w:t>
      </w:r>
      <w:r w:rsidRPr="00E31266">
        <w:rPr>
          <w:rStyle w:val="StyleUnderline"/>
          <w:highlight w:val="yellow"/>
        </w:rPr>
        <w:t>S</w:t>
      </w:r>
      <w:r w:rsidRPr="00E31266">
        <w:rPr>
          <w:sz w:val="16"/>
        </w:rPr>
        <w:t xml:space="preserve">tates </w:t>
      </w:r>
      <w:r w:rsidRPr="00E31266">
        <w:rPr>
          <w:rStyle w:val="StyleUnderline"/>
          <w:highlight w:val="yellow"/>
        </w:rPr>
        <w:t>with a nuclear missile</w:t>
      </w:r>
      <w:r w:rsidRPr="00E31266">
        <w:rPr>
          <w:sz w:val="16"/>
        </w:rPr>
        <w:t xml:space="preserve">, a former aide to U.S. President Barack Obama said. Gary </w:t>
      </w:r>
      <w:proofErr w:type="spellStart"/>
      <w:r w:rsidRPr="00E31266">
        <w:rPr>
          <w:sz w:val="16"/>
        </w:rPr>
        <w:t>Samore</w:t>
      </w:r>
      <w:proofErr w:type="spellEnd"/>
      <w:r w:rsidRPr="00E31266">
        <w:rPr>
          <w:sz w:val="16"/>
        </w:rPr>
        <w:t xml:space="preserve">, who served as Obama's coordinator for arms control and weapons of mass destruction terrorism during the president's first term, said he expects Pyongyang to show interest in resuming dialogue with Washington in May or June after the joint military exercise between the United States and South Korea ends in April. </w:t>
      </w:r>
      <w:proofErr w:type="spellStart"/>
      <w:r w:rsidRPr="00E31266">
        <w:rPr>
          <w:rStyle w:val="StyleUnderline"/>
          <w:highlight w:val="yellow"/>
        </w:rPr>
        <w:t>Samore</w:t>
      </w:r>
      <w:proofErr w:type="spellEnd"/>
      <w:r w:rsidRPr="00E31266">
        <w:rPr>
          <w:rStyle w:val="StyleUnderline"/>
          <w:highlight w:val="yellow"/>
        </w:rPr>
        <w:t xml:space="preserve"> is currently executive director of research at</w:t>
      </w:r>
      <w:r w:rsidRPr="00E31266">
        <w:rPr>
          <w:sz w:val="16"/>
        </w:rPr>
        <w:t xml:space="preserve"> the </w:t>
      </w:r>
      <w:proofErr w:type="spellStart"/>
      <w:r w:rsidRPr="00E31266">
        <w:rPr>
          <w:sz w:val="16"/>
        </w:rPr>
        <w:t>Belfer</w:t>
      </w:r>
      <w:proofErr w:type="spellEnd"/>
      <w:r w:rsidRPr="00E31266">
        <w:rPr>
          <w:sz w:val="16"/>
        </w:rPr>
        <w:t xml:space="preserve"> Center for Science and International Affairs at </w:t>
      </w:r>
      <w:r w:rsidRPr="00E31266">
        <w:rPr>
          <w:rStyle w:val="StyleUnderline"/>
          <w:highlight w:val="yellow"/>
        </w:rPr>
        <w:t>Harvard University's John F. Kennedy School of Government</w:t>
      </w:r>
      <w:r w:rsidRPr="00E31266">
        <w:rPr>
          <w:sz w:val="16"/>
        </w:rPr>
        <w:t xml:space="preserve">. In an interview with The Asahi Shimbun on April 12, </w:t>
      </w:r>
      <w:proofErr w:type="spellStart"/>
      <w:r w:rsidRPr="00E31266">
        <w:rPr>
          <w:sz w:val="16"/>
        </w:rPr>
        <w:t>Samore</w:t>
      </w:r>
      <w:proofErr w:type="spellEnd"/>
      <w:r w:rsidRPr="00E31266">
        <w:rPr>
          <w:sz w:val="16"/>
        </w:rPr>
        <w:t xml:space="preserve"> referred to threats of the Kim Jong </w:t>
      </w:r>
      <w:proofErr w:type="gramStart"/>
      <w:r w:rsidRPr="00E31266">
        <w:rPr>
          <w:sz w:val="16"/>
        </w:rPr>
        <w:t>Un</w:t>
      </w:r>
      <w:proofErr w:type="gramEnd"/>
      <w:r w:rsidRPr="00E31266">
        <w:rPr>
          <w:sz w:val="16"/>
        </w:rPr>
        <w:t xml:space="preserve"> regime of North Korea to launch a nuclear attack against the mainland of the United States</w:t>
      </w:r>
      <w:r w:rsidRPr="00E31266">
        <w:rPr>
          <w:rStyle w:val="StyleUnderline"/>
          <w:highlight w:val="yellow"/>
        </w:rPr>
        <w:t>. He said Obama administration officials "think that what North Korea is doing is mainly theatrics and bluffing."</w:t>
      </w:r>
    </w:p>
    <w:p w:rsidR="00710827" w:rsidRDefault="00710827" w:rsidP="00710827">
      <w:pPr>
        <w:pStyle w:val="Heading4"/>
      </w:pPr>
      <w:r>
        <w:t>(--) North Korea has a no first use policy:</w:t>
      </w:r>
    </w:p>
    <w:p w:rsidR="00710827" w:rsidRDefault="00710827" w:rsidP="00710827">
      <w:r w:rsidRPr="00E2286C">
        <w:t xml:space="preserve">John </w:t>
      </w:r>
      <w:r w:rsidRPr="00E2286C">
        <w:rPr>
          <w:rStyle w:val="Style13ptBold"/>
        </w:rPr>
        <w:t>Park, 2008</w:t>
      </w:r>
      <w:r w:rsidRPr="00E2286C">
        <w:t xml:space="preserve"> (Dir., Korea Working Group, </w:t>
      </w:r>
      <w:proofErr w:type="gramStart"/>
      <w:r w:rsidRPr="00E2286C">
        <w:t>U.S</w:t>
      </w:r>
      <w:proofErr w:type="gramEnd"/>
      <w:r w:rsidRPr="00E2286C">
        <w:t>. Institute of Peace), THE LONG SHADOW: NUCLEAR WEAPONS AND SECURITY IN 21ST CENTURY ASIA, 2008, 279</w:t>
      </w:r>
      <w:r>
        <w:t xml:space="preserve">, </w:t>
      </w:r>
      <w:proofErr w:type="spellStart"/>
      <w:r>
        <w:t>eo</w:t>
      </w:r>
      <w:proofErr w:type="spellEnd"/>
      <w:r w:rsidRPr="00E2286C">
        <w:t xml:space="preserve">. </w:t>
      </w:r>
    </w:p>
    <w:p w:rsidR="00710827" w:rsidRDefault="00710827" w:rsidP="00710827">
      <w:pPr>
        <w:rPr>
          <w:rStyle w:val="StyleUnderline"/>
        </w:rPr>
      </w:pPr>
      <w:r w:rsidRPr="00E2286C">
        <w:t xml:space="preserve">While declaring and demonstrating its nuclear power status, </w:t>
      </w:r>
      <w:r w:rsidRPr="00E2286C">
        <w:rPr>
          <w:rStyle w:val="StyleUnderline"/>
          <w:highlight w:val="yellow"/>
        </w:rPr>
        <w:t xml:space="preserve">Pyongyang also has promulgated a general policy of no first use. In October 2006, North Korea officially announced that it "will never use nuclear </w:t>
      </w:r>
      <w:r w:rsidRPr="00E2286C">
        <w:rPr>
          <w:rStyle w:val="StyleUnderline"/>
          <w:highlight w:val="yellow"/>
        </w:rPr>
        <w:lastRenderedPageBreak/>
        <w:t>weapons first."</w:t>
      </w:r>
      <w:r w:rsidRPr="00E2286C">
        <w:t xml:space="preserve"> Although this declared policy might partly seek to reassure the concerned states of its nonaggressive intent and thereby reduce international pressure, </w:t>
      </w:r>
      <w:r w:rsidRPr="00E2286C">
        <w:rPr>
          <w:rStyle w:val="StyleUnderline"/>
          <w:highlight w:val="yellow"/>
        </w:rPr>
        <w:t>the policy may also reflect its genuine preference, stemming from strategic realities.</w:t>
      </w:r>
      <w:r w:rsidRPr="00E2286C">
        <w:rPr>
          <w:rStyle w:val="StyleUnderline"/>
        </w:rPr>
        <w:t xml:space="preserve"> </w:t>
      </w:r>
    </w:p>
    <w:p w:rsidR="00710827" w:rsidRPr="00E2286C" w:rsidRDefault="00710827" w:rsidP="00710827">
      <w:pPr>
        <w:pStyle w:val="Heading4"/>
        <w:rPr>
          <w:rStyle w:val="StyleUnderline"/>
          <w:sz w:val="26"/>
          <w:szCs w:val="26"/>
          <w:u w:val="none"/>
        </w:rPr>
      </w:pPr>
      <w:r>
        <w:rPr>
          <w:rStyle w:val="StyleUnderline"/>
          <w:sz w:val="26"/>
          <w:szCs w:val="26"/>
          <w:u w:val="none"/>
        </w:rPr>
        <w:t>(--) North Korea won’t use nukes first—they fear US retaliatory capability:</w:t>
      </w:r>
    </w:p>
    <w:p w:rsidR="00710827" w:rsidRDefault="00710827" w:rsidP="00710827">
      <w:r w:rsidRPr="00E2286C">
        <w:t xml:space="preserve">John </w:t>
      </w:r>
      <w:r w:rsidRPr="00E2286C">
        <w:rPr>
          <w:rStyle w:val="Style13ptBold"/>
        </w:rPr>
        <w:t>Park, 2008</w:t>
      </w:r>
      <w:r w:rsidRPr="00E2286C">
        <w:t xml:space="preserve"> (Dir., Korea Working Group, </w:t>
      </w:r>
      <w:proofErr w:type="gramStart"/>
      <w:r w:rsidRPr="00E2286C">
        <w:t>U.S</w:t>
      </w:r>
      <w:proofErr w:type="gramEnd"/>
      <w:r w:rsidRPr="00E2286C">
        <w:t>. Institute of Peace), THE LONG SHADOW: NUCLEAR WEAPONS AND SECURITY IN 21ST CENTURY ASIA, 2008, 279.</w:t>
      </w:r>
    </w:p>
    <w:p w:rsidR="00710827" w:rsidRPr="00E2286C" w:rsidRDefault="00710827" w:rsidP="00710827">
      <w:r w:rsidRPr="00E2286C">
        <w:rPr>
          <w:rStyle w:val="StyleUnderline"/>
          <w:highlight w:val="yellow"/>
        </w:rPr>
        <w:t>The United States has massive retaliatory capability against a North Korean nuclear attack, so Pyongyang has a compelling incentive not to cross the nuclear threshold first under most circumstances</w:t>
      </w:r>
      <w:r w:rsidRPr="00E2286C">
        <w:t>.</w:t>
      </w:r>
    </w:p>
    <w:p w:rsidR="00710827" w:rsidRDefault="00710827" w:rsidP="00710827">
      <w:pPr>
        <w:pStyle w:val="Heading4"/>
      </w:pPr>
      <w:r>
        <w:t>(--) North Korean nuclear weapons don’t pose an existential threat:</w:t>
      </w:r>
    </w:p>
    <w:p w:rsidR="00710827" w:rsidRDefault="00710827" w:rsidP="00710827">
      <w:r w:rsidRPr="00E2286C">
        <w:t xml:space="preserve">Ted Galen </w:t>
      </w:r>
      <w:r w:rsidRPr="00205E32">
        <w:rPr>
          <w:rStyle w:val="Style13ptBold"/>
        </w:rPr>
        <w:t>Carpenter, 2008</w:t>
      </w:r>
      <w:r w:rsidRPr="00E2286C">
        <w:t xml:space="preserve"> (Vice President for Defense Studies, Cato Institute), SMART POWER: TOWARD A PRUDENT FOREIGN POLICY FOR AMERICA, 2008, 149</w:t>
      </w:r>
      <w:r>
        <w:t xml:space="preserve">, </w:t>
      </w:r>
      <w:proofErr w:type="spellStart"/>
      <w:proofErr w:type="gramStart"/>
      <w:r>
        <w:t>eo</w:t>
      </w:r>
      <w:proofErr w:type="spellEnd"/>
      <w:proofErr w:type="gramEnd"/>
      <w:r w:rsidRPr="00E2286C">
        <w:t xml:space="preserve">. </w:t>
      </w:r>
    </w:p>
    <w:p w:rsidR="00710827" w:rsidRDefault="00710827" w:rsidP="00710827">
      <w:pPr>
        <w:rPr>
          <w:rStyle w:val="StyleUnderline"/>
        </w:rPr>
      </w:pPr>
      <w:r w:rsidRPr="00E2286C">
        <w:t xml:space="preserve">Regardless of how many times </w:t>
      </w:r>
      <w:r w:rsidRPr="00205E32">
        <w:rPr>
          <w:rStyle w:val="StyleUnderline"/>
          <w:highlight w:val="yellow"/>
        </w:rPr>
        <w:t>North Korea</w:t>
      </w:r>
      <w:r w:rsidRPr="00E2286C">
        <w:t xml:space="preserve"> tests its missiles, it </w:t>
      </w:r>
      <w:r w:rsidRPr="00205E32">
        <w:rPr>
          <w:rStyle w:val="StyleUnderline"/>
          <w:highlight w:val="yellow"/>
        </w:rPr>
        <w:t>does not constitute an existential threat to the U</w:t>
      </w:r>
      <w:r w:rsidRPr="00E2286C">
        <w:t xml:space="preserve">nited </w:t>
      </w:r>
      <w:r w:rsidRPr="00205E32">
        <w:rPr>
          <w:rStyle w:val="StyleUnderline"/>
          <w:highlight w:val="yellow"/>
        </w:rPr>
        <w:t>S</w:t>
      </w:r>
      <w:r w:rsidRPr="00E2286C">
        <w:t xml:space="preserve">tates </w:t>
      </w:r>
      <w:r w:rsidRPr="00205E32">
        <w:rPr>
          <w:rStyle w:val="StyleUnderline"/>
          <w:highlight w:val="yellow"/>
        </w:rPr>
        <w:t>or its allies. In fact, some of the suggestions for a response to the missile tests that have significantly increased international tensions are more dangerous than the specter of a North Korean missile capability itself.</w:t>
      </w:r>
    </w:p>
    <w:p w:rsidR="00710827" w:rsidRDefault="00710827" w:rsidP="00710827">
      <w:pPr>
        <w:pStyle w:val="Heading4"/>
      </w:pPr>
      <w:r>
        <w:t>(--) North Korea lacks miniaturization technology to put nuclear warheads on ballistic missiles:</w:t>
      </w:r>
    </w:p>
    <w:p w:rsidR="00710827" w:rsidRDefault="00710827" w:rsidP="00710827">
      <w:r w:rsidRPr="00E2286C">
        <w:t xml:space="preserve">Chung-In </w:t>
      </w:r>
      <w:r w:rsidRPr="00205E32">
        <w:rPr>
          <w:rStyle w:val="Style13ptBold"/>
        </w:rPr>
        <w:t>Moon, 2008</w:t>
      </w:r>
      <w:r w:rsidRPr="00E2286C">
        <w:t xml:space="preserve"> (Prof., International Relations, </w:t>
      </w:r>
      <w:proofErr w:type="spellStart"/>
      <w:proofErr w:type="gramStart"/>
      <w:r w:rsidRPr="00E2286C">
        <w:t>Yonsei</w:t>
      </w:r>
      <w:proofErr w:type="spellEnd"/>
      <w:proofErr w:type="gramEnd"/>
      <w:r w:rsidRPr="00E2286C">
        <w:t xml:space="preserve"> U., South Korea), NORTH KOREA’S NUCLEAR ISSUES: TOWARD PEACE AND SECURITY IN NORTHEAST ASIA, 2008, 27</w:t>
      </w:r>
      <w:r>
        <w:t xml:space="preserve">, </w:t>
      </w:r>
      <w:proofErr w:type="spellStart"/>
      <w:r>
        <w:t>eo</w:t>
      </w:r>
      <w:proofErr w:type="spellEnd"/>
      <w:r w:rsidRPr="00E2286C">
        <w:t xml:space="preserve">. </w:t>
      </w:r>
    </w:p>
    <w:p w:rsidR="00710827" w:rsidRDefault="00710827" w:rsidP="00710827">
      <w:r w:rsidRPr="00205E32">
        <w:rPr>
          <w:rStyle w:val="StyleUnderline"/>
          <w:highlight w:val="yellow"/>
        </w:rPr>
        <w:t>Notwithstanding North Korea's possession of nuclear warheads</w:t>
      </w:r>
      <w:r w:rsidRPr="00E2286C">
        <w:t xml:space="preserve">, its limited delivery capability, and contested claims of nuclear testing as necessary pre-conditions to becoming a nuclear state, </w:t>
      </w:r>
      <w:r w:rsidRPr="00205E32">
        <w:rPr>
          <w:rStyle w:val="StyleUnderline"/>
          <w:highlight w:val="yellow"/>
        </w:rPr>
        <w:t xml:space="preserve">miniaturization technology is still a significant obstacle. It must demonstrate the capability to miniaturize nuclear warheads and mount them on </w:t>
      </w:r>
      <w:proofErr w:type="spellStart"/>
      <w:r w:rsidRPr="00205E32">
        <w:rPr>
          <w:rStyle w:val="StyleUnderline"/>
          <w:highlight w:val="yellow"/>
        </w:rPr>
        <w:t>Nodong</w:t>
      </w:r>
      <w:proofErr w:type="spellEnd"/>
      <w:r w:rsidRPr="00E2286C">
        <w:t xml:space="preserve"> and/or SCUD </w:t>
      </w:r>
      <w:r w:rsidRPr="00205E32">
        <w:rPr>
          <w:rStyle w:val="StyleUnderline"/>
          <w:highlight w:val="yellow"/>
        </w:rPr>
        <w:t>missiles for effective use</w:t>
      </w:r>
      <w:r w:rsidRPr="00E2286C">
        <w:t xml:space="preserve">. However, </w:t>
      </w:r>
      <w:r w:rsidRPr="00205E32">
        <w:rPr>
          <w:rStyle w:val="StyleUnderline"/>
          <w:highlight w:val="yellow"/>
        </w:rPr>
        <w:t>most intelligence analyses indicate that North Korea is far short of developing such technology.</w:t>
      </w:r>
      <w:r w:rsidRPr="00E2286C">
        <w:t xml:space="preserve"> In view of the above, </w:t>
      </w:r>
      <w:r w:rsidRPr="00205E32">
        <w:rPr>
          <w:rStyle w:val="StyleUnderline"/>
          <w:highlight w:val="yellow"/>
        </w:rPr>
        <w:t>North Korea does not deserve being treated as a nuclear weapons state.</w:t>
      </w:r>
      <w:r w:rsidRPr="00E2286C">
        <w:t xml:space="preserve"> Although such a treatment might provoke North Korea's erratic behavior, it can deter North Korea from abusing and misusing its nuclear bargaining leverage.</w:t>
      </w:r>
    </w:p>
    <w:p w:rsidR="00710827" w:rsidRDefault="00710827" w:rsidP="00710827">
      <w:pPr>
        <w:pStyle w:val="Heading4"/>
      </w:pPr>
      <w:r>
        <w:t xml:space="preserve"> (--) North Korea won’t use nukes:</w:t>
      </w:r>
    </w:p>
    <w:p w:rsidR="00710827" w:rsidRDefault="00710827" w:rsidP="00710827">
      <w:r w:rsidRPr="00E2286C">
        <w:t xml:space="preserve">Dennis </w:t>
      </w:r>
      <w:r w:rsidRPr="00205E32">
        <w:rPr>
          <w:rStyle w:val="Style13ptBold"/>
        </w:rPr>
        <w:t>Blair, 2009</w:t>
      </w:r>
      <w:r>
        <w:t xml:space="preserve"> </w:t>
      </w:r>
      <w:r w:rsidRPr="00E2286C">
        <w:t xml:space="preserve">(Dir., U.S. National Intelligence), CURRENT AND FUTURE WORLDWIDE THREATS TO THE NATIONAL SECURITY OF THE UNITED STATES, </w:t>
      </w:r>
      <w:proofErr w:type="spellStart"/>
      <w:r w:rsidRPr="00E2286C">
        <w:t>Hrg</w:t>
      </w:r>
      <w:proofErr w:type="spellEnd"/>
      <w:r w:rsidRPr="00E2286C">
        <w:t xml:space="preserve">. Senate Comm. on Armed Services, Mar. 10, 2009, 27. </w:t>
      </w:r>
    </w:p>
    <w:p w:rsidR="00710827" w:rsidRPr="00205E32" w:rsidRDefault="00710827" w:rsidP="00710827">
      <w:pPr>
        <w:rPr>
          <w:rStyle w:val="StyleUnderline"/>
        </w:rPr>
      </w:pPr>
      <w:r w:rsidRPr="00205E32">
        <w:rPr>
          <w:rStyle w:val="StyleUnderline"/>
          <w:highlight w:val="yellow"/>
        </w:rPr>
        <w:t>Pyongyang probably views its nuclear weapons as being more for deterrence, international prestige, and coercive diplomacy than for warfighting and would con</w:t>
      </w:r>
      <w:r w:rsidRPr="00205E32">
        <w:rPr>
          <w:rStyle w:val="StyleUnderline"/>
          <w:highlight w:val="yellow"/>
        </w:rPr>
        <w:softHyphen/>
        <w:t>sider using nuclear weapons only under certain narrow circumstances</w:t>
      </w:r>
      <w:r w:rsidRPr="00E2286C">
        <w:t>. We also as</w:t>
      </w:r>
      <w:r w:rsidRPr="00E2286C">
        <w:softHyphen/>
        <w:t xml:space="preserve">sess </w:t>
      </w:r>
      <w:r w:rsidRPr="00205E32">
        <w:rPr>
          <w:rStyle w:val="StyleUnderline"/>
          <w:highlight w:val="yellow"/>
        </w:rPr>
        <w:t>Pyongyang probably would not attempt to use nuclear weapons</w:t>
      </w:r>
      <w:r w:rsidRPr="00E2286C">
        <w:t xml:space="preserve"> against U.S. forces or territory </w:t>
      </w:r>
      <w:r w:rsidRPr="00205E32">
        <w:rPr>
          <w:rStyle w:val="StyleUnderline"/>
          <w:highlight w:val="yellow"/>
        </w:rPr>
        <w:t>unless it perceived the regime to be on the verge of military de</w:t>
      </w:r>
      <w:r w:rsidRPr="00205E32">
        <w:rPr>
          <w:rStyle w:val="StyleUnderline"/>
          <w:highlight w:val="yellow"/>
        </w:rPr>
        <w:softHyphen/>
        <w:t>feat and risked an irretrievable loss of control.</w:t>
      </w:r>
    </w:p>
    <w:p w:rsidR="00710827" w:rsidRDefault="00710827" w:rsidP="00710827">
      <w:pPr>
        <w:pStyle w:val="Heading4"/>
      </w:pPr>
      <w:r>
        <w:lastRenderedPageBreak/>
        <w:t>(--) North Korean nuclear weapons aren’t dangerous even if used:</w:t>
      </w:r>
    </w:p>
    <w:p w:rsidR="00710827" w:rsidRDefault="00710827" w:rsidP="00710827">
      <w:r w:rsidRPr="00E2286C">
        <w:t xml:space="preserve">Richard </w:t>
      </w:r>
      <w:r w:rsidRPr="00205E32">
        <w:rPr>
          <w:rStyle w:val="Style13ptBold"/>
        </w:rPr>
        <w:t>Muller, 2008</w:t>
      </w:r>
      <w:r>
        <w:t xml:space="preserve"> </w:t>
      </w:r>
      <w:r w:rsidRPr="00E2286C">
        <w:t xml:space="preserve">(Prof., Physics, </w:t>
      </w:r>
      <w:proofErr w:type="gramStart"/>
      <w:r w:rsidRPr="00E2286C">
        <w:t>U</w:t>
      </w:r>
      <w:proofErr w:type="gramEnd"/>
      <w:r w:rsidRPr="00E2286C">
        <w:t>. California at Berkeley), PHYSICS FOR FUTURE PRESIDENTS: THE SCIENCE BEHIND THE HEADLINES, 2008, 35</w:t>
      </w:r>
      <w:r>
        <w:t xml:space="preserve">, </w:t>
      </w:r>
      <w:proofErr w:type="spellStart"/>
      <w:r>
        <w:t>eo</w:t>
      </w:r>
      <w:proofErr w:type="spellEnd"/>
      <w:r w:rsidRPr="00E2286C">
        <w:t xml:space="preserve">. </w:t>
      </w:r>
    </w:p>
    <w:p w:rsidR="00710827" w:rsidRPr="00205E32" w:rsidRDefault="00710827" w:rsidP="00710827">
      <w:pPr>
        <w:rPr>
          <w:rStyle w:val="StyleUnderline"/>
        </w:rPr>
      </w:pPr>
      <w:r w:rsidRPr="00E2286C">
        <w:t xml:space="preserve">My own evaluation is that </w:t>
      </w:r>
      <w:r w:rsidRPr="00205E32">
        <w:rPr>
          <w:rStyle w:val="StyleUnderline"/>
          <w:highlight w:val="yellow"/>
        </w:rPr>
        <w:t>a nuclear weapon designed by anything less than a top-level team is likely to fizzle.</w:t>
      </w:r>
      <w:r w:rsidRPr="00E2286C">
        <w:t xml:space="preserve"> On October 9, 2006, </w:t>
      </w:r>
      <w:r w:rsidRPr="00205E32">
        <w:rPr>
          <w:rStyle w:val="StyleUnderline"/>
          <w:highlight w:val="yellow"/>
        </w:rPr>
        <w:t>North Korea tested its first atomic bomb</w:t>
      </w:r>
      <w:r w:rsidRPr="00E2286C">
        <w:t xml:space="preserve">. Though a poor country, </w:t>
      </w:r>
      <w:r w:rsidRPr="00205E32">
        <w:rPr>
          <w:rStyle w:val="StyleUnderline"/>
          <w:highlight w:val="yellow"/>
        </w:rPr>
        <w:t>North Korea assembled the enormous resources to do this. The yield of this bomb was less than 1 kiloton, and essentially all the experts I know agree that it was probably designed to release 20 kilotons or more. It was a fizzle.</w:t>
      </w:r>
      <w:r w:rsidRPr="00205E32">
        <w:rPr>
          <w:rStyle w:val="StyleUnderline"/>
        </w:rPr>
        <w:t xml:space="preserve"> </w:t>
      </w:r>
    </w:p>
    <w:p w:rsidR="00710827" w:rsidRDefault="00710827" w:rsidP="00710827">
      <w:pPr>
        <w:pStyle w:val="Heading4"/>
      </w:pPr>
      <w:r>
        <w:t>(--) North Korea lacks air &amp; missile capabilities to launch nuclear weapons:</w:t>
      </w:r>
    </w:p>
    <w:p w:rsidR="00710827" w:rsidRDefault="00710827" w:rsidP="00710827">
      <w:r w:rsidRPr="00E2286C">
        <w:t xml:space="preserve">John </w:t>
      </w:r>
      <w:r w:rsidRPr="00205E32">
        <w:rPr>
          <w:rStyle w:val="Style13ptBold"/>
        </w:rPr>
        <w:t>Mueller, 2010</w:t>
      </w:r>
      <w:r w:rsidRPr="00E2286C">
        <w:t xml:space="preserve"> (Prof., Political Science, Ohio State U.), ATOMIC OBSESSION: NUCLEAR ALARMISM FROM HIROSHIMA TO AL-QAEDA, 2010, 152-153</w:t>
      </w:r>
      <w:r>
        <w:t xml:space="preserve">, </w:t>
      </w:r>
      <w:proofErr w:type="spellStart"/>
      <w:proofErr w:type="gramStart"/>
      <w:r>
        <w:t>eo</w:t>
      </w:r>
      <w:proofErr w:type="spellEnd"/>
      <w:proofErr w:type="gramEnd"/>
      <w:r w:rsidRPr="00E2286C">
        <w:t xml:space="preserve">. </w:t>
      </w:r>
    </w:p>
    <w:p w:rsidR="00710827" w:rsidRDefault="00710827" w:rsidP="00710827">
      <w:pPr>
        <w:rPr>
          <w:sz w:val="16"/>
        </w:rPr>
      </w:pPr>
      <w:r w:rsidRPr="00205E32">
        <w:rPr>
          <w:sz w:val="16"/>
        </w:rPr>
        <w:t xml:space="preserve">Some consideration should be given to </w:t>
      </w:r>
      <w:r w:rsidRPr="00205E32">
        <w:rPr>
          <w:rStyle w:val="StyleUnderline"/>
          <w:highlight w:val="yellow"/>
        </w:rPr>
        <w:t>what North Korea could possibly do with a nuclear capacity</w:t>
      </w:r>
      <w:r w:rsidRPr="00205E32">
        <w:rPr>
          <w:sz w:val="16"/>
        </w:rPr>
        <w:t>, assuming this ill-led and monumentally incompetent regime were ever able to attain one. Beyond using its weapons to stoke its nationalist ego and to deter an attack on itself--which, given the threatening fulminations of its many glowering opponents, it has good reason to be concerned about--</w:t>
      </w:r>
      <w:r w:rsidRPr="00205E32">
        <w:rPr>
          <w:rStyle w:val="StyleUnderline"/>
          <w:highlight w:val="yellow"/>
        </w:rPr>
        <w:t>the country is likely</w:t>
      </w:r>
      <w:r w:rsidRPr="00205E32">
        <w:rPr>
          <w:sz w:val="16"/>
        </w:rPr>
        <w:t xml:space="preserve">, even more than earlier entrants into the nuclear club, </w:t>
      </w:r>
      <w:r w:rsidRPr="00205E32">
        <w:rPr>
          <w:rStyle w:val="StyleUnderline"/>
          <w:highlight w:val="yellow"/>
        </w:rPr>
        <w:t>to find the weapons to be useless. Delivery outside the country by airplane would be hugely problematic due to the air defenses of its neighbors. And North Korea's missile capacity remains pathetic: its missiles are small and exceedingly inaccurate--</w:t>
      </w:r>
      <w:r w:rsidRPr="00205E32">
        <w:rPr>
          <w:sz w:val="16"/>
        </w:rPr>
        <w:t xml:space="preserve">though they have managed to hit the Pacific Ocean several times, in each instance stirring worldwide angst. </w:t>
      </w:r>
    </w:p>
    <w:p w:rsidR="007D4232" w:rsidRPr="00E2286C" w:rsidRDefault="007D4232" w:rsidP="007D4232">
      <w:pPr>
        <w:pStyle w:val="Heading4"/>
      </w:pPr>
      <w:r>
        <w:t>(--) North Korea lacks miniaturization technology for nuclear bombs:</w:t>
      </w:r>
    </w:p>
    <w:p w:rsidR="007D4232" w:rsidRDefault="007D4232" w:rsidP="007D4232">
      <w:r w:rsidRPr="00E2286C">
        <w:t xml:space="preserve">Daniel </w:t>
      </w:r>
      <w:r w:rsidRPr="00205E32">
        <w:rPr>
          <w:rStyle w:val="Style13ptBold"/>
        </w:rPr>
        <w:t>Pinkston, 2009</w:t>
      </w:r>
      <w:r w:rsidRPr="00E2286C">
        <w:t xml:space="preserve"> (Sr. Analyst, International Crisis Group, Seoul, South Korea), NORTH KOREA’S FOREIGN POLICY UNDER KIM JONG IL: NEW PERSPECTIVES, 2009, 103</w:t>
      </w:r>
      <w:r>
        <w:t xml:space="preserve">, </w:t>
      </w:r>
      <w:proofErr w:type="spellStart"/>
      <w:proofErr w:type="gramStart"/>
      <w:r>
        <w:t>eo</w:t>
      </w:r>
      <w:proofErr w:type="spellEnd"/>
      <w:proofErr w:type="gramEnd"/>
      <w:r w:rsidRPr="00E2286C">
        <w:t xml:space="preserve">. </w:t>
      </w:r>
    </w:p>
    <w:p w:rsidR="007D4232" w:rsidRDefault="007D4232" w:rsidP="007D4232">
      <w:r w:rsidRPr="00205E32">
        <w:rPr>
          <w:rStyle w:val="StyleUnderline"/>
          <w:highlight w:val="yellow"/>
        </w:rPr>
        <w:t>North Korea exploded a small nuclear device</w:t>
      </w:r>
      <w:r w:rsidRPr="00E2286C">
        <w:t xml:space="preserve"> on October 9, 2006, </w:t>
      </w:r>
      <w:r w:rsidRPr="00205E32">
        <w:rPr>
          <w:rStyle w:val="StyleUnderline"/>
          <w:highlight w:val="yellow"/>
        </w:rPr>
        <w:t>but North Korean engineers have probably not been able to miniaturize a nuclear bomb to fit on top of a missile and survive re-entry</w:t>
      </w:r>
      <w:r w:rsidRPr="00E2286C">
        <w:t>.</w:t>
      </w:r>
    </w:p>
    <w:p w:rsidR="007D4232" w:rsidRDefault="007D4232" w:rsidP="007D4232">
      <w:pPr>
        <w:pStyle w:val="Heading4"/>
      </w:pPr>
      <w:r>
        <w:t>(--) Lack of miniaturization tech impedes North Korean nukes:</w:t>
      </w:r>
    </w:p>
    <w:p w:rsidR="007D4232" w:rsidRDefault="007D4232" w:rsidP="007D4232">
      <w:r w:rsidRPr="00E2286C">
        <w:t xml:space="preserve">John </w:t>
      </w:r>
      <w:proofErr w:type="spellStart"/>
      <w:r w:rsidRPr="00205E32">
        <w:rPr>
          <w:rStyle w:val="Style13ptBold"/>
        </w:rPr>
        <w:t>Feffer</w:t>
      </w:r>
      <w:proofErr w:type="spellEnd"/>
      <w:r w:rsidRPr="00205E32">
        <w:rPr>
          <w:rStyle w:val="Style13ptBold"/>
        </w:rPr>
        <w:t>, 2009</w:t>
      </w:r>
      <w:r w:rsidRPr="00E2286C">
        <w:t xml:space="preserve"> (Co-Dir., Foreign Policy in Focus, Institute for Policy Studies), ESCALATING WITH NORTH KOREA, June 25, 2009. Retrieved April 1, 2010 from </w:t>
      </w:r>
      <w:hyperlink r:id="rId44" w:history="1">
        <w:r w:rsidRPr="00004F87">
          <w:rPr>
            <w:rStyle w:val="Hyperlink"/>
          </w:rPr>
          <w:t>http://sites/google.com/site/nzdprksociety</w:t>
        </w:r>
      </w:hyperlink>
      <w:r>
        <w:t xml:space="preserve">, </w:t>
      </w:r>
      <w:proofErr w:type="spellStart"/>
      <w:proofErr w:type="gramStart"/>
      <w:r>
        <w:t>eo</w:t>
      </w:r>
      <w:proofErr w:type="spellEnd"/>
      <w:proofErr w:type="gramEnd"/>
      <w:r>
        <w:t>)</w:t>
      </w:r>
    </w:p>
    <w:p w:rsidR="003B4DB8" w:rsidRDefault="007D4232" w:rsidP="007D4232">
      <w:pPr>
        <w:rPr>
          <w:rStyle w:val="StyleUnderline"/>
        </w:rPr>
      </w:pPr>
      <w:r w:rsidRPr="00E2286C">
        <w:t xml:space="preserve">Myth 1: North Korea is about to attack Hawaii: North Korea has two long-range missiles, the Taepodong-1 and the Taepodong-2. The first, likely used only for satellite launches, can maybe go 2,500 miles. But it's never been successfully tested. The Taepondong-2 maybe could go about 3,700 miles. But it too has failed in its two tests: a quick fizzle in 2006 and a failure in the third stage this last April. </w:t>
      </w:r>
      <w:r w:rsidRPr="00205E32">
        <w:rPr>
          <w:rStyle w:val="StyleUnderline"/>
          <w:highlight w:val="yellow"/>
        </w:rPr>
        <w:t>Even if Pyongyang gets everything right for</w:t>
      </w:r>
      <w:r w:rsidRPr="00E2286C">
        <w:t xml:space="preserve"> a possible July 4 test, it's </w:t>
      </w:r>
      <w:r w:rsidRPr="00205E32">
        <w:rPr>
          <w:rStyle w:val="StyleUnderline"/>
          <w:highlight w:val="yellow"/>
        </w:rPr>
        <w:t>4,500 miles between Pyongyang and Honolulu. As for putting a nuclear warhead on the top of it, North Korea has shown no evidence that it has the necessary miniaturization technology.</w:t>
      </w:r>
      <w:r w:rsidRPr="00205E32">
        <w:rPr>
          <w:rStyle w:val="StyleUnderline"/>
        </w:rPr>
        <w:t xml:space="preserve"> </w:t>
      </w:r>
    </w:p>
    <w:p w:rsidR="003B4DB8" w:rsidRPr="003B4DB8" w:rsidRDefault="003B4DB8" w:rsidP="003B4DB8">
      <w:pPr>
        <w:pStyle w:val="Heading3"/>
        <w:rPr>
          <w:rStyle w:val="StyleUnderline"/>
          <w:sz w:val="32"/>
          <w:szCs w:val="32"/>
        </w:rPr>
      </w:pPr>
      <w:bookmarkStart w:id="17" w:name="_Toc453287017"/>
      <w:bookmarkStart w:id="18" w:name="_Toc456553521"/>
      <w:r w:rsidRPr="003B4DB8">
        <w:rPr>
          <w:rStyle w:val="StyleUnderline"/>
          <w:sz w:val="32"/>
          <w:szCs w:val="32"/>
        </w:rPr>
        <w:lastRenderedPageBreak/>
        <w:t>War Won’t Escalate:  China Won’t Defend North Korea</w:t>
      </w:r>
      <w:bookmarkEnd w:id="17"/>
      <w:bookmarkEnd w:id="18"/>
      <w:r w:rsidRPr="003B4DB8">
        <w:rPr>
          <w:rStyle w:val="StyleUnderline"/>
          <w:sz w:val="32"/>
          <w:szCs w:val="32"/>
        </w:rPr>
        <w:br w:type="page"/>
      </w:r>
    </w:p>
    <w:p w:rsidR="003B4DB8" w:rsidRPr="00D237AC" w:rsidRDefault="003B4DB8" w:rsidP="003B4DB8">
      <w:pPr>
        <w:pStyle w:val="Heading4"/>
        <w:rPr>
          <w:rStyle w:val="Style13ptBold"/>
          <w:b/>
        </w:rPr>
      </w:pPr>
      <w:r w:rsidRPr="00D237AC">
        <w:rPr>
          <w:rStyle w:val="Style13ptBold"/>
          <w:b/>
        </w:rPr>
        <w:lastRenderedPageBreak/>
        <w:t>(--) China won’t defend North Korea if war breaks out:</w:t>
      </w:r>
    </w:p>
    <w:p w:rsidR="003B4DB8" w:rsidRDefault="003B4DB8" w:rsidP="003B4DB8">
      <w:r w:rsidRPr="00D237AC">
        <w:rPr>
          <w:rStyle w:val="Style13ptBold"/>
        </w:rPr>
        <w:t>SOUTH CHINA MORNING POST</w:t>
      </w:r>
      <w:r>
        <w:t>, Apr. 17, 20</w:t>
      </w:r>
      <w:r w:rsidRPr="00D237AC">
        <w:rPr>
          <w:rStyle w:val="Style13ptBold"/>
        </w:rPr>
        <w:t>16</w:t>
      </w:r>
      <w:r>
        <w:t xml:space="preserve">.  China unlikely to come to North Korea’s </w:t>
      </w:r>
      <w:proofErr w:type="spellStart"/>
      <w:r>
        <w:t>defence</w:t>
      </w:r>
      <w:proofErr w:type="spellEnd"/>
      <w:r>
        <w:t xml:space="preserve"> if tensions escalate over nuclear weapons tests, say Chinese experts.  Retrieved Apr. 24, 2016 from http://www.scmp.com/news/china/diplomacy-defence/article/1936616/china-unlikely-come-north-koreas-defence-if-tensions</w:t>
      </w:r>
    </w:p>
    <w:p w:rsidR="003B4DB8" w:rsidRDefault="003B4DB8" w:rsidP="003B4DB8">
      <w:r w:rsidRPr="00D237AC">
        <w:rPr>
          <w:rStyle w:val="StyleUnderline"/>
          <w:highlight w:val="yellow"/>
        </w:rPr>
        <w:t xml:space="preserve">China is unlikely to defend North Korea in case tensions escalate on the Korean peninsula over Pyongyang’s nuclear provocations ­despite a mutual </w:t>
      </w:r>
      <w:proofErr w:type="spellStart"/>
      <w:r w:rsidRPr="00D237AC">
        <w:rPr>
          <w:rStyle w:val="StyleUnderline"/>
          <w:highlight w:val="yellow"/>
        </w:rPr>
        <w:t>defence</w:t>
      </w:r>
      <w:proofErr w:type="spellEnd"/>
      <w:r w:rsidRPr="00D237AC">
        <w:rPr>
          <w:rStyle w:val="StyleUnderline"/>
          <w:highlight w:val="yellow"/>
        </w:rPr>
        <w:t xml:space="preserve"> pact between the two communist allies</w:t>
      </w:r>
      <w:r>
        <w:t>, mainland scholars say.</w:t>
      </w:r>
    </w:p>
    <w:p w:rsidR="003B4DB8" w:rsidRPr="00A513E2" w:rsidRDefault="003B4DB8" w:rsidP="003B4DB8">
      <w:pPr>
        <w:pStyle w:val="Heading4"/>
        <w:rPr>
          <w:rStyle w:val="Style13ptBold"/>
          <w:b/>
        </w:rPr>
      </w:pPr>
      <w:r w:rsidRPr="00A513E2">
        <w:rPr>
          <w:rStyle w:val="Style13ptBold"/>
          <w:b/>
        </w:rPr>
        <w:t>(--) Despite treaty obligations, China will just bail on North Korea in the event of a war:</w:t>
      </w:r>
    </w:p>
    <w:p w:rsidR="003B4DB8" w:rsidRDefault="003B4DB8" w:rsidP="003B4DB8">
      <w:r w:rsidRPr="00A513E2">
        <w:rPr>
          <w:rStyle w:val="Style13ptBold"/>
        </w:rPr>
        <w:t>SOUTH CHINA MORNING POST</w:t>
      </w:r>
      <w:r>
        <w:t>, Apr. 17, 20</w:t>
      </w:r>
      <w:r w:rsidRPr="00A513E2">
        <w:rPr>
          <w:rStyle w:val="Style13ptBold"/>
        </w:rPr>
        <w:t>16</w:t>
      </w:r>
      <w:r>
        <w:t xml:space="preserve">.  China unlikely to come to North Korea’s </w:t>
      </w:r>
      <w:proofErr w:type="spellStart"/>
      <w:r>
        <w:t>defence</w:t>
      </w:r>
      <w:proofErr w:type="spellEnd"/>
      <w:r>
        <w:t xml:space="preserve"> if tensions escalate over nuclear weapons tests, say Chinese experts.  Retrieved Apr. 24, 2016 from http://www.scmp.com/news/china/diplomacy-defence/article/1936616/china-unlikely-come-north-koreas-defence-if-tensions</w:t>
      </w:r>
    </w:p>
    <w:p w:rsidR="003B4DB8" w:rsidRDefault="003B4DB8" w:rsidP="003B4DB8">
      <w:r w:rsidRPr="00A513E2">
        <w:rPr>
          <w:rStyle w:val="StyleUnderline"/>
          <w:highlight w:val="yellow"/>
        </w:rPr>
        <w:t>China and North Korea signed their Treaty of Friendship</w:t>
      </w:r>
      <w:r>
        <w:t xml:space="preserve">, Cooperation and Mutual Assistance </w:t>
      </w:r>
      <w:r w:rsidRPr="00A513E2">
        <w:rPr>
          <w:rStyle w:val="StyleUnderline"/>
          <w:highlight w:val="yellow"/>
        </w:rPr>
        <w:t>55 years ago, under which Beijing pledged to give assistance to Pyongyang in the event of an attack.  Professor Pang</w:t>
      </w:r>
      <w:r>
        <w:t xml:space="preserve"> </w:t>
      </w:r>
      <w:proofErr w:type="spellStart"/>
      <w:r>
        <w:t>Zhongying</w:t>
      </w:r>
      <w:proofErr w:type="spellEnd"/>
      <w:r>
        <w:t xml:space="preserve">, </w:t>
      </w:r>
      <w:r w:rsidRPr="00A513E2">
        <w:rPr>
          <w:rStyle w:val="StyleUnderline"/>
          <w:highlight w:val="yellow"/>
        </w:rPr>
        <w:t xml:space="preserve">an international relations expert at </w:t>
      </w:r>
      <w:proofErr w:type="spellStart"/>
      <w:r w:rsidRPr="00A513E2">
        <w:rPr>
          <w:rStyle w:val="StyleUnderline"/>
          <w:highlight w:val="yellow"/>
        </w:rPr>
        <w:t>Renmin</w:t>
      </w:r>
      <w:proofErr w:type="spellEnd"/>
      <w:r w:rsidRPr="00A513E2">
        <w:rPr>
          <w:rStyle w:val="StyleUnderline"/>
          <w:highlight w:val="yellow"/>
        </w:rPr>
        <w:t xml:space="preserve"> University, said Pyongyang’s nuclear development,</w:t>
      </w:r>
      <w:r>
        <w:t xml:space="preserve"> which Beijing viewed as a threat to its security interests, </w:t>
      </w:r>
      <w:r w:rsidRPr="00A513E2">
        <w:rPr>
          <w:rStyle w:val="StyleUnderline"/>
          <w:highlight w:val="yellow"/>
        </w:rPr>
        <w:t>had irreversibly damaged Sino-North Korean relations and rendered the treaty effectively null and void.  “The treaty is China’s only legally binding bilateral security pact remaining in force. But it exists only in the legal sense and it is highly unlikely that China will provide military aid in the event of a conflict or war</w:t>
      </w:r>
      <w:r>
        <w:t>,” he said.</w:t>
      </w:r>
    </w:p>
    <w:p w:rsidR="007D4232" w:rsidRDefault="007D4232" w:rsidP="007D4232">
      <w:pPr>
        <w:rPr>
          <w:rStyle w:val="StyleUnderline"/>
        </w:rPr>
      </w:pPr>
    </w:p>
    <w:p w:rsidR="00876BD3" w:rsidRDefault="00876BD3" w:rsidP="00876BD3">
      <w:pPr>
        <w:pStyle w:val="Heading3"/>
      </w:pPr>
      <w:bookmarkStart w:id="19" w:name="_Toc453287018"/>
      <w:bookmarkStart w:id="20" w:name="_Toc456553522"/>
      <w:r>
        <w:lastRenderedPageBreak/>
        <w:t>China Can’t Control North Korea Extensions</w:t>
      </w:r>
      <w:bookmarkEnd w:id="19"/>
      <w:bookmarkEnd w:id="20"/>
    </w:p>
    <w:p w:rsidR="00876BD3" w:rsidRDefault="00587865" w:rsidP="00876BD3">
      <w:pPr>
        <w:pStyle w:val="Heading4"/>
      </w:pPr>
      <w:r>
        <w:t xml:space="preserve">(--) </w:t>
      </w:r>
      <w:r w:rsidR="00876BD3">
        <w:t>CHINA CAN’T CONTROL NORTH KOREAN NUCLEARIZATION.</w:t>
      </w:r>
    </w:p>
    <w:p w:rsidR="00876BD3" w:rsidRDefault="00876BD3" w:rsidP="00876BD3">
      <w:proofErr w:type="spellStart"/>
      <w:r>
        <w:t>Marte</w:t>
      </w:r>
      <w:proofErr w:type="spellEnd"/>
      <w:r>
        <w:t xml:space="preserve"> </w:t>
      </w:r>
      <w:proofErr w:type="spellStart"/>
      <w:r w:rsidRPr="00735F22">
        <w:rPr>
          <w:rStyle w:val="Style13ptBold"/>
        </w:rPr>
        <w:t>Galtung</w:t>
      </w:r>
      <w:proofErr w:type="spellEnd"/>
      <w:r w:rsidRPr="00735F22">
        <w:rPr>
          <w:rStyle w:val="Style13ptBold"/>
        </w:rPr>
        <w:t>, 2014</w:t>
      </w:r>
      <w:r>
        <w:t xml:space="preserve"> (China Analyst, Norwegian Ministry of Foreign Affairs), 49 MYTHS ABOUT CHINA, 2014, 150. </w:t>
      </w:r>
    </w:p>
    <w:p w:rsidR="00876BD3" w:rsidRPr="00876BD3" w:rsidRDefault="00876BD3" w:rsidP="00876BD3">
      <w:pPr>
        <w:rPr>
          <w:rStyle w:val="StyleUnderline"/>
        </w:rPr>
      </w:pPr>
      <w:r>
        <w:t xml:space="preserve">These are the limits of Chinese influence over Pyongyang. </w:t>
      </w:r>
      <w:r w:rsidRPr="00876BD3">
        <w:rPr>
          <w:rStyle w:val="StyleUnderline"/>
          <w:highlight w:val="yellow"/>
        </w:rPr>
        <w:t>It is unlikely that the leadership in North Korea informs—let alone asks permission from—Beijing before it fires rockets and missiles, conducts nuclear tests</w:t>
      </w:r>
      <w:r>
        <w:t xml:space="preserve">, or sinks vessels. What's more, </w:t>
      </w:r>
      <w:r w:rsidRPr="00876BD3">
        <w:rPr>
          <w:rStyle w:val="StyleUnderline"/>
          <w:highlight w:val="yellow"/>
        </w:rPr>
        <w:t>when China does protest, Pyongyang does not give China's views any consideration worth mentioning. China is like a mother who has limited control over the actions of her disobedient son.</w:t>
      </w:r>
    </w:p>
    <w:p w:rsidR="00876BD3" w:rsidRDefault="00587865" w:rsidP="00876BD3">
      <w:pPr>
        <w:pStyle w:val="Heading4"/>
      </w:pPr>
      <w:r>
        <w:t xml:space="preserve">(--) </w:t>
      </w:r>
      <w:r w:rsidR="00876BD3">
        <w:t>CHINA IS LOSING INFLUENCE WITH NORTH KOREA.</w:t>
      </w:r>
    </w:p>
    <w:p w:rsidR="00876BD3" w:rsidRDefault="00876BD3" w:rsidP="00876BD3">
      <w:r>
        <w:t xml:space="preserve">Sebastian </w:t>
      </w:r>
      <w:proofErr w:type="spellStart"/>
      <w:r w:rsidRPr="00876BD3">
        <w:rPr>
          <w:rStyle w:val="Style13ptBold"/>
        </w:rPr>
        <w:t>Heilmann</w:t>
      </w:r>
      <w:proofErr w:type="spellEnd"/>
      <w:r w:rsidRPr="00876BD3">
        <w:rPr>
          <w:rStyle w:val="Style13ptBold"/>
        </w:rPr>
        <w:t>, 2014</w:t>
      </w:r>
      <w:r>
        <w:t xml:space="preserve"> (Dir., Mercator Institute for China Studies), CHINA'S FOREIGN POLITICAL AND ECONOMIC RELATIONS: AN UNCONVENTIONAL GLOBAL POWER, 2014, 157. </w:t>
      </w:r>
    </w:p>
    <w:p w:rsidR="00876BD3" w:rsidRDefault="00876BD3" w:rsidP="00876BD3">
      <w:pPr>
        <w:rPr>
          <w:rStyle w:val="StyleUnderline"/>
        </w:rPr>
      </w:pPr>
      <w:r>
        <w:t xml:space="preserve">By accepting North Korea's menacing and blackmailing of other nations militarily, the Chinese government is exposing itself to unpredictable advances and actions by the DPRK leadership. In view of the precarious state of North Korea's governance and economy, the Korean Peninsula is likely to remain the focus of ongoing security-policy crisis Management for the Chinese government. </w:t>
      </w:r>
      <w:r w:rsidRPr="00876BD3">
        <w:rPr>
          <w:rStyle w:val="StyleUnderline"/>
          <w:highlight w:val="yellow"/>
        </w:rPr>
        <w:t>It is uncertain to what extent Beijing will be able to exercise a moderating influence on Pyongyang in the event of a political crisis.</w:t>
      </w:r>
    </w:p>
    <w:p w:rsidR="003B4DB8" w:rsidRPr="00A513E2" w:rsidRDefault="003B4DB8" w:rsidP="003B4DB8">
      <w:pPr>
        <w:pStyle w:val="Heading4"/>
        <w:rPr>
          <w:rStyle w:val="Style13ptBold"/>
          <w:b/>
        </w:rPr>
      </w:pPr>
      <w:r w:rsidRPr="00A513E2">
        <w:rPr>
          <w:rStyle w:val="Style13ptBold"/>
          <w:b/>
        </w:rPr>
        <w:t>(--) China is not key to solve North Korean proliferation:</w:t>
      </w:r>
    </w:p>
    <w:p w:rsidR="003B4DB8" w:rsidRDefault="003B4DB8" w:rsidP="003B4DB8">
      <w:r w:rsidRPr="00A513E2">
        <w:rPr>
          <w:rStyle w:val="Style13ptBold"/>
        </w:rPr>
        <w:t>Chen</w:t>
      </w:r>
      <w:r>
        <w:t xml:space="preserve"> </w:t>
      </w:r>
      <w:proofErr w:type="spellStart"/>
      <w:r>
        <w:t>Dingding</w:t>
      </w:r>
      <w:proofErr w:type="spellEnd"/>
      <w:r>
        <w:t xml:space="preserve">, </w:t>
      </w:r>
      <w:r w:rsidRPr="00A513E2">
        <w:rPr>
          <w:rStyle w:val="Style13ptBold"/>
        </w:rPr>
        <w:t>2015</w:t>
      </w:r>
      <w:r>
        <w:t xml:space="preserve"> (assistant professor of Government and Public Administration at the University of Macau), Sorry, America: China Can't Solve Your North Korea Problem, Jan. 26, 2015.  Retrieved Apr. 24, 2016 from http://nationalinterest.org/feature/sorry-america-china-cant-solve-your-north-korea-problem-12110</w:t>
      </w:r>
    </w:p>
    <w:p w:rsidR="003B4DB8" w:rsidRDefault="003B4DB8" w:rsidP="003B4DB8">
      <w:r>
        <w:t xml:space="preserve">That being said, </w:t>
      </w:r>
      <w:r w:rsidRPr="00A513E2">
        <w:rPr>
          <w:rStyle w:val="StyleUnderline"/>
          <w:highlight w:val="yellow"/>
        </w:rPr>
        <w:t>whether the pressure approach proves successful is not only dependent on China but also the U</w:t>
      </w:r>
      <w:r>
        <w:t xml:space="preserve">nited </w:t>
      </w:r>
      <w:r w:rsidRPr="00A513E2">
        <w:rPr>
          <w:rStyle w:val="StyleUnderline"/>
          <w:highlight w:val="yellow"/>
        </w:rPr>
        <w:t>S</w:t>
      </w:r>
      <w:r>
        <w:t xml:space="preserve">tates. </w:t>
      </w:r>
      <w:r w:rsidRPr="00A513E2">
        <w:rPr>
          <w:rStyle w:val="StyleUnderline"/>
          <w:highlight w:val="yellow"/>
        </w:rPr>
        <w:t>That’s because North Korean leaders do not believe a frosty relationship with China threatens their survival. They do, however, fear that America’s perceived malign intentions could threaten their survival. As a result, the ultimate solution to the North Korea problem probably lies in the hands of the U.S., not China.</w:t>
      </w:r>
      <w:r>
        <w:t xml:space="preserve"> This is a crucial point for U.S. policymakers must understand.</w:t>
      </w:r>
    </w:p>
    <w:p w:rsidR="003B4DB8" w:rsidRDefault="003B4DB8" w:rsidP="00876BD3">
      <w:pPr>
        <w:rPr>
          <w:rStyle w:val="StyleUnderline"/>
        </w:rPr>
      </w:pPr>
    </w:p>
    <w:p w:rsidR="003B4DB8" w:rsidRDefault="003B4DB8" w:rsidP="003B4DB8">
      <w:pPr>
        <w:pStyle w:val="Heading3"/>
      </w:pPr>
      <w:bookmarkStart w:id="21" w:name="_Toc453287019"/>
      <w:bookmarkStart w:id="22" w:name="_Toc456553523"/>
      <w:r>
        <w:lastRenderedPageBreak/>
        <w:t xml:space="preserve">China Won’t Get on Board </w:t>
      </w:r>
      <w:proofErr w:type="gramStart"/>
      <w:r>
        <w:t>With</w:t>
      </w:r>
      <w:proofErr w:type="gramEnd"/>
      <w:r>
        <w:t xml:space="preserve"> Harsh Sanctions Extensions</w:t>
      </w:r>
      <w:bookmarkEnd w:id="21"/>
      <w:bookmarkEnd w:id="22"/>
    </w:p>
    <w:p w:rsidR="00646EC8" w:rsidRDefault="00646EC8" w:rsidP="00646EC8">
      <w:pPr>
        <w:pStyle w:val="Heading4"/>
      </w:pPr>
      <w:r>
        <w:t>(--) China won’t get on board with harsh sanctions against North Korea:</w:t>
      </w:r>
    </w:p>
    <w:p w:rsidR="00646EC8" w:rsidRDefault="00646EC8" w:rsidP="00646EC8">
      <w:r>
        <w:t xml:space="preserve">Gregory </w:t>
      </w:r>
      <w:proofErr w:type="spellStart"/>
      <w:r w:rsidRPr="005803A1">
        <w:rPr>
          <w:rStyle w:val="Style13ptBold"/>
        </w:rPr>
        <w:t>Elich</w:t>
      </w:r>
      <w:proofErr w:type="spellEnd"/>
      <w:r w:rsidRPr="005803A1">
        <w:rPr>
          <w:rStyle w:val="Style13ptBold"/>
        </w:rPr>
        <w:t>, 2016</w:t>
      </w:r>
      <w:r>
        <w:t xml:space="preserve"> (Board of Directors of the </w:t>
      </w:r>
      <w:proofErr w:type="spellStart"/>
      <w:r>
        <w:t>Jasenovac</w:t>
      </w:r>
      <w:proofErr w:type="spellEnd"/>
      <w:r>
        <w:t xml:space="preserve"> Research Institute and the Advisory Board of the Korea Policy Institute) US Plans for North Korea Threaten International Security, Feb. 17, 2016.  Retrieved Apr. 24, 2016 from http://www.counterpunch.org/2016/02/17/us-plans-for-north-korea-threaten-international-security/</w:t>
      </w:r>
    </w:p>
    <w:p w:rsidR="00646EC8" w:rsidRDefault="00646EC8" w:rsidP="00646EC8">
      <w:r>
        <w:t xml:space="preserve">Behind the scenes, </w:t>
      </w:r>
      <w:r w:rsidRPr="005803A1">
        <w:rPr>
          <w:rStyle w:val="StyleUnderline"/>
          <w:highlight w:val="yellow"/>
        </w:rPr>
        <w:t>U.S. officials are pressuring China to cancel its contracts to import minerals from the DPRK,</w:t>
      </w:r>
      <w:r>
        <w:t xml:space="preserve"> and to deny North Korean planes from entering Chinese airspace. </w:t>
      </w:r>
      <w:r w:rsidRPr="005803A1">
        <w:rPr>
          <w:rStyle w:val="StyleUnderline"/>
          <w:highlight w:val="yellow"/>
        </w:rPr>
        <w:t>The U</w:t>
      </w:r>
      <w:r>
        <w:t xml:space="preserve">nited </w:t>
      </w:r>
      <w:r w:rsidRPr="005803A1">
        <w:rPr>
          <w:rStyle w:val="StyleUnderline"/>
          <w:highlight w:val="yellow"/>
        </w:rPr>
        <w:t>S</w:t>
      </w:r>
      <w:r>
        <w:t xml:space="preserve">tates </w:t>
      </w:r>
      <w:r w:rsidRPr="005803A1">
        <w:rPr>
          <w:rStyle w:val="StyleUnderline"/>
          <w:highlight w:val="yellow"/>
        </w:rPr>
        <w:t>is also demanding that China terminate food shipments to the DPRK.</w:t>
      </w:r>
      <w:r>
        <w:t xml:space="preserve"> With eighty percent mountainous terrain, North Korea has limited arable land, and food imports are needed to supplement agricultural output. </w:t>
      </w:r>
      <w:r w:rsidRPr="005803A1">
        <w:rPr>
          <w:rStyle w:val="StyleUnderline"/>
          <w:highlight w:val="yellow"/>
        </w:rPr>
        <w:t>If the U</w:t>
      </w:r>
      <w:r>
        <w:t xml:space="preserve">nited </w:t>
      </w:r>
      <w:r w:rsidRPr="005803A1">
        <w:rPr>
          <w:rStyle w:val="StyleUnderline"/>
          <w:highlight w:val="yellow"/>
        </w:rPr>
        <w:t>S</w:t>
      </w:r>
      <w:r>
        <w:t xml:space="preserve">tates </w:t>
      </w:r>
      <w:r w:rsidRPr="005803A1">
        <w:rPr>
          <w:rStyle w:val="StyleUnderline"/>
          <w:highlight w:val="yellow"/>
        </w:rPr>
        <w:t>is successful in forcing China to halt food shipments, much of North Korea’s population would be driven into hunger and malnutrition</w:t>
      </w:r>
      <w:r>
        <w:t xml:space="preserve">. The brutality of the measures the U.S. is hoping to implement is rather breathtaking.  </w:t>
      </w:r>
      <w:r w:rsidRPr="005803A1">
        <w:rPr>
          <w:rStyle w:val="StyleUnderline"/>
          <w:highlight w:val="yellow"/>
        </w:rPr>
        <w:t>Getting China</w:t>
      </w:r>
      <w:r>
        <w:t xml:space="preserve"> and Russia </w:t>
      </w:r>
      <w:r w:rsidRPr="005803A1">
        <w:rPr>
          <w:rStyle w:val="StyleUnderline"/>
          <w:highlight w:val="yellow"/>
        </w:rPr>
        <w:t>onboard with such punitive sanctions is not going to be easy. American officials respond to Chinese</w:t>
      </w:r>
      <w:r>
        <w:t xml:space="preserve"> and Russian </w:t>
      </w:r>
      <w:r w:rsidRPr="005803A1">
        <w:rPr>
          <w:rStyle w:val="StyleUnderline"/>
          <w:highlight w:val="yellow"/>
        </w:rPr>
        <w:t>recalcitrance with the technique they know best: bullying. The Chinese government</w:t>
      </w:r>
      <w:r>
        <w:t xml:space="preserve">-linked Global Times </w:t>
      </w:r>
      <w:r w:rsidRPr="005803A1">
        <w:rPr>
          <w:rStyle w:val="StyleUnderline"/>
          <w:highlight w:val="yellow"/>
        </w:rPr>
        <w:t>points out, however: “Washington should be clear that it cannot push China around</w:t>
      </w:r>
      <w:r>
        <w:t>.”</w:t>
      </w:r>
    </w:p>
    <w:p w:rsidR="003B4DB8" w:rsidRDefault="003B4DB8" w:rsidP="003B4DB8">
      <w:pPr>
        <w:pStyle w:val="Heading4"/>
      </w:pPr>
      <w:r>
        <w:t>(--) China won’t pressure North Korea to denuclearize:</w:t>
      </w:r>
    </w:p>
    <w:p w:rsidR="003B4DB8" w:rsidRDefault="003B4DB8" w:rsidP="003B4DB8">
      <w:r>
        <w:t xml:space="preserve">Stephanie T. </w:t>
      </w:r>
      <w:proofErr w:type="spellStart"/>
      <w:r>
        <w:t>Kleine-</w:t>
      </w:r>
      <w:r w:rsidRPr="005803A1">
        <w:rPr>
          <w:rStyle w:val="Style13ptBold"/>
        </w:rPr>
        <w:t>Ahlbrandt</w:t>
      </w:r>
      <w:proofErr w:type="spellEnd"/>
      <w:r w:rsidRPr="005803A1">
        <w:rPr>
          <w:rStyle w:val="Style13ptBold"/>
        </w:rPr>
        <w:t>, 2014</w:t>
      </w:r>
      <w:r>
        <w:t xml:space="preserve"> (USIP’s director of Asia-Pacific programs), U.S.-China Cooperation on North Korea: What are the Options? June 9, 2014.  Retrieved Apr. 24, 2016 from http://www.usip.org/olivebranch/us-china-cooperation-north-korea-what-are-the-options</w:t>
      </w:r>
    </w:p>
    <w:p w:rsidR="003B4DB8" w:rsidRPr="005803A1" w:rsidRDefault="003B4DB8" w:rsidP="003B4DB8">
      <w:pPr>
        <w:rPr>
          <w:rStyle w:val="StyleUnderline"/>
        </w:rPr>
      </w:pPr>
      <w:r w:rsidRPr="005803A1">
        <w:rPr>
          <w:rStyle w:val="StyleUnderline"/>
          <w:highlight w:val="yellow"/>
        </w:rPr>
        <w:t>Following North Korea’s 3rd nuclear test</w:t>
      </w:r>
      <w:r>
        <w:t xml:space="preserve"> [in February 2013], </w:t>
      </w:r>
      <w:r w:rsidRPr="005803A1">
        <w:rPr>
          <w:rStyle w:val="StyleUnderline"/>
          <w:highlight w:val="yellow"/>
        </w:rPr>
        <w:t>Western officials and analysts interpreted President Xi</w:t>
      </w:r>
      <w:r w:rsidRPr="005803A1">
        <w:rPr>
          <w:rStyle w:val="StyleUnderline"/>
        </w:rPr>
        <w:t xml:space="preserve"> </w:t>
      </w:r>
      <w:r>
        <w:t xml:space="preserve">Jinping’s </w:t>
      </w:r>
      <w:r w:rsidRPr="005803A1">
        <w:rPr>
          <w:rStyle w:val="StyleUnderline"/>
          <w:highlight w:val="yellow"/>
        </w:rPr>
        <w:t>stronger emphasis on denuclearization as a sign of a policy shift</w:t>
      </w:r>
      <w:r>
        <w:t xml:space="preserve"> and greater convergence between U.S. and Chinese national interests.  </w:t>
      </w:r>
      <w:r w:rsidRPr="005803A1">
        <w:rPr>
          <w:rStyle w:val="StyleUnderline"/>
          <w:highlight w:val="yellow"/>
        </w:rPr>
        <w:t>But this shift in rhetoric did not translate into any measures to press North Korea to denuclearize or in any sense change Chinese priorities on the [Korean] Peninsula.</w:t>
      </w:r>
    </w:p>
    <w:p w:rsidR="003B4DB8" w:rsidRPr="00D237AC" w:rsidRDefault="003B4DB8" w:rsidP="003B4DB8">
      <w:pPr>
        <w:pStyle w:val="Heading4"/>
        <w:rPr>
          <w:rStyle w:val="Style13ptBold"/>
          <w:b/>
        </w:rPr>
      </w:pPr>
      <w:r w:rsidRPr="00D237AC">
        <w:rPr>
          <w:rStyle w:val="Style13ptBold"/>
          <w:b/>
        </w:rPr>
        <w:t>(--) Xi won’t pressure the North Korean regime too hard.</w:t>
      </w:r>
    </w:p>
    <w:p w:rsidR="003B4DB8" w:rsidRDefault="003B4DB8" w:rsidP="003B4DB8">
      <w:r w:rsidRPr="00D237AC">
        <w:rPr>
          <w:rStyle w:val="Style13ptBold"/>
        </w:rPr>
        <w:t>WASHINGTON POST, 2016</w:t>
      </w:r>
      <w:r>
        <w:t xml:space="preserve"> The U.S. and China have to resolve their impasse on North Korea, Jan. 29, 2016.  Retrieved Apr. 24, 2016 from https://www.washingtonpost.com/opinions/the-us-and-china-have-to-resolve-their-impasse-on-north-korea/2016/01/29/4cc87342-c529-11e5-a4aa-f25866ba0dc6_story.html</w:t>
      </w:r>
    </w:p>
    <w:p w:rsidR="003B4DB8" w:rsidRDefault="003B4DB8" w:rsidP="003B4DB8">
      <w:r w:rsidRPr="00D237AC">
        <w:rPr>
          <w:rStyle w:val="StyleUnderline"/>
          <w:highlight w:val="yellow"/>
        </w:rPr>
        <w:t>For China, the detonation on Jan. 6 was another in a series of pokes in the eye. North Korea defied pressure from Beijing not to act and did not even extend the courtesy of advance warning</w:t>
      </w:r>
      <w:r>
        <w:t xml:space="preserve">, as in previous tests. </w:t>
      </w:r>
      <w:r w:rsidRPr="00D237AC">
        <w:rPr>
          <w:rStyle w:val="StyleUnderline"/>
          <w:highlight w:val="yellow"/>
        </w:rPr>
        <w:t>Yet despite its irritation, the government of Xi J</w:t>
      </w:r>
      <w:r>
        <w:t xml:space="preserve">inping </w:t>
      </w:r>
      <w:r w:rsidRPr="00D237AC">
        <w:rPr>
          <w:rStyle w:val="StyleUnderline"/>
          <w:highlight w:val="yellow"/>
        </w:rPr>
        <w:t>has evidently made a calculation not to squeeze North Korea too hard, lest it destabilize the regime, leading to what China fears most — the chaos of refugees from a collapsing state and a reunited Korea that would be a U.S. ally</w:t>
      </w:r>
      <w:r>
        <w:t>.</w:t>
      </w:r>
    </w:p>
    <w:p w:rsidR="003B4DB8" w:rsidRPr="00D237AC" w:rsidRDefault="003B4DB8" w:rsidP="003B4DB8">
      <w:pPr>
        <w:pStyle w:val="Heading4"/>
        <w:rPr>
          <w:rStyle w:val="Style13ptBold"/>
          <w:b/>
        </w:rPr>
      </w:pPr>
      <w:r w:rsidRPr="00D237AC">
        <w:rPr>
          <w:rStyle w:val="Style13ptBold"/>
          <w:b/>
        </w:rPr>
        <w:t>China opposes fully sanctioning North Korea.</w:t>
      </w:r>
    </w:p>
    <w:p w:rsidR="003B4DB8" w:rsidRDefault="003B4DB8" w:rsidP="003B4DB8">
      <w:r w:rsidRPr="00D237AC">
        <w:rPr>
          <w:rStyle w:val="Style13ptBold"/>
        </w:rPr>
        <w:t xml:space="preserve">Ji </w:t>
      </w:r>
      <w:r>
        <w:t xml:space="preserve">Da, </w:t>
      </w:r>
      <w:r w:rsidRPr="00D237AC">
        <w:rPr>
          <w:rStyle w:val="Style13ptBold"/>
        </w:rPr>
        <w:t xml:space="preserve">2016 </w:t>
      </w:r>
      <w:r>
        <w:t xml:space="preserve">(staff writer) EPOCH TIMES, Why China Is Willing to Work With United States to Sanction North Korea, Mar. 10, 2016, Retrieved Apr. 24, 2016 from </w:t>
      </w:r>
      <w:r>
        <w:lastRenderedPageBreak/>
        <w:t>http://www.theepochtimes.com/n3/1989234-why-china-is-willing-to-work-with-united-states-to-sanction-north-korea/</w:t>
      </w:r>
    </w:p>
    <w:p w:rsidR="003B4DB8" w:rsidRDefault="003B4DB8" w:rsidP="003B4DB8">
      <w:r>
        <w:t xml:space="preserve">Both sides do not want to see North Korea have nuclear weapons, but </w:t>
      </w:r>
      <w:r w:rsidRPr="00D237AC">
        <w:rPr>
          <w:rStyle w:val="StyleUnderline"/>
          <w:highlight w:val="yellow"/>
        </w:rPr>
        <w:t>China does not want to exert too much pressure on North Korea to cause the collapse of the current government. Therefore, China has only reduced the aid to North Korea rather than fully opposing its nuclear weapons</w:t>
      </w:r>
      <w:r>
        <w:t>, and uses the issue to bargain with the international community.</w:t>
      </w:r>
    </w:p>
    <w:p w:rsidR="003B4DB8" w:rsidRDefault="003B4DB8" w:rsidP="003B4DB8">
      <w:pPr>
        <w:pStyle w:val="Heading4"/>
      </w:pPr>
      <w:r>
        <w:t>Despite sanctions, China will remain high levels of trade with North Korea:</w:t>
      </w:r>
    </w:p>
    <w:p w:rsidR="003B4DB8" w:rsidRDefault="003B4DB8" w:rsidP="003B4DB8">
      <w:proofErr w:type="spellStart"/>
      <w:r>
        <w:t>Sungtae</w:t>
      </w:r>
      <w:proofErr w:type="spellEnd"/>
      <w:r>
        <w:t xml:space="preserve"> Jacky </w:t>
      </w:r>
      <w:r w:rsidRPr="00D237AC">
        <w:rPr>
          <w:rStyle w:val="Style13ptBold"/>
        </w:rPr>
        <w:t>Park, 2016</w:t>
      </w:r>
      <w:r>
        <w:t xml:space="preserve"> (Middle East, Technology, &amp; Nuclear Security Analyst (Intern) at the American Security Project), NATIONAL INTEREST, THAAD: The Moment of Decision Has Arrived, Jan. 29, 2016, </w:t>
      </w:r>
      <w:proofErr w:type="gramStart"/>
      <w:r>
        <w:t>Retrieved</w:t>
      </w:r>
      <w:proofErr w:type="gramEnd"/>
      <w:r>
        <w:t xml:space="preserve"> Apr. 24, 2016 from http://nationalinterest.org/feature/thaad-the-moment-decision-has-arrived-15059</w:t>
      </w:r>
    </w:p>
    <w:p w:rsidR="003B4DB8" w:rsidRDefault="003B4DB8" w:rsidP="003B4DB8">
      <w:r>
        <w:t xml:space="preserve">On January 5, North Korea conducted its fourth nuclear test. Pyongyang also conducted another submarine-launched ballistic missile ejection test in December of last year, demonstrating that the Kim regime is intent on developing deliverable nuclear weapons that can hit the United States. Yet, </w:t>
      </w:r>
      <w:r w:rsidRPr="00D237AC">
        <w:rPr>
          <w:rStyle w:val="StyleUnderline"/>
          <w:highlight w:val="yellow"/>
        </w:rPr>
        <w:t>China, which can do the most to clamp down on North Korea, is still refusing to do so,</w:t>
      </w:r>
      <w:r>
        <w:t xml:space="preserve"> despite the deterioration in Beijing-Pyongyang relations over the last few years. </w:t>
      </w:r>
      <w:r w:rsidRPr="00D237AC">
        <w:rPr>
          <w:rStyle w:val="StyleUnderline"/>
          <w:highlight w:val="yellow"/>
        </w:rPr>
        <w:t>To be sure, China began to implement UN sanctions after North Korea’s third nuclear test in February 2013—except that Chinese trade with North Korea grew by 10.4 percent in 2013 and by 4.9 percent in 2014</w:t>
      </w:r>
      <w:r>
        <w:t>. In 2015, China-North Korea trade decreased by 15 percent, but the decline was due to the slowdown in China’s economy. In fact, Beijing has been working to improve relations with Pyongyang since late 2014 and early 2015.</w:t>
      </w:r>
    </w:p>
    <w:p w:rsidR="003B4DB8" w:rsidRDefault="003B4DB8" w:rsidP="003B4DB8">
      <w:pPr>
        <w:pStyle w:val="Heading4"/>
      </w:pPr>
      <w:r>
        <w:t>(--) China is unwilling to sanction North Korea.</w:t>
      </w:r>
    </w:p>
    <w:p w:rsidR="003B4DB8" w:rsidRDefault="003B4DB8" w:rsidP="003B4DB8">
      <w:r>
        <w:t xml:space="preserve">Cheri </w:t>
      </w:r>
      <w:r w:rsidRPr="00D237AC">
        <w:rPr>
          <w:rStyle w:val="Style13ptBold"/>
        </w:rPr>
        <w:t>Cheng, 2016</w:t>
      </w:r>
      <w:r>
        <w:t xml:space="preserve"> (staff writer) U.S., China Agree to Find a U.N. Solution for dealing with North Korea, Jan. 27, 2016.  Retrieved Apr. 24, 2016 from http://www.newseveryday.com/articles/31084/20160127/u-s-china-agree-to-find-a-u-n-solution-for-dealing-with-north-korea.htm</w:t>
      </w:r>
    </w:p>
    <w:p w:rsidR="003B4DB8" w:rsidRDefault="003B4DB8" w:rsidP="003B4DB8">
      <w:r>
        <w:t xml:space="preserve">Despite agreeing that measures need to be taken, </w:t>
      </w:r>
      <w:r w:rsidRPr="00D237AC">
        <w:rPr>
          <w:rStyle w:val="StyleUnderline"/>
          <w:highlight w:val="yellow"/>
        </w:rPr>
        <w:t>Beijing, who is an ally to North Korea, continues to appear to be reluctant on agreeing to increase sanctions on North Korea.  "Sanctions are not an end of themselves,"</w:t>
      </w:r>
      <w:r w:rsidRPr="00D237AC">
        <w:rPr>
          <w:rStyle w:val="StyleUnderline"/>
        </w:rPr>
        <w:t xml:space="preserve"> </w:t>
      </w:r>
      <w:r>
        <w:t>Wang said.</w:t>
      </w:r>
    </w:p>
    <w:p w:rsidR="003B4DB8" w:rsidRDefault="003B4DB8" w:rsidP="003B4DB8">
      <w:pPr>
        <w:pStyle w:val="Heading4"/>
      </w:pPr>
      <w:r>
        <w:t>(--) China won’t pressure North Korea to end the nuclear tests:</w:t>
      </w:r>
    </w:p>
    <w:p w:rsidR="003B4DB8" w:rsidRDefault="003B4DB8" w:rsidP="003B4DB8">
      <w:r>
        <w:t xml:space="preserve">Cheri </w:t>
      </w:r>
      <w:r w:rsidRPr="00D237AC">
        <w:rPr>
          <w:rStyle w:val="Style13ptBold"/>
        </w:rPr>
        <w:t>Cheng, 2016</w:t>
      </w:r>
      <w:r>
        <w:t xml:space="preserve"> (staff writer) U.S., China Agree to Find a U.N. Solution for dealing with North Korea, Jan. 27, 2016.  Retrieved Apr. 24, 2016 from http://www.newseveryday.com/articles/31084/20160127/u-s-china-agree-to-find-a-u-n-solution-for-dealing-with-north-korea.htm</w:t>
      </w:r>
    </w:p>
    <w:p w:rsidR="003B4DB8" w:rsidRDefault="003B4DB8" w:rsidP="003B4DB8">
      <w:r w:rsidRPr="00D237AC">
        <w:rPr>
          <w:rStyle w:val="StyleUnderline"/>
          <w:highlight w:val="yellow"/>
        </w:rPr>
        <w:t>China,</w:t>
      </w:r>
      <w:r>
        <w:t xml:space="preserve"> a permanent member of the U.N. Security Council, </w:t>
      </w:r>
      <w:r w:rsidRPr="00D237AC">
        <w:rPr>
          <w:rStyle w:val="StyleUnderline"/>
          <w:highlight w:val="yellow"/>
        </w:rPr>
        <w:t>can vote to block any measures targeting North Korea.</w:t>
      </w:r>
      <w:r>
        <w:t xml:space="preserve">  Since the nuclear test, the U.S. and several other countries have condemned North Korea for continuing to carry out these tests. </w:t>
      </w:r>
      <w:r w:rsidRPr="00D237AC">
        <w:rPr>
          <w:rStyle w:val="StyleUnderline"/>
          <w:highlight w:val="yellow"/>
        </w:rPr>
        <w:t>Beijing also expressed anger over the most recent test but did not appear to put extra pressures onto North Korea to end these tests.</w:t>
      </w:r>
    </w:p>
    <w:p w:rsidR="003B4DB8" w:rsidRDefault="003B4DB8" w:rsidP="003B4DB8">
      <w:pPr>
        <w:pStyle w:val="Heading4"/>
      </w:pPr>
      <w:r>
        <w:lastRenderedPageBreak/>
        <w:t>China refuses to turn on its last ally—North Korea.</w:t>
      </w:r>
    </w:p>
    <w:p w:rsidR="003B4DB8" w:rsidRDefault="003B4DB8" w:rsidP="003B4DB8">
      <w:r>
        <w:t xml:space="preserve">Scott A. </w:t>
      </w:r>
      <w:r w:rsidRPr="00D237AC">
        <w:rPr>
          <w:rStyle w:val="Style13ptBold"/>
        </w:rPr>
        <w:t>Snyder, 2016</w:t>
      </w:r>
      <w:r>
        <w:t xml:space="preserve"> (senior fellow for Korea studies and director of the program on U.S.-Korea policy at the Council on Foreign Relations) Where China and the United States Disagree on North Korea, Jan. 8, 2016.  Retrieved Apr. 24, 2016 from http://blogs.cfr.org/asia/2016/01/08/where-china-and-the-united-states-disagree-on-north-korea/</w:t>
      </w:r>
    </w:p>
    <w:p w:rsidR="003B4DB8" w:rsidRDefault="003B4DB8" w:rsidP="003B4DB8">
      <w:r>
        <w:t xml:space="preserve">    Ideology: </w:t>
      </w:r>
      <w:r w:rsidRPr="00D237AC">
        <w:rPr>
          <w:rStyle w:val="StyleUnderline"/>
          <w:highlight w:val="yellow"/>
        </w:rPr>
        <w:t>It is particularly hard for China to turn on its last ally despite the clear economic and strategic divergences that have weakened the Sino-North Korean relationship for decades. It appears even harder for China to give up the idea that, despite four North Korean nuclear tests, U.S. enmity toward Pyongyang is the root cause of peninsular hostility.</w:t>
      </w:r>
      <w:r>
        <w:t xml:space="preserve"> This view persists despite U.S.-North Korea negotiations leading to agreements such as the Agreed Framework, forbearance despite continued North Korean double-dealing and renewed negotiation efforts through Six Party Talks even despite North Korea’s first nuclear test, and even seeming indifference to Pyongyang’s provocations under the moniker of “strategic patience” during the Obama administration.</w:t>
      </w:r>
    </w:p>
    <w:p w:rsidR="003B4DB8" w:rsidRPr="00D237AC" w:rsidRDefault="003B4DB8" w:rsidP="003B4DB8">
      <w:pPr>
        <w:pStyle w:val="Heading4"/>
        <w:rPr>
          <w:rStyle w:val="Style13ptBold"/>
          <w:b/>
        </w:rPr>
      </w:pPr>
      <w:r w:rsidRPr="00D237AC">
        <w:rPr>
          <w:rStyle w:val="Style13ptBold"/>
          <w:b/>
        </w:rPr>
        <w:t>(--) Much more than Chinese pressure needed for a diplomatic solution to North Korea.</w:t>
      </w:r>
    </w:p>
    <w:p w:rsidR="003B4DB8" w:rsidRDefault="003B4DB8" w:rsidP="003B4DB8">
      <w:r w:rsidRPr="00D237AC">
        <w:rPr>
          <w:rStyle w:val="Style13ptBold"/>
        </w:rPr>
        <w:t>WASHINGTON POST, 2016</w:t>
      </w:r>
      <w:r>
        <w:t xml:space="preserve"> The U.S. and China have to resolve their impasse on North Korea, Jan. 29, 2016.  Retrieved Apr. 24, 2016 from https://www.washingtonpost.com/opinions/the-us-and-china-have-to-resolve-their-impasse-on-north-korea/2016/01/29/4cc87342-c529-11e5-a4aa-f25866ba0dc6_story.html</w:t>
      </w:r>
    </w:p>
    <w:p w:rsidR="003B4DB8" w:rsidRDefault="003B4DB8" w:rsidP="003B4DB8">
      <w:r>
        <w:t xml:space="preserve">Mr. </w:t>
      </w:r>
      <w:r w:rsidRPr="00D237AC">
        <w:rPr>
          <w:rStyle w:val="StyleUnderline"/>
          <w:highlight w:val="yellow"/>
        </w:rPr>
        <w:t>Kerry said that the goal of U.S. policy is inducing North Korea to resume negotiations on giving up its nuclear arsenal. If that is to be achieved, the United States will have to do much more than hope that China will apply the necessary pressure</w:t>
      </w:r>
      <w:r>
        <w:t>.</w:t>
      </w:r>
    </w:p>
    <w:p w:rsidR="003B4DB8" w:rsidRDefault="003B4DB8" w:rsidP="003B4DB8">
      <w:pPr>
        <w:pStyle w:val="Heading4"/>
      </w:pPr>
      <w:r>
        <w:t>China won’t agree to US demands to pressure North Korea:</w:t>
      </w:r>
    </w:p>
    <w:p w:rsidR="003B4DB8" w:rsidRDefault="003B4DB8" w:rsidP="003B4DB8">
      <w:r>
        <w:t xml:space="preserve">Stephanie T. </w:t>
      </w:r>
      <w:proofErr w:type="spellStart"/>
      <w:r>
        <w:t>Kleine-</w:t>
      </w:r>
      <w:r w:rsidRPr="00A513E2">
        <w:rPr>
          <w:rStyle w:val="Style13ptBold"/>
        </w:rPr>
        <w:t>Ahlbrandt</w:t>
      </w:r>
      <w:proofErr w:type="spellEnd"/>
      <w:r w:rsidRPr="00A513E2">
        <w:rPr>
          <w:rStyle w:val="Style13ptBold"/>
        </w:rPr>
        <w:t>, 2014</w:t>
      </w:r>
      <w:r>
        <w:t xml:space="preserve"> (USIP’s director of Asia-Pacific programs), U.S.-China Cooperation on North Korea: What are the Options? June 9, 2014.  Retrieved Apr. 24, 2016 from http://www.usip.org/olivebranch/us-china-cooperation-north-korea-what-are-the-options</w:t>
      </w:r>
    </w:p>
    <w:p w:rsidR="003B4DB8" w:rsidRDefault="003B4DB8" w:rsidP="003B4DB8">
      <w:r w:rsidRPr="00A513E2">
        <w:rPr>
          <w:rStyle w:val="StyleUnderline"/>
          <w:highlight w:val="yellow"/>
        </w:rPr>
        <w:t>Clearly the U.S. tactic of trying to persuade China to come over to its approach isn’t having the desired effect. The idea that China can and will compel Pyongyang to give up its nuclear weapons cannot be the basis of sound U.S. policy</w:t>
      </w:r>
      <w:r>
        <w:t>.</w:t>
      </w:r>
    </w:p>
    <w:p w:rsidR="003B4DB8" w:rsidRDefault="003B4DB8" w:rsidP="00876BD3">
      <w:pPr>
        <w:rPr>
          <w:rStyle w:val="StyleUnderline"/>
        </w:rPr>
      </w:pPr>
    </w:p>
    <w:p w:rsidR="005E2766" w:rsidRDefault="005E2766" w:rsidP="005E2766">
      <w:pPr>
        <w:pStyle w:val="Heading3"/>
      </w:pPr>
      <w:bookmarkStart w:id="23" w:name="_Toc453287020"/>
      <w:bookmarkStart w:id="24" w:name="_Toc456553524"/>
      <w:r>
        <w:lastRenderedPageBreak/>
        <w:t xml:space="preserve">Sanctions Will Fail </w:t>
      </w:r>
      <w:proofErr w:type="gramStart"/>
      <w:r>
        <w:t>Against</w:t>
      </w:r>
      <w:proofErr w:type="gramEnd"/>
      <w:r>
        <w:t xml:space="preserve"> North Korea Extensions</w:t>
      </w:r>
      <w:bookmarkEnd w:id="23"/>
      <w:bookmarkEnd w:id="24"/>
    </w:p>
    <w:p w:rsidR="00E20A54" w:rsidRDefault="00E20A54" w:rsidP="00E20A54">
      <w:pPr>
        <w:pStyle w:val="Heading4"/>
      </w:pPr>
      <w:r>
        <w:t xml:space="preserve">(--) </w:t>
      </w:r>
      <w:r>
        <w:t>Sanctions fail against North Korea.</w:t>
      </w:r>
    </w:p>
    <w:p w:rsidR="00E20A54" w:rsidRDefault="00E20A54" w:rsidP="00E20A54">
      <w:proofErr w:type="spellStart"/>
      <w:r>
        <w:t>Dursun</w:t>
      </w:r>
      <w:proofErr w:type="spellEnd"/>
      <w:r>
        <w:t xml:space="preserve"> </w:t>
      </w:r>
      <w:proofErr w:type="spellStart"/>
      <w:r w:rsidRPr="006244B9">
        <w:rPr>
          <w:rStyle w:val="Style13ptBold"/>
        </w:rPr>
        <w:t>Peksen</w:t>
      </w:r>
      <w:proofErr w:type="spellEnd"/>
      <w:r>
        <w:t>, 7/8/20</w:t>
      </w:r>
      <w:r w:rsidRPr="006244B9">
        <w:rPr>
          <w:rStyle w:val="Style13ptBold"/>
        </w:rPr>
        <w:t>16</w:t>
      </w:r>
      <w:r>
        <w:t xml:space="preserve"> (Associate Professor of Political Science at the University of Memphis, “Why Economic Sanctions Have Failed </w:t>
      </w:r>
      <w:proofErr w:type="gramStart"/>
      <w:r>
        <w:t>Against</w:t>
      </w:r>
      <w:proofErr w:type="gramEnd"/>
      <w:r>
        <w:t xml:space="preserve"> North Korea,” </w:t>
      </w:r>
      <w:hyperlink r:id="rId45" w:history="1">
        <w:r w:rsidRPr="00F82332">
          <w:rPr>
            <w:rStyle w:val="Hyperlink"/>
          </w:rPr>
          <w:t>http://thediplomat.com/2016/07/why-economic-sanctions-have-failed-against-north-korea/</w:t>
        </w:r>
      </w:hyperlink>
      <w:r>
        <w:rPr>
          <w:rStyle w:val="Hyperlink"/>
        </w:rPr>
        <w:t xml:space="preserve">, Accessed 7/17/2016, </w:t>
      </w:r>
      <w:proofErr w:type="spellStart"/>
      <w:r>
        <w:rPr>
          <w:rStyle w:val="Hyperlink"/>
        </w:rPr>
        <w:t>rwg</w:t>
      </w:r>
      <w:proofErr w:type="spellEnd"/>
      <w:r>
        <w:rPr>
          <w:rStyle w:val="Hyperlink"/>
        </w:rPr>
        <w:t>)</w:t>
      </w:r>
    </w:p>
    <w:p w:rsidR="00E20A54" w:rsidRPr="006244B9" w:rsidRDefault="00E20A54" w:rsidP="00E20A54">
      <w:pPr>
        <w:rPr>
          <w:sz w:val="16"/>
        </w:rPr>
      </w:pPr>
      <w:r w:rsidRPr="006244B9">
        <w:rPr>
          <w:rStyle w:val="StyleUnderline"/>
          <w:highlight w:val="yellow"/>
        </w:rPr>
        <w:t xml:space="preserve">Why have sanctions failed against North Korea? Sanctions have been ineffective for two reasons: Pyongyang has been able to shield its ruling circle from the economic costs of sanctions, and has employed means of repression to quell </w:t>
      </w:r>
      <w:r w:rsidRPr="006244B9">
        <w:t>dissent and</w:t>
      </w:r>
      <w:r w:rsidRPr="006244B9">
        <w:rPr>
          <w:rStyle w:val="StyleUnderline"/>
          <w:highlight w:val="yellow"/>
        </w:rPr>
        <w:t xml:space="preserve"> domestic opposition. Sanctioning countries often assume that foreign economic pressure will impair the target’s economy </w:t>
      </w:r>
      <w:r w:rsidRPr="006244B9">
        <w:t>and military capacity, thus undermining the support base of the leadership</w:t>
      </w:r>
      <w:r w:rsidRPr="006244B9">
        <w:rPr>
          <w:rStyle w:val="StyleUnderline"/>
          <w:highlight w:val="yellow"/>
        </w:rPr>
        <w:t>. This would in turn force the regime to capitulate to foreign pressure</w:t>
      </w:r>
      <w:r w:rsidRPr="006244B9">
        <w:rPr>
          <w:rStyle w:val="StyleUnderline"/>
        </w:rPr>
        <w:t xml:space="preserve"> </w:t>
      </w:r>
      <w:r w:rsidRPr="006244B9">
        <w:rPr>
          <w:sz w:val="16"/>
        </w:rPr>
        <w:t xml:space="preserve">to avoid the erosion of its authority. </w:t>
      </w:r>
      <w:r w:rsidRPr="006244B9">
        <w:rPr>
          <w:rStyle w:val="StyleUnderline"/>
          <w:highlight w:val="yellow"/>
        </w:rPr>
        <w:t xml:space="preserve">Yet, sanctions against authoritarian targets, </w:t>
      </w:r>
      <w:r w:rsidRPr="006244B9">
        <w:t xml:space="preserve">especially those with a relatively small support base, </w:t>
      </w:r>
      <w:r w:rsidRPr="006244B9">
        <w:rPr>
          <w:rStyle w:val="StyleUnderline"/>
          <w:highlight w:val="yellow"/>
        </w:rPr>
        <w:t>rarely put enough pressure to induce concessions. The targeted regimes survive external pressure by diverting the economic costs of sanctions to ordinary citizens and using the remaining resources to offer selective rewards to their supporters</w:t>
      </w:r>
      <w:r w:rsidRPr="006244B9">
        <w:rPr>
          <w:sz w:val="16"/>
        </w:rPr>
        <w:t xml:space="preserve"> to isolate them from the economic hardship. Selective rewards in turn preempt defections from the ruling circles. </w:t>
      </w:r>
      <w:r w:rsidRPr="006244B9">
        <w:rPr>
          <w:rStyle w:val="StyleUnderline"/>
          <w:highlight w:val="yellow"/>
        </w:rPr>
        <w:t>North Korea</w:t>
      </w:r>
      <w:r w:rsidRPr="006244B9">
        <w:rPr>
          <w:sz w:val="16"/>
        </w:rPr>
        <w:t xml:space="preserve"> is a textbook example of a sanctioned authoritarian regime with a relatively small and cohesive ruling coalition. The regime is essentially under the control of a coalition of high-ranking military officials, Korean Workers’ Party leaders, and top bureaucrats. A large portion of the ruling elites are members of the extended Kim family, with other members chosen based on their family background and personal connections with the Kim family. The regime provides a wide spectrum of selective rewards to its ruling elites in return for loyalty, including residency and special housing benefits in Pyongyang, better and more food, and access to scarce goods such as luxury cars, jewelry, and electronics. Some members of the ruling circle even profit from the sanctions by participating illicit economic activities—such as money laundering, arms trafficking, and counterfeiting goods and currency—to generate revenue and mitigate the adverse effects of sanctions. </w:t>
      </w:r>
      <w:r w:rsidRPr="006244B9">
        <w:rPr>
          <w:rStyle w:val="StyleUnderline"/>
          <w:highlight w:val="yellow"/>
        </w:rPr>
        <w:t>The regime has remained defiant against foreign pressure also because of its continued use of repression against any potential domestic opposition. The regime’s full command over a repressive state apparatus</w:t>
      </w:r>
      <w:r w:rsidRPr="006244B9">
        <w:rPr>
          <w:sz w:val="16"/>
        </w:rPr>
        <w:t xml:space="preserve">, among the world’s worst, and total surveillance of society </w:t>
      </w:r>
      <w:r w:rsidRPr="006244B9">
        <w:rPr>
          <w:rStyle w:val="StyleUnderline"/>
          <w:highlight w:val="yellow"/>
        </w:rPr>
        <w:t xml:space="preserve">has enabled the leadership to eliminate any challenges </w:t>
      </w:r>
      <w:r w:rsidRPr="006244B9">
        <w:t>to the status quo.</w:t>
      </w:r>
      <w:r w:rsidRPr="006244B9">
        <w:rPr>
          <w:sz w:val="16"/>
        </w:rPr>
        <w:t xml:space="preserve"> Severe human rights violations such as public executions, torture, and years of imprisonment in prison camps discourage anti-regime activities and dissent. Informants in workplaces, schools, and party offices detect organized opposition. Through the neighborhood watch system, </w:t>
      </w:r>
      <w:proofErr w:type="spellStart"/>
      <w:r w:rsidRPr="006244B9">
        <w:rPr>
          <w:sz w:val="16"/>
        </w:rPr>
        <w:t>Inminban</w:t>
      </w:r>
      <w:proofErr w:type="spellEnd"/>
      <w:r w:rsidRPr="006244B9">
        <w:rPr>
          <w:sz w:val="16"/>
        </w:rPr>
        <w:t xml:space="preserve">, members of each neighborhood unit monitor fellow members and report anti-regime activities to party authorities. Hence, </w:t>
      </w:r>
      <w:r w:rsidRPr="006244B9">
        <w:rPr>
          <w:rStyle w:val="StyleUnderline"/>
          <w:highlight w:val="yellow"/>
        </w:rPr>
        <w:t>even if foreign pressure might create more grievances and dissatisfaction against the current leadership, North Korean citizens simply lack any channels to organize opposition.</w:t>
      </w:r>
    </w:p>
    <w:p w:rsidR="003B4DB8" w:rsidRDefault="003B4DB8" w:rsidP="003B4DB8">
      <w:pPr>
        <w:pStyle w:val="Heading4"/>
      </w:pPr>
      <w:r>
        <w:t>(--) NORTH KOREA WILL JUST FLOUT UN SANCTIONS.</w:t>
      </w:r>
    </w:p>
    <w:p w:rsidR="003B4DB8" w:rsidRDefault="003B4DB8" w:rsidP="003B4DB8">
      <w:proofErr w:type="spellStart"/>
      <w:r>
        <w:t>Somini</w:t>
      </w:r>
      <w:proofErr w:type="spellEnd"/>
      <w:r>
        <w:t xml:space="preserve"> </w:t>
      </w:r>
      <w:proofErr w:type="spellStart"/>
      <w:r w:rsidRPr="007D4232">
        <w:rPr>
          <w:rStyle w:val="Style13ptBold"/>
        </w:rPr>
        <w:t>Sengupta</w:t>
      </w:r>
      <w:proofErr w:type="spellEnd"/>
      <w:r w:rsidRPr="007D4232">
        <w:rPr>
          <w:rStyle w:val="Style13ptBold"/>
        </w:rPr>
        <w:t>, 2016</w:t>
      </w:r>
      <w:r>
        <w:t xml:space="preserve"> (staff writer) NEW YORK TIMES, U.N. Toughens Sanctions on North Korea in Response to Its Nuclear Program, Retrieved Apr. 23, 2016 from http://www.nytimes.com/2016/03/03/world/asia/north-korea-un-sanctions.html?_r=0</w:t>
      </w:r>
    </w:p>
    <w:p w:rsidR="003B4DB8" w:rsidRDefault="003B4DB8" w:rsidP="003B4DB8">
      <w:r w:rsidRPr="003B4DB8">
        <w:rPr>
          <w:rStyle w:val="StyleUnderline"/>
          <w:highlight w:val="yellow"/>
        </w:rPr>
        <w:t>The Council has sought to hobble North Korea’s nuclear weapons program before, but the country has repeatedly flouted those measures. In January, it conducted its fourth nuclear test</w:t>
      </w:r>
      <w:r>
        <w:t xml:space="preserve"> and launched a rocket in February, </w:t>
      </w:r>
      <w:r w:rsidRPr="003B4DB8">
        <w:rPr>
          <w:rStyle w:val="StyleUnderline"/>
          <w:highlight w:val="yellow"/>
        </w:rPr>
        <w:t>even as diplomats were negotiating the current resolution.</w:t>
      </w:r>
    </w:p>
    <w:p w:rsidR="005E2766" w:rsidRDefault="003B4DB8" w:rsidP="005E2766">
      <w:pPr>
        <w:pStyle w:val="Heading4"/>
      </w:pPr>
      <w:r>
        <w:t xml:space="preserve">(--) </w:t>
      </w:r>
      <w:r w:rsidR="005E2766">
        <w:t>SANCTIONS WILL FAIL AGAINST NORTH KOREA.</w:t>
      </w:r>
    </w:p>
    <w:p w:rsidR="005E2766" w:rsidRDefault="005E2766" w:rsidP="005E2766">
      <w:proofErr w:type="spellStart"/>
      <w:r>
        <w:t>Somini</w:t>
      </w:r>
      <w:proofErr w:type="spellEnd"/>
      <w:r>
        <w:t xml:space="preserve"> </w:t>
      </w:r>
      <w:proofErr w:type="spellStart"/>
      <w:r w:rsidRPr="00876BD3">
        <w:rPr>
          <w:rStyle w:val="Style13ptBold"/>
        </w:rPr>
        <w:t>Sengupta</w:t>
      </w:r>
      <w:proofErr w:type="spellEnd"/>
      <w:r w:rsidRPr="00876BD3">
        <w:rPr>
          <w:rStyle w:val="Style13ptBold"/>
        </w:rPr>
        <w:t>, 2016</w:t>
      </w:r>
      <w:r>
        <w:t xml:space="preserve"> (staff writer) NEW YORK TIMES, U.N. Toughens Sanctions on North Korea in Response to Its Nuclear Program, Retrieved Apr. 23, 2016 from http://www.nytimes.com/2016/03/03/world/asia/north-korea-un-sanctions.html?_r=0</w:t>
      </w:r>
    </w:p>
    <w:p w:rsidR="005E2766" w:rsidRDefault="005E2766" w:rsidP="005E2766">
      <w:r w:rsidRPr="00876BD3">
        <w:rPr>
          <w:rStyle w:val="StyleUnderline"/>
          <w:highlight w:val="yellow"/>
        </w:rPr>
        <w:lastRenderedPageBreak/>
        <w:t>The Chinese ambassador</w:t>
      </w:r>
      <w:r>
        <w:t xml:space="preserve">, Liu </w:t>
      </w:r>
      <w:proofErr w:type="spellStart"/>
      <w:r>
        <w:t>Jieyi</w:t>
      </w:r>
      <w:proofErr w:type="spellEnd"/>
      <w:r>
        <w:t xml:space="preserve">, focused on the North’s Jan. 6 and Feb. 7 tests, done in violation of previous resolutions. He also </w:t>
      </w:r>
      <w:r w:rsidRPr="00876BD3">
        <w:rPr>
          <w:rStyle w:val="StyleUnderline"/>
          <w:highlight w:val="yellow"/>
        </w:rPr>
        <w:t>expressed skepticism about the effectiveness of sanctions</w:t>
      </w:r>
      <w:r>
        <w:t>, and used the occasion to criticize an American proposal to deploy a missile shield in South Korea.  “</w:t>
      </w:r>
      <w:r w:rsidRPr="00876BD3">
        <w:rPr>
          <w:rStyle w:val="StyleUnderline"/>
          <w:highlight w:val="yellow"/>
        </w:rPr>
        <w:t>Sanctions are not an end to themselves</w:t>
      </w:r>
      <w:r>
        <w:t xml:space="preserve">, and </w:t>
      </w:r>
      <w:r w:rsidRPr="00876BD3">
        <w:rPr>
          <w:rStyle w:val="StyleUnderline"/>
          <w:highlight w:val="yellow"/>
        </w:rPr>
        <w:t>the Security Council cannot fundamentally resolve the nuclear issue on the Korean Peninsula,”</w:t>
      </w:r>
      <w:r>
        <w:t xml:space="preserve"> Mr. Liu said. “Today’s resolution should be a new starting point and a paving stone for the political settlement of the nuclear issue on the Korean Peninsula.</w:t>
      </w:r>
      <w:proofErr w:type="gramStart"/>
      <w:r>
        <w:t>” .</w:t>
      </w:r>
      <w:proofErr w:type="gramEnd"/>
    </w:p>
    <w:p w:rsidR="005E2766" w:rsidRDefault="003B4DB8" w:rsidP="005E2766">
      <w:pPr>
        <w:pStyle w:val="Heading4"/>
      </w:pPr>
      <w:r>
        <w:t xml:space="preserve">(--) </w:t>
      </w:r>
      <w:r w:rsidR="005E2766">
        <w:t>SANCTIONS WILL FAIL TO CONTAIN NORTH KOREA.</w:t>
      </w:r>
    </w:p>
    <w:p w:rsidR="005E2766" w:rsidRDefault="005E2766" w:rsidP="005E2766">
      <w:r w:rsidRPr="00876BD3">
        <w:rPr>
          <w:rStyle w:val="Style13ptBold"/>
        </w:rPr>
        <w:t>VOICE OF AMERICA</w:t>
      </w:r>
      <w:r>
        <w:t>, Feb. 25, 20</w:t>
      </w:r>
      <w:r w:rsidRPr="00876BD3">
        <w:rPr>
          <w:rStyle w:val="Style13ptBold"/>
        </w:rPr>
        <w:t>16</w:t>
      </w:r>
      <w:r>
        <w:t xml:space="preserve">, U.S. China Agree on Proposed Sanction </w:t>
      </w:r>
      <w:proofErr w:type="gramStart"/>
      <w:r>
        <w:t>Against</w:t>
      </w:r>
      <w:proofErr w:type="gramEnd"/>
      <w:r>
        <w:t xml:space="preserve"> North Korea,   Retrieved Apr. 23, 2016 from http://learningenglish.voanews.com/content/us-china-agree-on-proposed-sanction-against-north-korea/3208250.html</w:t>
      </w:r>
    </w:p>
    <w:p w:rsidR="005E2766" w:rsidRDefault="005E2766" w:rsidP="005E2766">
      <w:r w:rsidRPr="00876BD3">
        <w:rPr>
          <w:rStyle w:val="StyleUnderline"/>
          <w:highlight w:val="yellow"/>
        </w:rPr>
        <w:t xml:space="preserve">Some experts doubt that targeting North Korean officials and agencies will have any impact. They question whether the final agreement will impose real economic pain that will be felt by leader Kim Jong </w:t>
      </w:r>
      <w:proofErr w:type="gramStart"/>
      <w:r w:rsidRPr="00876BD3">
        <w:rPr>
          <w:rStyle w:val="StyleUnderline"/>
          <w:highlight w:val="yellow"/>
        </w:rPr>
        <w:t>Un</w:t>
      </w:r>
      <w:proofErr w:type="gramEnd"/>
      <w:r w:rsidRPr="00876BD3">
        <w:rPr>
          <w:rStyle w:val="StyleUnderline"/>
          <w:highlight w:val="yellow"/>
        </w:rPr>
        <w:t xml:space="preserve"> and the leadership</w:t>
      </w:r>
      <w:r>
        <w:t>.</w:t>
      </w:r>
    </w:p>
    <w:p w:rsidR="003B4DB8" w:rsidRDefault="003B4DB8" w:rsidP="003B4DB8">
      <w:pPr>
        <w:pStyle w:val="Heading4"/>
      </w:pPr>
      <w:r>
        <w:t>(--) Isolation strategy with North Korea fails:</w:t>
      </w:r>
    </w:p>
    <w:p w:rsidR="003B4DB8" w:rsidRDefault="003B4DB8" w:rsidP="003B4DB8">
      <w:r>
        <w:t xml:space="preserve">Jillian </w:t>
      </w:r>
      <w:r w:rsidRPr="00A513E2">
        <w:rPr>
          <w:rStyle w:val="Style13ptBold"/>
        </w:rPr>
        <w:t>Bell, 2016</w:t>
      </w:r>
      <w:r>
        <w:t xml:space="preserve"> (staff writer) North Korea weapons problem has no easy solution: experts, Feb. 9, 2016.  Retrieved Apr. 24, 2016 from http://www.cbc.ca/news/world/north-korea-weapons-explainer-1.3439164</w:t>
      </w:r>
    </w:p>
    <w:p w:rsidR="003B4DB8" w:rsidRPr="00A513E2" w:rsidRDefault="003B4DB8" w:rsidP="003B4DB8">
      <w:pPr>
        <w:rPr>
          <w:rStyle w:val="StyleUnderline"/>
        </w:rPr>
      </w:pPr>
      <w:r w:rsidRPr="00A513E2">
        <w:rPr>
          <w:rStyle w:val="StyleUnderline"/>
          <w:highlight w:val="yellow"/>
        </w:rPr>
        <w:t>Baker doesn't think further sanctions are the answer. "Isolation clearly is not working and the North Koreans are trying to emphasize that. So to shame them or make them sit on the stairs or something is doing very little to stop them."</w:t>
      </w:r>
    </w:p>
    <w:p w:rsidR="003B4DB8" w:rsidRDefault="003B4DB8" w:rsidP="003B4DB8">
      <w:pPr>
        <w:pStyle w:val="Heading4"/>
      </w:pPr>
      <w:r>
        <w:t>(--) Sanctions don’t cause policy change in the target state:</w:t>
      </w:r>
    </w:p>
    <w:p w:rsidR="003B4DB8" w:rsidRDefault="003B4DB8" w:rsidP="003B4DB8">
      <w:r>
        <w:t xml:space="preserve">Carla </w:t>
      </w:r>
      <w:r w:rsidRPr="00A513E2">
        <w:rPr>
          <w:rStyle w:val="Style13ptBold"/>
        </w:rPr>
        <w:t>Freeman, 2016</w:t>
      </w:r>
      <w:r>
        <w:t xml:space="preserve"> (Director of the SAIS Foreign Policy Institute at SAIS), What New Approach Should the U.S. and China Take to North Korea? Feb. 9, 2016.  Retrieved Apr. 24, 2016 from https://www.chinafile.com/conversation/what-new-approach-should-us-and-china-take-north-korea</w:t>
      </w:r>
    </w:p>
    <w:p w:rsidR="003B4DB8" w:rsidRPr="003B4DB8" w:rsidRDefault="003B4DB8" w:rsidP="003B4DB8">
      <w:pPr>
        <w:rPr>
          <w:rStyle w:val="StyleUnderline"/>
        </w:rPr>
      </w:pPr>
      <w:r w:rsidRPr="00A513E2">
        <w:rPr>
          <w:rStyle w:val="StyleUnderline"/>
          <w:highlight w:val="yellow"/>
        </w:rPr>
        <w:t>Since Park’s ambitious vision is stalled</w:t>
      </w:r>
      <w:r>
        <w:t xml:space="preserve"> and neither China’s calls to get back to the Six Party table, nor American strategic patience or pleas to Beijing to get Pyongyang in line are working, </w:t>
      </w:r>
      <w:r w:rsidRPr="003B4DB8">
        <w:rPr>
          <w:rStyle w:val="StyleUnderline"/>
          <w:highlight w:val="yellow"/>
        </w:rPr>
        <w:t>what should the U.S. do? Sanctions offer a punitive response but not a strategy—they can help create conditions for negotiations or can contribute to but rarely cause internally-driven policy change on the part of the targeted state.</w:t>
      </w:r>
      <w:r w:rsidRPr="003B4DB8">
        <w:rPr>
          <w:rStyle w:val="StyleUnderline"/>
        </w:rPr>
        <w:t xml:space="preserve"> </w:t>
      </w:r>
    </w:p>
    <w:p w:rsidR="003B4DB8" w:rsidRDefault="003B4DB8" w:rsidP="003B4DB8">
      <w:pPr>
        <w:pStyle w:val="Heading4"/>
      </w:pPr>
      <w:r>
        <w:t>Sanctions can’t solve the North Korean nuclear dispute:</w:t>
      </w:r>
    </w:p>
    <w:p w:rsidR="003B4DB8" w:rsidRDefault="003B4DB8" w:rsidP="003B4DB8">
      <w:pPr>
        <w:spacing w:before="120"/>
        <w:jc w:val="both"/>
        <w:rPr>
          <w:rFonts w:ascii="Arial" w:hAnsi="Arial" w:cs="Arial"/>
          <w:sz w:val="20"/>
        </w:rPr>
      </w:pPr>
      <w:r w:rsidRPr="003B4DB8">
        <w:rPr>
          <w:rStyle w:val="Style13ptBold"/>
        </w:rPr>
        <w:t>Yang</w:t>
      </w:r>
      <w:r>
        <w:rPr>
          <w:rFonts w:ascii="Arial" w:hAnsi="Arial" w:cs="Arial"/>
          <w:sz w:val="20"/>
        </w:rPr>
        <w:t xml:space="preserve"> </w:t>
      </w:r>
      <w:proofErr w:type="spellStart"/>
      <w:r>
        <w:rPr>
          <w:rFonts w:ascii="Arial" w:hAnsi="Arial" w:cs="Arial"/>
          <w:sz w:val="20"/>
        </w:rPr>
        <w:t>Xiyu</w:t>
      </w:r>
      <w:proofErr w:type="spellEnd"/>
      <w:r>
        <w:rPr>
          <w:rFonts w:ascii="Arial" w:hAnsi="Arial" w:cs="Arial"/>
          <w:sz w:val="20"/>
        </w:rPr>
        <w:t xml:space="preserve">, </w:t>
      </w:r>
      <w:r w:rsidRPr="003B4DB8">
        <w:rPr>
          <w:rStyle w:val="Style13ptBold"/>
        </w:rPr>
        <w:t>2015</w:t>
      </w:r>
      <w:r>
        <w:rPr>
          <w:rFonts w:ascii="Arial" w:hAnsi="Arial" w:cs="Arial"/>
          <w:sz w:val="20"/>
        </w:rPr>
        <w:t xml:space="preserve"> (Senior Fellow, China Institute of International Studies), North Korean Nuclear Issue in China-U.S. Relations, Jul. 10, 2015.  Retrieved Apr. 24, 2016 from </w:t>
      </w:r>
      <w:hyperlink r:id="rId46" w:history="1">
        <w:r w:rsidRPr="002D75EA">
          <w:rPr>
            <w:rStyle w:val="Hyperlink"/>
            <w:rFonts w:ascii="Arial" w:hAnsi="Arial" w:cs="Arial"/>
            <w:sz w:val="20"/>
          </w:rPr>
          <w:t>http://www.ciis.org.cn/english/2015-07/10/content_8062011.htm</w:t>
        </w:r>
      </w:hyperlink>
    </w:p>
    <w:p w:rsidR="003B4DB8" w:rsidRDefault="003B4DB8" w:rsidP="003B4DB8">
      <w:pPr>
        <w:spacing w:before="120"/>
        <w:jc w:val="both"/>
        <w:rPr>
          <w:rFonts w:ascii="Arial" w:hAnsi="Arial" w:cs="Arial"/>
          <w:sz w:val="20"/>
        </w:rPr>
      </w:pPr>
      <w:r>
        <w:rPr>
          <w:rFonts w:ascii="Arial" w:hAnsi="Arial" w:cs="Arial"/>
          <w:sz w:val="20"/>
        </w:rPr>
        <w:t xml:space="preserve">As a matter of fact, </w:t>
      </w:r>
      <w:r w:rsidRPr="003B4DB8">
        <w:rPr>
          <w:rStyle w:val="StyleUnderline"/>
          <w:highlight w:val="yellow"/>
        </w:rPr>
        <w:t>the North Korean nuclear issue</w:t>
      </w:r>
      <w:r>
        <w:rPr>
          <w:rFonts w:ascii="Arial" w:hAnsi="Arial" w:cs="Arial"/>
          <w:sz w:val="20"/>
        </w:rPr>
        <w:t xml:space="preserve"> covers more than nuclear proliferation and nuclear threat; it </w:t>
      </w:r>
      <w:r w:rsidRPr="003B4DB8">
        <w:rPr>
          <w:rStyle w:val="StyleUnderline"/>
          <w:highlight w:val="yellow"/>
        </w:rPr>
        <w:t>is a product of the long-term military confrontation between North Korea and the U.S.-ROK alliance, as well as an outcome of serious imbalance in the security structure of the peninsula since the end of the Cold War. For North Korea, the issue is basically about survival and security. This complicated security issue</w:t>
      </w:r>
      <w:r w:rsidRPr="003B4DB8">
        <w:rPr>
          <w:rStyle w:val="StyleUnderline"/>
        </w:rPr>
        <w:t xml:space="preserve"> </w:t>
      </w:r>
      <w:r>
        <w:rPr>
          <w:rFonts w:ascii="Arial" w:hAnsi="Arial" w:cs="Arial"/>
          <w:sz w:val="20"/>
        </w:rPr>
        <w:t xml:space="preserve">shaped by the long-standing state of war in the form of a cold war </w:t>
      </w:r>
      <w:r w:rsidRPr="003B4DB8">
        <w:rPr>
          <w:rStyle w:val="StyleUnderline"/>
          <w:highlight w:val="yellow"/>
        </w:rPr>
        <w:t xml:space="preserve">cannot be addressed </w:t>
      </w:r>
      <w:r w:rsidRPr="003B4DB8">
        <w:rPr>
          <w:rStyle w:val="StyleUnderline"/>
          <w:highlight w:val="yellow"/>
        </w:rPr>
        <w:lastRenderedPageBreak/>
        <w:t>simply by</w:t>
      </w:r>
      <w:r>
        <w:rPr>
          <w:rFonts w:ascii="Arial" w:hAnsi="Arial" w:cs="Arial"/>
          <w:sz w:val="20"/>
        </w:rPr>
        <w:t xml:space="preserve"> carrying out the model of “denuclearization in exchange for compensation”, nor through </w:t>
      </w:r>
      <w:r w:rsidRPr="003B4DB8">
        <w:rPr>
          <w:rStyle w:val="StyleUnderline"/>
          <w:highlight w:val="yellow"/>
        </w:rPr>
        <w:t>isolation, sanctions</w:t>
      </w:r>
      <w:r>
        <w:rPr>
          <w:rFonts w:ascii="Arial" w:hAnsi="Arial" w:cs="Arial"/>
          <w:sz w:val="20"/>
        </w:rPr>
        <w:t xml:space="preserve"> or military strikes. </w:t>
      </w:r>
    </w:p>
    <w:p w:rsidR="003B4DB8" w:rsidRDefault="003B4DB8" w:rsidP="003B4DB8">
      <w:pPr>
        <w:pStyle w:val="Heading4"/>
      </w:pPr>
      <w:r>
        <w:t>Sanctions will not bring North Korea to the negotiating table:</w:t>
      </w:r>
    </w:p>
    <w:p w:rsidR="003B4DB8" w:rsidRDefault="003B4DB8" w:rsidP="003B4DB8">
      <w:pPr>
        <w:spacing w:before="120"/>
        <w:jc w:val="both"/>
        <w:rPr>
          <w:rFonts w:ascii="Arial" w:hAnsi="Arial" w:cs="Arial"/>
          <w:sz w:val="20"/>
        </w:rPr>
      </w:pPr>
      <w:r>
        <w:rPr>
          <w:rFonts w:ascii="Arial" w:hAnsi="Arial" w:cs="Arial"/>
          <w:sz w:val="20"/>
        </w:rPr>
        <w:t xml:space="preserve">Mitchel B. </w:t>
      </w:r>
      <w:r w:rsidRPr="003B4DB8">
        <w:rPr>
          <w:rStyle w:val="Style13ptBold"/>
        </w:rPr>
        <w:t>Wallerstein, 2015</w:t>
      </w:r>
      <w:r>
        <w:rPr>
          <w:rFonts w:ascii="Arial" w:hAnsi="Arial" w:cs="Arial"/>
          <w:sz w:val="20"/>
        </w:rPr>
        <w:t xml:space="preserve"> (deputy U.S. assistant secretary of defense for </w:t>
      </w:r>
      <w:proofErr w:type="spellStart"/>
      <w:r>
        <w:rPr>
          <w:rFonts w:ascii="Arial" w:hAnsi="Arial" w:cs="Arial"/>
          <w:sz w:val="20"/>
        </w:rPr>
        <w:t>counterproliferation</w:t>
      </w:r>
      <w:proofErr w:type="spellEnd"/>
      <w:r>
        <w:rPr>
          <w:rFonts w:ascii="Arial" w:hAnsi="Arial" w:cs="Arial"/>
          <w:sz w:val="20"/>
        </w:rPr>
        <w:t xml:space="preserve"> policy from 1993 to 1997 and the current President of Baruch College), WASHINGTON POST, Ignoring North Korea’s nuclear threat could prove to be a dangerous mistake, Dec. 18, 2015.  Retrieved Apr. 24, 2016 from </w:t>
      </w:r>
      <w:hyperlink r:id="rId47" w:history="1">
        <w:r w:rsidRPr="002D75EA">
          <w:rPr>
            <w:rStyle w:val="Hyperlink"/>
            <w:rFonts w:ascii="Arial" w:hAnsi="Arial" w:cs="Arial"/>
            <w:sz w:val="20"/>
          </w:rPr>
          <w:t>https://www.washingtonpost.com/opinions/the-price-of-inattention-to-north-korea/2015/12/18/a3eb5308-9d3b-11e5-8728-1af6af208198_story.html?tid=a_inl</w:t>
        </w:r>
      </w:hyperlink>
    </w:p>
    <w:p w:rsidR="003B4DB8" w:rsidRDefault="003B4DB8" w:rsidP="003B4DB8">
      <w:pPr>
        <w:spacing w:before="120"/>
        <w:jc w:val="both"/>
        <w:rPr>
          <w:rFonts w:ascii="Arial" w:hAnsi="Arial" w:cs="Arial"/>
          <w:sz w:val="20"/>
        </w:rPr>
      </w:pPr>
      <w:r w:rsidRPr="003B4DB8">
        <w:rPr>
          <w:rStyle w:val="StyleUnderline"/>
          <w:highlight w:val="yellow"/>
        </w:rPr>
        <w:t>It is beyond dispute that sanctions helped produce a nuclear deal with Iran, but they are an imperfect instrument. They can be evaded</w:t>
      </w:r>
      <w:r>
        <w:rPr>
          <w:rFonts w:ascii="Arial" w:hAnsi="Arial" w:cs="Arial"/>
          <w:sz w:val="20"/>
        </w:rPr>
        <w:t xml:space="preserve"> (especially if other states assist), </w:t>
      </w:r>
      <w:r w:rsidRPr="003B4DB8">
        <w:rPr>
          <w:rStyle w:val="StyleUnderline"/>
          <w:highlight w:val="yellow"/>
        </w:rPr>
        <w:t>and Pyongyang has been relatively impervious to such pressure. For diplomacy to have any chance of success, North Korea must first agree to come to the negotiating table. Unfortunately, the nation typically makes extensive and unreasonable demands that it says must be fulfilled before it will agree even to talk.</w:t>
      </w:r>
      <w:r>
        <w:rPr>
          <w:rFonts w:ascii="Arial" w:hAnsi="Arial" w:cs="Arial"/>
          <w:sz w:val="20"/>
        </w:rPr>
        <w:t xml:space="preserve"> The United States must not capitulate to this ploy.</w:t>
      </w:r>
    </w:p>
    <w:p w:rsidR="003B4DB8" w:rsidRDefault="003B4DB8" w:rsidP="003B4DB8">
      <w:pPr>
        <w:pStyle w:val="Heading4"/>
      </w:pPr>
      <w:r>
        <w:t>Sanctions won’t be tough enough to cause North Korea to give up its nuclear weapons:</w:t>
      </w:r>
    </w:p>
    <w:p w:rsidR="003B4DB8" w:rsidRDefault="003B4DB8" w:rsidP="003B4DB8">
      <w:pPr>
        <w:spacing w:before="120"/>
        <w:jc w:val="both"/>
        <w:rPr>
          <w:rFonts w:ascii="Arial" w:hAnsi="Arial" w:cs="Arial"/>
          <w:sz w:val="20"/>
        </w:rPr>
      </w:pPr>
      <w:proofErr w:type="spellStart"/>
      <w:r>
        <w:rPr>
          <w:rFonts w:ascii="Arial" w:hAnsi="Arial" w:cs="Arial"/>
          <w:sz w:val="20"/>
        </w:rPr>
        <w:t>Choe</w:t>
      </w:r>
      <w:proofErr w:type="spellEnd"/>
      <w:r>
        <w:rPr>
          <w:rFonts w:ascii="Arial" w:hAnsi="Arial" w:cs="Arial"/>
          <w:sz w:val="20"/>
        </w:rPr>
        <w:t xml:space="preserve"> </w:t>
      </w:r>
      <w:r w:rsidRPr="003B4DB8">
        <w:rPr>
          <w:rStyle w:val="Style13ptBold"/>
        </w:rPr>
        <w:t>Sang-Hun and</w:t>
      </w:r>
      <w:r>
        <w:rPr>
          <w:rFonts w:ascii="Arial" w:hAnsi="Arial" w:cs="Arial"/>
          <w:sz w:val="20"/>
        </w:rPr>
        <w:t xml:space="preserve"> Edward </w:t>
      </w:r>
      <w:r w:rsidRPr="003B4DB8">
        <w:rPr>
          <w:rStyle w:val="Style13ptBold"/>
        </w:rPr>
        <w:t>Wong 2016</w:t>
      </w:r>
      <w:r>
        <w:rPr>
          <w:rFonts w:ascii="Arial" w:hAnsi="Arial" w:cs="Arial"/>
          <w:sz w:val="20"/>
        </w:rPr>
        <w:t xml:space="preserve"> (Pulitzer Prize-winning South Korean journalist, &amp; American journalist and a foreign correspondent for The New York Times) BOSTON GLOBE, Feb. 26, 2016.  Retrieved Apr. 23, 2016 from </w:t>
      </w:r>
      <w:hyperlink r:id="rId48" w:history="1">
        <w:r w:rsidRPr="002D75EA">
          <w:rPr>
            <w:rStyle w:val="Hyperlink"/>
            <w:rFonts w:ascii="Arial" w:hAnsi="Arial" w:cs="Arial"/>
            <w:sz w:val="20"/>
          </w:rPr>
          <w:t>https://www.bostonglobe.com/news/world/2016/02/26/doubts-asia-over-whether-new-sanctions-against-north-korea-can-work/ptfdGOiberUkznz4FI1IxI/story.html</w:t>
        </w:r>
      </w:hyperlink>
    </w:p>
    <w:p w:rsidR="003B4DB8" w:rsidRDefault="003B4DB8" w:rsidP="003B4DB8">
      <w:pPr>
        <w:spacing w:before="120"/>
        <w:jc w:val="both"/>
        <w:rPr>
          <w:rFonts w:ascii="Arial" w:hAnsi="Arial" w:cs="Arial"/>
          <w:sz w:val="20"/>
        </w:rPr>
      </w:pPr>
      <w:r>
        <w:rPr>
          <w:rFonts w:ascii="Arial" w:hAnsi="Arial" w:cs="Arial"/>
          <w:sz w:val="20"/>
        </w:rPr>
        <w:t xml:space="preserve">SEOUL, South Korea — </w:t>
      </w:r>
      <w:proofErr w:type="gramStart"/>
      <w:r w:rsidRPr="003B4DB8">
        <w:rPr>
          <w:rStyle w:val="StyleUnderline"/>
          <w:highlight w:val="yellow"/>
        </w:rPr>
        <w:t>As</w:t>
      </w:r>
      <w:proofErr w:type="gramEnd"/>
      <w:r w:rsidRPr="003B4DB8">
        <w:rPr>
          <w:rStyle w:val="StyleUnderline"/>
          <w:highlight w:val="yellow"/>
        </w:rPr>
        <w:t xml:space="preserve"> a new set of sanctions against North Korea circulated</w:t>
      </w:r>
      <w:r>
        <w:rPr>
          <w:rFonts w:ascii="Arial" w:hAnsi="Arial" w:cs="Arial"/>
          <w:sz w:val="20"/>
        </w:rPr>
        <w:t xml:space="preserve"> at the U.N. Security Council, </w:t>
      </w:r>
      <w:r w:rsidRPr="003B4DB8">
        <w:rPr>
          <w:rStyle w:val="StyleUnderline"/>
          <w:highlight w:val="yellow"/>
        </w:rPr>
        <w:t>analysts in South Korea and China expressed doubts Friday that the measures would be tough enough to force the pariah state to give up its nuclear weapons</w:t>
      </w:r>
      <w:r>
        <w:rPr>
          <w:rFonts w:ascii="Arial" w:hAnsi="Arial" w:cs="Arial"/>
          <w:sz w:val="20"/>
        </w:rPr>
        <w:t>.</w:t>
      </w:r>
    </w:p>
    <w:p w:rsidR="003B4DB8" w:rsidRDefault="003B4DB8" w:rsidP="003B4DB8">
      <w:pPr>
        <w:pStyle w:val="Heading4"/>
      </w:pPr>
      <w:r>
        <w:t>Sanctions won’t stop North Korean nuclear weapons:</w:t>
      </w:r>
    </w:p>
    <w:p w:rsidR="003B4DB8" w:rsidRDefault="003B4DB8" w:rsidP="003B4DB8">
      <w:pPr>
        <w:spacing w:before="120"/>
        <w:jc w:val="both"/>
        <w:rPr>
          <w:rFonts w:ascii="Arial" w:hAnsi="Arial" w:cs="Arial"/>
          <w:sz w:val="20"/>
        </w:rPr>
      </w:pPr>
      <w:proofErr w:type="spellStart"/>
      <w:r>
        <w:rPr>
          <w:rFonts w:ascii="Arial" w:hAnsi="Arial" w:cs="Arial"/>
          <w:sz w:val="20"/>
        </w:rPr>
        <w:t>Choe</w:t>
      </w:r>
      <w:proofErr w:type="spellEnd"/>
      <w:r>
        <w:rPr>
          <w:rFonts w:ascii="Arial" w:hAnsi="Arial" w:cs="Arial"/>
          <w:sz w:val="20"/>
        </w:rPr>
        <w:t xml:space="preserve"> </w:t>
      </w:r>
      <w:r w:rsidRPr="003B4DB8">
        <w:rPr>
          <w:rStyle w:val="Style13ptBold"/>
        </w:rPr>
        <w:t>Sang-Hun and</w:t>
      </w:r>
      <w:r>
        <w:rPr>
          <w:rFonts w:ascii="Arial" w:hAnsi="Arial" w:cs="Arial"/>
          <w:sz w:val="20"/>
        </w:rPr>
        <w:t xml:space="preserve"> Edward </w:t>
      </w:r>
      <w:r w:rsidRPr="003B4DB8">
        <w:rPr>
          <w:rStyle w:val="Style13ptBold"/>
        </w:rPr>
        <w:t>Wong</w:t>
      </w:r>
      <w:r>
        <w:rPr>
          <w:rFonts w:ascii="Arial" w:hAnsi="Arial" w:cs="Arial"/>
          <w:sz w:val="20"/>
        </w:rPr>
        <w:t xml:space="preserve"> </w:t>
      </w:r>
      <w:r w:rsidRPr="003B4DB8">
        <w:rPr>
          <w:rStyle w:val="Style13ptBold"/>
        </w:rPr>
        <w:t>2016</w:t>
      </w:r>
      <w:r>
        <w:rPr>
          <w:rFonts w:ascii="Arial" w:hAnsi="Arial" w:cs="Arial"/>
          <w:sz w:val="20"/>
        </w:rPr>
        <w:t xml:space="preserve"> (Pulitzer Prize-winning South Korean journalist, &amp; American journalist and a foreign correspondent for The New York Times) BOSTON GLOBE, Feb. 26, 2016.  Retrieved Apr. 23, 2016 from </w:t>
      </w:r>
      <w:hyperlink r:id="rId49" w:history="1">
        <w:r w:rsidRPr="002D75EA">
          <w:rPr>
            <w:rStyle w:val="Hyperlink"/>
            <w:rFonts w:ascii="Arial" w:hAnsi="Arial" w:cs="Arial"/>
            <w:sz w:val="20"/>
          </w:rPr>
          <w:t>https://www.bostonglobe.com/news/world/2016/02/26/doubts-asia-over-whether-new-sanctions-against-north-korea-can-work/ptfdGOiberUkznz4FI1IxI/story.html</w:t>
        </w:r>
      </w:hyperlink>
    </w:p>
    <w:p w:rsidR="003B4DB8" w:rsidRDefault="003B4DB8" w:rsidP="003B4DB8">
      <w:pPr>
        <w:spacing w:before="120"/>
        <w:jc w:val="both"/>
        <w:rPr>
          <w:rFonts w:ascii="Arial" w:hAnsi="Arial" w:cs="Arial"/>
          <w:sz w:val="20"/>
        </w:rPr>
      </w:pPr>
      <w:r>
        <w:rPr>
          <w:rFonts w:ascii="Arial" w:hAnsi="Arial" w:cs="Arial"/>
          <w:sz w:val="20"/>
        </w:rPr>
        <w:t>“</w:t>
      </w:r>
      <w:r w:rsidRPr="003B4DB8">
        <w:rPr>
          <w:rStyle w:val="Emphasis"/>
          <w:highlight w:val="yellow"/>
        </w:rPr>
        <w:t>These sanctions will certainly hurt the North</w:t>
      </w:r>
      <w:r>
        <w:rPr>
          <w:rFonts w:ascii="Arial" w:hAnsi="Arial" w:cs="Arial"/>
          <w:sz w:val="20"/>
        </w:rPr>
        <w:t xml:space="preserve">,” said </w:t>
      </w:r>
      <w:proofErr w:type="spellStart"/>
      <w:r>
        <w:rPr>
          <w:rFonts w:ascii="Arial" w:hAnsi="Arial" w:cs="Arial"/>
          <w:sz w:val="20"/>
        </w:rPr>
        <w:t>Koh</w:t>
      </w:r>
      <w:proofErr w:type="spellEnd"/>
      <w:r>
        <w:rPr>
          <w:rFonts w:ascii="Arial" w:hAnsi="Arial" w:cs="Arial"/>
          <w:sz w:val="20"/>
        </w:rPr>
        <w:t xml:space="preserve"> Yu-</w:t>
      </w:r>
      <w:proofErr w:type="spellStart"/>
      <w:r>
        <w:rPr>
          <w:rFonts w:ascii="Arial" w:hAnsi="Arial" w:cs="Arial"/>
          <w:sz w:val="20"/>
        </w:rPr>
        <w:t>hwan</w:t>
      </w:r>
      <w:proofErr w:type="spellEnd"/>
      <w:r>
        <w:rPr>
          <w:rFonts w:ascii="Arial" w:hAnsi="Arial" w:cs="Arial"/>
          <w:sz w:val="20"/>
        </w:rPr>
        <w:t xml:space="preserve">, a professor at </w:t>
      </w:r>
      <w:proofErr w:type="spellStart"/>
      <w:r>
        <w:rPr>
          <w:rFonts w:ascii="Arial" w:hAnsi="Arial" w:cs="Arial"/>
          <w:sz w:val="20"/>
        </w:rPr>
        <w:t>Dongguk</w:t>
      </w:r>
      <w:proofErr w:type="spellEnd"/>
      <w:r>
        <w:rPr>
          <w:rFonts w:ascii="Arial" w:hAnsi="Arial" w:cs="Arial"/>
          <w:sz w:val="20"/>
        </w:rPr>
        <w:t xml:space="preserve"> University in Seoul. “</w:t>
      </w:r>
      <w:r w:rsidRPr="003B4DB8">
        <w:rPr>
          <w:rStyle w:val="StyleUnderline"/>
          <w:highlight w:val="yellow"/>
        </w:rPr>
        <w:t>But I don’t think they will hurt them enough to abandon their nuclear weapons</w:t>
      </w:r>
      <w:r>
        <w:rPr>
          <w:rFonts w:ascii="Arial" w:hAnsi="Arial" w:cs="Arial"/>
          <w:sz w:val="20"/>
        </w:rPr>
        <w:t>.”</w:t>
      </w:r>
    </w:p>
    <w:p w:rsidR="003B4DB8" w:rsidRDefault="003B4DB8" w:rsidP="003B4DB8">
      <w:pPr>
        <w:pStyle w:val="Heading4"/>
      </w:pPr>
      <w:r>
        <w:t>Too many loopholes in the sanctions for them to be effective:</w:t>
      </w:r>
    </w:p>
    <w:p w:rsidR="003B4DB8" w:rsidRDefault="003B4DB8" w:rsidP="003B4DB8">
      <w:pPr>
        <w:spacing w:before="120"/>
        <w:jc w:val="both"/>
        <w:rPr>
          <w:rFonts w:ascii="Arial" w:hAnsi="Arial" w:cs="Arial"/>
          <w:sz w:val="20"/>
        </w:rPr>
      </w:pPr>
      <w:proofErr w:type="spellStart"/>
      <w:r>
        <w:rPr>
          <w:rFonts w:ascii="Arial" w:hAnsi="Arial" w:cs="Arial"/>
          <w:sz w:val="20"/>
        </w:rPr>
        <w:t>Choe</w:t>
      </w:r>
      <w:proofErr w:type="spellEnd"/>
      <w:r>
        <w:rPr>
          <w:rFonts w:ascii="Arial" w:hAnsi="Arial" w:cs="Arial"/>
          <w:sz w:val="20"/>
        </w:rPr>
        <w:t xml:space="preserve"> </w:t>
      </w:r>
      <w:r w:rsidRPr="003B4DB8">
        <w:rPr>
          <w:rStyle w:val="Style13ptBold"/>
        </w:rPr>
        <w:t>Sang-Hun and</w:t>
      </w:r>
      <w:r>
        <w:rPr>
          <w:rFonts w:ascii="Arial" w:hAnsi="Arial" w:cs="Arial"/>
          <w:sz w:val="20"/>
        </w:rPr>
        <w:t xml:space="preserve"> Edward </w:t>
      </w:r>
      <w:r w:rsidRPr="003B4DB8">
        <w:rPr>
          <w:rStyle w:val="Style13ptBold"/>
        </w:rPr>
        <w:t>Wong</w:t>
      </w:r>
      <w:r>
        <w:rPr>
          <w:rFonts w:ascii="Arial" w:hAnsi="Arial" w:cs="Arial"/>
          <w:sz w:val="20"/>
        </w:rPr>
        <w:t xml:space="preserve"> </w:t>
      </w:r>
      <w:r w:rsidRPr="003B4DB8">
        <w:rPr>
          <w:rStyle w:val="Style13ptBold"/>
        </w:rPr>
        <w:t>2016</w:t>
      </w:r>
      <w:r>
        <w:rPr>
          <w:rFonts w:ascii="Arial" w:hAnsi="Arial" w:cs="Arial"/>
          <w:sz w:val="20"/>
        </w:rPr>
        <w:t xml:space="preserve"> (Pulitzer Prize-winning South Korean journalist, &amp; American journalist and a foreign correspondent for The New York Times) BOSTON GLOBE, Feb. 26, 2016.  Retrieved Apr. 23, 2016 from </w:t>
      </w:r>
      <w:hyperlink r:id="rId50" w:history="1">
        <w:r w:rsidRPr="002D75EA">
          <w:rPr>
            <w:rStyle w:val="Hyperlink"/>
            <w:rFonts w:ascii="Arial" w:hAnsi="Arial" w:cs="Arial"/>
            <w:sz w:val="20"/>
          </w:rPr>
          <w:t>https://www.bostonglobe.com/news/world/2016/02/26/doubts-asia-over-whether-new-sanctions-against-north-korea-can-work/ptfdGOiberUkznz4FI1IxI/story.html</w:t>
        </w:r>
      </w:hyperlink>
    </w:p>
    <w:p w:rsidR="003B4DB8" w:rsidRDefault="003B4DB8" w:rsidP="003B4DB8">
      <w:pPr>
        <w:spacing w:before="120"/>
        <w:jc w:val="both"/>
        <w:rPr>
          <w:rFonts w:ascii="Arial" w:hAnsi="Arial" w:cs="Arial"/>
          <w:sz w:val="20"/>
        </w:rPr>
      </w:pPr>
      <w:r>
        <w:rPr>
          <w:rFonts w:ascii="Arial" w:hAnsi="Arial" w:cs="Arial"/>
          <w:sz w:val="20"/>
        </w:rPr>
        <w:t>“</w:t>
      </w:r>
      <w:r w:rsidRPr="003B4DB8">
        <w:rPr>
          <w:rStyle w:val="StyleUnderline"/>
          <w:highlight w:val="yellow"/>
        </w:rPr>
        <w:t>There are still too many loopholes for us to predict that they will lead to North Korea’s denuclearization,” said Chang</w:t>
      </w:r>
      <w:r>
        <w:rPr>
          <w:rFonts w:ascii="Arial" w:hAnsi="Arial" w:cs="Arial"/>
          <w:sz w:val="20"/>
        </w:rPr>
        <w:t xml:space="preserve"> Yong-</w:t>
      </w:r>
      <w:proofErr w:type="spellStart"/>
      <w:r>
        <w:rPr>
          <w:rFonts w:ascii="Arial" w:hAnsi="Arial" w:cs="Arial"/>
          <w:sz w:val="20"/>
        </w:rPr>
        <w:t>seok</w:t>
      </w:r>
      <w:proofErr w:type="spellEnd"/>
      <w:r>
        <w:rPr>
          <w:rFonts w:ascii="Arial" w:hAnsi="Arial" w:cs="Arial"/>
          <w:sz w:val="20"/>
        </w:rPr>
        <w:t xml:space="preserve">, </w:t>
      </w:r>
      <w:r w:rsidRPr="003B4DB8">
        <w:rPr>
          <w:rStyle w:val="StyleUnderline"/>
          <w:highlight w:val="yellow"/>
        </w:rPr>
        <w:t>an analyst at the Institute for Peace and Unification Studies</w:t>
      </w:r>
      <w:r>
        <w:rPr>
          <w:rFonts w:ascii="Arial" w:hAnsi="Arial" w:cs="Arial"/>
          <w:sz w:val="20"/>
        </w:rPr>
        <w:t xml:space="preserve"> at Seoul National University. “</w:t>
      </w:r>
      <w:r w:rsidRPr="003B4DB8">
        <w:rPr>
          <w:rStyle w:val="StyleUnderline"/>
          <w:highlight w:val="yellow"/>
        </w:rPr>
        <w:t xml:space="preserve">These sanctions are more like a warning to the North about how much </w:t>
      </w:r>
      <w:r w:rsidRPr="003B4DB8">
        <w:rPr>
          <w:rStyle w:val="StyleUnderline"/>
          <w:highlight w:val="yellow"/>
        </w:rPr>
        <w:lastRenderedPageBreak/>
        <w:t>more it could suffer if it conducted another nuclear test</w:t>
      </w:r>
      <w:r>
        <w:rPr>
          <w:rFonts w:ascii="Arial" w:hAnsi="Arial" w:cs="Arial"/>
          <w:sz w:val="20"/>
        </w:rPr>
        <w:t>, and an inducement for the country to return to the negotiating table.”</w:t>
      </w:r>
    </w:p>
    <w:p w:rsidR="003B4DB8" w:rsidRDefault="003B4DB8" w:rsidP="003B4DB8">
      <w:pPr>
        <w:pStyle w:val="Heading4"/>
      </w:pPr>
      <w:r>
        <w:t>Sanctions have limited impact on North Korea:</w:t>
      </w:r>
    </w:p>
    <w:p w:rsidR="003B4DB8" w:rsidRDefault="003B4DB8" w:rsidP="003B4DB8">
      <w:pPr>
        <w:spacing w:before="120"/>
        <w:jc w:val="both"/>
        <w:rPr>
          <w:rFonts w:ascii="Arial" w:hAnsi="Arial" w:cs="Arial"/>
          <w:sz w:val="20"/>
        </w:rPr>
      </w:pPr>
      <w:proofErr w:type="spellStart"/>
      <w:r>
        <w:rPr>
          <w:rFonts w:ascii="Arial" w:hAnsi="Arial" w:cs="Arial"/>
          <w:sz w:val="20"/>
        </w:rPr>
        <w:t>Choe</w:t>
      </w:r>
      <w:proofErr w:type="spellEnd"/>
      <w:r>
        <w:rPr>
          <w:rFonts w:ascii="Arial" w:hAnsi="Arial" w:cs="Arial"/>
          <w:sz w:val="20"/>
        </w:rPr>
        <w:t xml:space="preserve"> </w:t>
      </w:r>
      <w:r w:rsidRPr="003B4DB8">
        <w:rPr>
          <w:rStyle w:val="Style13ptBold"/>
        </w:rPr>
        <w:t>Sang-Hun and</w:t>
      </w:r>
      <w:r>
        <w:rPr>
          <w:rFonts w:ascii="Arial" w:hAnsi="Arial" w:cs="Arial"/>
          <w:sz w:val="20"/>
        </w:rPr>
        <w:t xml:space="preserve"> Edward </w:t>
      </w:r>
      <w:r w:rsidRPr="003B4DB8">
        <w:rPr>
          <w:rStyle w:val="Style13ptBold"/>
        </w:rPr>
        <w:t>Wong, 2016</w:t>
      </w:r>
      <w:r>
        <w:rPr>
          <w:rFonts w:ascii="Arial" w:hAnsi="Arial" w:cs="Arial"/>
          <w:sz w:val="20"/>
        </w:rPr>
        <w:t xml:space="preserve"> (Pulitzer Prize-winning South Korean journalist, &amp; American journalist and a foreign correspondent for The New York Times) BOSTON GLOBE, Feb. 26, 2016.  Retrieved Apr. 23, 2016 from </w:t>
      </w:r>
      <w:hyperlink r:id="rId51" w:history="1">
        <w:r w:rsidRPr="002D75EA">
          <w:rPr>
            <w:rStyle w:val="Hyperlink"/>
            <w:rFonts w:ascii="Arial" w:hAnsi="Arial" w:cs="Arial"/>
            <w:sz w:val="20"/>
          </w:rPr>
          <w:t>https://www.bostonglobe.com/news/world/2016/02/26/doubts-asia-over-whether-new-sanctions-against-north-korea-can-work/ptfdGOiberUkznz4FI1IxI/story.html</w:t>
        </w:r>
      </w:hyperlink>
    </w:p>
    <w:p w:rsidR="003B4DB8" w:rsidRPr="003B4DB8" w:rsidRDefault="003B4DB8" w:rsidP="003B4DB8">
      <w:pPr>
        <w:spacing w:before="120"/>
        <w:jc w:val="both"/>
        <w:rPr>
          <w:rStyle w:val="StyleUnderline"/>
        </w:rPr>
      </w:pPr>
      <w:r w:rsidRPr="003B4DB8">
        <w:rPr>
          <w:rStyle w:val="StyleUnderline"/>
          <w:highlight w:val="yellow"/>
        </w:rPr>
        <w:t>North Korea has been hit with a series of ever-tightening sanctions</w:t>
      </w:r>
      <w:r>
        <w:rPr>
          <w:rFonts w:ascii="Arial" w:hAnsi="Arial" w:cs="Arial"/>
          <w:sz w:val="20"/>
        </w:rPr>
        <w:t xml:space="preserve"> because of its nuclear tests and rocket launches since 2006. </w:t>
      </w:r>
      <w:r w:rsidRPr="003B4DB8">
        <w:rPr>
          <w:rStyle w:val="StyleUnderline"/>
          <w:highlight w:val="yellow"/>
        </w:rPr>
        <w:t>But the impact on one of the world’s least trade-dependent economies has been limited,</w:t>
      </w:r>
      <w:r>
        <w:rPr>
          <w:rFonts w:ascii="Arial" w:hAnsi="Arial" w:cs="Arial"/>
          <w:sz w:val="20"/>
        </w:rPr>
        <w:t xml:space="preserve"> especially when China has opposed crippling penalties.  </w:t>
      </w:r>
      <w:r w:rsidRPr="003B4DB8">
        <w:rPr>
          <w:rStyle w:val="StyleUnderline"/>
          <w:highlight w:val="yellow"/>
        </w:rPr>
        <w:t>The regime has learned to shift the pain of international sanctions to its people by squeezing the resources available for the poor, while the elite has remained intact, defectors from the country have said.</w:t>
      </w:r>
    </w:p>
    <w:p w:rsidR="00536A21" w:rsidRDefault="00536A21" w:rsidP="00536A21">
      <w:pPr>
        <w:pStyle w:val="Heading2"/>
      </w:pPr>
      <w:bookmarkStart w:id="25" w:name="_Toc453287021"/>
      <w:bookmarkStart w:id="26" w:name="_Toc453287024"/>
      <w:bookmarkStart w:id="27" w:name="_Toc456553525"/>
      <w:r>
        <w:lastRenderedPageBreak/>
        <w:t>Japanese Proliferation Advantage Answers</w:t>
      </w:r>
      <w:bookmarkEnd w:id="26"/>
      <w:bookmarkEnd w:id="27"/>
    </w:p>
    <w:p w:rsidR="00536A21" w:rsidRDefault="00536A21" w:rsidP="00536A21">
      <w:pPr>
        <w:pStyle w:val="Heading3"/>
      </w:pPr>
      <w:bookmarkStart w:id="28" w:name="_Toc453287025"/>
      <w:bookmarkStart w:id="29" w:name="_Toc456553526"/>
      <w:r>
        <w:lastRenderedPageBreak/>
        <w:t xml:space="preserve">Japan </w:t>
      </w:r>
      <w:proofErr w:type="spellStart"/>
      <w:r>
        <w:t>Prolif</w:t>
      </w:r>
      <w:proofErr w:type="spellEnd"/>
      <w:r>
        <w:t xml:space="preserve"> Answers</w:t>
      </w:r>
      <w:bookmarkEnd w:id="28"/>
      <w:bookmarkEnd w:id="29"/>
    </w:p>
    <w:p w:rsidR="00536A21" w:rsidRPr="006869FF" w:rsidRDefault="00536A21" w:rsidP="00536A21">
      <w:pPr>
        <w:pStyle w:val="Heading4"/>
      </w:pPr>
      <w:r>
        <w:rPr>
          <w:u w:val="single"/>
        </w:rPr>
        <w:t xml:space="preserve">TURN:  </w:t>
      </w:r>
      <w:r w:rsidRPr="00A41DC7">
        <w:rPr>
          <w:u w:val="single"/>
        </w:rPr>
        <w:t>Only THAAD</w:t>
      </w:r>
      <w:r>
        <w:t xml:space="preserve"> reassures East Asian allies---the plan causes </w:t>
      </w:r>
      <w:r w:rsidRPr="00A41DC7">
        <w:rPr>
          <w:u w:val="single"/>
        </w:rPr>
        <w:t>domino nuclear acquisition</w:t>
      </w:r>
      <w:r>
        <w:t xml:space="preserve"> by Korea and Japan</w:t>
      </w:r>
    </w:p>
    <w:p w:rsidR="00536A21" w:rsidRDefault="00536A21" w:rsidP="00536A21">
      <w:r>
        <w:rPr>
          <w:rStyle w:val="Style13ptBold"/>
        </w:rPr>
        <w:t>Pinkston</w:t>
      </w:r>
      <w:r w:rsidRPr="00A41DC7">
        <w:rPr>
          <w:rStyle w:val="Style13ptBold"/>
        </w:rPr>
        <w:t>, 7-14</w:t>
      </w:r>
      <w:r>
        <w:t xml:space="preserve"> – Daniel Pinkston, North East Asia Deputy Project Director with the International Crisis Group, Director of the East Asia Nonproliferation Project at the Center for Nonproliferation Studies, PhD in International Affairs from UCSD, 7-14-2016, “Why it makes sense to deploy THAAD in South Korea”, https://www.nknews.org/2016/07/why-it-makes-sense-to-deploy-thaad-in-south-korea/</w:t>
      </w:r>
    </w:p>
    <w:p w:rsidR="00536A21" w:rsidRDefault="00536A21" w:rsidP="00536A21">
      <w:r>
        <w:t xml:space="preserve">This type of rhetoric is extremely irresponsible and counterproductive. First, it reveals Beijing’s likely intentions in the case of an inter-Korean crisis, and second, it strongly encourages South Koreans who insist that Seoul must acquire its own nuclear deterrent. Many </w:t>
      </w:r>
      <w:r w:rsidRPr="006869FF">
        <w:rPr>
          <w:rStyle w:val="StyleUnderline"/>
          <w:highlight w:val="green"/>
        </w:rPr>
        <w:t xml:space="preserve">critics fail to appreciate the role THAAD plays in </w:t>
      </w:r>
      <w:r w:rsidRPr="006869FF">
        <w:rPr>
          <w:rStyle w:val="Emphasis"/>
          <w:highlight w:val="green"/>
        </w:rPr>
        <w:t>reassuring Seoul</w:t>
      </w:r>
      <w:r w:rsidRPr="006869FF">
        <w:rPr>
          <w:rStyle w:val="StyleUnderline"/>
          <w:highlight w:val="green"/>
        </w:rPr>
        <w:t xml:space="preserve"> in the shadow of Pyongyang’s </w:t>
      </w:r>
      <w:r w:rsidRPr="006869FF">
        <w:rPr>
          <w:rStyle w:val="Emphasis"/>
          <w:highlight w:val="green"/>
        </w:rPr>
        <w:t>growing nuclear capabilities</w:t>
      </w:r>
      <w:r>
        <w:t xml:space="preserve">. </w:t>
      </w:r>
      <w:r w:rsidRPr="006869FF">
        <w:rPr>
          <w:rStyle w:val="StyleUnderline"/>
          <w:highlight w:val="green"/>
        </w:rPr>
        <w:t xml:space="preserve">There is </w:t>
      </w:r>
      <w:r w:rsidRPr="006869FF">
        <w:rPr>
          <w:rStyle w:val="Emphasis"/>
          <w:highlight w:val="green"/>
        </w:rPr>
        <w:t>strong support in</w:t>
      </w:r>
      <w:r w:rsidRPr="00A41DC7">
        <w:rPr>
          <w:rStyle w:val="Emphasis"/>
        </w:rPr>
        <w:t xml:space="preserve"> South </w:t>
      </w:r>
      <w:r w:rsidRPr="006869FF">
        <w:rPr>
          <w:rStyle w:val="Emphasis"/>
          <w:highlight w:val="green"/>
        </w:rPr>
        <w:t>Korea for nuclear breakout</w:t>
      </w:r>
      <w:r w:rsidRPr="006869FF">
        <w:rPr>
          <w:highlight w:val="green"/>
        </w:rPr>
        <w:t xml:space="preserve">, </w:t>
      </w:r>
      <w:r w:rsidRPr="006869FF">
        <w:rPr>
          <w:rStyle w:val="StyleUnderline"/>
          <w:highlight w:val="green"/>
        </w:rPr>
        <w:t xml:space="preserve">it </w:t>
      </w:r>
      <w:r w:rsidRPr="006869FF">
        <w:rPr>
          <w:rStyle w:val="Emphasis"/>
          <w:highlight w:val="green"/>
        </w:rPr>
        <w:t>almost certainly would occur</w:t>
      </w:r>
      <w:r w:rsidRPr="006869FF">
        <w:rPr>
          <w:rStyle w:val="StyleUnderline"/>
          <w:highlight w:val="green"/>
        </w:rPr>
        <w:t xml:space="preserve"> if not for the</w:t>
      </w:r>
      <w:r w:rsidRPr="00A41DC7">
        <w:rPr>
          <w:rStyle w:val="StyleUnderline"/>
        </w:rPr>
        <w:t xml:space="preserve"> U.S.-ROK </w:t>
      </w:r>
      <w:r w:rsidRPr="006869FF">
        <w:rPr>
          <w:rStyle w:val="StyleUnderline"/>
          <w:highlight w:val="green"/>
        </w:rPr>
        <w:t>alliance</w:t>
      </w:r>
      <w:r w:rsidRPr="006869FF">
        <w:rPr>
          <w:highlight w:val="green"/>
        </w:rPr>
        <w:t xml:space="preserve">. </w:t>
      </w:r>
      <w:r w:rsidRPr="006869FF">
        <w:rPr>
          <w:rStyle w:val="StyleUnderline"/>
          <w:highlight w:val="green"/>
        </w:rPr>
        <w:t>If</w:t>
      </w:r>
      <w:r w:rsidRPr="00A41DC7">
        <w:rPr>
          <w:rStyle w:val="StyleUnderline"/>
        </w:rPr>
        <w:t xml:space="preserve"> South </w:t>
      </w:r>
      <w:r w:rsidRPr="006869FF">
        <w:rPr>
          <w:rStyle w:val="StyleUnderline"/>
          <w:highlight w:val="green"/>
        </w:rPr>
        <w:t>Korea were to seek a nuc</w:t>
      </w:r>
      <w:r w:rsidRPr="00A41DC7">
        <w:rPr>
          <w:rStyle w:val="StyleUnderline"/>
        </w:rPr>
        <w:t xml:space="preserve">lear deterrent, </w:t>
      </w:r>
      <w:r w:rsidRPr="006869FF">
        <w:rPr>
          <w:rStyle w:val="StyleUnderline"/>
          <w:highlight w:val="green"/>
        </w:rPr>
        <w:t xml:space="preserve">it seems </w:t>
      </w:r>
      <w:r w:rsidRPr="006869FF">
        <w:rPr>
          <w:rStyle w:val="Emphasis"/>
          <w:highlight w:val="green"/>
        </w:rPr>
        <w:t>implausible that Japan would not follow</w:t>
      </w:r>
      <w:r>
        <w:t xml:space="preserve">. </w:t>
      </w:r>
      <w:r w:rsidRPr="006869FF">
        <w:rPr>
          <w:rStyle w:val="StyleUnderline"/>
        </w:rPr>
        <w:t>This scenario is not in the interest of</w:t>
      </w:r>
      <w:r>
        <w:t xml:space="preserve"> China, Russia, the U.S., or </w:t>
      </w:r>
      <w:r w:rsidRPr="00A41DC7">
        <w:rPr>
          <w:rStyle w:val="Emphasis"/>
        </w:rPr>
        <w:t>any nation</w:t>
      </w:r>
      <w:r>
        <w:t xml:space="preserve"> with the exception of North Korea.</w:t>
      </w:r>
    </w:p>
    <w:p w:rsidR="00536A21" w:rsidRDefault="00536A21" w:rsidP="00536A21">
      <w:pPr>
        <w:pStyle w:val="Heading4"/>
      </w:pPr>
      <w:r>
        <w:t>South Korea and Japan won’t go nuclear.</w:t>
      </w:r>
    </w:p>
    <w:p w:rsidR="00536A21" w:rsidRDefault="00536A21" w:rsidP="00536A21">
      <w:r>
        <w:t xml:space="preserve">Se Young </w:t>
      </w:r>
      <w:r w:rsidRPr="00634F2B">
        <w:rPr>
          <w:rStyle w:val="Style13ptBold"/>
        </w:rPr>
        <w:t>Jang,</w:t>
      </w:r>
      <w:r>
        <w:t xml:space="preserve"> 5/4/20</w:t>
      </w:r>
      <w:r w:rsidRPr="00634F2B">
        <w:rPr>
          <w:rStyle w:val="Style13ptBold"/>
        </w:rPr>
        <w:t xml:space="preserve">16 </w:t>
      </w:r>
      <w:r>
        <w:t xml:space="preserve">(associate of the Project on Managing the Atom at Harvard Kennedy School’s </w:t>
      </w:r>
      <w:proofErr w:type="spellStart"/>
      <w:r>
        <w:t>Belfer</w:t>
      </w:r>
      <w:proofErr w:type="spellEnd"/>
      <w:r>
        <w:t xml:space="preserve"> Center for Science and International Affairs, “Will America's Asian Allies Go Nuclear?” </w:t>
      </w:r>
      <w:hyperlink r:id="rId52" w:history="1">
        <w:r w:rsidRPr="00F82332">
          <w:rPr>
            <w:rStyle w:val="Hyperlink"/>
          </w:rPr>
          <w:t>http://nationalinterest.org/feature/will-americas-asian-allies-go-nuclear-16055</w:t>
        </w:r>
      </w:hyperlink>
      <w:r>
        <w:rPr>
          <w:rStyle w:val="Hyperlink"/>
        </w:rPr>
        <w:t xml:space="preserve">, Accessed 7/17/2016, </w:t>
      </w:r>
      <w:proofErr w:type="spellStart"/>
      <w:r>
        <w:rPr>
          <w:rStyle w:val="Hyperlink"/>
        </w:rPr>
        <w:t>rwg</w:t>
      </w:r>
      <w:proofErr w:type="spellEnd"/>
      <w:r>
        <w:rPr>
          <w:rStyle w:val="Hyperlink"/>
        </w:rPr>
        <w:t>)</w:t>
      </w:r>
    </w:p>
    <w:p w:rsidR="00536A21" w:rsidRPr="00634F2B" w:rsidRDefault="00536A21" w:rsidP="00536A21">
      <w:pPr>
        <w:rPr>
          <w:rStyle w:val="StyleUnderline"/>
        </w:rPr>
      </w:pPr>
      <w:r>
        <w:t xml:space="preserve">With the already existing international and bilateral pressure, </w:t>
      </w:r>
      <w:r w:rsidRPr="00634F2B">
        <w:rPr>
          <w:rStyle w:val="StyleUnderline"/>
          <w:highlight w:val="yellow"/>
        </w:rPr>
        <w:t>another key driver discouraging the ROK and Japanese governments from going nuclear will be domestic pressure in the form of either elections or organized public movements</w:t>
      </w:r>
      <w:r>
        <w:t xml:space="preserve">.  </w:t>
      </w:r>
      <w:r w:rsidRPr="00634F2B">
        <w:rPr>
          <w:rStyle w:val="StyleUnderline"/>
          <w:highlight w:val="yellow"/>
        </w:rPr>
        <w:t>Korea’s recent legislative elections have interesting implications in this regard. One of the reasons that had led some lawmakers from the ruling conservative party to express their pro-nuclear opinion in public early this year was their confidence in victory in the April 2016 election</w:t>
      </w:r>
      <w:r w:rsidRPr="00634F2B">
        <w:rPr>
          <w:sz w:val="16"/>
        </w:rPr>
        <w:t xml:space="preserve">. As President Park Geun-hye and her ruling party had high approval ratings and were expected to overwhelmingly win the legislative election, they were less prudent than usual on such a controversial issue as nuclear armament. </w:t>
      </w:r>
      <w:r w:rsidRPr="00634F2B">
        <w:rPr>
          <w:rStyle w:val="StyleUnderline"/>
          <w:highlight w:val="yellow"/>
        </w:rPr>
        <w:t>The election, however, turned out to be a humiliating defeat for the ruling</w:t>
      </w:r>
      <w:r w:rsidRPr="00634F2B">
        <w:rPr>
          <w:sz w:val="16"/>
        </w:rPr>
        <w:t xml:space="preserve"> </w:t>
      </w:r>
      <w:proofErr w:type="spellStart"/>
      <w:r w:rsidRPr="00634F2B">
        <w:rPr>
          <w:sz w:val="16"/>
        </w:rPr>
        <w:t>Saenuri</w:t>
      </w:r>
      <w:proofErr w:type="spellEnd"/>
      <w:r w:rsidRPr="00634F2B">
        <w:rPr>
          <w:sz w:val="16"/>
        </w:rPr>
        <w:t xml:space="preserve"> </w:t>
      </w:r>
      <w:r w:rsidRPr="00634F2B">
        <w:rPr>
          <w:rStyle w:val="StyleUnderline"/>
          <w:highlight w:val="yellow"/>
        </w:rPr>
        <w:t>Party</w:t>
      </w:r>
      <w:r w:rsidRPr="00634F2B">
        <w:rPr>
          <w:sz w:val="16"/>
        </w:rPr>
        <w:t xml:space="preserve">; not only did the party lose the parliamentary majority that they had held for sixteen years, but they secured even fewer seats than the main opposition </w:t>
      </w:r>
      <w:proofErr w:type="spellStart"/>
      <w:r w:rsidRPr="00634F2B">
        <w:rPr>
          <w:sz w:val="16"/>
        </w:rPr>
        <w:t>Minjoo</w:t>
      </w:r>
      <w:proofErr w:type="spellEnd"/>
      <w:r w:rsidRPr="00634F2B">
        <w:rPr>
          <w:sz w:val="16"/>
        </w:rPr>
        <w:t xml:space="preserve"> Party. </w:t>
      </w:r>
      <w:r w:rsidRPr="00634F2B">
        <w:rPr>
          <w:rStyle w:val="StyleUnderline"/>
          <w:highlight w:val="yellow"/>
        </w:rPr>
        <w:t>This poor result is likely to restrain the attempts of some right-wing politicians to use the North Korean threat for their pronuclear arguments</w:t>
      </w:r>
      <w:r w:rsidRPr="00634F2B">
        <w:rPr>
          <w:sz w:val="16"/>
        </w:rPr>
        <w:t xml:space="preserve">. Furthermore, opposition parties supportive of denuclearizing the Korean Peninsula are expected to have a stronger voice in security issues when a new parliamentary term starts at the end of May. </w:t>
      </w:r>
      <w:r w:rsidRPr="00634F2B">
        <w:rPr>
          <w:rStyle w:val="StyleUnderline"/>
          <w:highlight w:val="yellow"/>
        </w:rPr>
        <w:t>In Japan</w:t>
      </w:r>
      <w:r w:rsidRPr="00634F2B">
        <w:rPr>
          <w:sz w:val="16"/>
        </w:rPr>
        <w:t xml:space="preserve">, the likelihood of opposition parties being able to pressure Prime Minister Shinzo Abe’s administration on nuclear policy is more limited because the dominance of Liberal Democratic Party (LDP) in the Diet is not expected to change in the near future. Yet </w:t>
      </w:r>
      <w:r w:rsidRPr="00634F2B">
        <w:rPr>
          <w:rStyle w:val="StyleUnderline"/>
          <w:highlight w:val="yellow"/>
        </w:rPr>
        <w:t>Japanese civil society has nurtured a solid antinuclear culture through its own experiences: the U.S. atomic bombings in Hiroshima and Nagasaki</w:t>
      </w:r>
      <w:r w:rsidRPr="00634F2B">
        <w:rPr>
          <w:sz w:val="16"/>
        </w:rPr>
        <w:t xml:space="preserve"> in 1945, </w:t>
      </w:r>
      <w:r w:rsidRPr="00634F2B">
        <w:rPr>
          <w:rStyle w:val="StyleUnderline"/>
          <w:highlight w:val="yellow"/>
        </w:rPr>
        <w:t>and the Fukushima disaster</w:t>
      </w:r>
      <w:r w:rsidRPr="00634F2B">
        <w:rPr>
          <w:sz w:val="16"/>
        </w:rPr>
        <w:t xml:space="preserve"> in 2011. The antinuclear movements in Japan started in the 1950s, and since then have mostly focused on opposing nuclear arms. For instance, </w:t>
      </w:r>
      <w:proofErr w:type="spellStart"/>
      <w:r w:rsidRPr="00634F2B">
        <w:rPr>
          <w:sz w:val="16"/>
        </w:rPr>
        <w:t>Hidankyo</w:t>
      </w:r>
      <w:proofErr w:type="spellEnd"/>
      <w:r w:rsidRPr="00634F2B">
        <w:rPr>
          <w:sz w:val="16"/>
        </w:rPr>
        <w:t xml:space="preserve"> (the Japan Confederation of A- and H- Bomb Sufferers Organizations) was nominated three times for the Nobel Peace Prize for its invaluable work to prevent a nuclear war and to eliminate nuclear weapons, and Mayors for Peace, initiated by the mayors of Hiroshima and Nagasaki in 1982, has also been actively working to raise international awareness about the necessity for the total abolition of nuclear weapons. However, it was not until when the Fukushima disaster happened that antinuclear sentiments, particularly against nuclear power, became popular among ordinary Japanese citizens. In June 2012, Japan witnessed the largest turnout of demonstrators in Tokyo since the 1960s—two hundred thousand people, according to the maximum estimates—in response to the government’s decision to restart Units 3 and 4 at the Oi nuclear power plant. Even though anti–nuclear power </w:t>
      </w:r>
      <w:r w:rsidRPr="00634F2B">
        <w:rPr>
          <w:sz w:val="16"/>
        </w:rPr>
        <w:lastRenderedPageBreak/>
        <w:t xml:space="preserve">protests seem to have lost their momentum after the pronuclear LDP returned to power at the end of 2012, </w:t>
      </w:r>
      <w:r w:rsidRPr="00634F2B">
        <w:rPr>
          <w:rStyle w:val="StyleUnderline"/>
          <w:highlight w:val="yellow"/>
        </w:rPr>
        <w:t>Japan’s once highly motivated anti–nuclear power movements have the potential to grow into a civil movement against Japan’s development of nuclear weapons, should the time come.</w:t>
      </w:r>
    </w:p>
    <w:p w:rsidR="00536A21" w:rsidRDefault="00536A21" w:rsidP="00536A21">
      <w:pPr>
        <w:pStyle w:val="Heading4"/>
      </w:pPr>
      <w:r>
        <w:t>Japan won’t go nuclear:</w:t>
      </w:r>
    </w:p>
    <w:p w:rsidR="00536A21" w:rsidRDefault="00536A21" w:rsidP="00536A21">
      <w:r>
        <w:t xml:space="preserve">Se Young </w:t>
      </w:r>
      <w:r w:rsidRPr="00634F2B">
        <w:rPr>
          <w:rStyle w:val="Style13ptBold"/>
        </w:rPr>
        <w:t>Jang,</w:t>
      </w:r>
      <w:r>
        <w:t xml:space="preserve"> 5/4/20</w:t>
      </w:r>
      <w:r w:rsidRPr="00634F2B">
        <w:rPr>
          <w:rStyle w:val="Style13ptBold"/>
        </w:rPr>
        <w:t xml:space="preserve">16 </w:t>
      </w:r>
      <w:r>
        <w:t xml:space="preserve">(associate of the Project on Managing the Atom at Harvard Kennedy School’s </w:t>
      </w:r>
      <w:proofErr w:type="spellStart"/>
      <w:r>
        <w:t>Belfer</w:t>
      </w:r>
      <w:proofErr w:type="spellEnd"/>
      <w:r>
        <w:t xml:space="preserve"> Center for Science and International Affairs, “Will America's Asian Allies Go Nuclear?” </w:t>
      </w:r>
      <w:hyperlink r:id="rId53" w:history="1">
        <w:r w:rsidRPr="00F82332">
          <w:rPr>
            <w:rStyle w:val="Hyperlink"/>
          </w:rPr>
          <w:t>http://nationalinterest.org/feature/will-americas-asian-allies-go-nuclear-16055</w:t>
        </w:r>
      </w:hyperlink>
      <w:r>
        <w:rPr>
          <w:rStyle w:val="Hyperlink"/>
        </w:rPr>
        <w:t xml:space="preserve">, Accessed 7/17/2016, </w:t>
      </w:r>
      <w:proofErr w:type="spellStart"/>
      <w:r>
        <w:rPr>
          <w:rStyle w:val="Hyperlink"/>
        </w:rPr>
        <w:t>rwg</w:t>
      </w:r>
      <w:proofErr w:type="spellEnd"/>
      <w:r>
        <w:rPr>
          <w:rStyle w:val="Hyperlink"/>
        </w:rPr>
        <w:t>)</w:t>
      </w:r>
    </w:p>
    <w:p w:rsidR="00536A21" w:rsidRPr="00634F2B" w:rsidRDefault="00536A21" w:rsidP="00536A21">
      <w:pPr>
        <w:rPr>
          <w:sz w:val="16"/>
        </w:rPr>
      </w:pPr>
      <w:r w:rsidRPr="00634F2B">
        <w:rPr>
          <w:sz w:val="16"/>
        </w:rPr>
        <w:t xml:space="preserve">Some policy experts argue that South Korea and Japan would not attempt to join the nuclear club regardless of their level of nuclear capability. The decision to go nuclear would certainly bring a major risk of political and economic isolation. Moreover, as previous U.S. administrations have done, Washington would not simply let them develop their own nuclear weapons. Currently, there is no reason to believe that the United States would risk losing its influence in the region and stand by growing military tension and domino effects caused by nuclear newcomers. Needless to say, </w:t>
      </w:r>
      <w:r w:rsidRPr="00634F2B">
        <w:rPr>
          <w:rStyle w:val="StyleUnderline"/>
          <w:highlight w:val="yellow"/>
        </w:rPr>
        <w:t>South Korea and Japan, both state parties to the</w:t>
      </w:r>
      <w:r w:rsidRPr="00634F2B">
        <w:rPr>
          <w:sz w:val="16"/>
        </w:rPr>
        <w:t xml:space="preserve"> Nuclear Nonproliferation Treaty (</w:t>
      </w:r>
      <w:r w:rsidRPr="00634F2B">
        <w:rPr>
          <w:rStyle w:val="StyleUnderline"/>
          <w:highlight w:val="yellow"/>
        </w:rPr>
        <w:t>NPT), would not want to join North Korea as the only country having ever withdrawn from the treaty which they have been upholding for almost half a century. Finally, Japan’s own experience with atomic bombs in the Second World War</w:t>
      </w:r>
      <w:r w:rsidRPr="00634F2B">
        <w:rPr>
          <w:sz w:val="16"/>
        </w:rPr>
        <w:t xml:space="preserve"> is another aspect to be considered; </w:t>
      </w:r>
      <w:r w:rsidRPr="00634F2B">
        <w:rPr>
          <w:rStyle w:val="StyleUnderline"/>
          <w:highlight w:val="yellow"/>
        </w:rPr>
        <w:t>antinuclear sentiments are deeply rooted in the identity of many Japanese, and the Japanese government might not willingly abandon its position as the only “victim” of a nuclear attack by pursuing nuclear armament</w:t>
      </w:r>
      <w:r w:rsidRPr="00634F2B">
        <w:rPr>
          <w:sz w:val="16"/>
        </w:rPr>
        <w:t>.</w:t>
      </w:r>
    </w:p>
    <w:p w:rsidR="00536A21" w:rsidRPr="000E54D3" w:rsidRDefault="00536A21" w:rsidP="00536A21">
      <w:pPr>
        <w:pStyle w:val="Heading4"/>
        <w:rPr>
          <w:rFonts w:asciiTheme="minorHAnsi" w:hAnsiTheme="minorHAnsi"/>
        </w:rPr>
      </w:pPr>
      <w:r>
        <w:rPr>
          <w:rFonts w:asciiTheme="minorHAnsi" w:hAnsiTheme="minorHAnsi"/>
        </w:rPr>
        <w:t xml:space="preserve">No Japanese </w:t>
      </w:r>
      <w:proofErr w:type="spellStart"/>
      <w:r>
        <w:rPr>
          <w:rFonts w:asciiTheme="minorHAnsi" w:hAnsiTheme="minorHAnsi"/>
        </w:rPr>
        <w:t>prolif</w:t>
      </w:r>
      <w:proofErr w:type="spellEnd"/>
      <w:r>
        <w:rPr>
          <w:rFonts w:asciiTheme="minorHAnsi" w:hAnsiTheme="minorHAnsi"/>
        </w:rPr>
        <w:t>—the Japanese public hates nuclear weapons:</w:t>
      </w:r>
    </w:p>
    <w:p w:rsidR="00536A21" w:rsidRPr="000E54D3" w:rsidRDefault="00536A21" w:rsidP="00536A21">
      <w:pPr>
        <w:rPr>
          <w:rFonts w:asciiTheme="minorHAnsi" w:hAnsiTheme="minorHAnsi"/>
        </w:rPr>
      </w:pPr>
      <w:r w:rsidRPr="000E54D3">
        <w:rPr>
          <w:rStyle w:val="Style13ptBold"/>
          <w:rFonts w:asciiTheme="minorHAnsi" w:hAnsiTheme="minorHAnsi"/>
        </w:rPr>
        <w:t>Lewis 14</w:t>
      </w:r>
      <w:r w:rsidRPr="000E54D3">
        <w:rPr>
          <w:rFonts w:asciiTheme="minorHAnsi" w:hAnsiTheme="minorHAnsi"/>
        </w:rPr>
        <w:t>—director of the East Asia Nonproliferation Program at the James Martin Center for Nonproliferation Studies (Jeffrey, "If Japan Wanted to Build a Nuclear Bomb It'd Be Awesome at It." Foreign Policy. 6/26/14. foreignpolicy.com/2014/06/26/if-japan-wanted-to-build-a-nuclear-bomb-itd-be-awesome-at-it/)</w:t>
      </w:r>
    </w:p>
    <w:p w:rsidR="00536A21" w:rsidRPr="0018240A" w:rsidRDefault="00536A21" w:rsidP="00536A21">
      <w:pPr>
        <w:rPr>
          <w:rFonts w:asciiTheme="minorHAnsi" w:hAnsiTheme="minorHAnsi"/>
          <w:sz w:val="12"/>
        </w:rPr>
      </w:pPr>
      <w:r w:rsidRPr="0018240A">
        <w:rPr>
          <w:rFonts w:asciiTheme="minorHAnsi" w:hAnsiTheme="minorHAnsi"/>
          <w:sz w:val="12"/>
        </w:rPr>
        <w:t xml:space="preserve">I am a critic of Japan’s policy of separating and reusing the plutonium inevitably created in the country’s nuclear power plants. Japan’s stockpile of plutonium sets a terrible example for other states like, say, Iran. Still, </w:t>
      </w:r>
      <w:r w:rsidRPr="000E54D3">
        <w:rPr>
          <w:rStyle w:val="StyleUnderline"/>
          <w:rFonts w:asciiTheme="minorHAnsi" w:hAnsiTheme="minorHAnsi"/>
        </w:rPr>
        <w:t xml:space="preserve">we should not lose sight of the fact that </w:t>
      </w:r>
      <w:r w:rsidRPr="00E83287">
        <w:rPr>
          <w:rStyle w:val="Emphasis"/>
          <w:rFonts w:asciiTheme="minorHAnsi" w:hAnsiTheme="minorHAnsi"/>
          <w:highlight w:val="yellow"/>
        </w:rPr>
        <w:t>Japan is not going to build nuclear weapons</w:t>
      </w:r>
      <w:r w:rsidRPr="000E54D3">
        <w:rPr>
          <w:rStyle w:val="StyleUnderline"/>
          <w:rFonts w:asciiTheme="minorHAnsi" w:hAnsiTheme="minorHAnsi"/>
        </w:rPr>
        <w:t>.</w:t>
      </w:r>
      <w:r w:rsidRPr="0018240A">
        <w:rPr>
          <w:rStyle w:val="StyleUnderline"/>
          <w:rFonts w:asciiTheme="minorHAnsi" w:hAnsiTheme="minorHAnsi"/>
          <w:sz w:val="12"/>
          <w:u w:val="none"/>
        </w:rPr>
        <w:t>¶</w:t>
      </w:r>
      <w:r w:rsidRPr="0018240A">
        <w:rPr>
          <w:rFonts w:asciiTheme="minorHAnsi" w:hAnsiTheme="minorHAnsi"/>
          <w:sz w:val="12"/>
        </w:rPr>
        <w:t xml:space="preserve"> Much of the concern expressed by Japan’s neighbors is simply a convenient opportunity to give Prime Minister Abe a kick in the shins. And, frankly, he probably deserves more than a few kicks in areas north of the shins for stunts like visiting the </w:t>
      </w:r>
      <w:proofErr w:type="spellStart"/>
      <w:r w:rsidRPr="0018240A">
        <w:rPr>
          <w:rFonts w:asciiTheme="minorHAnsi" w:hAnsiTheme="minorHAnsi"/>
          <w:sz w:val="12"/>
        </w:rPr>
        <w:t>Yasukuni</w:t>
      </w:r>
      <w:proofErr w:type="spellEnd"/>
      <w:r w:rsidRPr="0018240A">
        <w:rPr>
          <w:rFonts w:asciiTheme="minorHAnsi" w:hAnsiTheme="minorHAnsi"/>
          <w:sz w:val="12"/>
        </w:rPr>
        <w:t xml:space="preserve"> shrine and throwing shade at the women raped by the Imperial Japanese Army.¶ Yet the notion of Japanese nuclear weapons keeps turning up. The idea has gotten some attention in light of the general combativeness of the most recent International Institute for Strategic Studies’ Shangri-La Dialogue (I am trademarking "The </w:t>
      </w:r>
      <w:proofErr w:type="spellStart"/>
      <w:r w:rsidRPr="0018240A">
        <w:rPr>
          <w:rFonts w:asciiTheme="minorHAnsi" w:hAnsiTheme="minorHAnsi"/>
          <w:sz w:val="12"/>
        </w:rPr>
        <w:t>Brou</w:t>
      </w:r>
      <w:proofErr w:type="spellEnd"/>
      <w:r w:rsidRPr="0018240A">
        <w:rPr>
          <w:rFonts w:asciiTheme="minorHAnsi" w:hAnsiTheme="minorHAnsi"/>
          <w:sz w:val="12"/>
        </w:rPr>
        <w:t>-ha-ha in Shang-</w:t>
      </w:r>
      <w:proofErr w:type="spellStart"/>
      <w:r w:rsidRPr="0018240A">
        <w:rPr>
          <w:rFonts w:asciiTheme="minorHAnsi" w:hAnsiTheme="minorHAnsi"/>
          <w:sz w:val="12"/>
        </w:rPr>
        <w:t>ri</w:t>
      </w:r>
      <w:proofErr w:type="spellEnd"/>
      <w:r w:rsidRPr="0018240A">
        <w:rPr>
          <w:rFonts w:asciiTheme="minorHAnsi" w:hAnsiTheme="minorHAnsi"/>
          <w:sz w:val="12"/>
        </w:rPr>
        <w:t xml:space="preserve">-la"), where Chinese participants acted boorishly, as well as an interesting debate between my friends David Santoro and Elbridge Colby about whether the United States should ditch Asian allies that leave the Nuclear Non-Proliferation Treaty (NPT) in search of the bomb.¶ These are important discussions, but they give the wrong impression. Focusing on the unlikely possibility of a nuclear-armed Japan distracts from more important policy challenges that threaten the shared interests of the United States and Japan in arms control, disarmament, and nonproliferation.¶ </w:t>
      </w:r>
      <w:proofErr w:type="gramStart"/>
      <w:r w:rsidRPr="0018240A">
        <w:rPr>
          <w:rFonts w:asciiTheme="minorHAnsi" w:hAnsiTheme="minorHAnsi"/>
          <w:sz w:val="12"/>
        </w:rPr>
        <w:t>Don’t</w:t>
      </w:r>
      <w:proofErr w:type="gramEnd"/>
      <w:r w:rsidRPr="0018240A">
        <w:rPr>
          <w:rFonts w:asciiTheme="minorHAnsi" w:hAnsiTheme="minorHAnsi"/>
          <w:sz w:val="12"/>
        </w:rPr>
        <w:t xml:space="preserve"> get me wrong, there will always be a certain constituency within Japan for extremist views. </w:t>
      </w:r>
      <w:proofErr w:type="spellStart"/>
      <w:r w:rsidRPr="0018240A">
        <w:rPr>
          <w:rFonts w:asciiTheme="minorHAnsi" w:hAnsiTheme="minorHAnsi"/>
          <w:sz w:val="12"/>
        </w:rPr>
        <w:t>Shintaro</w:t>
      </w:r>
      <w:proofErr w:type="spellEnd"/>
      <w:r w:rsidRPr="0018240A">
        <w:rPr>
          <w:rFonts w:asciiTheme="minorHAnsi" w:hAnsiTheme="minorHAnsi"/>
          <w:sz w:val="12"/>
        </w:rPr>
        <w:t xml:space="preserve"> Ishihara, the former governor of Tokyo, has made a career out of saying impolitic things, including his infamous book, The Japan That Can Say No — say "no" to the United </w:t>
      </w:r>
      <w:proofErr w:type="gramStart"/>
      <w:r w:rsidRPr="0018240A">
        <w:rPr>
          <w:rFonts w:asciiTheme="minorHAnsi" w:hAnsiTheme="minorHAnsi"/>
          <w:sz w:val="12"/>
        </w:rPr>
        <w:t>States, that</w:t>
      </w:r>
      <w:proofErr w:type="gramEnd"/>
      <w:r w:rsidRPr="0018240A">
        <w:rPr>
          <w:rFonts w:asciiTheme="minorHAnsi" w:hAnsiTheme="minorHAnsi"/>
          <w:sz w:val="12"/>
        </w:rPr>
        <w:t xml:space="preserve"> is. Ishihara says "yes" to nuclear weapons and a bunch of other terrible ideas, from purchasing the islands at the center of the maritime dispute with China to suggesting that sexual enslavement was "a very good way of making a living" for a young woman in wartime.¶ There have always been extremists in Japan who aren’t one bit sorry about the war. Take Ishihara’s buddy, the late Yukio </w:t>
      </w:r>
      <w:proofErr w:type="spellStart"/>
      <w:r w:rsidRPr="0018240A">
        <w:rPr>
          <w:rFonts w:asciiTheme="minorHAnsi" w:hAnsiTheme="minorHAnsi"/>
          <w:sz w:val="12"/>
        </w:rPr>
        <w:t>Mishima</w:t>
      </w:r>
      <w:proofErr w:type="spellEnd"/>
      <w:r w:rsidRPr="0018240A">
        <w:rPr>
          <w:rFonts w:asciiTheme="minorHAnsi" w:hAnsiTheme="minorHAnsi"/>
          <w:sz w:val="12"/>
        </w:rPr>
        <w:t xml:space="preserve">. Three times nominated for the Nobel Prize in literature, </w:t>
      </w:r>
      <w:proofErr w:type="spellStart"/>
      <w:r w:rsidRPr="0018240A">
        <w:rPr>
          <w:rFonts w:asciiTheme="minorHAnsi" w:hAnsiTheme="minorHAnsi"/>
          <w:sz w:val="12"/>
        </w:rPr>
        <w:t>Mishima</w:t>
      </w:r>
      <w:proofErr w:type="spellEnd"/>
      <w:r w:rsidRPr="0018240A">
        <w:rPr>
          <w:rFonts w:asciiTheme="minorHAnsi" w:hAnsiTheme="minorHAnsi"/>
          <w:sz w:val="12"/>
        </w:rPr>
        <w:t xml:space="preserve"> was also an actor who later in life got into extremist right-wing causes, body-building, and so on. In 1970, he and some of his young acolytes in a student militia called the </w:t>
      </w:r>
      <w:proofErr w:type="spellStart"/>
      <w:r w:rsidRPr="0018240A">
        <w:rPr>
          <w:rFonts w:asciiTheme="minorHAnsi" w:hAnsiTheme="minorHAnsi"/>
          <w:sz w:val="12"/>
        </w:rPr>
        <w:t>Tatenokai</w:t>
      </w:r>
      <w:proofErr w:type="spellEnd"/>
      <w:r w:rsidRPr="0018240A">
        <w:rPr>
          <w:rFonts w:asciiTheme="minorHAnsi" w:hAnsiTheme="minorHAnsi"/>
          <w:sz w:val="12"/>
        </w:rPr>
        <w:t xml:space="preserve"> entered the military base in </w:t>
      </w:r>
      <w:proofErr w:type="spellStart"/>
      <w:r w:rsidRPr="0018240A">
        <w:rPr>
          <w:rFonts w:asciiTheme="minorHAnsi" w:hAnsiTheme="minorHAnsi"/>
          <w:sz w:val="12"/>
        </w:rPr>
        <w:t>Ichigaya</w:t>
      </w:r>
      <w:proofErr w:type="spellEnd"/>
      <w:r w:rsidRPr="0018240A">
        <w:rPr>
          <w:rFonts w:asciiTheme="minorHAnsi" w:hAnsiTheme="minorHAnsi"/>
          <w:sz w:val="12"/>
        </w:rPr>
        <w:t xml:space="preserve"> and exhorted the soldiers to launch a coup to restore the emperor. The soldiers looked on, sort of baffled — some accounts say they even heckled him — and then </w:t>
      </w:r>
      <w:proofErr w:type="spellStart"/>
      <w:r w:rsidRPr="0018240A">
        <w:rPr>
          <w:rFonts w:asciiTheme="minorHAnsi" w:hAnsiTheme="minorHAnsi"/>
          <w:sz w:val="12"/>
        </w:rPr>
        <w:t>Mishima</w:t>
      </w:r>
      <w:proofErr w:type="spellEnd"/>
      <w:r w:rsidRPr="0018240A">
        <w:rPr>
          <w:rFonts w:asciiTheme="minorHAnsi" w:hAnsiTheme="minorHAnsi"/>
          <w:sz w:val="12"/>
        </w:rPr>
        <w:t xml:space="preserve"> retired to an office to commit seppuku, or ritual suicide. The plan was that </w:t>
      </w:r>
      <w:proofErr w:type="spellStart"/>
      <w:r w:rsidRPr="0018240A">
        <w:rPr>
          <w:rFonts w:asciiTheme="minorHAnsi" w:hAnsiTheme="minorHAnsi"/>
          <w:sz w:val="12"/>
        </w:rPr>
        <w:t>Mishima</w:t>
      </w:r>
      <w:proofErr w:type="spellEnd"/>
      <w:r w:rsidRPr="0018240A">
        <w:rPr>
          <w:rFonts w:asciiTheme="minorHAnsi" w:hAnsiTheme="minorHAnsi"/>
          <w:sz w:val="12"/>
        </w:rPr>
        <w:t xml:space="preserve"> would stab himself in the stomach and then one of the students, alleged to be his lover, would behead the well-known author. The lop job didn’t go exactly as anticipated: The poor fool botched it a couple of times, leaving another student to finish off </w:t>
      </w:r>
      <w:proofErr w:type="spellStart"/>
      <w:r w:rsidRPr="0018240A">
        <w:rPr>
          <w:rFonts w:asciiTheme="minorHAnsi" w:hAnsiTheme="minorHAnsi"/>
          <w:sz w:val="12"/>
        </w:rPr>
        <w:t>Misihima</w:t>
      </w:r>
      <w:proofErr w:type="spellEnd"/>
      <w:r w:rsidRPr="0018240A">
        <w:rPr>
          <w:rFonts w:asciiTheme="minorHAnsi" w:hAnsiTheme="minorHAnsi"/>
          <w:sz w:val="12"/>
        </w:rPr>
        <w:t xml:space="preserve">. Japanese Prime Minister </w:t>
      </w:r>
      <w:proofErr w:type="spellStart"/>
      <w:r w:rsidRPr="0018240A">
        <w:rPr>
          <w:rFonts w:asciiTheme="minorHAnsi" w:hAnsiTheme="minorHAnsi"/>
          <w:sz w:val="12"/>
        </w:rPr>
        <w:t>Eisaku</w:t>
      </w:r>
      <w:proofErr w:type="spellEnd"/>
      <w:r w:rsidRPr="0018240A">
        <w:rPr>
          <w:rFonts w:asciiTheme="minorHAnsi" w:hAnsiTheme="minorHAnsi"/>
          <w:sz w:val="12"/>
        </w:rPr>
        <w:t xml:space="preserve"> Sato, who knew </w:t>
      </w:r>
      <w:proofErr w:type="spellStart"/>
      <w:r w:rsidRPr="0018240A">
        <w:rPr>
          <w:rFonts w:asciiTheme="minorHAnsi" w:hAnsiTheme="minorHAnsi"/>
          <w:sz w:val="12"/>
        </w:rPr>
        <w:t>Mishima</w:t>
      </w:r>
      <w:proofErr w:type="spellEnd"/>
      <w:r w:rsidRPr="0018240A">
        <w:rPr>
          <w:rFonts w:asciiTheme="minorHAnsi" w:hAnsiTheme="minorHAnsi"/>
          <w:sz w:val="12"/>
        </w:rPr>
        <w:t xml:space="preserve"> socially, said, "I can only think he went out of his mind." So, yes, there are weirdos in Japan. (And elsewhere: Someone pinned </w:t>
      </w:r>
      <w:proofErr w:type="spellStart"/>
      <w:r w:rsidRPr="0018240A">
        <w:rPr>
          <w:rFonts w:asciiTheme="minorHAnsi" w:hAnsiTheme="minorHAnsi"/>
          <w:sz w:val="12"/>
        </w:rPr>
        <w:t>Mishima’s</w:t>
      </w:r>
      <w:proofErr w:type="spellEnd"/>
      <w:r w:rsidRPr="0018240A">
        <w:rPr>
          <w:rFonts w:asciiTheme="minorHAnsi" w:hAnsiTheme="minorHAnsi"/>
          <w:sz w:val="12"/>
        </w:rPr>
        <w:t xml:space="preserve"> severed head on Pinterest.)¶ As an American, I can tell you that it’s not fair to judge a country by its nut-jobs. </w:t>
      </w:r>
      <w:r w:rsidRPr="00E83287">
        <w:rPr>
          <w:rStyle w:val="StyleUnderline"/>
          <w:rFonts w:asciiTheme="minorHAnsi" w:hAnsiTheme="minorHAnsi"/>
          <w:highlight w:val="yellow"/>
        </w:rPr>
        <w:t>A far larger</w:t>
      </w:r>
      <w:r w:rsidRPr="000E54D3">
        <w:rPr>
          <w:rStyle w:val="StyleUnderline"/>
          <w:rFonts w:asciiTheme="minorHAnsi" w:hAnsiTheme="minorHAnsi"/>
        </w:rPr>
        <w:t xml:space="preserve"> and more important </w:t>
      </w:r>
      <w:r w:rsidRPr="00E83287">
        <w:rPr>
          <w:rStyle w:val="StyleUnderline"/>
          <w:rFonts w:asciiTheme="minorHAnsi" w:hAnsiTheme="minorHAnsi"/>
          <w:highlight w:val="yellow"/>
        </w:rPr>
        <w:t>constituency in Japan are</w:t>
      </w:r>
      <w:r w:rsidRPr="000E54D3">
        <w:rPr>
          <w:rStyle w:val="StyleUnderline"/>
          <w:rFonts w:asciiTheme="minorHAnsi" w:hAnsiTheme="minorHAnsi"/>
        </w:rPr>
        <w:t xml:space="preserve"> the </w:t>
      </w:r>
      <w:r w:rsidRPr="00E83287">
        <w:rPr>
          <w:rStyle w:val="StyleUnderline"/>
          <w:rFonts w:asciiTheme="minorHAnsi" w:hAnsiTheme="minorHAnsi"/>
          <w:highlight w:val="yellow"/>
        </w:rPr>
        <w:t>people who categorize</w:t>
      </w:r>
      <w:r w:rsidRPr="000E54D3">
        <w:rPr>
          <w:rStyle w:val="StyleUnderline"/>
          <w:rFonts w:asciiTheme="minorHAnsi" w:hAnsiTheme="minorHAnsi"/>
        </w:rPr>
        <w:t xml:space="preserve"> the devastation of World War II as a catastrophe, the post-war reconstruction as a miracle, and the existence of </w:t>
      </w:r>
      <w:r w:rsidRPr="00E83287">
        <w:rPr>
          <w:rStyle w:val="StyleUnderline"/>
          <w:rFonts w:asciiTheme="minorHAnsi" w:hAnsiTheme="minorHAnsi"/>
          <w:highlight w:val="yellow"/>
        </w:rPr>
        <w:t>nuclear weapons as abhorrent</w:t>
      </w:r>
      <w:r w:rsidRPr="0018240A">
        <w:rPr>
          <w:rFonts w:asciiTheme="minorHAnsi" w:hAnsiTheme="minorHAnsi"/>
          <w:sz w:val="12"/>
        </w:rPr>
        <w:t xml:space="preserve">. This is the Japan of Yellow Magic Orchestra and Hello Kitty. (Oops.)¶ </w:t>
      </w:r>
      <w:proofErr w:type="gramStart"/>
      <w:r w:rsidRPr="000E54D3">
        <w:rPr>
          <w:rStyle w:val="StyleUnderline"/>
          <w:rFonts w:asciiTheme="minorHAnsi" w:hAnsiTheme="minorHAnsi"/>
        </w:rPr>
        <w:t>It’s</w:t>
      </w:r>
      <w:proofErr w:type="gramEnd"/>
      <w:r w:rsidRPr="000E54D3">
        <w:rPr>
          <w:rStyle w:val="StyleUnderline"/>
          <w:rFonts w:asciiTheme="minorHAnsi" w:hAnsiTheme="minorHAnsi"/>
        </w:rPr>
        <w:t xml:space="preserve"> easy to talk about Japan building nuclear weapons, but </w:t>
      </w:r>
      <w:r w:rsidRPr="00E83287">
        <w:rPr>
          <w:rStyle w:val="Emphasis"/>
          <w:rFonts w:asciiTheme="minorHAnsi" w:hAnsiTheme="minorHAnsi"/>
          <w:highlight w:val="yellow"/>
        </w:rPr>
        <w:t>the real policy debates reflect Japan’s nuclear allergy, not enthusiasm.</w:t>
      </w:r>
      <w:r w:rsidRPr="0018240A">
        <w:rPr>
          <w:rFonts w:asciiTheme="minorHAnsi" w:hAnsiTheme="minorHAnsi"/>
          <w:sz w:val="12"/>
        </w:rPr>
        <w:t xml:space="preserve"> In late 1969, a few months before </w:t>
      </w:r>
      <w:proofErr w:type="spellStart"/>
      <w:r w:rsidRPr="0018240A">
        <w:rPr>
          <w:rFonts w:asciiTheme="minorHAnsi" w:hAnsiTheme="minorHAnsi"/>
          <w:sz w:val="12"/>
        </w:rPr>
        <w:t>Mishima</w:t>
      </w:r>
      <w:proofErr w:type="spellEnd"/>
      <w:r w:rsidRPr="0018240A">
        <w:rPr>
          <w:rFonts w:asciiTheme="minorHAnsi" w:hAnsiTheme="minorHAnsi"/>
          <w:sz w:val="12"/>
        </w:rPr>
        <w:t xml:space="preserve"> killed himself, the United States agreed to return Okinawa to Japanese control. The sticking point between Tokyo and Washington was whether U.S. bases would continue to host American nuclear weapons or not. Ultimately, the United States relented to Japan’s demand for an Okinawa without nuclear weapons, although Prime Minister Sato agreed to consult with the United States in the event of a crisis. (Sato is Abe’s maternal great-uncle, by the way.) Even that agreement, however, had to be signed in secret. After signing the official memorandum to return Okinawa to Japan, then-National Security Advisor Henry Kissinger and his Japanese counterpart actually contrived for U.S. President Richard Nixon to invite Sato into the president’s study to look at some </w:t>
      </w:r>
      <w:proofErr w:type="spellStart"/>
      <w:r w:rsidRPr="0018240A">
        <w:rPr>
          <w:rFonts w:asciiTheme="minorHAnsi" w:hAnsiTheme="minorHAnsi"/>
          <w:sz w:val="12"/>
        </w:rPr>
        <w:t>objets</w:t>
      </w:r>
      <w:proofErr w:type="spellEnd"/>
      <w:r w:rsidRPr="0018240A">
        <w:rPr>
          <w:rFonts w:asciiTheme="minorHAnsi" w:hAnsiTheme="minorHAnsi"/>
          <w:sz w:val="12"/>
        </w:rPr>
        <w:t xml:space="preserve"> d’art so they could sign the secret agreement without anyone present.¶ This is hardly ancient history. In 2010, when the Democratic Party of Japan (DPJ) finally took sole control of the government for the first time in post-war Japan, it ordered an inquiry into secret agreements like the one Sato signed. (The Japanese copy was found by Sato’s son, who would be Abe’s first cousin once-removed, if you are keeping score.) The DPJ calculated, correctly, that secret agreements to allow U.S. nuclear weapons to enter Japan would outrage a good portion of the public. The result was an ugly spat between the Obama administration and the DPJ government. </w:t>
      </w:r>
      <w:r w:rsidRPr="00E83287">
        <w:rPr>
          <w:rStyle w:val="StyleUnderline"/>
          <w:rFonts w:asciiTheme="minorHAnsi" w:hAnsiTheme="minorHAnsi"/>
          <w:highlight w:val="yellow"/>
        </w:rPr>
        <w:t>The Japanese public</w:t>
      </w:r>
      <w:r w:rsidRPr="000E54D3">
        <w:rPr>
          <w:rStyle w:val="StyleUnderline"/>
          <w:rFonts w:asciiTheme="minorHAnsi" w:hAnsiTheme="minorHAnsi"/>
        </w:rPr>
        <w:t xml:space="preserve">, by and large, </w:t>
      </w:r>
      <w:r w:rsidRPr="00E83287">
        <w:rPr>
          <w:rStyle w:val="StyleUnderline"/>
          <w:rFonts w:asciiTheme="minorHAnsi" w:hAnsiTheme="minorHAnsi"/>
          <w:highlight w:val="yellow"/>
        </w:rPr>
        <w:t>thinks</w:t>
      </w:r>
      <w:r w:rsidRPr="000E54D3">
        <w:rPr>
          <w:rStyle w:val="StyleUnderline"/>
          <w:rFonts w:asciiTheme="minorHAnsi" w:hAnsiTheme="minorHAnsi"/>
        </w:rPr>
        <w:t xml:space="preserve"> what </w:t>
      </w:r>
      <w:r w:rsidRPr="000E54D3">
        <w:rPr>
          <w:rStyle w:val="StyleUnderline"/>
          <w:rFonts w:asciiTheme="minorHAnsi" w:hAnsiTheme="minorHAnsi"/>
        </w:rPr>
        <w:lastRenderedPageBreak/>
        <w:t xml:space="preserve">happened in </w:t>
      </w:r>
      <w:r w:rsidRPr="00E83287">
        <w:rPr>
          <w:rStyle w:val="StyleUnderline"/>
          <w:rFonts w:asciiTheme="minorHAnsi" w:hAnsiTheme="minorHAnsi"/>
          <w:highlight w:val="yellow"/>
        </w:rPr>
        <w:t>Hiroshima and Nagasaki was</w:t>
      </w:r>
      <w:r w:rsidRPr="000E54D3">
        <w:rPr>
          <w:rStyle w:val="StyleUnderline"/>
          <w:rFonts w:asciiTheme="minorHAnsi" w:hAnsiTheme="minorHAnsi"/>
        </w:rPr>
        <w:t xml:space="preserve"> a </w:t>
      </w:r>
      <w:r w:rsidRPr="00E83287">
        <w:rPr>
          <w:rStyle w:val="StyleUnderline"/>
          <w:rFonts w:asciiTheme="minorHAnsi" w:hAnsiTheme="minorHAnsi"/>
          <w:highlight w:val="yellow"/>
        </w:rPr>
        <w:t>terrible</w:t>
      </w:r>
      <w:r w:rsidRPr="000E54D3">
        <w:rPr>
          <w:rStyle w:val="StyleUnderline"/>
          <w:rFonts w:asciiTheme="minorHAnsi" w:hAnsiTheme="minorHAnsi"/>
        </w:rPr>
        <w:t xml:space="preserve"> thing.</w:t>
      </w:r>
      <w:r w:rsidRPr="0018240A">
        <w:rPr>
          <w:rFonts w:asciiTheme="minorHAnsi" w:hAnsiTheme="minorHAnsi"/>
          <w:sz w:val="12"/>
        </w:rPr>
        <w:t xml:space="preserve"> I am a member (that’s my head!) of the Governor of Hiroshima’s roundtable on disarmament. Let me tell you, </w:t>
      </w:r>
      <w:r w:rsidRPr="00E83287">
        <w:rPr>
          <w:rStyle w:val="StyleUnderline"/>
          <w:rFonts w:asciiTheme="minorHAnsi" w:hAnsiTheme="minorHAnsi"/>
          <w:highlight w:val="yellow"/>
        </w:rPr>
        <w:t xml:space="preserve">nuclear weapons are not a vote </w:t>
      </w:r>
      <w:r w:rsidRPr="0018240A">
        <w:rPr>
          <w:rStyle w:val="StyleUnderline"/>
          <w:rFonts w:asciiTheme="minorHAnsi" w:hAnsiTheme="minorHAnsi"/>
          <w:highlight w:val="yellow"/>
        </w:rPr>
        <w:t>winner in Japan.</w:t>
      </w:r>
      <w:r w:rsidRPr="0018240A">
        <w:rPr>
          <w:rStyle w:val="StyleUnderline"/>
          <w:rFonts w:asciiTheme="minorHAnsi" w:hAnsiTheme="minorHAnsi"/>
          <w:sz w:val="12"/>
          <w:u w:val="none"/>
        </w:rPr>
        <w:t>¶</w:t>
      </w:r>
      <w:r w:rsidRPr="0018240A">
        <w:rPr>
          <w:rFonts w:asciiTheme="minorHAnsi" w:hAnsiTheme="minorHAnsi"/>
          <w:sz w:val="12"/>
        </w:rPr>
        <w:t xml:space="preserve"> </w:t>
      </w:r>
      <w:r w:rsidRPr="0018240A">
        <w:rPr>
          <w:rStyle w:val="StyleUnderline"/>
          <w:rFonts w:asciiTheme="minorHAnsi" w:hAnsiTheme="minorHAnsi"/>
          <w:highlight w:val="yellow"/>
        </w:rPr>
        <w:t>Nor</w:t>
      </w:r>
      <w:r w:rsidRPr="0018240A">
        <w:rPr>
          <w:rFonts w:asciiTheme="minorHAnsi" w:hAnsiTheme="minorHAnsi"/>
          <w:sz w:val="12"/>
        </w:rPr>
        <w:t>, I hasten to add</w:t>
      </w:r>
      <w:r w:rsidRPr="000E54D3">
        <w:rPr>
          <w:rStyle w:val="StyleUnderline"/>
          <w:rFonts w:asciiTheme="minorHAnsi" w:hAnsiTheme="minorHAnsi"/>
        </w:rPr>
        <w:t xml:space="preserve">, </w:t>
      </w:r>
      <w:r w:rsidRPr="00E83287">
        <w:rPr>
          <w:rStyle w:val="StyleUnderline"/>
          <w:rFonts w:asciiTheme="minorHAnsi" w:hAnsiTheme="minorHAnsi"/>
          <w:highlight w:val="yellow"/>
        </w:rPr>
        <w:t>is Japan "six months away" from a bomb</w:t>
      </w:r>
      <w:r w:rsidRPr="0018240A">
        <w:rPr>
          <w:rFonts w:asciiTheme="minorHAnsi" w:hAnsiTheme="minorHAnsi"/>
          <w:sz w:val="12"/>
        </w:rPr>
        <w:t xml:space="preserve">, even if you hear that all the time. Recently some senior U.S. officials repeated the "six month" claim to NBC reporter Robert </w:t>
      </w:r>
      <w:proofErr w:type="spellStart"/>
      <w:r w:rsidRPr="0018240A">
        <w:rPr>
          <w:rFonts w:asciiTheme="minorHAnsi" w:hAnsiTheme="minorHAnsi"/>
          <w:sz w:val="12"/>
        </w:rPr>
        <w:t>Windrem</w:t>
      </w:r>
      <w:proofErr w:type="spellEnd"/>
      <w:r w:rsidRPr="0018240A">
        <w:rPr>
          <w:rFonts w:asciiTheme="minorHAnsi" w:hAnsiTheme="minorHAnsi"/>
          <w:sz w:val="12"/>
        </w:rPr>
        <w:t xml:space="preserve">. </w:t>
      </w:r>
      <w:r w:rsidRPr="00E83287">
        <w:rPr>
          <w:rStyle w:val="StyleUnderline"/>
          <w:rFonts w:asciiTheme="minorHAnsi" w:hAnsiTheme="minorHAnsi"/>
          <w:highlight w:val="yellow"/>
        </w:rPr>
        <w:t>There is no technical basis for such a statement</w:t>
      </w:r>
      <w:r w:rsidRPr="0018240A">
        <w:rPr>
          <w:rFonts w:asciiTheme="minorHAnsi" w:hAnsiTheme="minorHAnsi"/>
          <w:sz w:val="12"/>
        </w:rPr>
        <w:t xml:space="preserve">. I once actually tried to trace the heritage of that irksome claim. As far as I could tell, it dates to a conversation with a "Japanese strategic thinker" in 1976 that is cited in Richard Halloran’s 1991 book, Chrysanthemum and Sword Revisited: Is Japanese Militarism Resurgent? </w:t>
      </w:r>
      <w:r w:rsidRPr="000E54D3">
        <w:rPr>
          <w:rStyle w:val="StyleUnderline"/>
          <w:rFonts w:asciiTheme="minorHAnsi" w:hAnsiTheme="minorHAnsi"/>
        </w:rPr>
        <w:t>The claim is made in passing, not as a formal assessment of Japan’s technological capability or plans.</w:t>
      </w:r>
      <w:r w:rsidRPr="0018240A">
        <w:rPr>
          <w:rFonts w:asciiTheme="minorHAnsi" w:hAnsiTheme="minorHAnsi"/>
          <w:sz w:val="12"/>
        </w:rPr>
        <w:t xml:space="preserve"> "Six months" in context is like the biblical "40" — that is to say, it means "fairly soon" just like "40 days and 40 nights" means it rained a long, long time.¶ Other than one bit of yellow journalism in the Sunday Times, </w:t>
      </w:r>
      <w:r w:rsidRPr="000E54D3">
        <w:rPr>
          <w:rStyle w:val="StyleUnderline"/>
          <w:rFonts w:asciiTheme="minorHAnsi" w:hAnsiTheme="minorHAnsi"/>
        </w:rPr>
        <w:t xml:space="preserve">no one has attempted to document a technical basis for the "six-month" claim. There have been several Japanese and American assessments, from </w:t>
      </w:r>
      <w:r w:rsidRPr="00E83287">
        <w:rPr>
          <w:rStyle w:val="StyleUnderline"/>
          <w:rFonts w:asciiTheme="minorHAnsi" w:hAnsiTheme="minorHAnsi"/>
          <w:highlight w:val="yellow"/>
        </w:rPr>
        <w:t>academic studies</w:t>
      </w:r>
      <w:r w:rsidRPr="000E54D3">
        <w:rPr>
          <w:rStyle w:val="StyleUnderline"/>
          <w:rFonts w:asciiTheme="minorHAnsi" w:hAnsiTheme="minorHAnsi"/>
        </w:rPr>
        <w:t xml:space="preserve"> to declassified intelligence reports, on the possibility that Japan might build nuclear weapons. </w:t>
      </w:r>
      <w:r w:rsidRPr="000E54D3">
        <w:rPr>
          <w:rStyle w:val="Emphasis"/>
          <w:rFonts w:asciiTheme="minorHAnsi" w:hAnsiTheme="minorHAnsi"/>
        </w:rPr>
        <w:t xml:space="preserve">All of them </w:t>
      </w:r>
      <w:r w:rsidRPr="00E83287">
        <w:rPr>
          <w:rStyle w:val="Emphasis"/>
          <w:rFonts w:asciiTheme="minorHAnsi" w:hAnsiTheme="minorHAnsi"/>
          <w:highlight w:val="yellow"/>
        </w:rPr>
        <w:t>conclude that a nuclear deterrent would cost Japan a few billion dollars and would take</w:t>
      </w:r>
      <w:r w:rsidRPr="000E54D3">
        <w:rPr>
          <w:rStyle w:val="Emphasis"/>
          <w:rFonts w:asciiTheme="minorHAnsi" w:hAnsiTheme="minorHAnsi"/>
        </w:rPr>
        <w:t xml:space="preserve"> several </w:t>
      </w:r>
      <w:r w:rsidRPr="00E83287">
        <w:rPr>
          <w:rStyle w:val="Emphasis"/>
          <w:rFonts w:asciiTheme="minorHAnsi" w:hAnsiTheme="minorHAnsi"/>
          <w:highlight w:val="yellow"/>
        </w:rPr>
        <w:t>years to build</w:t>
      </w:r>
      <w:r w:rsidRPr="000E54D3">
        <w:rPr>
          <w:rStyle w:val="Emphasis"/>
          <w:rFonts w:asciiTheme="minorHAnsi" w:hAnsiTheme="minorHAnsi"/>
        </w:rPr>
        <w:t>.</w:t>
      </w:r>
      <w:r w:rsidRPr="0018240A">
        <w:rPr>
          <w:rStyle w:val="Emphasis"/>
          <w:rFonts w:asciiTheme="minorHAnsi" w:hAnsiTheme="minorHAnsi"/>
          <w:b w:val="0"/>
          <w:sz w:val="12"/>
          <w:u w:val="none"/>
        </w:rPr>
        <w:t>¶</w:t>
      </w:r>
      <w:r w:rsidRPr="0018240A">
        <w:rPr>
          <w:rFonts w:asciiTheme="minorHAnsi" w:hAnsiTheme="minorHAnsi"/>
          <w:sz w:val="12"/>
        </w:rPr>
        <w:t xml:space="preserve"> </w:t>
      </w:r>
      <w:proofErr w:type="gramStart"/>
      <w:r w:rsidRPr="0018240A">
        <w:rPr>
          <w:rFonts w:asciiTheme="minorHAnsi" w:hAnsiTheme="minorHAnsi"/>
          <w:sz w:val="12"/>
        </w:rPr>
        <w:t>That’s</w:t>
      </w:r>
      <w:proofErr w:type="gramEnd"/>
      <w:r w:rsidRPr="0018240A">
        <w:rPr>
          <w:rFonts w:asciiTheme="minorHAnsi" w:hAnsiTheme="minorHAnsi"/>
          <w:sz w:val="12"/>
        </w:rPr>
        <w:t xml:space="preserve"> because the Japanese would not jury-rig a tiny arsenal out of civil plutonium. They could do it, sure, but why? </w:t>
      </w:r>
      <w:r w:rsidRPr="00E83287">
        <w:rPr>
          <w:rStyle w:val="StyleUnderline"/>
          <w:rFonts w:asciiTheme="minorHAnsi" w:hAnsiTheme="minorHAnsi"/>
          <w:highlight w:val="yellow"/>
        </w:rPr>
        <w:t>Why completely</w:t>
      </w:r>
      <w:r w:rsidRPr="000E54D3">
        <w:rPr>
          <w:rStyle w:val="StyleUnderline"/>
          <w:rFonts w:asciiTheme="minorHAnsi" w:hAnsiTheme="minorHAnsi"/>
        </w:rPr>
        <w:t xml:space="preserve"> </w:t>
      </w:r>
      <w:r w:rsidRPr="00E83287">
        <w:rPr>
          <w:rStyle w:val="StyleUnderline"/>
          <w:rFonts w:asciiTheme="minorHAnsi" w:hAnsiTheme="minorHAnsi"/>
          <w:highlight w:val="yellow"/>
        </w:rPr>
        <w:t>alter the structure of Japanese security policy for</w:t>
      </w:r>
      <w:r w:rsidRPr="000E54D3">
        <w:rPr>
          <w:rStyle w:val="StyleUnderline"/>
          <w:rFonts w:asciiTheme="minorHAnsi" w:hAnsiTheme="minorHAnsi"/>
        </w:rPr>
        <w:t xml:space="preserve"> a handful of </w:t>
      </w:r>
      <w:r w:rsidRPr="00E83287">
        <w:rPr>
          <w:rStyle w:val="StyleUnderline"/>
          <w:rFonts w:asciiTheme="minorHAnsi" w:hAnsiTheme="minorHAnsi"/>
          <w:highlight w:val="yellow"/>
        </w:rPr>
        <w:t>makeshift bombs that might not work</w:t>
      </w:r>
      <w:r w:rsidRPr="000E54D3">
        <w:rPr>
          <w:rStyle w:val="StyleUnderline"/>
          <w:rFonts w:asciiTheme="minorHAnsi" w:hAnsiTheme="minorHAnsi"/>
        </w:rPr>
        <w:t xml:space="preserve">? </w:t>
      </w:r>
      <w:r w:rsidRPr="0018240A">
        <w:rPr>
          <w:sz w:val="12"/>
        </w:rPr>
        <w:t xml:space="preserve">If Japan goes nuclear, it will do so only as part of a fundamental change in how the Japanese look at their security environment.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 </w:t>
      </w:r>
      <w:proofErr w:type="gramStart"/>
      <w:r w:rsidRPr="0018240A">
        <w:rPr>
          <w:sz w:val="12"/>
        </w:rPr>
        <w:t>This</w:t>
      </w:r>
      <w:proofErr w:type="gramEnd"/>
      <w:r w:rsidRPr="0018240A">
        <w:rPr>
          <w:sz w:val="12"/>
        </w:rPr>
        <w:t xml:space="preserve"> is, I would argue, the most important point to understanding U.S.-Japan relations, and extended deterrence. We often talk about nuclear weapons in Japan like a thermostat — if U.S. credibility declines in Tokyo, Japan will build a nuclear arsenal to compensate. It’s almost as if we cut 10 bombs, the Japanese will want 10 of their own to make up the difference. That’s not right at all. For Japan, becoming a nuclear weapons power would require a dramatic break in a foreign and security policy that has historically centered on the U.S. alliance. So would unarmed neutrality. It is Japan’s lack of such strategic options that account for the most interesting Japanese behaviors in foreign and security policy.¶ </w:t>
      </w:r>
      <w:proofErr w:type="gramStart"/>
      <w:r w:rsidRPr="0018240A">
        <w:rPr>
          <w:sz w:val="12"/>
        </w:rPr>
        <w:t>As</w:t>
      </w:r>
      <w:proofErr w:type="gramEnd"/>
      <w:r w:rsidRPr="0018240A">
        <w:rPr>
          <w:sz w:val="12"/>
        </w:rPr>
        <w:t xml:space="preserve"> one Japanese observer pointed out to me, neither alternative — nuclear-armed independence nor unarmed neutrality — has a mainstream constituency in Japan. That means the only practical approach for Japanese policymakers is an alliance with the United States. Tokyo has little choice but to accept whatever level of security Washington can provide at the moment. Another colleague compared it to riding on the back of a motorcycle — you can see the bumps and twists in the road, but you can’t do anything about it. That’s scary. The result, of course, is a lot of whining from Japan about the credibility of the U.S. guarantee. What else can they do? And it accounts for the tendency of the country’s politicos to fixate on symbols of Washington’s commitment, just as Max Weber observed that Protestants tended to obsess about material success as a sign of predestination.</w:t>
      </w:r>
    </w:p>
    <w:p w:rsidR="00536A21" w:rsidRDefault="00536A21" w:rsidP="00536A21">
      <w:pPr>
        <w:pStyle w:val="Heading4"/>
        <w:rPr>
          <w:rFonts w:eastAsia="Times New Roman"/>
        </w:rPr>
      </w:pPr>
      <w:r>
        <w:rPr>
          <w:rFonts w:eastAsia="Times New Roman"/>
        </w:rPr>
        <w:t>(--) Japan won’t build a nuclear weapon—historical evidence proves:</w:t>
      </w:r>
    </w:p>
    <w:p w:rsidR="00536A21" w:rsidRPr="005B0107" w:rsidRDefault="00536A21" w:rsidP="00536A21">
      <w:pPr>
        <w:rPr>
          <w:rFonts w:eastAsia="Times New Roman" w:cs="Times New Roman"/>
        </w:rPr>
      </w:pPr>
      <w:r w:rsidRPr="005B0107">
        <w:rPr>
          <w:rFonts w:eastAsia="Times New Roman" w:cs="Times New Roman"/>
          <w:b/>
          <w:bCs/>
          <w:sz w:val="26"/>
        </w:rPr>
        <w:t>Berger</w:t>
      </w:r>
      <w:r>
        <w:rPr>
          <w:rFonts w:eastAsia="Times New Roman" w:cs="Times New Roman"/>
          <w:b/>
          <w:bCs/>
          <w:sz w:val="26"/>
        </w:rPr>
        <w:t xml:space="preserve"> 15</w:t>
      </w:r>
      <w:r w:rsidRPr="005B0107">
        <w:rPr>
          <w:rFonts w:eastAsia="Times New Roman" w:cs="Times New Roman"/>
        </w:rPr>
        <w:t xml:space="preserve">, Senior Research Fellow specializing in nuclear policy at the Royal United Services Institute,     </w:t>
      </w:r>
      <w:r w:rsidRPr="005B0107">
        <w:rPr>
          <w:rFonts w:eastAsia="Times New Roman" w:cs="Times New Roman"/>
          <w:b/>
          <w:bCs/>
          <w:sz w:val="26"/>
        </w:rPr>
        <w:t>9-20-15</w:t>
      </w:r>
      <w:r w:rsidRPr="005B0107">
        <w:rPr>
          <w:rFonts w:eastAsia="Times New Roman" w:cs="Times New Roman"/>
        </w:rPr>
        <w:t xml:space="preserve"> (Andrea, “Pacifism bill: Why Japan won't build a nuclear weapon quickly,” </w:t>
      </w:r>
      <w:hyperlink r:id="rId54" w:history="1">
        <w:r w:rsidRPr="005B0107">
          <w:rPr>
            <w:rFonts w:eastAsia="Times New Roman" w:cs="Times New Roman"/>
          </w:rPr>
          <w:t>http://www.cnn.com/2015/09/20/opinions/japan-military-opinion-berger/</w:t>
        </w:r>
      </w:hyperlink>
      <w:r w:rsidRPr="005B0107">
        <w:rPr>
          <w:rFonts w:eastAsia="Times New Roman" w:cs="Times New Roman"/>
        </w:rPr>
        <w:t>, accessed 10-4-15, CMM)</w:t>
      </w:r>
    </w:p>
    <w:p w:rsidR="00536A21" w:rsidRPr="005B0107" w:rsidRDefault="00536A21" w:rsidP="00536A21">
      <w:pPr>
        <w:rPr>
          <w:rFonts w:eastAsia="Times New Roman" w:cs="Times New Roman"/>
          <w:u w:val="single"/>
        </w:rPr>
      </w:pPr>
      <w:r w:rsidRPr="005B0107">
        <w:rPr>
          <w:rFonts w:eastAsia="Times New Roman" w:cs="Times New Roman"/>
          <w:sz w:val="16"/>
        </w:rPr>
        <w:t xml:space="preserve">There's a war of words going on in Asia right now. Japan's upper house of parliament approved a controversial security bill that would allow it to engage in defensive military action overseas in the event that the national security of its allies is severely threatened. </w:t>
      </w:r>
      <w:r w:rsidRPr="005B0107">
        <w:rPr>
          <w:rFonts w:eastAsia="Times New Roman" w:cs="Times New Roman"/>
          <w:u w:val="single"/>
        </w:rPr>
        <w:t>For the first time since the end of World War II, Japanese troops can deploy in overseas operations in a combat role in support of its allies</w:t>
      </w:r>
      <w:r w:rsidRPr="005B0107">
        <w:rPr>
          <w:rFonts w:eastAsia="Times New Roman" w:cs="Times New Roman"/>
          <w:sz w:val="16"/>
        </w:rPr>
        <w:t xml:space="preserve">; in other words, </w:t>
      </w:r>
      <w:r w:rsidRPr="005B0107">
        <w:rPr>
          <w:rFonts w:eastAsia="Times New Roman" w:cs="Times New Roman"/>
          <w:u w:val="single"/>
        </w:rPr>
        <w:t>for collective self-defense</w:t>
      </w:r>
      <w:r w:rsidRPr="005B0107">
        <w:rPr>
          <w:rFonts w:eastAsia="Times New Roman" w:cs="Times New Roman"/>
          <w:sz w:val="16"/>
        </w:rPr>
        <w:t xml:space="preserve">. Japanese Prime Minister Shinzo </w:t>
      </w:r>
      <w:r w:rsidRPr="005B0107">
        <w:rPr>
          <w:rFonts w:eastAsia="Times New Roman" w:cs="Times New Roman"/>
          <w:u w:val="single"/>
        </w:rPr>
        <w:t xml:space="preserve">Abe's attempts to explain the change to domestic and international audiences have not gone smoothly. He has faced opposition at home, with fist fights breaking out between lawmakers debating the bill. </w:t>
      </w:r>
      <w:r w:rsidRPr="005B0107">
        <w:rPr>
          <w:rFonts w:eastAsia="Times New Roman" w:cs="Times New Roman"/>
          <w:sz w:val="16"/>
        </w:rPr>
        <w:t xml:space="preserve">In the wider region, China, which Japan perceives to be one of its greatest security threats, has raised the specter of a less-restrained Japan with possible nuclear weapons ambitions. China itself has nuclear weapons, making its first test 1964. </w:t>
      </w:r>
      <w:r w:rsidRPr="005B0107">
        <w:rPr>
          <w:rFonts w:eastAsia="Times New Roman" w:cs="Times New Roman"/>
          <w:u w:val="single"/>
        </w:rPr>
        <w:t xml:space="preserve">Chinese officials and experts have periodically tied Japan's reinterpretation of its military posture to the country's domestic nuclear capability in order to raise concerns that Japan could in future become more aggressive. </w:t>
      </w:r>
      <w:r w:rsidRPr="005B0107">
        <w:rPr>
          <w:rFonts w:eastAsia="Times New Roman" w:cs="Times New Roman"/>
          <w:sz w:val="16"/>
        </w:rPr>
        <w:t xml:space="preserve">While it is reasonable to debate the new security bill, </w:t>
      </w:r>
      <w:r w:rsidRPr="005B0107">
        <w:rPr>
          <w:rFonts w:eastAsia="Times New Roman" w:cs="Times New Roman"/>
          <w:u w:val="single"/>
        </w:rPr>
        <w:t xml:space="preserve">such insinuations are unwarranted. Here's why </w:t>
      </w:r>
      <w:r w:rsidRPr="0018240A">
        <w:rPr>
          <w:rFonts w:eastAsia="Times New Roman" w:cs="Times New Roman"/>
          <w:highlight w:val="yellow"/>
          <w:u w:val="single"/>
        </w:rPr>
        <w:t>Japan is unlikely to ever build a nuclear bomb.</w:t>
      </w:r>
      <w:r w:rsidRPr="005B0107">
        <w:rPr>
          <w:rFonts w:eastAsia="Times New Roman" w:cs="Times New Roman"/>
          <w:u w:val="single"/>
        </w:rPr>
        <w:t xml:space="preserve"> </w:t>
      </w:r>
      <w:r w:rsidRPr="005B0107">
        <w:rPr>
          <w:rFonts w:eastAsia="Times New Roman" w:cs="Times New Roman"/>
          <w:sz w:val="16"/>
        </w:rPr>
        <w:t xml:space="preserve">Since the 1960s, Tokyo has developed one of the most advanced civilian nuclear energy programs that exists amongst the international community. That program generates approximately one third of the country's electricity at present, but could in theory also be used to produce material for use in a nuclear weapon. </w:t>
      </w:r>
      <w:r w:rsidRPr="005B0107">
        <w:rPr>
          <w:rFonts w:eastAsia="Times New Roman" w:cs="Times New Roman"/>
          <w:u w:val="single"/>
        </w:rPr>
        <w:t xml:space="preserve">Some assess that the scale and sophistication of Japan's nuclear infrastructure would enable it to build a nuclear weapon in a matter of months, should the unlikely political decision be taken to do so. </w:t>
      </w:r>
      <w:r w:rsidRPr="005B0107">
        <w:rPr>
          <w:rFonts w:eastAsia="Times New Roman" w:cs="Times New Roman"/>
          <w:sz w:val="16"/>
        </w:rPr>
        <w:t xml:space="preserve">Strategic rival China has sought to draw attention to this fact, issuing loud warnings over Japan's stocks of nuclear material, for example. But </w:t>
      </w:r>
      <w:r w:rsidRPr="005B0107">
        <w:rPr>
          <w:rFonts w:eastAsia="Times New Roman" w:cs="Times New Roman"/>
          <w:u w:val="single"/>
        </w:rPr>
        <w:t xml:space="preserve">it should be noted that </w:t>
      </w:r>
      <w:r w:rsidRPr="0018240A">
        <w:rPr>
          <w:rFonts w:eastAsia="Times New Roman" w:cs="Times New Roman"/>
          <w:highlight w:val="yellow"/>
          <w:u w:val="single"/>
        </w:rPr>
        <w:t xml:space="preserve">under the </w:t>
      </w:r>
      <w:r w:rsidRPr="005B0107">
        <w:rPr>
          <w:rFonts w:eastAsia="Times New Roman" w:cs="Times New Roman"/>
          <w:u w:val="single"/>
        </w:rPr>
        <w:t xml:space="preserve">terms of the </w:t>
      </w:r>
      <w:r w:rsidRPr="0018240A">
        <w:rPr>
          <w:rFonts w:eastAsia="Times New Roman" w:cs="Times New Roman"/>
          <w:highlight w:val="yellow"/>
          <w:u w:val="single"/>
        </w:rPr>
        <w:t>N</w:t>
      </w:r>
      <w:r w:rsidRPr="005B0107">
        <w:rPr>
          <w:rFonts w:eastAsia="Times New Roman" w:cs="Times New Roman"/>
          <w:u w:val="single"/>
        </w:rPr>
        <w:t>on-</w:t>
      </w:r>
      <w:r w:rsidRPr="0018240A">
        <w:rPr>
          <w:rFonts w:eastAsia="Times New Roman" w:cs="Times New Roman"/>
          <w:highlight w:val="yellow"/>
          <w:u w:val="single"/>
        </w:rPr>
        <w:t>P</w:t>
      </w:r>
      <w:r w:rsidRPr="005B0107">
        <w:rPr>
          <w:rFonts w:eastAsia="Times New Roman" w:cs="Times New Roman"/>
          <w:u w:val="single"/>
        </w:rPr>
        <w:t xml:space="preserve">roliferation </w:t>
      </w:r>
      <w:r w:rsidRPr="0018240A">
        <w:rPr>
          <w:rFonts w:eastAsia="Times New Roman" w:cs="Times New Roman"/>
          <w:highlight w:val="yellow"/>
          <w:u w:val="single"/>
        </w:rPr>
        <w:t>T</w:t>
      </w:r>
      <w:r w:rsidRPr="005B0107">
        <w:rPr>
          <w:rFonts w:eastAsia="Times New Roman" w:cs="Times New Roman"/>
          <w:u w:val="single"/>
        </w:rPr>
        <w:t>reaty</w:t>
      </w:r>
      <w:r w:rsidRPr="005B0107">
        <w:rPr>
          <w:rFonts w:eastAsia="Times New Roman" w:cs="Times New Roman"/>
          <w:sz w:val="16"/>
        </w:rPr>
        <w:t xml:space="preserve"> -- which Japan ratified in 1976 -- </w:t>
      </w:r>
      <w:r w:rsidRPr="0018240A">
        <w:rPr>
          <w:rFonts w:eastAsia="Times New Roman" w:cs="Times New Roman"/>
          <w:highlight w:val="yellow"/>
          <w:u w:val="single"/>
        </w:rPr>
        <w:t>states are entitled to peaceful nuclear technology</w:t>
      </w:r>
      <w:r w:rsidRPr="005B0107">
        <w:rPr>
          <w:rFonts w:eastAsia="Times New Roman" w:cs="Times New Roman"/>
          <w:u w:val="single"/>
        </w:rPr>
        <w:t xml:space="preserve"> for energy purposes if they forswear nuclear weapons. </w:t>
      </w:r>
      <w:r w:rsidRPr="005B0107">
        <w:rPr>
          <w:rFonts w:eastAsia="Times New Roman" w:cs="Times New Roman"/>
          <w:sz w:val="16"/>
        </w:rPr>
        <w:t xml:space="preserve">To ensure that the country's nuclear sites remain exclusively for peaceful use, </w:t>
      </w:r>
      <w:r w:rsidRPr="0018240A">
        <w:rPr>
          <w:rFonts w:eastAsia="Times New Roman" w:cs="Times New Roman"/>
          <w:highlight w:val="yellow"/>
          <w:u w:val="single"/>
        </w:rPr>
        <w:t>they are subjected to intensive scrutiny</w:t>
      </w:r>
      <w:r w:rsidRPr="005B0107">
        <w:rPr>
          <w:rFonts w:eastAsia="Times New Roman" w:cs="Times New Roman"/>
          <w:u w:val="single"/>
        </w:rPr>
        <w:t xml:space="preserve"> by the International Atomic Energy Agency in Vienna. </w:t>
      </w:r>
      <w:r w:rsidRPr="0018240A">
        <w:rPr>
          <w:rFonts w:eastAsia="Times New Roman" w:cs="Times New Roman"/>
          <w:u w:val="single"/>
        </w:rPr>
        <w:t xml:space="preserve">The Agency </w:t>
      </w:r>
      <w:r w:rsidRPr="0018240A">
        <w:rPr>
          <w:rFonts w:eastAsia="Times New Roman" w:cs="Times New Roman"/>
          <w:u w:val="single"/>
        </w:rPr>
        <w:lastRenderedPageBreak/>
        <w:t>consistently verifies the accuracy and completeness of Japan's declarations regarding its nuclear facilities, material, and activities and conducts monitoring and inspections at r</w:t>
      </w:r>
      <w:r w:rsidRPr="005B0107">
        <w:rPr>
          <w:rFonts w:eastAsia="Times New Roman" w:cs="Times New Roman"/>
          <w:u w:val="single"/>
        </w:rPr>
        <w:t xml:space="preserve">elevant </w:t>
      </w:r>
      <w:r w:rsidRPr="008C0BE9">
        <w:rPr>
          <w:rFonts w:eastAsia="Times New Roman" w:cs="Times New Roman"/>
          <w:u w:val="single"/>
        </w:rPr>
        <w:t xml:space="preserve">facilities. Its role in Japan will continue to be particularly important in order to dispel any fears that the country may harbor nuclear weapons intentions. </w:t>
      </w:r>
      <w:r w:rsidRPr="008C0BE9">
        <w:rPr>
          <w:rFonts w:eastAsia="Times New Roman" w:cs="Times New Roman"/>
          <w:sz w:val="16"/>
        </w:rPr>
        <w:t>China and the International Atomic Energy Agency are not the only</w:t>
      </w:r>
      <w:r w:rsidRPr="005B0107">
        <w:rPr>
          <w:rFonts w:eastAsia="Times New Roman" w:cs="Times New Roman"/>
          <w:sz w:val="16"/>
        </w:rPr>
        <w:t xml:space="preserve"> ones following Japan's nuclear activity closely. </w:t>
      </w:r>
      <w:r w:rsidRPr="005B0107">
        <w:rPr>
          <w:rFonts w:eastAsia="Times New Roman" w:cs="Times New Roman"/>
          <w:u w:val="single"/>
        </w:rPr>
        <w:t xml:space="preserve">Two other audiences are noteworthy. The first is </w:t>
      </w:r>
      <w:r w:rsidRPr="0018240A">
        <w:rPr>
          <w:rFonts w:eastAsia="Times New Roman" w:cs="Times New Roman"/>
          <w:highlight w:val="yellow"/>
          <w:u w:val="single"/>
        </w:rPr>
        <w:t>Japan's public,</w:t>
      </w:r>
      <w:r w:rsidRPr="005B0107">
        <w:rPr>
          <w:rFonts w:eastAsia="Times New Roman" w:cs="Times New Roman"/>
          <w:u w:val="single"/>
        </w:rPr>
        <w:t xml:space="preserve"> who </w:t>
      </w:r>
      <w:r w:rsidRPr="0018240A">
        <w:rPr>
          <w:rFonts w:eastAsia="Times New Roman" w:cs="Times New Roman"/>
          <w:highlight w:val="yellow"/>
          <w:u w:val="single"/>
        </w:rPr>
        <w:t xml:space="preserve">have become increasingly wary </w:t>
      </w:r>
      <w:r w:rsidRPr="008C0BE9">
        <w:rPr>
          <w:rFonts w:eastAsia="Times New Roman" w:cs="Times New Roman"/>
          <w:u w:val="single"/>
        </w:rPr>
        <w:t>of the risks and dangers associated with nuclear technology</w:t>
      </w:r>
      <w:r w:rsidRPr="008C0BE9">
        <w:rPr>
          <w:rFonts w:eastAsia="Times New Roman" w:cs="Times New Roman"/>
          <w:sz w:val="16"/>
        </w:rPr>
        <w:t xml:space="preserve"> -- whether for</w:t>
      </w:r>
      <w:r w:rsidRPr="005B0107">
        <w:rPr>
          <w:rFonts w:eastAsia="Times New Roman" w:cs="Times New Roman"/>
          <w:sz w:val="16"/>
        </w:rPr>
        <w:t xml:space="preserve"> civilian or military applications -- </w:t>
      </w:r>
      <w:r w:rsidRPr="0018240A">
        <w:rPr>
          <w:rFonts w:eastAsia="Times New Roman" w:cs="Times New Roman"/>
          <w:highlight w:val="yellow"/>
          <w:u w:val="single"/>
        </w:rPr>
        <w:t>following the disaster at Fukushima</w:t>
      </w:r>
      <w:r w:rsidRPr="005B0107">
        <w:rPr>
          <w:rFonts w:eastAsia="Times New Roman" w:cs="Times New Roman"/>
          <w:u w:val="single"/>
        </w:rPr>
        <w:t xml:space="preserve"> in 2011. The second is the country's closest ally, </w:t>
      </w:r>
      <w:r w:rsidRPr="0018240A">
        <w:rPr>
          <w:rFonts w:eastAsia="Times New Roman" w:cs="Times New Roman"/>
          <w:highlight w:val="yellow"/>
          <w:u w:val="single"/>
        </w:rPr>
        <w:t>the U</w:t>
      </w:r>
      <w:r w:rsidRPr="005B0107">
        <w:rPr>
          <w:rFonts w:eastAsia="Times New Roman" w:cs="Times New Roman"/>
          <w:sz w:val="16"/>
        </w:rPr>
        <w:t xml:space="preserve">nited </w:t>
      </w:r>
      <w:r w:rsidRPr="0018240A">
        <w:rPr>
          <w:rFonts w:eastAsia="Times New Roman" w:cs="Times New Roman"/>
          <w:highlight w:val="yellow"/>
          <w:u w:val="single"/>
        </w:rPr>
        <w:t>S</w:t>
      </w:r>
      <w:r w:rsidRPr="0018240A">
        <w:rPr>
          <w:rFonts w:eastAsia="Times New Roman" w:cs="Times New Roman"/>
          <w:sz w:val="16"/>
          <w:highlight w:val="yellow"/>
        </w:rPr>
        <w:t>t</w:t>
      </w:r>
      <w:r w:rsidRPr="005B0107">
        <w:rPr>
          <w:rFonts w:eastAsia="Times New Roman" w:cs="Times New Roman"/>
          <w:sz w:val="16"/>
        </w:rPr>
        <w:t>ates</w:t>
      </w:r>
      <w:r w:rsidRPr="005B0107">
        <w:rPr>
          <w:rFonts w:eastAsia="Times New Roman" w:cs="Times New Roman"/>
          <w:u w:val="single"/>
        </w:rPr>
        <w:t xml:space="preserve">, who </w:t>
      </w:r>
      <w:r w:rsidRPr="0018240A">
        <w:rPr>
          <w:rFonts w:eastAsia="Times New Roman" w:cs="Times New Roman"/>
          <w:highlight w:val="yellow"/>
          <w:u w:val="single"/>
        </w:rPr>
        <w:t>is similarly attentive</w:t>
      </w:r>
      <w:r w:rsidRPr="005B0107">
        <w:rPr>
          <w:rFonts w:eastAsia="Times New Roman" w:cs="Times New Roman"/>
          <w:u w:val="single"/>
        </w:rPr>
        <w:t xml:space="preserve"> to the state of Japan's nuclear program. </w:t>
      </w:r>
      <w:r w:rsidRPr="005B0107">
        <w:rPr>
          <w:rFonts w:eastAsia="Times New Roman" w:cs="Times New Roman"/>
          <w:sz w:val="16"/>
        </w:rPr>
        <w:t xml:space="preserve">In fact, it is because of Japan's alliance with the United States that the former has even less of an incentive to build a nuclear weapon. In order to guarantee the security of Japan against major threats in its region, whether a militarily assertive China or a belligerent and nuclear-armed North Korea, Washington has vowed to respond to any serious armed aggression against Japan using whatever means necessary, including nuclear weapons. By demonstrating the depth of its resolve to defend Japan, the U.S. hopes to deter any potential aggressors from attacking in the first place. U.S. troops stationed in Okinawa are a visible reminder of the alliance and the commitment that underpins it. As long as Japan believes in the strength of the U.S.'s so-called "extended deterrence" guarantee it is unlikely to see any merit in having its own nuclear weapons capability. For this reason, both countries work tirelessly to ensure the credibility and durability of their </w:t>
      </w:r>
      <w:proofErr w:type="spellStart"/>
      <w:r w:rsidRPr="005B0107">
        <w:rPr>
          <w:rFonts w:eastAsia="Times New Roman" w:cs="Times New Roman"/>
          <w:sz w:val="16"/>
        </w:rPr>
        <w:t>defence</w:t>
      </w:r>
      <w:proofErr w:type="spellEnd"/>
      <w:r w:rsidRPr="005B0107">
        <w:rPr>
          <w:rFonts w:eastAsia="Times New Roman" w:cs="Times New Roman"/>
          <w:sz w:val="16"/>
        </w:rPr>
        <w:t xml:space="preserve"> partnership -- an immeasurably important aim. Despite what many may think, the Abe administration sees the new security bill as part of this broader effort to contribute to a two-way military relationship -- not as a legal green light for offensive action. The bill creates the framework for Japan to give as much to the relationship as it receives, by enabling it to come to the aid of the United States if necessary. </w:t>
      </w:r>
      <w:r w:rsidRPr="0018240A">
        <w:rPr>
          <w:rFonts w:eastAsia="Times New Roman" w:cs="Times New Roman"/>
          <w:b/>
          <w:iCs/>
          <w:highlight w:val="yellow"/>
          <w:u w:val="single"/>
        </w:rPr>
        <w:t>More than anything else</w:t>
      </w:r>
      <w:r w:rsidRPr="0018240A">
        <w:rPr>
          <w:rFonts w:eastAsia="Times New Roman" w:cs="Times New Roman"/>
          <w:highlight w:val="yellow"/>
          <w:u w:val="single"/>
        </w:rPr>
        <w:t>, history is likely to undermine any temptation Japan might have to build a bomb</w:t>
      </w:r>
      <w:r w:rsidRPr="005B0107">
        <w:rPr>
          <w:rFonts w:eastAsia="Times New Roman" w:cs="Times New Roman"/>
          <w:u w:val="single"/>
        </w:rPr>
        <w:t xml:space="preserve">. Japan was the first and only country to ever be attacked with nuclear weapons. </w:t>
      </w:r>
      <w:r w:rsidRPr="005B0107">
        <w:rPr>
          <w:rFonts w:eastAsia="Times New Roman" w:cs="Times New Roman"/>
          <w:sz w:val="16"/>
        </w:rPr>
        <w:t xml:space="preserve">Over 100,000 Japanese citizens were killed in the August 1945 bombings of Hiroshima and Nagasaki. </w:t>
      </w:r>
      <w:r w:rsidRPr="005B0107">
        <w:rPr>
          <w:rFonts w:eastAsia="Times New Roman" w:cs="Times New Roman"/>
          <w:u w:val="single"/>
        </w:rPr>
        <w:t xml:space="preserve">Seventy years on, Japan's nuclear history will not be forgotten any time soon. </w:t>
      </w:r>
      <w:r w:rsidRPr="005B0107">
        <w:rPr>
          <w:rFonts w:eastAsia="Times New Roman" w:cs="Times New Roman"/>
          <w:sz w:val="16"/>
        </w:rPr>
        <w:t>Indeed</w:t>
      </w:r>
      <w:r w:rsidRPr="005B0107">
        <w:rPr>
          <w:rFonts w:eastAsia="Times New Roman" w:cs="Times New Roman"/>
          <w:u w:val="single"/>
        </w:rPr>
        <w:t>, it is because of that history that Japan has become one of the most active signatories of the Non-Proliferation Treaty.</w:t>
      </w:r>
      <w:r w:rsidRPr="005B0107">
        <w:rPr>
          <w:rFonts w:eastAsia="Times New Roman" w:cs="Times New Roman"/>
          <w:sz w:val="16"/>
        </w:rPr>
        <w:t xml:space="preserve"> </w:t>
      </w:r>
      <w:r w:rsidRPr="0018240A">
        <w:rPr>
          <w:rFonts w:eastAsia="Times New Roman" w:cs="Times New Roman"/>
          <w:highlight w:val="yellow"/>
          <w:u w:val="single"/>
        </w:rPr>
        <w:t xml:space="preserve">Tokyo has invested significant resources into </w:t>
      </w:r>
      <w:r w:rsidRPr="005B0107">
        <w:rPr>
          <w:rFonts w:eastAsia="Times New Roman" w:cs="Times New Roman"/>
          <w:u w:val="single"/>
        </w:rPr>
        <w:t xml:space="preserve">preventing the illegal spread of nuclear weapons-relevant materials and technology, </w:t>
      </w:r>
      <w:r w:rsidRPr="0018240A">
        <w:rPr>
          <w:rFonts w:eastAsia="Times New Roman" w:cs="Times New Roman"/>
          <w:highlight w:val="yellow"/>
          <w:u w:val="single"/>
        </w:rPr>
        <w:t>promoting</w:t>
      </w:r>
      <w:r w:rsidRPr="005B0107">
        <w:rPr>
          <w:rFonts w:eastAsia="Times New Roman" w:cs="Times New Roman"/>
          <w:u w:val="single"/>
        </w:rPr>
        <w:t xml:space="preserve"> the conditions needed for </w:t>
      </w:r>
      <w:r w:rsidRPr="0018240A">
        <w:rPr>
          <w:rFonts w:eastAsia="Times New Roman" w:cs="Times New Roman"/>
          <w:highlight w:val="yellow"/>
          <w:u w:val="single"/>
        </w:rPr>
        <w:t>nuclear disarmament</w:t>
      </w:r>
      <w:r w:rsidRPr="0018240A">
        <w:rPr>
          <w:rFonts w:eastAsia="Times New Roman" w:cs="Times New Roman"/>
          <w:sz w:val="16"/>
          <w:highlight w:val="yellow"/>
        </w:rPr>
        <w:t>,</w:t>
      </w:r>
      <w:r w:rsidRPr="005B0107">
        <w:rPr>
          <w:rFonts w:eastAsia="Times New Roman" w:cs="Times New Roman"/>
          <w:sz w:val="16"/>
        </w:rPr>
        <w:t xml:space="preserve"> and reminding the world of the grotesque effects of the use of an atomic bomb. </w:t>
      </w:r>
      <w:r w:rsidRPr="0018240A">
        <w:rPr>
          <w:rFonts w:eastAsia="Times New Roman" w:cs="Times New Roman"/>
          <w:highlight w:val="yellow"/>
          <w:u w:val="single"/>
        </w:rPr>
        <w:t>The non-proliferation norm is one that Japan will have little incentive to abandon</w:t>
      </w:r>
      <w:r w:rsidRPr="005B0107">
        <w:rPr>
          <w:rFonts w:eastAsia="Times New Roman" w:cs="Times New Roman"/>
          <w:u w:val="single"/>
        </w:rPr>
        <w:t xml:space="preserve"> in the short, medium, or likely even in the long-term.</w:t>
      </w:r>
      <w:r>
        <w:rPr>
          <w:rFonts w:eastAsia="Times New Roman" w:cs="Times New Roman"/>
          <w:u w:val="single"/>
        </w:rPr>
        <w:t xml:space="preserve"> </w:t>
      </w:r>
    </w:p>
    <w:p w:rsidR="00536A21" w:rsidRPr="005B0107" w:rsidRDefault="00536A21" w:rsidP="00536A21">
      <w:pPr>
        <w:keepNext/>
        <w:keepLines/>
        <w:spacing w:before="4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 T</w:t>
      </w:r>
      <w:r w:rsidRPr="005B0107">
        <w:rPr>
          <w:rFonts w:asciiTheme="minorHAnsi" w:eastAsiaTheme="majorEastAsia" w:hAnsiTheme="minorHAnsi" w:cs="Times New Roman"/>
          <w:b/>
          <w:iCs/>
          <w:sz w:val="26"/>
        </w:rPr>
        <w:t xml:space="preserve">echnical and political hurdles </w:t>
      </w:r>
      <w:r>
        <w:rPr>
          <w:rFonts w:asciiTheme="minorHAnsi" w:eastAsiaTheme="majorEastAsia" w:hAnsiTheme="minorHAnsi" w:cs="Times New Roman"/>
          <w:b/>
          <w:iCs/>
          <w:sz w:val="26"/>
        </w:rPr>
        <w:t>block Japanese proliferation:</w:t>
      </w:r>
    </w:p>
    <w:p w:rsidR="00536A21" w:rsidRPr="005B0107" w:rsidRDefault="00536A21" w:rsidP="00536A21">
      <w:pPr>
        <w:rPr>
          <w:rFonts w:asciiTheme="minorHAnsi" w:eastAsia="Times New Roman" w:hAnsiTheme="minorHAnsi" w:cs="Times New Roman"/>
        </w:rPr>
      </w:pPr>
      <w:r w:rsidRPr="001B4B94">
        <w:rPr>
          <w:rStyle w:val="Style13ptBold"/>
        </w:rPr>
        <w:t>Holmes, 2012</w:t>
      </w:r>
      <w:r>
        <w:rPr>
          <w:rFonts w:asciiTheme="minorHAnsi" w:eastAsia="Times New Roman" w:hAnsiTheme="minorHAnsi" w:cs="Times New Roman"/>
          <w:bCs/>
          <w:sz w:val="26"/>
        </w:rPr>
        <w:t xml:space="preserve"> </w:t>
      </w:r>
      <w:r w:rsidRPr="008C0BE9">
        <w:rPr>
          <w:rFonts w:asciiTheme="minorHAnsi" w:eastAsia="Times New Roman" w:hAnsiTheme="minorHAnsi" w:cs="Times New Roman"/>
          <w:bCs/>
          <w:sz w:val="26"/>
        </w:rPr>
        <w:t>former US Navy surface warfare officer,</w:t>
      </w:r>
      <w:r w:rsidRPr="005B0107">
        <w:rPr>
          <w:rFonts w:asciiTheme="minorHAnsi" w:eastAsia="Times New Roman" w:hAnsiTheme="minorHAnsi" w:cs="Times New Roman"/>
          <w:b/>
          <w:bCs/>
          <w:sz w:val="26"/>
        </w:rPr>
        <w:t xml:space="preserve"> 12 </w:t>
      </w:r>
      <w:r w:rsidRPr="005B0107">
        <w:rPr>
          <w:rFonts w:asciiTheme="minorHAnsi" w:eastAsia="Times New Roman" w:hAnsiTheme="minorHAnsi" w:cs="Times New Roman"/>
        </w:rPr>
        <w:t xml:space="preserve">(James, “Japan: Joining the Nuclear Weapons Club? It </w:t>
      </w:r>
      <w:proofErr w:type="gramStart"/>
      <w:r w:rsidRPr="005B0107">
        <w:rPr>
          <w:rFonts w:asciiTheme="minorHAnsi" w:eastAsia="Times New Roman" w:hAnsiTheme="minorHAnsi" w:cs="Times New Roman"/>
        </w:rPr>
        <w:t>Could.,</w:t>
      </w:r>
      <w:proofErr w:type="gramEnd"/>
      <w:r w:rsidRPr="005B0107">
        <w:rPr>
          <w:rFonts w:asciiTheme="minorHAnsi" w:eastAsia="Times New Roman" w:hAnsiTheme="minorHAnsi" w:cs="Times New Roman"/>
        </w:rPr>
        <w:t xml:space="preserve">” </w:t>
      </w:r>
      <w:hyperlink r:id="rId55" w:history="1">
        <w:r w:rsidRPr="005B0107">
          <w:rPr>
            <w:rFonts w:asciiTheme="minorHAnsi" w:eastAsia="Times New Roman" w:hAnsiTheme="minorHAnsi" w:cs="Times New Roman"/>
          </w:rPr>
          <w:t>http://thediplomat.com/2012/10/japan-joining-the-nuclear-weapons-club-it-could/</w:t>
        </w:r>
      </w:hyperlink>
      <w:r w:rsidRPr="005B0107">
        <w:rPr>
          <w:rFonts w:asciiTheme="minorHAnsi" w:eastAsia="Times New Roman" w:hAnsiTheme="minorHAnsi" w:cs="Times New Roman"/>
        </w:rPr>
        <w:t xml:space="preserve">) </w:t>
      </w:r>
    </w:p>
    <w:p w:rsidR="00536A21" w:rsidRDefault="00536A21" w:rsidP="00536A21">
      <w:pPr>
        <w:rPr>
          <w:rFonts w:asciiTheme="minorHAnsi" w:eastAsia="Times New Roman" w:hAnsiTheme="minorHAnsi" w:cs="Times New Roman"/>
          <w:sz w:val="14"/>
        </w:rPr>
      </w:pPr>
      <w:r w:rsidRPr="0018240A">
        <w:rPr>
          <w:rFonts w:asciiTheme="minorHAnsi" w:eastAsia="Times New Roman" w:hAnsiTheme="minorHAnsi" w:cs="Times New Roman"/>
          <w:highlight w:val="yellow"/>
          <w:u w:val="single"/>
        </w:rPr>
        <w:t>Despite</w:t>
      </w:r>
      <w:r w:rsidRPr="0018240A">
        <w:rPr>
          <w:rFonts w:asciiTheme="minorHAnsi" w:eastAsia="Times New Roman" w:hAnsiTheme="minorHAnsi" w:cs="Times New Roman"/>
          <w:sz w:val="14"/>
          <w:highlight w:val="yellow"/>
        </w:rPr>
        <w:t xml:space="preserve"> </w:t>
      </w:r>
      <w:r w:rsidRPr="0018240A">
        <w:rPr>
          <w:rFonts w:asciiTheme="minorHAnsi" w:eastAsia="Times New Roman" w:hAnsiTheme="minorHAnsi" w:cs="Times New Roman"/>
          <w:highlight w:val="yellow"/>
          <w:u w:val="single"/>
        </w:rPr>
        <w:t>Japan's</w:t>
      </w:r>
      <w:r w:rsidRPr="005B0107">
        <w:rPr>
          <w:rFonts w:asciiTheme="minorHAnsi" w:eastAsia="Times New Roman" w:hAnsiTheme="minorHAnsi" w:cs="Times New Roman"/>
          <w:u w:val="single"/>
        </w:rPr>
        <w:t xml:space="preserve"> renown for </w:t>
      </w:r>
      <w:r w:rsidRPr="0018240A">
        <w:rPr>
          <w:rFonts w:asciiTheme="minorHAnsi" w:eastAsia="Times New Roman" w:hAnsiTheme="minorHAnsi" w:cs="Times New Roman"/>
          <w:highlight w:val="yellow"/>
          <w:u w:val="single"/>
        </w:rPr>
        <w:t>high-tech wizardry</w:t>
      </w:r>
      <w:r w:rsidRPr="0018240A">
        <w:rPr>
          <w:rFonts w:asciiTheme="minorHAnsi" w:eastAsia="Times New Roman" w:hAnsiTheme="minorHAnsi" w:cs="Times New Roman"/>
          <w:sz w:val="14"/>
          <w:highlight w:val="yellow"/>
        </w:rPr>
        <w:t xml:space="preserve"> </w:t>
      </w:r>
      <w:r w:rsidRPr="001B4B94">
        <w:rPr>
          <w:rFonts w:asciiTheme="minorHAnsi" w:eastAsia="Times New Roman" w:hAnsiTheme="minorHAnsi" w:cs="Times New Roman"/>
          <w:u w:val="single"/>
        </w:rPr>
        <w:t>and long experience operating</w:t>
      </w:r>
      <w:r w:rsidRPr="005B0107">
        <w:rPr>
          <w:rFonts w:asciiTheme="minorHAnsi" w:eastAsia="Times New Roman" w:hAnsiTheme="minorHAnsi" w:cs="Times New Roman"/>
          <w:u w:val="single"/>
        </w:rPr>
        <w:t xml:space="preserve"> nuclear power plants</w:t>
      </w:r>
      <w:r w:rsidRPr="0018240A">
        <w:rPr>
          <w:rFonts w:asciiTheme="minorHAnsi" w:eastAsia="Times New Roman" w:hAnsiTheme="minorHAnsi" w:cs="Times New Roman"/>
          <w:highlight w:val="yellow"/>
          <w:u w:val="single"/>
        </w:rPr>
        <w:t>,</w:t>
      </w:r>
      <w:r w:rsidRPr="0018240A">
        <w:rPr>
          <w:rFonts w:asciiTheme="minorHAnsi" w:eastAsia="Times New Roman" w:hAnsiTheme="minorHAnsi" w:cs="Times New Roman"/>
          <w:sz w:val="14"/>
          <w:highlight w:val="yellow"/>
        </w:rPr>
        <w:t xml:space="preserve"> </w:t>
      </w:r>
      <w:r w:rsidRPr="0018240A">
        <w:rPr>
          <w:rFonts w:asciiTheme="minorHAnsi" w:eastAsia="Times New Roman" w:hAnsiTheme="minorHAnsi" w:cs="Times New Roman"/>
          <w:highlight w:val="yellow"/>
          <w:u w:val="single"/>
        </w:rPr>
        <w:t xml:space="preserve">it would take Tokyo far longer than a year to deploy a </w:t>
      </w:r>
      <w:r w:rsidRPr="005B0107">
        <w:rPr>
          <w:rFonts w:asciiTheme="minorHAnsi" w:eastAsia="Times New Roman" w:hAnsiTheme="minorHAnsi" w:cs="Times New Roman"/>
          <w:b/>
          <w:iCs/>
          <w:u w:val="single"/>
        </w:rPr>
        <w:t xml:space="preserve">working </w:t>
      </w:r>
      <w:r w:rsidRPr="0018240A">
        <w:rPr>
          <w:rFonts w:asciiTheme="minorHAnsi" w:eastAsia="Times New Roman" w:hAnsiTheme="minorHAnsi" w:cs="Times New Roman"/>
          <w:b/>
          <w:iCs/>
          <w:highlight w:val="yellow"/>
          <w:u w:val="single"/>
        </w:rPr>
        <w:t>nuclear arsenal. We're talking many years</w:t>
      </w:r>
      <w:r w:rsidRPr="0018240A">
        <w:rPr>
          <w:rFonts w:asciiTheme="minorHAnsi" w:eastAsia="Times New Roman" w:hAnsiTheme="minorHAnsi" w:cs="Times New Roman"/>
          <w:sz w:val="14"/>
          <w:highlight w:val="yellow"/>
        </w:rPr>
        <w:t xml:space="preserve">. </w:t>
      </w:r>
      <w:r w:rsidRPr="005B0107">
        <w:rPr>
          <w:rFonts w:asciiTheme="minorHAnsi" w:eastAsia="Times New Roman" w:hAnsiTheme="minorHAnsi" w:cs="Times New Roman"/>
          <w:sz w:val="14"/>
        </w:rPr>
        <w:t xml:space="preserve">As J. C. Wylie defines it, strategy is a plan for using available resources and assets to accomplish some goal. Strategy goes no farther than those implements can carry it — and strategists cannot simply conjure them into being. </w:t>
      </w:r>
      <w:proofErr w:type="spellStart"/>
      <w:r w:rsidRPr="005B0107">
        <w:rPr>
          <w:rFonts w:asciiTheme="minorHAnsi" w:eastAsia="Times New Roman" w:hAnsiTheme="minorHAnsi" w:cs="Times New Roman"/>
          <w:sz w:val="14"/>
        </w:rPr>
        <w:t>Toshi</w:t>
      </w:r>
      <w:proofErr w:type="spellEnd"/>
      <w:r w:rsidRPr="005B0107">
        <w:rPr>
          <w:rFonts w:asciiTheme="minorHAnsi" w:eastAsia="Times New Roman" w:hAnsiTheme="minorHAnsi" w:cs="Times New Roman"/>
          <w:sz w:val="14"/>
        </w:rPr>
        <w:t xml:space="preserve"> and I see a variety of impediments to a Japanese breakout. Let's catalogue just a few. </w:t>
      </w:r>
      <w:r w:rsidRPr="005B0107">
        <w:rPr>
          <w:rFonts w:asciiTheme="minorHAnsi" w:eastAsia="Times New Roman" w:hAnsiTheme="minorHAnsi" w:cs="Times New Roman"/>
          <w:u w:val="single"/>
        </w:rPr>
        <w:t>Consider the</w:t>
      </w:r>
      <w:r w:rsidRPr="005B0107">
        <w:rPr>
          <w:rFonts w:asciiTheme="minorHAnsi" w:eastAsia="Times New Roman" w:hAnsiTheme="minorHAnsi" w:cs="Times New Roman"/>
          <w:sz w:val="14"/>
        </w:rPr>
        <w:t xml:space="preserve"> politics. </w:t>
      </w:r>
      <w:r w:rsidRPr="005B0107">
        <w:rPr>
          <w:rFonts w:asciiTheme="minorHAnsi" w:eastAsia="Times New Roman" w:hAnsiTheme="minorHAnsi" w:cs="Times New Roman"/>
          <w:b/>
          <w:iCs/>
          <w:u w:val="single"/>
        </w:rPr>
        <w:t xml:space="preserve">It is certainly true that </w:t>
      </w:r>
      <w:r w:rsidRPr="001B4B94">
        <w:rPr>
          <w:rFonts w:asciiTheme="minorHAnsi" w:eastAsia="Times New Roman" w:hAnsiTheme="minorHAnsi" w:cs="Times New Roman"/>
          <w:b/>
          <w:iCs/>
          <w:u w:val="single"/>
        </w:rPr>
        <w:t>nuclear weapons are no longer the third rail of Japanese politics — a topic officials and pundits dare not touch lest it strike them (politically) dead</w:t>
      </w:r>
      <w:r w:rsidRPr="001B4B94">
        <w:rPr>
          <w:rFonts w:asciiTheme="minorHAnsi" w:eastAsia="Times New Roman" w:hAnsiTheme="minorHAnsi" w:cs="Times New Roman"/>
          <w:sz w:val="14"/>
        </w:rPr>
        <w:t>.</w:t>
      </w:r>
      <w:r w:rsidRPr="005B0107">
        <w:rPr>
          <w:rFonts w:asciiTheme="minorHAnsi" w:eastAsia="Times New Roman" w:hAnsiTheme="minorHAnsi" w:cs="Times New Roman"/>
          <w:sz w:val="14"/>
        </w:rPr>
        <w:t xml:space="preserve"> But </w:t>
      </w:r>
      <w:r w:rsidRPr="001B4B94">
        <w:rPr>
          <w:rFonts w:asciiTheme="minorHAnsi" w:eastAsia="Times New Roman" w:hAnsiTheme="minorHAnsi" w:cs="Times New Roman"/>
          <w:highlight w:val="yellow"/>
          <w:u w:val="single"/>
        </w:rPr>
        <w:t xml:space="preserve">Japan's </w:t>
      </w:r>
      <w:r w:rsidRPr="001B4B94">
        <w:rPr>
          <w:rFonts w:asciiTheme="minorHAnsi" w:eastAsia="Times New Roman" w:hAnsiTheme="minorHAnsi" w:cs="Times New Roman"/>
          <w:b/>
          <w:iCs/>
          <w:highlight w:val="yellow"/>
          <w:u w:val="single"/>
        </w:rPr>
        <w:t>painful past experience</w:t>
      </w:r>
      <w:r w:rsidRPr="005B0107">
        <w:rPr>
          <w:rFonts w:asciiTheme="minorHAnsi" w:eastAsia="Times New Roman" w:hAnsiTheme="minorHAnsi" w:cs="Times New Roman"/>
          <w:b/>
          <w:iCs/>
          <w:u w:val="single"/>
        </w:rPr>
        <w:t xml:space="preserve"> </w:t>
      </w:r>
      <w:r w:rsidRPr="005B0107">
        <w:rPr>
          <w:rFonts w:asciiTheme="minorHAnsi" w:eastAsia="Times New Roman" w:hAnsiTheme="minorHAnsi" w:cs="Times New Roman"/>
          <w:u w:val="single"/>
        </w:rPr>
        <w:t xml:space="preserve">as a target of </w:t>
      </w:r>
      <w:r w:rsidRPr="005B0107">
        <w:rPr>
          <w:rFonts w:asciiTheme="minorHAnsi" w:eastAsia="Times New Roman" w:hAnsiTheme="minorHAnsi" w:cs="Times New Roman"/>
          <w:b/>
          <w:iCs/>
          <w:u w:val="single"/>
        </w:rPr>
        <w:t>atomic warfare</w:t>
      </w:r>
      <w:r w:rsidRPr="005B0107">
        <w:rPr>
          <w:rFonts w:asciiTheme="minorHAnsi" w:eastAsia="Times New Roman" w:hAnsiTheme="minorHAnsi" w:cs="Times New Roman"/>
          <w:u w:val="single"/>
        </w:rPr>
        <w:t xml:space="preserve">, </w:t>
      </w:r>
      <w:r w:rsidRPr="001B4B94">
        <w:rPr>
          <w:rFonts w:asciiTheme="minorHAnsi" w:eastAsia="Times New Roman" w:hAnsiTheme="minorHAnsi" w:cs="Times New Roman"/>
          <w:highlight w:val="yellow"/>
          <w:u w:val="single"/>
        </w:rPr>
        <w:t xml:space="preserve">its </w:t>
      </w:r>
      <w:r w:rsidRPr="001B4B94">
        <w:rPr>
          <w:rFonts w:asciiTheme="minorHAnsi" w:eastAsia="Times New Roman" w:hAnsiTheme="minorHAnsi" w:cs="Times New Roman"/>
          <w:b/>
          <w:iCs/>
          <w:highlight w:val="yellow"/>
          <w:u w:val="single"/>
        </w:rPr>
        <w:t>ardent sponsorship of nonproliferation</w:t>
      </w:r>
      <w:r w:rsidRPr="005B0107">
        <w:rPr>
          <w:rFonts w:asciiTheme="minorHAnsi" w:eastAsia="Times New Roman" w:hAnsiTheme="minorHAnsi" w:cs="Times New Roman"/>
          <w:b/>
          <w:iCs/>
          <w:u w:val="single"/>
        </w:rPr>
        <w:t xml:space="preserve"> accords</w:t>
      </w:r>
      <w:r w:rsidRPr="005B0107">
        <w:rPr>
          <w:rFonts w:asciiTheme="minorHAnsi" w:eastAsia="Times New Roman" w:hAnsiTheme="minorHAnsi" w:cs="Times New Roman"/>
          <w:sz w:val="14"/>
        </w:rPr>
        <w:t xml:space="preserve">, </w:t>
      </w:r>
      <w:r w:rsidRPr="001B4B94">
        <w:rPr>
          <w:rFonts w:asciiTheme="minorHAnsi" w:eastAsia="Times New Roman" w:hAnsiTheme="minorHAnsi" w:cs="Times New Roman"/>
          <w:highlight w:val="yellow"/>
          <w:u w:val="single"/>
        </w:rPr>
        <w:t>and</w:t>
      </w:r>
      <w:r w:rsidRPr="005B0107">
        <w:rPr>
          <w:rFonts w:asciiTheme="minorHAnsi" w:eastAsia="Times New Roman" w:hAnsiTheme="minorHAnsi" w:cs="Times New Roman"/>
          <w:u w:val="single"/>
        </w:rPr>
        <w:t xml:space="preserve"> the fury with which </w:t>
      </w:r>
      <w:r w:rsidRPr="001B4B94">
        <w:rPr>
          <w:rFonts w:asciiTheme="minorHAnsi" w:eastAsia="Times New Roman" w:hAnsiTheme="minorHAnsi" w:cs="Times New Roman"/>
          <w:highlight w:val="yellow"/>
          <w:u w:val="single"/>
        </w:rPr>
        <w:t>pacifist-leaning citizens</w:t>
      </w:r>
      <w:r w:rsidRPr="005B0107">
        <w:rPr>
          <w:rFonts w:asciiTheme="minorHAnsi" w:eastAsia="Times New Roman" w:hAnsiTheme="minorHAnsi" w:cs="Times New Roman"/>
          <w:u w:val="single"/>
        </w:rPr>
        <w:t xml:space="preserve"> and Japan's Asian neighbors would greet evidence of a </w:t>
      </w:r>
      <w:proofErr w:type="spellStart"/>
      <w:r w:rsidRPr="005B0107">
        <w:rPr>
          <w:rFonts w:asciiTheme="minorHAnsi" w:eastAsia="Times New Roman" w:hAnsiTheme="minorHAnsi" w:cs="Times New Roman"/>
          <w:u w:val="single"/>
        </w:rPr>
        <w:t>bombmaking</w:t>
      </w:r>
      <w:proofErr w:type="spellEnd"/>
      <w:r w:rsidRPr="005B0107">
        <w:rPr>
          <w:rFonts w:asciiTheme="minorHAnsi" w:eastAsia="Times New Roman" w:hAnsiTheme="minorHAnsi" w:cs="Times New Roman"/>
          <w:u w:val="single"/>
        </w:rPr>
        <w:t xml:space="preserve"> program </w:t>
      </w:r>
      <w:r w:rsidRPr="001B4B94">
        <w:rPr>
          <w:rFonts w:asciiTheme="minorHAnsi" w:eastAsia="Times New Roman" w:hAnsiTheme="minorHAnsi" w:cs="Times New Roman"/>
          <w:highlight w:val="yellow"/>
          <w:u w:val="single"/>
        </w:rPr>
        <w:t xml:space="preserve">add up to a </w:t>
      </w:r>
      <w:r w:rsidRPr="001B4B94">
        <w:rPr>
          <w:rFonts w:asciiTheme="minorHAnsi" w:eastAsia="Times New Roman" w:hAnsiTheme="minorHAnsi" w:cs="Times New Roman"/>
          <w:b/>
          <w:iCs/>
          <w:highlight w:val="yellow"/>
          <w:u w:val="single"/>
        </w:rPr>
        <w:t>forbidding political barrier</w:t>
      </w:r>
      <w:r w:rsidRPr="005B0107">
        <w:rPr>
          <w:rFonts w:asciiTheme="minorHAnsi" w:eastAsia="Times New Roman" w:hAnsiTheme="minorHAnsi" w:cs="Times New Roman"/>
          <w:u w:val="single"/>
        </w:rPr>
        <w:t xml:space="preserve">. </w:t>
      </w:r>
      <w:r w:rsidRPr="005B0107">
        <w:rPr>
          <w:rFonts w:asciiTheme="minorHAnsi" w:eastAsia="Times New Roman" w:hAnsiTheme="minorHAnsi" w:cs="Times New Roman"/>
          <w:sz w:val="14"/>
        </w:rPr>
        <w:t xml:space="preserve">That barrier is hardly </w:t>
      </w:r>
      <w:proofErr w:type="spellStart"/>
      <w:r w:rsidRPr="005B0107">
        <w:rPr>
          <w:rFonts w:asciiTheme="minorHAnsi" w:eastAsia="Times New Roman" w:hAnsiTheme="minorHAnsi" w:cs="Times New Roman"/>
          <w:sz w:val="14"/>
        </w:rPr>
        <w:t>unbreachable</w:t>
      </w:r>
      <w:proofErr w:type="spellEnd"/>
      <w:r w:rsidRPr="005B0107">
        <w:rPr>
          <w:rFonts w:asciiTheme="minorHAnsi" w:eastAsia="Times New Roman" w:hAnsiTheme="minorHAnsi" w:cs="Times New Roman"/>
          <w:sz w:val="14"/>
        </w:rPr>
        <w:t xml:space="preserve">, but it would demand quite a feat of political persuasion on Tokyo's part. As the learned strategist Mike Tyson points out, "everyone has a strategy 'til they get punched in the mouth." Memo to nuclear-weapons advocates: duck! Nor are the strategic, operational, and technical challenges less daunting. A nuclear triad — land- and sea-based missiles combined with weapons delivered by manned bombers — holds little promise in light of Japan's lack of geographic depth and the vulnerability of surface ships and aircraft to enemy action. That means fielding an undersea deterrent would be Tokyo's best nuclear option. But doing so would be far from easy. The Japan Maritime Self-Defense Force operates an impressive fleet of diesel submarines but has no experience with naval nuclear propulsion. And that leaves aside the difficulty of developing sea-launched ballistic missiles and their nuclear payloads. Such engineering challenges are far from insoluble for Japan's scientific-technical complex but cannot be conquered overnight. A force of nuclear-powered ballistic-missile subs, or SSBNs, thus looks like a remote prospect for Japan. As an interim solution, the </w:t>
      </w:r>
      <w:r w:rsidRPr="001B4B94">
        <w:rPr>
          <w:rFonts w:asciiTheme="minorHAnsi" w:eastAsia="Times New Roman" w:hAnsiTheme="minorHAnsi" w:cs="Times New Roman"/>
          <w:sz w:val="14"/>
        </w:rPr>
        <w:t xml:space="preserve">JMSDF might construct cruise missiles resembling the U.S. Navy's old TLAM-Ns, or nuclear-tipped Tomahawks. JMSDF boats could fire such missiles through torpedo tubes, the easiest method. Or, shipyards could </w:t>
      </w:r>
      <w:proofErr w:type="spellStart"/>
      <w:r w:rsidRPr="001B4B94">
        <w:rPr>
          <w:rFonts w:asciiTheme="minorHAnsi" w:eastAsia="Times New Roman" w:hAnsiTheme="minorHAnsi" w:cs="Times New Roman"/>
          <w:sz w:val="14"/>
        </w:rPr>
        <w:t>backfit</w:t>
      </w:r>
      <w:proofErr w:type="spellEnd"/>
      <w:r w:rsidRPr="001B4B94">
        <w:rPr>
          <w:rFonts w:asciiTheme="minorHAnsi" w:eastAsia="Times New Roman" w:hAnsiTheme="minorHAnsi" w:cs="Times New Roman"/>
          <w:sz w:val="14"/>
        </w:rPr>
        <w:t xml:space="preserve"> Japanese subs with vertical launchers — much as the U.S. Navy installed Tomahawk launchers in its fast attack boats starting in the late Cold War. The problem of constructing nuclear weapons small enough to fit on a missile would remain — but nuclear-armed diesel boats would represent a viable course of action should Japan decide to join the nuclear-weapons club. </w:t>
      </w:r>
      <w:r w:rsidRPr="001B4B94">
        <w:rPr>
          <w:rFonts w:asciiTheme="minorHAnsi" w:eastAsia="Times New Roman" w:hAnsiTheme="minorHAnsi" w:cs="Times New Roman"/>
          <w:b/>
          <w:iCs/>
          <w:u w:val="single"/>
        </w:rPr>
        <w:t>Years down the road,</w:t>
      </w:r>
      <w:r w:rsidRPr="001B4B94">
        <w:rPr>
          <w:rFonts w:asciiTheme="minorHAnsi" w:eastAsia="Times New Roman" w:hAnsiTheme="minorHAnsi" w:cs="Times New Roman"/>
          <w:sz w:val="14"/>
        </w:rPr>
        <w:t xml:space="preserve"> then — </w:t>
      </w:r>
      <w:r w:rsidRPr="001B4B94">
        <w:rPr>
          <w:rFonts w:asciiTheme="minorHAnsi" w:eastAsia="Times New Roman" w:hAnsiTheme="minorHAnsi" w:cs="Times New Roman"/>
          <w:b/>
          <w:iCs/>
          <w:u w:val="single"/>
        </w:rPr>
        <w:t>not overnight</w:t>
      </w:r>
      <w:r w:rsidRPr="005B0107">
        <w:rPr>
          <w:rFonts w:asciiTheme="minorHAnsi" w:eastAsia="Times New Roman" w:hAnsiTheme="minorHAnsi" w:cs="Times New Roman"/>
          <w:sz w:val="14"/>
        </w:rPr>
        <w:t xml:space="preserve"> — </w:t>
      </w:r>
      <w:r w:rsidRPr="001B4B94">
        <w:rPr>
          <w:rFonts w:asciiTheme="minorHAnsi" w:eastAsia="Times New Roman" w:hAnsiTheme="minorHAnsi" w:cs="Times New Roman"/>
          <w:highlight w:val="yellow"/>
          <w:u w:val="single"/>
        </w:rPr>
        <w:t>a modest Japanese nuclear deterrent might put out to sea</w:t>
      </w:r>
      <w:r w:rsidRPr="001B4B94">
        <w:rPr>
          <w:rFonts w:asciiTheme="minorHAnsi" w:eastAsia="Times New Roman" w:hAnsiTheme="minorHAnsi" w:cs="Times New Roman"/>
          <w:sz w:val="14"/>
          <w:highlight w:val="yellow"/>
        </w:rPr>
        <w:t xml:space="preserve">. </w:t>
      </w:r>
      <w:r w:rsidRPr="001B4B94">
        <w:rPr>
          <w:rFonts w:asciiTheme="minorHAnsi" w:eastAsia="Times New Roman" w:hAnsiTheme="minorHAnsi" w:cs="Times New Roman"/>
          <w:b/>
          <w:iCs/>
          <w:highlight w:val="yellow"/>
          <w:u w:val="single"/>
        </w:rPr>
        <w:t xml:space="preserve">Will Tokyo proceed down that road? I doubt </w:t>
      </w:r>
      <w:proofErr w:type="gramStart"/>
      <w:r w:rsidRPr="001B4B94">
        <w:rPr>
          <w:rFonts w:asciiTheme="minorHAnsi" w:eastAsia="Times New Roman" w:hAnsiTheme="minorHAnsi" w:cs="Times New Roman"/>
          <w:b/>
          <w:iCs/>
          <w:highlight w:val="yellow"/>
          <w:u w:val="single"/>
        </w:rPr>
        <w:t>It</w:t>
      </w:r>
      <w:proofErr w:type="gramEnd"/>
      <w:r w:rsidRPr="001B4B94">
        <w:rPr>
          <w:rFonts w:asciiTheme="minorHAnsi" w:eastAsia="Times New Roman" w:hAnsiTheme="minorHAnsi" w:cs="Times New Roman"/>
          <w:b/>
          <w:iCs/>
          <w:highlight w:val="yellow"/>
          <w:u w:val="single"/>
        </w:rPr>
        <w:t>.</w:t>
      </w:r>
      <w:r w:rsidRPr="005B0107">
        <w:rPr>
          <w:rFonts w:asciiTheme="minorHAnsi" w:eastAsia="Times New Roman" w:hAnsiTheme="minorHAnsi" w:cs="Times New Roman"/>
          <w:sz w:val="14"/>
        </w:rPr>
        <w:t xml:space="preserve"> But the prospect no longer appears unthinkable.</w:t>
      </w:r>
    </w:p>
    <w:p w:rsidR="00536A21" w:rsidRDefault="00536A21" w:rsidP="00536A21">
      <w:pPr>
        <w:pStyle w:val="Heading4"/>
      </w:pPr>
      <w:r>
        <w:t>(--) No imaginable scenario where Japan would develop nuclear weapons:</w:t>
      </w:r>
    </w:p>
    <w:p w:rsidR="00536A21" w:rsidRDefault="00536A21" w:rsidP="00536A21">
      <w:r>
        <w:t xml:space="preserve">Gregory </w:t>
      </w:r>
      <w:proofErr w:type="spellStart"/>
      <w:r w:rsidRPr="000574A4">
        <w:rPr>
          <w:rStyle w:val="Style13ptBold"/>
        </w:rPr>
        <w:t>Kulacki</w:t>
      </w:r>
      <w:proofErr w:type="spellEnd"/>
      <w:r w:rsidRPr="000574A4">
        <w:rPr>
          <w:rStyle w:val="Style13ptBold"/>
        </w:rPr>
        <w:t>, 2015</w:t>
      </w:r>
      <w:r>
        <w:t xml:space="preserve"> (China Project Manager in the UCS Global Security Program)</w:t>
      </w:r>
      <w:proofErr w:type="gramStart"/>
      <w:r>
        <w:t>,  “</w:t>
      </w:r>
      <w:proofErr w:type="gramEnd"/>
      <w:r>
        <w:t xml:space="preserve">Japan Calls for United States to End Hair-Trigger Alert,” April 2015.  </w:t>
      </w:r>
    </w:p>
    <w:p w:rsidR="00536A21" w:rsidRDefault="00536A21" w:rsidP="00536A21">
      <w:r w:rsidRPr="003772D8">
        <w:rPr>
          <w:rStyle w:val="StyleUnderline"/>
          <w:highlight w:val="yellow"/>
        </w:rPr>
        <w:t>The study was commissioned by Japanese elected leaders</w:t>
      </w:r>
      <w:r>
        <w:t xml:space="preserve"> to inform their decision on whether to back a permanent extension of the NPT in 1995. </w:t>
      </w:r>
      <w:r w:rsidRPr="003772D8">
        <w:rPr>
          <w:rStyle w:val="StyleUnderline"/>
          <w:highlight w:val="yellow"/>
        </w:rPr>
        <w:t>At the time, North Korea had embarked on a program to develop nuclear weapons, and the Chinese Communist Party</w:t>
      </w:r>
      <w:r>
        <w:t xml:space="preserve">, which had recently crushed </w:t>
      </w:r>
      <w:proofErr w:type="spellStart"/>
      <w:r>
        <w:t>stu</w:t>
      </w:r>
      <w:proofErr w:type="spellEnd"/>
      <w:r>
        <w:t xml:space="preserve">-dent-led protests with lethal military force, </w:t>
      </w:r>
      <w:r w:rsidRPr="003772D8">
        <w:rPr>
          <w:rStyle w:val="StyleUnderline"/>
          <w:highlight w:val="yellow"/>
        </w:rPr>
        <w:t xml:space="preserve">was threatening Taiwan with missile launches. The study also considered the possibility that China might use nuclear intimidation to reinforce its claims to the </w:t>
      </w:r>
      <w:proofErr w:type="spellStart"/>
      <w:r w:rsidRPr="003772D8">
        <w:rPr>
          <w:rStyle w:val="StyleUnderline"/>
          <w:highlight w:val="yellow"/>
        </w:rPr>
        <w:t>Senkaku</w:t>
      </w:r>
      <w:proofErr w:type="spellEnd"/>
      <w:r>
        <w:t xml:space="preserve"> (</w:t>
      </w:r>
      <w:proofErr w:type="spellStart"/>
      <w:r>
        <w:t>Diaoyu</w:t>
      </w:r>
      <w:proofErr w:type="spellEnd"/>
      <w:r>
        <w:t xml:space="preserve">) </w:t>
      </w:r>
      <w:r w:rsidRPr="003772D8">
        <w:rPr>
          <w:rStyle w:val="StyleUnderline"/>
          <w:highlight w:val="yellow"/>
        </w:rPr>
        <w:t>Islands,</w:t>
      </w:r>
      <w:r>
        <w:t xml:space="preserve"> a focus of tensions be-tween Japan and China. </w:t>
      </w:r>
      <w:r w:rsidRPr="003772D8">
        <w:rPr>
          <w:rStyle w:val="StyleUnderline"/>
          <w:highlight w:val="yellow"/>
        </w:rPr>
        <w:t xml:space="preserve">The study found no imaginable scenario where a decision to develop nuclear weapons would be in Ja-pan’s national security interests. Even in a worst-case scenario </w:t>
      </w:r>
      <w:proofErr w:type="spellStart"/>
      <w:r w:rsidRPr="003772D8">
        <w:rPr>
          <w:rStyle w:val="StyleUnderline"/>
          <w:highlight w:val="yellow"/>
        </w:rPr>
        <w:t>po</w:t>
      </w:r>
      <w:proofErr w:type="spellEnd"/>
      <w:r w:rsidRPr="003772D8">
        <w:rPr>
          <w:rStyle w:val="StyleUnderline"/>
          <w:highlight w:val="yellow"/>
        </w:rPr>
        <w:t xml:space="preserve"> siting a “break-up of the U.S</w:t>
      </w:r>
      <w:proofErr w:type="gramStart"/>
      <w:r w:rsidRPr="003772D8">
        <w:rPr>
          <w:rStyle w:val="StyleUnderline"/>
          <w:highlight w:val="yellow"/>
        </w:rPr>
        <w:t>.-</w:t>
      </w:r>
      <w:proofErr w:type="gramEnd"/>
      <w:r w:rsidRPr="003772D8">
        <w:rPr>
          <w:rStyle w:val="StyleUnderline"/>
          <w:highlight w:val="yellow"/>
        </w:rPr>
        <w:t xml:space="preserve"> Japan </w:t>
      </w:r>
      <w:proofErr w:type="spellStart"/>
      <w:r w:rsidRPr="003772D8">
        <w:rPr>
          <w:rStyle w:val="StyleUnderline"/>
          <w:highlight w:val="yellow"/>
        </w:rPr>
        <w:t>alli-ance</w:t>
      </w:r>
      <w:proofErr w:type="spellEnd"/>
      <w:r w:rsidRPr="003772D8">
        <w:rPr>
          <w:rStyle w:val="StyleUnderline"/>
          <w:highlight w:val="yellow"/>
        </w:rPr>
        <w:t>, a collapse of the nonproliferation regime, and an inclination of various countries to go nuclear,” the study concludes: Even in such a case, it is questionable whether there is any value for a trading nation that de-pends on the stability of international society to try to secure its survival and protect its interests with its own nuclear weapons.</w:t>
      </w:r>
      <w:r>
        <w:t xml:space="preserve"> It would more likely undermine the basis of its own survival. </w:t>
      </w:r>
    </w:p>
    <w:p w:rsidR="00536A21" w:rsidRDefault="00536A21" w:rsidP="00536A21">
      <w:pPr>
        <w:pStyle w:val="Heading4"/>
      </w:pPr>
      <w:r>
        <w:t>(--) Japan would face several obstacles in building nuclear weapons:</w:t>
      </w:r>
    </w:p>
    <w:p w:rsidR="00536A21" w:rsidRDefault="00536A21" w:rsidP="00536A21">
      <w:proofErr w:type="spellStart"/>
      <w:r>
        <w:t>Katsuhisa</w:t>
      </w:r>
      <w:proofErr w:type="spellEnd"/>
      <w:r>
        <w:t xml:space="preserve"> </w:t>
      </w:r>
      <w:r w:rsidRPr="003772D8">
        <w:rPr>
          <w:rStyle w:val="Style13ptBold"/>
        </w:rPr>
        <w:t>Furukawa, 2012</w:t>
      </w:r>
      <w:r>
        <w:t xml:space="preserve"> (former Fellow of Research Institute of Science and Technology for Society, of Japan Science and Technology Agency) Over the Horizon Proliferation Threats. 2012.  Retrieved Apr. 29, 2016 via </w:t>
      </w:r>
      <w:proofErr w:type="gramStart"/>
      <w:r>
        <w:t>ProQuest</w:t>
      </w:r>
      <w:proofErr w:type="gramEnd"/>
      <w:r>
        <w:t xml:space="preserve"> </w:t>
      </w:r>
      <w:proofErr w:type="spellStart"/>
      <w:r>
        <w:t>ebrary</w:t>
      </w:r>
      <w:proofErr w:type="spellEnd"/>
      <w:r>
        <w:t>.</w:t>
      </w:r>
    </w:p>
    <w:p w:rsidR="00536A21" w:rsidRPr="003772D8" w:rsidRDefault="00536A21" w:rsidP="00536A21">
      <w:pPr>
        <w:rPr>
          <w:sz w:val="16"/>
        </w:rPr>
      </w:pPr>
      <w:r w:rsidRPr="003772D8">
        <w:rPr>
          <w:sz w:val="16"/>
        </w:rPr>
        <w:t xml:space="preserve">The 2006 study also suggested that </w:t>
      </w:r>
      <w:r w:rsidRPr="003772D8">
        <w:rPr>
          <w:rStyle w:val="StyleUnderline"/>
          <w:highlight w:val="yellow"/>
        </w:rPr>
        <w:t>any Japanese effort to construct a nuclear weapon would confront several challenges.</w:t>
      </w:r>
      <w:r w:rsidRPr="003772D8">
        <w:rPr>
          <w:sz w:val="16"/>
        </w:rPr>
        <w:t xml:space="preserve"> First, </w:t>
      </w:r>
      <w:r w:rsidRPr="003772D8">
        <w:rPr>
          <w:rStyle w:val="StyleUnderline"/>
          <w:highlight w:val="yellow"/>
        </w:rPr>
        <w:t>given that a fairly limited domestic reserve of natural uranium exists in Japan, it would be vulnerable to an embargo of fissile materials that could jeopardize any nuclear weapons program. Second, the Japanese scientific and academic communities tend to be populated by pacifists</w:t>
      </w:r>
      <w:r w:rsidRPr="003772D8">
        <w:rPr>
          <w:sz w:val="16"/>
        </w:rPr>
        <w:t xml:space="preserve">, despite the country’s general shift toward becoming a “normal country.” </w:t>
      </w:r>
      <w:r w:rsidRPr="003772D8">
        <w:rPr>
          <w:rStyle w:val="StyleUnderline"/>
          <w:highlight w:val="yellow"/>
        </w:rPr>
        <w:t>A majority of the Japanese universities and academic societies still embrace the principle of avoiding involvement in military-</w:t>
      </w:r>
      <w:r w:rsidRPr="003772D8">
        <w:rPr>
          <w:sz w:val="16"/>
        </w:rPr>
        <w:t xml:space="preserve">related </w:t>
      </w:r>
      <w:r w:rsidRPr="003772D8">
        <w:rPr>
          <w:rStyle w:val="StyleUnderline"/>
          <w:highlight w:val="yellow"/>
        </w:rPr>
        <w:t>research.</w:t>
      </w:r>
      <w:r w:rsidRPr="003772D8">
        <w:rPr>
          <w:sz w:val="16"/>
        </w:rPr>
        <w:t xml:space="preserve"> Third, selecting the location for nuclear weapon production facilities would surely be a painstaking process for any Japanese government. The political power of local governments is expanding relative to the national government. Even the selection of a location for a radioactive waste storage site has been stalled for several decades. Local activism has been energized following the 2011 Fukushima nuclear accidents. </w:t>
      </w:r>
    </w:p>
    <w:p w:rsidR="00536A21" w:rsidRPr="005B0107" w:rsidRDefault="00536A21" w:rsidP="00536A21">
      <w:pPr>
        <w:rPr>
          <w:rFonts w:asciiTheme="minorHAnsi" w:eastAsia="Times New Roman" w:hAnsiTheme="minorHAnsi" w:cs="Times New Roman"/>
          <w:sz w:val="14"/>
        </w:rPr>
      </w:pPr>
    </w:p>
    <w:p w:rsidR="00536A21" w:rsidRDefault="00536A21" w:rsidP="00536A21">
      <w:pPr>
        <w:pStyle w:val="Heading3"/>
      </w:pPr>
      <w:bookmarkStart w:id="30" w:name="_Toc453287026"/>
      <w:bookmarkStart w:id="31" w:name="_Toc456553527"/>
      <w:r>
        <w:lastRenderedPageBreak/>
        <w:t>South Korean Proliferation Answers</w:t>
      </w:r>
      <w:bookmarkEnd w:id="30"/>
      <w:bookmarkEnd w:id="31"/>
    </w:p>
    <w:p w:rsidR="00536A21" w:rsidRPr="007600F4" w:rsidRDefault="00536A21" w:rsidP="00536A21">
      <w:pPr>
        <w:pStyle w:val="Heading4"/>
      </w:pPr>
      <w:r>
        <w:t>(--) The nuclear umbrella solves South Korean Proliferation &amp; North Korean proliferation doesn’t encourage the South to build nukes:</w:t>
      </w:r>
    </w:p>
    <w:p w:rsidR="00536A21" w:rsidRPr="007600F4" w:rsidRDefault="00536A21" w:rsidP="00536A21">
      <w:proofErr w:type="spellStart"/>
      <w:r w:rsidRPr="007600F4">
        <w:rPr>
          <w:rStyle w:val="Style13ptBold"/>
        </w:rPr>
        <w:t>Seongwhun</w:t>
      </w:r>
      <w:proofErr w:type="spellEnd"/>
      <w:r w:rsidRPr="007600F4">
        <w:rPr>
          <w:rStyle w:val="Style13ptBold"/>
        </w:rPr>
        <w:t xml:space="preserve"> 11</w:t>
      </w:r>
      <w:r w:rsidRPr="007600F4">
        <w:t xml:space="preserve"> [</w:t>
      </w:r>
      <w:proofErr w:type="spellStart"/>
      <w:r w:rsidRPr="007600F4">
        <w:t>Cheon</w:t>
      </w:r>
      <w:proofErr w:type="spellEnd"/>
      <w:r w:rsidRPr="007600F4">
        <w:t xml:space="preserve"> </w:t>
      </w:r>
      <w:proofErr w:type="spellStart"/>
      <w:r w:rsidRPr="007600F4">
        <w:t>Seongwhun</w:t>
      </w:r>
      <w:proofErr w:type="spellEnd"/>
      <w:r w:rsidRPr="007600F4">
        <w:t xml:space="preserve"> Present Senior Fellow, Research, Korea Institute for National Unification April 2011 “Changing Dynamics of US Extended Nuclear Deterrence on the Korean Peninsula” http://onlinelibrary.wiley.com/doi/10.1111/j.1976-5118.2011.01055.x/pdf]</w:t>
      </w:r>
    </w:p>
    <w:p w:rsidR="00536A21" w:rsidRPr="007600F4" w:rsidRDefault="00536A21" w:rsidP="00536A21">
      <w:pPr>
        <w:rPr>
          <w:sz w:val="16"/>
        </w:rPr>
      </w:pPr>
      <w:r w:rsidRPr="007600F4">
        <w:rPr>
          <w:sz w:val="16"/>
        </w:rPr>
        <w:t xml:space="preserve">Despite North Korea’s determined efforts to acquire nuclear </w:t>
      </w:r>
      <w:r w:rsidRPr="00EF063C">
        <w:rPr>
          <w:sz w:val="16"/>
        </w:rPr>
        <w:t xml:space="preserve">weapons, </w:t>
      </w:r>
      <w:r w:rsidRPr="00EF063C">
        <w:rPr>
          <w:b/>
          <w:u w:val="single"/>
        </w:rPr>
        <w:t>South Korea has</w:t>
      </w:r>
      <w:r w:rsidRPr="00EF063C">
        <w:rPr>
          <w:sz w:val="16"/>
        </w:rPr>
        <w:t xml:space="preserve"> </w:t>
      </w:r>
      <w:r w:rsidRPr="00EF063C">
        <w:rPr>
          <w:b/>
          <w:iCs/>
          <w:u w:val="single"/>
        </w:rPr>
        <w:t>firmly adhered to its non-nuclear weapon policy</w:t>
      </w:r>
      <w:r w:rsidRPr="00EF063C">
        <w:rPr>
          <w:sz w:val="16"/>
        </w:rPr>
        <w:t xml:space="preserve"> </w:t>
      </w:r>
      <w:r w:rsidRPr="00EF063C">
        <w:rPr>
          <w:b/>
          <w:u w:val="single"/>
        </w:rPr>
        <w:t>since it was first announced</w:t>
      </w:r>
      <w:r w:rsidRPr="00EF063C">
        <w:rPr>
          <w:sz w:val="16"/>
        </w:rPr>
        <w:t xml:space="preserve"> in 1990. </w:t>
      </w:r>
      <w:r w:rsidRPr="00EF063C">
        <w:rPr>
          <w:b/>
          <w:u w:val="single"/>
        </w:rPr>
        <w:t>Geostrategic circumstances</w:t>
      </w:r>
      <w:r w:rsidRPr="00EF063C">
        <w:rPr>
          <w:sz w:val="16"/>
        </w:rPr>
        <w:t xml:space="preserve"> on the Korean peninsula, however, tend to </w:t>
      </w:r>
      <w:r w:rsidRPr="00EF063C">
        <w:rPr>
          <w:b/>
          <w:u w:val="single"/>
        </w:rPr>
        <w:t>provide</w:t>
      </w:r>
      <w:r w:rsidRPr="00EF063C">
        <w:rPr>
          <w:sz w:val="16"/>
        </w:rPr>
        <w:t xml:space="preserve"> </w:t>
      </w:r>
      <w:r w:rsidRPr="00EF063C">
        <w:rPr>
          <w:b/>
          <w:u w:val="single"/>
        </w:rPr>
        <w:t>a strong rationale for the international</w:t>
      </w:r>
      <w:r w:rsidRPr="007600F4">
        <w:rPr>
          <w:b/>
          <w:u w:val="single"/>
        </w:rPr>
        <w:t xml:space="preserve"> community to be suspicious</w:t>
      </w:r>
      <w:r w:rsidRPr="007600F4">
        <w:rPr>
          <w:sz w:val="16"/>
        </w:rPr>
        <w:t xml:space="preserve"> </w:t>
      </w:r>
      <w:r w:rsidRPr="007600F4">
        <w:rPr>
          <w:b/>
          <w:u w:val="single"/>
        </w:rPr>
        <w:t>of sincerity of South Korea’s non-nuclear-weapon policy</w:t>
      </w:r>
      <w:r w:rsidRPr="007600F4">
        <w:rPr>
          <w:sz w:val="16"/>
        </w:rPr>
        <w:t xml:space="preserve">. North Korea’s nuclear weapons program has only added to the suspicions. </w:t>
      </w:r>
      <w:r w:rsidRPr="007600F4">
        <w:rPr>
          <w:b/>
          <w:u w:val="single"/>
        </w:rPr>
        <w:t>Contrary to this</w:t>
      </w:r>
      <w:r w:rsidRPr="007600F4">
        <w:rPr>
          <w:sz w:val="16"/>
        </w:rPr>
        <w:t xml:space="preserve"> traditional wisdom, </w:t>
      </w:r>
      <w:r w:rsidRPr="000574A4">
        <w:rPr>
          <w:b/>
          <w:highlight w:val="yellow"/>
          <w:u w:val="single"/>
        </w:rPr>
        <w:t>the North Korean nuclear crisis has actually increased the authenticity of South Korea’s non-nuclear-weapon policy</w:t>
      </w:r>
      <w:r w:rsidRPr="007600F4">
        <w:rPr>
          <w:sz w:val="16"/>
        </w:rPr>
        <w:t xml:space="preserve">. Despite the DPRK’s two nuclear tests in 3 years, </w:t>
      </w:r>
      <w:r w:rsidRPr="007600F4">
        <w:rPr>
          <w:b/>
          <w:iCs/>
          <w:u w:val="single"/>
        </w:rPr>
        <w:t>the South Korean government has shown no hint of changing the current policy.</w:t>
      </w:r>
      <w:r w:rsidRPr="007600F4">
        <w:rPr>
          <w:sz w:val="16"/>
        </w:rPr>
        <w:t xml:space="preserve"> </w:t>
      </w:r>
      <w:r w:rsidRPr="00EF063C">
        <w:rPr>
          <w:b/>
          <w:highlight w:val="yellow"/>
          <w:u w:val="single"/>
        </w:rPr>
        <w:t>Emotional public voices</w:t>
      </w:r>
      <w:r w:rsidRPr="007600F4">
        <w:rPr>
          <w:b/>
          <w:u w:val="single"/>
        </w:rPr>
        <w:t xml:space="preserve"> for the ROK to respond in kind</w:t>
      </w:r>
      <w:r w:rsidRPr="007600F4">
        <w:rPr>
          <w:sz w:val="16"/>
        </w:rPr>
        <w:t xml:space="preserve"> by going nuclear on its own </w:t>
      </w:r>
      <w:r w:rsidRPr="00EF063C">
        <w:rPr>
          <w:b/>
          <w:highlight w:val="yellow"/>
          <w:u w:val="single"/>
        </w:rPr>
        <w:t xml:space="preserve">have been </w:t>
      </w:r>
      <w:r w:rsidRPr="00EF063C">
        <w:rPr>
          <w:b/>
          <w:iCs/>
          <w:highlight w:val="yellow"/>
          <w:u w:val="single"/>
        </w:rPr>
        <w:t>calmed by sensible</w:t>
      </w:r>
      <w:r w:rsidRPr="007600F4">
        <w:rPr>
          <w:b/>
          <w:iCs/>
          <w:u w:val="single"/>
        </w:rPr>
        <w:t xml:space="preserve"> and mature opinions</w:t>
      </w:r>
      <w:r w:rsidRPr="007600F4">
        <w:rPr>
          <w:sz w:val="16"/>
        </w:rPr>
        <w:t xml:space="preserve"> </w:t>
      </w:r>
      <w:r w:rsidRPr="007600F4">
        <w:rPr>
          <w:b/>
          <w:u w:val="single"/>
        </w:rPr>
        <w:t xml:space="preserve">to follow international </w:t>
      </w:r>
      <w:r w:rsidRPr="00EF063C">
        <w:rPr>
          <w:b/>
          <w:highlight w:val="yellow"/>
          <w:u w:val="single"/>
        </w:rPr>
        <w:t>non-proliferation norms</w:t>
      </w:r>
      <w:r w:rsidRPr="007600F4">
        <w:rPr>
          <w:sz w:val="16"/>
        </w:rPr>
        <w:t xml:space="preserve"> </w:t>
      </w:r>
      <w:r w:rsidRPr="007600F4">
        <w:rPr>
          <w:b/>
          <w:u w:val="single"/>
        </w:rPr>
        <w:t>in a responsible manner.</w:t>
      </w:r>
      <w:r w:rsidRPr="007600F4">
        <w:rPr>
          <w:sz w:val="16"/>
        </w:rPr>
        <w:t xml:space="preserve"> The </w:t>
      </w:r>
      <w:r w:rsidRPr="00EF063C">
        <w:rPr>
          <w:b/>
          <w:highlight w:val="yellow"/>
          <w:u w:val="single"/>
        </w:rPr>
        <w:t>Obama</w:t>
      </w:r>
      <w:r w:rsidRPr="007600F4">
        <w:rPr>
          <w:sz w:val="16"/>
        </w:rPr>
        <w:t xml:space="preserve"> administration</w:t>
      </w:r>
      <w:r w:rsidRPr="00EF063C">
        <w:rPr>
          <w:b/>
          <w:highlight w:val="yellow"/>
          <w:u w:val="single"/>
        </w:rPr>
        <w:t>’s</w:t>
      </w:r>
      <w:r w:rsidRPr="007600F4">
        <w:rPr>
          <w:sz w:val="16"/>
        </w:rPr>
        <w:t xml:space="preserve"> </w:t>
      </w:r>
      <w:r w:rsidRPr="00EF063C">
        <w:rPr>
          <w:b/>
          <w:highlight w:val="yellow"/>
          <w:u w:val="single"/>
        </w:rPr>
        <w:t>reducing</w:t>
      </w:r>
      <w:r w:rsidRPr="007600F4">
        <w:rPr>
          <w:b/>
          <w:u w:val="single"/>
        </w:rPr>
        <w:t xml:space="preserve"> </w:t>
      </w:r>
      <w:r w:rsidRPr="00EF063C">
        <w:rPr>
          <w:b/>
          <w:highlight w:val="yellow"/>
          <w:u w:val="single"/>
        </w:rPr>
        <w:t>role</w:t>
      </w:r>
      <w:r w:rsidRPr="007600F4">
        <w:rPr>
          <w:sz w:val="16"/>
        </w:rPr>
        <w:t xml:space="preserve"> </w:t>
      </w:r>
      <w:r w:rsidRPr="000574A4">
        <w:rPr>
          <w:rStyle w:val="StyleUnderline"/>
          <w:highlight w:val="yellow"/>
        </w:rPr>
        <w:t>of nuclear weapons</w:t>
      </w:r>
      <w:r w:rsidRPr="007600F4">
        <w:rPr>
          <w:sz w:val="16"/>
        </w:rPr>
        <w:t xml:space="preserve"> </w:t>
      </w:r>
      <w:r w:rsidRPr="00EF063C">
        <w:rPr>
          <w:rStyle w:val="Emphasis"/>
          <w:highlight w:val="yellow"/>
        </w:rPr>
        <w:t>will not agitate the resolve</w:t>
      </w:r>
      <w:r w:rsidRPr="00EF063C">
        <w:rPr>
          <w:b/>
          <w:iCs/>
          <w:highlight w:val="yellow"/>
          <w:u w:val="single"/>
        </w:rPr>
        <w:t xml:space="preserve"> to maintain South Korea’s current policy</w:t>
      </w:r>
      <w:r w:rsidRPr="007600F4">
        <w:rPr>
          <w:sz w:val="16"/>
        </w:rPr>
        <w:t xml:space="preserve"> either. </w:t>
      </w:r>
      <w:r w:rsidRPr="007600F4">
        <w:rPr>
          <w:b/>
          <w:u w:val="single"/>
        </w:rPr>
        <w:t>South Korea’s commitment</w:t>
      </w:r>
      <w:r w:rsidRPr="007600F4">
        <w:rPr>
          <w:sz w:val="16"/>
        </w:rPr>
        <w:t xml:space="preserve"> to non-nuclear weapon policy </w:t>
      </w:r>
      <w:r w:rsidRPr="007600F4">
        <w:rPr>
          <w:b/>
          <w:u w:val="single"/>
        </w:rPr>
        <w:t>is on a par with its commitment to alliance</w:t>
      </w:r>
      <w:r w:rsidRPr="007600F4">
        <w:rPr>
          <w:sz w:val="16"/>
        </w:rPr>
        <w:t xml:space="preserve"> with the USA in two ways. On one hand, US extended deterrence, including the nuclear umbrella, has filled the security vacuum created by the South’s non-nuclear weapon policy. The history of the bilateral alliance proves that </w:t>
      </w:r>
      <w:r w:rsidRPr="00EF063C">
        <w:rPr>
          <w:b/>
          <w:highlight w:val="yellow"/>
          <w:u w:val="single"/>
        </w:rPr>
        <w:t>the US nuclear umbrella has been</w:t>
      </w:r>
      <w:r w:rsidRPr="007600F4">
        <w:rPr>
          <w:b/>
          <w:u w:val="single"/>
        </w:rPr>
        <w:t xml:space="preserve"> efficient and </w:t>
      </w:r>
      <w:r w:rsidRPr="00EF063C">
        <w:rPr>
          <w:rStyle w:val="Emphasis"/>
          <w:highlight w:val="yellow"/>
        </w:rPr>
        <w:t>effective</w:t>
      </w:r>
      <w:r w:rsidRPr="007600F4">
        <w:rPr>
          <w:b/>
          <w:u w:val="single"/>
        </w:rPr>
        <w:t xml:space="preserve"> in deterring North Korea.</w:t>
      </w:r>
      <w:r w:rsidRPr="007600F4">
        <w:rPr>
          <w:sz w:val="16"/>
        </w:rPr>
        <w:t xml:space="preserve"> On the other hand, as a credible and responsible ally, </w:t>
      </w:r>
      <w:r w:rsidRPr="007600F4">
        <w:rPr>
          <w:b/>
          <w:u w:val="single"/>
        </w:rPr>
        <w:t>South Korea is not careless enough to behave in a way that its ally objects to.</w:t>
      </w:r>
      <w:r w:rsidRPr="007600F4">
        <w:rPr>
          <w:sz w:val="16"/>
        </w:rPr>
        <w:t xml:space="preserve"> Therefore, </w:t>
      </w:r>
      <w:r w:rsidRPr="007600F4">
        <w:rPr>
          <w:b/>
          <w:u w:val="single"/>
        </w:rPr>
        <w:t>suspicion of South Korea’s non-nuclear-weapon policy is</w:t>
      </w:r>
      <w:r w:rsidRPr="007600F4">
        <w:rPr>
          <w:sz w:val="16"/>
        </w:rPr>
        <w:t xml:space="preserve"> </w:t>
      </w:r>
      <w:r w:rsidRPr="007600F4">
        <w:rPr>
          <w:b/>
          <w:iCs/>
          <w:u w:val="single"/>
        </w:rPr>
        <w:t>outdated</w:t>
      </w:r>
      <w:r w:rsidRPr="007600F4">
        <w:rPr>
          <w:sz w:val="16"/>
        </w:rPr>
        <w:t xml:space="preserve"> </w:t>
      </w:r>
      <w:r w:rsidRPr="007600F4">
        <w:rPr>
          <w:b/>
          <w:u w:val="single"/>
        </w:rPr>
        <w:t>and</w:t>
      </w:r>
      <w:r w:rsidRPr="007600F4">
        <w:rPr>
          <w:sz w:val="16"/>
        </w:rPr>
        <w:t xml:space="preserve"> </w:t>
      </w:r>
      <w:r w:rsidRPr="007600F4">
        <w:rPr>
          <w:b/>
          <w:iCs/>
          <w:u w:val="single"/>
        </w:rPr>
        <w:t>futile</w:t>
      </w:r>
      <w:r w:rsidRPr="007600F4">
        <w:rPr>
          <w:sz w:val="16"/>
        </w:rPr>
        <w:t xml:space="preserve"> and should not cast a shadow over the future partnership of the ROK–US alliance, including nuclear energy cooperation.67 In short, South Korea can provide the USA with alliance security assurance and support the US non-proliferation commitments. </w:t>
      </w:r>
      <w:r w:rsidRPr="007600F4">
        <w:rPr>
          <w:b/>
          <w:u w:val="single"/>
        </w:rPr>
        <w:t>The</w:t>
      </w:r>
      <w:r w:rsidRPr="007600F4">
        <w:rPr>
          <w:sz w:val="16"/>
        </w:rPr>
        <w:t xml:space="preserve"> alliance </w:t>
      </w:r>
      <w:r w:rsidRPr="007600F4">
        <w:rPr>
          <w:b/>
          <w:u w:val="single"/>
        </w:rPr>
        <w:t xml:space="preserve">security assurance is a US ally’s promise that as an alliance partner </w:t>
      </w:r>
      <w:r w:rsidRPr="00EF063C">
        <w:rPr>
          <w:b/>
          <w:highlight w:val="yellow"/>
          <w:u w:val="single"/>
        </w:rPr>
        <w:t>under the US nuclear umbrella, it will neither develop nor possess nuclear weapons</w:t>
      </w:r>
      <w:r w:rsidRPr="007600F4">
        <w:rPr>
          <w:b/>
          <w:u w:val="single"/>
        </w:rPr>
        <w:t xml:space="preserve"> as long as </w:t>
      </w:r>
      <w:r w:rsidRPr="007600F4">
        <w:rPr>
          <w:sz w:val="16"/>
        </w:rPr>
        <w:t>extended deterrence, including</w:t>
      </w:r>
      <w:r w:rsidRPr="007600F4">
        <w:rPr>
          <w:b/>
          <w:u w:val="single"/>
        </w:rPr>
        <w:t xml:space="preserve"> extended nuclear deterrence, is provided</w:t>
      </w:r>
      <w:r w:rsidRPr="007600F4">
        <w:rPr>
          <w:sz w:val="16"/>
        </w:rPr>
        <w:t>.</w:t>
      </w:r>
    </w:p>
    <w:p w:rsidR="00536A21" w:rsidRPr="007600F4" w:rsidRDefault="00536A21" w:rsidP="00536A21">
      <w:pPr>
        <w:pStyle w:val="Heading4"/>
      </w:pPr>
      <w:r>
        <w:t xml:space="preserve">(--) </w:t>
      </w:r>
      <w:r w:rsidRPr="007600F4">
        <w:t xml:space="preserve">No technical capability </w:t>
      </w:r>
      <w:r>
        <w:t>for South Korean Proliferation:</w:t>
      </w:r>
    </w:p>
    <w:p w:rsidR="00536A21" w:rsidRPr="007600F4" w:rsidRDefault="00536A21" w:rsidP="00536A21">
      <w:pPr>
        <w:rPr>
          <w:sz w:val="16"/>
        </w:rPr>
      </w:pPr>
      <w:r w:rsidRPr="007600F4">
        <w:rPr>
          <w:rStyle w:val="Style13ptBold"/>
        </w:rPr>
        <w:t xml:space="preserve">Gupta 13, </w:t>
      </w:r>
      <w:r w:rsidRPr="007600F4">
        <w:rPr>
          <w:rStyle w:val="Style13ptBold"/>
          <w:b w:val="0"/>
          <w:sz w:val="16"/>
          <w:szCs w:val="16"/>
        </w:rPr>
        <w:t>Associate Fellow at the Institute for Defense Studies and Analyses, and Balachandran, Consulting Fellow at the IDSA, 2013</w:t>
      </w:r>
      <w:r w:rsidRPr="007600F4">
        <w:rPr>
          <w:sz w:val="16"/>
        </w:rPr>
        <w:t xml:space="preserve"> G. Balachandran, PhD in Economics and Computer Science from the University of Wisconsin, and </w:t>
      </w:r>
      <w:proofErr w:type="spellStart"/>
      <w:r w:rsidRPr="007600F4">
        <w:rPr>
          <w:sz w:val="16"/>
        </w:rPr>
        <w:t>Rukmani</w:t>
      </w:r>
      <w:proofErr w:type="spellEnd"/>
      <w:r w:rsidRPr="007600F4">
        <w:rPr>
          <w:sz w:val="16"/>
        </w:rPr>
        <w:t>, doctoral candidate at the Centre for East Asian Studies at the Jawaharlal Nehru University, “Examining the Prospects of South Korea “Going Nuclear”</w:t>
      </w:r>
      <w:proofErr w:type="gramStart"/>
      <w:r w:rsidRPr="007600F4">
        <w:rPr>
          <w:sz w:val="16"/>
        </w:rPr>
        <w:t>”  5</w:t>
      </w:r>
      <w:proofErr w:type="gramEnd"/>
      <w:r w:rsidRPr="007600F4">
        <w:rPr>
          <w:sz w:val="16"/>
        </w:rPr>
        <w:t>/1/2013 http://www.idsa.in/issuebrief/ProspectsofSouthKoreaGoingNuclear_gbalachandran_01052013.html</w:t>
      </w:r>
    </w:p>
    <w:p w:rsidR="00536A21" w:rsidRPr="0015734F" w:rsidRDefault="00536A21" w:rsidP="00536A21">
      <w:pPr>
        <w:rPr>
          <w:sz w:val="14"/>
        </w:rPr>
      </w:pPr>
      <w:r w:rsidRPr="007600F4">
        <w:rPr>
          <w:sz w:val="14"/>
        </w:rPr>
        <w:t xml:space="preserve">Currently, </w:t>
      </w:r>
      <w:r w:rsidRPr="000574A4">
        <w:rPr>
          <w:highlight w:val="yellow"/>
        </w:rPr>
        <w:t>South</w:t>
      </w:r>
      <w:r w:rsidRPr="000574A4">
        <w:t xml:space="preserve"> </w:t>
      </w:r>
      <w:r w:rsidRPr="00EF063C">
        <w:rPr>
          <w:rStyle w:val="StyleUnderline"/>
          <w:highlight w:val="yellow"/>
        </w:rPr>
        <w:t>Korea is</w:t>
      </w:r>
      <w:r w:rsidRPr="00EF063C">
        <w:rPr>
          <w:sz w:val="14"/>
          <w:highlight w:val="yellow"/>
        </w:rPr>
        <w:t xml:space="preserve"> </w:t>
      </w:r>
      <w:r w:rsidRPr="00EF063C">
        <w:rPr>
          <w:rStyle w:val="Emphasis"/>
          <w:highlight w:val="yellow"/>
        </w:rPr>
        <w:t>poorly placed to consider</w:t>
      </w:r>
      <w:r w:rsidRPr="007600F4">
        <w:rPr>
          <w:sz w:val="14"/>
        </w:rPr>
        <w:t xml:space="preserve"> any serious proposal for </w:t>
      </w:r>
      <w:r w:rsidRPr="00EF063C">
        <w:rPr>
          <w:rStyle w:val="StyleUnderline"/>
          <w:highlight w:val="yellow"/>
        </w:rPr>
        <w:t>going nuclear</w:t>
      </w:r>
      <w:r w:rsidRPr="007600F4">
        <w:rPr>
          <w:sz w:val="14"/>
        </w:rPr>
        <w:t xml:space="preserve"> for a variety of reasons enumerated below. </w:t>
      </w:r>
      <w:r w:rsidRPr="007600F4">
        <w:rPr>
          <w:rStyle w:val="StyleUnderline"/>
        </w:rPr>
        <w:t>1.</w:t>
      </w:r>
      <w:r w:rsidRPr="007600F4">
        <w:rPr>
          <w:sz w:val="14"/>
        </w:rPr>
        <w:t xml:space="preserve"> </w:t>
      </w:r>
      <w:r w:rsidRPr="00EF063C">
        <w:rPr>
          <w:rStyle w:val="StyleUnderline"/>
          <w:highlight w:val="yellow"/>
        </w:rPr>
        <w:t xml:space="preserve">South Korea does </w:t>
      </w:r>
      <w:r w:rsidRPr="00EF063C">
        <w:rPr>
          <w:rStyle w:val="Emphasis"/>
          <w:highlight w:val="yellow"/>
        </w:rPr>
        <w:t>not have any of the facilities</w:t>
      </w:r>
      <w:r w:rsidRPr="007600F4">
        <w:rPr>
          <w:sz w:val="14"/>
        </w:rPr>
        <w:t xml:space="preserve"> </w:t>
      </w:r>
      <w:r w:rsidRPr="007600F4">
        <w:rPr>
          <w:rStyle w:val="StyleUnderline"/>
        </w:rPr>
        <w:t>required</w:t>
      </w:r>
      <w:r w:rsidRPr="007600F4">
        <w:rPr>
          <w:sz w:val="14"/>
        </w:rPr>
        <w:t xml:space="preserve"> for five of eight exercises needed </w:t>
      </w:r>
      <w:r w:rsidRPr="007600F4">
        <w:rPr>
          <w:rStyle w:val="StyleUnderline"/>
        </w:rPr>
        <w:t>to undertake</w:t>
      </w:r>
      <w:r w:rsidRPr="007600F4">
        <w:rPr>
          <w:sz w:val="14"/>
        </w:rPr>
        <w:t xml:space="preserve"> a </w:t>
      </w:r>
      <w:proofErr w:type="spellStart"/>
      <w:r w:rsidRPr="007600F4">
        <w:rPr>
          <w:sz w:val="14"/>
        </w:rPr>
        <w:t>programme</w:t>
      </w:r>
      <w:proofErr w:type="spellEnd"/>
      <w:r w:rsidRPr="007600F4">
        <w:rPr>
          <w:sz w:val="14"/>
        </w:rPr>
        <w:t xml:space="preserve"> for the acquisition of </w:t>
      </w:r>
      <w:r w:rsidRPr="007600F4">
        <w:rPr>
          <w:rStyle w:val="StyleUnderline"/>
        </w:rPr>
        <w:t>nuclear weapons. It does not have (</w:t>
      </w:r>
      <w:proofErr w:type="spellStart"/>
      <w:r w:rsidRPr="007600F4">
        <w:rPr>
          <w:rStyle w:val="StyleUnderline"/>
        </w:rPr>
        <w:t>i</w:t>
      </w:r>
      <w:proofErr w:type="spellEnd"/>
      <w:r w:rsidRPr="007600F4">
        <w:rPr>
          <w:rStyle w:val="StyleUnderline"/>
        </w:rPr>
        <w:t xml:space="preserve">) </w:t>
      </w:r>
      <w:r w:rsidRPr="00EF063C">
        <w:rPr>
          <w:rStyle w:val="StyleUnderline"/>
          <w:highlight w:val="yellow"/>
        </w:rPr>
        <w:t>mining</w:t>
      </w:r>
      <w:r w:rsidRPr="007600F4">
        <w:rPr>
          <w:rStyle w:val="StyleUnderline"/>
        </w:rPr>
        <w:t xml:space="preserve">, </w:t>
      </w:r>
      <w:r w:rsidRPr="00EF063C">
        <w:rPr>
          <w:rStyle w:val="StyleUnderline"/>
          <w:highlight w:val="yellow"/>
        </w:rPr>
        <w:t>milling</w:t>
      </w:r>
      <w:r w:rsidRPr="007600F4">
        <w:rPr>
          <w:rStyle w:val="StyleUnderline"/>
        </w:rPr>
        <w:t xml:space="preserve">, </w:t>
      </w:r>
      <w:r w:rsidRPr="00EF063C">
        <w:rPr>
          <w:rStyle w:val="StyleUnderline"/>
          <w:highlight w:val="yellow"/>
        </w:rPr>
        <w:t>and refining</w:t>
      </w:r>
      <w:r w:rsidRPr="007600F4">
        <w:rPr>
          <w:rStyle w:val="StyleUnderline"/>
        </w:rPr>
        <w:t xml:space="preserve"> of uranium; (ii) </w:t>
      </w:r>
      <w:r w:rsidRPr="00EF063C">
        <w:rPr>
          <w:rStyle w:val="StyleUnderline"/>
          <w:highlight w:val="yellow"/>
        </w:rPr>
        <w:t>isotope separation</w:t>
      </w:r>
      <w:r w:rsidRPr="007600F4">
        <w:rPr>
          <w:rStyle w:val="StyleUnderline"/>
        </w:rPr>
        <w:t xml:space="preserve"> </w:t>
      </w:r>
      <w:r w:rsidRPr="007600F4">
        <w:rPr>
          <w:sz w:val="14"/>
        </w:rPr>
        <w:t xml:space="preserve">of uranium, lithium, boron and heavy water; </w:t>
      </w:r>
      <w:r w:rsidRPr="007600F4">
        <w:rPr>
          <w:rStyle w:val="StyleUnderline"/>
        </w:rPr>
        <w:t xml:space="preserve">(iii) </w:t>
      </w:r>
      <w:r w:rsidRPr="00EF063C">
        <w:rPr>
          <w:rStyle w:val="StyleUnderline"/>
          <w:highlight w:val="yellow"/>
        </w:rPr>
        <w:t>chemical separations</w:t>
      </w:r>
      <w:r w:rsidRPr="007600F4">
        <w:rPr>
          <w:rStyle w:val="StyleUnderline"/>
        </w:rPr>
        <w:t xml:space="preserve"> </w:t>
      </w:r>
      <w:r w:rsidRPr="007600F4">
        <w:rPr>
          <w:sz w:val="14"/>
        </w:rPr>
        <w:t>of plutonium, uranium, and tritium from irradiated fuel and target elements</w:t>
      </w:r>
      <w:r w:rsidRPr="007600F4">
        <w:rPr>
          <w:rStyle w:val="StyleUnderline"/>
        </w:rPr>
        <w:t xml:space="preserve">;(iv) </w:t>
      </w:r>
      <w:r w:rsidRPr="00EF063C">
        <w:rPr>
          <w:rStyle w:val="StyleUnderline"/>
          <w:highlight w:val="yellow"/>
        </w:rPr>
        <w:t>weapon operations</w:t>
      </w:r>
      <w:r w:rsidRPr="007600F4">
        <w:rPr>
          <w:sz w:val="14"/>
        </w:rPr>
        <w:t xml:space="preserve">, including assembly, maintenance, modification, and dismantlement of nuclear weapons; and </w:t>
      </w:r>
      <w:r w:rsidRPr="007600F4">
        <w:rPr>
          <w:rStyle w:val="StyleUnderline"/>
        </w:rPr>
        <w:t xml:space="preserve">(v) research, </w:t>
      </w:r>
      <w:r w:rsidRPr="00EF063C">
        <w:rPr>
          <w:rStyle w:val="StyleUnderline"/>
          <w:highlight w:val="yellow"/>
        </w:rPr>
        <w:t>development, and testing</w:t>
      </w:r>
      <w:r w:rsidRPr="007600F4">
        <w:rPr>
          <w:rStyle w:val="StyleUnderline"/>
        </w:rPr>
        <w:t xml:space="preserve">. </w:t>
      </w:r>
      <w:r w:rsidRPr="007600F4">
        <w:rPr>
          <w:sz w:val="14"/>
        </w:rPr>
        <w:t>It does have some (</w:t>
      </w:r>
      <w:proofErr w:type="spellStart"/>
      <w:r w:rsidRPr="007600F4">
        <w:rPr>
          <w:sz w:val="14"/>
        </w:rPr>
        <w:t>i</w:t>
      </w:r>
      <w:proofErr w:type="spellEnd"/>
      <w:r w:rsidRPr="007600F4">
        <w:rPr>
          <w:sz w:val="14"/>
        </w:rPr>
        <w:t xml:space="preserve">) fuel fabrication facilities for reactors; (ii) Reactor operations to irradiate fuel and targets to produce nuclear materials; and (iii) component fabrication of non-nuclear components. Of these, all such facilities under the first two categories are under IAEA safeguards. In addition some of the reactors in S. Korea of are of indigenous design and manufacture. </w:t>
      </w:r>
      <w:r w:rsidRPr="007600F4">
        <w:rPr>
          <w:rStyle w:val="StyleUnderline"/>
        </w:rPr>
        <w:t xml:space="preserve">2. South Korea has </w:t>
      </w:r>
      <w:r w:rsidRPr="007600F4">
        <w:rPr>
          <w:rStyle w:val="Emphasis"/>
        </w:rPr>
        <w:t>international obligations</w:t>
      </w:r>
      <w:r w:rsidRPr="007600F4">
        <w:rPr>
          <w:sz w:val="14"/>
        </w:rPr>
        <w:t xml:space="preserve"> under various bilateral and multilateral agreements </w:t>
      </w:r>
      <w:r w:rsidRPr="007600F4">
        <w:rPr>
          <w:rStyle w:val="StyleUnderline"/>
        </w:rPr>
        <w:t>that restrict its ability to acquire a nuclear weapon. It has a</w:t>
      </w:r>
      <w:r w:rsidRPr="007600F4">
        <w:rPr>
          <w:sz w:val="14"/>
        </w:rPr>
        <w:t xml:space="preserve"> Comprehensive Safeguards </w:t>
      </w:r>
      <w:r w:rsidRPr="007600F4">
        <w:rPr>
          <w:rStyle w:val="StyleUnderline"/>
        </w:rPr>
        <w:t>Agreement with IAEA</w:t>
      </w:r>
      <w:r w:rsidRPr="007600F4">
        <w:rPr>
          <w:sz w:val="14"/>
        </w:rPr>
        <w:t xml:space="preserve"> (INFCIRC/236) in force since November 1975 and also has in force </w:t>
      </w:r>
      <w:r w:rsidRPr="007600F4">
        <w:rPr>
          <w:rStyle w:val="StyleUnderline"/>
        </w:rPr>
        <w:t>the Additional Protocol</w:t>
      </w:r>
      <w:r w:rsidRPr="007600F4">
        <w:rPr>
          <w:sz w:val="14"/>
        </w:rPr>
        <w:t xml:space="preserve"> since 19 February 2004 (INFCIRC/256/Add.1). Since 2007 the IAEA on the basis of its safeguards implementation procedures has </w:t>
      </w:r>
      <w:r w:rsidRPr="007600F4">
        <w:rPr>
          <w:sz w:val="14"/>
        </w:rPr>
        <w:lastRenderedPageBreak/>
        <w:t xml:space="preserve">declared that the Secretariat found no indication of the diversion of declared nuclear material from peaceful nuclear activities and no indication of undeclared nuclear material or activities in South Korea. On this basis, </w:t>
      </w:r>
      <w:r w:rsidRPr="007600F4">
        <w:rPr>
          <w:rStyle w:val="StyleUnderline"/>
        </w:rPr>
        <w:t>the Secretariat concluded that all nuclear material in South Korea remained in peaceful activities</w:t>
      </w:r>
      <w:r w:rsidRPr="007600F4">
        <w:rPr>
          <w:sz w:val="14"/>
        </w:rPr>
        <w:t xml:space="preserve"> although on a number of occasions, starting in 1982 and continuing until 2000, the ROK conducted experiments and activities involving uranium conversion, uranium enrichment and plutonium separation, which it failed to report to the Agency in accordance with its obligations under its Safeguards Agreement. The IAEA conducted special inspections in South Korea subsequent to its declaration in October 2004 about these unreported activities. The ROK provided active cooperation to the Agency in providing timely information, and access to personnel and locations, and also permitted the collection of environmental and other samples for Agency analysis and assessment. Based on the information provided by the ROK and the verification activities carried out by the Agency to date, the IAEA secretariat concluded in late 2004 that there is no indication that the undeclared experiments had continued, and since 2007 has been giving the ROK a clean chit. Therefore, </w:t>
      </w:r>
      <w:r w:rsidRPr="007600F4">
        <w:rPr>
          <w:rStyle w:val="StyleUnderline"/>
        </w:rPr>
        <w:t>South Korea</w:t>
      </w:r>
      <w:r w:rsidRPr="007600F4">
        <w:rPr>
          <w:sz w:val="14"/>
        </w:rPr>
        <w:t xml:space="preserve"> asset position to embark on a nuclear weapon program is very weak now. It </w:t>
      </w:r>
      <w:proofErr w:type="gramStart"/>
      <w:r w:rsidRPr="007600F4">
        <w:rPr>
          <w:rStyle w:val="StyleUnderline"/>
        </w:rPr>
        <w:t>Has</w:t>
      </w:r>
      <w:proofErr w:type="gramEnd"/>
      <w:r w:rsidRPr="007600F4">
        <w:rPr>
          <w:rStyle w:val="StyleUnderline"/>
        </w:rPr>
        <w:t xml:space="preserve"> not mined any natural uranium within</w:t>
      </w:r>
      <w:r w:rsidRPr="007600F4">
        <w:rPr>
          <w:sz w:val="14"/>
        </w:rPr>
        <w:t xml:space="preserve"> its territory; </w:t>
      </w:r>
      <w:r w:rsidRPr="007600F4">
        <w:rPr>
          <w:rStyle w:val="Emphasis"/>
        </w:rPr>
        <w:t xml:space="preserve">hence has </w:t>
      </w:r>
      <w:r w:rsidRPr="00EF063C">
        <w:rPr>
          <w:rStyle w:val="Emphasis"/>
          <w:highlight w:val="yellow"/>
        </w:rPr>
        <w:t>no stock of indigenous natural uranium</w:t>
      </w:r>
      <w:r w:rsidRPr="007600F4">
        <w:rPr>
          <w:rStyle w:val="Emphasis"/>
        </w:rPr>
        <w:t xml:space="preserve">; Has </w:t>
      </w:r>
      <w:r w:rsidRPr="00EF063C">
        <w:rPr>
          <w:rStyle w:val="Emphasis"/>
          <w:highlight w:val="yellow"/>
        </w:rPr>
        <w:t>no enrichment facility</w:t>
      </w:r>
      <w:r w:rsidRPr="007600F4">
        <w:rPr>
          <w:rStyle w:val="Emphasis"/>
        </w:rPr>
        <w:t xml:space="preserve">; </w:t>
      </w:r>
      <w:r w:rsidRPr="00EF063C">
        <w:rPr>
          <w:rStyle w:val="Emphasis"/>
          <w:highlight w:val="yellow"/>
        </w:rPr>
        <w:t>No reprocessing plant</w:t>
      </w:r>
      <w:r w:rsidRPr="007600F4">
        <w:rPr>
          <w:rStyle w:val="Emphasis"/>
        </w:rPr>
        <w:t xml:space="preserve">; and </w:t>
      </w:r>
      <w:r w:rsidRPr="007600F4">
        <w:rPr>
          <w:rStyle w:val="StyleUnderline"/>
        </w:rPr>
        <w:t>All fissile material stock in South Korea is under IAEA safeguards</w:t>
      </w:r>
      <w:r w:rsidRPr="007600F4">
        <w:rPr>
          <w:sz w:val="14"/>
        </w:rPr>
        <w:t xml:space="preserve"> as a consequence of (1) lack of any domestic uranium; (2) its NPT commitments and bilateral agreements with foreign suppliers of fissile material.</w:t>
      </w:r>
    </w:p>
    <w:p w:rsidR="00536A21" w:rsidRPr="007600F4" w:rsidRDefault="00536A21" w:rsidP="00536A21">
      <w:pPr>
        <w:pStyle w:val="Heading4"/>
        <w:spacing w:before="0" w:line="240" w:lineRule="auto"/>
        <w:rPr>
          <w:rFonts w:cs="Times New Roman"/>
        </w:rPr>
      </w:pPr>
      <w:r>
        <w:rPr>
          <w:rFonts w:cs="Times New Roman"/>
        </w:rPr>
        <w:t xml:space="preserve">(--) </w:t>
      </w:r>
      <w:r w:rsidRPr="007600F4">
        <w:rPr>
          <w:rFonts w:cs="Times New Roman"/>
        </w:rPr>
        <w:t xml:space="preserve">Trade, energy, treaties, and economics prevent </w:t>
      </w:r>
      <w:r>
        <w:rPr>
          <w:rFonts w:cs="Times New Roman"/>
        </w:rPr>
        <w:t xml:space="preserve">South Korean </w:t>
      </w:r>
      <w:proofErr w:type="spellStart"/>
      <w:r w:rsidRPr="007600F4">
        <w:rPr>
          <w:rFonts w:cs="Times New Roman"/>
        </w:rPr>
        <w:t>prolif</w:t>
      </w:r>
      <w:proofErr w:type="spellEnd"/>
    </w:p>
    <w:p w:rsidR="00536A21" w:rsidRPr="007600F4" w:rsidRDefault="00536A21" w:rsidP="00536A21">
      <w:pPr>
        <w:spacing w:after="0" w:line="240" w:lineRule="auto"/>
        <w:rPr>
          <w:rFonts w:cs="Times New Roman"/>
        </w:rPr>
      </w:pPr>
      <w:r w:rsidRPr="007600F4">
        <w:rPr>
          <w:rFonts w:cs="Times New Roman"/>
          <w:b/>
          <w:sz w:val="26"/>
          <w:szCs w:val="26"/>
        </w:rPr>
        <w:t>Hayes and Moon 14</w:t>
      </w:r>
      <w:r w:rsidRPr="007600F4">
        <w:rPr>
          <w:rFonts w:cs="Times New Roman"/>
        </w:rPr>
        <w:t> </w:t>
      </w:r>
      <w:r w:rsidRPr="007600F4">
        <w:rPr>
          <w:rFonts w:cs="Times New Roman"/>
          <w:sz w:val="16"/>
        </w:rPr>
        <w:t xml:space="preserve">(Executive Director, Nautilus Institute for Security and Sustainability, PhD in IR from Yale, Professor of History at Northwestern; professor of political science at </w:t>
      </w:r>
      <w:proofErr w:type="spellStart"/>
      <w:r w:rsidRPr="007600F4">
        <w:rPr>
          <w:rFonts w:cs="Times New Roman"/>
          <w:sz w:val="16"/>
        </w:rPr>
        <w:t>Yonsei</w:t>
      </w:r>
      <w:proofErr w:type="spellEnd"/>
      <w:r w:rsidRPr="007600F4">
        <w:rPr>
          <w:rFonts w:cs="Times New Roman"/>
          <w:sz w:val="16"/>
        </w:rPr>
        <w:t xml:space="preserve"> University and Ambassador for International Security Affairs at the Ministry of Foreign Affairs and Trade, the Republic of Korea. He served as Dean of </w:t>
      </w:r>
      <w:proofErr w:type="spellStart"/>
      <w:r w:rsidRPr="007600F4">
        <w:rPr>
          <w:rFonts w:cs="Times New Roman"/>
          <w:sz w:val="16"/>
        </w:rPr>
        <w:t>Yonsei's</w:t>
      </w:r>
      <w:proofErr w:type="spellEnd"/>
      <w:r w:rsidRPr="007600F4">
        <w:rPr>
          <w:rFonts w:cs="Times New Roman"/>
          <w:sz w:val="16"/>
        </w:rPr>
        <w:t xml:space="preserve"> Graduate School of International Studies and as Chairman of the Presidential Committee on the Northeast Asian Cooperation Initiative, a cabinet-level post. Peter and Chung-in, "Should South Korea Go Nuclear?</w:t>
      </w:r>
      <w:proofErr w:type="gramStart"/>
      <w:r w:rsidRPr="007600F4">
        <w:rPr>
          <w:rFonts w:cs="Times New Roman"/>
          <w:sz w:val="16"/>
        </w:rPr>
        <w:t>",</w:t>
      </w:r>
      <w:proofErr w:type="gramEnd"/>
      <w:r w:rsidRPr="007600F4">
        <w:rPr>
          <w:rFonts w:cs="Times New Roman"/>
          <w:sz w:val="16"/>
        </w:rPr>
        <w:t xml:space="preserve"> 7/28/14, </w:t>
      </w:r>
      <w:hyperlink r:id="rId56" w:anchor="axzz3AKArVDLT" w:history="1">
        <w:r w:rsidRPr="007600F4">
          <w:rPr>
            <w:rStyle w:val="Hyperlink"/>
            <w:rFonts w:cs="Times New Roman"/>
            <w:sz w:val="16"/>
          </w:rPr>
          <w:t>http://nautilus.org/napsnet/napsnet-policy-forum/should-south-korea-go-nuclear/~~#axzz3AKArVDLT</w:t>
        </w:r>
      </w:hyperlink>
      <w:r w:rsidRPr="007600F4">
        <w:rPr>
          <w:rFonts w:cs="Times New Roman"/>
          <w:sz w:val="16"/>
        </w:rPr>
        <w:t>, Nautilus Institute)</w:t>
      </w:r>
    </w:p>
    <w:p w:rsidR="00536A21" w:rsidRPr="007600F4" w:rsidRDefault="00536A21" w:rsidP="00536A21">
      <w:pPr>
        <w:spacing w:after="0" w:line="240" w:lineRule="auto"/>
        <w:rPr>
          <w:rFonts w:cs="Times New Roman"/>
          <w:sz w:val="16"/>
        </w:rPr>
      </w:pPr>
      <w:r w:rsidRPr="00EF063C">
        <w:rPr>
          <w:rStyle w:val="StyleUnderline"/>
          <w:rFonts w:cs="Times New Roman"/>
          <w:highlight w:val="yellow"/>
        </w:rPr>
        <w:t>The ROK would</w:t>
      </w:r>
      <w:r w:rsidRPr="00EF063C">
        <w:rPr>
          <w:rStyle w:val="Emphasis"/>
          <w:rFonts w:cs="Times New Roman"/>
          <w:highlight w:val="yellow"/>
        </w:rPr>
        <w:t xml:space="preserve"> face very high costs</w:t>
      </w:r>
      <w:r w:rsidRPr="007600F4">
        <w:rPr>
          <w:rFonts w:cs="Times New Roman"/>
          <w:sz w:val="16"/>
        </w:rPr>
        <w:t xml:space="preserve"> were it to move in this direction </w:t>
      </w:r>
      <w:r w:rsidRPr="00EF063C">
        <w:rPr>
          <w:rStyle w:val="StyleUnderline"/>
          <w:rFonts w:cs="Times New Roman"/>
          <w:highlight w:val="yellow"/>
        </w:rPr>
        <w:t>because</w:t>
      </w:r>
      <w:r w:rsidRPr="007600F4">
        <w:rPr>
          <w:rFonts w:cs="Times New Roman"/>
          <w:sz w:val="16"/>
        </w:rPr>
        <w:t xml:space="preserve"> </w:t>
      </w:r>
      <w:r w:rsidRPr="00EF063C">
        <w:rPr>
          <w:rStyle w:val="Emphasis"/>
          <w:rFonts w:cs="Times New Roman"/>
          <w:highlight w:val="yellow"/>
        </w:rPr>
        <w:t>it is deeply embedded in</w:t>
      </w:r>
      <w:r w:rsidRPr="007600F4">
        <w:rPr>
          <w:rFonts w:cs="Times New Roman"/>
          <w:sz w:val="16"/>
        </w:rPr>
        <w:t xml:space="preserve"> multilateral and bilateral </w:t>
      </w:r>
      <w:r w:rsidRPr="00EF063C">
        <w:rPr>
          <w:rStyle w:val="Emphasis"/>
          <w:rFonts w:cs="Times New Roman"/>
          <w:highlight w:val="yellow"/>
        </w:rPr>
        <w:t>treaty commitments</w:t>
      </w:r>
      <w:r w:rsidRPr="007600F4">
        <w:rPr>
          <w:rFonts w:cs="Times New Roman"/>
          <w:sz w:val="16"/>
        </w:rPr>
        <w:t xml:space="preserve"> </w:t>
      </w:r>
      <w:r w:rsidRPr="00EF063C">
        <w:rPr>
          <w:rStyle w:val="StyleUnderline"/>
          <w:rFonts w:cs="Times New Roman"/>
          <w:highlight w:val="yellow"/>
        </w:rPr>
        <w:t>and</w:t>
      </w:r>
      <w:r w:rsidRPr="007600F4">
        <w:rPr>
          <w:rFonts w:cs="Times New Roman"/>
          <w:sz w:val="16"/>
        </w:rPr>
        <w:t xml:space="preserve"> </w:t>
      </w:r>
      <w:r w:rsidRPr="00EF063C">
        <w:rPr>
          <w:rStyle w:val="StyleUnderline"/>
          <w:rFonts w:cs="Times New Roman"/>
          <w:highlight w:val="yellow"/>
        </w:rPr>
        <w:t>nuclear energy</w:t>
      </w:r>
      <w:r w:rsidRPr="007600F4">
        <w:rPr>
          <w:rFonts w:cs="Times New Roman"/>
          <w:sz w:val="16"/>
        </w:rPr>
        <w:t xml:space="preserve"> supply </w:t>
      </w:r>
      <w:r w:rsidRPr="00EF063C">
        <w:rPr>
          <w:rStyle w:val="StyleUnderline"/>
          <w:rFonts w:cs="Times New Roman"/>
          <w:highlight w:val="yellow"/>
        </w:rPr>
        <w:t>trading networks</w:t>
      </w:r>
      <w:r w:rsidRPr="007600F4">
        <w:rPr>
          <w:rFonts w:cs="Times New Roman"/>
          <w:sz w:val="16"/>
        </w:rPr>
        <w:t xml:space="preserve">. South </w:t>
      </w:r>
      <w:r w:rsidRPr="007600F4">
        <w:rPr>
          <w:rStyle w:val="StyleUnderline"/>
          <w:rFonts w:cs="Times New Roman"/>
        </w:rPr>
        <w:t>Korea is a member of the</w:t>
      </w:r>
      <w:r w:rsidRPr="007600F4">
        <w:rPr>
          <w:rFonts w:cs="Times New Roman"/>
          <w:sz w:val="16"/>
        </w:rPr>
        <w:t xml:space="preserve"> Nuclear Non-Proliferation Treaty (</w:t>
      </w:r>
      <w:r w:rsidRPr="007600F4">
        <w:rPr>
          <w:rStyle w:val="Emphasis"/>
          <w:rFonts w:cs="Times New Roman"/>
        </w:rPr>
        <w:t>NPT</w:t>
      </w:r>
      <w:r w:rsidRPr="007600F4">
        <w:rPr>
          <w:rFonts w:cs="Times New Roman"/>
          <w:sz w:val="16"/>
        </w:rPr>
        <w:t xml:space="preserve">), </w:t>
      </w:r>
      <w:r w:rsidRPr="007600F4">
        <w:rPr>
          <w:rStyle w:val="StyleUnderline"/>
          <w:rFonts w:cs="Times New Roman"/>
        </w:rPr>
        <w:t xml:space="preserve">and therefore </w:t>
      </w:r>
      <w:r w:rsidRPr="007600F4">
        <w:rPr>
          <w:rStyle w:val="Emphasis"/>
          <w:rFonts w:cs="Times New Roman"/>
        </w:rPr>
        <w:t>cannot receive</w:t>
      </w:r>
      <w:r w:rsidRPr="007600F4">
        <w:rPr>
          <w:rFonts w:cs="Times New Roman"/>
          <w:sz w:val="16"/>
        </w:rPr>
        <w:t xml:space="preserve">, manufacture or get any </w:t>
      </w:r>
      <w:r w:rsidRPr="007600F4">
        <w:rPr>
          <w:rStyle w:val="Emphasis"/>
          <w:rFonts w:cs="Times New Roman"/>
        </w:rPr>
        <w:t>assistance</w:t>
      </w:r>
      <w:r w:rsidRPr="007600F4">
        <w:rPr>
          <w:rFonts w:cs="Times New Roman"/>
          <w:sz w:val="16"/>
        </w:rPr>
        <w:t xml:space="preserve"> to produce nuclear explosive devices or weapons under Article 2. It is also obliged to comply with the safeguard regulations of the International Atomic Energy Agency. </w:t>
      </w:r>
      <w:r w:rsidRPr="00EF063C">
        <w:rPr>
          <w:rStyle w:val="Emphasis"/>
          <w:rFonts w:cs="Times New Roman"/>
          <w:highlight w:val="yellow"/>
        </w:rPr>
        <w:t>Seoul would have to</w:t>
      </w:r>
      <w:r w:rsidRPr="007600F4">
        <w:rPr>
          <w:rFonts w:cs="Times New Roman"/>
          <w:sz w:val="16"/>
        </w:rPr>
        <w:t xml:space="preserve"> emulate Pyongyang and </w:t>
      </w:r>
      <w:r w:rsidRPr="00EF063C">
        <w:rPr>
          <w:rStyle w:val="Emphasis"/>
          <w:rFonts w:cs="Times New Roman"/>
          <w:highlight w:val="yellow"/>
        </w:rPr>
        <w:t xml:space="preserve">leave the NPT and </w:t>
      </w:r>
      <w:r w:rsidRPr="007600F4">
        <w:rPr>
          <w:rStyle w:val="Emphasis"/>
          <w:rFonts w:cs="Times New Roman"/>
        </w:rPr>
        <w:t xml:space="preserve">the </w:t>
      </w:r>
      <w:r w:rsidRPr="00EF063C">
        <w:rPr>
          <w:rStyle w:val="Emphasis"/>
          <w:rFonts w:cs="Times New Roman"/>
          <w:highlight w:val="yellow"/>
        </w:rPr>
        <w:t>IAEA</w:t>
      </w:r>
      <w:r w:rsidRPr="007600F4">
        <w:rPr>
          <w:rFonts w:cs="Times New Roman"/>
          <w:sz w:val="16"/>
        </w:rPr>
        <w:t xml:space="preserve">. But unlike North Korea which had almost no external nuclear ties or market relations to lose, South </w:t>
      </w:r>
      <w:r w:rsidRPr="00EF063C">
        <w:rPr>
          <w:rStyle w:val="StyleUnderline"/>
          <w:rFonts w:cs="Times New Roman"/>
          <w:highlight w:val="yellow"/>
        </w:rPr>
        <w:t xml:space="preserve">Korea is </w:t>
      </w:r>
      <w:r w:rsidRPr="00EF063C">
        <w:rPr>
          <w:rStyle w:val="Emphasis"/>
          <w:rFonts w:cs="Times New Roman"/>
          <w:highlight w:val="yellow"/>
        </w:rPr>
        <w:t>highly involved in global markets</w:t>
      </w:r>
      <w:r w:rsidRPr="007600F4">
        <w:rPr>
          <w:rFonts w:cs="Times New Roman"/>
          <w:sz w:val="16"/>
        </w:rPr>
        <w:t xml:space="preserve"> with Koreans serving as UN Secretary General and World Bank president. </w:t>
      </w:r>
      <w:r w:rsidRPr="00EF063C">
        <w:rPr>
          <w:rStyle w:val="StyleUnderline"/>
          <w:rFonts w:cs="Times New Roman"/>
          <w:highlight w:val="yellow"/>
        </w:rPr>
        <w:t>Pulling out</w:t>
      </w:r>
      <w:r w:rsidRPr="007600F4">
        <w:rPr>
          <w:rFonts w:cs="Times New Roman"/>
          <w:sz w:val="16"/>
        </w:rPr>
        <w:t xml:space="preserve"> of the NPT and the IAEA </w:t>
      </w:r>
      <w:r w:rsidRPr="000574A4">
        <w:rPr>
          <w:rStyle w:val="StyleUnderline"/>
          <w:highlight w:val="yellow"/>
        </w:rPr>
        <w:t>might lead</w:t>
      </w:r>
      <w:r w:rsidRPr="000574A4">
        <w:rPr>
          <w:rStyle w:val="Emphasis"/>
          <w:rFonts w:cs="Times New Roman"/>
          <w:highlight w:val="yellow"/>
        </w:rPr>
        <w:t xml:space="preserve"> to UN action</w:t>
      </w:r>
      <w:r w:rsidRPr="000574A4">
        <w:rPr>
          <w:rFonts w:cs="Times New Roman"/>
          <w:sz w:val="16"/>
          <w:highlight w:val="yellow"/>
        </w:rPr>
        <w:t xml:space="preserve">, </w:t>
      </w:r>
      <w:r w:rsidRPr="000574A4">
        <w:rPr>
          <w:rStyle w:val="StyleUnderline"/>
          <w:rFonts w:cs="Times New Roman"/>
          <w:highlight w:val="yellow"/>
        </w:rPr>
        <w:t>possibly</w:t>
      </w:r>
      <w:r w:rsidRPr="007600F4">
        <w:rPr>
          <w:rFonts w:cs="Times New Roman"/>
          <w:sz w:val="16"/>
        </w:rPr>
        <w:t xml:space="preserve"> UN Security Council </w:t>
      </w:r>
      <w:r w:rsidRPr="00EF063C">
        <w:rPr>
          <w:rStyle w:val="Emphasis"/>
          <w:rFonts w:cs="Times New Roman"/>
          <w:highlight w:val="yellow"/>
        </w:rPr>
        <w:t>sanctions</w:t>
      </w:r>
      <w:r w:rsidRPr="007600F4">
        <w:rPr>
          <w:rFonts w:cs="Times New Roman"/>
          <w:sz w:val="16"/>
        </w:rPr>
        <w:t xml:space="preserve"> as were imposed on the DPRK, as well as national sanctions. </w:t>
      </w:r>
      <w:r w:rsidRPr="007600F4">
        <w:rPr>
          <w:rStyle w:val="StyleUnderline"/>
          <w:rFonts w:cs="Times New Roman"/>
        </w:rPr>
        <w:t>It would certainly end South Korea’s reactor exports and likely also supply of uranium, enrichment services, and other materials and dual use technology needed for South Korea’s nuclear fuel cycle</w:t>
      </w:r>
      <w:r w:rsidRPr="007600F4">
        <w:rPr>
          <w:rFonts w:cs="Times New Roman"/>
          <w:sz w:val="16"/>
        </w:rPr>
        <w:t xml:space="preserve"> from the Nuclear Supply Group such as the United States, Australia, Russia, and France. Within a few years, South </w:t>
      </w:r>
      <w:r w:rsidRPr="00EF063C">
        <w:rPr>
          <w:rStyle w:val="StyleUnderline"/>
          <w:rFonts w:cs="Times New Roman"/>
          <w:highlight w:val="yellow"/>
        </w:rPr>
        <w:t>Korea would face a</w:t>
      </w:r>
      <w:r w:rsidRPr="007600F4">
        <w:rPr>
          <w:rFonts w:cs="Times New Roman"/>
          <w:sz w:val="16"/>
        </w:rPr>
        <w:t xml:space="preserve">n even </w:t>
      </w:r>
      <w:r w:rsidRPr="00EF063C">
        <w:rPr>
          <w:rStyle w:val="Emphasis"/>
          <w:rFonts w:cs="Times New Roman"/>
          <w:highlight w:val="yellow"/>
        </w:rPr>
        <w:t>large</w:t>
      </w:r>
      <w:r w:rsidRPr="007600F4">
        <w:rPr>
          <w:rFonts w:cs="Times New Roman"/>
          <w:sz w:val="16"/>
        </w:rPr>
        <w:t xml:space="preserve">r </w:t>
      </w:r>
      <w:r w:rsidRPr="00EF063C">
        <w:rPr>
          <w:rStyle w:val="Emphasis"/>
          <w:rFonts w:cs="Times New Roman"/>
          <w:highlight w:val="yellow"/>
        </w:rPr>
        <w:t>power shortfall</w:t>
      </w:r>
      <w:r w:rsidRPr="007600F4">
        <w:rPr>
          <w:rFonts w:cs="Times New Roman"/>
          <w:sz w:val="16"/>
        </w:rPr>
        <w:t xml:space="preserve"> than Japan had to deal with after shutting down all its nuclear plants in 2011. Also, Washington would likely reject not only Seoul’s request to reprocess or pyro-process spent nuclear fuel, but also its desire to enrich uranium, even for research. </w:t>
      </w:r>
      <w:r w:rsidRPr="007600F4">
        <w:rPr>
          <w:rStyle w:val="Emphasis"/>
          <w:rFonts w:cs="Times New Roman"/>
        </w:rPr>
        <w:t>IAEA alarm bells will sound loudly the moment such proliferation activity commences</w:t>
      </w:r>
      <w:r w:rsidRPr="007600F4">
        <w:rPr>
          <w:rFonts w:cs="Times New Roman"/>
          <w:sz w:val="16"/>
        </w:rPr>
        <w:t>, not least due to the Agency’s experience with South Korea’s enrichment research and development.</w:t>
      </w:r>
    </w:p>
    <w:p w:rsidR="00536A21" w:rsidRDefault="00536A21" w:rsidP="00536A21">
      <w:pPr>
        <w:pStyle w:val="Heading3"/>
      </w:pPr>
      <w:bookmarkStart w:id="32" w:name="_Toc453287027"/>
      <w:bookmarkStart w:id="33" w:name="_Toc456553528"/>
      <w:r>
        <w:lastRenderedPageBreak/>
        <w:t>Proliferation Doesn’t Cause War</w:t>
      </w:r>
      <w:bookmarkEnd w:id="32"/>
      <w:bookmarkEnd w:id="33"/>
    </w:p>
    <w:p w:rsidR="00536A21" w:rsidRPr="00AC0C35" w:rsidRDefault="00536A21" w:rsidP="00536A21">
      <w:pPr>
        <w:pStyle w:val="Heading4"/>
      </w:pPr>
      <w:proofErr w:type="spellStart"/>
      <w:r w:rsidRPr="00AC0C35">
        <w:t>Prolif</w:t>
      </w:r>
      <w:proofErr w:type="spellEnd"/>
      <w:r w:rsidRPr="00AC0C35">
        <w:t xml:space="preserve"> doesn’t cause war</w:t>
      </w:r>
    </w:p>
    <w:p w:rsidR="00536A21" w:rsidRPr="00AC0C35" w:rsidRDefault="00536A21" w:rsidP="00536A2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eastAsia="Calibri"/>
          <w:b/>
          <w:bCs/>
        </w:rPr>
      </w:pPr>
      <w:r w:rsidRPr="00AC0C35">
        <w:rPr>
          <w:b/>
          <w:bCs/>
          <w:smallCaps/>
          <w:sz w:val="24"/>
        </w:rPr>
        <w:t xml:space="preserve">Waltz </w:t>
      </w:r>
      <w:r>
        <w:rPr>
          <w:b/>
          <w:bCs/>
          <w:smallCaps/>
          <w:sz w:val="24"/>
        </w:rPr>
        <w:t>200</w:t>
      </w:r>
      <w:r w:rsidRPr="00AC0C35">
        <w:rPr>
          <w:b/>
          <w:bCs/>
          <w:smallCaps/>
          <w:sz w:val="24"/>
        </w:rPr>
        <w:t>7</w:t>
      </w:r>
      <w:r w:rsidRPr="00AC0C35">
        <w:rPr>
          <w:rFonts w:eastAsia="Calibri"/>
          <w:b/>
          <w:bCs/>
        </w:rPr>
        <w:t xml:space="preserve"> </w:t>
      </w:r>
      <w:r w:rsidRPr="00AC0C35">
        <w:t>(</w:t>
      </w:r>
      <w:r w:rsidRPr="00AC0C35">
        <w:rPr>
          <w:rFonts w:eastAsia="Calibri"/>
        </w:rPr>
        <w:t>Kenneth, Professor – UC Berkeley, “A Nuclear Iran”, Journal of International Affairs, 3-22, Lexis)</w:t>
      </w:r>
    </w:p>
    <w:p w:rsidR="00536A21" w:rsidRDefault="00536A21" w:rsidP="00536A21">
      <w:pPr>
        <w:spacing w:line="256" w:lineRule="auto"/>
        <w:rPr>
          <w:rFonts w:eastAsia="Times New Roman"/>
          <w:sz w:val="16"/>
          <w:szCs w:val="20"/>
        </w:rPr>
      </w:pPr>
      <w:r w:rsidRPr="00AC0C35">
        <w:rPr>
          <w:rFonts w:eastAsia="Times New Roman"/>
          <w:sz w:val="16"/>
          <w:szCs w:val="20"/>
        </w:rPr>
        <w:t xml:space="preserve">First, nuclear </w:t>
      </w:r>
      <w:r w:rsidRPr="00AC0C35">
        <w:rPr>
          <w:rFonts w:eastAsia="Times New Roman"/>
          <w:b/>
          <w:bCs/>
          <w:szCs w:val="26"/>
          <w:highlight w:val="yellow"/>
          <w:u w:val="single"/>
        </w:rPr>
        <w:t>prolif</w:t>
      </w:r>
      <w:r w:rsidRPr="00AC0C35">
        <w:rPr>
          <w:rFonts w:eastAsia="Times New Roman"/>
          <w:b/>
          <w:bCs/>
          <w:szCs w:val="26"/>
          <w:u w:val="single"/>
        </w:rPr>
        <w:t xml:space="preserve">eration </w:t>
      </w:r>
      <w:r w:rsidRPr="00AC0C35">
        <w:rPr>
          <w:rFonts w:eastAsia="Times New Roman"/>
          <w:b/>
          <w:bCs/>
          <w:szCs w:val="26"/>
          <w:highlight w:val="yellow"/>
          <w:u w:val="single"/>
        </w:rPr>
        <w:t>is not a problem</w:t>
      </w:r>
      <w:r w:rsidRPr="00AC0C35">
        <w:rPr>
          <w:rFonts w:eastAsia="Times New Roman"/>
          <w:sz w:val="16"/>
          <w:szCs w:val="20"/>
          <w:highlight w:val="yellow"/>
        </w:rPr>
        <w:t xml:space="preserve"> </w:t>
      </w:r>
      <w:r w:rsidRPr="00AC0C35">
        <w:rPr>
          <w:rFonts w:eastAsia="Times New Roman"/>
          <w:sz w:val="16"/>
          <w:szCs w:val="20"/>
        </w:rPr>
        <w:t xml:space="preserve">because nuclear weapons have not proliferated. "Proliferation" means to spread like wildfire. We have had nuclear military capability for over fifty years, and we have a total of nine militarily capable nuclear states. That's hardly proliferation; that is, indeed, glacial spread. If another country gets nuclear weapons, and if it does so for good reasons, then that isn't an object of great worry. Every once in a while, some prominent person says something </w:t>
      </w:r>
      <w:proofErr w:type="spellStart"/>
      <w:r w:rsidRPr="00AC0C35">
        <w:rPr>
          <w:rFonts w:eastAsia="Times New Roman"/>
          <w:sz w:val="16"/>
          <w:szCs w:val="20"/>
        </w:rPr>
        <w:t>that'sobviously</w:t>
      </w:r>
      <w:proofErr w:type="spellEnd"/>
      <w:r w:rsidRPr="00AC0C35">
        <w:rPr>
          <w:rFonts w:eastAsia="Times New Roman"/>
          <w:sz w:val="16"/>
          <w:szCs w:val="20"/>
        </w:rPr>
        <w:t xml:space="preserve"> true. Recently, Jacques Chirac [president of </w:t>
      </w:r>
      <w:smartTag w:uri="urn:schemas-microsoft-com:office:smarttags" w:element="country-region">
        <w:r w:rsidRPr="00AC0C35">
          <w:rPr>
            <w:rFonts w:eastAsia="Times New Roman"/>
            <w:sz w:val="16"/>
            <w:szCs w:val="20"/>
          </w:rPr>
          <w:t>France</w:t>
        </w:r>
      </w:smartTag>
      <w:r w:rsidRPr="00AC0C35">
        <w:rPr>
          <w:rFonts w:eastAsia="Times New Roman"/>
          <w:sz w:val="16"/>
          <w:szCs w:val="20"/>
        </w:rPr>
        <w:t xml:space="preserve">] said that if </w:t>
      </w:r>
      <w:smartTag w:uri="urn:schemas-microsoft-com:office:smarttags" w:element="place">
        <w:smartTag w:uri="urn:schemas-microsoft-com:office:smarttags" w:element="country-region">
          <w:r w:rsidRPr="00AC0C35">
            <w:rPr>
              <w:rFonts w:eastAsia="Times New Roman"/>
              <w:sz w:val="16"/>
              <w:szCs w:val="20"/>
            </w:rPr>
            <w:t>Iran</w:t>
          </w:r>
        </w:smartTag>
      </w:smartTag>
      <w:r w:rsidRPr="00AC0C35">
        <w:rPr>
          <w:rFonts w:eastAsia="Times New Roman"/>
          <w:sz w:val="16"/>
          <w:szCs w:val="20"/>
        </w:rPr>
        <w:t xml:space="preserve"> had one or two nuclear weapons, it would not pose a danger. Well, he was right. Of course, he had to quickly retract it and say, "Oh no, that slipped out, I didn't know the microphone was on!" Second, </w:t>
      </w:r>
      <w:r w:rsidRPr="00AC0C35">
        <w:rPr>
          <w:rFonts w:eastAsia="Times New Roman"/>
          <w:b/>
          <w:bCs/>
          <w:szCs w:val="26"/>
          <w:highlight w:val="yellow"/>
          <w:u w:val="single"/>
        </w:rPr>
        <w:t xml:space="preserve">it doesn't matter </w:t>
      </w:r>
      <w:r w:rsidRPr="00AC0C35">
        <w:rPr>
          <w:rFonts w:eastAsia="Times New Roman"/>
          <w:b/>
          <w:bCs/>
          <w:szCs w:val="26"/>
          <w:u w:val="single"/>
        </w:rPr>
        <w:t>who has nuclear weapons</w:t>
      </w:r>
      <w:r w:rsidRPr="00AC0C35">
        <w:rPr>
          <w:rFonts w:eastAsia="Times New Roman"/>
          <w:sz w:val="16"/>
          <w:szCs w:val="20"/>
        </w:rPr>
        <w:t xml:space="preserve">. Conversely, the spread of conventional weapons makes a great deal of difference. </w:t>
      </w:r>
      <w:proofErr w:type="spellStart"/>
      <w:r w:rsidRPr="00AC0C35">
        <w:rPr>
          <w:rFonts w:eastAsia="Times New Roman"/>
          <w:sz w:val="16"/>
          <w:szCs w:val="20"/>
        </w:rPr>
        <w:t>Forinstance</w:t>
      </w:r>
      <w:proofErr w:type="spellEnd"/>
      <w:r w:rsidRPr="00AC0C35">
        <w:rPr>
          <w:rFonts w:eastAsia="Times New Roman"/>
          <w:sz w:val="16"/>
          <w:szCs w:val="20"/>
        </w:rPr>
        <w:t xml:space="preserve">, if a Hitler-type begins to establish conventional superiority, it becomes very difficult to contain and deter him. But, </w:t>
      </w:r>
      <w:r w:rsidRPr="00AC0C35">
        <w:rPr>
          <w:rFonts w:eastAsia="Times New Roman"/>
          <w:b/>
          <w:bCs/>
          <w:szCs w:val="26"/>
          <w:u w:val="single"/>
        </w:rPr>
        <w:t>with nuclear</w:t>
      </w:r>
      <w:r w:rsidRPr="00AC0C35">
        <w:rPr>
          <w:rFonts w:eastAsia="Times New Roman"/>
          <w:sz w:val="16"/>
          <w:szCs w:val="20"/>
        </w:rPr>
        <w:t xml:space="preserve"> </w:t>
      </w:r>
      <w:r w:rsidRPr="00AC0C35">
        <w:rPr>
          <w:rFonts w:eastAsia="Times New Roman"/>
          <w:b/>
          <w:bCs/>
          <w:szCs w:val="26"/>
          <w:u w:val="single"/>
        </w:rPr>
        <w:t xml:space="preserve">weapons, it's been proven without exception that </w:t>
      </w:r>
      <w:r w:rsidRPr="00AC0C35">
        <w:rPr>
          <w:rFonts w:eastAsia="Times New Roman"/>
          <w:b/>
          <w:bCs/>
          <w:szCs w:val="26"/>
          <w:highlight w:val="yellow"/>
          <w:u w:val="single"/>
        </w:rPr>
        <w:t xml:space="preserve">whoever gets nuclear weapons behaves with </w:t>
      </w:r>
      <w:r w:rsidRPr="00AC0C35">
        <w:rPr>
          <w:rFonts w:eastAsia="Calibri"/>
          <w:b/>
          <w:highlight w:val="yellow"/>
          <w:u w:val="single"/>
          <w:bdr w:val="single" w:sz="18" w:space="0" w:color="auto" w:frame="1"/>
        </w:rPr>
        <w:t>caution</w:t>
      </w:r>
      <w:r w:rsidRPr="00AC0C35">
        <w:rPr>
          <w:rFonts w:eastAsia="Times New Roman"/>
          <w:b/>
          <w:bCs/>
          <w:szCs w:val="26"/>
          <w:highlight w:val="yellow"/>
          <w:u w:val="single"/>
        </w:rPr>
        <w:t xml:space="preserve"> and </w:t>
      </w:r>
      <w:r w:rsidRPr="00AC0C35">
        <w:rPr>
          <w:rFonts w:eastAsia="Calibri"/>
          <w:b/>
          <w:highlight w:val="yellow"/>
          <w:u w:val="single"/>
          <w:bdr w:val="single" w:sz="18" w:space="0" w:color="auto" w:frame="1"/>
        </w:rPr>
        <w:t>moderation</w:t>
      </w:r>
      <w:r w:rsidRPr="00AC0C35">
        <w:rPr>
          <w:rFonts w:eastAsia="Times New Roman"/>
          <w:sz w:val="16"/>
          <w:szCs w:val="20"/>
        </w:rPr>
        <w:t xml:space="preserve">. </w:t>
      </w:r>
      <w:r w:rsidRPr="00AC0C35">
        <w:rPr>
          <w:rFonts w:eastAsia="Times New Roman"/>
          <w:b/>
          <w:bCs/>
          <w:szCs w:val="26"/>
          <w:highlight w:val="yellow"/>
          <w:u w:val="single"/>
        </w:rPr>
        <w:t>Every country</w:t>
      </w:r>
      <w:r w:rsidRPr="00AC0C35">
        <w:rPr>
          <w:rFonts w:eastAsia="Times New Roman"/>
          <w:sz w:val="16"/>
          <w:szCs w:val="20"/>
        </w:rPr>
        <w:t xml:space="preserve">--whether they are countries we trust and think of as being highly responsible, like </w:t>
      </w:r>
      <w:smartTag w:uri="urn:schemas-microsoft-com:office:smarttags" w:element="country-region">
        <w:r w:rsidRPr="00AC0C35">
          <w:rPr>
            <w:rFonts w:eastAsia="Times New Roman"/>
            <w:sz w:val="16"/>
            <w:szCs w:val="20"/>
          </w:rPr>
          <w:t>Britain</w:t>
        </w:r>
      </w:smartTag>
      <w:r w:rsidRPr="00AC0C35">
        <w:rPr>
          <w:rFonts w:eastAsia="Times New Roman"/>
          <w:sz w:val="16"/>
          <w:szCs w:val="20"/>
        </w:rPr>
        <w:t xml:space="preserve">, or countries that we distrust greatly, and for very good reasons, like </w:t>
      </w:r>
      <w:smartTag w:uri="urn:schemas-microsoft-com:office:smarttags" w:element="place">
        <w:smartTag w:uri="urn:schemas-microsoft-com:office:smarttags" w:element="country-region">
          <w:r w:rsidRPr="00AC0C35">
            <w:rPr>
              <w:rFonts w:eastAsia="Times New Roman"/>
              <w:sz w:val="16"/>
              <w:szCs w:val="20"/>
            </w:rPr>
            <w:t>China</w:t>
          </w:r>
        </w:smartTag>
      </w:smartTag>
      <w:r w:rsidRPr="00AC0C35">
        <w:rPr>
          <w:rFonts w:eastAsia="Times New Roman"/>
          <w:sz w:val="16"/>
          <w:szCs w:val="20"/>
        </w:rPr>
        <w:t xml:space="preserve"> during the Cultural Revolution </w:t>
      </w:r>
      <w:r w:rsidRPr="00AC0C35">
        <w:rPr>
          <w:rFonts w:eastAsia="Times New Roman"/>
          <w:b/>
          <w:bCs/>
          <w:szCs w:val="26"/>
          <w:u w:val="single"/>
        </w:rPr>
        <w:t>behaves with</w:t>
      </w:r>
      <w:r w:rsidRPr="00AC0C35">
        <w:rPr>
          <w:rFonts w:eastAsia="Times New Roman"/>
          <w:sz w:val="16"/>
          <w:szCs w:val="20"/>
        </w:rPr>
        <w:t xml:space="preserve"> such </w:t>
      </w:r>
      <w:r w:rsidRPr="00AC0C35">
        <w:rPr>
          <w:rFonts w:eastAsia="Times New Roman"/>
          <w:b/>
          <w:bCs/>
          <w:szCs w:val="26"/>
          <w:u w:val="single"/>
        </w:rPr>
        <w:t>caution</w:t>
      </w:r>
      <w:r w:rsidRPr="00AC0C35">
        <w:rPr>
          <w:rFonts w:eastAsia="Times New Roman"/>
          <w:sz w:val="16"/>
          <w:szCs w:val="20"/>
        </w:rPr>
        <w:t xml:space="preserve">. It is now fashionable for political scientists to test </w:t>
      </w:r>
      <w:proofErr w:type="spellStart"/>
      <w:r w:rsidRPr="00AC0C35">
        <w:rPr>
          <w:rFonts w:eastAsia="Times New Roman"/>
          <w:sz w:val="16"/>
          <w:szCs w:val="20"/>
        </w:rPr>
        <w:t>hypotheses.Well</w:t>
      </w:r>
      <w:proofErr w:type="spellEnd"/>
      <w:r w:rsidRPr="00AC0C35">
        <w:rPr>
          <w:rFonts w:eastAsia="Times New Roman"/>
          <w:sz w:val="16"/>
          <w:szCs w:val="20"/>
        </w:rPr>
        <w:t xml:space="preserve">, I have one: </w:t>
      </w:r>
      <w:r w:rsidRPr="00AC0C35">
        <w:rPr>
          <w:rFonts w:eastAsia="Times New Roman"/>
          <w:b/>
          <w:bCs/>
          <w:szCs w:val="26"/>
          <w:u w:val="single"/>
        </w:rPr>
        <w:t>If a country has nuclear weapons, it will not be attacked</w:t>
      </w:r>
      <w:r w:rsidRPr="00AC0C35">
        <w:rPr>
          <w:rFonts w:eastAsia="Times New Roman"/>
          <w:sz w:val="16"/>
          <w:szCs w:val="20"/>
        </w:rPr>
        <w:t xml:space="preserve"> militarily in ways that threaten its manifestly vital interests. </w:t>
      </w:r>
      <w:r w:rsidRPr="00AC0C35">
        <w:rPr>
          <w:rFonts w:eastAsia="Times New Roman"/>
          <w:b/>
          <w:bCs/>
          <w:szCs w:val="26"/>
          <w:u w:val="single"/>
        </w:rPr>
        <w:t>That is</w:t>
      </w:r>
      <w:r w:rsidRPr="00AC0C35">
        <w:rPr>
          <w:rFonts w:eastAsia="Calibri"/>
          <w:b/>
          <w:bCs/>
          <w:u w:val="single"/>
        </w:rPr>
        <w:t xml:space="preserve"> </w:t>
      </w:r>
      <w:r w:rsidRPr="00AC0C35">
        <w:rPr>
          <w:rFonts w:eastAsia="Calibri"/>
          <w:b/>
          <w:highlight w:val="yellow"/>
          <w:u w:val="single"/>
          <w:bdr w:val="single" w:sz="18" w:space="0" w:color="auto" w:frame="1"/>
        </w:rPr>
        <w:t>100 percent true, without exception, over</w:t>
      </w:r>
      <w:r w:rsidRPr="00AC0C35">
        <w:rPr>
          <w:rFonts w:eastAsia="Calibri"/>
          <w:b/>
          <w:u w:val="single"/>
          <w:bdr w:val="single" w:sz="18" w:space="0" w:color="auto" w:frame="1"/>
        </w:rPr>
        <w:t xml:space="preserve"> a period of more than </w:t>
      </w:r>
      <w:r w:rsidRPr="00AC0C35">
        <w:rPr>
          <w:rFonts w:eastAsia="Calibri"/>
          <w:b/>
          <w:highlight w:val="yellow"/>
          <w:u w:val="single"/>
          <w:bdr w:val="single" w:sz="18" w:space="0" w:color="auto" w:frame="1"/>
        </w:rPr>
        <w:t>fifty years</w:t>
      </w:r>
      <w:r w:rsidRPr="00AC0C35">
        <w:rPr>
          <w:rFonts w:eastAsia="Times New Roman"/>
          <w:sz w:val="16"/>
          <w:szCs w:val="20"/>
        </w:rPr>
        <w:t>. Pretty impressive.</w:t>
      </w:r>
    </w:p>
    <w:p w:rsidR="00536A21" w:rsidRDefault="00536A21" w:rsidP="00536A21">
      <w:pPr>
        <w:rPr>
          <w:rStyle w:val="Style13ptBold"/>
        </w:rPr>
      </w:pPr>
      <w:r>
        <w:rPr>
          <w:rStyle w:val="Style13ptBold"/>
        </w:rPr>
        <w:t>Nukes won’t spread – impact is exaggerated.</w:t>
      </w:r>
    </w:p>
    <w:p w:rsidR="00536A21" w:rsidRDefault="00536A21" w:rsidP="00536A21">
      <w:r w:rsidRPr="00083534">
        <w:rPr>
          <w:rStyle w:val="Style13ptBold"/>
        </w:rPr>
        <w:t xml:space="preserve">Carpenter </w:t>
      </w:r>
      <w:r>
        <w:rPr>
          <w:rStyle w:val="Style13ptBold"/>
        </w:rPr>
        <w:t>200</w:t>
      </w:r>
      <w:r w:rsidRPr="00083534">
        <w:rPr>
          <w:rStyle w:val="Style13ptBold"/>
        </w:rPr>
        <w:t>7</w:t>
      </w:r>
      <w:r>
        <w:t xml:space="preserve">, </w:t>
      </w:r>
      <w:r w:rsidRPr="007A7B2E">
        <w:rPr>
          <w:sz w:val="26"/>
          <w:szCs w:val="26"/>
        </w:rPr>
        <w:t>VP of Defense and Foreign Policy Studies @ Cato</w:t>
      </w:r>
    </w:p>
    <w:p w:rsidR="00536A21" w:rsidRPr="009E27FB" w:rsidRDefault="00536A21" w:rsidP="00536A21">
      <w:r>
        <w:rPr>
          <w:sz w:val="20"/>
          <w:szCs w:val="20"/>
        </w:rPr>
        <w:t xml:space="preserve"> [</w:t>
      </w:r>
      <w:r w:rsidRPr="0063361B">
        <w:rPr>
          <w:sz w:val="20"/>
          <w:szCs w:val="20"/>
        </w:rPr>
        <w:t xml:space="preserve">Ted Galen Carpenter </w:t>
      </w:r>
      <w:r>
        <w:rPr>
          <w:sz w:val="20"/>
          <w:szCs w:val="20"/>
        </w:rPr>
        <w:t>(</w:t>
      </w:r>
      <w:r w:rsidRPr="0063361B">
        <w:rPr>
          <w:sz w:val="20"/>
          <w:szCs w:val="20"/>
        </w:rPr>
        <w:t>Vice President for Defense and Foreign Policy Studies at the Cato Institute</w:t>
      </w:r>
      <w:r>
        <w:rPr>
          <w:sz w:val="20"/>
          <w:szCs w:val="20"/>
        </w:rPr>
        <w:t>)</w:t>
      </w:r>
      <w:r w:rsidRPr="0063361B">
        <w:rPr>
          <w:sz w:val="20"/>
          <w:szCs w:val="20"/>
        </w:rPr>
        <w:t xml:space="preserve"> “Toward a Grand Bargain with Iran</w:t>
      </w:r>
      <w:r>
        <w:rPr>
          <w:sz w:val="20"/>
          <w:szCs w:val="20"/>
        </w:rPr>
        <w:t>” Mediterranean Quarterly 18:1, 2007,</w:t>
      </w:r>
      <w:r w:rsidRPr="0063361B">
        <w:rPr>
          <w:sz w:val="20"/>
          <w:szCs w:val="20"/>
        </w:rPr>
        <w:t xml:space="preserve"> </w:t>
      </w:r>
      <w:r>
        <w:rPr>
          <w:sz w:val="20"/>
          <w:szCs w:val="20"/>
        </w:rPr>
        <w:t xml:space="preserve">p. </w:t>
      </w:r>
      <w:r w:rsidRPr="0063361B">
        <w:rPr>
          <w:sz w:val="20"/>
          <w:szCs w:val="20"/>
        </w:rPr>
        <w:t>12-27</w:t>
      </w:r>
      <w:r>
        <w:rPr>
          <w:sz w:val="20"/>
          <w:szCs w:val="20"/>
        </w:rPr>
        <w:t>]</w:t>
      </w:r>
    </w:p>
    <w:p w:rsidR="00536A21" w:rsidRPr="00083534" w:rsidRDefault="00536A21" w:rsidP="00536A21">
      <w:pPr>
        <w:jc w:val="both"/>
        <w:rPr>
          <w:color w:val="000000"/>
          <w:sz w:val="16"/>
        </w:rPr>
      </w:pPr>
      <w:r w:rsidRPr="00083534">
        <w:rPr>
          <w:color w:val="000000"/>
          <w:sz w:val="16"/>
        </w:rPr>
        <w:t xml:space="preserve">Finally, </w:t>
      </w:r>
      <w:r w:rsidRPr="00083534">
        <w:rPr>
          <w:b/>
          <w:color w:val="000000"/>
          <w:u w:val="single"/>
        </w:rPr>
        <w:t>those who favor</w:t>
      </w:r>
      <w:r w:rsidRPr="00083534">
        <w:rPr>
          <w:color w:val="000000"/>
          <w:u w:val="single"/>
        </w:rPr>
        <w:t xml:space="preserve"> </w:t>
      </w:r>
      <w:r w:rsidRPr="00083534">
        <w:rPr>
          <w:color w:val="000000"/>
          <w:sz w:val="16"/>
        </w:rPr>
        <w:t xml:space="preserve">a more </w:t>
      </w:r>
      <w:r w:rsidRPr="00083534">
        <w:rPr>
          <w:b/>
          <w:color w:val="000000"/>
          <w:u w:val="single"/>
        </w:rPr>
        <w:t>confrontational policy</w:t>
      </w:r>
      <w:r w:rsidRPr="00083534">
        <w:rPr>
          <w:color w:val="000000"/>
          <w:u w:val="single"/>
        </w:rPr>
        <w:t xml:space="preserve"> </w:t>
      </w:r>
      <w:r w:rsidRPr="00083534">
        <w:rPr>
          <w:color w:val="000000"/>
          <w:sz w:val="16"/>
        </w:rPr>
        <w:t>toward Iran</w:t>
      </w:r>
      <w:r w:rsidRPr="00083534">
        <w:rPr>
          <w:b/>
          <w:color w:val="000000"/>
          <w:sz w:val="16"/>
        </w:rPr>
        <w:t xml:space="preserve"> </w:t>
      </w:r>
      <w:r w:rsidRPr="00083534">
        <w:rPr>
          <w:b/>
          <w:color w:val="000000"/>
          <w:u w:val="single"/>
        </w:rPr>
        <w:t xml:space="preserve">warn that if Tehran succeeds in its quest </w:t>
      </w:r>
      <w:r w:rsidRPr="00083534">
        <w:rPr>
          <w:color w:val="000000"/>
          <w:sz w:val="16"/>
        </w:rPr>
        <w:t xml:space="preserve">for nuclear weapons, </w:t>
      </w:r>
      <w:r w:rsidRPr="00083534">
        <w:rPr>
          <w:color w:val="000000"/>
          <w:u w:val="single"/>
        </w:rPr>
        <w:t>o</w:t>
      </w:r>
      <w:r w:rsidRPr="00083534">
        <w:rPr>
          <w:b/>
          <w:color w:val="000000"/>
          <w:u w:val="single"/>
        </w:rPr>
        <w:t>ther nations in the region will quickly do the same, creating an especially dangerous security environment</w:t>
      </w:r>
      <w:r w:rsidRPr="00083534">
        <w:rPr>
          <w:color w:val="000000"/>
          <w:u w:val="single"/>
        </w:rPr>
        <w:t>.</w:t>
      </w:r>
      <w:r w:rsidRPr="00083534">
        <w:rPr>
          <w:color w:val="000000"/>
          <w:sz w:val="16"/>
        </w:rPr>
        <w:t xml:space="preserve"> As in the case of concerns about possible blackmail, this fear has some validity. Because of the uncertain reliability of the protection afforded by the US umbrella for some US allies and client states in the Middle East, there is a very real prospect that if Iran develops a nuclear arsenal, sooner or later such countries as Saudi Arabia, Egypt, and Turkey might follow suit.  Indeed, Egypt may already be thinking along those lines. In late September, Gamal Mubarak, President Hosni Mubarak's son and political heir apparent, stated that his country needed to develop a nuclear program for power generation.19 Although he stressed that the program would be entirely peaceful, his proposal had all the earmarks of a hedging strategy. As we have seen with India, Pakistan, North Korea, and Iran, "peaceful" nuclear programs can easily become the foundation for a nuclear weapons program.  </w:t>
      </w:r>
      <w:r w:rsidRPr="000574A4">
        <w:rPr>
          <w:b/>
          <w:color w:val="000000"/>
          <w:highlight w:val="yellow"/>
          <w:u w:val="single"/>
        </w:rPr>
        <w:t>Whether additional proliferation would reach epidemic proportions</w:t>
      </w:r>
      <w:r w:rsidRPr="00083534">
        <w:rPr>
          <w:b/>
          <w:color w:val="000000"/>
          <w:u w:val="single"/>
        </w:rPr>
        <w:t xml:space="preserve"> and create the nightmare scenarios forecast by some analysts </w:t>
      </w:r>
      <w:r w:rsidRPr="000574A4">
        <w:rPr>
          <w:b/>
          <w:color w:val="000000"/>
          <w:highlight w:val="yellow"/>
          <w:u w:val="single"/>
        </w:rPr>
        <w:t>is uncertain</w:t>
      </w:r>
      <w:r w:rsidRPr="00083534">
        <w:rPr>
          <w:color w:val="000000"/>
          <w:sz w:val="16"/>
        </w:rPr>
        <w:t xml:space="preserve">. It is important to recall that </w:t>
      </w:r>
      <w:r w:rsidRPr="000574A4">
        <w:rPr>
          <w:b/>
          <w:color w:val="000000"/>
          <w:highlight w:val="yellow"/>
          <w:u w:val="single"/>
        </w:rPr>
        <w:t>pundits and</w:t>
      </w:r>
      <w:r w:rsidRPr="00083534">
        <w:rPr>
          <w:b/>
          <w:color w:val="000000"/>
          <w:u w:val="single"/>
        </w:rPr>
        <w:t xml:space="preserve"> even </w:t>
      </w:r>
      <w:r w:rsidRPr="000574A4">
        <w:rPr>
          <w:b/>
          <w:color w:val="000000"/>
          <w:highlight w:val="yellow"/>
          <w:u w:val="single"/>
        </w:rPr>
        <w:t>international relations experts have tended to overestimate both the probability and the extent of proliferation in the past. The conventional wisdom in the</w:t>
      </w:r>
      <w:r w:rsidRPr="00083534">
        <w:rPr>
          <w:color w:val="000000"/>
          <w:u w:val="single"/>
        </w:rPr>
        <w:t xml:space="preserve"> </w:t>
      </w:r>
      <w:r w:rsidRPr="000574A4">
        <w:rPr>
          <w:color w:val="000000"/>
          <w:sz w:val="16"/>
          <w:highlight w:val="yellow"/>
        </w:rPr>
        <w:t>19</w:t>
      </w:r>
      <w:r w:rsidRPr="000574A4">
        <w:rPr>
          <w:b/>
          <w:color w:val="000000"/>
          <w:highlight w:val="yellow"/>
          <w:u w:val="single"/>
        </w:rPr>
        <w:t>60s was that there would be as many as two dozen nuclear weapons powers within a generation</w:t>
      </w:r>
      <w:r w:rsidRPr="00083534">
        <w:rPr>
          <w:color w:val="000000"/>
          <w:sz w:val="16"/>
        </w:rPr>
        <w:t xml:space="preserve">.20 Similar predictions took place in the late 1970s and early 1980s.21 [End Page 22]  </w:t>
      </w:r>
    </w:p>
    <w:p w:rsidR="00536A21" w:rsidRPr="00AC0C35" w:rsidRDefault="00536A21" w:rsidP="00536A21">
      <w:pPr>
        <w:spacing w:line="256" w:lineRule="auto"/>
        <w:rPr>
          <w:rFonts w:eastAsia="Calibri"/>
        </w:rPr>
      </w:pPr>
    </w:p>
    <w:p w:rsidR="00536A21" w:rsidRPr="00AD06A0" w:rsidRDefault="00536A21" w:rsidP="00536A21"/>
    <w:p w:rsidR="00536A21" w:rsidRDefault="00536A21" w:rsidP="00536A21">
      <w:pPr>
        <w:pStyle w:val="Heading3"/>
      </w:pPr>
      <w:bookmarkStart w:id="34" w:name="_Toc453287028"/>
      <w:bookmarkStart w:id="35" w:name="_Toc456553529"/>
      <w:r>
        <w:lastRenderedPageBreak/>
        <w:t>NPT Impact Defense</w:t>
      </w:r>
      <w:bookmarkEnd w:id="34"/>
      <w:bookmarkEnd w:id="35"/>
    </w:p>
    <w:p w:rsidR="00536A21" w:rsidRDefault="00536A21" w:rsidP="00536A21">
      <w:pPr>
        <w:pStyle w:val="Heading4"/>
      </w:pPr>
      <w:r>
        <w:t>The NPT is resilient—no cascade of proliferation even if it becomes less credible:</w:t>
      </w:r>
    </w:p>
    <w:p w:rsidR="00536A21" w:rsidRDefault="00536A21" w:rsidP="00536A21">
      <w:proofErr w:type="spellStart"/>
      <w:r>
        <w:t>Liviu</w:t>
      </w:r>
      <w:proofErr w:type="spellEnd"/>
      <w:r>
        <w:t xml:space="preserve"> </w:t>
      </w:r>
      <w:r w:rsidRPr="003772D8">
        <w:rPr>
          <w:rStyle w:val="Style13ptBold"/>
        </w:rPr>
        <w:t>Horovitz, 2014</w:t>
      </w:r>
      <w:r>
        <w:t xml:space="preserve"> (Center for Security Studies, ETH Zurich), JOURNAL OF STRATEGIC STUDIES, Beyond Pessimism: Why the Treaty on the Non-Proliferation of Nuclear Weapons Will Not Collapse, 2014.  Retrieved Apr. 29, 2016 from https://www.academia.edu/7795260/Beyond _Pessimism_Why_the_NPT_Will_Not_Collapse_Journal_of_Strategic_Studies_2015_38_1-2_126-158</w:t>
      </w:r>
    </w:p>
    <w:p w:rsidR="00536A21" w:rsidRDefault="00536A21" w:rsidP="00536A21">
      <w:r>
        <w:t xml:space="preserve">Thus, </w:t>
      </w:r>
      <w:r w:rsidRPr="00735F22">
        <w:rPr>
          <w:rStyle w:val="StyleUnderline"/>
          <w:highlight w:val="yellow"/>
        </w:rPr>
        <w:t>there is very little evidence that any additional proliferation would somehow cause the NPT’s members to become disillusioned with the agreement, consider the treaty’s reputation destroyed</w:t>
      </w:r>
      <w:r>
        <w:t xml:space="preserve">, its normative binding flawed, believe nuclear acquisition to be the ‘appropriate </w:t>
      </w:r>
      <w:proofErr w:type="spellStart"/>
      <w:r>
        <w:t>behaviour</w:t>
      </w:r>
      <w:proofErr w:type="spellEnd"/>
      <w:r>
        <w:t xml:space="preserve">’, </w:t>
      </w:r>
      <w:r w:rsidRPr="00735F22">
        <w:rPr>
          <w:rStyle w:val="StyleUnderline"/>
          <w:highlight w:val="yellow"/>
        </w:rPr>
        <w:t>and start forswearing their membership. The domestic influence of NPT noncompliance also seems overrated</w:t>
      </w:r>
      <w:r>
        <w:t xml:space="preserve">. Interested bureaucracies might be able to use a </w:t>
      </w:r>
      <w:proofErr w:type="spellStart"/>
      <w:r>
        <w:t>neighbour’s</w:t>
      </w:r>
      <w:proofErr w:type="spellEnd"/>
      <w:r>
        <w:t xml:space="preserve"> or foe’s noncompliance or withdrawal to aid their case. However, the governance model proposed by recent would-be proliferators does not seem very appealing to either policy-makers or publics. Thus, </w:t>
      </w:r>
      <w:r w:rsidRPr="00735F22">
        <w:rPr>
          <w:rStyle w:val="StyleUnderline"/>
          <w:highlight w:val="yellow"/>
        </w:rPr>
        <w:t>it is no surprise that emulation of Iraq, Libya, or North Korea is very limited. To the contrary, the detection of further proliferation seems to help generate the consensus to strengthen the NPT regime’s constraints</w:t>
      </w:r>
      <w:r>
        <w:t xml:space="preserve">: for example, it was the discovery of Iraq’s clandestine </w:t>
      </w:r>
      <w:proofErr w:type="spellStart"/>
      <w:r>
        <w:t>programme</w:t>
      </w:r>
      <w:proofErr w:type="spellEnd"/>
      <w:r>
        <w:t xml:space="preserve"> that spawned the design of enhanced safeguards instruments.70</w:t>
      </w:r>
    </w:p>
    <w:p w:rsidR="00536A21" w:rsidRDefault="00536A21" w:rsidP="00536A21">
      <w:pPr>
        <w:pStyle w:val="Heading4"/>
      </w:pPr>
      <w:r>
        <w:t>(--) NPT collapse won’t cause widespread proliferation:</w:t>
      </w:r>
    </w:p>
    <w:p w:rsidR="00536A21" w:rsidRDefault="00536A21" w:rsidP="00536A21">
      <w:r>
        <w:t xml:space="preserve">Akira </w:t>
      </w:r>
      <w:r w:rsidRPr="00735F22">
        <w:rPr>
          <w:rStyle w:val="Style13ptBold"/>
        </w:rPr>
        <w:t>Kimura, 2005</w:t>
      </w:r>
      <w:r>
        <w:t xml:space="preserve"> (Professor – Kagoshima University)  What Can We Do to Resolve the Crisis in the NPT Regime? Retrieved Apr. 29, 2016 from http://serv.peace.hiroshima-cu.ac.jp/English/anew/KimuraE.pdf</w:t>
      </w:r>
    </w:p>
    <w:p w:rsidR="00536A21" w:rsidRPr="00735F22" w:rsidRDefault="00536A21" w:rsidP="00536A21">
      <w:pPr>
        <w:rPr>
          <w:sz w:val="16"/>
        </w:rPr>
      </w:pPr>
      <w:r w:rsidRPr="00735F22">
        <w:rPr>
          <w:sz w:val="16"/>
        </w:rPr>
        <w:t xml:space="preserve">The NPT regime was not established with the sole aim of obligating the member nations to simply ensure nuclear nonproliferation, that is the prevention of proliferation of nuclear weapons to non-nuclear nations. Rather, it must be emphasized that the regime clearly stipulates the duty of nuclear powers to act on nuclear disarmament, and includes the logical necessity or latent possibility of achieving the elimination of nuclear weapons as well as a vision of a nuclear free world. Although the ‘prohibition and prevention of nuclear proliferation’ and the ‘duty to implement nuclear disarmament’ are two sides of the same coin, there is no room for doubt that it is the latter that is the decisive factor for the survival of the NPT regime. The reason for this is the fact that non-nuclear nations have only accepted this unfair treaty based on the assumption that the nuclear nations would faithfully fulfill their duty of nuclear disarmament, and if that duty is not fulfilled there will be almost no meaning in continuing with the NPT regime. Yet, </w:t>
      </w:r>
      <w:r w:rsidRPr="00735F22">
        <w:rPr>
          <w:rStyle w:val="StyleUnderline"/>
          <w:highlight w:val="yellow"/>
        </w:rPr>
        <w:t>the collapse of the NPT regime would not necessarily bring about</w:t>
      </w:r>
      <w:r w:rsidRPr="00735F22">
        <w:rPr>
          <w:sz w:val="16"/>
        </w:rPr>
        <w:t xml:space="preserve"> the chaos and confusion of immediate and </w:t>
      </w:r>
      <w:r w:rsidRPr="00735F22">
        <w:rPr>
          <w:rStyle w:val="StyleUnderline"/>
          <w:highlight w:val="yellow"/>
        </w:rPr>
        <w:t>uncontrolled nuclear proliferation</w:t>
      </w:r>
      <w:r w:rsidRPr="00735F22">
        <w:rPr>
          <w:sz w:val="16"/>
        </w:rPr>
        <w:t xml:space="preserve">, nor would this necessarily represent the worst case scenario. </w:t>
      </w:r>
      <w:r w:rsidRPr="00735F22">
        <w:rPr>
          <w:rStyle w:val="StyleUnderline"/>
          <w:highlight w:val="yellow"/>
        </w:rPr>
        <w:t>This is because non-nuclear nations that withdraw from the NPT regime would have the option of establishing a new ‘nuclear weapon prohibition treaty’ on their own to put pressure on nuclear nations to prohibit the preemptive use of nuclear weapons against non-nuclear nations</w:t>
      </w:r>
      <w:r w:rsidRPr="00735F22">
        <w:rPr>
          <w:rStyle w:val="StyleUnderline"/>
        </w:rPr>
        <w:t xml:space="preserve"> </w:t>
      </w:r>
      <w:r w:rsidRPr="00735F22">
        <w:rPr>
          <w:sz w:val="16"/>
        </w:rPr>
        <w:t xml:space="preserve">and fulfill their duty to eliminate nuclear weapons in a more effective manner. The important point here is that it is anticipated that </w:t>
      </w:r>
      <w:r w:rsidRPr="00735F22">
        <w:rPr>
          <w:rStyle w:val="StyleUnderline"/>
          <w:highlight w:val="yellow"/>
        </w:rPr>
        <w:t>the majority of non-nuclear nations that withdraw from the NPT regime would not choose to take the path of nuclear armament themselves, but rather on the contrary, they would implement initiatives and efforts to pursue not only promotion of nuclear non-proliferation but also the elimination of nuclear weapons ever more proactively</w:t>
      </w:r>
      <w:r w:rsidRPr="00735F22">
        <w:rPr>
          <w:sz w:val="16"/>
        </w:rPr>
        <w:t>. This is evident when one looks at the past activities and assertions of the member nations of the New Agenda Coalition or NPT nonmember nations.</w:t>
      </w:r>
    </w:p>
    <w:p w:rsidR="00536A21" w:rsidRPr="002E3DEE" w:rsidRDefault="00536A21" w:rsidP="00536A21"/>
    <w:p w:rsidR="00536A21" w:rsidRDefault="00536A21" w:rsidP="00536A21">
      <w:pPr>
        <w:rPr>
          <w:rStyle w:val="StyleUnderline"/>
        </w:rPr>
      </w:pPr>
    </w:p>
    <w:p w:rsidR="00536A21" w:rsidRPr="00A15188" w:rsidRDefault="00536A21" w:rsidP="00536A21">
      <w:pPr>
        <w:spacing w:after="0" w:line="264" w:lineRule="atLeast"/>
        <w:outlineLvl w:val="3"/>
        <w:rPr>
          <w:rFonts w:ascii="inherit" w:eastAsia="Times New Roman" w:hAnsi="inherit" w:cs="Times New Roman"/>
          <w:b/>
          <w:bCs/>
          <w:color w:val="000000"/>
          <w:sz w:val="16"/>
          <w:szCs w:val="21"/>
        </w:rPr>
      </w:pPr>
    </w:p>
    <w:p w:rsidR="00536A21" w:rsidRDefault="00536A21" w:rsidP="00536A21">
      <w:pPr>
        <w:spacing w:after="150" w:line="240" w:lineRule="auto"/>
        <w:rPr>
          <w:rFonts w:ascii="Helvetica Neue" w:eastAsia="Times New Roman" w:hAnsi="Helvetica Neue" w:cs="Times New Roman"/>
          <w:color w:val="333333"/>
          <w:sz w:val="21"/>
          <w:szCs w:val="21"/>
        </w:rPr>
      </w:pPr>
    </w:p>
    <w:p w:rsidR="005E2766" w:rsidRDefault="005E2766" w:rsidP="005E2766">
      <w:pPr>
        <w:pStyle w:val="Heading2"/>
      </w:pPr>
      <w:bookmarkStart w:id="36" w:name="_Toc456553530"/>
      <w:r>
        <w:lastRenderedPageBreak/>
        <w:t>US-China Relations Advantage Answers</w:t>
      </w:r>
      <w:bookmarkEnd w:id="25"/>
      <w:bookmarkEnd w:id="36"/>
    </w:p>
    <w:p w:rsidR="005E2766" w:rsidRDefault="005E2766" w:rsidP="005E2766">
      <w:pPr>
        <w:pStyle w:val="Heading3"/>
      </w:pPr>
      <w:bookmarkStart w:id="37" w:name="_Toc453287022"/>
      <w:bookmarkStart w:id="38" w:name="_Toc456553531"/>
      <w:r>
        <w:lastRenderedPageBreak/>
        <w:t>Cooperation on North Korea Won’t Bolster US-China Relations</w:t>
      </w:r>
      <w:bookmarkEnd w:id="37"/>
      <w:bookmarkEnd w:id="38"/>
    </w:p>
    <w:p w:rsidR="005E2766" w:rsidRDefault="003B4DB8" w:rsidP="005E2766">
      <w:pPr>
        <w:pStyle w:val="Heading4"/>
      </w:pPr>
      <w:r>
        <w:t xml:space="preserve">(--) TURN:  </w:t>
      </w:r>
      <w:r w:rsidR="005E2766">
        <w:t>SANCTIONS APPROACH FROM THE UNITED STATES TOWARDS NORTH KOREA CREATES MUTUAL SUSPICION BETWEEN THE US &amp; CHINA.</w:t>
      </w:r>
    </w:p>
    <w:p w:rsidR="005E2766" w:rsidRDefault="005E2766" w:rsidP="005E2766">
      <w:r w:rsidRPr="005E2766">
        <w:rPr>
          <w:rStyle w:val="Style13ptBold"/>
        </w:rPr>
        <w:t xml:space="preserve">Yang </w:t>
      </w:r>
      <w:proofErr w:type="spellStart"/>
      <w:r>
        <w:t>Xiyu</w:t>
      </w:r>
      <w:proofErr w:type="spellEnd"/>
      <w:r>
        <w:t xml:space="preserve">, </w:t>
      </w:r>
      <w:r w:rsidRPr="005E2766">
        <w:rPr>
          <w:rStyle w:val="Style13ptBold"/>
        </w:rPr>
        <w:t xml:space="preserve">2015 </w:t>
      </w:r>
      <w:r>
        <w:t>(Senior Fellow, China Institute of International Studies), North Korean Nuclear Issue in China-U.S. Relations, Jul. 10, 2015.  Retrieved Apr. 24, 2016 from http://www.ciis.org.cn/english/2015-07/10/content_8062011.htm</w:t>
      </w:r>
    </w:p>
    <w:p w:rsidR="005E2766" w:rsidRDefault="005E2766" w:rsidP="005E2766">
      <w:r>
        <w:t xml:space="preserve">Second, </w:t>
      </w:r>
      <w:r w:rsidRPr="005E2766">
        <w:rPr>
          <w:rStyle w:val="StyleUnderline"/>
          <w:highlight w:val="yellow"/>
        </w:rPr>
        <w:t>China has always called for increasing mutual trust, narrowing disagreement with the U</w:t>
      </w:r>
      <w:r>
        <w:t xml:space="preserve">nited </w:t>
      </w:r>
      <w:r w:rsidRPr="005E2766">
        <w:rPr>
          <w:rStyle w:val="StyleUnderline"/>
          <w:highlight w:val="yellow"/>
        </w:rPr>
        <w:t>S</w:t>
      </w:r>
      <w:r>
        <w:t xml:space="preserve">tates </w:t>
      </w:r>
      <w:r w:rsidRPr="005E2766">
        <w:rPr>
          <w:rStyle w:val="StyleUnderline"/>
          <w:highlight w:val="yellow"/>
        </w:rPr>
        <w:t>through dialogue</w:t>
      </w:r>
      <w:r>
        <w:t xml:space="preserve">, and gradually creating conditions for a nuclear-free peninsula through political, security, economic and diplomatic approaches; </w:t>
      </w:r>
      <w:r w:rsidRPr="005E2766">
        <w:rPr>
          <w:rStyle w:val="StyleUnderline"/>
          <w:highlight w:val="yellow"/>
        </w:rPr>
        <w:t>in comparison, the U</w:t>
      </w:r>
      <w:r>
        <w:t xml:space="preserve">nited </w:t>
      </w:r>
      <w:r w:rsidRPr="005E2766">
        <w:rPr>
          <w:rStyle w:val="StyleUnderline"/>
          <w:highlight w:val="yellow"/>
        </w:rPr>
        <w:t>S</w:t>
      </w:r>
      <w:r>
        <w:t xml:space="preserve">tates </w:t>
      </w:r>
      <w:r w:rsidRPr="005E2766">
        <w:rPr>
          <w:rStyle w:val="StyleUnderline"/>
          <w:highlight w:val="yellow"/>
        </w:rPr>
        <w:t>is over-dependent on imposing pressure and sanctions on North Korea,</w:t>
      </w:r>
      <w:r>
        <w:t xml:space="preserve"> seeking to force it to give up its nuclear program unconditionally. Since the nuclear issue broke out again in October 2002, both the Republican Bush administration and the Democratic Obama administration have refused official talks with North Korea. </w:t>
      </w:r>
      <w:r w:rsidRPr="005E2766">
        <w:rPr>
          <w:rStyle w:val="StyleUnderline"/>
          <w:highlight w:val="yellow"/>
        </w:rPr>
        <w:t>Each time when the U</w:t>
      </w:r>
      <w:r>
        <w:t xml:space="preserve">nited </w:t>
      </w:r>
      <w:r w:rsidRPr="005E2766">
        <w:rPr>
          <w:rStyle w:val="StyleUnderline"/>
          <w:highlight w:val="yellow"/>
        </w:rPr>
        <w:t>S</w:t>
      </w:r>
      <w:r>
        <w:t xml:space="preserve">tates </w:t>
      </w:r>
      <w:r w:rsidRPr="005E2766">
        <w:rPr>
          <w:rStyle w:val="StyleUnderline"/>
          <w:highlight w:val="yellow"/>
        </w:rPr>
        <w:t>senses that it lacks measures to impose pressure on North Korea, it asks China to join the “sanction club” by taking advantage of China’s resources. Their different intentions and thinking, characterized by China’s call for dialogue and the U</w:t>
      </w:r>
      <w:r>
        <w:t xml:space="preserve">nited </w:t>
      </w:r>
      <w:r w:rsidRPr="005E2766">
        <w:rPr>
          <w:rStyle w:val="StyleUnderline"/>
          <w:highlight w:val="yellow"/>
        </w:rPr>
        <w:t>S</w:t>
      </w:r>
      <w:r>
        <w:t xml:space="preserve">tates’ </w:t>
      </w:r>
      <w:r w:rsidRPr="005E2766">
        <w:rPr>
          <w:rStyle w:val="StyleUnderline"/>
          <w:highlight w:val="yellow"/>
        </w:rPr>
        <w:t>preference for imposing pressure, have led to growing mutual suspicion between the two countries</w:t>
      </w:r>
      <w:r>
        <w:t>.</w:t>
      </w:r>
    </w:p>
    <w:p w:rsidR="005E2766" w:rsidRDefault="003B4DB8" w:rsidP="005E2766">
      <w:pPr>
        <w:pStyle w:val="Heading4"/>
      </w:pPr>
      <w:r>
        <w:t xml:space="preserve">(--) </w:t>
      </w:r>
      <w:r w:rsidR="005E2766">
        <w:t>THE US &amp; CHINA ARE UNWILLING TO COOPERATE ON NORTH KOREA.</w:t>
      </w:r>
    </w:p>
    <w:p w:rsidR="005E2766" w:rsidRDefault="005E2766" w:rsidP="005E2766">
      <w:r>
        <w:t xml:space="preserve">Donald </w:t>
      </w:r>
      <w:r w:rsidRPr="00876BD3">
        <w:rPr>
          <w:rStyle w:val="Style13ptBold"/>
        </w:rPr>
        <w:t>Gross, 2013</w:t>
      </w:r>
      <w:r>
        <w:t xml:space="preserve"> (Analyst, Center for Strategic and International Studies). THE CHINA FALLACY: HOW THE U.S. CAN BENEFIT FROM CHINA'S RISE AND AVOID ANOTHER COLD WAR, 2013, 221. </w:t>
      </w:r>
    </w:p>
    <w:p w:rsidR="005E2766" w:rsidRPr="005E2766" w:rsidRDefault="005E2766" w:rsidP="005E2766">
      <w:pPr>
        <w:rPr>
          <w:rStyle w:val="StyleUnderline"/>
        </w:rPr>
      </w:pPr>
      <w:r w:rsidRPr="005E2766">
        <w:rPr>
          <w:rStyle w:val="StyleUnderline"/>
          <w:highlight w:val="yellow"/>
        </w:rPr>
        <w:t>Despite the positive thrust of the CSIS report, it failed to point out that the strategic competition between the U</w:t>
      </w:r>
      <w:r>
        <w:t xml:space="preserve">nited </w:t>
      </w:r>
      <w:r w:rsidRPr="005E2766">
        <w:rPr>
          <w:rStyle w:val="StyleUnderline"/>
          <w:highlight w:val="yellow"/>
        </w:rPr>
        <w:t>S</w:t>
      </w:r>
      <w:r>
        <w:t xml:space="preserve">tates </w:t>
      </w:r>
      <w:r w:rsidRPr="005E2766">
        <w:rPr>
          <w:rStyle w:val="StyleUnderline"/>
          <w:highlight w:val="yellow"/>
        </w:rPr>
        <w:t>and China makes it highly unlikely that China would agree to cooperate with the U.S. regarding future North Korean instability</w:t>
      </w:r>
      <w:r>
        <w:t xml:space="preserve">. Beijing fears that American and South Korean forces entering North Korea would seek to implement the effective U.S. strategy of militarily containing China. Although the CSIS report recommends that, "U.S. policymakers should make greater efforts to assuage Chinese concerns about U.S. strategic encirclement" as a way of furthering cooperation on North Korea, </w:t>
      </w:r>
      <w:r w:rsidRPr="005E2766">
        <w:rPr>
          <w:rStyle w:val="StyleUnderline"/>
          <w:highlight w:val="yellow"/>
        </w:rPr>
        <w:t>the stark reality is that containment and encirclement remain core objectives of current U</w:t>
      </w:r>
      <w:r>
        <w:t xml:space="preserve">nited </w:t>
      </w:r>
      <w:r w:rsidRPr="005E2766">
        <w:rPr>
          <w:rStyle w:val="StyleUnderline"/>
          <w:highlight w:val="yellow"/>
        </w:rPr>
        <w:t>S</w:t>
      </w:r>
      <w:r>
        <w:t xml:space="preserve">tates </w:t>
      </w:r>
      <w:r w:rsidRPr="005E2766">
        <w:rPr>
          <w:rStyle w:val="StyleUnderline"/>
          <w:highlight w:val="yellow"/>
        </w:rPr>
        <w:t>policy. Under these circumstances, it is unrealistic to suggest the U.S. could engage in a process of providing "mutual reassurance" on a subject as sensitive as military planning for regime breakdown in North Korea.</w:t>
      </w:r>
    </w:p>
    <w:p w:rsidR="005E2766" w:rsidRDefault="003B4DB8" w:rsidP="005E2766">
      <w:pPr>
        <w:pStyle w:val="Heading4"/>
      </w:pPr>
      <w:r>
        <w:t xml:space="preserve">(--) </w:t>
      </w:r>
      <w:r w:rsidR="005E2766">
        <w:t>DIFFERENT APPROACHES TO KOREA PREVENT US-CHINESE COOPERATION ON KOREA ISSUE.</w:t>
      </w:r>
    </w:p>
    <w:p w:rsidR="005E2766" w:rsidRDefault="005E2766" w:rsidP="005E2766">
      <w:r w:rsidRPr="005E2766">
        <w:rPr>
          <w:rStyle w:val="Style13ptBold"/>
        </w:rPr>
        <w:t>Yang</w:t>
      </w:r>
      <w:r>
        <w:t xml:space="preserve"> </w:t>
      </w:r>
      <w:proofErr w:type="spellStart"/>
      <w:r>
        <w:t>Xiyu</w:t>
      </w:r>
      <w:proofErr w:type="spellEnd"/>
      <w:r>
        <w:t xml:space="preserve">, </w:t>
      </w:r>
      <w:r w:rsidRPr="005E2766">
        <w:rPr>
          <w:rStyle w:val="Style13ptBold"/>
        </w:rPr>
        <w:t xml:space="preserve">2015 </w:t>
      </w:r>
      <w:r>
        <w:t>(Senior Fellow, China Institute of International Studies), North Korean Nuclear Issue in China-U.S. Relations, Jul. 10, 2015.  Retrieved Apr. 24, 2016 from http://www.ciis.org.cn/english/2015-07/10/content_8062011.htm</w:t>
      </w:r>
    </w:p>
    <w:p w:rsidR="005E2766" w:rsidRDefault="005E2766" w:rsidP="005E2766">
      <w:r>
        <w:t xml:space="preserve">First, </w:t>
      </w:r>
      <w:r w:rsidRPr="005E2766">
        <w:rPr>
          <w:rStyle w:val="StyleUnderline"/>
          <w:highlight w:val="yellow"/>
        </w:rPr>
        <w:t>China has maintained consistency and stability on the issue throughout the past decade while the U</w:t>
      </w:r>
      <w:r>
        <w:t xml:space="preserve">nited </w:t>
      </w:r>
      <w:r w:rsidRPr="005E2766">
        <w:rPr>
          <w:rStyle w:val="StyleUnderline"/>
          <w:highlight w:val="yellow"/>
        </w:rPr>
        <w:t>S</w:t>
      </w:r>
      <w:r>
        <w:t xml:space="preserve">tates </w:t>
      </w:r>
      <w:r w:rsidRPr="005E2766">
        <w:rPr>
          <w:rStyle w:val="StyleUnderline"/>
          <w:highlight w:val="yellow"/>
        </w:rPr>
        <w:t>has adopted different policies since the Clinton administration. These changes in policy have not only hindered a smooth settlement of the issue, but also cooperation on it.</w:t>
      </w:r>
    </w:p>
    <w:p w:rsidR="005E2766" w:rsidRDefault="005E2766" w:rsidP="005E2766">
      <w:pPr>
        <w:pStyle w:val="Heading3"/>
      </w:pPr>
      <w:bookmarkStart w:id="39" w:name="_Toc453287023"/>
      <w:bookmarkStart w:id="40" w:name="_Toc456553532"/>
      <w:r>
        <w:lastRenderedPageBreak/>
        <w:t>US-China Relations are Resilient</w:t>
      </w:r>
      <w:bookmarkEnd w:id="39"/>
      <w:bookmarkEnd w:id="40"/>
    </w:p>
    <w:p w:rsidR="005E2766" w:rsidRDefault="005E2766" w:rsidP="005E2766">
      <w:pPr>
        <w:pStyle w:val="Heading4"/>
      </w:pPr>
      <w:r>
        <w:t>(--) US-China relations resilient:</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57" w:history="1">
        <w:r w:rsidRPr="00336EE1">
          <w:rPr>
            <w:rStyle w:val="Hyperlink"/>
          </w:rPr>
          <w:t>http://www.state.gov/p/eap/rls/rm/2014/06/228415.htm</w:t>
        </w:r>
      </w:hyperlink>
      <w:r>
        <w:t xml:space="preserve">, Accessed 10/16/2015, </w:t>
      </w:r>
      <w:proofErr w:type="spellStart"/>
      <w:r>
        <w:t>rwg</w:t>
      </w:r>
      <w:proofErr w:type="spellEnd"/>
      <w:r>
        <w:t>)</w:t>
      </w:r>
    </w:p>
    <w:p w:rsidR="005E2766" w:rsidRDefault="005E2766" w:rsidP="005E2766">
      <w:pPr>
        <w:rPr>
          <w:sz w:val="16"/>
        </w:rPr>
      </w:pPr>
      <w:r w:rsidRPr="00D65CE3">
        <w:rPr>
          <w:sz w:val="16"/>
        </w:rPr>
        <w:t xml:space="preserve">Mr. Chairman, </w:t>
      </w:r>
      <w:r w:rsidRPr="00D65CE3">
        <w:rPr>
          <w:rStyle w:val="StyleUnderline"/>
          <w:highlight w:val="yellow"/>
        </w:rPr>
        <w:t>there are those who argue that cold war-like rivalry is inevitable and that the U</w:t>
      </w:r>
      <w:r w:rsidRPr="00D65CE3">
        <w:rPr>
          <w:sz w:val="16"/>
        </w:rPr>
        <w:t xml:space="preserve">nited </w:t>
      </w:r>
      <w:r w:rsidRPr="00D65CE3">
        <w:rPr>
          <w:rStyle w:val="StyleUnderline"/>
          <w:highlight w:val="yellow"/>
        </w:rPr>
        <w:t>S</w:t>
      </w:r>
      <w:r w:rsidRPr="00D65CE3">
        <w:rPr>
          <w:sz w:val="16"/>
        </w:rPr>
        <w:t xml:space="preserve">tates </w:t>
      </w:r>
      <w:r w:rsidRPr="00D65CE3">
        <w:rPr>
          <w:rStyle w:val="StyleUnderline"/>
          <w:highlight w:val="yellow"/>
        </w:rPr>
        <w:t>and China are condemned to a zero-sum struggle for supremacy, if not conflict. I reject such mechanistic thinking.</w:t>
      </w:r>
      <w:r w:rsidRPr="00D65CE3">
        <w:rPr>
          <w:sz w:val="16"/>
        </w:rPr>
        <w:t xml:space="preserve"> As anyone who has served in government can tell you, </w:t>
      </w:r>
      <w:r w:rsidRPr="00D65CE3">
        <w:rPr>
          <w:rStyle w:val="StyleUnderline"/>
          <w:highlight w:val="yellow"/>
        </w:rPr>
        <w:t>this deterministic analysis overlooks the role of leaders who have the ability to set policy and to shape relationships. It gives short shrift to the fact that our two economies are becoming increasingly intertwined</w:t>
      </w:r>
      <w:r w:rsidRPr="00D65CE3">
        <w:rPr>
          <w:sz w:val="16"/>
        </w:rPr>
        <w:t xml:space="preserve">, which increases each side’s stake in the success of the other. </w:t>
      </w:r>
      <w:r w:rsidRPr="00D65CE3">
        <w:rPr>
          <w:rStyle w:val="StyleUnderline"/>
          <w:highlight w:val="yellow"/>
        </w:rPr>
        <w:t>It undervalues the fact that leaders in Washington and Beijing are fully cognizant of the risk of unintended strategic rivalry</w:t>
      </w:r>
      <w:r w:rsidRPr="00D65CE3">
        <w:rPr>
          <w:sz w:val="16"/>
        </w:rPr>
        <w:t xml:space="preserve"> between an emerging power and an established power and have agreed to take deliberate actions to prevent such an outcome. </w:t>
      </w:r>
      <w:r w:rsidRPr="00D65CE3">
        <w:rPr>
          <w:rStyle w:val="StyleUnderline"/>
          <w:highlight w:val="yellow"/>
        </w:rPr>
        <w:t>And it ignores the reality of the past 35 years – that, in spite of our differences, U.S.-China relations have steadily grown deeper and stronger – and in doing so, we have built a very resilient relationship</w:t>
      </w:r>
      <w:r w:rsidRPr="00D65CE3">
        <w:rPr>
          <w:sz w:val="16"/>
        </w:rPr>
        <w:t>.</w:t>
      </w:r>
    </w:p>
    <w:p w:rsidR="005E2766" w:rsidRDefault="005E2766" w:rsidP="005E2766">
      <w:pPr>
        <w:pStyle w:val="Heading4"/>
      </w:pPr>
      <w:r>
        <w:t>(--) Dialogue sustains US-China relations:</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58" w:history="1">
        <w:r w:rsidRPr="00336EE1">
          <w:rPr>
            <w:rStyle w:val="Hyperlink"/>
          </w:rPr>
          <w:t>http://www.state.gov/p/eap/rls/rm/2014/06/228415.htm</w:t>
        </w:r>
      </w:hyperlink>
      <w:r>
        <w:t xml:space="preserve">, Accessed 10/16/2015, </w:t>
      </w:r>
      <w:proofErr w:type="spellStart"/>
      <w:r>
        <w:t>rwg</w:t>
      </w:r>
      <w:proofErr w:type="spellEnd"/>
      <w:r>
        <w:t>)</w:t>
      </w:r>
    </w:p>
    <w:p w:rsidR="005E2766" w:rsidRDefault="005E2766" w:rsidP="005E2766">
      <w:r>
        <w:t>In just two weeks</w:t>
      </w:r>
      <w:r w:rsidRPr="00D65CE3">
        <w:rPr>
          <w:rStyle w:val="StyleUnderline"/>
          <w:highlight w:val="yellow"/>
        </w:rPr>
        <w:t>, our countries will hold the sixth round of the U.S.-China Strategic and Economic Dialogue</w:t>
      </w:r>
      <w:r w:rsidRPr="00D65CE3">
        <w:rPr>
          <w:rStyle w:val="StyleUnderline"/>
        </w:rPr>
        <w:t xml:space="preserve"> </w:t>
      </w:r>
      <w:r>
        <w:t xml:space="preserve">– the “S&amp;ED” – in Beijing. </w:t>
      </w:r>
      <w:r w:rsidRPr="00D65CE3">
        <w:rPr>
          <w:rStyle w:val="StyleUnderline"/>
          <w:highlight w:val="yellow"/>
        </w:rPr>
        <w:t>This annual dialogue is unique in its level and scope</w:t>
      </w:r>
      <w:r>
        <w:t xml:space="preserve">. It is led on the U.S. side by Secretaries Kerry and Lew and brings a number of Cabinet-level and other senior U.S. government officials together with their Chinese counterparts to work on the major issues facing us. </w:t>
      </w:r>
      <w:r w:rsidRPr="00D65CE3">
        <w:rPr>
          <w:rStyle w:val="StyleUnderline"/>
          <w:highlight w:val="yellow"/>
        </w:rPr>
        <w:t>The breadth of the agenda in the two tracks – strategic and economic – reflects the breadth of modern U.S.-China relations. The S&amp;ED is an important vehicle for making progress in the pursuit of a cooperative and constructive relationship; for building a “new model” that disproves the thesis that the U</w:t>
      </w:r>
      <w:r>
        <w:t xml:space="preserve">nited </w:t>
      </w:r>
      <w:r w:rsidRPr="00D65CE3">
        <w:rPr>
          <w:rStyle w:val="StyleUnderline"/>
          <w:highlight w:val="yellow"/>
        </w:rPr>
        <w:t>S</w:t>
      </w:r>
      <w:r>
        <w:t xml:space="preserve">tates </w:t>
      </w:r>
      <w:r w:rsidRPr="00D65CE3">
        <w:rPr>
          <w:rStyle w:val="StyleUnderline"/>
          <w:highlight w:val="yellow"/>
        </w:rPr>
        <w:t>and China are somehow destined for</w:t>
      </w:r>
      <w:r>
        <w:t xml:space="preserve"> strategic rivalry and </w:t>
      </w:r>
      <w:r w:rsidRPr="00D65CE3">
        <w:rPr>
          <w:rStyle w:val="StyleUnderline"/>
          <w:highlight w:val="yellow"/>
        </w:rPr>
        <w:t>confrontation</w:t>
      </w:r>
      <w:r>
        <w:t>.</w:t>
      </w:r>
    </w:p>
    <w:p w:rsidR="005E2766" w:rsidRDefault="005E2766" w:rsidP="005E2766">
      <w:pPr>
        <w:pStyle w:val="Heading4"/>
      </w:pPr>
      <w:r>
        <w:t>(--) Strategic dialogue with China sustains relations:</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59" w:history="1">
        <w:r w:rsidRPr="00336EE1">
          <w:rPr>
            <w:rStyle w:val="Hyperlink"/>
          </w:rPr>
          <w:t>http://www.state.gov/p/eap/rls/rm/2014/06/228415.htm</w:t>
        </w:r>
      </w:hyperlink>
      <w:r>
        <w:t xml:space="preserve">, Accessed 10/16/2015, </w:t>
      </w:r>
      <w:proofErr w:type="spellStart"/>
      <w:r>
        <w:t>rwg</w:t>
      </w:r>
      <w:proofErr w:type="spellEnd"/>
      <w:r>
        <w:t>)</w:t>
      </w:r>
    </w:p>
    <w:p w:rsidR="005E2766" w:rsidRDefault="005E2766" w:rsidP="005E2766">
      <w:r w:rsidRPr="00D65CE3">
        <w:rPr>
          <w:rStyle w:val="StyleUnderline"/>
          <w:highlight w:val="yellow"/>
        </w:rPr>
        <w:t>The S&amp;ED is an important forum for the U</w:t>
      </w:r>
      <w:r>
        <w:t xml:space="preserve">nited </w:t>
      </w:r>
      <w:r w:rsidRPr="00D65CE3">
        <w:rPr>
          <w:rStyle w:val="StyleUnderline"/>
          <w:highlight w:val="yellow"/>
        </w:rPr>
        <w:t>S</w:t>
      </w:r>
      <w:r>
        <w:t xml:space="preserve">tates </w:t>
      </w:r>
      <w:r w:rsidRPr="00D65CE3">
        <w:rPr>
          <w:rStyle w:val="StyleUnderline"/>
          <w:highlight w:val="yellow"/>
        </w:rPr>
        <w:t>and China to take stock of and set goals for the bilateral relationship</w:t>
      </w:r>
      <w:r>
        <w:t xml:space="preserve">, to review regional and international developments and explain our respective policies, </w:t>
      </w:r>
      <w:r w:rsidRPr="00D65CE3">
        <w:rPr>
          <w:rStyle w:val="StyleUnderline"/>
          <w:highlight w:val="yellow"/>
        </w:rPr>
        <w:t>to coordinate and seek practical areas of cooperation on important issues of mutual interest, and to constructively manage areas of difference through candid, high-level discussions</w:t>
      </w:r>
      <w:r>
        <w:t>.</w:t>
      </w:r>
    </w:p>
    <w:p w:rsidR="005E2766" w:rsidRDefault="005E2766" w:rsidP="005E2766">
      <w:pPr>
        <w:pStyle w:val="Heading4"/>
      </w:pPr>
      <w:r>
        <w:t>(--) Strong military to military dialogue sustaining US-China relations:</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60" w:history="1">
        <w:r w:rsidRPr="00336EE1">
          <w:rPr>
            <w:rStyle w:val="Hyperlink"/>
          </w:rPr>
          <w:t>http://www.state.gov/p/eap/rls/rm/2014/06/228415.htm</w:t>
        </w:r>
      </w:hyperlink>
      <w:r>
        <w:t xml:space="preserve">, Accessed 10/16/2015, </w:t>
      </w:r>
      <w:proofErr w:type="spellStart"/>
      <w:r>
        <w:t>rwg</w:t>
      </w:r>
      <w:proofErr w:type="spellEnd"/>
      <w:r>
        <w:t>)</w:t>
      </w:r>
    </w:p>
    <w:p w:rsidR="005E2766" w:rsidRDefault="005E2766" w:rsidP="005E2766">
      <w:pPr>
        <w:rPr>
          <w:sz w:val="16"/>
        </w:rPr>
      </w:pPr>
      <w:r w:rsidRPr="00D65CE3">
        <w:rPr>
          <w:rStyle w:val="StyleUnderline"/>
          <w:highlight w:val="yellow"/>
        </w:rPr>
        <w:lastRenderedPageBreak/>
        <w:t>On the military side of the U.S.-China relationship, we are committed to building a sustained and substantive military-to-military relationship that focuses on identifying concrete, practical areas of cooperation and reducing risk. This includes not only deepening the use of institutionalized dialogue</w:t>
      </w:r>
      <w:r w:rsidRPr="00D65CE3">
        <w:rPr>
          <w:sz w:val="16"/>
        </w:rPr>
        <w:t xml:space="preserve"> mechanisms, including senior defense participation at the SSD and S&amp;ED, </w:t>
      </w:r>
      <w:r w:rsidRPr="00D65CE3">
        <w:rPr>
          <w:rStyle w:val="StyleUnderline"/>
          <w:highlight w:val="yellow"/>
        </w:rPr>
        <w:t>but also inviting the Chinese to join regional cooperative exercises and expanding talks with the Chinese military about operational safety in the region.</w:t>
      </w:r>
      <w:r w:rsidRPr="00D65CE3">
        <w:rPr>
          <w:sz w:val="16"/>
        </w:rPr>
        <w:t xml:space="preserve"> For the first time this year, China will participate in RIMPAC June 26-August 1 in Hawaii.</w:t>
      </w:r>
    </w:p>
    <w:p w:rsidR="005E2766" w:rsidRDefault="005E2766" w:rsidP="005E2766">
      <w:pPr>
        <w:pStyle w:val="Heading4"/>
      </w:pPr>
      <w:r>
        <w:t>(--) Multiple checks on declining relations with China:</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61" w:history="1">
        <w:r w:rsidRPr="00336EE1">
          <w:rPr>
            <w:rStyle w:val="Hyperlink"/>
          </w:rPr>
          <w:t>http://www.state.gov/p/eap/rls/rm/2014/06/228415.htm</w:t>
        </w:r>
      </w:hyperlink>
      <w:r>
        <w:t xml:space="preserve">, Accessed 10/16/2015, </w:t>
      </w:r>
      <w:proofErr w:type="spellStart"/>
      <w:r>
        <w:t>rwg</w:t>
      </w:r>
      <w:proofErr w:type="spellEnd"/>
      <w:r>
        <w:t>)</w:t>
      </w:r>
    </w:p>
    <w:p w:rsidR="005E2766" w:rsidRPr="00F04C34" w:rsidRDefault="005E2766" w:rsidP="005E2766">
      <w:pPr>
        <w:rPr>
          <w:sz w:val="16"/>
        </w:rPr>
      </w:pPr>
      <w:r>
        <w:t xml:space="preserve">Clearly, </w:t>
      </w:r>
      <w:r w:rsidRPr="00F04C34">
        <w:rPr>
          <w:rStyle w:val="StyleUnderline"/>
          <w:highlight w:val="yellow"/>
        </w:rPr>
        <w:t>a wide-ranging and complex relationship such as ours with China comes with challenges. Some degree of friction is inevitable. But an essential tool for managing and resolving differences is open and extensive communications between our two countries</w:t>
      </w:r>
      <w:r>
        <w:t xml:space="preserve"> – at senior and working levels of government, military to military, through local governments and organizations, between our business communities, and at the grassroots level.  </w:t>
      </w:r>
      <w:r w:rsidRPr="00F04C34">
        <w:rPr>
          <w:rStyle w:val="StyleUnderline"/>
          <w:highlight w:val="yellow"/>
        </w:rPr>
        <w:t>We are now reflecting on the considerable progress attained in 35 years of bilateral relations. One key lesson is that to ensure that our relationship grows and matures, we need to build up the links among our two peoples. People-to-people exchanges are essential</w:t>
      </w:r>
      <w:r w:rsidRPr="00F04C34">
        <w:rPr>
          <w:sz w:val="16"/>
        </w:rPr>
        <w:t xml:space="preserve"> to enhancing mutual understanding and furthering U.S. strategic and economic goals. </w:t>
      </w:r>
      <w:r w:rsidRPr="00F04C34">
        <w:rPr>
          <w:rStyle w:val="StyleUnderline"/>
          <w:highlight w:val="yellow"/>
        </w:rPr>
        <w:t>To that end, the United States in 2013 received 1.8 million Chinese visitors who collectively spent $9.8 billion on goods and services in our economy</w:t>
      </w:r>
      <w:r w:rsidRPr="00F04C34">
        <w:rPr>
          <w:sz w:val="16"/>
        </w:rPr>
        <w:t xml:space="preserve">. Our State Department personnel work hard to facilitate growing Chinese demand for international travel by maintaining average visa wait-times under five days over the past two years. </w:t>
      </w:r>
      <w:r w:rsidRPr="00F04C34">
        <w:rPr>
          <w:rStyle w:val="StyleUnderline"/>
          <w:highlight w:val="yellow"/>
        </w:rPr>
        <w:t>Education also plays an important role fostering mutual understanding. In 2013, we had 235,000 students from China studying in the U</w:t>
      </w:r>
      <w:r w:rsidRPr="00F04C34">
        <w:rPr>
          <w:sz w:val="16"/>
        </w:rPr>
        <w:t xml:space="preserve">nited </w:t>
      </w:r>
      <w:r w:rsidRPr="00F04C34">
        <w:rPr>
          <w:rStyle w:val="StyleUnderline"/>
          <w:highlight w:val="yellow"/>
        </w:rPr>
        <w:t>S</w:t>
      </w:r>
      <w:r w:rsidRPr="00F04C34">
        <w:rPr>
          <w:sz w:val="16"/>
        </w:rPr>
        <w:t xml:space="preserve">tates, </w:t>
      </w:r>
      <w:r w:rsidRPr="00F04C34">
        <w:rPr>
          <w:rStyle w:val="StyleUnderline"/>
          <w:highlight w:val="yellow"/>
        </w:rPr>
        <w:t>more than from any other country</w:t>
      </w:r>
      <w:r w:rsidRPr="00F04C34">
        <w:rPr>
          <w:sz w:val="16"/>
        </w:rPr>
        <w:t xml:space="preserve">, and the United States aspires to increase the number of American students studying in China and learning Mandarin through the 100,000 Strong Initiative. In March, PRC First Lady Peng </w:t>
      </w:r>
      <w:proofErr w:type="spellStart"/>
      <w:r w:rsidRPr="00F04C34">
        <w:rPr>
          <w:sz w:val="16"/>
        </w:rPr>
        <w:t>Liyuan</w:t>
      </w:r>
      <w:proofErr w:type="spellEnd"/>
      <w:r w:rsidRPr="00F04C34">
        <w:rPr>
          <w:sz w:val="16"/>
        </w:rPr>
        <w:t xml:space="preserve"> welcomed First Lady Michelle Obama to China where together they met with U.S. and Chinese students and faculty and promoted the value of study abroad and educational exchange. We are also working with groups like the Sister Cities International and the U.S.-China Governors Forum. These programs help by encouraging and supporting cities and states to deepen their cultural or commercial ties with Chinese counterparts. In the last year alone, we have supported numerous visits of governors and state delegations and helped them to find opportunities to deepen their involvement and links to China. The Department works closely with the United States Chamber of Commerce, </w:t>
      </w:r>
      <w:proofErr w:type="spellStart"/>
      <w:r w:rsidRPr="00F04C34">
        <w:rPr>
          <w:sz w:val="16"/>
        </w:rPr>
        <w:t>AmCham</w:t>
      </w:r>
      <w:proofErr w:type="spellEnd"/>
      <w:r w:rsidRPr="00F04C34">
        <w:rPr>
          <w:sz w:val="16"/>
        </w:rPr>
        <w:t xml:space="preserve"> China, the U.S.-China Business Council, and other business groups to support key priorities for U.S. companies doing business in China and to promote - greater Chinese investment in the United States. In partnership and consultation with those organizations, we have encouraged the Chinese government to eliminate investment restrictions, strengthen IPR protection, increase regulatory transparency, and establish a level playing field for all companies in China.</w:t>
      </w:r>
    </w:p>
    <w:p w:rsidR="005E2766" w:rsidRDefault="005E2766" w:rsidP="005E2766">
      <w:pPr>
        <w:pStyle w:val="Heading4"/>
      </w:pPr>
      <w:r>
        <w:t>(--) US-China relationship strong now—committed to expanded cooperation and constructive management of differences:</w:t>
      </w:r>
    </w:p>
    <w:p w:rsidR="005E2766" w:rsidRDefault="005E2766" w:rsidP="005E2766">
      <w:r>
        <w:t xml:space="preserve">Daniel R. </w:t>
      </w:r>
      <w:r w:rsidRPr="00D65CE3">
        <w:rPr>
          <w:rStyle w:val="Style13ptBold"/>
        </w:rPr>
        <w:t>Russel</w:t>
      </w:r>
      <w:r>
        <w:t>, 6/25/20</w:t>
      </w:r>
      <w:r w:rsidRPr="00D65CE3">
        <w:rPr>
          <w:rStyle w:val="Style13ptBold"/>
        </w:rPr>
        <w:t>14</w:t>
      </w:r>
      <w:r>
        <w:t xml:space="preserve"> (Assistant Secretary, Bureau of East Asian and Pacific Affairs, “The Future of U.S.-China Relations,” </w:t>
      </w:r>
      <w:hyperlink r:id="rId62" w:history="1">
        <w:r w:rsidRPr="00336EE1">
          <w:rPr>
            <w:rStyle w:val="Hyperlink"/>
          </w:rPr>
          <w:t>http://www.state.gov/p/eap/rls/rm/2014/06/228415.htm</w:t>
        </w:r>
      </w:hyperlink>
      <w:r>
        <w:t xml:space="preserve">, Accessed 10/16/2015, </w:t>
      </w:r>
      <w:proofErr w:type="spellStart"/>
      <w:r>
        <w:t>rwg</w:t>
      </w:r>
      <w:proofErr w:type="spellEnd"/>
      <w:r>
        <w:t>)</w:t>
      </w:r>
    </w:p>
    <w:p w:rsidR="005E2766" w:rsidRPr="00F04C34" w:rsidRDefault="005E2766" w:rsidP="005E2766">
      <w:pPr>
        <w:rPr>
          <w:rStyle w:val="StyleUnderline"/>
        </w:rPr>
      </w:pPr>
      <w:r w:rsidRPr="00F04C34">
        <w:rPr>
          <w:sz w:val="16"/>
        </w:rPr>
        <w:t xml:space="preserve">In conclusion, let me paraphrase what President Obama said earlier this year when he met with Chinese President Xi at the Nuclear Security Summit in The Hague. </w:t>
      </w:r>
      <w:r w:rsidRPr="00F04C34">
        <w:rPr>
          <w:rStyle w:val="StyleUnderline"/>
          <w:highlight w:val="yellow"/>
        </w:rPr>
        <w:t>The U.S.-China relationship has made great strides over these past several decades, and both sides are committed to building a new model of relations</w:t>
      </w:r>
      <w:r w:rsidRPr="00F04C34">
        <w:rPr>
          <w:rStyle w:val="StyleUnderline"/>
        </w:rPr>
        <w:t xml:space="preserve"> </w:t>
      </w:r>
      <w:r w:rsidRPr="00F04C34">
        <w:rPr>
          <w:sz w:val="16"/>
        </w:rPr>
        <w:t xml:space="preserve">between our countries </w:t>
      </w:r>
      <w:r w:rsidRPr="00F04C34">
        <w:rPr>
          <w:rStyle w:val="StyleUnderline"/>
          <w:highlight w:val="yellow"/>
        </w:rPr>
        <w:t>defined by expanded cooperation and constructive management of differences.</w:t>
      </w:r>
    </w:p>
    <w:p w:rsidR="005E2766" w:rsidRDefault="005E2766" w:rsidP="005E2766">
      <w:pPr>
        <w:pStyle w:val="Heading2"/>
      </w:pPr>
      <w:bookmarkStart w:id="41" w:name="_Toc453287029"/>
      <w:bookmarkStart w:id="42" w:name="_Toc456553533"/>
      <w:r>
        <w:lastRenderedPageBreak/>
        <w:t>South-Korean China Relations Answers</w:t>
      </w:r>
      <w:bookmarkEnd w:id="41"/>
      <w:bookmarkEnd w:id="42"/>
    </w:p>
    <w:p w:rsidR="005E2766" w:rsidRPr="007D4232" w:rsidRDefault="005E2766" w:rsidP="005E2766"/>
    <w:p w:rsidR="008F0505" w:rsidRDefault="008F0505" w:rsidP="005E2766">
      <w:pPr>
        <w:pStyle w:val="Heading3"/>
        <w:rPr>
          <w:rStyle w:val="StyleUnderline"/>
          <w:sz w:val="32"/>
          <w:szCs w:val="32"/>
        </w:rPr>
      </w:pPr>
      <w:bookmarkStart w:id="43" w:name="_Toc453287030"/>
      <w:bookmarkStart w:id="44" w:name="_Toc447194472"/>
      <w:bookmarkStart w:id="45" w:name="_Toc456553534"/>
      <w:r>
        <w:rPr>
          <w:rStyle w:val="StyleUnderline"/>
          <w:sz w:val="32"/>
          <w:szCs w:val="32"/>
        </w:rPr>
        <w:lastRenderedPageBreak/>
        <w:t>China Won’t Retaliate vs. South Korea</w:t>
      </w:r>
      <w:bookmarkEnd w:id="45"/>
    </w:p>
    <w:p w:rsidR="008F0505" w:rsidRDefault="008F0505" w:rsidP="008F0505">
      <w:pPr>
        <w:pStyle w:val="Heading4"/>
      </w:pPr>
      <w:r>
        <w:t>China won’t take punitive measures against South Korea.</w:t>
      </w:r>
    </w:p>
    <w:p w:rsidR="008F0505" w:rsidRDefault="008F0505" w:rsidP="008F0505">
      <w:r>
        <w:t xml:space="preserve">Yi </w:t>
      </w:r>
      <w:proofErr w:type="spellStart"/>
      <w:r w:rsidRPr="00A762AF">
        <w:rPr>
          <w:rStyle w:val="Style13ptBold"/>
        </w:rPr>
        <w:t>Whan</w:t>
      </w:r>
      <w:proofErr w:type="spellEnd"/>
      <w:r w:rsidRPr="00A762AF">
        <w:rPr>
          <w:rStyle w:val="Style13ptBold"/>
        </w:rPr>
        <w:t>-woo, 7/13/2016</w:t>
      </w:r>
      <w:r>
        <w:t xml:space="preserve"> (staff writer, “Seoul faces fraying ties with China,” </w:t>
      </w:r>
      <w:hyperlink r:id="rId63" w:history="1">
        <w:r w:rsidRPr="003E4F21">
          <w:rPr>
            <w:rStyle w:val="Hyperlink"/>
          </w:rPr>
          <w:t>http://www.koreatimes.co.kr/www/news/nation/2016/07/120_209303.html</w:t>
        </w:r>
      </w:hyperlink>
      <w:r>
        <w:rPr>
          <w:rStyle w:val="Hyperlink"/>
        </w:rPr>
        <w:t xml:space="preserve">, Accessed 7/17/2016, </w:t>
      </w:r>
      <w:proofErr w:type="spellStart"/>
      <w:r>
        <w:rPr>
          <w:rStyle w:val="Hyperlink"/>
        </w:rPr>
        <w:t>rwg</w:t>
      </w:r>
      <w:proofErr w:type="spellEnd"/>
      <w:r>
        <w:rPr>
          <w:rStyle w:val="Hyperlink"/>
        </w:rPr>
        <w:t>)</w:t>
      </w:r>
    </w:p>
    <w:p w:rsidR="008F0505" w:rsidRPr="00A762AF" w:rsidRDefault="008F0505" w:rsidP="008F0505">
      <w:pPr>
        <w:rPr>
          <w:sz w:val="16"/>
        </w:rPr>
      </w:pPr>
      <w:r w:rsidRPr="00A762AF">
        <w:rPr>
          <w:rStyle w:val="StyleUnderline"/>
          <w:highlight w:val="yellow"/>
        </w:rPr>
        <w:t>A researcher said China is unlikely to take retaliatory measures against South Korea even if it judges that Seoul is taking sides with Washington.</w:t>
      </w:r>
      <w:r>
        <w:rPr>
          <w:rStyle w:val="StyleUnderline"/>
        </w:rPr>
        <w:t xml:space="preserve"> </w:t>
      </w:r>
      <w:r w:rsidRPr="00A762AF">
        <w:rPr>
          <w:sz w:val="16"/>
        </w:rPr>
        <w:t>"</w:t>
      </w:r>
      <w:r w:rsidRPr="00A762AF">
        <w:rPr>
          <w:rStyle w:val="StyleUnderline"/>
          <w:highlight w:val="yellow"/>
        </w:rPr>
        <w:t>Such possible punitive measures will hurt Beijing as much as they will Seoul</w:t>
      </w:r>
      <w:r w:rsidRPr="00A762AF">
        <w:rPr>
          <w:sz w:val="16"/>
        </w:rPr>
        <w:t>," the researcher said on condition of anonymity. Meanwhile, Park said Seoul should refrain from holding a trilateral meeting with Washington and Tokyo at the ASEM summit and ARF. "Such a meeting may provoke North Korea, China and Russia amid concerns over a new Cold War in the region and weaken international sanctions against Pyongyang," he said.</w:t>
      </w:r>
    </w:p>
    <w:p w:rsidR="008F0505" w:rsidRDefault="008F0505" w:rsidP="008F0505">
      <w:pPr>
        <w:pStyle w:val="Heading4"/>
      </w:pPr>
      <w:r>
        <w:t>Sluggish Chinese economy will prevent retaliatory action against South Korea.</w:t>
      </w:r>
    </w:p>
    <w:p w:rsidR="008F0505" w:rsidRDefault="008F0505" w:rsidP="008F0505">
      <w:r>
        <w:t xml:space="preserve">Kang </w:t>
      </w:r>
      <w:proofErr w:type="spellStart"/>
      <w:r w:rsidRPr="00A762AF">
        <w:rPr>
          <w:rStyle w:val="Style13ptBold"/>
        </w:rPr>
        <w:t>Seung</w:t>
      </w:r>
      <w:proofErr w:type="spellEnd"/>
      <w:r w:rsidRPr="00A762AF">
        <w:rPr>
          <w:rStyle w:val="Style13ptBold"/>
        </w:rPr>
        <w:t>-woo</w:t>
      </w:r>
      <w:r>
        <w:t>, 2/15/20</w:t>
      </w:r>
      <w:r w:rsidRPr="00A762AF">
        <w:rPr>
          <w:rStyle w:val="Style13ptBold"/>
        </w:rPr>
        <w:t>16</w:t>
      </w:r>
      <w:r>
        <w:t xml:space="preserve"> (staff writer, “Korea-China relations turning sour,” Accessed 7/17/2016, </w:t>
      </w:r>
      <w:hyperlink r:id="rId64" w:history="1">
        <w:r w:rsidRPr="003E4F21">
          <w:rPr>
            <w:rStyle w:val="Hyperlink"/>
          </w:rPr>
          <w:t>http://www.koreatimes.co.kr/www/news/nation/2016/02/116_198058.html</w:t>
        </w:r>
      </w:hyperlink>
      <w:r>
        <w:rPr>
          <w:rStyle w:val="Hyperlink"/>
        </w:rPr>
        <w:t xml:space="preserve">, </w:t>
      </w:r>
      <w:proofErr w:type="spellStart"/>
      <w:r>
        <w:rPr>
          <w:rStyle w:val="Hyperlink"/>
        </w:rPr>
        <w:t>rwg</w:t>
      </w:r>
      <w:proofErr w:type="spellEnd"/>
      <w:r>
        <w:rPr>
          <w:rStyle w:val="Hyperlink"/>
        </w:rPr>
        <w:t>)</w:t>
      </w:r>
    </w:p>
    <w:p w:rsidR="008F0505" w:rsidRPr="003D62DF" w:rsidRDefault="008F0505" w:rsidP="008F0505">
      <w:pPr>
        <w:rPr>
          <w:sz w:val="16"/>
        </w:rPr>
      </w:pPr>
      <w:r w:rsidRPr="003D62DF">
        <w:rPr>
          <w:sz w:val="16"/>
        </w:rPr>
        <w:t xml:space="preserve">Park </w:t>
      </w:r>
      <w:r w:rsidRPr="003D62DF">
        <w:rPr>
          <w:rStyle w:val="StyleUnderline"/>
          <w:highlight w:val="yellow"/>
        </w:rPr>
        <w:t>Won-</w:t>
      </w:r>
      <w:proofErr w:type="spellStart"/>
      <w:r w:rsidRPr="003D62DF">
        <w:rPr>
          <w:rStyle w:val="StyleUnderline"/>
          <w:highlight w:val="yellow"/>
        </w:rPr>
        <w:t>gon</w:t>
      </w:r>
      <w:proofErr w:type="spellEnd"/>
      <w:r w:rsidRPr="003D62DF">
        <w:rPr>
          <w:rStyle w:val="StyleUnderline"/>
          <w:highlight w:val="yellow"/>
        </w:rPr>
        <w:t xml:space="preserve"> said that China's current sluggish economy may prevent the government from taking retaliatory action</w:t>
      </w:r>
      <w:r w:rsidRPr="003D62DF">
        <w:rPr>
          <w:sz w:val="16"/>
        </w:rPr>
        <w:t>, as well. "</w:t>
      </w:r>
      <w:r w:rsidRPr="003D62DF">
        <w:rPr>
          <w:rStyle w:val="StyleUnderline"/>
          <w:highlight w:val="yellow"/>
        </w:rPr>
        <w:t>The two nations have close economic ties, so economic retaliation may also affect its own economy negatively</w:t>
      </w:r>
      <w:r w:rsidRPr="003D62DF">
        <w:rPr>
          <w:sz w:val="16"/>
        </w:rPr>
        <w:t>," he said. Meanwhile, the two nations' vice foreign ministers will meet in Seoul today to discuss pending issues between them, according to the South Korean foreign ministry. First Vice Foreign Minister Lim Sung-</w:t>
      </w:r>
      <w:proofErr w:type="spellStart"/>
      <w:r w:rsidRPr="003D62DF">
        <w:rPr>
          <w:sz w:val="16"/>
        </w:rPr>
        <w:t>nam</w:t>
      </w:r>
      <w:proofErr w:type="spellEnd"/>
      <w:r w:rsidRPr="003D62DF">
        <w:rPr>
          <w:sz w:val="16"/>
        </w:rPr>
        <w:t xml:space="preserve"> will sit down with his Chinese counterpart Zhang </w:t>
      </w:r>
      <w:proofErr w:type="spellStart"/>
      <w:r w:rsidRPr="003D62DF">
        <w:rPr>
          <w:sz w:val="16"/>
        </w:rPr>
        <w:t>Yesui</w:t>
      </w:r>
      <w:proofErr w:type="spellEnd"/>
      <w:r w:rsidRPr="003D62DF">
        <w:rPr>
          <w:sz w:val="16"/>
        </w:rPr>
        <w:t xml:space="preserve"> in the 7th Korea-China Strategic Dialogue. </w:t>
      </w:r>
      <w:r w:rsidRPr="003D62DF">
        <w:rPr>
          <w:rStyle w:val="StyleUnderline"/>
          <w:highlight w:val="yellow"/>
        </w:rPr>
        <w:t>Zhang is the first senior Chinese official to visit South Korea since the North conducted its fourth nuclear test</w:t>
      </w:r>
      <w:r w:rsidRPr="003D62DF">
        <w:rPr>
          <w:sz w:val="16"/>
        </w:rPr>
        <w:t>. They are highly expected to discuss sensitive issues such as the THAAD deployment and a rift over the level of punishment against the North.</w:t>
      </w:r>
    </w:p>
    <w:p w:rsidR="008F0505" w:rsidRPr="008F0505" w:rsidRDefault="008F0505" w:rsidP="008F0505"/>
    <w:p w:rsidR="005E2766" w:rsidRPr="00E070DF" w:rsidRDefault="005E2766" w:rsidP="005E2766">
      <w:pPr>
        <w:pStyle w:val="Heading3"/>
        <w:rPr>
          <w:rStyle w:val="StyleUnderline"/>
          <w:sz w:val="32"/>
          <w:szCs w:val="32"/>
        </w:rPr>
      </w:pPr>
      <w:bookmarkStart w:id="46" w:name="_Toc456553535"/>
      <w:r w:rsidRPr="00E070DF">
        <w:rPr>
          <w:rStyle w:val="StyleUnderline"/>
          <w:sz w:val="32"/>
          <w:szCs w:val="32"/>
        </w:rPr>
        <w:lastRenderedPageBreak/>
        <w:t>South Korean-Chinese Relations Resilient</w:t>
      </w:r>
      <w:bookmarkEnd w:id="43"/>
      <w:bookmarkEnd w:id="46"/>
    </w:p>
    <w:p w:rsidR="005E2766" w:rsidRDefault="005E2766" w:rsidP="005E2766">
      <w:pPr>
        <w:pStyle w:val="Heading4"/>
      </w:pPr>
      <w:r>
        <w:t>(--) Need for strong economic ties will cause South Korea to maintain strong relations with China:</w:t>
      </w:r>
    </w:p>
    <w:p w:rsidR="005E2766" w:rsidRDefault="005E2766" w:rsidP="005E2766">
      <w:r>
        <w:t xml:space="preserve">Andrei </w:t>
      </w:r>
      <w:proofErr w:type="spellStart"/>
      <w:r w:rsidRPr="00AB1D59">
        <w:rPr>
          <w:rStyle w:val="Style13ptBold"/>
        </w:rPr>
        <w:t>Lankov</w:t>
      </w:r>
      <w:proofErr w:type="spellEnd"/>
      <w:r w:rsidRPr="00AB1D59">
        <w:rPr>
          <w:rStyle w:val="Style13ptBold"/>
        </w:rPr>
        <w:t>,</w:t>
      </w:r>
      <w:r>
        <w:t xml:space="preserve"> 9/2/20</w:t>
      </w:r>
      <w:r w:rsidRPr="00AB1D59">
        <w:rPr>
          <w:rStyle w:val="Style13ptBold"/>
        </w:rPr>
        <w:t>15</w:t>
      </w:r>
      <w:r>
        <w:t xml:space="preserve"> (professor of Korean Studies at </w:t>
      </w:r>
      <w:proofErr w:type="spellStart"/>
      <w:r>
        <w:t>Kookmin</w:t>
      </w:r>
      <w:proofErr w:type="spellEnd"/>
      <w:r>
        <w:t xml:space="preserve"> University, Seoul) If China had to choose, it would be South Korea, Retrieved June 9, 2016 from </w:t>
      </w:r>
      <w:hyperlink r:id="rId65" w:history="1">
        <w:r w:rsidRPr="00E31BC8">
          <w:rPr>
            <w:rStyle w:val="Hyperlink"/>
          </w:rPr>
          <w:t>http://www.aljazeera.com/indepth/opinion/2015/09/china-choose-south-korea-150902073117753.html</w:t>
        </w:r>
      </w:hyperlink>
    </w:p>
    <w:p w:rsidR="005E2766" w:rsidRPr="00E070DF" w:rsidRDefault="005E2766" w:rsidP="005E2766">
      <w:pPr>
        <w:rPr>
          <w:rStyle w:val="StyleUnderline"/>
        </w:rPr>
      </w:pPr>
      <w:r w:rsidRPr="00E070DF">
        <w:rPr>
          <w:rStyle w:val="StyleUnderline"/>
          <w:highlight w:val="yellow"/>
        </w:rPr>
        <w:t>The economy is what matters most in South Korea, and for the sake of the economy alone, Seoul works hard to improve relations with China</w:t>
      </w:r>
      <w:r w:rsidRPr="00E070DF">
        <w:rPr>
          <w:sz w:val="16"/>
        </w:rPr>
        <w:t xml:space="preserve">. </w:t>
      </w:r>
      <w:r w:rsidRPr="00E070DF">
        <w:rPr>
          <w:rStyle w:val="StyleUnderline"/>
          <w:highlight w:val="yellow"/>
        </w:rPr>
        <w:t>The historical legacies and ideological commitments are frequently invoked in East Asia</w:t>
      </w:r>
      <w:r w:rsidRPr="00E070DF">
        <w:rPr>
          <w:sz w:val="16"/>
        </w:rPr>
        <w:t xml:space="preserve"> when it is necessary to justify policies, </w:t>
      </w:r>
      <w:r w:rsidRPr="00E070DF">
        <w:rPr>
          <w:rStyle w:val="StyleUnderline"/>
          <w:highlight w:val="yellow"/>
        </w:rPr>
        <w:t xml:space="preserve">but in </w:t>
      </w:r>
      <w:proofErr w:type="spellStart"/>
      <w:r w:rsidRPr="00E070DF">
        <w:rPr>
          <w:rStyle w:val="StyleUnderline"/>
          <w:highlight w:val="yellow"/>
        </w:rPr>
        <w:t>practise</w:t>
      </w:r>
      <w:proofErr w:type="spellEnd"/>
      <w:r w:rsidRPr="00E070DF">
        <w:rPr>
          <w:rStyle w:val="StyleUnderline"/>
          <w:highlight w:val="yellow"/>
        </w:rPr>
        <w:t>, economic interests and geostrategic calculations reign supreme.</w:t>
      </w:r>
      <w:r>
        <w:rPr>
          <w:rStyle w:val="StyleUnderline"/>
        </w:rPr>
        <w:t xml:space="preserve"> </w:t>
      </w:r>
      <w:r w:rsidRPr="00E070DF">
        <w:rPr>
          <w:sz w:val="16"/>
        </w:rPr>
        <w:t xml:space="preserve">South Korea is a liberal democracy, but China is still its largest trade partner. In recent years, </w:t>
      </w:r>
      <w:r w:rsidRPr="00E070DF">
        <w:rPr>
          <w:rStyle w:val="StyleUnderline"/>
          <w:highlight w:val="yellow"/>
        </w:rPr>
        <w:t>South Korea's trade with China has exceeded its combined trade with Japan and the US,</w:t>
      </w:r>
      <w:r w:rsidRPr="00E070DF">
        <w:rPr>
          <w:sz w:val="16"/>
        </w:rPr>
        <w:t xml:space="preserve"> which are its second and third largest trade partners. The economy is what matters most in South Korea - and for the sake of the economy alone, Seoul works hard to improve relations with China. It also helps that unlike many of China's </w:t>
      </w:r>
      <w:proofErr w:type="spellStart"/>
      <w:r w:rsidRPr="00E070DF">
        <w:rPr>
          <w:sz w:val="16"/>
        </w:rPr>
        <w:t>neighbours</w:t>
      </w:r>
      <w:proofErr w:type="spellEnd"/>
      <w:r w:rsidRPr="00E070DF">
        <w:rPr>
          <w:sz w:val="16"/>
        </w:rPr>
        <w:t xml:space="preserve">, </w:t>
      </w:r>
      <w:r w:rsidRPr="00E070DF">
        <w:rPr>
          <w:rStyle w:val="StyleUnderline"/>
          <w:highlight w:val="yellow"/>
        </w:rPr>
        <w:t>South Korea does not have a tradition of wars and hostility with China and has no problem with its fast political ascent</w:t>
      </w:r>
      <w:r w:rsidRPr="00E070DF">
        <w:rPr>
          <w:sz w:val="16"/>
        </w:rPr>
        <w:t xml:space="preserve">. Despite being a US ally, </w:t>
      </w:r>
      <w:r w:rsidRPr="00E070DF">
        <w:rPr>
          <w:rStyle w:val="StyleUnderline"/>
          <w:highlight w:val="yellow"/>
        </w:rPr>
        <w:t>South Korea does not want to be sucked into Sino-American clashes over territorial claims and other issues, which mean little to the average South Korean.</w:t>
      </w:r>
    </w:p>
    <w:p w:rsidR="005E2766" w:rsidRDefault="005E2766" w:rsidP="005E2766">
      <w:pPr>
        <w:pStyle w:val="Heading4"/>
      </w:pPr>
      <w:r>
        <w:t>(--) South Korean-Chinese relationship is based on economics—makes it resilient to political disputes:</w:t>
      </w:r>
    </w:p>
    <w:p w:rsidR="005E2766" w:rsidRDefault="005E2766" w:rsidP="005E2766">
      <w:r>
        <w:t xml:space="preserve">Tiffany </w:t>
      </w:r>
      <w:r w:rsidRPr="00AB1D59">
        <w:rPr>
          <w:rStyle w:val="Style13ptBold"/>
        </w:rPr>
        <w:t>Ma</w:t>
      </w:r>
      <w:r>
        <w:t>, 5/20/20</w:t>
      </w:r>
      <w:r w:rsidRPr="00AB1D59">
        <w:rPr>
          <w:rStyle w:val="Style13ptBold"/>
        </w:rPr>
        <w:t>14</w:t>
      </w:r>
      <w:r>
        <w:t xml:space="preserve">, The Contrasting Trajectories of China's East Asia Policy, Retrieved June 9, 2016 from </w:t>
      </w:r>
      <w:hyperlink r:id="rId66" w:history="1">
        <w:r w:rsidRPr="00E31BC8">
          <w:rPr>
            <w:rStyle w:val="Hyperlink"/>
          </w:rPr>
          <w:t>http://www.worldpoliticsreview.com/articles/13795/the-contrasting-trajectories-of-chinas-east-asia-policy</w:t>
        </w:r>
      </w:hyperlink>
    </w:p>
    <w:p w:rsidR="005E2766" w:rsidRDefault="005E2766" w:rsidP="005E2766">
      <w:pPr>
        <w:rPr>
          <w:sz w:val="16"/>
        </w:rPr>
      </w:pPr>
      <w:r w:rsidRPr="00AB1D59">
        <w:rPr>
          <w:rStyle w:val="StyleUnderline"/>
          <w:highlight w:val="yellow"/>
        </w:rPr>
        <w:t>While economic entanglement has been central in China’s approach toward</w:t>
      </w:r>
      <w:r w:rsidRPr="00AB1D59">
        <w:rPr>
          <w:rStyle w:val="StyleUnderline"/>
        </w:rPr>
        <w:t xml:space="preserve"> </w:t>
      </w:r>
      <w:r w:rsidRPr="00AB1D59">
        <w:rPr>
          <w:sz w:val="16"/>
        </w:rPr>
        <w:t xml:space="preserve">both Japan and </w:t>
      </w:r>
      <w:r w:rsidRPr="00AB1D59">
        <w:rPr>
          <w:rStyle w:val="StyleUnderline"/>
          <w:highlight w:val="yellow"/>
        </w:rPr>
        <w:t>South Korea,</w:t>
      </w:r>
      <w:r w:rsidRPr="00AB1D59">
        <w:rPr>
          <w:sz w:val="16"/>
        </w:rPr>
        <w:t xml:space="preserve"> China uses economic and trade relations to reinforce bilateral ties in different ways. </w:t>
      </w:r>
      <w:r w:rsidRPr="00AB1D59">
        <w:rPr>
          <w:rStyle w:val="StyleUnderline"/>
          <w:highlight w:val="yellow"/>
        </w:rPr>
        <w:t>Toward South Korea, economic relations reinforce the positive trajectory of political relations. China’s approach of expanding cooperation with South Korea has opened up opportunities for several important trade, finance and technology agreements. Economic relations also seem to be relatively resilient to political disagreements</w:t>
      </w:r>
      <w:r w:rsidRPr="00AB1D59">
        <w:rPr>
          <w:sz w:val="16"/>
        </w:rPr>
        <w:t xml:space="preserve"> over the contested </w:t>
      </w:r>
      <w:proofErr w:type="spellStart"/>
      <w:r w:rsidRPr="00AB1D59">
        <w:rPr>
          <w:sz w:val="16"/>
        </w:rPr>
        <w:t>Ieodo</w:t>
      </w:r>
      <w:proofErr w:type="spellEnd"/>
      <w:r w:rsidRPr="00AB1D59">
        <w:rPr>
          <w:sz w:val="16"/>
        </w:rPr>
        <w:t xml:space="preserve"> reef islet known in China as </w:t>
      </w:r>
      <w:proofErr w:type="spellStart"/>
      <w:r w:rsidRPr="00AB1D59">
        <w:rPr>
          <w:sz w:val="16"/>
        </w:rPr>
        <w:t>Suyan</w:t>
      </w:r>
      <w:proofErr w:type="spellEnd"/>
      <w:r w:rsidRPr="00AB1D59">
        <w:rPr>
          <w:sz w:val="16"/>
        </w:rPr>
        <w:t xml:space="preserve"> Rock, controversy over the legacy of the ancient kingdom of </w:t>
      </w:r>
      <w:proofErr w:type="spellStart"/>
      <w:r w:rsidRPr="00AB1D59">
        <w:rPr>
          <w:sz w:val="16"/>
        </w:rPr>
        <w:t>Goguryeo</w:t>
      </w:r>
      <w:proofErr w:type="spellEnd"/>
      <w:r w:rsidRPr="00AB1D59">
        <w:rPr>
          <w:sz w:val="16"/>
        </w:rPr>
        <w:t xml:space="preserve">—whose territory spanned parts of today’s North Korea and Manchuria in northeast China—and responses to North Korean provocations. Since normalization of relations between China and South Korea, annual bilateral trade has jumped from $6.37 billion in 1992 to $256 billion in 2012. </w:t>
      </w:r>
    </w:p>
    <w:p w:rsidR="005E2766" w:rsidRPr="005F2B2B" w:rsidRDefault="005E2766" w:rsidP="005E2766">
      <w:pPr>
        <w:pStyle w:val="Heading3"/>
        <w:rPr>
          <w:rStyle w:val="StyleUnderline"/>
          <w:sz w:val="32"/>
          <w:szCs w:val="32"/>
        </w:rPr>
      </w:pPr>
      <w:bookmarkStart w:id="47" w:name="_Toc453287031"/>
      <w:bookmarkStart w:id="48" w:name="_Toc456553536"/>
      <w:r>
        <w:rPr>
          <w:rStyle w:val="StyleUnderline"/>
          <w:sz w:val="32"/>
          <w:szCs w:val="32"/>
        </w:rPr>
        <w:lastRenderedPageBreak/>
        <w:t>South Korea Has Strong Middle Power Diplomacy Now</w:t>
      </w:r>
      <w:bookmarkEnd w:id="47"/>
      <w:bookmarkEnd w:id="48"/>
    </w:p>
    <w:p w:rsidR="005E2766" w:rsidRDefault="005E2766" w:rsidP="005E2766">
      <w:pPr>
        <w:pStyle w:val="Heading4"/>
      </w:pPr>
      <w:r>
        <w:t xml:space="preserve">(--) South Korea is developing strong middle power diplomacy now—the US-South Korean alliance—not South Korean-Chinese relations is pivotal to this:  </w:t>
      </w:r>
    </w:p>
    <w:p w:rsidR="005E2766" w:rsidRPr="003C7F51" w:rsidRDefault="005E2766" w:rsidP="005E2766">
      <w:pPr>
        <w:rPr>
          <w:sz w:val="18"/>
          <w:szCs w:val="18"/>
        </w:rPr>
      </w:pPr>
      <w:r w:rsidRPr="003C7F51">
        <w:rPr>
          <w:sz w:val="18"/>
          <w:szCs w:val="18"/>
        </w:rPr>
        <w:t xml:space="preserve">Scott </w:t>
      </w:r>
      <w:r w:rsidRPr="003C7F51">
        <w:rPr>
          <w:rStyle w:val="Heading4Char"/>
        </w:rPr>
        <w:t>Snyder</w:t>
      </w:r>
      <w:r w:rsidRPr="003C7F51">
        <w:rPr>
          <w:sz w:val="18"/>
          <w:szCs w:val="18"/>
        </w:rPr>
        <w:t xml:space="preserve">, February </w:t>
      </w:r>
      <w:r w:rsidRPr="003C7F51">
        <w:rPr>
          <w:rStyle w:val="Heading4Char"/>
        </w:rPr>
        <w:t>2015</w:t>
      </w:r>
      <w:r w:rsidRPr="003C7F51">
        <w:rPr>
          <w:sz w:val="18"/>
          <w:szCs w:val="18"/>
        </w:rPr>
        <w:t xml:space="preserve">. Senior fellow for Korea studies and director of U.S.-Korea policy program at the Council on Foreign Relations, February 2015, “U.S. Rebalancing Strategy and South Korea’s Middle Power Diplomacy,” </w:t>
      </w:r>
      <w:hyperlink r:id="rId67" w:history="1">
        <w:r w:rsidRPr="003C7F51">
          <w:rPr>
            <w:sz w:val="18"/>
            <w:szCs w:val="18"/>
          </w:rPr>
          <w:t>http://www.eai.or.kr/data/bbs/eng_report/2015030618362920.pdf</w:t>
        </w:r>
      </w:hyperlink>
    </w:p>
    <w:p w:rsidR="005E2766" w:rsidRPr="005F2B2B" w:rsidRDefault="005E2766" w:rsidP="005E2766">
      <w:pPr>
        <w:rPr>
          <w:rFonts w:eastAsia="Cambria"/>
          <w:sz w:val="18"/>
        </w:rPr>
      </w:pPr>
      <w:r w:rsidRPr="005F2B2B">
        <w:rPr>
          <w:rFonts w:eastAsia="Cambria"/>
          <w:sz w:val="24"/>
        </w:rPr>
        <w:t xml:space="preserve">In this way, </w:t>
      </w:r>
      <w:r w:rsidRPr="005F2B2B">
        <w:rPr>
          <w:rFonts w:eastAsia="Cambria"/>
          <w:b/>
          <w:highlight w:val="yellow"/>
          <w:u w:val="single"/>
        </w:rPr>
        <w:t>South Korea is developing</w:t>
      </w:r>
      <w:r w:rsidRPr="005F2B2B">
        <w:rPr>
          <w:rFonts w:eastAsia="Cambria"/>
          <w:u w:val="single"/>
        </w:rPr>
        <w:t xml:space="preserve"> and testing the limits of </w:t>
      </w:r>
      <w:r w:rsidRPr="005F2B2B">
        <w:rPr>
          <w:rFonts w:eastAsia="Cambria"/>
          <w:b/>
          <w:highlight w:val="yellow"/>
          <w:u w:val="single"/>
        </w:rPr>
        <w:t>its</w:t>
      </w:r>
      <w:r w:rsidRPr="005F2B2B">
        <w:rPr>
          <w:rFonts w:eastAsia="Cambria"/>
          <w:u w:val="single"/>
        </w:rPr>
        <w:t xml:space="preserve"> geographic, behavioral, and normative </w:t>
      </w:r>
      <w:r w:rsidRPr="005F2B2B">
        <w:rPr>
          <w:rFonts w:eastAsia="Cambria"/>
          <w:b/>
          <w:highlight w:val="yellow"/>
          <w:u w:val="single"/>
        </w:rPr>
        <w:t>capacity to be a middle power</w:t>
      </w:r>
      <w:r w:rsidRPr="005F2B2B">
        <w:rPr>
          <w:rFonts w:eastAsia="Cambria"/>
          <w:sz w:val="24"/>
        </w:rPr>
        <w:t xml:space="preserve"> actor on the international stage, </w:t>
      </w:r>
      <w:r w:rsidRPr="005F2B2B">
        <w:rPr>
          <w:rFonts w:eastAsia="Cambria"/>
          <w:u w:val="single"/>
        </w:rPr>
        <w:t xml:space="preserve">cognizant of the fact that its capabilities are constrained by its position at the </w:t>
      </w:r>
      <w:r w:rsidRPr="005F2B2B">
        <w:rPr>
          <w:rFonts w:eastAsia="Cambria"/>
          <w:iCs/>
          <w:u w:val="single"/>
          <w:bdr w:val="single" w:sz="12" w:space="0" w:color="auto"/>
        </w:rPr>
        <w:t>intersection of interests among great powers</w:t>
      </w:r>
      <w:r w:rsidRPr="005F2B2B">
        <w:rPr>
          <w:rFonts w:eastAsia="Cambria"/>
          <w:u w:val="single"/>
        </w:rPr>
        <w:t xml:space="preserve"> that often bring differing perspectives to the table</w:t>
      </w:r>
      <w:r w:rsidRPr="005F2B2B">
        <w:rPr>
          <w:rFonts w:eastAsia="Cambria"/>
          <w:sz w:val="24"/>
        </w:rPr>
        <w:t xml:space="preserve">.  Over the course of the past few years, </w:t>
      </w:r>
      <w:r w:rsidRPr="005F2B2B">
        <w:rPr>
          <w:rFonts w:eastAsia="Cambria"/>
          <w:b/>
          <w:highlight w:val="yellow"/>
          <w:u w:val="single"/>
        </w:rPr>
        <w:t xml:space="preserve">South Korea has sought to play this role on </w:t>
      </w:r>
      <w:r w:rsidRPr="005F2B2B">
        <w:rPr>
          <w:rFonts w:eastAsia="Cambria"/>
          <w:u w:val="single"/>
        </w:rPr>
        <w:t>a variety of international issues</w:t>
      </w:r>
      <w:r w:rsidRPr="005F2B2B">
        <w:rPr>
          <w:rFonts w:eastAsia="Cambria"/>
          <w:sz w:val="24"/>
        </w:rPr>
        <w:t xml:space="preserve">, most notably as a convener of international meetings and steward of the international agenda </w:t>
      </w:r>
      <w:r w:rsidRPr="005F2B2B">
        <w:rPr>
          <w:rFonts w:eastAsia="Cambria"/>
          <w:u w:val="single"/>
        </w:rPr>
        <w:t xml:space="preserve">on </w:t>
      </w:r>
      <w:r w:rsidRPr="005F2B2B">
        <w:rPr>
          <w:rFonts w:eastAsia="Cambria"/>
          <w:iCs/>
          <w:u w:val="single"/>
          <w:bdr w:val="single" w:sz="12" w:space="0" w:color="auto"/>
        </w:rPr>
        <w:t xml:space="preserve">global </w:t>
      </w:r>
      <w:r w:rsidRPr="005F2B2B">
        <w:rPr>
          <w:rFonts w:eastAsia="Cambria"/>
          <w:b/>
          <w:iCs/>
          <w:highlight w:val="yellow"/>
          <w:u w:val="single"/>
          <w:bdr w:val="single" w:sz="12" w:space="0" w:color="auto"/>
        </w:rPr>
        <w:t>financial stability</w:t>
      </w:r>
      <w:r w:rsidRPr="005F2B2B">
        <w:rPr>
          <w:rFonts w:eastAsia="Cambria"/>
          <w:u w:val="single"/>
        </w:rPr>
        <w:t xml:space="preserve">, international </w:t>
      </w:r>
      <w:r w:rsidRPr="005F2B2B">
        <w:rPr>
          <w:rFonts w:eastAsia="Cambria"/>
          <w:b/>
          <w:highlight w:val="yellow"/>
          <w:u w:val="single"/>
        </w:rPr>
        <w:t>development</w:t>
      </w:r>
      <w:r w:rsidRPr="005F2B2B">
        <w:rPr>
          <w:rFonts w:eastAsia="Cambria"/>
          <w:u w:val="single"/>
        </w:rPr>
        <w:t xml:space="preserve"> policy, </w:t>
      </w:r>
      <w:r w:rsidRPr="005F2B2B">
        <w:rPr>
          <w:rFonts w:eastAsia="Cambria"/>
          <w:b/>
          <w:iCs/>
          <w:highlight w:val="yellow"/>
          <w:u w:val="single"/>
          <w:bdr w:val="single" w:sz="12" w:space="0" w:color="auto"/>
        </w:rPr>
        <w:t>nuclear security</w:t>
      </w:r>
      <w:r w:rsidRPr="005F2B2B">
        <w:rPr>
          <w:rFonts w:eastAsia="Cambria"/>
          <w:sz w:val="24"/>
        </w:rPr>
        <w:t xml:space="preserve"> and safety, </w:t>
      </w:r>
      <w:r w:rsidRPr="005F2B2B">
        <w:rPr>
          <w:rFonts w:eastAsia="Cambria"/>
          <w:b/>
          <w:highlight w:val="yellow"/>
          <w:u w:val="single"/>
        </w:rPr>
        <w:t xml:space="preserve">and </w:t>
      </w:r>
      <w:r w:rsidRPr="005F2B2B">
        <w:rPr>
          <w:rFonts w:eastAsia="Cambria"/>
          <w:b/>
          <w:iCs/>
          <w:highlight w:val="yellow"/>
          <w:u w:val="single"/>
          <w:bdr w:val="single" w:sz="12" w:space="0" w:color="auto"/>
        </w:rPr>
        <w:t>climate</w:t>
      </w:r>
      <w:r w:rsidRPr="005F2B2B">
        <w:rPr>
          <w:rFonts w:eastAsia="Cambria"/>
          <w:iCs/>
          <w:u w:val="single"/>
          <w:bdr w:val="single" w:sz="12" w:space="0" w:color="auto"/>
        </w:rPr>
        <w:t xml:space="preserve"> change</w:t>
      </w:r>
      <w:r w:rsidRPr="005F2B2B">
        <w:rPr>
          <w:rFonts w:eastAsia="Cambria"/>
          <w:u w:val="single"/>
        </w:rPr>
        <w:t xml:space="preserve"> and </w:t>
      </w:r>
      <w:r w:rsidRPr="005F2B2B">
        <w:rPr>
          <w:rFonts w:eastAsia="Cambria"/>
          <w:iCs/>
          <w:u w:val="single"/>
          <w:bdr w:val="single" w:sz="12" w:space="0" w:color="auto"/>
        </w:rPr>
        <w:t>green growth</w:t>
      </w:r>
      <w:r w:rsidRPr="005F2B2B">
        <w:rPr>
          <w:rFonts w:eastAsia="Cambria"/>
          <w:sz w:val="24"/>
        </w:rPr>
        <w:t xml:space="preserve">, among others.1 In many cases, </w:t>
      </w:r>
      <w:r w:rsidRPr="005F2B2B">
        <w:rPr>
          <w:rFonts w:eastAsia="Cambria"/>
          <w:b/>
          <w:highlight w:val="yellow"/>
          <w:u w:val="single"/>
        </w:rPr>
        <w:t>South Korean effectiveness as a convener</w:t>
      </w:r>
      <w:r w:rsidRPr="005F2B2B">
        <w:rPr>
          <w:rFonts w:eastAsia="Cambria"/>
          <w:u w:val="single"/>
        </w:rPr>
        <w:t xml:space="preserve"> of international forums has</w:t>
      </w:r>
      <w:r w:rsidRPr="005F2B2B">
        <w:rPr>
          <w:rFonts w:eastAsia="Cambria"/>
          <w:sz w:val="24"/>
        </w:rPr>
        <w:t xml:space="preserve"> indirectly </w:t>
      </w:r>
      <w:r w:rsidRPr="005F2B2B">
        <w:rPr>
          <w:rFonts w:eastAsia="Cambria"/>
          <w:b/>
          <w:iCs/>
          <w:highlight w:val="yellow"/>
          <w:u w:val="single"/>
          <w:bdr w:val="single" w:sz="12" w:space="0" w:color="auto"/>
        </w:rPr>
        <w:t>benefited</w:t>
      </w:r>
      <w:r w:rsidRPr="005F2B2B">
        <w:rPr>
          <w:rFonts w:eastAsia="Cambria"/>
          <w:b/>
          <w:highlight w:val="yellow"/>
          <w:u w:val="single"/>
        </w:rPr>
        <w:t xml:space="preserve"> from</w:t>
      </w:r>
      <w:r w:rsidRPr="005F2B2B">
        <w:rPr>
          <w:rFonts w:eastAsia="Cambria"/>
          <w:u w:val="single"/>
        </w:rPr>
        <w:t xml:space="preserve"> the context provided by </w:t>
      </w:r>
      <w:r w:rsidRPr="005F2B2B">
        <w:rPr>
          <w:rFonts w:eastAsia="Cambria"/>
          <w:b/>
          <w:highlight w:val="yellow"/>
          <w:u w:val="single"/>
        </w:rPr>
        <w:t xml:space="preserve">its </w:t>
      </w:r>
      <w:r w:rsidRPr="005F2B2B">
        <w:rPr>
          <w:rFonts w:eastAsia="Cambria"/>
          <w:b/>
          <w:iCs/>
          <w:highlight w:val="yellow"/>
          <w:u w:val="single"/>
          <w:bdr w:val="single" w:sz="12" w:space="0" w:color="auto"/>
        </w:rPr>
        <w:t>close relationship</w:t>
      </w:r>
      <w:r w:rsidRPr="005F2B2B">
        <w:rPr>
          <w:rFonts w:eastAsia="Cambria"/>
          <w:b/>
          <w:highlight w:val="yellow"/>
          <w:u w:val="single"/>
        </w:rPr>
        <w:t xml:space="preserve"> with the</w:t>
      </w:r>
      <w:r w:rsidRPr="005F2B2B">
        <w:rPr>
          <w:rFonts w:eastAsia="Cambria"/>
          <w:u w:val="single"/>
        </w:rPr>
        <w:t xml:space="preserve"> </w:t>
      </w:r>
      <w:r w:rsidRPr="005F2B2B">
        <w:rPr>
          <w:rFonts w:eastAsia="Cambria"/>
          <w:b/>
          <w:highlight w:val="yellow"/>
          <w:u w:val="single"/>
        </w:rPr>
        <w:t>U</w:t>
      </w:r>
      <w:r w:rsidRPr="005F2B2B">
        <w:rPr>
          <w:rFonts w:eastAsia="Cambria"/>
          <w:sz w:val="24"/>
        </w:rPr>
        <w:t xml:space="preserve">nited </w:t>
      </w:r>
      <w:r w:rsidRPr="005F2B2B">
        <w:rPr>
          <w:rFonts w:eastAsia="Cambria"/>
          <w:b/>
          <w:highlight w:val="yellow"/>
          <w:u w:val="single"/>
        </w:rPr>
        <w:t>S</w:t>
      </w:r>
      <w:r w:rsidRPr="005F2B2B">
        <w:rPr>
          <w:rFonts w:eastAsia="Cambria"/>
          <w:sz w:val="24"/>
        </w:rPr>
        <w:t xml:space="preserve">tates </w:t>
      </w:r>
      <w:r w:rsidRPr="005F2B2B">
        <w:rPr>
          <w:rFonts w:eastAsia="Cambria"/>
          <w:b/>
          <w:highlight w:val="yellow"/>
          <w:u w:val="single"/>
        </w:rPr>
        <w:t xml:space="preserve">as well as its status </w:t>
      </w:r>
      <w:r w:rsidRPr="005F2B2B">
        <w:rPr>
          <w:rFonts w:eastAsia="Cambria"/>
          <w:u w:val="single"/>
        </w:rPr>
        <w:t xml:space="preserve">not only </w:t>
      </w:r>
      <w:r w:rsidRPr="005F2B2B">
        <w:rPr>
          <w:rFonts w:eastAsia="Cambria"/>
          <w:b/>
          <w:highlight w:val="yellow"/>
          <w:u w:val="single"/>
        </w:rPr>
        <w:t xml:space="preserve">as </w:t>
      </w:r>
      <w:r w:rsidRPr="005F2B2B">
        <w:rPr>
          <w:rFonts w:eastAsia="Cambria"/>
          <w:u w:val="single"/>
        </w:rPr>
        <w:t xml:space="preserve">an emerging </w:t>
      </w:r>
      <w:r w:rsidRPr="005F2B2B">
        <w:rPr>
          <w:rFonts w:eastAsia="Cambria"/>
          <w:b/>
          <w:highlight w:val="yellow"/>
          <w:u w:val="single"/>
        </w:rPr>
        <w:t xml:space="preserve">middle power but also </w:t>
      </w:r>
      <w:r w:rsidRPr="005F2B2B">
        <w:rPr>
          <w:rFonts w:eastAsia="Cambria"/>
          <w:u w:val="single"/>
        </w:rPr>
        <w:t xml:space="preserve">as an </w:t>
      </w:r>
      <w:r w:rsidRPr="005F2B2B">
        <w:rPr>
          <w:rFonts w:eastAsia="Cambria"/>
          <w:b/>
          <w:highlight w:val="yellow"/>
          <w:u w:val="single"/>
        </w:rPr>
        <w:t>U.S. ally</w:t>
      </w:r>
      <w:r w:rsidRPr="005F2B2B">
        <w:rPr>
          <w:rFonts w:eastAsia="Cambria"/>
          <w:sz w:val="24"/>
        </w:rPr>
        <w:t xml:space="preserve">.2  </w:t>
      </w:r>
      <w:r w:rsidRPr="005F2B2B">
        <w:rPr>
          <w:rFonts w:eastAsia="Cambria"/>
          <w:sz w:val="18"/>
        </w:rPr>
        <w:t xml:space="preserve">Thus far, </w:t>
      </w:r>
      <w:r w:rsidRPr="005F2B2B">
        <w:rPr>
          <w:rFonts w:eastAsia="Cambria"/>
          <w:b/>
          <w:highlight w:val="yellow"/>
          <w:u w:val="single"/>
        </w:rPr>
        <w:t xml:space="preserve">South Korea’s </w:t>
      </w:r>
      <w:r w:rsidRPr="005F2B2B">
        <w:rPr>
          <w:rFonts w:eastAsia="Cambria"/>
          <w:u w:val="single"/>
        </w:rPr>
        <w:t xml:space="preserve">enhanced </w:t>
      </w:r>
      <w:r w:rsidRPr="005F2B2B">
        <w:rPr>
          <w:rFonts w:eastAsia="Cambria"/>
          <w:b/>
          <w:highlight w:val="yellow"/>
          <w:u w:val="single"/>
        </w:rPr>
        <w:t xml:space="preserve">capabilities and the </w:t>
      </w:r>
      <w:r w:rsidRPr="005F2B2B">
        <w:rPr>
          <w:rFonts w:eastAsia="Cambria"/>
          <w:u w:val="single"/>
        </w:rPr>
        <w:t xml:space="preserve">U.S.-ROK </w:t>
      </w:r>
      <w:r w:rsidRPr="005F2B2B">
        <w:rPr>
          <w:rFonts w:eastAsia="Cambria"/>
          <w:b/>
          <w:highlight w:val="yellow"/>
          <w:u w:val="single"/>
        </w:rPr>
        <w:t xml:space="preserve">alliance have had </w:t>
      </w:r>
      <w:r w:rsidRPr="005F2B2B">
        <w:rPr>
          <w:rFonts w:eastAsia="Cambria"/>
          <w:b/>
          <w:iCs/>
          <w:highlight w:val="yellow"/>
          <w:u w:val="single"/>
          <w:bdr w:val="single" w:sz="12" w:space="0" w:color="auto"/>
        </w:rPr>
        <w:t>positive, mutually-reinforcing effects</w:t>
      </w:r>
      <w:r w:rsidRPr="005F2B2B">
        <w:rPr>
          <w:rFonts w:eastAsia="Cambria"/>
          <w:sz w:val="18"/>
        </w:rPr>
        <w:t xml:space="preserve">. In principle, </w:t>
      </w:r>
      <w:r w:rsidRPr="005F2B2B">
        <w:rPr>
          <w:rFonts w:eastAsia="Cambria"/>
          <w:u w:val="single"/>
        </w:rPr>
        <w:t xml:space="preserve">South Korean </w:t>
      </w:r>
      <w:r w:rsidRPr="005F2B2B">
        <w:rPr>
          <w:rFonts w:eastAsia="Cambria"/>
          <w:b/>
          <w:highlight w:val="yellow"/>
          <w:u w:val="single"/>
        </w:rPr>
        <w:t>middle power aspirations and</w:t>
      </w:r>
      <w:r w:rsidRPr="005F2B2B">
        <w:rPr>
          <w:rFonts w:eastAsia="Cambria"/>
          <w:u w:val="single"/>
        </w:rPr>
        <w:t xml:space="preserve"> a strengthened </w:t>
      </w:r>
      <w:r w:rsidRPr="005F2B2B">
        <w:rPr>
          <w:rFonts w:eastAsia="Cambria"/>
          <w:b/>
          <w:highlight w:val="yellow"/>
          <w:u w:val="single"/>
        </w:rPr>
        <w:t>U.S.-ROK alliance are not opposed</w:t>
      </w:r>
      <w:r w:rsidRPr="005F2B2B">
        <w:rPr>
          <w:rFonts w:eastAsia="Cambria"/>
          <w:u w:val="single"/>
        </w:rPr>
        <w:t xml:space="preserve"> to each other and have the potential to work together as complementary concepts</w:t>
      </w:r>
      <w:r w:rsidRPr="005F2B2B">
        <w:rPr>
          <w:rFonts w:eastAsia="Cambria"/>
          <w:sz w:val="18"/>
        </w:rPr>
        <w:t xml:space="preserve"> that generate and take </w:t>
      </w:r>
      <w:r w:rsidRPr="005F2B2B">
        <w:rPr>
          <w:sz w:val="18"/>
        </w:rPr>
        <w:t>advantage of shared American and Korean foreign policy interests. South Korea’s growing scope of interests and desire to contribute to the international community have benefited the U.S.-ROK alliance as South Korea has become a partner in a broader range of functional spheres and the scope of alliance cooperation has broadened both functionally and geographically. The emergence of a South Korea with capabilities and attributes of a middle power has enabled the transformation of the U.S.-ROK alliance from a peninsula-focused patron-client security relationship to a comprehensive political and security. The June 2009 U.S.-ROK Joint Vision Statement reflects this broadened scope, showing the impact of both South Korea’s desires to develop greater capabilities and have a greater impact internationally and the result of the Obama administration’s desire to strengthen the U.S.-ROK alliance.3 But an outstanding question is whether strengthening the U.S.-ROK alliance might also come at the expense of South Korea’s interests as a middle power.</w:t>
      </w:r>
      <w:r w:rsidRPr="005F2B2B">
        <w:rPr>
          <w:rFonts w:eastAsia="Cambria"/>
          <w:sz w:val="18"/>
        </w:rPr>
        <w:t xml:space="preserve"> </w:t>
      </w:r>
    </w:p>
    <w:p w:rsidR="005E2766" w:rsidRDefault="005E2766" w:rsidP="005E2766">
      <w:pPr>
        <w:pStyle w:val="Heading4"/>
      </w:pPr>
      <w:r>
        <w:t>South Korean middle power regionalism is high now – they are widely recognized as a strong middle power</w:t>
      </w:r>
    </w:p>
    <w:p w:rsidR="005E2766" w:rsidRDefault="005E2766" w:rsidP="005E2766">
      <w:proofErr w:type="spellStart"/>
      <w:r w:rsidRPr="00D768ED">
        <w:rPr>
          <w:rStyle w:val="Style13ptBold"/>
        </w:rPr>
        <w:t>Vio</w:t>
      </w:r>
      <w:proofErr w:type="spellEnd"/>
      <w:r w:rsidRPr="00B1472F">
        <w:t xml:space="preserve">, </w:t>
      </w:r>
      <w:r w:rsidRPr="005F2B2B">
        <w:rPr>
          <w:rStyle w:val="Style13ptBold"/>
        </w:rPr>
        <w:t>2014</w:t>
      </w:r>
      <w:r>
        <w:t xml:space="preserve"> </w:t>
      </w:r>
      <w:r w:rsidRPr="00B1472F">
        <w:t xml:space="preserve">PhD candidate Graduate School of International Studies (GSIS) in </w:t>
      </w:r>
      <w:proofErr w:type="spellStart"/>
      <w:r w:rsidRPr="00B1472F">
        <w:t>Yonsei</w:t>
      </w:r>
      <w:proofErr w:type="spellEnd"/>
      <w:r w:rsidRPr="00B1472F">
        <w:t xml:space="preserve"> University,</w:t>
      </w:r>
      <w:r w:rsidRPr="00D768ED">
        <w:rPr>
          <w:rStyle w:val="Style13ptBold"/>
        </w:rPr>
        <w:t xml:space="preserve"> </w:t>
      </w:r>
      <w:r w:rsidRPr="00B1472F">
        <w:t>20</w:t>
      </w:r>
      <w:r w:rsidRPr="00D768ED">
        <w:rPr>
          <w:rStyle w:val="Style13ptBold"/>
        </w:rPr>
        <w:t>14</w:t>
      </w:r>
      <w:r w:rsidRPr="00D768ED">
        <w:t xml:space="preserve"> “South Korea's Leadership in East Asia: A Middle Power Advancing Regionalism” https://www.academia.edu/10174771/South_Koreas_Leadership_in_East_Asia_A_Middle_Power_Advancing_Regionalism</w:t>
      </w:r>
    </w:p>
    <w:p w:rsidR="005E2766" w:rsidRDefault="005E2766" w:rsidP="005E2766">
      <w:pPr>
        <w:rPr>
          <w:rStyle w:val="StyleUnderline"/>
        </w:rPr>
      </w:pPr>
      <w:r w:rsidRPr="00B37339">
        <w:rPr>
          <w:sz w:val="12"/>
        </w:rPr>
        <w:t xml:space="preserve">Although the processes associated to regionalism provide good terrain for middle power activity, few studies look into a middle power advancing regional integration and institution-building. This is mainly because elsewhere these efforts have normally come from the great regional powers. Such was the motivation behind the research carried out by this author in Seoul as part of his dissertation work. An East Asia-wide regional framework requires the institutionalization of Northeast Asia including China and Japan in it, and with endogenous leadership driving the process. </w:t>
      </w:r>
      <w:r w:rsidRPr="00F039F2">
        <w:rPr>
          <w:rStyle w:val="StyleUnderline"/>
          <w:highlight w:val="yellow"/>
        </w:rPr>
        <w:t>South Korea</w:t>
      </w:r>
      <w:r w:rsidRPr="00B37339">
        <w:rPr>
          <w:sz w:val="12"/>
        </w:rPr>
        <w:t xml:space="preserve"> - which is characterized here as the region's middle power - </w:t>
      </w:r>
      <w:r w:rsidRPr="00F039F2">
        <w:rPr>
          <w:rStyle w:val="Emphasis"/>
          <w:highlight w:val="yellow"/>
        </w:rPr>
        <w:t>has shown clear signs of exerting</w:t>
      </w:r>
      <w:r w:rsidRPr="00B37339">
        <w:rPr>
          <w:rStyle w:val="Emphasis"/>
        </w:rPr>
        <w:t xml:space="preserve"> that </w:t>
      </w:r>
      <w:r w:rsidRPr="00F039F2">
        <w:rPr>
          <w:rStyle w:val="Emphasis"/>
          <w:highlight w:val="yellow"/>
        </w:rPr>
        <w:t>leadership</w:t>
      </w:r>
      <w:r w:rsidRPr="00B37339">
        <w:rPr>
          <w:sz w:val="12"/>
        </w:rPr>
        <w:t xml:space="preserve"> </w:t>
      </w:r>
      <w:r w:rsidRPr="00F039F2">
        <w:rPr>
          <w:rStyle w:val="StyleUnderline"/>
          <w:highlight w:val="yellow"/>
        </w:rPr>
        <w:t>which neither China nor Japan have being able to achieve</w:t>
      </w:r>
      <w:r w:rsidRPr="00B37339">
        <w:rPr>
          <w:sz w:val="12"/>
        </w:rPr>
        <w:t xml:space="preserve">. This chapter aims to show how </w:t>
      </w:r>
      <w:r w:rsidRPr="00F039F2">
        <w:rPr>
          <w:rStyle w:val="StyleUnderline"/>
          <w:highlight w:val="yellow"/>
        </w:rPr>
        <w:t>Korea</w:t>
      </w:r>
      <w:r w:rsidRPr="00B37339">
        <w:rPr>
          <w:sz w:val="12"/>
        </w:rPr>
        <w:t xml:space="preserve"> has </w:t>
      </w:r>
      <w:r w:rsidRPr="00F039F2">
        <w:rPr>
          <w:rStyle w:val="Emphasis"/>
          <w:highlight w:val="yellow"/>
        </w:rPr>
        <w:t>positioned itself as a middle power</w:t>
      </w:r>
      <w:r w:rsidRPr="00B37339">
        <w:rPr>
          <w:rStyle w:val="Emphasis"/>
        </w:rPr>
        <w:t xml:space="preserve"> at the </w:t>
      </w:r>
      <w:proofErr w:type="spellStart"/>
      <w:r w:rsidRPr="00B37339">
        <w:rPr>
          <w:rStyle w:val="Emphasis"/>
        </w:rPr>
        <w:t>centre</w:t>
      </w:r>
      <w:proofErr w:type="spellEnd"/>
      <w:r w:rsidRPr="00B37339">
        <w:rPr>
          <w:rStyle w:val="Emphasis"/>
        </w:rPr>
        <w:t xml:space="preserve"> of East Asian regionalism</w:t>
      </w:r>
      <w:r w:rsidRPr="00B37339">
        <w:rPr>
          <w:sz w:val="12"/>
        </w:rPr>
        <w:t xml:space="preserve"> </w:t>
      </w:r>
      <w:r w:rsidRPr="00F039F2">
        <w:rPr>
          <w:rStyle w:val="StyleUnderline"/>
          <w:highlight w:val="yellow"/>
        </w:rPr>
        <w:t>by exerting a special kind of leadership unique</w:t>
      </w:r>
      <w:r w:rsidRPr="00B37339">
        <w:rPr>
          <w:sz w:val="12"/>
        </w:rPr>
        <w:t xml:space="preserve"> to middle power countries. </w:t>
      </w:r>
      <w:r w:rsidRPr="00F039F2">
        <w:rPr>
          <w:rStyle w:val="Emphasis"/>
          <w:highlight w:val="yellow"/>
        </w:rPr>
        <w:t>This is widely recognized throughout the entire region today</w:t>
      </w:r>
      <w:r w:rsidRPr="00F039F2">
        <w:rPr>
          <w:sz w:val="12"/>
          <w:highlight w:val="yellow"/>
        </w:rPr>
        <w:t xml:space="preserve">, </w:t>
      </w:r>
      <w:r w:rsidRPr="00F039F2">
        <w:rPr>
          <w:rStyle w:val="StyleUnderline"/>
          <w:highlight w:val="yellow"/>
        </w:rPr>
        <w:t>and Seoul</w:t>
      </w:r>
      <w:r w:rsidRPr="00B37339">
        <w:rPr>
          <w:sz w:val="12"/>
        </w:rPr>
        <w:t xml:space="preserve"> has indeed </w:t>
      </w:r>
      <w:r w:rsidRPr="00F039F2">
        <w:rPr>
          <w:rStyle w:val="StyleUnderline"/>
          <w:highlight w:val="yellow"/>
        </w:rPr>
        <w:lastRenderedPageBreak/>
        <w:t>achieved the legitimacy to practice what will be described as intellectual and entrepreneurial leadership.</w:t>
      </w:r>
      <w:r w:rsidRPr="00B37339">
        <w:rPr>
          <w:rStyle w:val="StyleUnderline"/>
        </w:rPr>
        <w:t xml:space="preserve"> </w:t>
      </w:r>
    </w:p>
    <w:p w:rsidR="005E2766" w:rsidRDefault="005E2766" w:rsidP="005E2766">
      <w:pPr>
        <w:pStyle w:val="Heading4"/>
      </w:pPr>
    </w:p>
    <w:p w:rsidR="005E2766" w:rsidRPr="001E24C8" w:rsidRDefault="005E2766" w:rsidP="005E2766">
      <w:pPr>
        <w:pStyle w:val="Heading4"/>
      </w:pPr>
      <w:r>
        <w:t>(--) South Korea will pursue middle power diplomacy now:</w:t>
      </w:r>
    </w:p>
    <w:p w:rsidR="005E2766" w:rsidRPr="006030A9" w:rsidRDefault="005E2766" w:rsidP="005E2766">
      <w:pPr>
        <w:rPr>
          <w:sz w:val="16"/>
        </w:rPr>
      </w:pPr>
      <w:r w:rsidRPr="005F2B2B">
        <w:rPr>
          <w:rStyle w:val="Style13ptBold"/>
        </w:rPr>
        <w:t>O’Neil, 2015</w:t>
      </w:r>
      <w:r w:rsidRPr="005F2B2B">
        <w:t xml:space="preserve"> professor of political science and head of the School of Government and International Relations at Griffith University, 6/1/2015</w:t>
      </w:r>
      <w:r w:rsidRPr="006030A9">
        <w:rPr>
          <w:sz w:val="16"/>
        </w:rPr>
        <w:t xml:space="preserve"> Andrew, “South Korea as a Middle Power: Global Ambitions and Looming Challenges” http://www.cfr.org/asia-and-pacific/middle-power-korea/p36623</w:t>
      </w:r>
    </w:p>
    <w:p w:rsidR="005E2766" w:rsidRDefault="005E2766" w:rsidP="005E2766">
      <w:pPr>
        <w:rPr>
          <w:rStyle w:val="Emphasis"/>
        </w:rPr>
      </w:pPr>
      <w:r w:rsidRPr="006E3DA1">
        <w:rPr>
          <w:rStyle w:val="StyleUnderline"/>
          <w:highlight w:val="cyan"/>
        </w:rPr>
        <w:t xml:space="preserve">South Korea’s middle-power identity </w:t>
      </w:r>
      <w:r w:rsidRPr="006E3DA1">
        <w:rPr>
          <w:rStyle w:val="Emphasis"/>
          <w:highlight w:val="cyan"/>
        </w:rPr>
        <w:t xml:space="preserve">maps closely to its global foreign policy strategy, </w:t>
      </w:r>
      <w:r w:rsidRPr="006030A9">
        <w:rPr>
          <w:sz w:val="14"/>
        </w:rPr>
        <w:t xml:space="preserve">which has been in place since the early 1990s. In this sense, the link between what </w:t>
      </w:r>
      <w:proofErr w:type="spellStart"/>
      <w:r w:rsidRPr="006030A9">
        <w:rPr>
          <w:sz w:val="14"/>
        </w:rPr>
        <w:t>Kal</w:t>
      </w:r>
      <w:proofErr w:type="spellEnd"/>
      <w:r w:rsidRPr="006030A9">
        <w:rPr>
          <w:sz w:val="14"/>
        </w:rPr>
        <w:t xml:space="preserve"> </w:t>
      </w:r>
      <w:proofErr w:type="spellStart"/>
      <w:r w:rsidRPr="006030A9">
        <w:rPr>
          <w:sz w:val="14"/>
        </w:rPr>
        <w:t>Holsti</w:t>
      </w:r>
      <w:proofErr w:type="spellEnd"/>
      <w:r w:rsidRPr="006030A9">
        <w:rPr>
          <w:sz w:val="14"/>
        </w:rPr>
        <w:t xml:space="preserve"> has termed “national role conception” and the direction of South Korean foreign policy is strong.1 </w:t>
      </w:r>
      <w:r w:rsidRPr="006030A9">
        <w:rPr>
          <w:rStyle w:val="StyleUnderline"/>
        </w:rPr>
        <w:t>This link reflects a similar pattern for other medium-size states that are established middle powers (</w:t>
      </w:r>
      <w:r w:rsidRPr="006030A9">
        <w:rPr>
          <w:sz w:val="14"/>
        </w:rPr>
        <w:t xml:space="preserve">such as Australia) and emerging middle powers (such as South Africa) that have sought to make a greater impact on international relations through proactive diplomacy, aimed principally at influencing multilateral outcomes. </w:t>
      </w:r>
      <w:r w:rsidRPr="006030A9">
        <w:rPr>
          <w:rStyle w:val="StyleUnderline"/>
        </w:rPr>
        <w:t xml:space="preserve">Yet the </w:t>
      </w:r>
      <w:r w:rsidRPr="006E3DA1">
        <w:rPr>
          <w:rStyle w:val="StyleUnderline"/>
          <w:highlight w:val="cyan"/>
        </w:rPr>
        <w:t>ROK’s</w:t>
      </w:r>
      <w:r w:rsidRPr="006030A9">
        <w:rPr>
          <w:rStyle w:val="StyleUnderline"/>
        </w:rPr>
        <w:t xml:space="preserve"> foreign policy </w:t>
      </w:r>
      <w:r w:rsidRPr="006E3DA1">
        <w:rPr>
          <w:rStyle w:val="StyleUnderline"/>
          <w:highlight w:val="cyan"/>
        </w:rPr>
        <w:t>ambitions</w:t>
      </w:r>
      <w:r w:rsidRPr="006030A9">
        <w:rPr>
          <w:rStyle w:val="StyleUnderline"/>
        </w:rPr>
        <w:t xml:space="preserve"> have </w:t>
      </w:r>
      <w:r w:rsidRPr="006E3DA1">
        <w:rPr>
          <w:rStyle w:val="Emphasis"/>
          <w:highlight w:val="cyan"/>
        </w:rPr>
        <w:t>expanded</w:t>
      </w:r>
      <w:r w:rsidRPr="006030A9">
        <w:rPr>
          <w:rStyle w:val="Emphasis"/>
        </w:rPr>
        <w:t xml:space="preserve"> </w:t>
      </w:r>
      <w:r w:rsidRPr="006E3DA1">
        <w:rPr>
          <w:rStyle w:val="Emphasis"/>
          <w:highlight w:val="cyan"/>
        </w:rPr>
        <w:t>coterminous with deteriorating security circumstances</w:t>
      </w:r>
      <w:r w:rsidRPr="006030A9">
        <w:rPr>
          <w:rStyle w:val="Emphasis"/>
        </w:rPr>
        <w:t xml:space="preserve"> at the regional level.</w:t>
      </w:r>
      <w:r w:rsidRPr="006030A9">
        <w:rPr>
          <w:sz w:val="14"/>
        </w:rPr>
        <w:t xml:space="preserve"> Although South Korea has pulled well ahead of North Korea across nearly every major indicator of national power and influence, Pyongyang’s nuclear weapons inventory has introduced a new destabilizing element to the Korean peninsula. Moreover, China’s growing great-power shadow and rising concern in Seoul over what some see as Japan’s determination to be more assertive strategically have added to worries over Northeast Asia’s security landscape. </w:t>
      </w:r>
      <w:r w:rsidRPr="006E3DA1">
        <w:rPr>
          <w:rStyle w:val="StyleUnderline"/>
          <w:highlight w:val="cyan"/>
        </w:rPr>
        <w:t xml:space="preserve">The ROK-U.S. alliance is today </w:t>
      </w:r>
      <w:r w:rsidRPr="006E3DA1">
        <w:rPr>
          <w:rStyle w:val="Emphasis"/>
          <w:highlight w:val="cyan"/>
        </w:rPr>
        <w:t>more robust than eve</w:t>
      </w:r>
      <w:r w:rsidRPr="006030A9">
        <w:rPr>
          <w:rStyle w:val="Emphasis"/>
        </w:rPr>
        <w:t>r</w:t>
      </w:r>
      <w:r w:rsidRPr="006030A9">
        <w:rPr>
          <w:sz w:val="14"/>
        </w:rPr>
        <w:t xml:space="preserve">, but Washington and Seoul did experience some tense periods during the first decade of the twenty-first century under the </w:t>
      </w:r>
      <w:proofErr w:type="spellStart"/>
      <w:r w:rsidRPr="006030A9">
        <w:rPr>
          <w:sz w:val="14"/>
        </w:rPr>
        <w:t>Roh</w:t>
      </w:r>
      <w:proofErr w:type="spellEnd"/>
      <w:r w:rsidRPr="006030A9">
        <w:rPr>
          <w:sz w:val="14"/>
        </w:rPr>
        <w:t xml:space="preserve"> Moo-</w:t>
      </w:r>
      <w:proofErr w:type="spellStart"/>
      <w:r w:rsidRPr="006030A9">
        <w:rPr>
          <w:sz w:val="14"/>
        </w:rPr>
        <w:t>hyun</w:t>
      </w:r>
      <w:proofErr w:type="spellEnd"/>
      <w:r w:rsidRPr="006030A9">
        <w:rPr>
          <w:sz w:val="14"/>
        </w:rPr>
        <w:t xml:space="preserve"> and Bush administrations. </w:t>
      </w:r>
      <w:r w:rsidRPr="006E3DA1">
        <w:rPr>
          <w:rStyle w:val="StyleUnderline"/>
          <w:highlight w:val="cyan"/>
        </w:rPr>
        <w:t xml:space="preserve">South Korea’s global ambitions </w:t>
      </w:r>
      <w:r w:rsidRPr="006E3DA1">
        <w:rPr>
          <w:rStyle w:val="Emphasis"/>
          <w:highlight w:val="cyan"/>
        </w:rPr>
        <w:t>have flourished despite increasing challenges</w:t>
      </w:r>
      <w:r w:rsidRPr="006030A9">
        <w:rPr>
          <w:rStyle w:val="StyleUnderline"/>
        </w:rPr>
        <w:t xml:space="preserve"> at the local level. This may appear slightly counterintuitive; a country with finite resources and more demanding regional circumstances could be assumed to be less ambitious globally. However, </w:t>
      </w:r>
      <w:r w:rsidRPr="006E3DA1">
        <w:rPr>
          <w:rStyle w:val="Emphasis"/>
          <w:highlight w:val="cyan"/>
        </w:rPr>
        <w:t>deepening participation and leadership</w:t>
      </w:r>
      <w:r w:rsidRPr="006E3DA1">
        <w:rPr>
          <w:sz w:val="14"/>
          <w:highlight w:val="cyan"/>
        </w:rPr>
        <w:t xml:space="preserve"> </w:t>
      </w:r>
      <w:r w:rsidRPr="006E3DA1">
        <w:rPr>
          <w:rStyle w:val="StyleUnderline"/>
          <w:highlight w:val="cyan"/>
        </w:rPr>
        <w:t xml:space="preserve">on specific issues on the global stage </w:t>
      </w:r>
      <w:r w:rsidRPr="006E3DA1">
        <w:rPr>
          <w:rStyle w:val="Emphasis"/>
          <w:highlight w:val="cyan"/>
        </w:rPr>
        <w:t>makes sense for South Kore</w:t>
      </w:r>
      <w:r w:rsidRPr="006030A9">
        <w:rPr>
          <w:rStyle w:val="Emphasis"/>
        </w:rPr>
        <w:t>a</w:t>
      </w:r>
      <w:r w:rsidRPr="006030A9">
        <w:rPr>
          <w:sz w:val="14"/>
        </w:rPr>
        <w:t xml:space="preserve">, not only for reasons of economic integration but also </w:t>
      </w:r>
      <w:r w:rsidRPr="006E3DA1">
        <w:rPr>
          <w:rStyle w:val="StyleUnderline"/>
          <w:highlight w:val="cyan"/>
        </w:rPr>
        <w:t>because</w:t>
      </w:r>
      <w:r w:rsidRPr="006030A9">
        <w:rPr>
          <w:rStyle w:val="StyleUnderline"/>
        </w:rPr>
        <w:t xml:space="preserve"> </w:t>
      </w:r>
      <w:r w:rsidRPr="006E3DA1">
        <w:rPr>
          <w:rStyle w:val="StyleUnderline"/>
          <w:highlight w:val="cyan"/>
        </w:rPr>
        <w:t>Seoul</w:t>
      </w:r>
      <w:r w:rsidRPr="006030A9">
        <w:rPr>
          <w:rStyle w:val="StyleUnderline"/>
        </w:rPr>
        <w:t xml:space="preserve"> </w:t>
      </w:r>
      <w:r w:rsidRPr="006030A9">
        <w:rPr>
          <w:rStyle w:val="Emphasis"/>
        </w:rPr>
        <w:t xml:space="preserve">knows that </w:t>
      </w:r>
      <w:r w:rsidRPr="008B3A98">
        <w:rPr>
          <w:rStyle w:val="Emphasis"/>
        </w:rPr>
        <w:t xml:space="preserve">it </w:t>
      </w:r>
      <w:r w:rsidRPr="006E3DA1">
        <w:rPr>
          <w:rStyle w:val="Emphasis"/>
          <w:highlight w:val="cyan"/>
        </w:rPr>
        <w:t>needs</w:t>
      </w:r>
      <w:r w:rsidRPr="006030A9">
        <w:rPr>
          <w:rStyle w:val="Emphasis"/>
        </w:rPr>
        <w:t xml:space="preserve"> </w:t>
      </w:r>
      <w:r w:rsidRPr="006E3DA1">
        <w:rPr>
          <w:rStyle w:val="Emphasis"/>
          <w:highlight w:val="cyan"/>
        </w:rPr>
        <w:t>to attract</w:t>
      </w:r>
      <w:r w:rsidRPr="006030A9">
        <w:rPr>
          <w:rStyle w:val="Emphasis"/>
        </w:rPr>
        <w:t xml:space="preserve"> significant </w:t>
      </w:r>
      <w:r w:rsidRPr="006E3DA1">
        <w:rPr>
          <w:rStyle w:val="Emphasis"/>
          <w:highlight w:val="cyan"/>
        </w:rPr>
        <w:t xml:space="preserve">international support to deal </w:t>
      </w:r>
      <w:r w:rsidRPr="008B3A98">
        <w:rPr>
          <w:rStyle w:val="Emphasis"/>
          <w:highlight w:val="cyan"/>
        </w:rPr>
        <w:t>with</w:t>
      </w:r>
      <w:r w:rsidRPr="006030A9">
        <w:rPr>
          <w:rStyle w:val="Emphasis"/>
        </w:rPr>
        <w:t xml:space="preserve"> the continuing challenges emanating from </w:t>
      </w:r>
      <w:r w:rsidRPr="006E3DA1">
        <w:rPr>
          <w:rStyle w:val="Emphasis"/>
          <w:highlight w:val="cyan"/>
        </w:rPr>
        <w:t>North Korea</w:t>
      </w:r>
      <w:r w:rsidRPr="006030A9">
        <w:rPr>
          <w:rStyle w:val="Emphasis"/>
        </w:rPr>
        <w:t>, including managing any future transition to Korean reunification</w:t>
      </w:r>
    </w:p>
    <w:p w:rsidR="005E2766" w:rsidRDefault="005E2766" w:rsidP="005E2766">
      <w:pPr>
        <w:pStyle w:val="Heading4"/>
      </w:pPr>
      <w:r>
        <w:t xml:space="preserve"> (--) South Korea is rising as a middle power now and is focusing on global initiatives and is working with the US. </w:t>
      </w:r>
    </w:p>
    <w:p w:rsidR="005E2766" w:rsidRPr="006030A9" w:rsidRDefault="005E2766" w:rsidP="005E2766">
      <w:pPr>
        <w:rPr>
          <w:sz w:val="16"/>
        </w:rPr>
      </w:pPr>
      <w:r w:rsidRPr="006030A9">
        <w:rPr>
          <w:rStyle w:val="Style13ptBold"/>
          <w:highlight w:val="cyan"/>
        </w:rPr>
        <w:t>O’Neil,</w:t>
      </w:r>
      <w:r w:rsidRPr="006030A9">
        <w:rPr>
          <w:rStyle w:val="Style13ptBold"/>
        </w:rPr>
        <w:t xml:space="preserve"> professor of political science and head of the School of Government and International Relations at Griffith University, </w:t>
      </w:r>
      <w:r w:rsidRPr="006030A9">
        <w:rPr>
          <w:rStyle w:val="Style13ptBold"/>
          <w:highlight w:val="cyan"/>
        </w:rPr>
        <w:t>6/1/2015</w:t>
      </w:r>
      <w:r w:rsidRPr="006030A9">
        <w:rPr>
          <w:sz w:val="16"/>
        </w:rPr>
        <w:t xml:space="preserve"> Andrew, “South Korea as a Middle Power: Global Ambitions and Looming Challenges” http://www.cfr.org/asia-and-pacific/middle-power-korea/p36623</w:t>
      </w:r>
    </w:p>
    <w:p w:rsidR="005E2766" w:rsidRDefault="005E2766" w:rsidP="005E2766">
      <w:pPr>
        <w:rPr>
          <w:rStyle w:val="StyleUnderline"/>
        </w:rPr>
      </w:pPr>
      <w:r w:rsidRPr="008B3A98">
        <w:rPr>
          <w:sz w:val="16"/>
        </w:rPr>
        <w:t xml:space="preserve">Rather than signifying a detachment from the U.S. alliance, Seoul’s initiative dovetailed with the 2009 U.S.-ROK Joint Vision Statement, which “expanded alliance cooperation beyond the Korean Peninsula and enabled South Korea to contribute to new dimensions of international security.”31 This underscored and built on South Korean contributions to </w:t>
      </w:r>
      <w:proofErr w:type="spellStart"/>
      <w:r w:rsidRPr="008B3A98">
        <w:rPr>
          <w:sz w:val="16"/>
        </w:rPr>
        <w:t>postconflict</w:t>
      </w:r>
      <w:proofErr w:type="spellEnd"/>
      <w:r w:rsidRPr="008B3A98">
        <w:rPr>
          <w:sz w:val="16"/>
        </w:rPr>
        <w:t xml:space="preserve"> operations worldwide as well as initiatives in the area of cybersecurity, and widened cooperation with the increasingly global NATO alliance. The shift toward a globally oriented alliance with the United States was noteworthy in a historical context because traditionally it had been conceived and designed exclusively as an operationally focused alliance to deter and ultimately defeat North Korean military aggression. Although this purpose has not disappeared—and in many respects it has been reinforced since 2010 through initiatives such as the Extended Deterrence Policy Committee32—the conclusion in 2012 of the Korea-U.S. free trade agreement has added a more explicit economic dynamic to U.S.-ROK relations. It has, to quote President Park, “moved the United States closer to a comprehensive strategic alliance.”33 The timing of the Global Korea initiative was significant for three interrelated reasons. First, it coincided with the announcement that the G20 would replace the G8 as the premier economic global governance institution. South Korea was a founding member of the G20, which was formed in 1999 as a result of Canadian leadership and had its inaugural leaders’ summit in Washington in 2008. In 2010, South Korea became the first non-G8 country to host the annual G20 leaders’ summit in Seoul. A hallmark of the ROK’s preparation for the summit was the role of developing states in crafting the agenda and moving it toward discussing alternative models of development to those of the West; the South Korean model (predictably) loomed large.34 The emergence of the so-called Seoul Development Consensus focused less on the delivery of aid from the developed world to developing countries and more on “structurally important pillars of development like education and skills, infrastructure, domestic mobilization of resources, private sector–led growth, social </w:t>
      </w:r>
      <w:r w:rsidRPr="008B3A98">
        <w:rPr>
          <w:sz w:val="16"/>
        </w:rPr>
        <w:lastRenderedPageBreak/>
        <w:t xml:space="preserve">inclusion, and food security.”35 South Korea has maintained a strong emphasis on development at subsequent G20 meetings, including at the 2014 leaders’ summit in Brisbane. Second, the Global Korea strategy was unveiled at the same time that Seoul articulated the New Asian Initiative that staked a claim for greater South Korean leadership in the region.36 A major theme in the Lee government’s rhetoric was an aspiration for the ROK to act on behalf of other Asian states in international forums. As President Lee stated, “Korea is capable enough to become a leader in Asia and represent the continent on the global stage.”37 In practical terms, this translated into a more integrated approach by Seoul to developing closer economic, security, and political ties with Southeast Asian states and expanding South Korea’s footprint in the Association of Southeast Asian Nations (ASEAN), both as an existing formal dialogue partner and also in terms of more intimate bilateral relations with strategic ASEAN countries Vietnam, Singapore, and Myanmar.38 The nomenclature of the New Asian Initiative passed with the end of the Lee administration in 2013, but its thrust has been continued under President </w:t>
      </w:r>
      <w:r w:rsidRPr="006E3DA1">
        <w:rPr>
          <w:rStyle w:val="StyleUnderline"/>
          <w:highlight w:val="cyan"/>
        </w:rPr>
        <w:t>Park</w:t>
      </w:r>
      <w:r w:rsidRPr="00191A9F">
        <w:rPr>
          <w:rStyle w:val="StyleUnderline"/>
        </w:rPr>
        <w:t xml:space="preserve"> and </w:t>
      </w:r>
      <w:r w:rsidRPr="006E3DA1">
        <w:rPr>
          <w:rStyle w:val="StyleUnderline"/>
          <w:highlight w:val="cyan"/>
        </w:rPr>
        <w:t>expanded</w:t>
      </w:r>
      <w:r>
        <w:rPr>
          <w:rStyle w:val="StyleUnderline"/>
        </w:rPr>
        <w:t xml:space="preserve"> </w:t>
      </w:r>
      <w:r w:rsidRPr="006E3DA1">
        <w:rPr>
          <w:rStyle w:val="StyleUnderline"/>
          <w:highlight w:val="cyan"/>
        </w:rPr>
        <w:t xml:space="preserve">with her government’s </w:t>
      </w:r>
      <w:r w:rsidRPr="006E3DA1">
        <w:rPr>
          <w:rStyle w:val="Emphasis"/>
          <w:highlight w:val="cyan"/>
        </w:rPr>
        <w:t>highly ambitious Eurasia Initiative</w:t>
      </w:r>
      <w:r w:rsidRPr="008B3A98">
        <w:rPr>
          <w:sz w:val="16"/>
        </w:rPr>
        <w:t xml:space="preserve">, </w:t>
      </w:r>
      <w:r w:rsidRPr="006E3DA1">
        <w:rPr>
          <w:rStyle w:val="StyleUnderline"/>
          <w:highlight w:val="cyan"/>
        </w:rPr>
        <w:t>which envisages “making Eurasia into a single united continen</w:t>
      </w:r>
      <w:r w:rsidRPr="00191A9F">
        <w:rPr>
          <w:rStyle w:val="StyleUnderline"/>
        </w:rPr>
        <w:t>t, a continent of creativity</w:t>
      </w:r>
      <w:r>
        <w:rPr>
          <w:rStyle w:val="StyleUnderline"/>
        </w:rPr>
        <w:t xml:space="preserve"> </w:t>
      </w:r>
      <w:r w:rsidRPr="00191A9F">
        <w:rPr>
          <w:rStyle w:val="StyleUnderline"/>
        </w:rPr>
        <w:t>and a continent of peace</w:t>
      </w:r>
      <w:r w:rsidRPr="008B3A98">
        <w:rPr>
          <w:sz w:val="16"/>
        </w:rPr>
        <w:t xml:space="preserve">.”39 Third, </w:t>
      </w:r>
      <w:r w:rsidRPr="00191A9F">
        <w:rPr>
          <w:rStyle w:val="StyleUnderline"/>
        </w:rPr>
        <w:t>Global Korea emerged as the ROK made the significant transition</w:t>
      </w:r>
      <w:r w:rsidRPr="008B3A98">
        <w:rPr>
          <w:sz w:val="16"/>
        </w:rPr>
        <w:t xml:space="preserve"> in 2009 from being a net recipient of aid </w:t>
      </w:r>
      <w:r w:rsidRPr="00191A9F">
        <w:rPr>
          <w:rStyle w:val="StyleUnderline"/>
        </w:rPr>
        <w:t>to being a net donor</w:t>
      </w:r>
      <w:r>
        <w:rPr>
          <w:rStyle w:val="StyleUnderline"/>
        </w:rPr>
        <w:t xml:space="preserve"> </w:t>
      </w:r>
      <w:r w:rsidRPr="00191A9F">
        <w:rPr>
          <w:rStyle w:val="StyleUnderline"/>
        </w:rPr>
        <w:t>of official development assistance,</w:t>
      </w:r>
      <w:r w:rsidRPr="008B3A98">
        <w:rPr>
          <w:sz w:val="16"/>
        </w:rPr>
        <w:t xml:space="preserve"> the first state to have achieved this transition. The same year, South Korea joined the OECD’s </w:t>
      </w:r>
      <w:proofErr w:type="spellStart"/>
      <w:r w:rsidRPr="008B3A98">
        <w:rPr>
          <w:sz w:val="16"/>
        </w:rPr>
        <w:t>twentyseven</w:t>
      </w:r>
      <w:proofErr w:type="spellEnd"/>
      <w:r w:rsidRPr="008B3A98">
        <w:rPr>
          <w:sz w:val="16"/>
        </w:rPr>
        <w:t xml:space="preserve">-member Development Assistance Committee, whose mission is to both coordinate ODA and promote global economic and social development.40 Significantly, the ROK’s ODA budget has increased above the DAC member average, despite tough economic conditions at home and ongoing aid program deliveries to North Korea, which Seoul does not count as part of its ODA budget.41 </w:t>
      </w:r>
      <w:r w:rsidRPr="006E3DA1">
        <w:rPr>
          <w:rStyle w:val="StyleUnderline"/>
          <w:highlight w:val="cyan"/>
        </w:rPr>
        <w:t xml:space="preserve">This transition from being a recipient of ODA to a major donor has been significant because it </w:t>
      </w:r>
      <w:r w:rsidRPr="006E3DA1">
        <w:rPr>
          <w:rStyle w:val="Emphasis"/>
          <w:highlight w:val="cyan"/>
        </w:rPr>
        <w:t>provides credibility</w:t>
      </w:r>
      <w:r w:rsidRPr="006E3DA1">
        <w:rPr>
          <w:rStyle w:val="StyleUnderline"/>
          <w:highlight w:val="cyan"/>
        </w:rPr>
        <w:t xml:space="preserve"> to Seoul’s claim to be a </w:t>
      </w:r>
      <w:r w:rsidRPr="006E3DA1">
        <w:rPr>
          <w:rStyle w:val="Emphasis"/>
          <w:highlight w:val="cyan"/>
        </w:rPr>
        <w:t>bridge between the developed and developing worlds</w:t>
      </w:r>
      <w:r w:rsidRPr="008B3A98">
        <w:rPr>
          <w:sz w:val="16"/>
        </w:rPr>
        <w:t xml:space="preserve">, </w:t>
      </w:r>
      <w:r w:rsidRPr="00191A9F">
        <w:rPr>
          <w:rStyle w:val="StyleUnderline"/>
        </w:rPr>
        <w:t xml:space="preserve">a </w:t>
      </w:r>
      <w:r w:rsidRPr="006E3DA1">
        <w:rPr>
          <w:rStyle w:val="StyleUnderline"/>
          <w:highlight w:val="cyan"/>
        </w:rPr>
        <w:t>central feature of South Korea’s middle-power identity and global strategy.</w:t>
      </w:r>
    </w:p>
    <w:p w:rsidR="005E2766" w:rsidRDefault="005E2766" w:rsidP="005E2766">
      <w:pPr>
        <w:pStyle w:val="Heading4"/>
      </w:pPr>
      <w:r>
        <w:t>(--) South Korea regional leadership high now</w:t>
      </w:r>
    </w:p>
    <w:p w:rsidR="005E2766" w:rsidRPr="00AD6842" w:rsidRDefault="005E2766" w:rsidP="005E2766">
      <w:pPr>
        <w:rPr>
          <w:sz w:val="18"/>
          <w:szCs w:val="18"/>
        </w:rPr>
      </w:pPr>
      <w:r w:rsidRPr="00AD6842">
        <w:rPr>
          <w:sz w:val="18"/>
          <w:szCs w:val="18"/>
        </w:rPr>
        <w:t xml:space="preserve">Jose Guerra </w:t>
      </w:r>
      <w:proofErr w:type="spellStart"/>
      <w:r w:rsidRPr="00AD6842">
        <w:rPr>
          <w:rStyle w:val="Heading4Char"/>
        </w:rPr>
        <w:t>Vio</w:t>
      </w:r>
      <w:proofErr w:type="spellEnd"/>
      <w:r w:rsidRPr="00AD6842">
        <w:rPr>
          <w:sz w:val="18"/>
          <w:szCs w:val="18"/>
        </w:rPr>
        <w:t xml:space="preserve">, January </w:t>
      </w:r>
      <w:r w:rsidRPr="00AD6842">
        <w:rPr>
          <w:rStyle w:val="Heading4Char"/>
        </w:rPr>
        <w:t>2014</w:t>
      </w:r>
      <w:r w:rsidRPr="00AD6842">
        <w:rPr>
          <w:sz w:val="18"/>
          <w:szCs w:val="18"/>
        </w:rPr>
        <w:t xml:space="preserve">. PhD Dissertation, National </w:t>
      </w:r>
      <w:proofErr w:type="spellStart"/>
      <w:r w:rsidRPr="00AD6842">
        <w:rPr>
          <w:sz w:val="18"/>
          <w:szCs w:val="18"/>
        </w:rPr>
        <w:t>Chengchi</w:t>
      </w:r>
      <w:proofErr w:type="spellEnd"/>
      <w:r w:rsidRPr="00AD6842">
        <w:rPr>
          <w:sz w:val="18"/>
          <w:szCs w:val="18"/>
        </w:rPr>
        <w:t xml:space="preserve"> University in Taipei. “South Korea's Leadership in East Asia: A Middle Power Advancing Regionalism,” http://www.academia.edu/10174771/South_Koreas_Leadership_in_East_Asia_A_Middle_Power_Advancing_Regionalism.</w:t>
      </w:r>
    </w:p>
    <w:p w:rsidR="005E2766" w:rsidRPr="00AD6842" w:rsidRDefault="005E2766" w:rsidP="005E2766">
      <w:pPr>
        <w:rPr>
          <w:sz w:val="18"/>
          <w:szCs w:val="18"/>
        </w:rPr>
      </w:pPr>
      <w:r w:rsidRPr="00AD6842">
        <w:rPr>
          <w:sz w:val="18"/>
          <w:szCs w:val="18"/>
        </w:rPr>
        <w:t>This chapter began by exposing the problematic of the leadership issue that has marked East</w:t>
      </w:r>
      <w:r>
        <w:rPr>
          <w:sz w:val="18"/>
          <w:szCs w:val="18"/>
        </w:rPr>
        <w:t xml:space="preserve"> </w:t>
      </w:r>
      <w:r w:rsidRPr="00AD6842">
        <w:rPr>
          <w:sz w:val="18"/>
          <w:szCs w:val="18"/>
        </w:rPr>
        <w:t xml:space="preserve">Asian regionalism at the international level. Certainly, </w:t>
      </w:r>
      <w:r w:rsidRPr="00454FF6">
        <w:rPr>
          <w:rStyle w:val="StyleUnderline"/>
        </w:rPr>
        <w:t>the idea of having either China or Japan as the sole superpower leading East Asian integration makes most regional actors uncomfortable</w:t>
      </w:r>
      <w:r w:rsidRPr="00AD6842">
        <w:rPr>
          <w:sz w:val="18"/>
          <w:szCs w:val="18"/>
        </w:rPr>
        <w:t>. Another aspect underscored by this chapter which is particularly important in the Asian context of policymaking is the relevance of personal leadership stemming from strong, popular and visionary leaders like the ones initiating these regional frameworks in East Asia over 15 years ago. In this more individual level of analysis, the paternalistic style of leadership that prevails in Asia is observed, due to its cultural tradition.</w:t>
      </w:r>
    </w:p>
    <w:p w:rsidR="005E2766" w:rsidRPr="00AD6842" w:rsidRDefault="005E2766" w:rsidP="005E2766">
      <w:pPr>
        <w:rPr>
          <w:sz w:val="18"/>
          <w:szCs w:val="18"/>
        </w:rPr>
      </w:pPr>
      <w:r w:rsidRPr="00AD6842">
        <w:rPr>
          <w:sz w:val="18"/>
          <w:szCs w:val="18"/>
        </w:rPr>
        <w:t xml:space="preserve">In the cases reviewed here </w:t>
      </w:r>
      <w:r w:rsidRPr="00454FF6">
        <w:rPr>
          <w:rStyle w:val="StyleUnderline"/>
        </w:rPr>
        <w:t xml:space="preserve">the role and vision of the President was a determinant factor in the development, display and acceptance of </w:t>
      </w:r>
      <w:r w:rsidRPr="002C7EF4">
        <w:rPr>
          <w:rStyle w:val="StyleUnderline"/>
          <w:highlight w:val="yellow"/>
        </w:rPr>
        <w:t>Korea's regional leadership</w:t>
      </w:r>
      <w:r w:rsidRPr="00AD6842">
        <w:rPr>
          <w:sz w:val="18"/>
          <w:szCs w:val="18"/>
        </w:rPr>
        <w:t xml:space="preserve">. Indeed, </w:t>
      </w:r>
      <w:r w:rsidRPr="002C7EF4">
        <w:rPr>
          <w:rStyle w:val="StyleUnderline"/>
          <w:highlight w:val="yellow"/>
        </w:rPr>
        <w:t>strong and charismatic leaders</w:t>
      </w:r>
      <w:r w:rsidRPr="00AD6842">
        <w:rPr>
          <w:sz w:val="18"/>
          <w:szCs w:val="18"/>
        </w:rPr>
        <w:t xml:space="preserve"> - something very distinctive to Asian politics - </w:t>
      </w:r>
      <w:r w:rsidRPr="002C7EF4">
        <w:rPr>
          <w:rStyle w:val="StyleUnderline"/>
          <w:highlight w:val="yellow"/>
        </w:rPr>
        <w:t>and</w:t>
      </w:r>
      <w:r w:rsidRPr="00454FF6">
        <w:rPr>
          <w:rStyle w:val="StyleUnderline"/>
        </w:rPr>
        <w:t xml:space="preserve"> </w:t>
      </w:r>
      <w:r w:rsidRPr="002C7EF4">
        <w:rPr>
          <w:rStyle w:val="StyleUnderline"/>
        </w:rPr>
        <w:t>particularly</w:t>
      </w:r>
      <w:r w:rsidRPr="00454FF6">
        <w:rPr>
          <w:rStyle w:val="StyleUnderline"/>
        </w:rPr>
        <w:t xml:space="preserve"> t</w:t>
      </w:r>
      <w:r w:rsidRPr="002C7EF4">
        <w:rPr>
          <w:rStyle w:val="StyleUnderline"/>
          <w:highlight w:val="yellow"/>
        </w:rPr>
        <w:t>he political will of the Presiden</w:t>
      </w:r>
      <w:r w:rsidRPr="00454FF6">
        <w:rPr>
          <w:rStyle w:val="StyleUnderline"/>
        </w:rPr>
        <w:t>t to stir Korean diplomatic behavior in any which way, affected directly Seoul's role within the region</w:t>
      </w:r>
      <w:r w:rsidRPr="00AD6842">
        <w:rPr>
          <w:sz w:val="18"/>
          <w:szCs w:val="18"/>
        </w:rPr>
        <w:t>. Thus, a strong head of sta</w:t>
      </w:r>
      <w:r>
        <w:rPr>
          <w:sz w:val="18"/>
          <w:szCs w:val="18"/>
        </w:rPr>
        <w:t>te seems necessary in the pursuit</w:t>
      </w:r>
      <w:r w:rsidRPr="00AD6842">
        <w:rPr>
          <w:sz w:val="18"/>
          <w:szCs w:val="18"/>
        </w:rPr>
        <w:t xml:space="preserve"> of foreign policy options towards the exercise of a country's leadership in the East Asian context. Accordingly, the emblematic leadership of Kim Dae-Jung to drive Korea into its regional engagement after the 1997 financial crisis is often paralleled to Mahathir's overt push for Malaysia's leadership in the context of ASEAN, for instance. </w:t>
      </w:r>
      <w:r w:rsidRPr="000F5468">
        <w:rPr>
          <w:rStyle w:val="StyleUnderline"/>
        </w:rPr>
        <w:t>Today</w:t>
      </w:r>
      <w:r w:rsidRPr="00AD6842">
        <w:rPr>
          <w:sz w:val="18"/>
          <w:szCs w:val="18"/>
        </w:rPr>
        <w:t>, however, </w:t>
      </w:r>
      <w:r w:rsidRPr="000F5468">
        <w:rPr>
          <w:rStyle w:val="StyleUnderline"/>
        </w:rPr>
        <w:t>many argue there is a lack of such strong regional leaders with a clear vision for institution and community building</w:t>
      </w:r>
      <w:r w:rsidRPr="00AD6842">
        <w:rPr>
          <w:sz w:val="18"/>
          <w:szCs w:val="18"/>
        </w:rPr>
        <w:t>. “</w:t>
      </w:r>
      <w:r w:rsidRPr="000F5468">
        <w:rPr>
          <w:rStyle w:val="StyleUnderline"/>
        </w:rPr>
        <w:t xml:space="preserve">Most head of governments in Asia today are too much absorbed in domestic or nationalistic issues, so they cannot behave like regional leaders,” argues expert </w:t>
      </w:r>
      <w:proofErr w:type="spellStart"/>
      <w:r w:rsidRPr="000F5468">
        <w:rPr>
          <w:rStyle w:val="StyleUnderline"/>
        </w:rPr>
        <w:t>Jaehyon</w:t>
      </w:r>
      <w:proofErr w:type="spellEnd"/>
      <w:r w:rsidRPr="000F5468">
        <w:rPr>
          <w:rStyle w:val="StyleUnderline"/>
        </w:rPr>
        <w:t xml:space="preserve"> Lee</w:t>
      </w:r>
      <w:r w:rsidRPr="00AD6842">
        <w:rPr>
          <w:sz w:val="18"/>
          <w:szCs w:val="18"/>
        </w:rPr>
        <w:t xml:space="preserve">.30 This certainly complicates the issue of regional leadership needed for East Asian regionalism. In the Asian context, too often individuals in the form of strong leaders overshadow institutions. Strong and charismatic leaders " although important as catalysts " should not be the most important factor once institutionalization is in process. Then it is a matter of capacity, managerial skills and continuity. </w:t>
      </w:r>
      <w:r w:rsidRPr="008116D0">
        <w:rPr>
          <w:rStyle w:val="StyleUnderline"/>
        </w:rPr>
        <w:t xml:space="preserve">This is where </w:t>
      </w:r>
      <w:r w:rsidRPr="00D87312">
        <w:rPr>
          <w:rStyle w:val="StyleUnderline"/>
          <w:highlight w:val="yellow"/>
        </w:rPr>
        <w:t>Korea's</w:t>
      </w:r>
      <w:r w:rsidRPr="008116D0">
        <w:rPr>
          <w:rStyle w:val="StyleUnderline"/>
        </w:rPr>
        <w:t xml:space="preserve"> </w:t>
      </w:r>
      <w:proofErr w:type="spellStart"/>
      <w:r w:rsidRPr="008116D0">
        <w:rPr>
          <w:rStyle w:val="StyleUnderline"/>
        </w:rPr>
        <w:t>middlepowermanship</w:t>
      </w:r>
      <w:proofErr w:type="spellEnd"/>
      <w:r w:rsidRPr="008116D0">
        <w:rPr>
          <w:rStyle w:val="StyleUnderline"/>
        </w:rPr>
        <w:t xml:space="preserve"> </w:t>
      </w:r>
      <w:r w:rsidRPr="00D87312">
        <w:rPr>
          <w:rStyle w:val="StyleUnderline"/>
          <w:highlight w:val="yellow"/>
        </w:rPr>
        <w:t>presents</w:t>
      </w:r>
      <w:r w:rsidRPr="008116D0">
        <w:rPr>
          <w:rStyle w:val="StyleUnderline"/>
        </w:rPr>
        <w:t xml:space="preserve"> </w:t>
      </w:r>
      <w:r w:rsidRPr="00D87312">
        <w:rPr>
          <w:rStyle w:val="StyleUnderline"/>
          <w:highlight w:val="yellow"/>
        </w:rPr>
        <w:t>the most potential</w:t>
      </w:r>
      <w:r w:rsidRPr="008116D0">
        <w:rPr>
          <w:rStyle w:val="StyleUnderline"/>
        </w:rPr>
        <w:t xml:space="preserve"> to become that missing piece </w:t>
      </w:r>
      <w:r w:rsidRPr="00D87312">
        <w:rPr>
          <w:rStyle w:val="StyleUnderline"/>
          <w:highlight w:val="yellow"/>
        </w:rPr>
        <w:t>in</w:t>
      </w:r>
      <w:r w:rsidRPr="008116D0">
        <w:rPr>
          <w:rStyle w:val="StyleUnderline"/>
        </w:rPr>
        <w:t xml:space="preserve"> the </w:t>
      </w:r>
      <w:r w:rsidRPr="00D87312">
        <w:rPr>
          <w:rStyle w:val="StyleUnderline"/>
          <w:highlight w:val="yellow"/>
        </w:rPr>
        <w:t>leadership</w:t>
      </w:r>
      <w:r w:rsidRPr="008116D0">
        <w:rPr>
          <w:rStyle w:val="StyleUnderline"/>
        </w:rPr>
        <w:t xml:space="preserve"> puzzle</w:t>
      </w:r>
      <w:r w:rsidRPr="00AD6842">
        <w:rPr>
          <w:sz w:val="18"/>
          <w:szCs w:val="18"/>
        </w:rPr>
        <w:t>.</w:t>
      </w:r>
    </w:p>
    <w:p w:rsidR="005E2766" w:rsidRPr="00360B40" w:rsidRDefault="005E2766" w:rsidP="005E2766">
      <w:pPr>
        <w:rPr>
          <w:rStyle w:val="StyleUnderline"/>
          <w:b w:val="0"/>
        </w:rPr>
      </w:pPr>
      <w:r w:rsidRPr="00AD6842">
        <w:rPr>
          <w:sz w:val="18"/>
          <w:szCs w:val="18"/>
        </w:rPr>
        <w:lastRenderedPageBreak/>
        <w:t xml:space="preserve">Certainly, </w:t>
      </w:r>
      <w:r w:rsidRPr="00D87312">
        <w:rPr>
          <w:rStyle w:val="StyleUnderline"/>
          <w:highlight w:val="yellow"/>
        </w:rPr>
        <w:t xml:space="preserve">Korea's diplomatic </w:t>
      </w:r>
      <w:proofErr w:type="spellStart"/>
      <w:r w:rsidRPr="00D87312">
        <w:rPr>
          <w:rStyle w:val="StyleUnderline"/>
          <w:highlight w:val="yellow"/>
        </w:rPr>
        <w:t>behaviour</w:t>
      </w:r>
      <w:proofErr w:type="spellEnd"/>
      <w:r w:rsidRPr="00D87312">
        <w:rPr>
          <w:rStyle w:val="StyleUnderline"/>
          <w:highlight w:val="yellow"/>
        </w:rPr>
        <w:t xml:space="preserve"> in</w:t>
      </w:r>
      <w:r w:rsidRPr="008116D0">
        <w:rPr>
          <w:rStyle w:val="StyleUnderline"/>
        </w:rPr>
        <w:t xml:space="preserve"> East Asian </w:t>
      </w:r>
      <w:r w:rsidRPr="00D87312">
        <w:rPr>
          <w:rStyle w:val="StyleUnderline"/>
          <w:highlight w:val="yellow"/>
        </w:rPr>
        <w:t>regionalism</w:t>
      </w:r>
      <w:r w:rsidRPr="008116D0">
        <w:rPr>
          <w:rStyle w:val="StyleUnderline"/>
        </w:rPr>
        <w:t xml:space="preserve"> has manifested an intellectual and entrepreneurial kind of leadership</w:t>
      </w:r>
      <w:r w:rsidRPr="00AD6842">
        <w:rPr>
          <w:sz w:val="18"/>
          <w:szCs w:val="18"/>
        </w:rPr>
        <w:t xml:space="preserve">. </w:t>
      </w:r>
      <w:r w:rsidRPr="008116D0">
        <w:rPr>
          <w:rStyle w:val="StyleUnderline"/>
        </w:rPr>
        <w:t xml:space="preserve">Besides </w:t>
      </w:r>
      <w:r w:rsidRPr="00D87312">
        <w:rPr>
          <w:rStyle w:val="StyleUnderline"/>
          <w:highlight w:val="yellow"/>
        </w:rPr>
        <w:t>acting as the catalyst of several initiatives,</w:t>
      </w:r>
      <w:r w:rsidRPr="008116D0">
        <w:rPr>
          <w:rStyle w:val="StyleUnderline"/>
        </w:rPr>
        <w:t xml:space="preserve"> one of its main tasks has been bridging and mediating between the two regional powers, which provides Seoul with the legitimacy </w:t>
      </w:r>
      <w:r w:rsidRPr="00D87312">
        <w:rPr>
          <w:rStyle w:val="StyleUnderline"/>
          <w:highlight w:val="yellow"/>
        </w:rPr>
        <w:t>to link the industrialized</w:t>
      </w:r>
      <w:r w:rsidRPr="008116D0">
        <w:rPr>
          <w:rStyle w:val="StyleUnderline"/>
        </w:rPr>
        <w:t xml:space="preserve"> NEA </w:t>
      </w:r>
      <w:r w:rsidRPr="00D87312">
        <w:rPr>
          <w:rStyle w:val="StyleUnderline"/>
          <w:highlight w:val="yellow"/>
        </w:rPr>
        <w:t>countries to the ASEAN region</w:t>
      </w:r>
      <w:r w:rsidRPr="00AD6842">
        <w:rPr>
          <w:sz w:val="18"/>
          <w:szCs w:val="18"/>
        </w:rPr>
        <w:t xml:space="preserve">. Ultimately, </w:t>
      </w:r>
      <w:r w:rsidRPr="00360B40">
        <w:rPr>
          <w:rStyle w:val="StyleUnderline"/>
        </w:rPr>
        <w:t>to become a regional leader it is not enough to just claim that position, but it must be accepted and recognized collectively</w:t>
      </w:r>
      <w:r w:rsidRPr="00AD6842">
        <w:rPr>
          <w:sz w:val="18"/>
          <w:szCs w:val="18"/>
        </w:rPr>
        <w:t>. </w:t>
      </w:r>
      <w:r w:rsidRPr="00360B40">
        <w:rPr>
          <w:rStyle w:val="StyleUnderline"/>
        </w:rPr>
        <w:t>So far, the responses of others</w:t>
      </w:r>
    </w:p>
    <w:p w:rsidR="005E2766" w:rsidRPr="00AD6842" w:rsidRDefault="005E2766" w:rsidP="005E2766">
      <w:pPr>
        <w:rPr>
          <w:sz w:val="18"/>
          <w:szCs w:val="18"/>
        </w:rPr>
      </w:pPr>
      <w:r w:rsidRPr="00360B40">
        <w:rPr>
          <w:rStyle w:val="StyleUnderline"/>
          <w:b w:val="0"/>
          <w:noProof/>
        </w:rPr>
        <w:drawing>
          <wp:inline distT="0" distB="0" distL="0" distR="0" wp14:anchorId="166E7ECF" wp14:editId="28038D83">
            <wp:extent cx="2236470" cy="54610"/>
            <wp:effectExtent l="0" t="0" r="0" b="0"/>
            <wp:docPr id="2" name="Picture 2" descr="https://html1-f.scribdassets.com/4czwsxp9c049jqte/images/20-1119f0c9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4czwsxp9c049jqte/images/20-1119f0c9c5.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36470" cy="54610"/>
                    </a:xfrm>
                    <a:prstGeom prst="rect">
                      <a:avLst/>
                    </a:prstGeom>
                    <a:noFill/>
                    <a:ln>
                      <a:noFill/>
                    </a:ln>
                  </pic:spPr>
                </pic:pic>
              </a:graphicData>
            </a:graphic>
          </wp:inline>
        </w:drawing>
      </w:r>
      <w:r w:rsidRPr="00360B40">
        <w:rPr>
          <w:rStyle w:val="StyleUnderline"/>
        </w:rPr>
        <w:t>regional actors to </w:t>
      </w:r>
      <w:r w:rsidRPr="00D87312">
        <w:rPr>
          <w:rStyle w:val="StyleUnderline"/>
          <w:highlight w:val="yellow"/>
        </w:rPr>
        <w:t>Korean activism has been</w:t>
      </w:r>
      <w:r w:rsidRPr="00360B40">
        <w:rPr>
          <w:rStyle w:val="StyleUnderline"/>
        </w:rPr>
        <w:t> generally </w:t>
      </w:r>
      <w:r w:rsidRPr="00D87312">
        <w:rPr>
          <w:rStyle w:val="StyleUnderline"/>
          <w:highlight w:val="yellow"/>
        </w:rPr>
        <w:t>positive</w:t>
      </w:r>
      <w:r w:rsidRPr="00360B40">
        <w:rPr>
          <w:rStyle w:val="StyleUnderline"/>
        </w:rPr>
        <w:t>, showing such collective perception of Korea does exist</w:t>
      </w:r>
      <w:r w:rsidRPr="00AD6842">
        <w:rPr>
          <w:sz w:val="18"/>
          <w:szCs w:val="18"/>
        </w:rPr>
        <w:t>.</w:t>
      </w:r>
    </w:p>
    <w:p w:rsidR="005E2766" w:rsidRDefault="005E2766" w:rsidP="005E2766">
      <w:pPr>
        <w:pStyle w:val="Heading4"/>
      </w:pPr>
      <w:r>
        <w:t xml:space="preserve">(--) South Korean middle power regionalism is high now </w:t>
      </w:r>
    </w:p>
    <w:p w:rsidR="005E2766" w:rsidRPr="00D768ED" w:rsidRDefault="005E2766" w:rsidP="005E2766">
      <w:pPr>
        <w:rPr>
          <w:sz w:val="16"/>
        </w:rPr>
      </w:pPr>
      <w:proofErr w:type="spellStart"/>
      <w:r w:rsidRPr="00D768ED">
        <w:rPr>
          <w:rStyle w:val="Style13ptBold"/>
        </w:rPr>
        <w:t>Vio</w:t>
      </w:r>
      <w:proofErr w:type="spellEnd"/>
      <w:r w:rsidRPr="00D768ED">
        <w:rPr>
          <w:rStyle w:val="Style13ptBold"/>
        </w:rPr>
        <w:t xml:space="preserve">, PhD candidate Graduate School of International Studies (GSIS) in </w:t>
      </w:r>
      <w:proofErr w:type="spellStart"/>
      <w:r w:rsidRPr="00D768ED">
        <w:rPr>
          <w:rStyle w:val="Style13ptBold"/>
        </w:rPr>
        <w:t>Yonsei</w:t>
      </w:r>
      <w:proofErr w:type="spellEnd"/>
      <w:r w:rsidRPr="00D768ED">
        <w:rPr>
          <w:rStyle w:val="Style13ptBold"/>
        </w:rPr>
        <w:t xml:space="preserve"> University, 2014</w:t>
      </w:r>
      <w:r w:rsidRPr="00D768ED">
        <w:rPr>
          <w:sz w:val="16"/>
        </w:rPr>
        <w:t xml:space="preserve"> “South Korea's Leadership in East Asia: A Middle Power Advancing Regionalism” https://www.academia.edu/10174771/South_Koreas_Leadership_in_East_Asia_A_Middle_Power_Advancing_Regionalism</w:t>
      </w:r>
    </w:p>
    <w:p w:rsidR="005E2766" w:rsidRDefault="005E2766" w:rsidP="005E2766">
      <w:pPr>
        <w:rPr>
          <w:rStyle w:val="StyleUnderline"/>
        </w:rPr>
      </w:pPr>
      <w:r w:rsidRPr="00B37339">
        <w:rPr>
          <w:sz w:val="12"/>
        </w:rPr>
        <w:t xml:space="preserve">Although the processes associated to regionalism provide good terrain for middle power activity, few studies look into a middle power advancing regional integration and institution-building. This is mainly because elsewhere these efforts have normally come from the great regional powers. Such was the motivation behind the research carried out by this author in Seoul as part of his dissertation work. An East Asia-wide regional framework requires the institutionalization of Northeast Asia including China and Japan in it, and with endogenous leadership driving the process. </w:t>
      </w:r>
      <w:r w:rsidRPr="00383DDD">
        <w:rPr>
          <w:rStyle w:val="StyleUnderline"/>
          <w:highlight w:val="cyan"/>
        </w:rPr>
        <w:t>South Korea</w:t>
      </w:r>
      <w:r w:rsidRPr="00B37339">
        <w:rPr>
          <w:sz w:val="12"/>
        </w:rPr>
        <w:t xml:space="preserve"> - which is characterized here as the region's middle power - </w:t>
      </w:r>
      <w:r w:rsidRPr="00383DDD">
        <w:rPr>
          <w:rStyle w:val="Emphasis"/>
          <w:highlight w:val="cyan"/>
        </w:rPr>
        <w:t>has shown clear signs of exerting</w:t>
      </w:r>
      <w:r w:rsidRPr="00B37339">
        <w:rPr>
          <w:rStyle w:val="Emphasis"/>
        </w:rPr>
        <w:t xml:space="preserve"> that </w:t>
      </w:r>
      <w:r w:rsidRPr="00383DDD">
        <w:rPr>
          <w:rStyle w:val="Emphasis"/>
          <w:highlight w:val="cyan"/>
        </w:rPr>
        <w:t>leadership</w:t>
      </w:r>
      <w:r w:rsidRPr="00B37339">
        <w:rPr>
          <w:sz w:val="12"/>
        </w:rPr>
        <w:t xml:space="preserve"> </w:t>
      </w:r>
      <w:r w:rsidRPr="00383DDD">
        <w:rPr>
          <w:rStyle w:val="StyleUnderline"/>
          <w:highlight w:val="cyan"/>
        </w:rPr>
        <w:t>which neither China nor Japan have being able to achieve</w:t>
      </w:r>
      <w:r w:rsidRPr="00B37339">
        <w:rPr>
          <w:sz w:val="12"/>
        </w:rPr>
        <w:t xml:space="preserve">. This chapter aims to show how </w:t>
      </w:r>
      <w:r w:rsidRPr="00383DDD">
        <w:rPr>
          <w:rStyle w:val="StyleUnderline"/>
          <w:highlight w:val="cyan"/>
        </w:rPr>
        <w:t>Korea</w:t>
      </w:r>
      <w:r w:rsidRPr="00B37339">
        <w:rPr>
          <w:sz w:val="12"/>
        </w:rPr>
        <w:t xml:space="preserve"> has </w:t>
      </w:r>
      <w:r w:rsidRPr="00383DDD">
        <w:rPr>
          <w:rStyle w:val="Emphasis"/>
          <w:highlight w:val="cyan"/>
        </w:rPr>
        <w:t>positioned itself as a middle power</w:t>
      </w:r>
      <w:r w:rsidRPr="00B37339">
        <w:rPr>
          <w:rStyle w:val="Emphasis"/>
        </w:rPr>
        <w:t xml:space="preserve"> at the </w:t>
      </w:r>
      <w:proofErr w:type="spellStart"/>
      <w:r w:rsidRPr="00B37339">
        <w:rPr>
          <w:rStyle w:val="Emphasis"/>
        </w:rPr>
        <w:t>centre</w:t>
      </w:r>
      <w:proofErr w:type="spellEnd"/>
      <w:r w:rsidRPr="00B37339">
        <w:rPr>
          <w:rStyle w:val="Emphasis"/>
        </w:rPr>
        <w:t xml:space="preserve"> of East Asian regionalism</w:t>
      </w:r>
      <w:r w:rsidRPr="00B37339">
        <w:rPr>
          <w:sz w:val="12"/>
        </w:rPr>
        <w:t xml:space="preserve"> </w:t>
      </w:r>
      <w:r w:rsidRPr="00383DDD">
        <w:rPr>
          <w:rStyle w:val="StyleUnderline"/>
          <w:highlight w:val="cyan"/>
        </w:rPr>
        <w:t>by exerting a special kind of leadership unique</w:t>
      </w:r>
      <w:r w:rsidRPr="00B37339">
        <w:rPr>
          <w:sz w:val="12"/>
        </w:rPr>
        <w:t xml:space="preserve"> to middle power countries. </w:t>
      </w:r>
      <w:r w:rsidRPr="00383DDD">
        <w:rPr>
          <w:rStyle w:val="Emphasis"/>
          <w:highlight w:val="cyan"/>
        </w:rPr>
        <w:t>This is widely recognized throughout the entire region today</w:t>
      </w:r>
      <w:r w:rsidRPr="00383DDD">
        <w:rPr>
          <w:sz w:val="12"/>
          <w:highlight w:val="cyan"/>
        </w:rPr>
        <w:t xml:space="preserve">, </w:t>
      </w:r>
      <w:r w:rsidRPr="00383DDD">
        <w:rPr>
          <w:rStyle w:val="StyleUnderline"/>
          <w:highlight w:val="cyan"/>
        </w:rPr>
        <w:t>and Seoul</w:t>
      </w:r>
      <w:r w:rsidRPr="00B37339">
        <w:rPr>
          <w:sz w:val="12"/>
        </w:rPr>
        <w:t xml:space="preserve"> has indeed </w:t>
      </w:r>
      <w:r w:rsidRPr="00383DDD">
        <w:rPr>
          <w:rStyle w:val="StyleUnderline"/>
          <w:highlight w:val="cyan"/>
        </w:rPr>
        <w:t>achieved the legitimacy to practice what will be described as intellectual and entrepreneurial leadership.</w:t>
      </w:r>
      <w:r w:rsidRPr="00B37339">
        <w:rPr>
          <w:rStyle w:val="StyleUnderline"/>
        </w:rPr>
        <w:t xml:space="preserve"> </w:t>
      </w:r>
    </w:p>
    <w:p w:rsidR="005E2766" w:rsidRDefault="005E2766" w:rsidP="005E2766">
      <w:pPr>
        <w:pStyle w:val="Heading3"/>
      </w:pPr>
      <w:bookmarkStart w:id="49" w:name="_Toc453287032"/>
      <w:bookmarkStart w:id="50" w:name="_Toc456553537"/>
      <w:r>
        <w:lastRenderedPageBreak/>
        <w:t>Warming Impact Defense</w:t>
      </w:r>
      <w:bookmarkEnd w:id="49"/>
      <w:bookmarkEnd w:id="50"/>
    </w:p>
    <w:p w:rsidR="005E2766" w:rsidRPr="009C2789" w:rsidRDefault="005E2766" w:rsidP="005E2766">
      <w:pPr>
        <w:pStyle w:val="Heading4"/>
      </w:pPr>
      <w:r>
        <w:t xml:space="preserve">(--) </w:t>
      </w:r>
      <w:r w:rsidRPr="009C2789">
        <w:t>No impact to warming</w:t>
      </w:r>
    </w:p>
    <w:p w:rsidR="005E2766" w:rsidRPr="009C2789" w:rsidRDefault="005E2766" w:rsidP="005E2766">
      <w:pPr>
        <w:rPr>
          <w:sz w:val="16"/>
          <w:szCs w:val="16"/>
        </w:rPr>
      </w:pPr>
      <w:proofErr w:type="spellStart"/>
      <w:r w:rsidRPr="009C2789">
        <w:rPr>
          <w:rStyle w:val="Style13ptBold"/>
        </w:rPr>
        <w:t>Idso</w:t>
      </w:r>
      <w:proofErr w:type="spellEnd"/>
      <w:r w:rsidRPr="009C2789">
        <w:rPr>
          <w:rStyle w:val="Style13ptBold"/>
        </w:rPr>
        <w:t xml:space="preserve"> and </w:t>
      </w:r>
      <w:proofErr w:type="spellStart"/>
      <w:r w:rsidRPr="009C2789">
        <w:rPr>
          <w:rStyle w:val="Style13ptBold"/>
        </w:rPr>
        <w:t>Idso</w:t>
      </w:r>
      <w:proofErr w:type="spellEnd"/>
      <w:r w:rsidRPr="009C2789">
        <w:rPr>
          <w:rStyle w:val="Style13ptBold"/>
        </w:rPr>
        <w:t xml:space="preserve"> 11</w:t>
      </w:r>
      <w:r w:rsidRPr="009C2789">
        <w:t xml:space="preserve"> </w:t>
      </w:r>
      <w:r w:rsidRPr="009C2789">
        <w:rPr>
          <w:sz w:val="16"/>
          <w:szCs w:val="16"/>
        </w:rPr>
        <w:t xml:space="preserve">(Craig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w:t>
      </w:r>
      <w:proofErr w:type="spellStart"/>
      <w:r w:rsidRPr="009C2789">
        <w:rPr>
          <w:sz w:val="16"/>
          <w:szCs w:val="16"/>
        </w:rPr>
        <w:t>prudentpath</w:t>
      </w:r>
      <w:proofErr w:type="spellEnd"/>
      <w:r w:rsidRPr="009C2789">
        <w:rPr>
          <w:sz w:val="16"/>
          <w:szCs w:val="16"/>
        </w:rPr>
        <w:t>/prudentpath.pdf)</w:t>
      </w:r>
    </w:p>
    <w:p w:rsidR="005E2766" w:rsidRPr="009C2789" w:rsidRDefault="005E2766" w:rsidP="005E2766">
      <w:pPr>
        <w:rPr>
          <w:sz w:val="16"/>
        </w:rPr>
      </w:pPr>
      <w:r w:rsidRPr="009C2789">
        <w:rPr>
          <w:sz w:val="16"/>
        </w:rPr>
        <w:t xml:space="preserve">As presently constituted, </w:t>
      </w:r>
      <w:r w:rsidRPr="009C2789">
        <w:rPr>
          <w:rStyle w:val="TitleChar"/>
          <w:rFonts w:asciiTheme="minorHAnsi" w:hAnsiTheme="minorHAnsi"/>
          <w:b/>
        </w:rPr>
        <w:t>earth’s atmosphere contains just slightly less than 400 ppm of</w:t>
      </w:r>
      <w:r w:rsidRPr="009C2789">
        <w:rPr>
          <w:sz w:val="16"/>
        </w:rPr>
        <w:t xml:space="preserve"> the colorless and odorless gas we call carbon dioxide or </w:t>
      </w:r>
      <w:r w:rsidRPr="009C2789">
        <w:rPr>
          <w:rStyle w:val="TitleChar"/>
          <w:rFonts w:asciiTheme="minorHAnsi" w:hAnsiTheme="minorHAnsi"/>
          <w:b/>
        </w:rPr>
        <w:t xml:space="preserve">CO2. </w:t>
      </w:r>
      <w:r w:rsidRPr="009C2789">
        <w:rPr>
          <w:rStyle w:val="Emphasis"/>
        </w:rPr>
        <w:t>That’s only four-hundredths of one percent</w:t>
      </w:r>
      <w:r w:rsidRPr="009C2789">
        <w:rPr>
          <w:rStyle w:val="TitleChar"/>
          <w:rFonts w:asciiTheme="minorHAnsi" w:hAnsiTheme="minorHAnsi"/>
          <w:b/>
        </w:rPr>
        <w:t xml:space="preserve">. Consequently, </w:t>
      </w:r>
      <w:r w:rsidRPr="00EA10F6">
        <w:rPr>
          <w:rStyle w:val="TitleChar"/>
          <w:rFonts w:asciiTheme="minorHAnsi" w:hAnsiTheme="minorHAnsi"/>
          <w:b/>
          <w:highlight w:val="yellow"/>
        </w:rPr>
        <w:t>even if the air's CO2 concentration was tripled, carbon dioxide would still comprise only a little over one tenth of one percent of the air we breathe, which is far less than what wafted through earth’s atmosphere eons ago</w:t>
      </w:r>
      <w:r w:rsidRPr="009C2789">
        <w:rPr>
          <w:sz w:val="16"/>
        </w:rPr>
        <w:t xml:space="preserve">, when the planet was a virtual garden place. Nevertheless, </w:t>
      </w:r>
      <w:r w:rsidRPr="009C2789">
        <w:rPr>
          <w:rStyle w:val="TitleChar"/>
          <w:rFonts w:asciiTheme="minorHAnsi" w:hAnsiTheme="minorHAnsi"/>
          <w:b/>
        </w:rPr>
        <w:t>a small increase in this minuscule amount of CO2 is frequently predicted to produce a suite of dire environmental consequences</w:t>
      </w:r>
      <w:r w:rsidRPr="009C2789">
        <w:rPr>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9C2789">
        <w:rPr>
          <w:rStyle w:val="TitleChar"/>
          <w:rFonts w:asciiTheme="minorHAnsi" w:hAnsiTheme="minorHAnsi"/>
          <w:b/>
        </w:rPr>
        <w:t>these frightening future scenarios are derived from a single source of information: the ever-evolving computer-driven climate models that presume to reduce the important physical, chemical and biological processes that combine to determine the state of earth’s climate into a set of mathematical equations out of which their forecasts are produced</w:t>
      </w:r>
      <w:r w:rsidRPr="009C2789">
        <w:rPr>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EA10F6">
        <w:rPr>
          <w:rStyle w:val="TitleChar"/>
          <w:rFonts w:asciiTheme="minorHAnsi" w:hAnsiTheme="minorHAnsi"/>
          <w:b/>
          <w:highlight w:val="yellow"/>
        </w:rPr>
        <w:t>real-world observations fail to confirm essentially all of the alarming predictions</w:t>
      </w:r>
      <w:r w:rsidRPr="009C2789">
        <w:rPr>
          <w:rStyle w:val="TitleChar"/>
          <w:rFonts w:asciiTheme="minorHAnsi" w:hAnsiTheme="minorHAnsi"/>
          <w:b/>
        </w:rPr>
        <w:t xml:space="preserve"> </w:t>
      </w:r>
      <w:r w:rsidRPr="009C2789">
        <w:rPr>
          <w:sz w:val="16"/>
        </w:rPr>
        <w:t>of significant increases in the frequency and 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9C2789">
        <w:rPr>
          <w:rStyle w:val="TitleChar"/>
          <w:rFonts w:asciiTheme="minorHAnsi" w:hAnsiTheme="minorHAnsi"/>
          <w:b/>
        </w:rPr>
        <w:t xml:space="preserve"> of the earth.</w:t>
      </w:r>
      <w:r w:rsidRPr="009C2789">
        <w:rPr>
          <w:sz w:val="16"/>
        </w:rPr>
        <w:t xml:space="preserve">" In the pages that follow, we present this oft-neglected evidence via a review of the pertinent scientific literature. In the case of the </w:t>
      </w:r>
      <w:proofErr w:type="spellStart"/>
      <w:r w:rsidRPr="009C2789">
        <w:rPr>
          <w:sz w:val="16"/>
        </w:rPr>
        <w:t>biospheric</w:t>
      </w:r>
      <w:proofErr w:type="spellEnd"/>
      <w:r w:rsidRPr="009C2789">
        <w:rPr>
          <w:sz w:val="16"/>
        </w:rPr>
        <w:t xml:space="preserve">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EA10F6">
        <w:rPr>
          <w:rStyle w:val="TitleChar"/>
          <w:rFonts w:asciiTheme="minorHAnsi" w:hAnsiTheme="minorHAnsi"/>
          <w:b/>
          <w:highlight w:val="yellow"/>
        </w:rPr>
        <w:t xml:space="preserve">in the case of </w:t>
      </w:r>
      <w:r w:rsidRPr="00EA10F6">
        <w:rPr>
          <w:rStyle w:val="Emphasis"/>
          <w:highlight w:val="yellow"/>
        </w:rPr>
        <w:t>climate model inadequacies</w:t>
      </w:r>
      <w:r w:rsidRPr="00EA10F6">
        <w:rPr>
          <w:rStyle w:val="TitleChar"/>
          <w:rFonts w:asciiTheme="minorHAnsi" w:hAnsiTheme="minorHAnsi"/>
          <w:b/>
          <w:highlight w:val="yellow"/>
        </w:rPr>
        <w:t>, we reveal their many shortcomings via a comparison of their "doom and gloom" predictions with real-world observations.</w:t>
      </w:r>
      <w:r w:rsidRPr="009C2789">
        <w:rPr>
          <w:rStyle w:val="TitleChar"/>
          <w:rFonts w:asciiTheme="minorHAnsi" w:hAnsiTheme="minorHAnsi"/>
          <w:b/>
        </w:rPr>
        <w:t xml:space="preserve"> And this exercise reveals that </w:t>
      </w:r>
      <w:r w:rsidRPr="00EA10F6">
        <w:rPr>
          <w:rStyle w:val="TitleChar"/>
          <w:rFonts w:asciiTheme="minorHAnsi" w:hAnsiTheme="minorHAnsi"/>
          <w:b/>
          <w:highlight w:val="yellow"/>
        </w:rPr>
        <w:t>even though the world has warmed substantially over the past century</w:t>
      </w:r>
      <w:r w:rsidRPr="009C2789">
        <w:rPr>
          <w:rStyle w:val="TitleChar"/>
          <w:rFonts w:asciiTheme="minorHAnsi" w:hAnsiTheme="minorHAnsi"/>
          <w:b/>
        </w:rPr>
        <w:t xml:space="preserve"> or more</w:t>
      </w:r>
      <w:r w:rsidRPr="009C2789">
        <w:rPr>
          <w:sz w:val="16"/>
        </w:rPr>
        <w:t xml:space="preserve"> -- at a rate that is claimed by many to have been unprecedented over the past one to two millennia -- </w:t>
      </w:r>
      <w:r w:rsidRPr="009C2789">
        <w:rPr>
          <w:rStyle w:val="TitleChar"/>
          <w:rFonts w:asciiTheme="minorHAnsi" w:hAnsiTheme="minorHAnsi"/>
          <w:b/>
        </w:rPr>
        <w:t xml:space="preserve">this report demonstrates that </w:t>
      </w:r>
      <w:r w:rsidRPr="00EA10F6">
        <w:rPr>
          <w:rStyle w:val="TitleChar"/>
          <w:rFonts w:asciiTheme="minorHAnsi" w:hAnsiTheme="minorHAnsi"/>
          <w:b/>
          <w:highlight w:val="yellow"/>
        </w:rPr>
        <w:t>none of the environmental catastrophes that are predicted by climate alarmists to be produced by such a warming has ever come to pass</w:t>
      </w:r>
      <w:r w:rsidRPr="009C2789">
        <w:rPr>
          <w:sz w:val="16"/>
        </w:rPr>
        <w:t xml:space="preserve">. And this fact -- that </w:t>
      </w:r>
      <w:r w:rsidRPr="00EA10F6">
        <w:rPr>
          <w:rStyle w:val="TitleChar"/>
          <w:rFonts w:asciiTheme="minorHAnsi" w:hAnsiTheme="minorHAnsi"/>
          <w:b/>
          <w:highlight w:val="yellow"/>
        </w:rPr>
        <w:t>there have been no significant increases in</w:t>
      </w:r>
      <w:r w:rsidRPr="009C2789">
        <w:rPr>
          <w:rStyle w:val="TitleChar"/>
          <w:rFonts w:asciiTheme="minorHAnsi" w:hAnsiTheme="minorHAnsi"/>
          <w:b/>
        </w:rPr>
        <w:t xml:space="preserve"> either the frequency or severity of </w:t>
      </w:r>
      <w:r w:rsidRPr="00EA10F6">
        <w:rPr>
          <w:rStyle w:val="TitleChar"/>
          <w:rFonts w:asciiTheme="minorHAnsi" w:hAnsiTheme="minorHAnsi"/>
          <w:b/>
          <w:highlight w:val="yellow"/>
        </w:rPr>
        <w:t>droughts, floods or hurricanes</w:t>
      </w:r>
      <w:r w:rsidRPr="009C2789">
        <w:rPr>
          <w:rStyle w:val="TitleChar"/>
          <w:rFonts w:asciiTheme="minorHAnsi" w:hAnsiTheme="minorHAnsi"/>
          <w:b/>
        </w:rPr>
        <w:t xml:space="preserve"> over the past two centuries or more of global warming</w:t>
      </w:r>
      <w:r w:rsidRPr="009C2789">
        <w:rPr>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9C2789">
        <w:rPr>
          <w:rStyle w:val="TitleChar"/>
          <w:rFonts w:asciiTheme="minorHAnsi" w:hAnsiTheme="minorHAnsi"/>
          <w:b/>
        </w:rPr>
        <w:t xml:space="preserve">we should pay the models no heed in the matter of future climate </w:t>
      </w:r>
      <w:r w:rsidRPr="009C2789">
        <w:rPr>
          <w:sz w:val="16"/>
        </w:rPr>
        <w:t xml:space="preserve">-- </w:t>
      </w:r>
      <w:r w:rsidRPr="009C2789">
        <w:rPr>
          <w:rStyle w:val="TitleChar"/>
          <w:rFonts w:asciiTheme="minorHAnsi" w:hAnsiTheme="minorHAnsi"/>
          <w:b/>
        </w:rPr>
        <w:t>especially in terms of predictions based on the behavior of a non-meteorological parameter</w:t>
      </w:r>
      <w:r w:rsidRPr="009C2789">
        <w:rPr>
          <w:sz w:val="16"/>
        </w:rPr>
        <w:t xml:space="preserve"> (CO2) -- until they can reproduce the climate of the past, based on the behavior of one of the most basic of all true meteorological parameters (temperature). And even if the models eventually solve this part of the problem, </w:t>
      </w:r>
      <w:r w:rsidRPr="009C2789">
        <w:rPr>
          <w:rStyle w:val="TitleChar"/>
          <w:rFonts w:asciiTheme="minorHAnsi" w:hAnsiTheme="minorHAnsi"/>
          <w:b/>
        </w:rPr>
        <w:t xml:space="preserve">we should still reserve judgment on their forecasts of global warming; for there will yet be a vast gulf between </w:t>
      </w:r>
      <w:r w:rsidRPr="009C2789">
        <w:rPr>
          <w:rStyle w:val="TitleChar"/>
          <w:rFonts w:asciiTheme="minorHAnsi" w:hAnsiTheme="minorHAnsi"/>
          <w:b/>
        </w:rPr>
        <w:lastRenderedPageBreak/>
        <w:t>where they will be at that time and where they will have to go to be able to meet the much greater challenge to which they aspire</w:t>
      </w:r>
    </w:p>
    <w:p w:rsidR="005E2766" w:rsidRPr="009C2789" w:rsidRDefault="005E2766" w:rsidP="005E2766">
      <w:pPr>
        <w:pStyle w:val="Heading4"/>
      </w:pPr>
      <w:r w:rsidRPr="009C2789">
        <w:t>Previous temperature spikes disprove the impact</w:t>
      </w:r>
    </w:p>
    <w:p w:rsidR="005E2766" w:rsidRPr="009C2789" w:rsidRDefault="005E2766" w:rsidP="005E2766">
      <w:r w:rsidRPr="009C2789">
        <w:rPr>
          <w:rStyle w:val="Style13ptBold"/>
        </w:rPr>
        <w:t>Singer 11</w:t>
      </w:r>
      <w:r w:rsidRPr="009C2789">
        <w:t xml:space="preserve"> </w:t>
      </w:r>
      <w:r w:rsidRPr="009C2789">
        <w:rPr>
          <w:sz w:val="16"/>
          <w:szCs w:val="16"/>
        </w:rPr>
        <w:t xml:space="preserve">(S. Fred, Robert M. and Craig, PhD physics – Princeton University and professor of environmental science – UVA, consultant – NASA, GAO, DOE, NASA, Carter, PhD paleontology – University of Cambridge, adjunct research professor – Marine Geophysical Laboratory @ James Cook University, and </w:t>
      </w:r>
      <w:proofErr w:type="spellStart"/>
      <w:r w:rsidRPr="009C2789">
        <w:rPr>
          <w:sz w:val="16"/>
          <w:szCs w:val="16"/>
        </w:rPr>
        <w:t>Idso</w:t>
      </w:r>
      <w:proofErr w:type="spellEnd"/>
      <w:r w:rsidRPr="009C2789">
        <w:rPr>
          <w:sz w:val="16"/>
          <w:szCs w:val="16"/>
        </w:rPr>
        <w:t>, PhD Geography – ASU, “Climate Change Reconsidered,” 2011 Interim Report of the Nongovernmental Panel on Climate Change)</w:t>
      </w:r>
    </w:p>
    <w:p w:rsidR="005E2766" w:rsidRPr="009C2789" w:rsidRDefault="005E2766" w:rsidP="005E2766">
      <w:pPr>
        <w:rPr>
          <w:sz w:val="16"/>
        </w:rPr>
      </w:pPr>
      <w:r w:rsidRPr="00446AA0">
        <w:rPr>
          <w:rStyle w:val="StyleUnderline"/>
          <w:highlight w:val="yellow"/>
        </w:rPr>
        <w:t>Research from locations around the world reveal a significant period of elevated air temperatures that</w:t>
      </w:r>
      <w:r w:rsidRPr="00446AA0">
        <w:rPr>
          <w:rStyle w:val="TitleChar"/>
          <w:rFonts w:asciiTheme="minorHAnsi" w:hAnsiTheme="minorHAnsi"/>
          <w:b/>
          <w:highlight w:val="yellow"/>
        </w:rPr>
        <w:t xml:space="preserve"> </w:t>
      </w:r>
      <w:r w:rsidRPr="0018240A">
        <w:rPr>
          <w:rStyle w:val="TitleChar"/>
          <w:rFonts w:asciiTheme="minorHAnsi" w:hAnsiTheme="minorHAnsi"/>
          <w:b/>
          <w:highlight w:val="yellow"/>
        </w:rPr>
        <w:t>immediately preceded the Little Ice Age,</w:t>
      </w:r>
      <w:r w:rsidRPr="009C2789">
        <w:rPr>
          <w:rStyle w:val="TitleChar"/>
          <w:rFonts w:asciiTheme="minorHAnsi" w:hAnsiTheme="minorHAnsi"/>
          <w:b/>
        </w:rPr>
        <w:t xml:space="preserve"> during a time that has come to be known as the Little Medieval Warm Period.</w:t>
      </w:r>
      <w:r w:rsidRPr="009C2789">
        <w:rPr>
          <w:sz w:val="16"/>
        </w:rPr>
        <w:t xml:space="preserve"> A discussion of this topic was not included in the 2009 NIPCC report, but </w:t>
      </w:r>
      <w:r w:rsidRPr="0018240A">
        <w:rPr>
          <w:rStyle w:val="TitleChar"/>
          <w:rFonts w:asciiTheme="minorHAnsi" w:hAnsiTheme="minorHAnsi"/>
          <w:b/>
          <w:highlight w:val="yellow"/>
        </w:rPr>
        <w:t>we include it here to demonstrate the existence of another set of real-world data that do not support the IPCC‘s claim that temperatures of the past couple of decades have been the warmest of the past</w:t>
      </w:r>
      <w:r w:rsidRPr="009C2789">
        <w:rPr>
          <w:rStyle w:val="TitleChar"/>
          <w:rFonts w:asciiTheme="minorHAnsi" w:hAnsiTheme="minorHAnsi"/>
          <w:b/>
        </w:rPr>
        <w:t xml:space="preserve"> one to </w:t>
      </w:r>
      <w:r w:rsidRPr="0018240A">
        <w:rPr>
          <w:rStyle w:val="TitleChar"/>
          <w:rFonts w:asciiTheme="minorHAnsi" w:hAnsiTheme="minorHAnsi"/>
          <w:b/>
          <w:highlight w:val="yellow"/>
        </w:rPr>
        <w:t>two millennia</w:t>
      </w:r>
      <w:r w:rsidRPr="009C2789">
        <w:rPr>
          <w:sz w:val="16"/>
        </w:rPr>
        <w:t xml:space="preserve">. In one of the more intriguing aspects of his study of global climate change over the past three millennia, </w:t>
      </w:r>
      <w:proofErr w:type="spellStart"/>
      <w:r w:rsidRPr="009C2789">
        <w:rPr>
          <w:sz w:val="16"/>
        </w:rPr>
        <w:t>Loehle</w:t>
      </w:r>
      <w:proofErr w:type="spellEnd"/>
      <w:r w:rsidRPr="009C2789">
        <w:rPr>
          <w:sz w:val="16"/>
        </w:rPr>
        <w:t xml:space="preserve"> (2004) presented a graph of the Sargasso Sea and South African temperature records of </w:t>
      </w:r>
      <w:proofErr w:type="spellStart"/>
      <w:r w:rsidRPr="009C2789">
        <w:rPr>
          <w:sz w:val="16"/>
        </w:rPr>
        <w:t>Keigwin</w:t>
      </w:r>
      <w:proofErr w:type="spellEnd"/>
      <w:r w:rsidRPr="009C2789">
        <w:rPr>
          <w:sz w:val="16"/>
        </w:rPr>
        <w:t xml:space="preserve"> (1996) and Holmgren et al. (1999, 2001) that reveals the existence of a major spike in surface air temperature that began sometime in the early 1400s. </w:t>
      </w:r>
      <w:r w:rsidRPr="0018240A">
        <w:rPr>
          <w:rStyle w:val="TitleChar"/>
          <w:rFonts w:asciiTheme="minorHAnsi" w:hAnsiTheme="minorHAnsi"/>
          <w:b/>
          <w:highlight w:val="yellow"/>
        </w:rPr>
        <w:t>This abrupt</w:t>
      </w:r>
      <w:r w:rsidRPr="009C2789">
        <w:rPr>
          <w:rStyle w:val="TitleChar"/>
          <w:rFonts w:asciiTheme="minorHAnsi" w:hAnsiTheme="minorHAnsi"/>
          <w:b/>
        </w:rPr>
        <w:t xml:space="preserve"> and anomalous </w:t>
      </w:r>
      <w:r w:rsidRPr="0018240A">
        <w:rPr>
          <w:rStyle w:val="TitleChar"/>
          <w:rFonts w:asciiTheme="minorHAnsi" w:hAnsiTheme="minorHAnsi"/>
          <w:b/>
          <w:highlight w:val="yellow"/>
        </w:rPr>
        <w:t>warming pushed the air temperatures</w:t>
      </w:r>
      <w:r w:rsidRPr="009C2789">
        <w:rPr>
          <w:rStyle w:val="TitleChar"/>
          <w:rFonts w:asciiTheme="minorHAnsi" w:hAnsiTheme="minorHAnsi"/>
          <w:b/>
        </w:rPr>
        <w:t xml:space="preserve"> of these two records </w:t>
      </w:r>
      <w:r w:rsidRPr="0018240A">
        <w:rPr>
          <w:rStyle w:val="TitleChar"/>
          <w:rFonts w:asciiTheme="minorHAnsi" w:hAnsiTheme="minorHAnsi"/>
          <w:b/>
          <w:highlight w:val="yellow"/>
        </w:rPr>
        <w:t>considerably above their representations of the peak warmth of the twentieth century</w:t>
      </w:r>
      <w:r w:rsidRPr="0018240A">
        <w:rPr>
          <w:sz w:val="16"/>
          <w:highlight w:val="yellow"/>
        </w:rPr>
        <w:t>,</w:t>
      </w:r>
      <w:r w:rsidRPr="009C2789">
        <w:rPr>
          <w:sz w:val="16"/>
        </w:rPr>
        <w:t xml:space="preserve"> after which they fell back to pre-spike levels in the mid-1500s, in harmony with the work of McIntyre and </w:t>
      </w:r>
      <w:proofErr w:type="spellStart"/>
      <w:r w:rsidRPr="009C2789">
        <w:rPr>
          <w:sz w:val="16"/>
        </w:rPr>
        <w:t>McKitrick</w:t>
      </w:r>
      <w:proofErr w:type="spellEnd"/>
      <w:r w:rsidRPr="009C2789">
        <w:rPr>
          <w:sz w:val="16"/>
        </w:rPr>
        <w:t xml:space="preserve"> (2003), who found a similar period of higher-than-current temperatures in their reanalysis of the data employed by Mann et al. (1998, 1999).</w:t>
      </w:r>
    </w:p>
    <w:p w:rsidR="005E2766" w:rsidRPr="009C2789" w:rsidRDefault="005E2766" w:rsidP="005E2766">
      <w:pPr>
        <w:pStyle w:val="Heading4"/>
      </w:pPr>
      <w:r w:rsidRPr="009C2789">
        <w:t>Warming is irreversible</w:t>
      </w:r>
    </w:p>
    <w:p w:rsidR="005E2766" w:rsidRPr="009C2789" w:rsidRDefault="005E2766" w:rsidP="005E2766">
      <w:r w:rsidRPr="009C2789">
        <w:rPr>
          <w:rStyle w:val="Style13ptBold"/>
        </w:rPr>
        <w:t>ANI 10</w:t>
      </w:r>
      <w:r w:rsidRPr="009C2789">
        <w:t xml:space="preserve"> </w:t>
      </w:r>
      <w:r w:rsidRPr="009C2789">
        <w:rPr>
          <w:sz w:val="16"/>
          <w:szCs w:val="16"/>
        </w:rPr>
        <w:t>(“IPCC has underestimated climate-change impacts, say scientists”, 3-20, One India, http://news.oneindia.in/2010/03/20/ipcchas-underestimated-climate-change-impacts-sayscientis.html)</w:t>
      </w:r>
    </w:p>
    <w:p w:rsidR="005E2766" w:rsidRPr="009C2789" w:rsidRDefault="005E2766" w:rsidP="005E2766">
      <w:pPr>
        <w:rPr>
          <w:sz w:val="16"/>
        </w:rPr>
      </w:pPr>
      <w:r w:rsidRPr="0018240A">
        <w:rPr>
          <w:rStyle w:val="StyleUnderline"/>
          <w:highlight w:val="yellow"/>
        </w:rPr>
        <w:t>According to</w:t>
      </w:r>
      <w:r w:rsidRPr="009C2789">
        <w:rPr>
          <w:sz w:val="16"/>
        </w:rPr>
        <w:t xml:space="preserve"> Charles H. </w:t>
      </w:r>
      <w:r w:rsidRPr="0018240A">
        <w:rPr>
          <w:rStyle w:val="StyleUnderline"/>
          <w:highlight w:val="yellow"/>
        </w:rPr>
        <w:t>Greene</w:t>
      </w:r>
      <w:r w:rsidRPr="0018240A">
        <w:rPr>
          <w:sz w:val="16"/>
          <w:highlight w:val="yellow"/>
        </w:rPr>
        <w:t xml:space="preserve">, </w:t>
      </w:r>
      <w:r w:rsidRPr="0018240A">
        <w:rPr>
          <w:rStyle w:val="StyleUnderline"/>
          <w:highlight w:val="yellow"/>
        </w:rPr>
        <w:t>Cornell professor of</w:t>
      </w:r>
      <w:r w:rsidRPr="009C2789">
        <w:rPr>
          <w:rStyle w:val="StyleUnderline"/>
        </w:rPr>
        <w:t xml:space="preserve"> Earth and </w:t>
      </w:r>
      <w:r w:rsidRPr="0018240A">
        <w:rPr>
          <w:rStyle w:val="StyleUnderline"/>
          <w:highlight w:val="yellow"/>
        </w:rPr>
        <w:t>atmospheric science</w:t>
      </w:r>
      <w:r w:rsidRPr="0018240A">
        <w:rPr>
          <w:sz w:val="16"/>
          <w:highlight w:val="yellow"/>
        </w:rPr>
        <w:t>, "</w:t>
      </w:r>
      <w:r w:rsidRPr="0018240A">
        <w:rPr>
          <w:rStyle w:val="Emphasis"/>
          <w:highlight w:val="yellow"/>
        </w:rPr>
        <w:t>Even if</w:t>
      </w:r>
      <w:r w:rsidRPr="0018240A">
        <w:rPr>
          <w:rStyle w:val="StyleUnderline"/>
          <w:highlight w:val="yellow"/>
        </w:rPr>
        <w:t xml:space="preserve"> all</w:t>
      </w:r>
      <w:r w:rsidRPr="009C2789">
        <w:rPr>
          <w:rStyle w:val="StyleUnderline"/>
        </w:rPr>
        <w:t xml:space="preserve"> </w:t>
      </w:r>
      <w:r>
        <w:rPr>
          <w:rStyle w:val="StyleUnderline"/>
        </w:rPr>
        <w:t xml:space="preserve">[sic </w:t>
      </w:r>
      <w:proofErr w:type="spellStart"/>
      <w:r w:rsidRPr="0018240A">
        <w:rPr>
          <w:rStyle w:val="StyleUnderline"/>
          <w:highlight w:val="yellow"/>
        </w:rPr>
        <w:t>hu</w:t>
      </w:r>
      <w:proofErr w:type="spellEnd"/>
      <w:r w:rsidRPr="0018240A">
        <w:rPr>
          <w:rStyle w:val="StyleUnderline"/>
          <w:highlight w:val="yellow"/>
        </w:rPr>
        <w:t xml:space="preserve">]man-made greenhouse gas emissions were </w:t>
      </w:r>
      <w:r w:rsidRPr="0018240A">
        <w:rPr>
          <w:rStyle w:val="Emphasis"/>
          <w:highlight w:val="yellow"/>
        </w:rPr>
        <w:t>stopped tomorrow</w:t>
      </w:r>
      <w:r w:rsidRPr="009C2789">
        <w:rPr>
          <w:sz w:val="16"/>
        </w:rPr>
        <w:t xml:space="preserve"> and carbon-dioxide levels stabilized at today's concentration, </w:t>
      </w:r>
      <w:r w:rsidRPr="0018240A">
        <w:rPr>
          <w:rStyle w:val="StyleUnderline"/>
          <w:highlight w:val="yellow"/>
        </w:rPr>
        <w:t>by the end of this century, the global average temperature would increase by about 4.3 degrees</w:t>
      </w:r>
      <w:r w:rsidRPr="009C2789">
        <w:rPr>
          <w:sz w:val="16"/>
        </w:rPr>
        <w:t xml:space="preserve"> Fahrenheit, or about 2.4 degrees centigrade above pre-industrial levels, </w:t>
      </w:r>
      <w:r w:rsidRPr="0018240A">
        <w:rPr>
          <w:rStyle w:val="StyleUnderline"/>
          <w:highlight w:val="yellow"/>
        </w:rPr>
        <w:t>which is significantly above the level which scientists</w:t>
      </w:r>
      <w:r w:rsidRPr="009C2789">
        <w:rPr>
          <w:rStyle w:val="StyleUnderline"/>
        </w:rPr>
        <w:t xml:space="preserve"> and policy makers </w:t>
      </w:r>
      <w:r w:rsidRPr="0018240A">
        <w:rPr>
          <w:rStyle w:val="StyleUnderline"/>
          <w:highlight w:val="yellow"/>
        </w:rPr>
        <w:t>agree is a threshold for dangerous climate change</w:t>
      </w:r>
      <w:r w:rsidRPr="009C2789">
        <w:rPr>
          <w:rStyle w:val="StyleUnderline"/>
        </w:rPr>
        <w:t>.</w:t>
      </w:r>
      <w:r w:rsidRPr="009C2789">
        <w:rPr>
          <w:sz w:val="16"/>
        </w:rPr>
        <w:t xml:space="preserve">" </w:t>
      </w:r>
      <w:r w:rsidRPr="009C2789">
        <w:rPr>
          <w:rStyle w:val="StyleUnderline"/>
        </w:rPr>
        <w:t>"Of course, greenhouse gas emissions will not stop tomorrow,</w:t>
      </w:r>
      <w:r w:rsidRPr="009C2789">
        <w:rPr>
          <w:sz w:val="16"/>
        </w:rPr>
        <w:t xml:space="preserve"> </w:t>
      </w:r>
      <w:r w:rsidRPr="009C2789">
        <w:rPr>
          <w:rStyle w:val="StyleUnderline"/>
        </w:rPr>
        <w:t>so the actual temperature increase will likely be significantly larger</w:t>
      </w:r>
      <w:r w:rsidRPr="009C2789">
        <w:rPr>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9C2789">
        <w:rPr>
          <w:rStyle w:val="StyleUnderline"/>
        </w:rPr>
        <w:t xml:space="preserve">This means that </w:t>
      </w:r>
      <w:r w:rsidRPr="0018240A">
        <w:rPr>
          <w:rStyle w:val="StyleUnderline"/>
          <w:highlight w:val="yellow"/>
        </w:rPr>
        <w:t xml:space="preserve">the temperature rise we see this century will be </w:t>
      </w:r>
      <w:r w:rsidRPr="0018240A">
        <w:rPr>
          <w:rStyle w:val="Emphasis"/>
          <w:highlight w:val="yellow"/>
        </w:rPr>
        <w:t>largely irreversible</w:t>
      </w:r>
      <w:r w:rsidRPr="0018240A">
        <w:rPr>
          <w:rStyle w:val="StyleUnderline"/>
          <w:highlight w:val="yellow"/>
        </w:rPr>
        <w:t xml:space="preserve"> for the next thousand years</w:t>
      </w:r>
      <w:r w:rsidRPr="009C2789">
        <w:rPr>
          <w:rStyle w:val="StyleUnderline"/>
        </w:rPr>
        <w:t>.</w:t>
      </w:r>
      <w:r w:rsidRPr="009C2789">
        <w:rPr>
          <w:sz w:val="16"/>
        </w:rPr>
        <w:t xml:space="preserve"> "</w:t>
      </w:r>
      <w:r w:rsidRPr="009C2789">
        <w:rPr>
          <w:rStyle w:val="StyleUnderline"/>
        </w:rPr>
        <w:t>Reducing greenhouse gas emissions alone is unlikely to mitigate the risks of dangerous climate change,</w:t>
      </w:r>
      <w:r w:rsidRPr="009C2789">
        <w:rPr>
          <w:sz w:val="16"/>
        </w:rPr>
        <w:t>" said Green.</w:t>
      </w:r>
    </w:p>
    <w:p w:rsidR="005E2766" w:rsidRPr="009C2789" w:rsidRDefault="005E2766" w:rsidP="005E2766">
      <w:pPr>
        <w:pStyle w:val="Heading4"/>
      </w:pPr>
      <w:r w:rsidRPr="009C2789">
        <w:t xml:space="preserve">Reject their impact—they </w:t>
      </w:r>
      <w:r w:rsidRPr="009C2789">
        <w:rPr>
          <w:u w:val="single"/>
        </w:rPr>
        <w:t>cherry-pick</w:t>
      </w:r>
      <w:r w:rsidRPr="009C2789">
        <w:t xml:space="preserve"> the worst case scenarios and assume they are likely—every scientific study concludes that the likelihood of such devastation is virtually zero</w:t>
      </w:r>
    </w:p>
    <w:p w:rsidR="005E2766" w:rsidRPr="009C2789" w:rsidRDefault="005E2766" w:rsidP="005E2766">
      <w:pPr>
        <w:rPr>
          <w:sz w:val="16"/>
        </w:rPr>
      </w:pPr>
      <w:proofErr w:type="spellStart"/>
      <w:r w:rsidRPr="009C2789">
        <w:rPr>
          <w:rStyle w:val="Style13ptBold"/>
        </w:rPr>
        <w:t>Eastin</w:t>
      </w:r>
      <w:proofErr w:type="spellEnd"/>
      <w:r w:rsidRPr="009C2789">
        <w:rPr>
          <w:rStyle w:val="Style13ptBold"/>
        </w:rPr>
        <w:t xml:space="preserve"> et al. 11</w:t>
      </w:r>
      <w:r w:rsidRPr="009C2789">
        <w:rPr>
          <w:sz w:val="16"/>
        </w:rPr>
        <w:t xml:space="preserve"> (Josh, Professor of Political Science at the University of Washington, </w:t>
      </w:r>
      <w:r w:rsidRPr="009C2789">
        <w:rPr>
          <w:rFonts w:hint="eastAsia"/>
          <w:sz w:val="16"/>
        </w:rPr>
        <w:t xml:space="preserve">Reiner </w:t>
      </w:r>
      <w:proofErr w:type="spellStart"/>
      <w:r w:rsidRPr="009C2789">
        <w:rPr>
          <w:rFonts w:hint="eastAsia"/>
          <w:sz w:val="16"/>
        </w:rPr>
        <w:t>Grundmann</w:t>
      </w:r>
      <w:proofErr w:type="spellEnd"/>
      <w:r w:rsidRPr="009C2789">
        <w:rPr>
          <w:sz w:val="16"/>
        </w:rPr>
        <w:t xml:space="preserve"> and </w:t>
      </w:r>
      <w:proofErr w:type="spellStart"/>
      <w:r w:rsidRPr="009C2789">
        <w:rPr>
          <w:rFonts w:hint="eastAsia"/>
          <w:sz w:val="16"/>
        </w:rPr>
        <w:t>Aseem</w:t>
      </w:r>
      <w:proofErr w:type="spellEnd"/>
      <w:r w:rsidRPr="009C2789">
        <w:rPr>
          <w:rFonts w:hint="eastAsia"/>
          <w:sz w:val="16"/>
        </w:rPr>
        <w:t xml:space="preserve"> Prakash</w:t>
      </w:r>
      <w:r w:rsidRPr="009C2789">
        <w:rPr>
          <w:sz w:val="16"/>
        </w:rPr>
        <w:t>, “</w:t>
      </w:r>
      <w:r w:rsidRPr="009C2789">
        <w:rPr>
          <w:rFonts w:hint="eastAsia"/>
          <w:sz w:val="16"/>
        </w:rPr>
        <w:t>The two limits debates: “Limits to Growth</w:t>
      </w:r>
      <w:r w:rsidRPr="009C2789">
        <w:rPr>
          <w:sz w:val="16"/>
        </w:rPr>
        <w:t xml:space="preserve">” </w:t>
      </w:r>
      <w:r w:rsidRPr="009C2789">
        <w:rPr>
          <w:rFonts w:hint="eastAsia"/>
          <w:sz w:val="16"/>
        </w:rPr>
        <w:t>and climate</w:t>
      </w:r>
      <w:r w:rsidRPr="009C2789">
        <w:rPr>
          <w:sz w:val="16"/>
        </w:rPr>
        <w:t xml:space="preserve"> </w:t>
      </w:r>
      <w:r w:rsidRPr="009C2789">
        <w:rPr>
          <w:rFonts w:hint="eastAsia"/>
          <w:sz w:val="16"/>
        </w:rPr>
        <w:t>change</w:t>
      </w:r>
      <w:r w:rsidRPr="009C2789">
        <w:rPr>
          <w:sz w:val="16"/>
        </w:rPr>
        <w:t xml:space="preserve">,” Futures, February, Vol 43, Issue 1, pp. 16-26, </w:t>
      </w:r>
      <w:proofErr w:type="spellStart"/>
      <w:r w:rsidRPr="009C2789">
        <w:rPr>
          <w:sz w:val="16"/>
        </w:rPr>
        <w:t>ScienceDirect</w:t>
      </w:r>
      <w:proofErr w:type="spellEnd"/>
      <w:r w:rsidRPr="009C2789">
        <w:rPr>
          <w:sz w:val="16"/>
        </w:rPr>
        <w:t>)</w:t>
      </w:r>
    </w:p>
    <w:p w:rsidR="005E2766" w:rsidRPr="009C2789" w:rsidRDefault="005E2766" w:rsidP="005E2766">
      <w:pPr>
        <w:rPr>
          <w:sz w:val="16"/>
        </w:rPr>
      </w:pPr>
      <w:r w:rsidRPr="009C2789">
        <w:rPr>
          <w:rFonts w:hint="eastAsia"/>
          <w:sz w:val="16"/>
        </w:rPr>
        <w:t xml:space="preserve">And </w:t>
      </w:r>
      <w:proofErr w:type="spellStart"/>
      <w:r w:rsidRPr="009C2789">
        <w:rPr>
          <w:rFonts w:hint="eastAsia"/>
          <w:sz w:val="16"/>
        </w:rPr>
        <w:t>Hjerpe</w:t>
      </w:r>
      <w:proofErr w:type="spellEnd"/>
      <w:r w:rsidRPr="009C2789">
        <w:rPr>
          <w:rFonts w:hint="eastAsia"/>
          <w:sz w:val="16"/>
        </w:rPr>
        <w:t xml:space="preserve"> and </w:t>
      </w:r>
      <w:proofErr w:type="spellStart"/>
      <w:r w:rsidRPr="009C2789">
        <w:rPr>
          <w:rFonts w:hint="eastAsia"/>
          <w:sz w:val="16"/>
        </w:rPr>
        <w:t>Linnér</w:t>
      </w:r>
      <w:proofErr w:type="spellEnd"/>
      <w:r w:rsidRPr="009C2789">
        <w:rPr>
          <w:rFonts w:hint="eastAsia"/>
          <w:sz w:val="16"/>
        </w:rPr>
        <w:t xml:space="preserve"> point out, </w:t>
      </w:r>
      <w:r w:rsidRPr="009C2789">
        <w:rPr>
          <w:sz w:val="16"/>
        </w:rPr>
        <w:t>‘</w:t>
      </w:r>
      <w:r w:rsidRPr="0018240A">
        <w:rPr>
          <w:rStyle w:val="StyleUnderline"/>
          <w:rFonts w:hint="eastAsia"/>
          <w:highlight w:val="yellow"/>
        </w:rPr>
        <w:t xml:space="preserve">The IPCC </w:t>
      </w:r>
      <w:r w:rsidRPr="0018240A">
        <w:rPr>
          <w:rStyle w:val="StyleUnderline"/>
          <w:highlight w:val="yellow"/>
        </w:rPr>
        <w:t>‘</w:t>
      </w:r>
      <w:r w:rsidRPr="0018240A">
        <w:rPr>
          <w:rStyle w:val="StyleUnderline"/>
          <w:rFonts w:hint="eastAsia"/>
          <w:highlight w:val="yellow"/>
        </w:rPr>
        <w:t xml:space="preserve">describes scenarios as </w:t>
      </w:r>
      <w:r w:rsidRPr="0018240A">
        <w:rPr>
          <w:rStyle w:val="StyleUnderline"/>
          <w:highlight w:val="yellow"/>
        </w:rPr>
        <w:t>‘</w:t>
      </w:r>
      <w:r w:rsidRPr="0018240A">
        <w:rPr>
          <w:rStyle w:val="StyleUnderline"/>
          <w:rFonts w:hint="eastAsia"/>
          <w:highlight w:val="yellow"/>
        </w:rPr>
        <w:t>alternative images</w:t>
      </w:r>
      <w:r w:rsidRPr="009C2789">
        <w:rPr>
          <w:rFonts w:hint="eastAsia"/>
          <w:sz w:val="16"/>
        </w:rPr>
        <w:t xml:space="preserve"> of how the future might unfold … to analyze how driving forces may influence future emission outcomes</w:t>
      </w:r>
      <w:r w:rsidRPr="009C2789">
        <w:rPr>
          <w:sz w:val="16"/>
        </w:rPr>
        <w:t>’</w:t>
      </w:r>
      <w:r w:rsidRPr="009C2789">
        <w:rPr>
          <w:rFonts w:hint="eastAsia"/>
          <w:sz w:val="16"/>
        </w:rPr>
        <w:t xml:space="preserve"> (…), i.e., they are not designed to provide blueprints for the future. </w:t>
      </w:r>
      <w:r w:rsidRPr="0018240A">
        <w:rPr>
          <w:rStyle w:val="StyleUnderline"/>
          <w:rFonts w:hint="eastAsia"/>
          <w:highlight w:val="yellow"/>
        </w:rPr>
        <w:t>The IPCC</w:t>
      </w:r>
      <w:r w:rsidRPr="009C2789">
        <w:rPr>
          <w:rFonts w:hint="eastAsia"/>
          <w:sz w:val="16"/>
        </w:rPr>
        <w:t xml:space="preserve"> … </w:t>
      </w:r>
      <w:r w:rsidRPr="0018240A">
        <w:rPr>
          <w:rStyle w:val="StyleUnderline"/>
          <w:rFonts w:hint="eastAsia"/>
          <w:highlight w:val="yellow"/>
        </w:rPr>
        <w:t>emphasizes that neither probability nor desirability is attached</w:t>
      </w:r>
      <w:r w:rsidRPr="009C2789">
        <w:rPr>
          <w:rStyle w:val="StyleUnderline"/>
          <w:rFonts w:hint="eastAsia"/>
        </w:rPr>
        <w:t xml:space="preserve"> </w:t>
      </w:r>
      <w:r w:rsidRPr="009C2789">
        <w:rPr>
          <w:rFonts w:hint="eastAsia"/>
          <w:sz w:val="16"/>
        </w:rPr>
        <w:t xml:space="preserve">to the various scenario families … </w:t>
      </w:r>
      <w:r w:rsidRPr="0018240A">
        <w:rPr>
          <w:rStyle w:val="StyleUnderline"/>
          <w:rFonts w:hint="eastAsia"/>
          <w:highlight w:val="yellow"/>
        </w:rPr>
        <w:t xml:space="preserve">The </w:t>
      </w:r>
      <w:r w:rsidRPr="0018240A">
        <w:rPr>
          <w:rStyle w:val="StyleUnderline"/>
          <w:rFonts w:hint="eastAsia"/>
          <w:highlight w:val="yellow"/>
        </w:rPr>
        <w:lastRenderedPageBreak/>
        <w:t>future evolution</w:t>
      </w:r>
      <w:r w:rsidRPr="009C2789">
        <w:rPr>
          <w:rStyle w:val="StyleUnderline"/>
          <w:rFonts w:hint="eastAsia"/>
        </w:rPr>
        <w:t xml:space="preserve"> of society </w:t>
      </w:r>
      <w:r w:rsidRPr="0018240A">
        <w:rPr>
          <w:rStyle w:val="StyleUnderline"/>
          <w:rFonts w:hint="eastAsia"/>
          <w:highlight w:val="yellow"/>
        </w:rPr>
        <w:t>is recognized as</w:t>
      </w:r>
      <w:r w:rsidRPr="009C2789">
        <w:rPr>
          <w:rStyle w:val="StyleUnderline"/>
          <w:rFonts w:hint="eastAsia"/>
        </w:rPr>
        <w:t xml:space="preserve"> </w:t>
      </w:r>
      <w:r w:rsidRPr="009C2789">
        <w:rPr>
          <w:rFonts w:hint="eastAsia"/>
          <w:sz w:val="16"/>
        </w:rPr>
        <w:t xml:space="preserve">an </w:t>
      </w:r>
      <w:r w:rsidRPr="0018240A">
        <w:rPr>
          <w:rStyle w:val="StyleUnderline"/>
          <w:rFonts w:hint="eastAsia"/>
          <w:highlight w:val="yellow"/>
        </w:rPr>
        <w:t>uncertain</w:t>
      </w:r>
      <w:r w:rsidRPr="009C2789">
        <w:rPr>
          <w:rStyle w:val="StyleUnderline"/>
          <w:rFonts w:hint="eastAsia"/>
        </w:rPr>
        <w:t xml:space="preserve"> </w:t>
      </w:r>
      <w:r w:rsidRPr="009C2789">
        <w:rPr>
          <w:rFonts w:hint="eastAsia"/>
          <w:sz w:val="16"/>
        </w:rPr>
        <w:t>process</w:t>
      </w:r>
      <w:r w:rsidRPr="009C2789">
        <w:rPr>
          <w:rStyle w:val="StyleUnderline"/>
          <w:rFonts w:hint="eastAsia"/>
        </w:rPr>
        <w:t xml:space="preserve"> </w:t>
      </w:r>
      <w:r w:rsidRPr="009C2789">
        <w:rPr>
          <w:rFonts w:hint="eastAsia"/>
          <w:sz w:val="16"/>
        </w:rPr>
        <w:t xml:space="preserve">of interaction between, for example, demographic development, socio-economic development, and technological change.’ </w:t>
      </w:r>
      <w:hyperlink r:id="rId69" w:anchor="bib47" w:history="1">
        <w:r w:rsidRPr="009C2789">
          <w:rPr>
            <w:rStyle w:val="Hyperlink"/>
            <w:rFonts w:hint="eastAsia"/>
            <w:sz w:val="16"/>
          </w:rPr>
          <w:t>[50]</w:t>
        </w:r>
      </w:hyperlink>
      <w:r w:rsidRPr="009C2789">
        <w:rPr>
          <w:sz w:val="12"/>
        </w:rPr>
        <w:t xml:space="preserve">¶ </w:t>
      </w:r>
      <w:r w:rsidRPr="0018240A">
        <w:rPr>
          <w:rStyle w:val="Emphasis"/>
          <w:rFonts w:hint="eastAsia"/>
          <w:highlight w:val="yellow"/>
        </w:rPr>
        <w:t>There is no probability assigned</w:t>
      </w:r>
      <w:r w:rsidRPr="0018240A">
        <w:rPr>
          <w:rStyle w:val="StyleUnderline"/>
          <w:rFonts w:hint="eastAsia"/>
          <w:highlight w:val="yellow"/>
        </w:rPr>
        <w:t xml:space="preserve"> to the various scenarios which opens the way for decision makers to pick the one that </w:t>
      </w:r>
      <w:r w:rsidRPr="0018240A">
        <w:rPr>
          <w:rStyle w:val="Emphasis"/>
          <w:rFonts w:hint="eastAsia"/>
          <w:highlight w:val="yellow"/>
        </w:rPr>
        <w:t>aligns with their preconceptions</w:t>
      </w:r>
      <w:r w:rsidRPr="009C2789">
        <w:rPr>
          <w:rFonts w:hint="eastAsia"/>
          <w:sz w:val="16"/>
        </w:rPr>
        <w:t xml:space="preserve">. In this sense, </w:t>
      </w:r>
      <w:r w:rsidRPr="009C2789">
        <w:rPr>
          <w:rStyle w:val="StyleUnderline"/>
          <w:rFonts w:hint="eastAsia"/>
        </w:rPr>
        <w:t>both</w:t>
      </w:r>
      <w:r w:rsidRPr="009C2789">
        <w:rPr>
          <w:rFonts w:hint="eastAsia"/>
          <w:sz w:val="16"/>
        </w:rPr>
        <w:t xml:space="preserve"> </w:t>
      </w:r>
      <w:proofErr w:type="spellStart"/>
      <w:r w:rsidRPr="009C2789">
        <w:rPr>
          <w:rFonts w:hint="eastAsia"/>
          <w:sz w:val="16"/>
        </w:rPr>
        <w:t>LtG</w:t>
      </w:r>
      <w:proofErr w:type="spellEnd"/>
      <w:r w:rsidRPr="009C2789">
        <w:rPr>
          <w:rFonts w:hint="eastAsia"/>
          <w:sz w:val="16"/>
        </w:rPr>
        <w:t xml:space="preserve"> </w:t>
      </w:r>
      <w:r w:rsidRPr="009C2789">
        <w:rPr>
          <w:rStyle w:val="StyleUnderline"/>
          <w:rFonts w:hint="eastAsia"/>
        </w:rPr>
        <w:t xml:space="preserve">and IPCC have used scenarios in order to communicate the possibility of a dystopian future, </w:t>
      </w:r>
      <w:r w:rsidRPr="009C2789">
        <w:rPr>
          <w:rStyle w:val="Emphasis"/>
          <w:rFonts w:hint="eastAsia"/>
        </w:rPr>
        <w:t>not as a prediction,</w:t>
      </w:r>
      <w:r w:rsidRPr="009C2789">
        <w:rPr>
          <w:rFonts w:hint="eastAsia"/>
          <w:sz w:val="16"/>
        </w:rPr>
        <w:t xml:space="preserve"> but as a reminder that something needs to be done urgently if we are to prevent the worst.</w:t>
      </w:r>
    </w:p>
    <w:p w:rsidR="005E2766" w:rsidRPr="009C2789" w:rsidRDefault="005E2766" w:rsidP="005E2766">
      <w:pPr>
        <w:pStyle w:val="Heading4"/>
      </w:pPr>
      <w:r w:rsidRPr="009C2789">
        <w:t xml:space="preserve">Doomsayers use </w:t>
      </w:r>
      <w:r w:rsidRPr="009C2789">
        <w:rPr>
          <w:u w:val="single"/>
        </w:rPr>
        <w:t>faulty data</w:t>
      </w:r>
      <w:r w:rsidRPr="009C2789">
        <w:t xml:space="preserve"> and rely on consensus at the expense of sound science</w:t>
      </w:r>
    </w:p>
    <w:p w:rsidR="005E2766" w:rsidRPr="009C2789" w:rsidRDefault="005E2766" w:rsidP="005E2766">
      <w:pPr>
        <w:rPr>
          <w:sz w:val="16"/>
        </w:rPr>
      </w:pPr>
      <w:proofErr w:type="spellStart"/>
      <w:r w:rsidRPr="009C2789">
        <w:rPr>
          <w:rStyle w:val="Style13ptBold"/>
        </w:rPr>
        <w:t>Kampen</w:t>
      </w:r>
      <w:proofErr w:type="spellEnd"/>
      <w:r w:rsidRPr="009C2789">
        <w:rPr>
          <w:rStyle w:val="Style13ptBold"/>
        </w:rPr>
        <w:t xml:space="preserve"> 11</w:t>
      </w:r>
      <w:r w:rsidRPr="009C2789">
        <w:rPr>
          <w:sz w:val="16"/>
        </w:rPr>
        <w:t xml:space="preserve"> (Jarl, Assistant professor, Research Methodology group at </w:t>
      </w:r>
      <w:proofErr w:type="spellStart"/>
      <w:r w:rsidRPr="009C2789">
        <w:rPr>
          <w:sz w:val="16"/>
        </w:rPr>
        <w:t>Wageningen</w:t>
      </w:r>
      <w:proofErr w:type="spellEnd"/>
      <w:r w:rsidRPr="009C2789">
        <w:rPr>
          <w:sz w:val="16"/>
        </w:rPr>
        <w:t xml:space="preserve"> University and Research, “A methodological note on the making of causal statements in the debate on anthropogenic global warming,” June, Theoretical &amp; Applied Climatology, 104:423-427, EBSCO)</w:t>
      </w:r>
    </w:p>
    <w:p w:rsidR="005E2766" w:rsidRPr="009C2789" w:rsidRDefault="005E2766" w:rsidP="005E2766">
      <w:pPr>
        <w:rPr>
          <w:sz w:val="16"/>
        </w:rPr>
      </w:pPr>
      <w:r w:rsidRPr="009C2789">
        <w:rPr>
          <w:sz w:val="16"/>
        </w:rPr>
        <w:t xml:space="preserve">Briefly stated, the major shortcoming of the verification criterion is that it allows only experience to decide upon the truth or falsity of scientific statements (Popper 1965: 42; see Rapp 1975). Popper's most important contribution to the debate was to state that every scientific theory should be able to list counter-examples which, if found in reality, disconfirm (“falsify”) the theory. This is the principle of falsification. In the case of anthropogenic global warming (AGW), the theory should list one or more counterexamples that could (potentially) disconfirm the theory. </w:t>
      </w:r>
      <w:r w:rsidRPr="009C2789">
        <w:rPr>
          <w:rStyle w:val="StyleUnderline"/>
        </w:rPr>
        <w:t xml:space="preserve">This listing of potential falsifiers appears to be missing in the present debate on AGW. </w:t>
      </w:r>
      <w:r w:rsidRPr="009C2789">
        <w:rPr>
          <w:sz w:val="16"/>
        </w:rPr>
        <w:t xml:space="preserve">In fact, </w:t>
      </w:r>
      <w:r w:rsidRPr="009C2789">
        <w:rPr>
          <w:rStyle w:val="StyleUnderline"/>
        </w:rPr>
        <w:t>some skeptics in the debate on AGW point out that all natural climatic disasters are used as evidence (verification) for the human impact on climate</w:t>
      </w:r>
      <w:r w:rsidRPr="009C2789">
        <w:rPr>
          <w:sz w:val="16"/>
        </w:rPr>
        <w:t xml:space="preserve">, </w:t>
      </w:r>
      <w:r w:rsidRPr="009C2789">
        <w:rPr>
          <w:rStyle w:val="StyleUnderline"/>
        </w:rPr>
        <w:t>whereas</w:t>
      </w:r>
      <w:r w:rsidRPr="009C2789">
        <w:rPr>
          <w:sz w:val="16"/>
        </w:rPr>
        <w:t xml:space="preserve"> evidence that a post WWII global warming is absent in, e.g., </w:t>
      </w:r>
      <w:r w:rsidRPr="009C2789">
        <w:rPr>
          <w:rStyle w:val="StyleUnderline"/>
        </w:rPr>
        <w:t>the Greenland Ice-Core Bore Record is ignored as falsifying evidence</w:t>
      </w:r>
      <w:r w:rsidRPr="009C2789">
        <w:rPr>
          <w:sz w:val="16"/>
        </w:rPr>
        <w:t xml:space="preserve"> (see, e.g., Dahl-Jensen et al. 1998; Feldman and Marks 2009). Needless to say </w:t>
      </w:r>
      <w:r w:rsidRPr="0018240A">
        <w:rPr>
          <w:sz w:val="16"/>
          <w:highlight w:val="yellow"/>
        </w:rPr>
        <w:t xml:space="preserve">that </w:t>
      </w:r>
      <w:r w:rsidRPr="0018240A">
        <w:rPr>
          <w:rStyle w:val="StyleUnderline"/>
          <w:highlight w:val="yellow"/>
        </w:rPr>
        <w:t>a methodologically sound theory would encompass all available evidence and not “cherry-pick” those pieces of evidence that confirm the theory while ignoring those that do not</w:t>
      </w:r>
      <w:r w:rsidRPr="009C2789">
        <w:rPr>
          <w:rStyle w:val="StyleUnderline"/>
        </w:rPr>
        <w:t>.</w:t>
      </w:r>
      <w:r w:rsidRPr="009C2789">
        <w:rPr>
          <w:sz w:val="12"/>
        </w:rPr>
        <w:t xml:space="preserve">¶ </w:t>
      </w:r>
      <w:r w:rsidRPr="009C2789">
        <w:rPr>
          <w:sz w:val="16"/>
        </w:rPr>
        <w:t xml:space="preserve">Unfortunately, </w:t>
      </w:r>
      <w:r w:rsidRPr="009C2789">
        <w:rPr>
          <w:rStyle w:val="StyleUnderline"/>
        </w:rPr>
        <w:t>when a theoretical phenomenon such as AGW becomes a global political program, it soon becomes vulnerable to methodological fallacies</w:t>
      </w:r>
      <w:r w:rsidRPr="009C2789">
        <w:rPr>
          <w:sz w:val="16"/>
        </w:rPr>
        <w:t xml:space="preserve"> in the realm of social and political science</w:t>
      </w:r>
      <w:r w:rsidRPr="009C2789">
        <w:rPr>
          <w:rStyle w:val="StyleUnderline"/>
        </w:rPr>
        <w:t>. Leaving aside the quality of used data and methods, the IPCC report aimed at reaching a consensus.</w:t>
      </w:r>
      <w:r w:rsidRPr="009C2789">
        <w:rPr>
          <w:sz w:val="16"/>
        </w:rPr>
        <w:t xml:space="preserve"> Consensus is recognized by some social scientific methodologists as the defining feature of social science (</w:t>
      </w:r>
      <w:proofErr w:type="spellStart"/>
      <w:r w:rsidRPr="009C2789">
        <w:rPr>
          <w:sz w:val="16"/>
        </w:rPr>
        <w:t>Swanborn</w:t>
      </w:r>
      <w:proofErr w:type="spellEnd"/>
      <w:r w:rsidRPr="009C2789">
        <w:rPr>
          <w:sz w:val="16"/>
        </w:rPr>
        <w:t xml:space="preserve"> 1996; </w:t>
      </w:r>
      <w:proofErr w:type="spellStart"/>
      <w:r w:rsidRPr="009C2789">
        <w:rPr>
          <w:sz w:val="16"/>
        </w:rPr>
        <w:t>Feyerabend</w:t>
      </w:r>
      <w:proofErr w:type="spellEnd"/>
      <w:r w:rsidRPr="009C2789">
        <w:rPr>
          <w:sz w:val="16"/>
        </w:rPr>
        <w:t xml:space="preserve"> 1987). However, </w:t>
      </w:r>
      <w:r w:rsidRPr="009C2789">
        <w:rPr>
          <w:rStyle w:val="StyleUnderline"/>
        </w:rPr>
        <w:t>if reaching consensus were really the hallmark of sound science, the scientific theories of Galileo, Copernicus, Darwin, and many others would never have seen daylight. Also, there is no guarantee that majorities will reach sensible opinions (think only of the democratic Weimar republic in the 1930s).</w:t>
      </w:r>
      <w:r w:rsidRPr="009C2789">
        <w:rPr>
          <w:sz w:val="16"/>
        </w:rPr>
        <w:t xml:space="preserve"> Finally, </w:t>
      </w:r>
      <w:r w:rsidRPr="009C2789">
        <w:rPr>
          <w:rStyle w:val="StyleUnderline"/>
        </w:rPr>
        <w:t xml:space="preserve">scientists need to make a living, and they will not bite the hand that feeds them, an argument used by some advocates of AGW who claim that climate skeptics are sponsored by “Big Carbon”. </w:t>
      </w:r>
      <w:r w:rsidRPr="009C2789">
        <w:rPr>
          <w:sz w:val="16"/>
        </w:rPr>
        <w:t xml:space="preserve">Therefore, </w:t>
      </w:r>
      <w:r w:rsidRPr="009C2789">
        <w:rPr>
          <w:rStyle w:val="Emphasis"/>
        </w:rPr>
        <w:t>consensus must be dismissed as a defining feature of science</w:t>
      </w:r>
      <w:r w:rsidRPr="009C2789">
        <w:rPr>
          <w:sz w:val="16"/>
        </w:rPr>
        <w:t xml:space="preserve">. </w:t>
      </w:r>
      <w:r w:rsidRPr="009C2789">
        <w:rPr>
          <w:rStyle w:val="StyleUnderline"/>
        </w:rPr>
        <w:t xml:space="preserve">The IPCC recognizes the limitation of consensus by adding the phrase ‘and much evidence’ </w:t>
      </w:r>
      <w:r w:rsidRPr="009C2789">
        <w:rPr>
          <w:sz w:val="16"/>
        </w:rPr>
        <w:t xml:space="preserve">when it makes statements as in, e.g., “there is high agreement and much evidence that with current climate change mitigation policies and related sustainable development practices, global GHG emissions will continue to grow over the next few decades” (IPCC 2007: p. 7, italics added). </w:t>
      </w:r>
      <w:r w:rsidRPr="009C2789">
        <w:rPr>
          <w:rStyle w:val="StyleUnderline"/>
        </w:rPr>
        <w:t>We must therefore discuss the sources of evidence that are used to formulate the many causal statements on AGW</w:t>
      </w:r>
      <w:r w:rsidRPr="009C2789">
        <w:rPr>
          <w:sz w:val="16"/>
        </w:rPr>
        <w:t xml:space="preserve"> issued in the report.</w:t>
      </w:r>
      <w:r w:rsidRPr="009C2789">
        <w:rPr>
          <w:sz w:val="12"/>
        </w:rPr>
        <w:t xml:space="preserve">¶ </w:t>
      </w:r>
      <w:r w:rsidRPr="0018240A">
        <w:rPr>
          <w:rStyle w:val="StyleUnderline"/>
          <w:highlight w:val="yellow"/>
        </w:rPr>
        <w:t>The quality of all scientific research depends</w:t>
      </w:r>
      <w:r w:rsidRPr="009C2789">
        <w:rPr>
          <w:rStyle w:val="StyleUnderline"/>
        </w:rPr>
        <w:t xml:space="preserve"> </w:t>
      </w:r>
      <w:r w:rsidRPr="009C2789">
        <w:rPr>
          <w:sz w:val="16"/>
        </w:rPr>
        <w:t xml:space="preserve">of course, </w:t>
      </w:r>
      <w:r w:rsidRPr="0018240A">
        <w:rPr>
          <w:rStyle w:val="StyleUnderline"/>
          <w:highlight w:val="yellow"/>
        </w:rPr>
        <w:t>on the quality of the data that are being processed</w:t>
      </w:r>
      <w:r w:rsidRPr="009C2789">
        <w:rPr>
          <w:sz w:val="16"/>
        </w:rPr>
        <w:t xml:space="preserve">. Regardless of the quality of the (statistical) model used for analysis, </w:t>
      </w:r>
      <w:r w:rsidRPr="0018240A">
        <w:rPr>
          <w:rStyle w:val="StyleUnderline"/>
          <w:highlight w:val="yellow"/>
        </w:rPr>
        <w:t>if bad data are fed to the model, then the result of the analysis will be bad. This principle is known as garbage in–garbage out</w:t>
      </w:r>
      <w:r w:rsidRPr="009C2789">
        <w:rPr>
          <w:rStyle w:val="StyleUnderline"/>
        </w:rPr>
        <w:t>.</w:t>
      </w:r>
      <w:r w:rsidRPr="009C2789">
        <w:rPr>
          <w:sz w:val="16"/>
        </w:rPr>
        <w:t xml:space="preserve"> In other words, if the data that are fed into climate models are open to dispute, then so are the projections of these models. In the scientific (i.e., </w:t>
      </w:r>
      <w:proofErr w:type="spellStart"/>
      <w:r w:rsidRPr="009C2789">
        <w:rPr>
          <w:sz w:val="16"/>
        </w:rPr>
        <w:t>peerreviewed</w:t>
      </w:r>
      <w:proofErr w:type="spellEnd"/>
      <w:r w:rsidRPr="009C2789">
        <w:rPr>
          <w:sz w:val="16"/>
        </w:rPr>
        <w:t xml:space="preserve">) literature, </w:t>
      </w:r>
      <w:r w:rsidRPr="0018240A">
        <w:rPr>
          <w:rStyle w:val="StyleUnderline"/>
          <w:highlight w:val="yellow"/>
        </w:rPr>
        <w:t>several authors have expressed doubts about the quality of the analyzed data and the possibility to derive at valid inferences on human impact on global warming</w:t>
      </w:r>
      <w:r w:rsidRPr="009C2789">
        <w:rPr>
          <w:sz w:val="16"/>
        </w:rPr>
        <w:t xml:space="preserve"> (e.g., </w:t>
      </w:r>
      <w:proofErr w:type="spellStart"/>
      <w:r w:rsidRPr="009C2789">
        <w:rPr>
          <w:sz w:val="16"/>
        </w:rPr>
        <w:t>Jaworowski</w:t>
      </w:r>
      <w:proofErr w:type="spellEnd"/>
      <w:r w:rsidRPr="009C2789">
        <w:rPr>
          <w:sz w:val="16"/>
        </w:rPr>
        <w:t xml:space="preserve"> 1994; Soon et al. 2004; Michaels 2008; </w:t>
      </w:r>
      <w:proofErr w:type="spellStart"/>
      <w:r w:rsidRPr="009C2789">
        <w:rPr>
          <w:sz w:val="16"/>
        </w:rPr>
        <w:t>Pielke</w:t>
      </w:r>
      <w:proofErr w:type="spellEnd"/>
      <w:r w:rsidRPr="009C2789">
        <w:rPr>
          <w:sz w:val="16"/>
        </w:rPr>
        <w:t xml:space="preserve"> et al. 2007). However, since the author of this article is no expert on climate science, the issue of whether or not data used in climate science are of enough quality will be left for others to decide. Instead, in this methodological note on the making of causal statements in the debate on AGW, we focus on the study designs that are used to establish the causal hypotheses. The following sections discuss briefly the consequence of a lack of experiment and the relying on correlational data for establishing causal relationships. This discussion prepares the ground for the formulation of possible falsifiers of AWG. Some concluding remarks remain in the last section.</w:t>
      </w:r>
    </w:p>
    <w:p w:rsidR="005E2766" w:rsidRPr="009C2789" w:rsidRDefault="005E2766" w:rsidP="005E2766">
      <w:pPr>
        <w:pStyle w:val="Heading4"/>
      </w:pPr>
      <w:r w:rsidRPr="009C2789">
        <w:lastRenderedPageBreak/>
        <w:t>Adaptation means no catastrophic impact to warming</w:t>
      </w:r>
    </w:p>
    <w:p w:rsidR="005E2766" w:rsidRPr="009C2789" w:rsidRDefault="005E2766" w:rsidP="005E2766">
      <w:pPr>
        <w:rPr>
          <w:sz w:val="16"/>
        </w:rPr>
      </w:pPr>
      <w:r w:rsidRPr="009C2789">
        <w:rPr>
          <w:rStyle w:val="Style13ptBold"/>
        </w:rPr>
        <w:t>Kenny 12</w:t>
      </w:r>
      <w:r w:rsidRPr="009C2789">
        <w:rPr>
          <w:sz w:val="16"/>
        </w:rPr>
        <w:t xml:space="preserve"> (April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5E2766" w:rsidRDefault="005E2766" w:rsidP="005E2766">
      <w:pPr>
        <w:rPr>
          <w:rStyle w:val="StyleUnderline"/>
        </w:rPr>
      </w:pPr>
      <w:r w:rsidRPr="009C2789">
        <w:rPr>
          <w:sz w:val="16"/>
        </w:rPr>
        <w:t xml:space="preserve">But for all international diplomats appear desperate to affirm the self-worth of pessimists and doomsayers worldwide, </w:t>
      </w:r>
      <w:r w:rsidRPr="0018240A">
        <w:rPr>
          <w:rStyle w:val="StyleUnderline"/>
          <w:highlight w:val="yellow"/>
        </w:rPr>
        <w:t>it is important to put climate change in a broader context</w:t>
      </w:r>
      <w:r w:rsidRPr="009C2789">
        <w:rPr>
          <w:rStyle w:val="StyleUnderline"/>
        </w:rPr>
        <w:t>.</w:t>
      </w:r>
      <w:r w:rsidRPr="009C2789">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9C2789">
        <w:rPr>
          <w:rStyle w:val="StyleUnderline"/>
        </w:rPr>
        <w:t xml:space="preserve">it is also a problem that we know how to tackle, and one to which we have some time to respond before it is likely to completely derail progress. </w:t>
      </w:r>
      <w:r w:rsidRPr="009C2789">
        <w:rPr>
          <w:sz w:val="16"/>
        </w:rPr>
        <w:t>And that's good news, because the fact that it's manageable is the best reason to try to tackle it rather than abandon all hope like a steerage class passenger in the bowels of the Titanic.</w:t>
      </w:r>
      <w:r w:rsidRPr="009C2789">
        <w:rPr>
          <w:sz w:val="12"/>
        </w:rPr>
        <w:t xml:space="preserve">¶ </w:t>
      </w:r>
      <w:r w:rsidRPr="009C2789">
        <w:rPr>
          <w:sz w:val="16"/>
        </w:rPr>
        <w:t xml:space="preserve">Start with the economy. The Stern Review, led by the distinguished British economist Nicholas Stern, is the most comprehensive look to date at the economics of climate change. It suggests that, </w:t>
      </w:r>
      <w:r w:rsidRPr="0018240A">
        <w:rPr>
          <w:rStyle w:val="StyleUnderline"/>
          <w:highlight w:val="yellow"/>
        </w:rPr>
        <w:t>in terms of income, g</w:t>
      </w:r>
      <w:r w:rsidRPr="009C2789">
        <w:rPr>
          <w:sz w:val="16"/>
        </w:rPr>
        <w:t>reen</w:t>
      </w:r>
      <w:r w:rsidRPr="0018240A">
        <w:rPr>
          <w:rStyle w:val="StyleUnderline"/>
          <w:highlight w:val="yellow"/>
        </w:rPr>
        <w:t>h</w:t>
      </w:r>
      <w:r w:rsidRPr="009C2789">
        <w:rPr>
          <w:sz w:val="16"/>
        </w:rPr>
        <w:t xml:space="preserve">ouse </w:t>
      </w:r>
      <w:r w:rsidRPr="0018240A">
        <w:rPr>
          <w:rStyle w:val="StyleUnderline"/>
          <w:highlight w:val="yellow"/>
        </w:rPr>
        <w:t>g</w:t>
      </w:r>
      <w:r w:rsidRPr="009C2789">
        <w:rPr>
          <w:sz w:val="16"/>
        </w:rPr>
        <w:t xml:space="preserve">asses </w:t>
      </w:r>
      <w:r w:rsidRPr="0018240A">
        <w:rPr>
          <w:rStyle w:val="StyleUnderline"/>
          <w:highlight w:val="yellow"/>
        </w:rPr>
        <w:t>are a threat to global growth, but hardly an immediate or catastrophic one.</w:t>
      </w:r>
      <w:r w:rsidRPr="009C2789">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9C2789">
        <w:rPr>
          <w:rStyle w:val="StyleUnderline"/>
        </w:rPr>
        <w:t xml:space="preserve">even under this model, Afghanistan's GDP per capita climbs </w:t>
      </w:r>
      <w:proofErr w:type="spellStart"/>
      <w:r w:rsidRPr="009C2789">
        <w:rPr>
          <w:rStyle w:val="StyleUnderline"/>
        </w:rPr>
        <w:t>sixfold</w:t>
      </w:r>
      <w:proofErr w:type="spellEnd"/>
      <w:r w:rsidRPr="009C2789">
        <w:rPr>
          <w:rStyle w:val="StyleUnderline"/>
        </w:rPr>
        <w:t xml:space="preserve"> over the next 90 years, India and China </w:t>
      </w:r>
      <w:proofErr w:type="spellStart"/>
      <w:r w:rsidRPr="009C2789">
        <w:rPr>
          <w:rStyle w:val="StyleUnderline"/>
        </w:rPr>
        <w:t>ninefold</w:t>
      </w:r>
      <w:proofErr w:type="spellEnd"/>
      <w:r w:rsidRPr="009C2789">
        <w:rPr>
          <w:rStyle w:val="StyleUnderline"/>
        </w:rPr>
        <w:t xml:space="preserve">, and Ethiopia's income increases by a factor of 10. </w:t>
      </w:r>
      <w:r w:rsidRPr="009C2789">
        <w:rPr>
          <w:sz w:val="16"/>
        </w:rPr>
        <w:t>Knock off a third for the most pessimistic simulation of the economic impact of climate change suggested by the Stern report, and</w:t>
      </w:r>
      <w:r w:rsidRPr="009C2789">
        <w:rPr>
          <w:rStyle w:val="StyleUnderline"/>
        </w:rPr>
        <w:t xml:space="preserve"> people in those countries are still markedly better off</w:t>
      </w:r>
      <w:r w:rsidRPr="009C2789">
        <w:rPr>
          <w:sz w:val="16"/>
        </w:rPr>
        <w:t xml:space="preserve"> -- four times as rich for Afghanistan, a little more than six times as rich for Ethiopia.</w:t>
      </w:r>
      <w:r w:rsidRPr="009C2789">
        <w:rPr>
          <w:sz w:val="12"/>
        </w:rPr>
        <w:t xml:space="preserve">¶ </w:t>
      </w:r>
      <w:r w:rsidRPr="009C2789">
        <w:rPr>
          <w:sz w:val="16"/>
        </w:rPr>
        <w:t xml:space="preserve">It's worth emphasizing that </w:t>
      </w:r>
      <w:r w:rsidRPr="009C2789">
        <w:rPr>
          <w:rStyle w:val="StyleUnderline"/>
        </w:rPr>
        <w:t>the Stern report suggests that the costs of dramatically reducing greenhouse-gas emissions is closer to 1</w:t>
      </w:r>
      <w:r w:rsidRPr="009C2789">
        <w:rPr>
          <w:sz w:val="16"/>
        </w:rPr>
        <w:t xml:space="preserve"> (or maybe 2) </w:t>
      </w:r>
      <w:r w:rsidRPr="009C2789">
        <w:rPr>
          <w:rStyle w:val="StyleUnderline"/>
        </w:rPr>
        <w:t>percent of world GDP</w:t>
      </w:r>
      <w:r w:rsidRPr="009C2789">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18240A">
        <w:rPr>
          <w:rStyle w:val="StyleUnderline"/>
          <w:highlight w:val="yellow"/>
        </w:rPr>
        <w:t>the global economy is probably not going to collapse over the next century even if we</w:t>
      </w:r>
      <w:r w:rsidRPr="009C2789">
        <w:rPr>
          <w:sz w:val="16"/>
        </w:rPr>
        <w:t xml:space="preserve"> are idiotic enough to </w:t>
      </w:r>
      <w:r w:rsidRPr="0018240A">
        <w:rPr>
          <w:rStyle w:val="StyleUnderline"/>
          <w:highlight w:val="yellow"/>
        </w:rPr>
        <w:t>delay our response</w:t>
      </w:r>
      <w:r w:rsidRPr="009C2789">
        <w:rPr>
          <w:sz w:val="16"/>
        </w:rPr>
        <w:t xml:space="preserve"> to climate change by a few years. For all the flooding, the drought, and the skyrocketing bills for air conditioning, </w:t>
      </w:r>
      <w:r w:rsidRPr="009C2789">
        <w:rPr>
          <w:rStyle w:val="StyleUnderline"/>
        </w:rPr>
        <w:t>the economy would keep on expanding</w:t>
      </w:r>
      <w:r w:rsidRPr="009C2789">
        <w:rPr>
          <w:sz w:val="16"/>
        </w:rPr>
        <w:t>, according to the data that Stern uses.</w:t>
      </w:r>
      <w:r w:rsidRPr="009C2789">
        <w:rPr>
          <w:sz w:val="12"/>
        </w:rPr>
        <w:t xml:space="preserve">¶ </w:t>
      </w:r>
      <w:r w:rsidRPr="009C2789">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r w:rsidRPr="009C2789">
        <w:rPr>
          <w:sz w:val="12"/>
        </w:rPr>
        <w:t xml:space="preserve">¶ </w:t>
      </w:r>
      <w:r w:rsidRPr="009C2789">
        <w:rPr>
          <w:sz w:val="16"/>
        </w:rPr>
        <w:t xml:space="preserve">What about other diseases? Christian </w:t>
      </w:r>
      <w:r w:rsidRPr="0018240A">
        <w:rPr>
          <w:rStyle w:val="StyleUnderline"/>
          <w:highlight w:val="yellow"/>
        </w:rPr>
        <w:t>Zimmermann</w:t>
      </w:r>
      <w:r w:rsidRPr="009C2789">
        <w:rPr>
          <w:sz w:val="16"/>
        </w:rPr>
        <w:t xml:space="preserve"> at the University of Connecticut </w:t>
      </w:r>
      <w:r w:rsidRPr="0018240A">
        <w:rPr>
          <w:rStyle w:val="StyleUnderline"/>
          <w:highlight w:val="yellow"/>
        </w:rPr>
        <w:t>and</w:t>
      </w:r>
      <w:r w:rsidRPr="009C2789">
        <w:rPr>
          <w:sz w:val="16"/>
        </w:rPr>
        <w:t xml:space="preserve"> Douglas </w:t>
      </w:r>
      <w:proofErr w:type="spellStart"/>
      <w:r w:rsidRPr="009C2789">
        <w:rPr>
          <w:sz w:val="16"/>
        </w:rPr>
        <w:t>Gollin</w:t>
      </w:r>
      <w:proofErr w:type="spellEnd"/>
      <w:r w:rsidRPr="009C2789">
        <w:rPr>
          <w:sz w:val="16"/>
        </w:rPr>
        <w:t xml:space="preserve"> at </w:t>
      </w:r>
      <w:r w:rsidRPr="0018240A">
        <w:rPr>
          <w:rStyle w:val="StyleUnderline"/>
          <w:highlight w:val="yellow"/>
        </w:rPr>
        <w:t>Williams evaluate the likely impact of a 3-degree rise in temperatures on tropical diseases</w:t>
      </w:r>
      <w:r w:rsidRPr="009C2789">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18240A">
        <w:rPr>
          <w:rStyle w:val="StyleUnderline"/>
          <w:highlight w:val="yellow"/>
        </w:rPr>
        <w:t>there are existing tools to prevent or treat most tropical diseases</w:t>
      </w:r>
      <w:r w:rsidRPr="009C2789">
        <w:rPr>
          <w:sz w:val="16"/>
        </w:rPr>
        <w:t xml:space="preserve">, and Zimmerman and </w:t>
      </w:r>
      <w:proofErr w:type="spellStart"/>
      <w:r w:rsidRPr="009C2789">
        <w:rPr>
          <w:sz w:val="16"/>
        </w:rPr>
        <w:t>Gollin</w:t>
      </w:r>
      <w:proofErr w:type="spellEnd"/>
      <w:r w:rsidRPr="009C2789">
        <w:rPr>
          <w:sz w:val="16"/>
        </w:rPr>
        <w:t xml:space="preserve"> suggest "</w:t>
      </w:r>
      <w:r w:rsidRPr="009C2789">
        <w:rPr>
          <w:rStyle w:val="StyleUnderline"/>
        </w:rPr>
        <w:t>rather modest improvements in protection</w:t>
      </w:r>
      <w:r w:rsidRPr="009C2789">
        <w:rPr>
          <w:sz w:val="16"/>
        </w:rPr>
        <w:t xml:space="preserve"> efficacy </w:t>
      </w:r>
      <w:r w:rsidRPr="009C2789">
        <w:rPr>
          <w:rStyle w:val="StyleUnderline"/>
        </w:rPr>
        <w:t>could compensate</w:t>
      </w:r>
      <w:r w:rsidRPr="009C2789">
        <w:rPr>
          <w:sz w:val="16"/>
        </w:rPr>
        <w:t xml:space="preserve"> for the consequences of climate change." We can deal with this one.</w:t>
      </w:r>
      <w:r w:rsidRPr="009C2789">
        <w:rPr>
          <w:sz w:val="12"/>
        </w:rPr>
        <w:t xml:space="preserve">¶ </w:t>
      </w:r>
      <w:r w:rsidRPr="0018240A">
        <w:rPr>
          <w:rStyle w:val="StyleUnderline"/>
          <w:highlight w:val="yellow"/>
        </w:rPr>
        <w:t>It's the same with agriculture</w:t>
      </w:r>
      <w:r w:rsidRPr="009C2789">
        <w:rPr>
          <w:rStyle w:val="StyleUnderline"/>
        </w:rPr>
        <w:t xml:space="preserve">. </w:t>
      </w:r>
      <w:r w:rsidRPr="009C2789">
        <w:rPr>
          <w:sz w:val="16"/>
        </w:rPr>
        <w:t xml:space="preserve">Global warming will have many negative (and a few positive) impacts on food supply, but it is likely that </w:t>
      </w:r>
      <w:r w:rsidRPr="0018240A">
        <w:rPr>
          <w:rStyle w:val="StyleUnderline"/>
          <w:highlight w:val="yellow"/>
        </w:rPr>
        <w:t>other impacts</w:t>
      </w:r>
      <w:r w:rsidRPr="009C2789">
        <w:rPr>
          <w:sz w:val="16"/>
        </w:rPr>
        <w:t xml:space="preserve"> -- both positive, </w:t>
      </w:r>
      <w:r w:rsidRPr="0018240A">
        <w:rPr>
          <w:rStyle w:val="StyleUnderline"/>
          <w:highlight w:val="yellow"/>
        </w:rPr>
        <w:t>including technological change</w:t>
      </w:r>
      <w:r w:rsidRPr="009C2789">
        <w:rPr>
          <w:sz w:val="16"/>
        </w:rPr>
        <w:t xml:space="preserve">, and negative, like the exhaustion of aquifers-- </w:t>
      </w:r>
      <w:r w:rsidRPr="0018240A">
        <w:rPr>
          <w:rStyle w:val="StyleUnderline"/>
          <w:highlight w:val="yellow"/>
        </w:rPr>
        <w:t>will have far bigger effects</w:t>
      </w:r>
      <w:r w:rsidRPr="009C2789">
        <w:rPr>
          <w:rStyle w:val="StyleUnderline"/>
        </w:rPr>
        <w:t xml:space="preserve">. </w:t>
      </w:r>
      <w:r w:rsidRPr="009C2789">
        <w:rPr>
          <w:sz w:val="16"/>
        </w:rPr>
        <w:t>The 2001 IPCC report suggested that climate change over the long term could reduce agricultural yields by as much as 30 percent. Compare that with the 90 percent increase in rice yields in Indonesia between 1970 and 2006, for example.</w:t>
      </w:r>
      <w:r w:rsidRPr="009C2789">
        <w:rPr>
          <w:sz w:val="12"/>
        </w:rPr>
        <w:t xml:space="preserve">¶ </w:t>
      </w:r>
      <w:r w:rsidRPr="009C2789">
        <w:rPr>
          <w:sz w:val="16"/>
        </w:rPr>
        <w:t xml:space="preserve">Again, </w:t>
      </w:r>
      <w:r w:rsidRPr="009C2789">
        <w:rPr>
          <w:rStyle w:val="StyleUnderline"/>
        </w:rPr>
        <w:t>while climate change will make extreme weather events and natural disasters</w:t>
      </w:r>
      <w:r w:rsidRPr="009C2789">
        <w:rPr>
          <w:sz w:val="16"/>
        </w:rPr>
        <w:t xml:space="preserve"> like flooding and hurricanes </w:t>
      </w:r>
      <w:r w:rsidRPr="009C2789">
        <w:rPr>
          <w:rStyle w:val="StyleUnderline"/>
        </w:rPr>
        <w:t>more common, the negative effect on global quality of life will be reduced if economies continue to grow.</w:t>
      </w:r>
      <w:r w:rsidRPr="009C2789">
        <w:rPr>
          <w:sz w:val="16"/>
        </w:rPr>
        <w:t xml:space="preserve"> That's because, as Matthew Kahn from Tufts University has shown, </w:t>
      </w:r>
      <w:r w:rsidRPr="009C2789">
        <w:rPr>
          <w:rStyle w:val="StyleUnderline"/>
        </w:rPr>
        <w:t>the safest place to suffer a natural disaster is in a rich country.</w:t>
      </w:r>
      <w:r w:rsidRPr="009C2789">
        <w:rPr>
          <w:sz w:val="16"/>
        </w:rPr>
        <w:t xml:space="preserve"> The more money that people and governments have, the more they can both afford and enforce building codes, land use regulations, and public infrastructure like flood defenses that lower death tolls.</w:t>
      </w:r>
      <w:r w:rsidRPr="009C2789">
        <w:rPr>
          <w:sz w:val="12"/>
        </w:rPr>
        <w:t xml:space="preserve">¶ </w:t>
      </w:r>
      <w:r w:rsidRPr="009C2789">
        <w:rPr>
          <w:sz w:val="16"/>
        </w:rPr>
        <w:t xml:space="preserve">Let's also not forget how human psychology works. Too many environmentalists suggest that </w:t>
      </w:r>
      <w:r w:rsidRPr="0018240A">
        <w:rPr>
          <w:rStyle w:val="StyleUnderline"/>
          <w:highlight w:val="yellow"/>
        </w:rPr>
        <w:t>dealing with climate change</w:t>
      </w:r>
      <w:r w:rsidRPr="009C2789">
        <w:rPr>
          <w:sz w:val="16"/>
        </w:rPr>
        <w:t xml:space="preserve"> will take immediate and radical retooling of the global economy. It won't. It </w:t>
      </w:r>
      <w:r w:rsidRPr="0018240A">
        <w:rPr>
          <w:rStyle w:val="StyleUnderline"/>
          <w:highlight w:val="yellow"/>
        </w:rPr>
        <w:t xml:space="preserve">is affordable, practical, and </w:t>
      </w:r>
      <w:r w:rsidRPr="0018240A">
        <w:rPr>
          <w:rStyle w:val="StyleUnderline"/>
          <w:highlight w:val="yellow"/>
        </w:rPr>
        <w:lastRenderedPageBreak/>
        <w:t>wouldn't take a revolution</w:t>
      </w:r>
      <w:r w:rsidRPr="009C2789">
        <w:rPr>
          <w:rStyle w:val="StyleUnderline"/>
        </w:rPr>
        <w:t>.</w:t>
      </w:r>
      <w:r w:rsidRPr="009C2789">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r w:rsidRPr="009C2789">
        <w:rPr>
          <w:sz w:val="12"/>
        </w:rPr>
        <w:t xml:space="preserve">¶ </w:t>
      </w:r>
      <w:r w:rsidRPr="009C2789">
        <w:rPr>
          <w:sz w:val="16"/>
        </w:rPr>
        <w:t xml:space="preserve">So, </w:t>
      </w:r>
      <w:r w:rsidRPr="009C2789">
        <w:rPr>
          <w:rStyle w:val="StyleUnderline"/>
        </w:rPr>
        <w:t>if you're really just looking for a reason to strap on the "end of the world is nigh" placards and go for a walk, you can find better excuses -- like</w:t>
      </w:r>
      <w:r w:rsidRPr="009C2789">
        <w:rPr>
          <w:sz w:val="16"/>
        </w:rPr>
        <w:t xml:space="preserve">, say, the threat of global </w:t>
      </w:r>
      <w:r w:rsidRPr="009C2789">
        <w:rPr>
          <w:rStyle w:val="StyleUnderline"/>
        </w:rPr>
        <w:t>thermonuclear war or a</w:t>
      </w:r>
      <w:r w:rsidRPr="009C2789">
        <w:rPr>
          <w:sz w:val="16"/>
        </w:rPr>
        <w:t xml:space="preserve"> rogue </w:t>
      </w:r>
      <w:r w:rsidRPr="009C2789">
        <w:rPr>
          <w:rStyle w:val="StyleUnderline"/>
        </w:rPr>
        <w:t>asteroid. The fight to curb greenhouse gas emissions is one for the hard-nosed optimist.</w:t>
      </w:r>
    </w:p>
    <w:p w:rsidR="005E2766" w:rsidRDefault="005E2766" w:rsidP="005E2766">
      <w:pPr>
        <w:pStyle w:val="Heading3"/>
      </w:pPr>
      <w:bookmarkStart w:id="51" w:name="_Toc453287033"/>
      <w:bookmarkStart w:id="52" w:name="_Toc456553538"/>
      <w:r>
        <w:lastRenderedPageBreak/>
        <w:t>Economy Impact Defense</w:t>
      </w:r>
      <w:bookmarkEnd w:id="51"/>
      <w:bookmarkEnd w:id="52"/>
    </w:p>
    <w:p w:rsidR="005E2766" w:rsidRPr="009C2789" w:rsidRDefault="005E2766" w:rsidP="005E2766">
      <w:pPr>
        <w:pStyle w:val="Heading4"/>
      </w:pPr>
      <w:r>
        <w:t xml:space="preserve">(--) </w:t>
      </w:r>
      <w:r w:rsidRPr="009C2789">
        <w:t>Economic decline doesn’t cause war</w:t>
      </w:r>
    </w:p>
    <w:p w:rsidR="005E2766" w:rsidRPr="009C2789" w:rsidRDefault="005E2766" w:rsidP="005E2766">
      <w:proofErr w:type="spellStart"/>
      <w:r w:rsidRPr="009C2789">
        <w:rPr>
          <w:rStyle w:val="Style13ptBold"/>
        </w:rPr>
        <w:t>Tir</w:t>
      </w:r>
      <w:proofErr w:type="spellEnd"/>
      <w:r w:rsidRPr="009C2789">
        <w:rPr>
          <w:rStyle w:val="Style13ptBold"/>
        </w:rPr>
        <w:t xml:space="preserve"> 10</w:t>
      </w:r>
      <w:r w:rsidRPr="009C2789">
        <w:t xml:space="preserve"> [Jaroslav </w:t>
      </w:r>
      <w:proofErr w:type="spellStart"/>
      <w:r w:rsidRPr="009C2789">
        <w:t>Tir</w:t>
      </w:r>
      <w:proofErr w:type="spellEnd"/>
      <w:r w:rsidRPr="009C2789">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 </w:t>
      </w:r>
      <w:proofErr w:type="spellStart"/>
      <w:r w:rsidRPr="009C2789">
        <w:t>Ofir</w:t>
      </w:r>
      <w:proofErr w:type="spellEnd"/>
      <w:r w:rsidRPr="009C2789">
        <w:t>]</w:t>
      </w:r>
    </w:p>
    <w:p w:rsidR="005E2766" w:rsidRPr="009C2789" w:rsidRDefault="005E2766" w:rsidP="005E2766">
      <w:pPr>
        <w:rPr>
          <w:sz w:val="16"/>
        </w:rPr>
      </w:pPr>
      <w:r w:rsidRPr="0018240A">
        <w:rPr>
          <w:rStyle w:val="StyleUnderline"/>
          <w:highlight w:val="yellow"/>
        </w:rPr>
        <w:t>Empirical support for the economic growth rate is much weaker</w:t>
      </w:r>
      <w:r w:rsidRPr="009C2789">
        <w:rPr>
          <w:rStyle w:val="StyleUnderline"/>
        </w:rPr>
        <w:t xml:space="preserve">. The finding that poor economic performance is associated with a higher likelihood of territorial conflict initiation is significant only in Models 3–4.14 </w:t>
      </w:r>
      <w:r w:rsidRPr="0018240A">
        <w:rPr>
          <w:rStyle w:val="StyleUnderline"/>
          <w:highlight w:val="yellow"/>
        </w:rPr>
        <w:t>The weak results are not altogether surprising given the findings from prior literature</w:t>
      </w:r>
      <w:r w:rsidRPr="009C2789">
        <w:rPr>
          <w:rStyle w:val="StyleUnderline"/>
        </w:rPr>
        <w:t xml:space="preserve">. </w:t>
      </w:r>
      <w:r w:rsidRPr="009C2789">
        <w:rPr>
          <w:sz w:val="16"/>
        </w:rPr>
        <w:t xml:space="preserve">In accordance with the insignificant relationships of Models 1–2 and 5–6, </w:t>
      </w:r>
      <w:proofErr w:type="spellStart"/>
      <w:r w:rsidRPr="009C2789">
        <w:rPr>
          <w:sz w:val="16"/>
        </w:rPr>
        <w:t>Ostrom</w:t>
      </w:r>
      <w:proofErr w:type="spellEnd"/>
      <w:r w:rsidRPr="009C2789">
        <w:rPr>
          <w:sz w:val="16"/>
        </w:rPr>
        <w:t xml:space="preserve"> and Job (1986), for example, note that</w:t>
      </w:r>
      <w:r w:rsidRPr="009C2789">
        <w:rPr>
          <w:rStyle w:val="StyleUnderline"/>
        </w:rPr>
        <w:t xml:space="preserve"> </w:t>
      </w:r>
      <w:r w:rsidRPr="0018240A">
        <w:rPr>
          <w:rStyle w:val="StyleUnderline"/>
          <w:highlight w:val="yellow"/>
        </w:rPr>
        <w:t>the likelihood that a U.S. President will use force is uncertain, as the bad economy might create incentives both to divert the public’s attention with a foreign adventure and to focus on solving the economic problem, thus reducing the inclination to act abroad</w:t>
      </w:r>
      <w:r w:rsidRPr="0018240A">
        <w:rPr>
          <w:sz w:val="16"/>
          <w:highlight w:val="yellow"/>
        </w:rPr>
        <w:t>.</w:t>
      </w:r>
      <w:r w:rsidRPr="009C2789">
        <w:rPr>
          <w:sz w:val="16"/>
        </w:rPr>
        <w:t xml:space="preserve"> Similarly, </w:t>
      </w:r>
      <w:r w:rsidRPr="0018240A">
        <w:rPr>
          <w:rStyle w:val="StyleUnderline"/>
          <w:highlight w:val="yellow"/>
        </w:rPr>
        <w:t>Fordham</w:t>
      </w:r>
      <w:r w:rsidRPr="009C2789">
        <w:rPr>
          <w:sz w:val="16"/>
        </w:rPr>
        <w:t xml:space="preserve"> (1998a, 1998b), </w:t>
      </w:r>
      <w:proofErr w:type="spellStart"/>
      <w:r w:rsidRPr="009C2789">
        <w:rPr>
          <w:rStyle w:val="StyleUnderline"/>
        </w:rPr>
        <w:t>DeRouen</w:t>
      </w:r>
      <w:proofErr w:type="spellEnd"/>
      <w:r w:rsidRPr="009C2789">
        <w:rPr>
          <w:sz w:val="16"/>
        </w:rPr>
        <w:t xml:space="preserve"> (1995), </w:t>
      </w:r>
      <w:r w:rsidRPr="009C2789">
        <w:rPr>
          <w:rStyle w:val="StyleUnderline"/>
        </w:rPr>
        <w:t>and</w:t>
      </w:r>
      <w:r w:rsidRPr="009C2789">
        <w:rPr>
          <w:sz w:val="16"/>
        </w:rPr>
        <w:t xml:space="preserve"> </w:t>
      </w:r>
      <w:proofErr w:type="spellStart"/>
      <w:r w:rsidRPr="009C2789">
        <w:rPr>
          <w:rStyle w:val="StyleUnderline"/>
        </w:rPr>
        <w:t>Gowa</w:t>
      </w:r>
      <w:proofErr w:type="spellEnd"/>
      <w:r w:rsidRPr="009C2789">
        <w:rPr>
          <w:sz w:val="16"/>
        </w:rPr>
        <w:t xml:space="preserve"> (1998) </w:t>
      </w:r>
      <w:r w:rsidRPr="0018240A">
        <w:rPr>
          <w:rStyle w:val="StyleUnderline"/>
          <w:highlight w:val="yellow"/>
        </w:rPr>
        <w:t>find no relation between a poor economy and U.S. use of force</w:t>
      </w:r>
      <w:r w:rsidRPr="009C2789">
        <w:rPr>
          <w:sz w:val="16"/>
        </w:rPr>
        <w:t xml:space="preserve">. Furthermore, </w:t>
      </w:r>
      <w:r w:rsidRPr="009C2789">
        <w:rPr>
          <w:rStyle w:val="StyleUnderline"/>
        </w:rPr>
        <w:t>Leeds and Davis</w:t>
      </w:r>
      <w:r w:rsidRPr="009C2789">
        <w:rPr>
          <w:sz w:val="16"/>
        </w:rPr>
        <w:t xml:space="preserve"> (1997) conclude </w:t>
      </w:r>
      <w:r w:rsidRPr="009C2789">
        <w:rPr>
          <w:rStyle w:val="StyleUnderline"/>
        </w:rPr>
        <w:t xml:space="preserve">that </w:t>
      </w:r>
      <w:r w:rsidRPr="0018240A">
        <w:rPr>
          <w:rStyle w:val="StyleUnderline"/>
          <w:highlight w:val="yellow"/>
        </w:rPr>
        <w:t>the conflict-initiating behavior of 18 industrialized democracies is unrelated to economic conditions</w:t>
      </w:r>
      <w:r w:rsidRPr="009C2789">
        <w:rPr>
          <w:rStyle w:val="StyleUnderline"/>
        </w:rPr>
        <w:t xml:space="preserve"> as do Pickering and Kisangani</w:t>
      </w:r>
      <w:r w:rsidRPr="009C2789">
        <w:rPr>
          <w:sz w:val="16"/>
        </w:rPr>
        <w:t xml:space="preserve"> (2005) </w:t>
      </w:r>
      <w:r w:rsidRPr="009C2789">
        <w:rPr>
          <w:rStyle w:val="StyleUnderline"/>
        </w:rPr>
        <w:t xml:space="preserve">and </w:t>
      </w:r>
      <w:proofErr w:type="spellStart"/>
      <w:r w:rsidRPr="009C2789">
        <w:rPr>
          <w:rStyle w:val="StyleUnderline"/>
        </w:rPr>
        <w:t>Russett</w:t>
      </w:r>
      <w:proofErr w:type="spellEnd"/>
      <w:r w:rsidRPr="009C2789">
        <w:rPr>
          <w:rStyle w:val="StyleUnderline"/>
        </w:rPr>
        <w:t xml:space="preserve"> and </w:t>
      </w:r>
      <w:proofErr w:type="spellStart"/>
      <w:r w:rsidRPr="009C2789">
        <w:rPr>
          <w:rStyle w:val="StyleUnderline"/>
        </w:rPr>
        <w:t>Oneal</w:t>
      </w:r>
      <w:proofErr w:type="spellEnd"/>
      <w:r w:rsidRPr="009C2789">
        <w:rPr>
          <w:sz w:val="16"/>
        </w:rPr>
        <w:t xml:space="preserve"> (2001) in global studies. In contrast and more in line with my findings of a significant relationship (in Models 3–4), Hess and </w:t>
      </w:r>
      <w:proofErr w:type="spellStart"/>
      <w:r w:rsidRPr="009C2789">
        <w:rPr>
          <w:sz w:val="16"/>
        </w:rPr>
        <w:t>Orphanides</w:t>
      </w:r>
      <w:proofErr w:type="spellEnd"/>
      <w:r w:rsidRPr="009C2789">
        <w:rPr>
          <w:sz w:val="16"/>
        </w:rPr>
        <w:t xml:space="preserve"> (1995), for example, argue that economic recessions are linked with forceful action by an incumbent U.S. president. Furthermore, Fordham’s (2002) revision of </w:t>
      </w:r>
      <w:proofErr w:type="spellStart"/>
      <w:r w:rsidRPr="009C2789">
        <w:rPr>
          <w:sz w:val="16"/>
        </w:rPr>
        <w:t>Gowa’s</w:t>
      </w:r>
      <w:proofErr w:type="spellEnd"/>
      <w:r w:rsidRPr="009C2789">
        <w:rPr>
          <w:sz w:val="16"/>
        </w:rPr>
        <w:t xml:space="preserve"> (1998) analysis shows some effect of a bad economy and </w:t>
      </w:r>
      <w:proofErr w:type="spellStart"/>
      <w:r w:rsidRPr="009C2789">
        <w:rPr>
          <w:sz w:val="16"/>
        </w:rPr>
        <w:t>DeRouen</w:t>
      </w:r>
      <w:proofErr w:type="spellEnd"/>
      <w:r w:rsidRPr="009C2789">
        <w:rPr>
          <w:sz w:val="16"/>
        </w:rPr>
        <w:t xml:space="preserve"> and Peake (2002) report that U.S. use of force diverts the public’s attention from a poor economy. Among cross-national studies, </w:t>
      </w:r>
      <w:proofErr w:type="spellStart"/>
      <w:r w:rsidRPr="009C2789">
        <w:rPr>
          <w:sz w:val="16"/>
        </w:rPr>
        <w:t>Oneal</w:t>
      </w:r>
      <w:proofErr w:type="spellEnd"/>
      <w:r w:rsidRPr="009C2789">
        <w:rPr>
          <w:sz w:val="16"/>
        </w:rPr>
        <w:t xml:space="preserve"> and </w:t>
      </w:r>
      <w:proofErr w:type="spellStart"/>
      <w:r w:rsidRPr="009C2789">
        <w:rPr>
          <w:sz w:val="16"/>
        </w:rPr>
        <w:t>Russett</w:t>
      </w:r>
      <w:proofErr w:type="spellEnd"/>
      <w:r w:rsidRPr="009C2789">
        <w:rPr>
          <w:sz w:val="16"/>
        </w:rPr>
        <w:t xml:space="preserve"> (1997) report that slow growth increases the incidence of militarized disputes, as does </w:t>
      </w:r>
      <w:proofErr w:type="spellStart"/>
      <w:r w:rsidRPr="009C2789">
        <w:rPr>
          <w:sz w:val="16"/>
        </w:rPr>
        <w:t>Russett</w:t>
      </w:r>
      <w:proofErr w:type="spellEnd"/>
      <w:r w:rsidRPr="009C2789">
        <w:rPr>
          <w:sz w:val="16"/>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9C2789">
        <w:rPr>
          <w:sz w:val="16"/>
        </w:rPr>
        <w:t>Tir</w:t>
      </w:r>
      <w:proofErr w:type="spellEnd"/>
      <w:r w:rsidRPr="009C2789">
        <w:rPr>
          <w:sz w:val="16"/>
        </w:rPr>
        <w:t xml:space="preserve"> and </w:t>
      </w:r>
      <w:proofErr w:type="spellStart"/>
      <w:r w:rsidRPr="009C2789">
        <w:rPr>
          <w:sz w:val="16"/>
        </w:rPr>
        <w:t>Jasinski</w:t>
      </w:r>
      <w:proofErr w:type="spellEnd"/>
      <w:r w:rsidRPr="009C2789">
        <w:rPr>
          <w:sz w:val="16"/>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9C2789">
        <w:rPr>
          <w:rStyle w:val="StyleUnderline"/>
        </w:rPr>
        <w:t xml:space="preserve">These results suggest that </w:t>
      </w:r>
      <w:r w:rsidRPr="0018240A">
        <w:rPr>
          <w:rStyle w:val="StyleUnderline"/>
          <w:highlight w:val="yellow"/>
        </w:rPr>
        <w:t>embattled leaders are much more likely to respond with territorial diversions to direct signs of their unpopularity</w:t>
      </w:r>
      <w:r w:rsidRPr="009C2789">
        <w:rPr>
          <w:rStyle w:val="StyleUnderline"/>
        </w:rPr>
        <w:t xml:space="preserve"> (e.g., strikes, protests, riots) </w:t>
      </w:r>
      <w:r w:rsidRPr="0018240A">
        <w:rPr>
          <w:rStyle w:val="StyleUnderline"/>
          <w:highlight w:val="yellow"/>
        </w:rPr>
        <w:t>than to general background conditions such as economic malaise</w:t>
      </w:r>
      <w:r w:rsidRPr="009C2789">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5E2766" w:rsidRPr="009C2789" w:rsidRDefault="005E2766" w:rsidP="005E2766">
      <w:pPr>
        <w:pStyle w:val="Heading4"/>
        <w:rPr>
          <w:rFonts w:cstheme="minorHAnsi"/>
        </w:rPr>
      </w:pPr>
      <w:r>
        <w:rPr>
          <w:rFonts w:cstheme="minorHAnsi"/>
        </w:rPr>
        <w:t xml:space="preserve">(--) </w:t>
      </w:r>
      <w:r w:rsidRPr="009C2789">
        <w:rPr>
          <w:rFonts w:cstheme="minorHAnsi"/>
        </w:rPr>
        <w:t>Ninety-three economic downturns disprove the impact</w:t>
      </w:r>
    </w:p>
    <w:p w:rsidR="005E2766" w:rsidRPr="009C2789" w:rsidRDefault="005E2766" w:rsidP="005E2766">
      <w:pPr>
        <w:rPr>
          <w:rFonts w:cstheme="minorHAnsi"/>
          <w:sz w:val="12"/>
        </w:rPr>
      </w:pPr>
      <w:r w:rsidRPr="009C2789">
        <w:rPr>
          <w:rStyle w:val="Author-Date"/>
          <w:rFonts w:cstheme="minorHAnsi"/>
        </w:rPr>
        <w:t>Miller 2</w:t>
      </w:r>
      <w:r>
        <w:rPr>
          <w:rStyle w:val="Author-Date"/>
          <w:rFonts w:cstheme="minorHAnsi"/>
        </w:rPr>
        <w:t>000</w:t>
      </w:r>
      <w:r w:rsidRPr="009C2789">
        <w:rPr>
          <w:rFonts w:cstheme="minorHAnsi"/>
          <w:sz w:val="12"/>
        </w:rPr>
        <w:t xml:space="preserve"> (Morris, Adjunct Professor of Administration at the University of Ottawa, Interdisciplinary Science Reviews, Vol 24 No 4)</w:t>
      </w:r>
    </w:p>
    <w:p w:rsidR="005E2766" w:rsidRDefault="005E2766" w:rsidP="005E2766">
      <w:pPr>
        <w:rPr>
          <w:rFonts w:cstheme="minorHAnsi"/>
          <w:sz w:val="12"/>
        </w:rPr>
      </w:pPr>
      <w:r w:rsidRPr="009C2789">
        <w:rPr>
          <w:rFonts w:cstheme="minorHAnsi"/>
          <w:sz w:val="12"/>
        </w:rPr>
        <w:t xml:space="preserve">The question may be reformulated.  </w:t>
      </w:r>
      <w:r w:rsidRPr="0018240A">
        <w:rPr>
          <w:rStyle w:val="StyleUnderline"/>
          <w:rFonts w:cstheme="minorHAnsi"/>
          <w:highlight w:val="yellow"/>
        </w:rPr>
        <w:t>Do wars spring from</w:t>
      </w:r>
      <w:r w:rsidRPr="009C2789">
        <w:rPr>
          <w:rFonts w:cstheme="minorHAnsi"/>
          <w:sz w:val="12"/>
        </w:rPr>
        <w:t xml:space="preserve"> a popular reaction to a </w:t>
      </w:r>
      <w:r w:rsidRPr="0018240A">
        <w:rPr>
          <w:rStyle w:val="StyleUnderline"/>
          <w:rFonts w:cstheme="minorHAnsi"/>
          <w:highlight w:val="yellow"/>
        </w:rPr>
        <w:t>sudden economic crisis</w:t>
      </w:r>
      <w:r w:rsidRPr="009C2789">
        <w:rPr>
          <w:rFonts w:cstheme="minorHAnsi"/>
          <w:sz w:val="12"/>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18240A">
        <w:rPr>
          <w:rStyle w:val="StyleUnderline"/>
          <w:rFonts w:cstheme="minorHAnsi"/>
          <w:highlight w:val="yellow"/>
        </w:rPr>
        <w:t>According to a study</w:t>
      </w:r>
      <w:r w:rsidRPr="009C2789">
        <w:rPr>
          <w:rFonts w:cstheme="minorHAnsi"/>
          <w:sz w:val="12"/>
        </w:rPr>
        <w:t xml:space="preserve"> undertaken </w:t>
      </w:r>
      <w:r w:rsidRPr="0018240A">
        <w:rPr>
          <w:rStyle w:val="StyleUnderline"/>
          <w:rFonts w:cstheme="minorHAnsi"/>
          <w:highlight w:val="yellow"/>
        </w:rPr>
        <w:t>by</w:t>
      </w:r>
      <w:r w:rsidRPr="009C2789">
        <w:rPr>
          <w:rFonts w:cstheme="minorHAnsi"/>
          <w:sz w:val="12"/>
        </w:rPr>
        <w:t xml:space="preserve"> </w:t>
      </w:r>
      <w:proofErr w:type="spellStart"/>
      <w:r w:rsidRPr="009C2789">
        <w:rPr>
          <w:rFonts w:cstheme="minorHAnsi"/>
          <w:sz w:val="12"/>
        </w:rPr>
        <w:t>Minxin</w:t>
      </w:r>
      <w:proofErr w:type="spellEnd"/>
      <w:r w:rsidRPr="009C2789">
        <w:rPr>
          <w:rFonts w:cstheme="minorHAnsi"/>
          <w:sz w:val="12"/>
        </w:rPr>
        <w:t xml:space="preserve"> Pei and Ariel </w:t>
      </w:r>
      <w:proofErr w:type="spellStart"/>
      <w:r w:rsidRPr="009C2789">
        <w:rPr>
          <w:rFonts w:cstheme="minorHAnsi"/>
          <w:sz w:val="12"/>
        </w:rPr>
        <w:t>Adesnik</w:t>
      </w:r>
      <w:proofErr w:type="spellEnd"/>
      <w:r w:rsidRPr="009C2789">
        <w:rPr>
          <w:rFonts w:cstheme="minorHAnsi"/>
          <w:sz w:val="12"/>
        </w:rPr>
        <w:t xml:space="preserve"> of </w:t>
      </w:r>
      <w:r w:rsidRPr="0018240A">
        <w:rPr>
          <w:rStyle w:val="StyleUnderline"/>
          <w:rFonts w:cstheme="minorHAnsi"/>
          <w:highlight w:val="yellow"/>
        </w:rPr>
        <w:t>the Carnegie endowment for International Peace, there would not appear to be any merit in this hypothesis.  After studying ninety-three episodes of economic crisis in twenty-two countries</w:t>
      </w:r>
      <w:r w:rsidRPr="009C2789">
        <w:rPr>
          <w:rFonts w:cstheme="minorHAnsi"/>
          <w:sz w:val="12"/>
        </w:rPr>
        <w:t xml:space="preserve"> in Latin America and Asia in the years </w:t>
      </w:r>
      <w:r w:rsidRPr="0018240A">
        <w:rPr>
          <w:rStyle w:val="StyleUnderline"/>
          <w:rFonts w:cstheme="minorHAnsi"/>
          <w:highlight w:val="yellow"/>
        </w:rPr>
        <w:t>since the Second World War</w:t>
      </w:r>
      <w:r w:rsidRPr="009C2789">
        <w:rPr>
          <w:rFonts w:cstheme="minorHAnsi"/>
          <w:sz w:val="12"/>
        </w:rPr>
        <w:t xml:space="preserve"> they concluded that: </w:t>
      </w:r>
      <w:r w:rsidRPr="0018240A">
        <w:rPr>
          <w:rStyle w:val="StyleUnderline"/>
          <w:rFonts w:cstheme="minorHAnsi"/>
          <w:highlight w:val="yellow"/>
        </w:rPr>
        <w:t>Much of the conventional wisdom</w:t>
      </w:r>
      <w:r w:rsidRPr="009C2789">
        <w:rPr>
          <w:rStyle w:val="StyleUnderline"/>
          <w:rFonts w:cstheme="minorHAnsi"/>
        </w:rPr>
        <w:t xml:space="preserve"> </w:t>
      </w:r>
      <w:r w:rsidRPr="009C2789">
        <w:rPr>
          <w:rFonts w:cstheme="minorHAnsi"/>
          <w:sz w:val="12"/>
        </w:rPr>
        <w:t xml:space="preserve">about the political impact of economic crises </w:t>
      </w:r>
      <w:r w:rsidRPr="0018240A">
        <w:rPr>
          <w:rStyle w:val="StyleUnderline"/>
          <w:rFonts w:cstheme="minorHAnsi"/>
          <w:highlight w:val="yellow"/>
        </w:rPr>
        <w:t>may be wrong</w:t>
      </w:r>
      <w:r w:rsidRPr="0018240A">
        <w:rPr>
          <w:rFonts w:cstheme="minorHAnsi"/>
          <w:sz w:val="12"/>
          <w:highlight w:val="yellow"/>
        </w:rPr>
        <w:t>…</w:t>
      </w:r>
      <w:r w:rsidRPr="0018240A">
        <w:rPr>
          <w:rStyle w:val="StyleUnderline"/>
          <w:rFonts w:cstheme="minorHAnsi"/>
          <w:highlight w:val="yellow"/>
        </w:rPr>
        <w:t>The severity of economic crisis</w:t>
      </w:r>
      <w:r w:rsidRPr="009C2789">
        <w:rPr>
          <w:rFonts w:cstheme="minorHAnsi"/>
          <w:sz w:val="12"/>
        </w:rPr>
        <w:t xml:space="preserve"> – as measured in terms of inflation and negative growth – </w:t>
      </w:r>
      <w:r w:rsidRPr="0018240A">
        <w:rPr>
          <w:rStyle w:val="StyleUnderline"/>
          <w:rFonts w:cstheme="minorHAnsi"/>
          <w:highlight w:val="yellow"/>
        </w:rPr>
        <w:t>bore no relationship to the collapse of regimes</w:t>
      </w:r>
      <w:r w:rsidRPr="0018240A">
        <w:rPr>
          <w:rFonts w:cstheme="minorHAnsi"/>
          <w:sz w:val="12"/>
          <w:highlight w:val="yellow"/>
        </w:rPr>
        <w:t>…(</w:t>
      </w:r>
      <w:r w:rsidRPr="0018240A">
        <w:rPr>
          <w:rStyle w:val="StyleUnderline"/>
          <w:rFonts w:cstheme="minorHAnsi"/>
          <w:highlight w:val="yellow"/>
        </w:rPr>
        <w:t>or</w:t>
      </w:r>
      <w:r w:rsidRPr="0018240A">
        <w:rPr>
          <w:rFonts w:cstheme="minorHAnsi"/>
          <w:sz w:val="12"/>
          <w:highlight w:val="yellow"/>
        </w:rPr>
        <w:t>,</w:t>
      </w:r>
      <w:r w:rsidRPr="009C2789">
        <w:rPr>
          <w:rFonts w:cstheme="minorHAnsi"/>
          <w:sz w:val="12"/>
        </w:rPr>
        <w:t xml:space="preserve"> in democratic states, rarely) to an </w:t>
      </w:r>
      <w:r w:rsidRPr="0018240A">
        <w:rPr>
          <w:rStyle w:val="StyleUnderline"/>
          <w:rFonts w:cstheme="minorHAnsi"/>
          <w:highlight w:val="yellow"/>
        </w:rPr>
        <w:t>outbreak of violence</w:t>
      </w:r>
      <w:r w:rsidRPr="009C2789">
        <w:rPr>
          <w:rFonts w:cstheme="minorHAnsi"/>
          <w:sz w:val="12"/>
        </w:rPr>
        <w:t>…In the cases of dictatorships and semi-democracies, the ruling elites responded to crises by increasing repression (thereby using one form of violence to abort another).</w:t>
      </w:r>
    </w:p>
    <w:p w:rsidR="005E2766" w:rsidRPr="00A5181F" w:rsidRDefault="005E2766" w:rsidP="005E2766"/>
    <w:p w:rsidR="005E2766" w:rsidRDefault="005E2766" w:rsidP="005E2766">
      <w:pPr>
        <w:pStyle w:val="Heading3"/>
      </w:pPr>
      <w:bookmarkStart w:id="53" w:name="_Toc453287034"/>
      <w:bookmarkStart w:id="54" w:name="_Toc456553539"/>
      <w:r>
        <w:lastRenderedPageBreak/>
        <w:t>South Korea Can’t Solve Cyber-Attack</w:t>
      </w:r>
      <w:bookmarkEnd w:id="44"/>
      <w:r>
        <w:t>s</w:t>
      </w:r>
      <w:bookmarkEnd w:id="53"/>
      <w:bookmarkEnd w:id="54"/>
    </w:p>
    <w:p w:rsidR="005E2766" w:rsidRDefault="005E2766" w:rsidP="005E2766">
      <w:pPr>
        <w:pStyle w:val="Heading4"/>
      </w:pPr>
      <w:r>
        <w:t>(--) Numerous factors limit South Korea’s ability to affect cyber-politics that they don’t solve for:</w:t>
      </w:r>
    </w:p>
    <w:p w:rsidR="005E2766" w:rsidRDefault="005E2766" w:rsidP="005E2766">
      <w:r>
        <w:t xml:space="preserve">David </w:t>
      </w:r>
      <w:proofErr w:type="spellStart"/>
      <w:r w:rsidRPr="0054093E">
        <w:rPr>
          <w:rStyle w:val="Style13ptBold"/>
        </w:rPr>
        <w:t>Fidler</w:t>
      </w:r>
      <w:proofErr w:type="spellEnd"/>
      <w:r>
        <w:t>, 6/4/20</w:t>
      </w:r>
      <w:r w:rsidRPr="0054093E">
        <w:rPr>
          <w:rStyle w:val="Style13ptBold"/>
        </w:rPr>
        <w:t>15</w:t>
      </w:r>
      <w:r>
        <w:t xml:space="preserve"> (David, Visiting Fellow for Cybersecurity @ Council on Foreign Relations, "South Korea’s Difficult Path as a Middle Power in International Cyber Politics," </w:t>
      </w:r>
      <w:hyperlink r:id="rId70" w:history="1">
        <w:r w:rsidRPr="00B90113">
          <w:rPr>
            <w:rStyle w:val="Hyperlink"/>
          </w:rPr>
          <w:t>http://blogs.cfr.org/cyber/2015/06/04/south-koreas-difficult-path-as-a-middle-power-in-international-cyber-politics/</w:t>
        </w:r>
      </w:hyperlink>
      <w:r>
        <w:t xml:space="preserve">, Accessed 2/19/2016, </w:t>
      </w:r>
      <w:proofErr w:type="spellStart"/>
      <w:r>
        <w:t>rwg</w:t>
      </w:r>
      <w:proofErr w:type="spellEnd"/>
      <w:r>
        <w:t>)</w:t>
      </w:r>
    </w:p>
    <w:p w:rsidR="005E2766" w:rsidRPr="00881EAA" w:rsidRDefault="005E2766" w:rsidP="005E2766">
      <w:pPr>
        <w:rPr>
          <w:sz w:val="16"/>
        </w:rPr>
      </w:pPr>
      <w:r w:rsidRPr="00881EAA">
        <w:rPr>
          <w:sz w:val="16"/>
        </w:rPr>
        <w:t xml:space="preserve">Last month, I gave lectures on cybersecurity in South Korea shortly after Secretary of State John Kerry delivered remarks in Seoul on “An Open and Secure Internet.” This experience provided an opportunity to consider the challenges South Korea faces in cyber policy. I was particularly interested in how South Korea’s desire to influence world affairs as a “middle power” plays out in the cyber realm. Although </w:t>
      </w:r>
      <w:r w:rsidRPr="00881EAA">
        <w:rPr>
          <w:rStyle w:val="StyleUnderline"/>
          <w:highlight w:val="yellow"/>
        </w:rPr>
        <w:t>South Korea engages in active cyber diplomacy, numerous factors limit its ability to affect international cyber politics in a significant manner</w:t>
      </w:r>
      <w:r w:rsidRPr="00881EAA">
        <w:rPr>
          <w:sz w:val="16"/>
        </w:rPr>
        <w:t>. South Korea as a Middle Power and Cyber Diplomacy Since approximately 2008, South Korean officials have described South Korea’s role in world politics as that of a middle power: a medium-sized country with resources, capabilities, networks, and willingness to advance strategies that improve international cooperation. According to the East Asia Institute’s Middle Power Diplomacy Initiative, “[m]</w:t>
      </w:r>
      <w:proofErr w:type="spellStart"/>
      <w:r w:rsidRPr="00881EAA">
        <w:rPr>
          <w:sz w:val="16"/>
        </w:rPr>
        <w:t>iddle</w:t>
      </w:r>
      <w:proofErr w:type="spellEnd"/>
      <w:r w:rsidRPr="00881EAA">
        <w:rPr>
          <w:sz w:val="16"/>
        </w:rPr>
        <w:t xml:space="preserve"> power diplomacy generally involves the adoption of an internationalist perspective and policy, actively participating in multilateral forums, leading in specific niche areas, and acting as a bridge among nations.” Middle power status has traditionally been associated with countries such as Australia and Canada, but, as explored in a forthcoming book by CFR’s Scott A. Snyder on Middle Power Korea: Contributions to the Global Agenda, South Korea has pursued middle power diplomacy in international development, financial stability, nuclear security, and climate change. South Korea’s middle power efforts also have included cyberspace policy. In cyber, South Korea’s middle power diplomacy has included hosting the 2013 Seoul Conference on Cyberspace (an iteration of the London Process) and the 2014 plenipotentiary of the International Telecommunication Union. South Korea has engaged cyber issues diplomatically in the UN as a participant in the Governmental Group of Experts process, in Asian regional cooperation (e.g., through the ASEAN Regional Forum), in the middle power MITKA initiative (involving Mexico, Indonesia, Turkey, Korea, and Australia), as a founding member of the Global Forum on Cyber Expertise, and bilaterally with, among others, China, India, Japan, and the United States. Despite the diplomatic activity, identifying South Korea’s middle power contributions to international cyber relations proves difficult. During the time South Korea has tried to exert middle power influence, international cyber politics have become more contentious and dangerous, which undermines, for example, the Ministry of Foreign Affairs’ claim that “the success of the Seoul Conference on Cyberspace 2013 reinforced Korea’s stature as an agenda-setter on global issues.” The deteriorating trajectory in international cyber politics is not South Korea’s fault, but a middle power’s ambition and function is to provide leadership when cooperation falters, especially when great powers disagree. Factors Weakening South Korea’s Middle-Power Potential in Cyber Policy South Korea is one of the world’s most wired countries, which demonstrates the country’s embrace of cyber technologies. However, this commitment renders South Korea vulnerable to malicious cyber activities. As has happened in many countries, South Korea has scaled up its domestic cybersecurity efforts to address cyber threats, including the appointment in 2015 of a presidential adviser on cybersecurity. </w:t>
      </w:r>
      <w:r w:rsidRPr="00881EAA">
        <w:rPr>
          <w:rStyle w:val="StyleUnderline"/>
          <w:highlight w:val="yellow"/>
        </w:rPr>
        <w:t>Despite increased attention on cyber defense and resilience, South Korea has not developed approaches that obviously stand out from equivalent efforts by other countries. South Korea struggles with the same problems as other nations, which means its domestic cybersecurity activities do not necessarily boost its middle power ambitions</w:t>
      </w:r>
      <w:r w:rsidRPr="00881EAA">
        <w:rPr>
          <w:sz w:val="16"/>
        </w:rPr>
        <w:t xml:space="preserve">. </w:t>
      </w:r>
      <w:r w:rsidRPr="00881EAA">
        <w:rPr>
          <w:rStyle w:val="StyleUnderline"/>
          <w:highlight w:val="yellow"/>
        </w:rPr>
        <w:t>These ambitions also suffer because South Korea faces threats from North Korea that dominate South Korea’s cybersecurity agenda</w:t>
      </w:r>
      <w:r w:rsidRPr="00881EAA">
        <w:rPr>
          <w:sz w:val="16"/>
        </w:rPr>
        <w:t xml:space="preserve">. Although North Korea is a cyber menace beyond the Korean peninsula, no other country bears the cyber burden Pyongyang imposes on South Korea. Indeed, in no other country is cybersecurity so interwoven as part of an existential security threat. </w:t>
      </w:r>
      <w:r w:rsidRPr="00881EAA">
        <w:rPr>
          <w:rStyle w:val="StyleUnderline"/>
          <w:highlight w:val="yellow"/>
        </w:rPr>
        <w:t>This burden damages South Korea’s middle power aspirations in cyber affairs by highlighting South Korea’s vulnerabilities, forcing Seoul to prioritize North Korean cyber threats, and undermining the idea South Korea has effective strategies other countries can use.</w:t>
      </w:r>
      <w:r>
        <w:rPr>
          <w:rStyle w:val="StyleUnderline"/>
        </w:rPr>
        <w:t xml:space="preserve"> </w:t>
      </w:r>
      <w:r w:rsidRPr="00881EAA">
        <w:rPr>
          <w:rStyle w:val="StyleUnderline"/>
          <w:highlight w:val="yellow"/>
        </w:rPr>
        <w:t>South Korea’s close political, economic, and security relationship with the U</w:t>
      </w:r>
      <w:r w:rsidRPr="00881EAA">
        <w:rPr>
          <w:sz w:val="16"/>
        </w:rPr>
        <w:t xml:space="preserve">nited </w:t>
      </w:r>
      <w:r w:rsidRPr="00881EAA">
        <w:rPr>
          <w:rStyle w:val="StyleUnderline"/>
          <w:highlight w:val="yellow"/>
        </w:rPr>
        <w:t>S</w:t>
      </w:r>
      <w:r w:rsidRPr="00881EAA">
        <w:rPr>
          <w:sz w:val="16"/>
        </w:rPr>
        <w:t xml:space="preserve">tates </w:t>
      </w:r>
      <w:r w:rsidRPr="00881EAA">
        <w:rPr>
          <w:rStyle w:val="StyleUnderline"/>
          <w:highlight w:val="yellow"/>
        </w:rPr>
        <w:t>also affects its desire to be a middle power on cyber issues.</w:t>
      </w:r>
      <w:r w:rsidRPr="00881EAA">
        <w:rPr>
          <w:sz w:val="16"/>
        </w:rPr>
        <w:t xml:space="preserve"> A function of middle powers is to find ways to navigate international cooperation through the shoals of great-power competition. Middle powers should be—or perceived to be—sufficiently independent to be able to broker such cooperation. South Korea remains dependent on the United States in defending against North Korea, which colors perceptions of how autonomous South Korea can be on security issues. South Korea has not followed the U.S. position on all cyber issues. It has not ratified the U.S.-supported Budapest Convention on Cybercrime, nor did it join the United States in rejecting the revised International Telecommunication Regulations negotiated in 2012. However, such differences have not strengthened South Korea’s middle-power status, especially with countries most at odds with the United States on cyber issues, namely China, Iran, North Korea, and Russia.</w:t>
      </w:r>
    </w:p>
    <w:p w:rsidR="005E2766" w:rsidRPr="00123C16" w:rsidRDefault="005E2766" w:rsidP="005E2766">
      <w:pPr>
        <w:pStyle w:val="Heading4"/>
        <w:rPr>
          <w:rStyle w:val="Style13ptBold"/>
          <w:b/>
        </w:rPr>
      </w:pPr>
      <w:r>
        <w:rPr>
          <w:rStyle w:val="Style13ptBold"/>
          <w:b/>
        </w:rPr>
        <w:lastRenderedPageBreak/>
        <w:t xml:space="preserve">(--) </w:t>
      </w:r>
      <w:r w:rsidRPr="00123C16">
        <w:rPr>
          <w:rStyle w:val="Style13ptBold"/>
          <w:b/>
        </w:rPr>
        <w:t>South Korea must understand the technical characteristics of cyber-security to solve—the plan does nothing to cause this:</w:t>
      </w:r>
    </w:p>
    <w:p w:rsidR="005E2766" w:rsidRDefault="005E2766" w:rsidP="005E2766">
      <w:r w:rsidRPr="00915E12">
        <w:rPr>
          <w:rStyle w:val="Style13ptBold"/>
        </w:rPr>
        <w:t>KIM 15</w:t>
      </w:r>
      <w:r>
        <w:t xml:space="preserve"> (</w:t>
      </w:r>
      <w:proofErr w:type="spellStart"/>
      <w:r>
        <w:t>Sangbae</w:t>
      </w:r>
      <w:proofErr w:type="spellEnd"/>
      <w:r>
        <w:t xml:space="preserve"> Kim, Professor at the Department of Political Science and International Relations, Seoul National University, March 2015. “Policy Recommendation for South Korea’s Middle Power Diplomacy: Cyber Security”. </w:t>
      </w:r>
      <w:hyperlink r:id="rId71" w:history="1">
        <w:r w:rsidRPr="00B90113">
          <w:rPr>
            <w:rStyle w:val="Hyperlink"/>
          </w:rPr>
          <w:t>http://www.eai.or.kr/data/bbs/kor_report/2015031215253285.pdf</w:t>
        </w:r>
      </w:hyperlink>
      <w:r>
        <w:t xml:space="preserve">, Accessed 2/19/2016, </w:t>
      </w:r>
      <w:proofErr w:type="spellStart"/>
      <w:r>
        <w:t>rwg</w:t>
      </w:r>
      <w:proofErr w:type="spellEnd"/>
      <w:r>
        <w:t>)</w:t>
      </w:r>
    </w:p>
    <w:p w:rsidR="005E2766" w:rsidRDefault="005E2766" w:rsidP="005E2766">
      <w:pPr>
        <w:pStyle w:val="Heading4"/>
      </w:pPr>
      <w:r w:rsidRPr="00123C16">
        <w:rPr>
          <w:sz w:val="16"/>
        </w:rPr>
        <w:t xml:space="preserve">Cyber security issues have recently become considered as some of the most pertinent emerging agenda items that South Korea is likely to play a meaningful role as a middle power. These issues have largely been the domain of computer experts and specialists since the Internet began as a small community where an authentication layer of code was </w:t>
      </w:r>
      <w:proofErr w:type="spellStart"/>
      <w:r w:rsidRPr="00123C16">
        <w:rPr>
          <w:sz w:val="16"/>
        </w:rPr>
        <w:t>unne-cessary</w:t>
      </w:r>
      <w:proofErr w:type="spellEnd"/>
      <w:r w:rsidRPr="00123C16">
        <w:rPr>
          <w:sz w:val="16"/>
        </w:rPr>
        <w:t xml:space="preserve"> and the development of norms was simple. But as it grew, everything changed and although cyberspace offered an arena for business an d social activities, it also became an environment for crime, hacking, and terror. Governments, private companies and non - state actors are making efforts to develop stronger capabilities for securing their resources and activities in cyberspace. Foreign policy makers and International Relations scholars are struggling to understand cyberspace’s basic structures and dynamics, which are different from traditional security sectors. It is obvious that cyber security issues are becoming a m a </w:t>
      </w:r>
      <w:proofErr w:type="spellStart"/>
      <w:r w:rsidRPr="00123C16">
        <w:rPr>
          <w:sz w:val="16"/>
        </w:rPr>
        <w:t>jor</w:t>
      </w:r>
      <w:proofErr w:type="spellEnd"/>
      <w:r w:rsidRPr="00123C16">
        <w:rPr>
          <w:sz w:val="16"/>
        </w:rPr>
        <w:t xml:space="preserve"> concern of International Relations in various senses. Amid the fast spread of hacking technologies, many countries and international </w:t>
      </w:r>
      <w:proofErr w:type="spellStart"/>
      <w:r w:rsidRPr="00123C16">
        <w:rPr>
          <w:sz w:val="16"/>
        </w:rPr>
        <w:t>organiz</w:t>
      </w:r>
      <w:proofErr w:type="spellEnd"/>
      <w:r w:rsidRPr="00123C16">
        <w:rPr>
          <w:sz w:val="16"/>
        </w:rPr>
        <w:t xml:space="preserve"> a- </w:t>
      </w:r>
      <w:proofErr w:type="spellStart"/>
      <w:r w:rsidRPr="00123C16">
        <w:rPr>
          <w:sz w:val="16"/>
        </w:rPr>
        <w:t>tions</w:t>
      </w:r>
      <w:proofErr w:type="spellEnd"/>
      <w:r w:rsidRPr="00123C16">
        <w:rPr>
          <w:sz w:val="16"/>
        </w:rPr>
        <w:t xml:space="preserve"> focus more on crafting security measures and enhancing multilateral cooperation to fend off cyber threats, which could be as devastating as physical military strikes. For example, they are making efforts to build a global framework for Internet governance, of which cyber security is one of the contentious sub - fields; but their consensus has not been framed yet. In particular, </w:t>
      </w:r>
      <w:proofErr w:type="spellStart"/>
      <w:r w:rsidRPr="00123C16">
        <w:rPr>
          <w:sz w:val="16"/>
        </w:rPr>
        <w:t>th</w:t>
      </w:r>
      <w:proofErr w:type="spellEnd"/>
      <w:r w:rsidRPr="00123C16">
        <w:rPr>
          <w:sz w:val="16"/>
        </w:rPr>
        <w:t xml:space="preserve"> e United States and China, two world powers in the 21st century, have recently been in co n- </w:t>
      </w:r>
      <w:proofErr w:type="spellStart"/>
      <w:r w:rsidRPr="00123C16">
        <w:rPr>
          <w:sz w:val="16"/>
        </w:rPr>
        <w:t>flict</w:t>
      </w:r>
      <w:proofErr w:type="spellEnd"/>
      <w:r w:rsidRPr="00123C16">
        <w:rPr>
          <w:sz w:val="16"/>
        </w:rPr>
        <w:t xml:space="preserve"> with each other over hackings and espionage. The issue of cyber security is becoming an ever larger presence in U.S. - China relations and is seriously affecting threat perceptions on both sides. Indeed, despite it being such a new issue, the cyber realm is proving to be as cha l- </w:t>
      </w:r>
      <w:proofErr w:type="spellStart"/>
      <w:r w:rsidRPr="00123C16">
        <w:rPr>
          <w:sz w:val="16"/>
        </w:rPr>
        <w:t>lenging</w:t>
      </w:r>
      <w:proofErr w:type="spellEnd"/>
      <w:r w:rsidRPr="00123C16">
        <w:rPr>
          <w:sz w:val="16"/>
        </w:rPr>
        <w:t xml:space="preserve"> as the more traditional concerns that have long dominated the U.S. - China agenda. South Korea, which has a high reputation as an “In </w:t>
      </w:r>
      <w:proofErr w:type="spellStart"/>
      <w:r w:rsidRPr="00123C16">
        <w:rPr>
          <w:sz w:val="16"/>
        </w:rPr>
        <w:t>ternet</w:t>
      </w:r>
      <w:proofErr w:type="spellEnd"/>
      <w:r w:rsidRPr="00123C16">
        <w:rPr>
          <w:sz w:val="16"/>
        </w:rPr>
        <w:t xml:space="preserve"> Strong Nation,” is expected to play a contributive role in the cyber security sector. South Korea boasts cutting - edge digital technology, efficient computer networks and the world’s top high - speed Internet </w:t>
      </w:r>
      <w:proofErr w:type="spellStart"/>
      <w:r w:rsidRPr="00123C16">
        <w:rPr>
          <w:sz w:val="16"/>
        </w:rPr>
        <w:t>penetr</w:t>
      </w:r>
      <w:proofErr w:type="spellEnd"/>
      <w:r w:rsidRPr="00123C16">
        <w:rPr>
          <w:sz w:val="16"/>
        </w:rPr>
        <w:t xml:space="preserve"> a- </w:t>
      </w:r>
      <w:proofErr w:type="spellStart"/>
      <w:r w:rsidRPr="00123C16">
        <w:rPr>
          <w:sz w:val="16"/>
        </w:rPr>
        <w:t>tion</w:t>
      </w:r>
      <w:proofErr w:type="spellEnd"/>
      <w:r w:rsidRPr="00123C16">
        <w:rPr>
          <w:sz w:val="16"/>
        </w:rPr>
        <w:t xml:space="preserve"> rate. But behind these feats is an unpleasant truth: its vulnerability to cyber threats, suspected as the work of North Korea. There is a concern that the on - line attacks are likely to be coupled with off - line nuclear attacks. It is urgent and crucial for South Korea to build </w:t>
      </w:r>
      <w:proofErr w:type="spellStart"/>
      <w:r w:rsidRPr="00123C16">
        <w:rPr>
          <w:sz w:val="16"/>
        </w:rPr>
        <w:t>capabiliti</w:t>
      </w:r>
      <w:proofErr w:type="spellEnd"/>
      <w:r w:rsidRPr="00123C16">
        <w:rPr>
          <w:sz w:val="16"/>
        </w:rPr>
        <w:t xml:space="preserve"> </w:t>
      </w:r>
      <w:proofErr w:type="spellStart"/>
      <w:r w:rsidRPr="00123C16">
        <w:rPr>
          <w:sz w:val="16"/>
        </w:rPr>
        <w:t>es</w:t>
      </w:r>
      <w:proofErr w:type="spellEnd"/>
      <w:r w:rsidRPr="00123C16">
        <w:rPr>
          <w:sz w:val="16"/>
        </w:rPr>
        <w:t xml:space="preserve"> enough to fend off any attacks through cyberspace. However, securing </w:t>
      </w:r>
      <w:proofErr w:type="spellStart"/>
      <w:r w:rsidRPr="00123C16">
        <w:rPr>
          <w:sz w:val="16"/>
        </w:rPr>
        <w:t>cybe</w:t>
      </w:r>
      <w:proofErr w:type="spellEnd"/>
      <w:r w:rsidRPr="00123C16">
        <w:rPr>
          <w:sz w:val="16"/>
        </w:rPr>
        <w:t xml:space="preserve"> r- space is not solely based on fostering material capabilities, but also figuring out diplomatic solutions among committed actors. In recent years, South Korea as an Internet power is likely to play diplomatic roles in easing cyber conflict between world powers, and to building a new global mechanism for cyber security governance. </w:t>
      </w:r>
      <w:r w:rsidRPr="00123C16">
        <w:rPr>
          <w:rStyle w:val="StyleUnderline"/>
          <w:highlight w:val="yellow"/>
        </w:rPr>
        <w:t>To achieve these tasks of middle power diplomacy in the sector</w:t>
      </w:r>
      <w:r w:rsidRPr="00123C16">
        <w:rPr>
          <w:sz w:val="16"/>
        </w:rPr>
        <w:t xml:space="preserve">, it is essential that South Korea properly identify the structural conditions in which it cu r- </w:t>
      </w:r>
      <w:proofErr w:type="spellStart"/>
      <w:r w:rsidRPr="00123C16">
        <w:rPr>
          <w:sz w:val="16"/>
        </w:rPr>
        <w:t>rently</w:t>
      </w:r>
      <w:proofErr w:type="spellEnd"/>
      <w:r w:rsidRPr="00123C16">
        <w:rPr>
          <w:sz w:val="16"/>
        </w:rPr>
        <w:t xml:space="preserve"> operates, and determine adoptable options for the future to aid in its success. In </w:t>
      </w:r>
      <w:proofErr w:type="spellStart"/>
      <w:r w:rsidRPr="00123C16">
        <w:rPr>
          <w:sz w:val="16"/>
        </w:rPr>
        <w:t>oth-er</w:t>
      </w:r>
      <w:proofErr w:type="spellEnd"/>
      <w:r w:rsidRPr="00123C16">
        <w:rPr>
          <w:sz w:val="16"/>
        </w:rPr>
        <w:t xml:space="preserve"> words, a major task here is to comprehend the overall configuration of the technological and political structures, and define the coordinating or conflicting interests of the actors who are engaging the game. In this context, </w:t>
      </w:r>
      <w:r w:rsidRPr="00123C16">
        <w:rPr>
          <w:rStyle w:val="StyleUnderline"/>
          <w:highlight w:val="yellow"/>
        </w:rPr>
        <w:t>it is essential for South Korea to identify the structural condition that could be epitomized at three levels</w:t>
      </w:r>
      <w:r w:rsidRPr="00123C16">
        <w:rPr>
          <w:sz w:val="16"/>
        </w:rPr>
        <w:t xml:space="preserve">. </w:t>
      </w:r>
      <w:r w:rsidRPr="00123C16">
        <w:rPr>
          <w:sz w:val="16"/>
        </w:rPr>
        <w:t xml:space="preserve"> First of all, </w:t>
      </w:r>
      <w:r w:rsidRPr="00123C16">
        <w:rPr>
          <w:rStyle w:val="StyleUnderline"/>
          <w:highlight w:val="yellow"/>
        </w:rPr>
        <w:t xml:space="preserve">cyber security issues have a number of particular technological and </w:t>
      </w:r>
      <w:proofErr w:type="spellStart"/>
      <w:r w:rsidRPr="00123C16">
        <w:rPr>
          <w:rStyle w:val="StyleUnderline"/>
          <w:highlight w:val="yellow"/>
        </w:rPr>
        <w:t>stru</w:t>
      </w:r>
      <w:proofErr w:type="spellEnd"/>
      <w:r w:rsidRPr="00123C16">
        <w:rPr>
          <w:rStyle w:val="StyleUnderline"/>
          <w:highlight w:val="yellow"/>
        </w:rPr>
        <w:t xml:space="preserve"> c- </w:t>
      </w:r>
      <w:proofErr w:type="spellStart"/>
      <w:r w:rsidRPr="00123C16">
        <w:rPr>
          <w:rStyle w:val="StyleUnderline"/>
          <w:highlight w:val="yellow"/>
        </w:rPr>
        <w:t>tural</w:t>
      </w:r>
      <w:proofErr w:type="spellEnd"/>
      <w:r w:rsidRPr="00123C16">
        <w:rPr>
          <w:rStyle w:val="StyleUnderline"/>
          <w:highlight w:val="yellow"/>
        </w:rPr>
        <w:t xml:space="preserve"> characteristics</w:t>
      </w:r>
      <w:r w:rsidRPr="00123C16">
        <w:rPr>
          <w:sz w:val="16"/>
        </w:rPr>
        <w:t xml:space="preserve">, which are different from traditional security issues. Among them, </w:t>
      </w:r>
      <w:r w:rsidRPr="00123C16">
        <w:rPr>
          <w:rStyle w:val="StyleUnderline"/>
          <w:highlight w:val="yellow"/>
        </w:rPr>
        <w:t xml:space="preserve">the key to understanding the potential magnitude of cyber threats is the complex </w:t>
      </w:r>
      <w:proofErr w:type="spellStart"/>
      <w:r w:rsidRPr="00123C16">
        <w:rPr>
          <w:rStyle w:val="StyleUnderline"/>
          <w:highlight w:val="yellow"/>
        </w:rPr>
        <w:t>ch</w:t>
      </w:r>
      <w:proofErr w:type="spellEnd"/>
      <w:r w:rsidRPr="00123C16">
        <w:rPr>
          <w:rStyle w:val="StyleUnderline"/>
          <w:highlight w:val="yellow"/>
        </w:rPr>
        <w:t xml:space="preserve"> a- </w:t>
      </w:r>
      <w:proofErr w:type="spellStart"/>
      <w:r w:rsidRPr="00123C16">
        <w:rPr>
          <w:rStyle w:val="StyleUnderline"/>
          <w:highlight w:val="yellow"/>
        </w:rPr>
        <w:t>racter</w:t>
      </w:r>
      <w:proofErr w:type="spellEnd"/>
      <w:r w:rsidRPr="00123C16">
        <w:rPr>
          <w:rStyle w:val="StyleUnderline"/>
          <w:highlight w:val="yellow"/>
        </w:rPr>
        <w:t xml:space="preserve"> of the In </w:t>
      </w:r>
      <w:proofErr w:type="spellStart"/>
      <w:r w:rsidRPr="00123C16">
        <w:rPr>
          <w:rStyle w:val="StyleUnderline"/>
          <w:highlight w:val="yellow"/>
        </w:rPr>
        <w:t>ternet</w:t>
      </w:r>
      <w:proofErr w:type="spellEnd"/>
      <w:r w:rsidRPr="00123C16">
        <w:rPr>
          <w:rStyle w:val="StyleUnderline"/>
          <w:highlight w:val="yellow"/>
        </w:rPr>
        <w:t xml:space="preserve"> as a network of networks. Cyber threats are continuously </w:t>
      </w:r>
      <w:proofErr w:type="spellStart"/>
      <w:r w:rsidRPr="00123C16">
        <w:rPr>
          <w:rStyle w:val="StyleUnderline"/>
          <w:highlight w:val="yellow"/>
        </w:rPr>
        <w:t>evol</w:t>
      </w:r>
      <w:proofErr w:type="spellEnd"/>
      <w:r w:rsidRPr="00123C16">
        <w:rPr>
          <w:rStyle w:val="StyleUnderline"/>
          <w:highlight w:val="yellow"/>
        </w:rPr>
        <w:t xml:space="preserve"> v- </w:t>
      </w:r>
      <w:proofErr w:type="spellStart"/>
      <w:r w:rsidRPr="00123C16">
        <w:rPr>
          <w:rStyle w:val="StyleUnderline"/>
          <w:highlight w:val="yellow"/>
        </w:rPr>
        <w:t>ing</w:t>
      </w:r>
      <w:proofErr w:type="spellEnd"/>
      <w:r w:rsidRPr="00123C16">
        <w:rPr>
          <w:sz w:val="16"/>
        </w:rPr>
        <w:t>, as well as increasingly blurring distinctions between civil and military domains, non - state and state actors, and even human and non - human actors.</w:t>
      </w:r>
      <w:r>
        <w:rPr>
          <w:sz w:val="16"/>
        </w:rPr>
        <w:br/>
      </w:r>
      <w:r>
        <w:t>(--) Multiple factors undermine South Korean cyber-diplomacy that they don’t solve for:</w:t>
      </w:r>
    </w:p>
    <w:p w:rsidR="005E2766" w:rsidRDefault="005E2766" w:rsidP="005E2766">
      <w:r>
        <w:t xml:space="preserve">David </w:t>
      </w:r>
      <w:proofErr w:type="spellStart"/>
      <w:r w:rsidRPr="0054093E">
        <w:rPr>
          <w:rStyle w:val="Style13ptBold"/>
        </w:rPr>
        <w:t>Fidler</w:t>
      </w:r>
      <w:proofErr w:type="spellEnd"/>
      <w:r>
        <w:t>, 6/4/20</w:t>
      </w:r>
      <w:r w:rsidRPr="0054093E">
        <w:rPr>
          <w:rStyle w:val="Style13ptBold"/>
        </w:rPr>
        <w:t>15</w:t>
      </w:r>
      <w:r>
        <w:t xml:space="preserve"> (David, Visiting Fellow for Cybersecurity @ Council on Foreign Relations, "South Korea’s Difficult Path as a Middle Power in International Cyber Politics," </w:t>
      </w:r>
      <w:hyperlink r:id="rId72" w:history="1">
        <w:r w:rsidRPr="00B90113">
          <w:rPr>
            <w:rStyle w:val="Hyperlink"/>
          </w:rPr>
          <w:t>http://blogs.cfr.org/cyber/2015/06/04/south-koreas-difficult-path-as-a-middle-power-in-international-cyber-politics/</w:t>
        </w:r>
      </w:hyperlink>
      <w:r>
        <w:t xml:space="preserve">, Accessed 2/19/2016, </w:t>
      </w:r>
      <w:proofErr w:type="spellStart"/>
      <w:r>
        <w:t>rwg</w:t>
      </w:r>
      <w:proofErr w:type="spellEnd"/>
      <w:r>
        <w:t>)</w:t>
      </w:r>
    </w:p>
    <w:p w:rsidR="005E2766" w:rsidRDefault="005E2766" w:rsidP="005E2766">
      <w:pPr>
        <w:rPr>
          <w:sz w:val="16"/>
        </w:rPr>
      </w:pPr>
      <w:r w:rsidRPr="00852F25">
        <w:rPr>
          <w:sz w:val="16"/>
        </w:rPr>
        <w:t xml:space="preserve">Rather than exerting influence in global cyber affairs, </w:t>
      </w:r>
      <w:r w:rsidRPr="00881EAA">
        <w:rPr>
          <w:rStyle w:val="StyleUnderline"/>
          <w:highlight w:val="yellow"/>
        </w:rPr>
        <w:t>South Korea’s cyber diplomacy confronts problems that shrink its ability to affect global cyber relations. Mounting pressures from its domestic online vulnerabilities, the unrelenting threat from North Korea</w:t>
      </w:r>
      <w:r w:rsidRPr="00852F25">
        <w:rPr>
          <w:sz w:val="16"/>
        </w:rPr>
        <w:t xml:space="preserve">, the close alliance with the United States, </w:t>
      </w:r>
      <w:r w:rsidRPr="00881EAA">
        <w:rPr>
          <w:rStyle w:val="StyleUnderline"/>
          <w:highlight w:val="yellow"/>
        </w:rPr>
        <w:t>and deteriorating cyber relations among major powers jeopardize South Korea’s desire to shape international cyber politics</w:t>
      </w:r>
      <w:r w:rsidRPr="00852F25">
        <w:rPr>
          <w:sz w:val="16"/>
        </w:rPr>
        <w:t xml:space="preserve"> as a middle power.</w:t>
      </w:r>
    </w:p>
    <w:p w:rsidR="005E2766" w:rsidRPr="00123C16" w:rsidRDefault="005E2766" w:rsidP="005E2766">
      <w:pPr>
        <w:rPr>
          <w:sz w:val="16"/>
        </w:rPr>
      </w:pPr>
    </w:p>
    <w:p w:rsidR="005E2766" w:rsidRDefault="005E2766" w:rsidP="005E2766">
      <w:pPr>
        <w:pStyle w:val="Heading3"/>
      </w:pPr>
      <w:bookmarkStart w:id="55" w:name="_Toc453287035"/>
      <w:bookmarkStart w:id="56" w:name="_Toc456553540"/>
      <w:r>
        <w:lastRenderedPageBreak/>
        <w:t>Cyber-Security Impact Defense</w:t>
      </w:r>
      <w:bookmarkEnd w:id="55"/>
      <w:bookmarkEnd w:id="56"/>
    </w:p>
    <w:p w:rsidR="005E2766" w:rsidRDefault="005E2766" w:rsidP="005E2766">
      <w:pPr>
        <w:pStyle w:val="Heading4"/>
      </w:pPr>
      <w:r>
        <w:t>(--) US won’t escalate a cyber-war:</w:t>
      </w:r>
    </w:p>
    <w:p w:rsidR="005E2766" w:rsidRDefault="005E2766" w:rsidP="005E2766">
      <w:r>
        <w:t xml:space="preserve">David C. </w:t>
      </w:r>
      <w:proofErr w:type="spellStart"/>
      <w:r w:rsidRPr="00881EAA">
        <w:rPr>
          <w:rStyle w:val="Style13ptBold"/>
        </w:rPr>
        <w:t>Gompert</w:t>
      </w:r>
      <w:proofErr w:type="spellEnd"/>
      <w:r w:rsidRPr="00881EAA">
        <w:rPr>
          <w:rStyle w:val="Style13ptBold"/>
        </w:rPr>
        <w:t xml:space="preserve"> and</w:t>
      </w:r>
      <w:r>
        <w:t xml:space="preserve"> Martin </w:t>
      </w:r>
      <w:proofErr w:type="spellStart"/>
      <w:r w:rsidRPr="00881EAA">
        <w:rPr>
          <w:rStyle w:val="Style13ptBold"/>
        </w:rPr>
        <w:t>Libicki</w:t>
      </w:r>
      <w:proofErr w:type="spellEnd"/>
      <w:r w:rsidRPr="00881EAA">
        <w:rPr>
          <w:rStyle w:val="Style13ptBold"/>
        </w:rPr>
        <w:t>, 2015</w:t>
      </w:r>
      <w:r>
        <w:t xml:space="preserve"> (Distinguished Visiting Professors at the US Naval Academy’s Center for Cyber Security Studies, “Waging Cyber War the American Way,” </w:t>
      </w:r>
      <w:hyperlink r:id="rId73" w:history="1">
        <w:r w:rsidRPr="00B90113">
          <w:rPr>
            <w:rStyle w:val="Hyperlink"/>
          </w:rPr>
          <w:t>http://www.eai.or.kr/data/bbs/kor_report/2015031215253285.pdf</w:t>
        </w:r>
      </w:hyperlink>
      <w:r>
        <w:t xml:space="preserve">, Accessed 2/19/2016, </w:t>
      </w:r>
      <w:proofErr w:type="spellStart"/>
      <w:r>
        <w:t>rwg</w:t>
      </w:r>
      <w:proofErr w:type="spellEnd"/>
      <w:r>
        <w:t>)</w:t>
      </w:r>
    </w:p>
    <w:p w:rsidR="005E2766" w:rsidRPr="00123C16" w:rsidRDefault="005E2766" w:rsidP="005E2766">
      <w:pPr>
        <w:rPr>
          <w:sz w:val="14"/>
        </w:rPr>
      </w:pPr>
      <w:r w:rsidRPr="00123C16">
        <w:rPr>
          <w:sz w:val="14"/>
        </w:rPr>
        <w:t xml:space="preserve">Apart from its preparedness to conduct counter-military </w:t>
      </w:r>
      <w:r w:rsidRPr="00123C16">
        <w:rPr>
          <w:rStyle w:val="StyleUnderline"/>
          <w:highlight w:val="yellow"/>
        </w:rPr>
        <w:t>cyber operations</w:t>
      </w:r>
      <w:r w:rsidRPr="00123C16">
        <w:rPr>
          <w:sz w:val="14"/>
        </w:rPr>
        <w:t xml:space="preserve"> during wartime, </w:t>
      </w:r>
      <w:r w:rsidRPr="00123C16">
        <w:rPr>
          <w:rStyle w:val="StyleUnderline"/>
          <w:highlight w:val="yellow"/>
        </w:rPr>
        <w:t>the U</w:t>
      </w:r>
      <w:r w:rsidRPr="00123C16">
        <w:rPr>
          <w:sz w:val="14"/>
        </w:rPr>
        <w:t xml:space="preserve">nited </w:t>
      </w:r>
      <w:r w:rsidRPr="00123C16">
        <w:rPr>
          <w:rStyle w:val="StyleUnderline"/>
          <w:highlight w:val="yellow"/>
        </w:rPr>
        <w:t>S</w:t>
      </w:r>
      <w:r w:rsidRPr="00123C16">
        <w:rPr>
          <w:sz w:val="14"/>
        </w:rPr>
        <w:t xml:space="preserve">tates </w:t>
      </w:r>
      <w:r w:rsidRPr="00123C16">
        <w:rPr>
          <w:rStyle w:val="StyleUnderline"/>
          <w:highlight w:val="yellow"/>
        </w:rPr>
        <w:t xml:space="preserve">has been reticent about using its offensive capabilities. While it has not excluded conducting cyber operations to coerce hostile states </w:t>
      </w:r>
      <w:r w:rsidRPr="00123C16">
        <w:rPr>
          <w:sz w:val="14"/>
        </w:rPr>
        <w:t>or non-state actors,</w:t>
      </w:r>
      <w:r w:rsidRPr="00123C16">
        <w:rPr>
          <w:rStyle w:val="StyleUnderline"/>
          <w:highlight w:val="yellow"/>
        </w:rPr>
        <w:t xml:space="preserve"> it has yet to brandish such a threat</w:t>
      </w:r>
      <w:r w:rsidRPr="00123C16">
        <w:rPr>
          <w:sz w:val="14"/>
        </w:rPr>
        <w:t xml:space="preserve">.9 Broadly speaking, </w:t>
      </w:r>
      <w:r w:rsidRPr="00123C16">
        <w:rPr>
          <w:rStyle w:val="StyleUnderline"/>
          <w:highlight w:val="yellow"/>
        </w:rPr>
        <w:t>US policy is to rely on the threat of retaliation to deter a form of warfare it is keen to avoid.</w:t>
      </w:r>
      <w:r w:rsidRPr="00123C16">
        <w:rPr>
          <w:sz w:val="14"/>
        </w:rPr>
        <w:t xml:space="preserve"> Chinese criticism that the US retaliatory policy and capabilities ‘will up the ante on the Internet arms race’ is disingenuous in that China has been energetic in forming and using capabilities for cyber operations.10</w:t>
      </w:r>
    </w:p>
    <w:p w:rsidR="005E2766" w:rsidRDefault="005E2766" w:rsidP="005E2766">
      <w:pPr>
        <w:pStyle w:val="Heading4"/>
      </w:pPr>
      <w:r>
        <w:t xml:space="preserve"> (--) “Escalation” of a cyber-war doesn’t mean it is a prelude to armed conflict:</w:t>
      </w:r>
    </w:p>
    <w:p w:rsidR="005E2766" w:rsidRDefault="005E2766" w:rsidP="005E2766">
      <w:r>
        <w:t xml:space="preserve">David C. </w:t>
      </w:r>
      <w:proofErr w:type="spellStart"/>
      <w:r w:rsidRPr="00881EAA">
        <w:rPr>
          <w:rStyle w:val="Style13ptBold"/>
        </w:rPr>
        <w:t>Gompert</w:t>
      </w:r>
      <w:proofErr w:type="spellEnd"/>
      <w:r w:rsidRPr="00881EAA">
        <w:rPr>
          <w:rStyle w:val="Style13ptBold"/>
        </w:rPr>
        <w:t xml:space="preserve"> and</w:t>
      </w:r>
      <w:r>
        <w:t xml:space="preserve"> Martin </w:t>
      </w:r>
      <w:proofErr w:type="spellStart"/>
      <w:r w:rsidRPr="00881EAA">
        <w:rPr>
          <w:rStyle w:val="Style13ptBold"/>
        </w:rPr>
        <w:t>Libicki</w:t>
      </w:r>
      <w:proofErr w:type="spellEnd"/>
      <w:r w:rsidRPr="00881EAA">
        <w:rPr>
          <w:rStyle w:val="Style13ptBold"/>
        </w:rPr>
        <w:t>, 2015</w:t>
      </w:r>
      <w:r>
        <w:t xml:space="preserve"> (Distinguished Visiting Professors at the US Naval Academy’s Center for Cyber Security Studies, “Waging Cyber War the American Way,” </w:t>
      </w:r>
      <w:hyperlink r:id="rId74" w:history="1">
        <w:r w:rsidRPr="00B90113">
          <w:rPr>
            <w:rStyle w:val="Hyperlink"/>
          </w:rPr>
          <w:t>http://www.eai.or.kr/data/bbs/kor_report/2015031215253285.pdf</w:t>
        </w:r>
      </w:hyperlink>
      <w:r>
        <w:t xml:space="preserve">, Accessed 2/19/2016, </w:t>
      </w:r>
      <w:proofErr w:type="spellStart"/>
      <w:r>
        <w:t>rwg</w:t>
      </w:r>
      <w:proofErr w:type="spellEnd"/>
      <w:r>
        <w:t>)</w:t>
      </w:r>
    </w:p>
    <w:p w:rsidR="005E2766" w:rsidRPr="0002564D" w:rsidRDefault="005E2766" w:rsidP="005E2766">
      <w:pPr>
        <w:rPr>
          <w:sz w:val="16"/>
        </w:rPr>
      </w:pPr>
      <w:r w:rsidRPr="0002564D">
        <w:rPr>
          <w:sz w:val="16"/>
        </w:rPr>
        <w:t xml:space="preserve">This raises the question of whether the laws of war should apply to coercive cyber war (and cyber war in general). Specifically, must the target of a </w:t>
      </w:r>
      <w:proofErr w:type="spellStart"/>
      <w:r w:rsidRPr="0002564D">
        <w:rPr>
          <w:sz w:val="16"/>
        </w:rPr>
        <w:t>cyber attack</w:t>
      </w:r>
      <w:proofErr w:type="spellEnd"/>
      <w:r w:rsidRPr="0002564D">
        <w:rPr>
          <w:sz w:val="16"/>
        </w:rPr>
        <w:t xml:space="preserve"> be a military capability? Because cyber war is war, the answer would be yes if </w:t>
      </w:r>
      <w:proofErr w:type="spellStart"/>
      <w:r w:rsidRPr="0002564D">
        <w:rPr>
          <w:sz w:val="16"/>
        </w:rPr>
        <w:t>cyber attacks</w:t>
      </w:r>
      <w:proofErr w:type="spellEnd"/>
      <w:r w:rsidRPr="0002564D">
        <w:rPr>
          <w:sz w:val="16"/>
        </w:rPr>
        <w:t xml:space="preserve"> worked the same way that kinetic attacks do. But they do not. In theory, cyber war can destroy things; but in actuality, attacks rely on computer instructions that can cause things to destroy themselves. </w:t>
      </w:r>
      <w:proofErr w:type="spellStart"/>
      <w:r w:rsidRPr="0002564D">
        <w:rPr>
          <w:sz w:val="16"/>
        </w:rPr>
        <w:t>Stuxnet</w:t>
      </w:r>
      <w:proofErr w:type="spellEnd"/>
      <w:r w:rsidRPr="0002564D">
        <w:rPr>
          <w:sz w:val="16"/>
        </w:rPr>
        <w:t xml:space="preserve"> broke centrifuges because the centrifuges were built to execute potentially self-destructive sequences. Otherwise, </w:t>
      </w:r>
      <w:proofErr w:type="spellStart"/>
      <w:r w:rsidRPr="0002564D">
        <w:rPr>
          <w:rStyle w:val="StyleUnderline"/>
          <w:highlight w:val="yellow"/>
        </w:rPr>
        <w:t>cyber attacks</w:t>
      </w:r>
      <w:proofErr w:type="spellEnd"/>
      <w:r w:rsidRPr="0002564D">
        <w:rPr>
          <w:rStyle w:val="StyleUnderline"/>
          <w:highlight w:val="yellow"/>
        </w:rPr>
        <w:t xml:space="preserve"> are essentially disruptive: they keep things from working. In this sense, cyber war is generally not violent. Moreover, its direct effects can be reversed, and far more quickly than those of physical war. An attack against the computer systems of military forces that are not at war may be troublesome, but any degradation is temporary</w:t>
      </w:r>
      <w:r w:rsidRPr="0002564D">
        <w:rPr>
          <w:sz w:val="16"/>
        </w:rPr>
        <w:t xml:space="preserve">, and physical hardware is left intact.26 Unless </w:t>
      </w:r>
      <w:proofErr w:type="spellStart"/>
      <w:r w:rsidRPr="0002564D">
        <w:rPr>
          <w:sz w:val="16"/>
        </w:rPr>
        <w:t>cyber attacks</w:t>
      </w:r>
      <w:proofErr w:type="spellEnd"/>
      <w:r w:rsidRPr="0002564D">
        <w:rPr>
          <w:sz w:val="16"/>
        </w:rPr>
        <w:t xml:space="preserve"> are a prelude to armed conflict, and hence more pre-emptive than coercive, there is time to mend any ruptures, so long as the country being threatened is not itself at war with a third party. Hence, the threat of a </w:t>
      </w:r>
      <w:proofErr w:type="spellStart"/>
      <w:r w:rsidRPr="0002564D">
        <w:rPr>
          <w:sz w:val="16"/>
        </w:rPr>
        <w:t>cyber attack</w:t>
      </w:r>
      <w:proofErr w:type="spellEnd"/>
      <w:r w:rsidRPr="0002564D">
        <w:rPr>
          <w:sz w:val="16"/>
        </w:rPr>
        <w:t xml:space="preserve"> on military forces is unlikely to be very persuasive or produce much coercive leverage.</w:t>
      </w:r>
    </w:p>
    <w:p w:rsidR="005E2766" w:rsidRDefault="005E2766" w:rsidP="005E2766">
      <w:pPr>
        <w:pStyle w:val="Heading4"/>
      </w:pPr>
      <w:r>
        <w:t>(--) Cyber-deterrence already exists in Asia-Pacific region:</w:t>
      </w:r>
    </w:p>
    <w:p w:rsidR="005E2766" w:rsidRDefault="005E2766" w:rsidP="005E2766">
      <w:pPr>
        <w:rPr>
          <w:lang w:eastAsia="ko-KR"/>
        </w:rPr>
      </w:pPr>
      <w:r>
        <w:t xml:space="preserve">Dean </w:t>
      </w:r>
      <w:r w:rsidRPr="006245FA">
        <w:rPr>
          <w:rStyle w:val="Style13ptBold"/>
        </w:rPr>
        <w:t>Cheng,</w:t>
      </w:r>
      <w:r>
        <w:t xml:space="preserve"> 1/20</w:t>
      </w:r>
      <w:r w:rsidRPr="006245FA">
        <w:rPr>
          <w:rStyle w:val="Style13ptBold"/>
        </w:rPr>
        <w:t>16</w:t>
      </w:r>
      <w:r>
        <w:t xml:space="preserve"> (</w:t>
      </w:r>
      <w:r>
        <w:rPr>
          <w:lang w:eastAsia="ko-KR"/>
        </w:rPr>
        <w:t xml:space="preserve">Senior Research Fellow for Chinese Political and Security Affairs in the Asian Studies Center, “Prospects for Extended Deterrence in Space and Cyber: The Case of the PRC,” </w:t>
      </w:r>
      <w:hyperlink r:id="rId75" w:history="1">
        <w:r w:rsidRPr="004252FC">
          <w:rPr>
            <w:rStyle w:val="Hyperlink"/>
            <w:lang w:eastAsia="ko-KR"/>
          </w:rPr>
          <w:t>http://www.heritage.org/research/reports/2016/01/prospects-for-extended-deterrence-in-space-and-cyber-the-case-of-the-prc</w:t>
        </w:r>
      </w:hyperlink>
      <w:r>
        <w:rPr>
          <w:rStyle w:val="Hyperlink"/>
          <w:lang w:eastAsia="ko-KR"/>
        </w:rPr>
        <w:t xml:space="preserve">, Accessed 1/27/2016, </w:t>
      </w:r>
      <w:proofErr w:type="spellStart"/>
      <w:r>
        <w:rPr>
          <w:rStyle w:val="Hyperlink"/>
          <w:lang w:eastAsia="ko-KR"/>
        </w:rPr>
        <w:t>rwg</w:t>
      </w:r>
      <w:proofErr w:type="spellEnd"/>
      <w:r>
        <w:rPr>
          <w:rStyle w:val="Hyperlink"/>
          <w:lang w:eastAsia="ko-KR"/>
        </w:rPr>
        <w:t>)</w:t>
      </w:r>
    </w:p>
    <w:p w:rsidR="005E2766" w:rsidRPr="00C7345C" w:rsidRDefault="005E2766" w:rsidP="005E2766">
      <w:pPr>
        <w:rPr>
          <w:sz w:val="16"/>
          <w:lang w:eastAsia="ko-KR"/>
        </w:rPr>
      </w:pPr>
      <w:r w:rsidRPr="00C7345C">
        <w:rPr>
          <w:sz w:val="16"/>
          <w:lang w:eastAsia="ko-KR"/>
        </w:rPr>
        <w:t xml:space="preserve">Interestingly, some </w:t>
      </w:r>
      <w:r w:rsidRPr="00C7345C">
        <w:rPr>
          <w:rStyle w:val="StyleUnderline"/>
          <w:highlight w:val="yellow"/>
        </w:rPr>
        <w:t>Chinese analysts seem to believe that a state of mutual “information deterrence” already exists in the Asia–Pacific region, at least insofar as disruptive attacks</w:t>
      </w:r>
      <w:r w:rsidRPr="00C7345C">
        <w:rPr>
          <w:sz w:val="16"/>
          <w:lang w:eastAsia="ko-KR"/>
        </w:rPr>
        <w:t xml:space="preserve"> against each other’s information networks are concerned. It is noted that </w:t>
      </w:r>
      <w:r w:rsidRPr="00C7345C">
        <w:rPr>
          <w:rStyle w:val="StyleUnderline"/>
          <w:highlight w:val="yellow"/>
        </w:rPr>
        <w:t>among states of roughly equal levels of information tech</w:t>
      </w:r>
      <w:r w:rsidRPr="00C7345C">
        <w:rPr>
          <w:sz w:val="16"/>
          <w:lang w:eastAsia="ko-KR"/>
        </w:rPr>
        <w:t xml:space="preserve">nology, and given the wide penetration of the Internet into all aspects of all nations’ societies, economies, and political structures, </w:t>
      </w:r>
      <w:r w:rsidRPr="00C7345C">
        <w:rPr>
          <w:rStyle w:val="StyleUnderline"/>
          <w:highlight w:val="yellow"/>
        </w:rPr>
        <w:t>states will not engage in disruptive network warfare lightly.</w:t>
      </w:r>
      <w:r w:rsidRPr="00C7345C">
        <w:rPr>
          <w:sz w:val="16"/>
          <w:lang w:eastAsia="ko-KR"/>
        </w:rPr>
        <w:t xml:space="preserve">[15] This would suggest that </w:t>
      </w:r>
      <w:r w:rsidRPr="00C7345C">
        <w:rPr>
          <w:rStyle w:val="StyleUnderline"/>
          <w:highlight w:val="yellow"/>
        </w:rPr>
        <w:t>with respect to computer network exploitation</w:t>
      </w:r>
      <w:r w:rsidRPr="00C7345C">
        <w:rPr>
          <w:sz w:val="16"/>
          <w:lang w:eastAsia="ko-KR"/>
        </w:rPr>
        <w:t xml:space="preserve"> (i.e., cyber espionage), </w:t>
      </w:r>
      <w:r w:rsidRPr="00C7345C">
        <w:rPr>
          <w:rStyle w:val="StyleUnderline"/>
          <w:highlight w:val="yellow"/>
        </w:rPr>
        <w:t>there is some degree of restraint against proceeding to erase data or physically destroy key elements of a potential adversary’s information networks,</w:t>
      </w:r>
      <w:r w:rsidRPr="00C7345C">
        <w:rPr>
          <w:sz w:val="16"/>
          <w:lang w:eastAsia="ko-KR"/>
        </w:rPr>
        <w:t xml:space="preserve"> at least in peacetime.</w:t>
      </w:r>
    </w:p>
    <w:p w:rsidR="005E2766" w:rsidRDefault="005E2766" w:rsidP="005E2766">
      <w:pPr>
        <w:pStyle w:val="Heading4"/>
      </w:pPr>
      <w:r>
        <w:t>(--) Hackers can only cause localized disruptions in service:</w:t>
      </w:r>
    </w:p>
    <w:p w:rsidR="005E2766" w:rsidRDefault="005E2766" w:rsidP="005E2766">
      <w:r>
        <w:t xml:space="preserve">Jonathan </w:t>
      </w:r>
      <w:proofErr w:type="spellStart"/>
      <w:r w:rsidRPr="005B7EA7">
        <w:rPr>
          <w:rStyle w:val="Style13ptBold"/>
        </w:rPr>
        <w:t>Pollet</w:t>
      </w:r>
      <w:proofErr w:type="spellEnd"/>
      <w:r>
        <w:t>, 11/23/20</w:t>
      </w:r>
      <w:r w:rsidRPr="005B7EA7">
        <w:rPr>
          <w:rStyle w:val="Style13ptBold"/>
        </w:rPr>
        <w:t>14</w:t>
      </w:r>
      <w:r>
        <w:t xml:space="preserve"> (17-year veteran of the critical infrastructure industry.  As an ‘ethical hacker,’ he consults for some of the world’s largest energy companies, as well as electric utilities, chemical plants, water treatment plants, etc. to help them better defend against </w:t>
      </w:r>
      <w:proofErr w:type="spellStart"/>
      <w:r>
        <w:t>cyber attacks</w:t>
      </w:r>
      <w:proofErr w:type="spellEnd"/>
      <w:r>
        <w:t xml:space="preserve">, “Here's </w:t>
      </w:r>
      <w:r>
        <w:lastRenderedPageBreak/>
        <w:t xml:space="preserve">What Chinese Hackers Can Actually Do To The US Power Grid,” </w:t>
      </w:r>
      <w:hyperlink r:id="rId76" w:history="1">
        <w:r w:rsidRPr="004A336D">
          <w:rPr>
            <w:rStyle w:val="Hyperlink"/>
          </w:rPr>
          <w:t>http://www.businessinsider.com/what-hackers-can-do-to-our-power-grid-2014-11</w:t>
        </w:r>
      </w:hyperlink>
      <w:r>
        <w:t xml:space="preserve">, Accessed 10/14/2015, </w:t>
      </w:r>
      <w:proofErr w:type="spellStart"/>
      <w:r>
        <w:t>rwg</w:t>
      </w:r>
      <w:proofErr w:type="spellEnd"/>
      <w:r>
        <w:t>)</w:t>
      </w:r>
    </w:p>
    <w:p w:rsidR="005E2766" w:rsidRDefault="005E2766" w:rsidP="005E2766">
      <w:pPr>
        <w:rPr>
          <w:rStyle w:val="StyleUnderline"/>
        </w:rPr>
      </w:pPr>
      <w:r w:rsidRPr="00E52AF0">
        <w:rPr>
          <w:sz w:val="16"/>
        </w:rPr>
        <w:t xml:space="preserve">In the meantime, the individual asset owners who are the ones technically responsible for securing their networks and facilities need to start taking more aggressive steps immediately to guard against highly sophisticated cyber actors. But </w:t>
      </w:r>
      <w:r w:rsidRPr="00E52AF0">
        <w:rPr>
          <w:rStyle w:val="StyleUnderline"/>
          <w:highlight w:val="yellow"/>
        </w:rPr>
        <w:t>the real risk when it comes to the electric grid specifically is of localized disruptions in service — not a widespread outage. It would be extremely difficult for hackers, without an almost superhuman effort, to cause a power outage that stretched across the country.</w:t>
      </w:r>
    </w:p>
    <w:p w:rsidR="005E2766" w:rsidRPr="005B6945" w:rsidRDefault="005E2766" w:rsidP="005E2766">
      <w:pPr>
        <w:pStyle w:val="Heading4"/>
      </w:pPr>
      <w:r>
        <w:t xml:space="preserve"> (--) The US desire to avoid cyber-war escalation means it has tight command and control:</w:t>
      </w:r>
    </w:p>
    <w:p w:rsidR="005E2766" w:rsidRDefault="005E2766" w:rsidP="005E2766">
      <w:r>
        <w:t xml:space="preserve">David C. </w:t>
      </w:r>
      <w:proofErr w:type="spellStart"/>
      <w:r w:rsidRPr="00881EAA">
        <w:rPr>
          <w:rStyle w:val="Style13ptBold"/>
        </w:rPr>
        <w:t>Gompert</w:t>
      </w:r>
      <w:proofErr w:type="spellEnd"/>
      <w:r w:rsidRPr="00881EAA">
        <w:rPr>
          <w:rStyle w:val="Style13ptBold"/>
        </w:rPr>
        <w:t xml:space="preserve"> and</w:t>
      </w:r>
      <w:r>
        <w:t xml:space="preserve"> Martin </w:t>
      </w:r>
      <w:proofErr w:type="spellStart"/>
      <w:r w:rsidRPr="00881EAA">
        <w:rPr>
          <w:rStyle w:val="Style13ptBold"/>
        </w:rPr>
        <w:t>Libicki</w:t>
      </w:r>
      <w:proofErr w:type="spellEnd"/>
      <w:r w:rsidRPr="00881EAA">
        <w:rPr>
          <w:rStyle w:val="Style13ptBold"/>
        </w:rPr>
        <w:t>, 2015</w:t>
      </w:r>
      <w:r>
        <w:t xml:space="preserve"> (Distinguished Visiting Professors at the US Naval Academy’s Center for Cyber Security Studies, “Waging Cyber War the American Way,” </w:t>
      </w:r>
      <w:hyperlink r:id="rId77" w:history="1">
        <w:r w:rsidRPr="00B90113">
          <w:rPr>
            <w:rStyle w:val="Hyperlink"/>
          </w:rPr>
          <w:t>http://www.eai.or.kr/data/bbs/kor_report/2015031215253285.pdf</w:t>
        </w:r>
      </w:hyperlink>
      <w:r>
        <w:t xml:space="preserve">, Accessed 2/19/2016, </w:t>
      </w:r>
      <w:proofErr w:type="spellStart"/>
      <w:r>
        <w:t>rwg</w:t>
      </w:r>
      <w:proofErr w:type="spellEnd"/>
      <w:r>
        <w:t>)</w:t>
      </w:r>
    </w:p>
    <w:p w:rsidR="005E2766" w:rsidRDefault="005E2766" w:rsidP="005E2766">
      <w:pPr>
        <w:rPr>
          <w:sz w:val="16"/>
        </w:rPr>
      </w:pPr>
      <w:r w:rsidRPr="00D246A2">
        <w:rPr>
          <w:sz w:val="16"/>
        </w:rPr>
        <w:t xml:space="preserve">Although the problems of proportionality, discrimination and respect for neutrality are not unique to cyber war, they can be exacerbated by the difficulty inherent in controlling the course, paths and effects of </w:t>
      </w:r>
      <w:proofErr w:type="spellStart"/>
      <w:r w:rsidRPr="00D246A2">
        <w:rPr>
          <w:sz w:val="16"/>
        </w:rPr>
        <w:t>cyber attacks</w:t>
      </w:r>
      <w:proofErr w:type="spellEnd"/>
      <w:r w:rsidRPr="00D246A2">
        <w:rPr>
          <w:sz w:val="16"/>
        </w:rPr>
        <w:t xml:space="preserve">. As important as norms may be to </w:t>
      </w:r>
      <w:r w:rsidRPr="00D246A2">
        <w:rPr>
          <w:rStyle w:val="StyleUnderline"/>
          <w:highlight w:val="yellow"/>
        </w:rPr>
        <w:t>the U</w:t>
      </w:r>
      <w:r w:rsidRPr="00D246A2">
        <w:rPr>
          <w:sz w:val="16"/>
        </w:rPr>
        <w:t xml:space="preserve">nited </w:t>
      </w:r>
      <w:r w:rsidRPr="00D246A2">
        <w:rPr>
          <w:rStyle w:val="StyleUnderline"/>
          <w:highlight w:val="yellow"/>
        </w:rPr>
        <w:t>S</w:t>
      </w:r>
      <w:r w:rsidRPr="00D246A2">
        <w:rPr>
          <w:sz w:val="16"/>
        </w:rPr>
        <w:t xml:space="preserve">tates, </w:t>
      </w:r>
      <w:r w:rsidRPr="00D246A2">
        <w:rPr>
          <w:rStyle w:val="StyleUnderline"/>
          <w:highlight w:val="yellow"/>
        </w:rPr>
        <w:t>its desire to avoid cyber-war escalation is at least as important.</w:t>
      </w:r>
      <w:r w:rsidRPr="00D246A2">
        <w:rPr>
          <w:rStyle w:val="StyleUnderline"/>
        </w:rPr>
        <w:t xml:space="preserve"> </w:t>
      </w:r>
      <w:r w:rsidRPr="00D246A2">
        <w:rPr>
          <w:sz w:val="16"/>
        </w:rPr>
        <w:t xml:space="preserve">For both reasons, </w:t>
      </w:r>
      <w:r w:rsidRPr="00D246A2">
        <w:rPr>
          <w:rStyle w:val="StyleUnderline"/>
          <w:highlight w:val="yellow"/>
        </w:rPr>
        <w:t>the U</w:t>
      </w:r>
      <w:r w:rsidRPr="00D246A2">
        <w:rPr>
          <w:sz w:val="16"/>
        </w:rPr>
        <w:t xml:space="preserve">nited </w:t>
      </w:r>
      <w:r w:rsidRPr="00D246A2">
        <w:rPr>
          <w:rStyle w:val="StyleUnderline"/>
          <w:highlight w:val="yellow"/>
        </w:rPr>
        <w:t>S</w:t>
      </w:r>
      <w:r w:rsidRPr="00D246A2">
        <w:rPr>
          <w:sz w:val="16"/>
        </w:rPr>
        <w:t xml:space="preserve">tates </w:t>
      </w:r>
      <w:proofErr w:type="spellStart"/>
      <w:r w:rsidRPr="00D246A2">
        <w:rPr>
          <w:rStyle w:val="StyleUnderline"/>
          <w:highlight w:val="yellow"/>
        </w:rPr>
        <w:t>favours</w:t>
      </w:r>
      <w:proofErr w:type="spellEnd"/>
      <w:r w:rsidRPr="00D246A2">
        <w:rPr>
          <w:rStyle w:val="StyleUnderline"/>
          <w:highlight w:val="yellow"/>
        </w:rPr>
        <w:t xml:space="preserve"> tight command and control</w:t>
      </w:r>
      <w:r w:rsidRPr="00D246A2">
        <w:rPr>
          <w:rStyle w:val="StyleUnderline"/>
        </w:rPr>
        <w:t xml:space="preserve"> </w:t>
      </w:r>
      <w:r w:rsidRPr="00D246A2">
        <w:rPr>
          <w:sz w:val="16"/>
        </w:rPr>
        <w:t>(C2). Authority to conduct offensive cyber operations flows from the president via the secretary of defense to military commanders for execution. Once ordered, cyber war is directed by regional combatant commanders, who oversee virtually all US military operations in their respective theatres, in collaboration with US Cyber Command, which is responsible for delivering actual effects.17 The assignment of teams from Cyber Command to the combatant commanders enables the latter to integrate cyber-war actions into joint operations.18</w:t>
      </w:r>
    </w:p>
    <w:p w:rsidR="00536A21" w:rsidRDefault="00536A21" w:rsidP="00536A21">
      <w:pPr>
        <w:pStyle w:val="Heading2"/>
      </w:pPr>
      <w:bookmarkStart w:id="57" w:name="_Toc456553541"/>
      <w:r>
        <w:lastRenderedPageBreak/>
        <w:t>Case Turns</w:t>
      </w:r>
      <w:bookmarkEnd w:id="57"/>
    </w:p>
    <w:p w:rsidR="00536A21" w:rsidRDefault="00536A21" w:rsidP="00536A21">
      <w:pPr>
        <w:pStyle w:val="Heading3"/>
      </w:pPr>
      <w:bookmarkStart w:id="58" w:name="_Toc456553542"/>
      <w:r>
        <w:lastRenderedPageBreak/>
        <w:t>Turn---Appeasement---1NC</w:t>
      </w:r>
      <w:bookmarkEnd w:id="58"/>
    </w:p>
    <w:p w:rsidR="00536A21" w:rsidRDefault="00536A21" w:rsidP="00536A21">
      <w:pPr>
        <w:pStyle w:val="Heading4"/>
      </w:pPr>
      <w:r>
        <w:t xml:space="preserve">Reversing the THAAD decision is </w:t>
      </w:r>
      <w:r w:rsidRPr="00A41DC7">
        <w:rPr>
          <w:u w:val="single"/>
        </w:rPr>
        <w:t>appeasement</w:t>
      </w:r>
      <w:r>
        <w:t xml:space="preserve">---results in </w:t>
      </w:r>
      <w:r w:rsidRPr="00A41DC7">
        <w:rPr>
          <w:u w:val="single"/>
        </w:rPr>
        <w:t xml:space="preserve">nuclear </w:t>
      </w:r>
      <w:proofErr w:type="spellStart"/>
      <w:r w:rsidRPr="00A41DC7">
        <w:rPr>
          <w:u w:val="single"/>
        </w:rPr>
        <w:t>emboldenment</w:t>
      </w:r>
      <w:proofErr w:type="spellEnd"/>
      <w:r>
        <w:t xml:space="preserve"> and </w:t>
      </w:r>
      <w:r w:rsidRPr="00A41DC7">
        <w:rPr>
          <w:u w:val="single"/>
        </w:rPr>
        <w:t>turns case</w:t>
      </w:r>
    </w:p>
    <w:p w:rsidR="00536A21" w:rsidRDefault="00536A21" w:rsidP="00536A21">
      <w:r>
        <w:rPr>
          <w:rStyle w:val="Style13ptBold"/>
        </w:rPr>
        <w:t>Pinkston</w:t>
      </w:r>
      <w:r w:rsidRPr="00A41DC7">
        <w:rPr>
          <w:rStyle w:val="Style13ptBold"/>
        </w:rPr>
        <w:t>, 7-14</w:t>
      </w:r>
      <w:r>
        <w:t xml:space="preserve"> – Daniel Pinkston, North East Asia Deputy Project Director with the International Crisis Group, Director of the East Asia Nonproliferation Project at the Center for Nonproliferation Studies, PhD in International Affairs from UCSD, 7-14-2016, “Why it makes sense to deploy THAAD in South Korea”, https://www.nknews.org/2016/07/why-it-makes-sense-to-deploy-thaad-in-south-korea/</w:t>
      </w:r>
    </w:p>
    <w:p w:rsidR="00536A21" w:rsidRDefault="00536A21" w:rsidP="00536A21">
      <w:r>
        <w:t xml:space="preserve">Finally, </w:t>
      </w:r>
      <w:r w:rsidRPr="00984D82">
        <w:rPr>
          <w:rStyle w:val="StyleUnderline"/>
          <w:highlight w:val="green"/>
        </w:rPr>
        <w:t xml:space="preserve">if South Korea were to </w:t>
      </w:r>
      <w:r w:rsidRPr="00984D82">
        <w:rPr>
          <w:rStyle w:val="Emphasis"/>
          <w:highlight w:val="green"/>
        </w:rPr>
        <w:t>reverse the decision</w:t>
      </w:r>
      <w:r w:rsidRPr="00A41DC7">
        <w:rPr>
          <w:rStyle w:val="StyleUnderline"/>
        </w:rPr>
        <w:t xml:space="preserve"> under domestic pressure or Chinese intimidation, </w:t>
      </w:r>
      <w:r w:rsidRPr="00984D82">
        <w:rPr>
          <w:rStyle w:val="StyleUnderline"/>
          <w:highlight w:val="green"/>
        </w:rPr>
        <w:t xml:space="preserve">it could have </w:t>
      </w:r>
      <w:r w:rsidRPr="00984D82">
        <w:rPr>
          <w:rStyle w:val="Emphasis"/>
          <w:highlight w:val="green"/>
        </w:rPr>
        <w:t>dangerous consequences</w:t>
      </w:r>
      <w:r w:rsidRPr="00984D82">
        <w:rPr>
          <w:highlight w:val="green"/>
        </w:rPr>
        <w:t xml:space="preserve">. </w:t>
      </w:r>
      <w:r w:rsidRPr="00984D82">
        <w:rPr>
          <w:rStyle w:val="Emphasis"/>
          <w:highlight w:val="green"/>
        </w:rPr>
        <w:t>Acquiescence</w:t>
      </w:r>
      <w:r w:rsidRPr="00984D82">
        <w:rPr>
          <w:highlight w:val="green"/>
        </w:rPr>
        <w:t xml:space="preserve"> </w:t>
      </w:r>
      <w:r w:rsidRPr="00984D82">
        <w:rPr>
          <w:rStyle w:val="StyleUnderline"/>
          <w:highlight w:val="green"/>
        </w:rPr>
        <w:t xml:space="preserve">to such demands would be perceived as </w:t>
      </w:r>
      <w:r w:rsidRPr="00984D82">
        <w:rPr>
          <w:rStyle w:val="Emphasis"/>
          <w:highlight w:val="green"/>
        </w:rPr>
        <w:t>South Korean weakness and lack resolve</w:t>
      </w:r>
      <w:r>
        <w:t xml:space="preserve">. </w:t>
      </w:r>
      <w:r w:rsidRPr="00984D82">
        <w:rPr>
          <w:rStyle w:val="Emphasis"/>
          <w:highlight w:val="green"/>
        </w:rPr>
        <w:t>Caving</w:t>
      </w:r>
      <w:r>
        <w:t xml:space="preserve"> in </w:t>
      </w:r>
      <w:r w:rsidRPr="00984D82">
        <w:rPr>
          <w:rStyle w:val="StyleUnderline"/>
          <w:highlight w:val="green"/>
        </w:rPr>
        <w:t>to</w:t>
      </w:r>
      <w:r w:rsidRPr="00A41DC7">
        <w:rPr>
          <w:rStyle w:val="StyleUnderline"/>
        </w:rPr>
        <w:t xml:space="preserve"> the current </w:t>
      </w:r>
      <w:r w:rsidRPr="00984D82">
        <w:rPr>
          <w:rStyle w:val="StyleUnderline"/>
          <w:highlight w:val="green"/>
        </w:rPr>
        <w:t>threats would</w:t>
      </w:r>
      <w:r w:rsidRPr="00A41DC7">
        <w:rPr>
          <w:rStyle w:val="StyleUnderline"/>
        </w:rPr>
        <w:t xml:space="preserve"> only </w:t>
      </w:r>
      <w:r w:rsidRPr="00984D82">
        <w:rPr>
          <w:rStyle w:val="Emphasis"/>
          <w:highlight w:val="green"/>
        </w:rPr>
        <w:t>embolden</w:t>
      </w:r>
      <w:r w:rsidRPr="00984D82">
        <w:rPr>
          <w:rStyle w:val="StyleUnderline"/>
          <w:highlight w:val="green"/>
        </w:rPr>
        <w:t xml:space="preserve"> those who</w:t>
      </w:r>
      <w:r w:rsidRPr="00A41DC7">
        <w:rPr>
          <w:rStyle w:val="StyleUnderline"/>
        </w:rPr>
        <w:t xml:space="preserve"> might </w:t>
      </w:r>
      <w:r w:rsidRPr="00984D82">
        <w:rPr>
          <w:rStyle w:val="StyleUnderline"/>
          <w:highlight w:val="green"/>
        </w:rPr>
        <w:t>consider more lethal threats, such as</w:t>
      </w:r>
      <w:r>
        <w:t xml:space="preserve"> a </w:t>
      </w:r>
      <w:r w:rsidRPr="00984D82">
        <w:rPr>
          <w:rStyle w:val="Emphasis"/>
          <w:highlight w:val="green"/>
        </w:rPr>
        <w:t>nuclear attack</w:t>
      </w:r>
      <w:r>
        <w:t>.</w:t>
      </w:r>
    </w:p>
    <w:p w:rsidR="00536A21" w:rsidRDefault="00536A21" w:rsidP="00536A21">
      <w:pPr>
        <w:rPr>
          <w:rStyle w:val="StyleUnderline"/>
        </w:rPr>
      </w:pPr>
      <w:r>
        <w:t xml:space="preserve">Critics might argue that North Korean nuclear blackmail would not be credible. However, </w:t>
      </w:r>
      <w:r w:rsidRPr="00984D82">
        <w:rPr>
          <w:rStyle w:val="StyleUnderline"/>
          <w:highlight w:val="green"/>
        </w:rPr>
        <w:t xml:space="preserve">setting a precedent for appeasement would </w:t>
      </w:r>
      <w:r w:rsidRPr="00984D82">
        <w:rPr>
          <w:rStyle w:val="Emphasis"/>
          <w:highlight w:val="green"/>
        </w:rPr>
        <w:t>encourage more attempts at coercion</w:t>
      </w:r>
      <w:r>
        <w:t xml:space="preserve">. </w:t>
      </w:r>
      <w:r w:rsidRPr="00A41DC7">
        <w:rPr>
          <w:rStyle w:val="StyleUnderline"/>
        </w:rPr>
        <w:t>If we face a serious crisis</w:t>
      </w:r>
      <w:r>
        <w:t xml:space="preserve"> in the coming years, such as the Korean version of the Cuban missile crisis, </w:t>
      </w:r>
      <w:r w:rsidRPr="00A41DC7">
        <w:rPr>
          <w:rStyle w:val="StyleUnderline"/>
        </w:rPr>
        <w:t>why would we want Pyongyang to think it could exploit Seoul’s lack of resolve?</w:t>
      </w:r>
    </w:p>
    <w:p w:rsidR="00536A21" w:rsidRDefault="00536A21" w:rsidP="00536A21">
      <w:pPr>
        <w:pStyle w:val="Heading3"/>
      </w:pPr>
      <w:bookmarkStart w:id="59" w:name="_Toc456553543"/>
      <w:r>
        <w:lastRenderedPageBreak/>
        <w:t>Link Turn---</w:t>
      </w:r>
      <w:proofErr w:type="spellStart"/>
      <w:r>
        <w:t>NoKo</w:t>
      </w:r>
      <w:proofErr w:type="spellEnd"/>
      <w:r>
        <w:t xml:space="preserve"> </w:t>
      </w:r>
      <w:proofErr w:type="spellStart"/>
      <w:r>
        <w:t>Prolif</w:t>
      </w:r>
      <w:bookmarkEnd w:id="59"/>
      <w:proofErr w:type="spellEnd"/>
    </w:p>
    <w:p w:rsidR="00536A21" w:rsidRDefault="00536A21" w:rsidP="00536A21">
      <w:pPr>
        <w:pStyle w:val="Heading4"/>
      </w:pPr>
      <w:r>
        <w:t xml:space="preserve">THAAD deployment </w:t>
      </w:r>
      <w:r w:rsidRPr="00371A49">
        <w:rPr>
          <w:u w:val="single"/>
        </w:rPr>
        <w:t>forces</w:t>
      </w:r>
      <w:r>
        <w:t xml:space="preserve"> China to pressure North Korean denuclearization</w:t>
      </w:r>
    </w:p>
    <w:p w:rsidR="00536A21" w:rsidRPr="00371A49" w:rsidRDefault="00536A21" w:rsidP="00536A21">
      <w:r w:rsidRPr="00371A49">
        <w:rPr>
          <w:rStyle w:val="Style13ptBold"/>
        </w:rPr>
        <w:t>Bennett, 16</w:t>
      </w:r>
      <w:r>
        <w:t xml:space="preserve"> – Bruce Bennett, senior defense analyst at RAND, 4-05-2016, “THAAD's Effect on South Korea's Neighbors”, http://www.rand.org/blog/2016/04/the-effect-on-south-koreas-neighbors.html</w:t>
      </w:r>
    </w:p>
    <w:p w:rsidR="00536A21" w:rsidRDefault="00536A21" w:rsidP="00536A21">
      <w:r>
        <w:t xml:space="preserve">It is hard to determine how China (or Russia) will respond </w:t>
      </w:r>
      <w:r w:rsidRPr="0067077A">
        <w:t>to THAAD deployment</w:t>
      </w:r>
      <w:r>
        <w:t xml:space="preserve"> in South Korea. China could continue its current course and rhetoric, perhaps punishing South Korea economically. Alternatively, </w:t>
      </w:r>
      <w:r w:rsidRPr="00D061ED">
        <w:rPr>
          <w:rStyle w:val="StyleUnderline"/>
          <w:highlight w:val="green"/>
        </w:rPr>
        <w:t>THAAD deployment could change the</w:t>
      </w:r>
      <w:r w:rsidRPr="0067077A">
        <w:rPr>
          <w:rStyle w:val="StyleUnderline"/>
        </w:rPr>
        <w:t xml:space="preserve"> dynamic and </w:t>
      </w:r>
      <w:r w:rsidRPr="00D061ED">
        <w:rPr>
          <w:rStyle w:val="StyleUnderline"/>
          <w:highlight w:val="green"/>
        </w:rPr>
        <w:t xml:space="preserve">terms of the debate, leading to </w:t>
      </w:r>
      <w:r w:rsidRPr="00D061ED">
        <w:rPr>
          <w:rStyle w:val="Emphasis"/>
          <w:highlight w:val="green"/>
        </w:rPr>
        <w:t>greater Chinese pressure on North Korea</w:t>
      </w:r>
      <w:r w:rsidRPr="00D061ED">
        <w:rPr>
          <w:highlight w:val="green"/>
        </w:rPr>
        <w:t xml:space="preserve"> </w:t>
      </w:r>
      <w:r w:rsidRPr="00D061ED">
        <w:rPr>
          <w:rStyle w:val="StyleUnderline"/>
          <w:highlight w:val="green"/>
        </w:rPr>
        <w:t>to curb</w:t>
      </w:r>
      <w:r w:rsidRPr="0067077A">
        <w:rPr>
          <w:rStyle w:val="StyleUnderline"/>
        </w:rPr>
        <w:t xml:space="preserve"> its </w:t>
      </w:r>
      <w:r w:rsidRPr="00D061ED">
        <w:rPr>
          <w:rStyle w:val="StyleUnderline"/>
          <w:highlight w:val="green"/>
        </w:rPr>
        <w:t>nuclear and missile threats</w:t>
      </w:r>
      <w:r w:rsidRPr="0067077A">
        <w:rPr>
          <w:rStyle w:val="StyleUnderline"/>
        </w:rPr>
        <w:t xml:space="preserve">. Regardless, South </w:t>
      </w:r>
      <w:r w:rsidRPr="00D061ED">
        <w:rPr>
          <w:rStyle w:val="StyleUnderline"/>
          <w:highlight w:val="green"/>
        </w:rPr>
        <w:t>Korea and the</w:t>
      </w:r>
      <w:r w:rsidRPr="0067077A">
        <w:rPr>
          <w:rStyle w:val="StyleUnderline"/>
        </w:rPr>
        <w:t xml:space="preserve"> </w:t>
      </w:r>
      <w:r w:rsidRPr="00D061ED">
        <w:rPr>
          <w:rStyle w:val="StyleUnderline"/>
          <w:highlight w:val="green"/>
        </w:rPr>
        <w:t>U</w:t>
      </w:r>
      <w:r w:rsidRPr="0067077A">
        <w:rPr>
          <w:rStyle w:val="StyleUnderline"/>
        </w:rPr>
        <w:t xml:space="preserve">nited </w:t>
      </w:r>
      <w:r w:rsidRPr="00D061ED">
        <w:rPr>
          <w:rStyle w:val="StyleUnderline"/>
          <w:highlight w:val="green"/>
        </w:rPr>
        <w:t>S</w:t>
      </w:r>
      <w:r w:rsidRPr="0067077A">
        <w:rPr>
          <w:rStyle w:val="StyleUnderline"/>
        </w:rPr>
        <w:t xml:space="preserve">tates </w:t>
      </w:r>
      <w:r w:rsidRPr="00D061ED">
        <w:rPr>
          <w:rStyle w:val="StyleUnderline"/>
          <w:highlight w:val="green"/>
        </w:rPr>
        <w:t>need to</w:t>
      </w:r>
      <w:r w:rsidRPr="0067077A">
        <w:rPr>
          <w:rStyle w:val="StyleUnderline"/>
        </w:rPr>
        <w:t xml:space="preserve"> do a better job of </w:t>
      </w:r>
      <w:r w:rsidRPr="00D061ED">
        <w:rPr>
          <w:rStyle w:val="StyleUnderline"/>
          <w:highlight w:val="green"/>
        </w:rPr>
        <w:t>explain</w:t>
      </w:r>
      <w:r w:rsidRPr="0067077A">
        <w:rPr>
          <w:rStyle w:val="StyleUnderline"/>
        </w:rPr>
        <w:t xml:space="preserve">ing </w:t>
      </w:r>
      <w:r w:rsidRPr="00D061ED">
        <w:rPr>
          <w:rStyle w:val="StyleUnderline"/>
          <w:highlight w:val="green"/>
        </w:rPr>
        <w:t>their</w:t>
      </w:r>
      <w:r>
        <w:t xml:space="preserve"> defensive resolve and </w:t>
      </w:r>
      <w:r w:rsidRPr="00D061ED">
        <w:rPr>
          <w:rStyle w:val="StyleUnderline"/>
          <w:highlight w:val="green"/>
        </w:rPr>
        <w:t>rationale to the Chinese</w:t>
      </w:r>
      <w:r w:rsidRPr="0067077A">
        <w:rPr>
          <w:rStyle w:val="StyleUnderline"/>
        </w:rPr>
        <w:t xml:space="preserve"> government and people. </w:t>
      </w:r>
      <w:r w:rsidRPr="00D061ED">
        <w:rPr>
          <w:rStyle w:val="StyleUnderline"/>
          <w:highlight w:val="green"/>
        </w:rPr>
        <w:t>Chief</w:t>
      </w:r>
      <w:r w:rsidRPr="00D061ED">
        <w:rPr>
          <w:rStyle w:val="StyleUnderline"/>
        </w:rPr>
        <w:t xml:space="preserve"> among their</w:t>
      </w:r>
      <w:r w:rsidRPr="0067077A">
        <w:rPr>
          <w:rStyle w:val="StyleUnderline"/>
        </w:rPr>
        <w:t xml:space="preserve"> many arguments </w:t>
      </w:r>
      <w:r w:rsidRPr="00D061ED">
        <w:rPr>
          <w:rStyle w:val="StyleUnderline"/>
          <w:highlight w:val="green"/>
        </w:rPr>
        <w:t xml:space="preserve">should be the </w:t>
      </w:r>
      <w:r w:rsidRPr="00D061ED">
        <w:rPr>
          <w:rStyle w:val="Emphasis"/>
          <w:highlight w:val="green"/>
        </w:rPr>
        <w:t>danger of allowing the North</w:t>
      </w:r>
      <w:r w:rsidRPr="0067077A">
        <w:rPr>
          <w:rStyle w:val="Emphasis"/>
        </w:rPr>
        <w:t xml:space="preserve"> Korean </w:t>
      </w:r>
      <w:r w:rsidRPr="00D061ED">
        <w:rPr>
          <w:rStyle w:val="Emphasis"/>
          <w:highlight w:val="green"/>
        </w:rPr>
        <w:t>nuclear</w:t>
      </w:r>
      <w:r w:rsidRPr="0067077A">
        <w:rPr>
          <w:rStyle w:val="Emphasis"/>
        </w:rPr>
        <w:t xml:space="preserve"> weapons </w:t>
      </w:r>
      <w:r w:rsidRPr="00D061ED">
        <w:rPr>
          <w:rStyle w:val="Emphasis"/>
          <w:highlight w:val="green"/>
        </w:rPr>
        <w:t>program to continue its unfettered growth</w:t>
      </w:r>
      <w:r>
        <w:t>.</w:t>
      </w:r>
    </w:p>
    <w:p w:rsidR="00536A21" w:rsidRDefault="00536A21" w:rsidP="00536A21"/>
    <w:p w:rsidR="00536A21" w:rsidRPr="00536A21" w:rsidRDefault="00536A21" w:rsidP="00536A21"/>
    <w:p w:rsidR="003B4DB8" w:rsidRDefault="003B4DB8" w:rsidP="003B4DB8">
      <w:pPr>
        <w:pStyle w:val="Heading2"/>
      </w:pPr>
      <w:bookmarkStart w:id="60" w:name="_Toc453287036"/>
      <w:bookmarkStart w:id="61" w:name="_Toc456553544"/>
      <w:r>
        <w:lastRenderedPageBreak/>
        <w:t>Leadership Add-On Answers</w:t>
      </w:r>
      <w:bookmarkEnd w:id="60"/>
      <w:bookmarkEnd w:id="61"/>
    </w:p>
    <w:p w:rsidR="00B23F2F" w:rsidRDefault="00B23F2F" w:rsidP="00B23F2F">
      <w:pPr>
        <w:pStyle w:val="Heading4"/>
      </w:pPr>
      <w:r>
        <w:t>(--) Leadership doesn’t solve war: Empirically proven</w:t>
      </w:r>
    </w:p>
    <w:p w:rsidR="00B23F2F" w:rsidRDefault="00B23F2F" w:rsidP="00B23F2F">
      <w:pPr>
        <w:ind w:left="360"/>
      </w:pPr>
      <w:r>
        <w:t xml:space="preserve">Christopher J. </w:t>
      </w:r>
      <w:proofErr w:type="spellStart"/>
      <w:r w:rsidRPr="003E70AE">
        <w:rPr>
          <w:rStyle w:val="Style13ptBold"/>
        </w:rPr>
        <w:t>Fettweis</w:t>
      </w:r>
      <w:proofErr w:type="spellEnd"/>
      <w:r>
        <w:t xml:space="preserve"> (Professor of national security affairs @ U.S. Naval War College) </w:t>
      </w:r>
      <w:r w:rsidRPr="003E70AE">
        <w:rPr>
          <w:rStyle w:val="Style13ptBold"/>
        </w:rPr>
        <w:t>2010</w:t>
      </w:r>
      <w:r>
        <w:t xml:space="preserve"> “Threat and Anxiety in US Foreign Policy,” Survival, Volume 52, Issue 2 April 2010 , pages 59 – 82</w:t>
      </w:r>
    </w:p>
    <w:p w:rsidR="00B23F2F" w:rsidRDefault="00B23F2F" w:rsidP="00B23F2F">
      <w:pPr>
        <w:rPr>
          <w:sz w:val="16"/>
        </w:rPr>
      </w:pPr>
      <w:r w:rsidRPr="00902DCB">
        <w:rPr>
          <w:rStyle w:val="underline"/>
        </w:rPr>
        <w:t>One potential explanation for the growth of global peace can be dismissed fairly quickly: US actions do not seem to have contributed much</w:t>
      </w:r>
      <w:r w:rsidRPr="00902DCB">
        <w:rPr>
          <w:sz w:val="16"/>
        </w:rPr>
        <w:t>. The limited evidence suggests that</w:t>
      </w:r>
      <w:r w:rsidRPr="00CE4E4F">
        <w:rPr>
          <w:sz w:val="16"/>
        </w:rPr>
        <w:t xml:space="preserve"> </w:t>
      </w:r>
      <w:r w:rsidRPr="00CE4E4F">
        <w:rPr>
          <w:rStyle w:val="underline"/>
          <w:highlight w:val="yellow"/>
        </w:rPr>
        <w:t>there is little reason to believe in the stabilizing power of the US hegemon</w:t>
      </w:r>
      <w:r w:rsidRPr="00347623">
        <w:rPr>
          <w:rStyle w:val="underline"/>
        </w:rPr>
        <w:t xml:space="preserve">, and that </w:t>
      </w:r>
      <w:r w:rsidRPr="00CE4E4F">
        <w:rPr>
          <w:rStyle w:val="underline"/>
          <w:highlight w:val="yellow"/>
        </w:rPr>
        <w:t xml:space="preserve">there </w:t>
      </w:r>
      <w:r w:rsidRPr="00CE4E4F">
        <w:rPr>
          <w:rStyle w:val="Emphasis"/>
          <w:highlight w:val="yellow"/>
        </w:rPr>
        <w:t>is no relation</w:t>
      </w:r>
      <w:r w:rsidRPr="00CE4E4F">
        <w:rPr>
          <w:rStyle w:val="underline"/>
          <w:highlight w:val="yellow"/>
        </w:rPr>
        <w:t xml:space="preserve"> between the relative level of American activism and international stability. During the 1990s, the United States cut back on its </w:t>
      </w:r>
      <w:proofErr w:type="spellStart"/>
      <w:r w:rsidRPr="00CE4E4F">
        <w:rPr>
          <w:rStyle w:val="underline"/>
          <w:highlight w:val="yellow"/>
        </w:rPr>
        <w:t>defence</w:t>
      </w:r>
      <w:proofErr w:type="spellEnd"/>
      <w:r w:rsidRPr="00CE4E4F">
        <w:rPr>
          <w:rStyle w:val="underline"/>
          <w:highlight w:val="yellow"/>
        </w:rPr>
        <w:t xml:space="preserve"> spending fairly substantially</w:t>
      </w:r>
      <w:r w:rsidRPr="00CE4E4F">
        <w:rPr>
          <w:sz w:val="16"/>
        </w:rPr>
        <w:t xml:space="preserve">. By 1998, the United States was spending $100 billion less on </w:t>
      </w:r>
      <w:proofErr w:type="spellStart"/>
      <w:r w:rsidRPr="00CE4E4F">
        <w:rPr>
          <w:sz w:val="16"/>
        </w:rPr>
        <w:t>defence</w:t>
      </w:r>
      <w:proofErr w:type="spellEnd"/>
      <w:r w:rsidRPr="00CE4E4F">
        <w:rPr>
          <w:sz w:val="16"/>
        </w:rPr>
        <w:t xml:space="preserve"> in real terms than it had in 1990, a 25% reduction.29  To internationalists, </w:t>
      </w:r>
      <w:proofErr w:type="spellStart"/>
      <w:r w:rsidRPr="00CE4E4F">
        <w:rPr>
          <w:sz w:val="16"/>
        </w:rPr>
        <w:t>defence</w:t>
      </w:r>
      <w:proofErr w:type="spellEnd"/>
      <w:r w:rsidRPr="00CE4E4F">
        <w:rPr>
          <w:sz w:val="16"/>
        </w:rPr>
        <w:t xml:space="preserv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to world peace'.30  </w:t>
      </w:r>
      <w:r w:rsidRPr="00BB6DF8">
        <w:rPr>
          <w:rStyle w:val="underline"/>
        </w:rPr>
        <w:t xml:space="preserve">And yet the verdict from the 1990s is fairly plain: </w:t>
      </w:r>
      <w:r w:rsidRPr="00CE4E4F">
        <w:rPr>
          <w:rStyle w:val="underline"/>
          <w:highlight w:val="yellow"/>
        </w:rPr>
        <w:t xml:space="preserve">the world grew more peaceful </w:t>
      </w:r>
      <w:r w:rsidRPr="00BB6DF8">
        <w:rPr>
          <w:rStyle w:val="underline"/>
        </w:rPr>
        <w:t>while the U</w:t>
      </w:r>
      <w:r w:rsidRPr="00BB6DF8">
        <w:rPr>
          <w:sz w:val="16"/>
        </w:rPr>
        <w:t xml:space="preserve">nited </w:t>
      </w:r>
      <w:r w:rsidRPr="00BB6DF8">
        <w:rPr>
          <w:rStyle w:val="underline"/>
        </w:rPr>
        <w:t>S</w:t>
      </w:r>
      <w:r w:rsidRPr="00BB6DF8">
        <w:rPr>
          <w:sz w:val="16"/>
        </w:rPr>
        <w:t xml:space="preserve">tates </w:t>
      </w:r>
      <w:r w:rsidRPr="00BB6DF8">
        <w:rPr>
          <w:rStyle w:val="underline"/>
        </w:rPr>
        <w:t xml:space="preserve">cut its forces. </w:t>
      </w:r>
      <w:r w:rsidRPr="00CE4E4F">
        <w:rPr>
          <w:rStyle w:val="Emphasis"/>
          <w:highlight w:val="yellow"/>
        </w:rPr>
        <w:t>No state</w:t>
      </w:r>
      <w:r w:rsidRPr="00CE4E4F">
        <w:rPr>
          <w:rStyle w:val="underline"/>
          <w:highlight w:val="yellow"/>
        </w:rPr>
        <w:t xml:space="preserve"> seemed to believe that its security was endangered by a less-capable US military</w:t>
      </w:r>
      <w:r w:rsidRPr="00BB6DF8">
        <w:rPr>
          <w:rStyle w:val="underline"/>
        </w:rPr>
        <w:t>, or at least</w:t>
      </w:r>
      <w:r w:rsidRPr="00CE4E4F">
        <w:rPr>
          <w:rStyle w:val="underline"/>
          <w:highlight w:val="yellow"/>
        </w:rPr>
        <w:t xml:space="preserve"> </w:t>
      </w:r>
      <w:r w:rsidRPr="00CE4E4F">
        <w:rPr>
          <w:rStyle w:val="Emphasis"/>
          <w:highlight w:val="yellow"/>
        </w:rPr>
        <w:t>none took any action</w:t>
      </w:r>
      <w:r w:rsidRPr="00BB6DF8">
        <w:rPr>
          <w:rStyle w:val="underline"/>
        </w:rPr>
        <w:t xml:space="preserve"> that would suggest such a belief. </w:t>
      </w:r>
      <w:r w:rsidRPr="00CE4E4F">
        <w:rPr>
          <w:rStyle w:val="Emphasis"/>
          <w:highlight w:val="yellow"/>
        </w:rPr>
        <w:t>No militaries were enhanced</w:t>
      </w:r>
      <w:r w:rsidRPr="00CE4E4F">
        <w:rPr>
          <w:rStyle w:val="underline"/>
          <w:highlight w:val="yellow"/>
        </w:rPr>
        <w:t xml:space="preserve"> to address power vacuums; </w:t>
      </w:r>
      <w:r w:rsidRPr="00CE4E4F">
        <w:rPr>
          <w:rStyle w:val="Emphasis"/>
          <w:highlight w:val="yellow"/>
        </w:rPr>
        <w:t>no security dilemmas</w:t>
      </w:r>
      <w:r w:rsidRPr="00CE4E4F">
        <w:rPr>
          <w:rStyle w:val="underline"/>
          <w:highlight w:val="yellow"/>
        </w:rPr>
        <w:t xml:space="preserve"> drove insecurity or arms races; no regional balancing occurred</w:t>
      </w:r>
      <w:r w:rsidRPr="00CE4E4F">
        <w:rPr>
          <w:sz w:val="16"/>
        </w:rPr>
        <w:t xml:space="preserve"> once the </w:t>
      </w:r>
      <w:proofErr w:type="spellStart"/>
      <w:r w:rsidRPr="00CE4E4F">
        <w:rPr>
          <w:sz w:val="16"/>
        </w:rPr>
        <w:t>stabilis-ing</w:t>
      </w:r>
      <w:proofErr w:type="spellEnd"/>
      <w:r w:rsidRPr="00CE4E4F">
        <w:rPr>
          <w:sz w:val="16"/>
        </w:rPr>
        <w:t xml:space="preserve"> presence of the US military </w:t>
      </w:r>
      <w:r w:rsidRPr="00BB6DF8">
        <w:rPr>
          <w:sz w:val="16"/>
        </w:rPr>
        <w:t xml:space="preserve">was diminished. </w:t>
      </w:r>
      <w:r w:rsidRPr="00BB6DF8">
        <w:rPr>
          <w:rStyle w:val="underline"/>
        </w:rPr>
        <w:t>The rest of the world acted as if the threat of international war was not a pressing concern, despite the reduction in US military capabilities</w:t>
      </w:r>
      <w:r w:rsidRPr="00BB6DF8">
        <w:rPr>
          <w:sz w:val="16"/>
        </w:rPr>
        <w:t>. Most of all, the United States was no less safe.</w:t>
      </w:r>
      <w:r w:rsidRPr="00CE4E4F">
        <w:rPr>
          <w:sz w:val="16"/>
        </w:rPr>
        <w:t xml:space="preserve"> </w:t>
      </w:r>
      <w:r w:rsidRPr="00CE4E4F">
        <w:rPr>
          <w:rStyle w:val="underline"/>
          <w:highlight w:val="yellow"/>
        </w:rPr>
        <w:t>The incidence and magnitude of global conflict declined while the United States cut its military spending under</w:t>
      </w:r>
      <w:r w:rsidRPr="00CE4E4F">
        <w:rPr>
          <w:sz w:val="16"/>
        </w:rPr>
        <w:t xml:space="preserve"> President Bill </w:t>
      </w:r>
      <w:r w:rsidRPr="00CE4E4F">
        <w:rPr>
          <w:rStyle w:val="underline"/>
          <w:highlight w:val="yellow"/>
        </w:rPr>
        <w:t>Clinton</w:t>
      </w:r>
      <w:r w:rsidRPr="00CE4E4F">
        <w:rPr>
          <w:sz w:val="16"/>
        </w:rPr>
        <w:t xml:space="preserve">, and kept declining as the George W. Bush administration ramped the spending back up. Complex statistical analysis is unnecessary to reach the conclusion that </w:t>
      </w:r>
      <w:r w:rsidRPr="00CE4E4F">
        <w:rPr>
          <w:rStyle w:val="underline"/>
          <w:highlight w:val="yellow"/>
        </w:rPr>
        <w:t>world peace and US military expenditure are unrelated</w:t>
      </w:r>
      <w:r w:rsidRPr="00CE4E4F">
        <w:rPr>
          <w:sz w:val="16"/>
        </w:rPr>
        <w:t>.</w:t>
      </w:r>
    </w:p>
    <w:p w:rsidR="00B23F2F" w:rsidRDefault="00B23F2F" w:rsidP="00B23F2F">
      <w:pPr>
        <w:pStyle w:val="Heading4"/>
      </w:pPr>
      <w:r>
        <w:t xml:space="preserve">(--) Hegemonic decline doesn’t cause war – Empirics go </w:t>
      </w:r>
      <w:proofErr w:type="spellStart"/>
      <w:r>
        <w:t>neg</w:t>
      </w:r>
      <w:proofErr w:type="spellEnd"/>
    </w:p>
    <w:p w:rsidR="00B23F2F" w:rsidRDefault="00B23F2F" w:rsidP="00B23F2F">
      <w:r w:rsidRPr="00DF4A39">
        <w:rPr>
          <w:rStyle w:val="Style13ptBold"/>
        </w:rPr>
        <w:t>MacDonald and Parent 11</w:t>
      </w:r>
      <w:r>
        <w:t xml:space="preserve"> (Paul K. and Joseph M., Professors of Political Science at Williams and Miami, “Graceful Decline?”, International Security, Spring 2k11, Volume 35, Number 4, Project Muse)</w:t>
      </w:r>
    </w:p>
    <w:p w:rsidR="00B23F2F" w:rsidRDefault="00B23F2F" w:rsidP="00B23F2F">
      <w:pPr>
        <w:rPr>
          <w:sz w:val="12"/>
        </w:rPr>
      </w:pPr>
      <w:r w:rsidRPr="00DF4A39">
        <w:rPr>
          <w:sz w:val="12"/>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We examine </w:t>
      </w:r>
      <w:r w:rsidRPr="00DF4A39">
        <w:rPr>
          <w:rStyle w:val="TitleChar"/>
          <w:highlight w:val="yellow"/>
        </w:rPr>
        <w:t>eighteen cases of</w:t>
      </w:r>
      <w:r w:rsidRPr="00DF4A39">
        <w:rPr>
          <w:sz w:val="12"/>
        </w:rPr>
        <w:t xml:space="preserve"> acute relative </w:t>
      </w:r>
      <w:r w:rsidRPr="00DF4A39">
        <w:rPr>
          <w:rStyle w:val="TitleChar"/>
          <w:highlight w:val="yellow"/>
        </w:rPr>
        <w:t>decline since 1870</w:t>
      </w:r>
      <w:r w:rsidRPr="00DF4A39">
        <w:rPr>
          <w:sz w:val="12"/>
        </w:rPr>
        <w:t xml:space="preserve"> and advance three main arguments. First, we </w:t>
      </w:r>
      <w:r w:rsidRPr="00DF4A39">
        <w:rPr>
          <w:rStyle w:val="TitleChar"/>
          <w:highlight w:val="yellow"/>
        </w:rPr>
        <w:t>challenge</w:t>
      </w:r>
      <w:r w:rsidRPr="00DF4A39">
        <w:rPr>
          <w:sz w:val="12"/>
        </w:rPr>
        <w:t xml:space="preserve"> the </w:t>
      </w:r>
      <w:r w:rsidRPr="00DF4A39">
        <w:rPr>
          <w:rStyle w:val="TitleChar"/>
          <w:highlight w:val="yellow"/>
        </w:rPr>
        <w:t>retrenchment pessimists' claim</w:t>
      </w:r>
      <w:r w:rsidRPr="00DF4A39">
        <w:rPr>
          <w:sz w:val="12"/>
        </w:rPr>
        <w:t xml:space="preserve"> that domestic or international constraints inhibit the ability of declining great powers to retrench. In fact, </w:t>
      </w:r>
      <w:r w:rsidRPr="00DF4A39">
        <w:rPr>
          <w:rStyle w:val="TitleChar"/>
          <w:highlight w:val="yellow"/>
        </w:rPr>
        <w:t>when states fall in the hierarchy of great powers, peaceful retrenchment is the most common response</w:t>
      </w:r>
      <w:r w:rsidRPr="00DF4A39">
        <w:rPr>
          <w:sz w:val="12"/>
        </w:rPr>
        <w:t xml:space="preserve">, even over short time spans. </w:t>
      </w:r>
      <w:r w:rsidRPr="00DF4A39">
        <w:rPr>
          <w:rStyle w:val="TitleChar"/>
          <w:highlight w:val="yellow"/>
        </w:rPr>
        <w:t>Based on the empirical record</w:t>
      </w:r>
      <w:r w:rsidRPr="00DF4A39">
        <w:rPr>
          <w:sz w:val="12"/>
        </w:rPr>
        <w:t xml:space="preserve">, we find that great powers retrenched in no less than eleven and no more than fifteen of the eighteen cases, a range of 61-83 percent. </w:t>
      </w:r>
      <w:r w:rsidRPr="00DF4A39">
        <w:rPr>
          <w:rStyle w:val="TitleChar"/>
          <w:highlight w:val="yellow"/>
        </w:rPr>
        <w:t>When international conditions demand it, states</w:t>
      </w:r>
      <w:r w:rsidRPr="00DF4A39">
        <w:rPr>
          <w:sz w:val="12"/>
        </w:rPr>
        <w:t xml:space="preserve"> renounce risky ties, increase reliance on allies or adversaries, </w:t>
      </w:r>
      <w:r w:rsidRPr="00DF4A39">
        <w:rPr>
          <w:rStyle w:val="TitleChar"/>
          <w:highlight w:val="yellow"/>
        </w:rPr>
        <w:t>draw down</w:t>
      </w:r>
      <w:r w:rsidRPr="00DF4A39">
        <w:rPr>
          <w:sz w:val="12"/>
        </w:rPr>
        <w:t xml:space="preserve"> their military obligations, and impose adjustments on domestic populations.</w:t>
      </w:r>
    </w:p>
    <w:p w:rsidR="00B23F2F" w:rsidRDefault="00B23F2F" w:rsidP="00B23F2F">
      <w:pPr>
        <w:pStyle w:val="Heading4"/>
        <w:rPr>
          <w:rFonts w:eastAsia="Times New Roman"/>
        </w:rPr>
      </w:pPr>
      <w:r>
        <w:rPr>
          <w:rFonts w:eastAsia="Times New Roman"/>
        </w:rPr>
        <w:t>(--) Empirics don’t support that hegemony leads to peace:</w:t>
      </w:r>
    </w:p>
    <w:p w:rsidR="00B23F2F" w:rsidRDefault="00B23F2F" w:rsidP="00B23F2F">
      <w:pPr>
        <w:wordWrap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Simon </w:t>
      </w:r>
      <w:r w:rsidRPr="00B23F2F">
        <w:rPr>
          <w:rStyle w:val="Style13ptBold"/>
        </w:rPr>
        <w:t>Reich, 2014</w:t>
      </w:r>
      <w:r>
        <w:rPr>
          <w:rFonts w:ascii="Times New Roman" w:eastAsia="Times New Roman" w:hAnsi="Times New Roman" w:cs="Times New Roman"/>
          <w:sz w:val="24"/>
          <w:szCs w:val="24"/>
        </w:rPr>
        <w:t xml:space="preserve"> (Rutgers University Division of Global Affairs, Good-Bye Hegemony!: Power and Influence in the Global System, Accessed via google books, 9/30/2014, </w:t>
      </w:r>
      <w:proofErr w:type="spellStart"/>
      <w:r>
        <w:rPr>
          <w:rFonts w:ascii="Times New Roman" w:eastAsia="Times New Roman" w:hAnsi="Times New Roman" w:cs="Times New Roman"/>
          <w:sz w:val="24"/>
          <w:szCs w:val="24"/>
        </w:rPr>
        <w:t>rwg</w:t>
      </w:r>
      <w:proofErr w:type="spellEnd"/>
      <w:r>
        <w:rPr>
          <w:rFonts w:ascii="Times New Roman" w:eastAsia="Times New Roman" w:hAnsi="Times New Roman" w:cs="Times New Roman"/>
          <w:sz w:val="24"/>
          <w:szCs w:val="24"/>
        </w:rPr>
        <w:t>)</w:t>
      </w:r>
    </w:p>
    <w:p w:rsidR="00B23F2F" w:rsidRPr="00B23F2F" w:rsidRDefault="00B23F2F" w:rsidP="00B23F2F">
      <w:pPr>
        <w:wordWrap w:val="0"/>
        <w:spacing w:before="100" w:beforeAutospacing="1" w:after="100" w:afterAutospacing="1" w:line="240" w:lineRule="auto"/>
        <w:rPr>
          <w:rFonts w:ascii="Times New Roman" w:eastAsia="Times New Roman" w:hAnsi="Times New Roman" w:cs="Times New Roman"/>
          <w:sz w:val="14"/>
          <w:szCs w:val="24"/>
        </w:rPr>
      </w:pPr>
      <w:r w:rsidRPr="00B23F2F">
        <w:rPr>
          <w:rStyle w:val="StyleUnderline"/>
          <w:highlight w:val="yellow"/>
        </w:rPr>
        <w:t>American academics catered to this illusion by developing the concept of hegemony</w:t>
      </w:r>
      <w:r w:rsidRPr="00B23F2F">
        <w:rPr>
          <w:rFonts w:ascii="Times New Roman" w:eastAsia="Times New Roman" w:hAnsi="Times New Roman" w:cs="Times New Roman"/>
          <w:sz w:val="14"/>
          <w:szCs w:val="24"/>
        </w:rPr>
        <w:t xml:space="preserve">.  It made it appear that hierarchy in the form of American hegemony was beneficial to democracy and development and was welcomed by major actors everywhere outside the Soviet bloc.  Americans considered Moscow’s opposition to US hegemony as opposition to global order and thus a sign of aggressive intentions.  A growing bloc of neutrals who also expressed their disquiet, with India as its most vocal spokesmen, were dismissed as misguided, or even as dupes of Moscow.  </w:t>
      </w:r>
      <w:r w:rsidRPr="00B23F2F">
        <w:rPr>
          <w:rStyle w:val="StyleUnderline"/>
          <w:highlight w:val="yellow"/>
        </w:rPr>
        <w:t>Instead of speaking truth to power, international relations scholars</w:t>
      </w:r>
      <w:r w:rsidRPr="00B23F2F">
        <w:rPr>
          <w:rFonts w:ascii="Times New Roman" w:eastAsia="Times New Roman" w:hAnsi="Times New Roman" w:cs="Times New Roman"/>
          <w:sz w:val="14"/>
          <w:szCs w:val="24"/>
        </w:rPr>
        <w:t xml:space="preserve">, with few notable exceptions, </w:t>
      </w:r>
      <w:r w:rsidRPr="00B23F2F">
        <w:rPr>
          <w:rStyle w:val="StyleUnderline"/>
          <w:highlight w:val="yellow"/>
        </w:rPr>
        <w:t xml:space="preserve">became </w:t>
      </w:r>
      <w:r w:rsidRPr="00B23F2F">
        <w:rPr>
          <w:sz w:val="14"/>
        </w:rPr>
        <w:t>spokesmen, therapists,</w:t>
      </w:r>
      <w:r w:rsidRPr="00B23F2F">
        <w:rPr>
          <w:rStyle w:val="StyleUnderline"/>
          <w:highlight w:val="yellow"/>
        </w:rPr>
        <w:t xml:space="preserve"> and propagandists </w:t>
      </w:r>
      <w:r w:rsidRPr="00B23F2F">
        <w:rPr>
          <w:rStyle w:val="StyleUnderline"/>
          <w:highlight w:val="yellow"/>
        </w:rPr>
        <w:lastRenderedPageBreak/>
        <w:t>on behalf of the burgeoning national security establishment for the assumptions that undergirded American foreign policy.  Almost seventy years later, American realists and liberals continue to defend hegemony in theory and practice.  They ignore the evidence that hegemony was only partial and short-lived and that American efforts to maintain order</w:t>
      </w:r>
      <w:r w:rsidRPr="00B23F2F">
        <w:rPr>
          <w:rFonts w:ascii="Times New Roman" w:eastAsia="Times New Roman" w:hAnsi="Times New Roman" w:cs="Times New Roman"/>
          <w:sz w:val="14"/>
          <w:szCs w:val="24"/>
        </w:rPr>
        <w:t xml:space="preserve"> (e.g., </w:t>
      </w:r>
      <w:r w:rsidRPr="00B23F2F">
        <w:rPr>
          <w:rStyle w:val="StyleUnderline"/>
          <w:highlight w:val="yellow"/>
        </w:rPr>
        <w:t>in Vietnam, Afghanistan, and Iraq) were a primary source of disorder in the international system.  Despite ample evidence to the contrary, they delude themselves into believing that most of the world welcomes American leadership</w:t>
      </w:r>
      <w:r w:rsidRPr="00B23F2F">
        <w:rPr>
          <w:rFonts w:ascii="Times New Roman" w:eastAsia="Times New Roman" w:hAnsi="Times New Roman" w:cs="Times New Roman"/>
          <w:sz w:val="14"/>
          <w:szCs w:val="24"/>
        </w:rPr>
        <w:t xml:space="preserve"> and that is policies invariably engender stability.</w:t>
      </w:r>
    </w:p>
    <w:p w:rsidR="00B23F2F" w:rsidRPr="00CE4E4F" w:rsidRDefault="00B23F2F" w:rsidP="00B23F2F">
      <w:pPr>
        <w:pStyle w:val="Heading4"/>
      </w:pPr>
      <w:r>
        <w:t xml:space="preserve">(--) </w:t>
      </w:r>
      <w:r w:rsidRPr="00497791">
        <w:t xml:space="preserve">No impact to </w:t>
      </w:r>
      <w:r>
        <w:t xml:space="preserve">hegemonic </w:t>
      </w:r>
      <w:r w:rsidRPr="00497791">
        <w:t xml:space="preserve">decline – no </w:t>
      </w:r>
      <w:r>
        <w:t>challengers</w:t>
      </w:r>
    </w:p>
    <w:p w:rsidR="00B23F2F" w:rsidRPr="00CE4E4F" w:rsidRDefault="00B23F2F" w:rsidP="00B23F2F">
      <w:r w:rsidRPr="00CE4E4F">
        <w:rPr>
          <w:b/>
          <w:sz w:val="26"/>
          <w:szCs w:val="26"/>
        </w:rPr>
        <w:t>Bandow ‘10</w:t>
      </w:r>
      <w:r>
        <w:t xml:space="preserve"> </w:t>
      </w:r>
      <w:r w:rsidRPr="00CE4E4F">
        <w:t>[“Military Spending—For What?”, Japan Times, 1/19, http://search.japantimes.co.jp/cgi-bin/eo20100119db.html]</w:t>
      </w:r>
    </w:p>
    <w:p w:rsidR="00B23F2F" w:rsidRDefault="00B23F2F" w:rsidP="00B23F2F">
      <w:pPr>
        <w:rPr>
          <w:sz w:val="16"/>
        </w:rPr>
      </w:pPr>
      <w:r w:rsidRPr="008F36A0">
        <w:rPr>
          <w:sz w:val="16"/>
        </w:rPr>
        <w:t xml:space="preserve">WASHINGTON — </w:t>
      </w:r>
      <w:r w:rsidRPr="008F36A0">
        <w:rPr>
          <w:b/>
          <w:highlight w:val="yellow"/>
          <w:u w:val="single"/>
        </w:rPr>
        <w:t>The U</w:t>
      </w:r>
      <w:r w:rsidRPr="008F36A0">
        <w:rPr>
          <w:sz w:val="16"/>
        </w:rPr>
        <w:t xml:space="preserve">nited </w:t>
      </w:r>
      <w:r w:rsidRPr="008F36A0">
        <w:rPr>
          <w:b/>
          <w:highlight w:val="yellow"/>
          <w:u w:val="single"/>
        </w:rPr>
        <w:t>S</w:t>
      </w:r>
      <w:r w:rsidRPr="008F36A0">
        <w:rPr>
          <w:sz w:val="16"/>
        </w:rPr>
        <w:t xml:space="preserve">tates </w:t>
      </w:r>
      <w:r w:rsidRPr="008F36A0">
        <w:rPr>
          <w:b/>
          <w:highlight w:val="yellow"/>
          <w:u w:val="single"/>
        </w:rPr>
        <w:t>dominates the globe militarily</w:t>
      </w:r>
      <w:r w:rsidRPr="008F36A0">
        <w:rPr>
          <w:b/>
          <w:u w:val="single"/>
        </w:rPr>
        <w:t>. The threats</w:t>
      </w:r>
      <w:r w:rsidRPr="008F36A0">
        <w:rPr>
          <w:sz w:val="16"/>
        </w:rPr>
        <w:t xml:space="preserve"> facing America </w:t>
      </w:r>
      <w:r w:rsidRPr="008F36A0">
        <w:rPr>
          <w:b/>
          <w:u w:val="single"/>
        </w:rPr>
        <w:t>pale compared to its capabilities</w:t>
      </w:r>
      <w:r w:rsidRPr="008F36A0">
        <w:rPr>
          <w:sz w:val="16"/>
        </w:rPr>
        <w:t xml:space="preserve">. Why, then, is Washington spending so much on the military? </w:t>
      </w:r>
      <w:r w:rsidRPr="008F36A0">
        <w:rPr>
          <w:b/>
          <w:u w:val="single"/>
        </w:rPr>
        <w:t>In 2010 the U.S. will spend roughly $700 billion on the military</w:t>
      </w:r>
      <w:r w:rsidRPr="008F36A0">
        <w:rPr>
          <w:sz w:val="16"/>
        </w:rPr>
        <w:t xml:space="preserve">. This is an increase of 2 percent (after inflation) from the Obama administration's original </w:t>
      </w:r>
      <w:proofErr w:type="spellStart"/>
      <w:r w:rsidRPr="008F36A0">
        <w:rPr>
          <w:sz w:val="16"/>
        </w:rPr>
        <w:t>nonwar</w:t>
      </w:r>
      <w:proofErr w:type="spellEnd"/>
      <w:r w:rsidRPr="008F36A0">
        <w:rPr>
          <w:sz w:val="16"/>
        </w:rPr>
        <w:t xml:space="preserve"> defense budget of $534 billion. Despite initial plans for zero growth in defense spending in coming years, there are rumors that the Department of Defense will receive a 2 percent increase in real outlays through 2015. Still, some conservatives want to enshrine a military buildup in a law mandating fixed outlays at 4, 5 or even 6 percent of gross domestic product. Hawks focus on the percentage of GDP going to the military — currently about 4.4 percent — since that figure has fallen over the years. America spends more inflation- adjusted dollars on the military today than at any time since the end of World War II. Figured in 2000 dollars, the U.S. devoted $774.6 billion to the military in 1945, the final year of World War II. In 1953, the final year of the Korean War, military outlay ran to $416.1 billion. Expenditure during the Vietnam War peaked at $421.3 billion in 1968. By contrast, in 2010 — even before the Afghan surge and other unplanned expenditure — the administration expected to spend $517.8 billion. That's more than during the lengthy, but often warm, Cold War. Expenditure as a percentage of GDP has fallen because the U.S. economy has grown. GDP in 2010 (in 2000 dollars) will run to about $11.7 trillion. That is almost twice as much as in 1986, more than three times as much as in 1968, and nearly six times as much as in 1953. Military outlay should be tied to threats, not economic growth. </w:t>
      </w:r>
      <w:r w:rsidRPr="008F36A0">
        <w:rPr>
          <w:b/>
          <w:u w:val="single"/>
        </w:rPr>
        <w:t>Can anyone credibly claim the military threat facing America is two, three, or six times as great today</w:t>
      </w:r>
      <w:r w:rsidRPr="008F36A0">
        <w:rPr>
          <w:sz w:val="16"/>
        </w:rPr>
        <w:t xml:space="preserve"> as during those years</w:t>
      </w:r>
      <w:r w:rsidRPr="008F36A0">
        <w:rPr>
          <w:b/>
          <w:u w:val="single"/>
        </w:rPr>
        <w:t>?</w:t>
      </w:r>
      <w:r w:rsidRPr="008F36A0">
        <w:rPr>
          <w:sz w:val="16"/>
        </w:rPr>
        <w:t xml:space="preserve"> Today </w:t>
      </w:r>
      <w:r w:rsidRPr="008F36A0">
        <w:rPr>
          <w:b/>
          <w:highlight w:val="yellow"/>
          <w:u w:val="single"/>
        </w:rPr>
        <w:t>the U.S. does not face a significant military threat</w:t>
      </w:r>
      <w:r w:rsidRPr="008F36A0">
        <w:rPr>
          <w:b/>
          <w:u w:val="single"/>
        </w:rPr>
        <w:t>. As Colin Powell famously declared</w:t>
      </w:r>
      <w:r w:rsidRPr="008F36A0">
        <w:rPr>
          <w:sz w:val="16"/>
        </w:rPr>
        <w:t xml:space="preserve"> in 1991 when chairman of the Joint Chiefs of Staff: </w:t>
      </w:r>
      <w:r w:rsidRPr="008F36A0">
        <w:rPr>
          <w:b/>
          <w:u w:val="single"/>
        </w:rPr>
        <w:t xml:space="preserve">"I'm running out of enemies. I'm down to Castro and Kim </w:t>
      </w:r>
      <w:r w:rsidRPr="008F36A0">
        <w:rPr>
          <w:sz w:val="16"/>
        </w:rPr>
        <w:t xml:space="preserve">Il Sung." </w:t>
      </w:r>
      <w:r w:rsidRPr="008F36A0">
        <w:rPr>
          <w:b/>
          <w:highlight w:val="yellow"/>
          <w:u w:val="single"/>
        </w:rPr>
        <w:t>The U.S. has no great power enemies</w:t>
      </w:r>
      <w:r w:rsidRPr="008F36A0">
        <w:rPr>
          <w:b/>
          <w:u w:val="single"/>
        </w:rPr>
        <w:t xml:space="preserve">. Relations with </w:t>
      </w:r>
      <w:r w:rsidRPr="008F36A0">
        <w:rPr>
          <w:b/>
          <w:highlight w:val="yellow"/>
          <w:u w:val="single"/>
        </w:rPr>
        <w:t>China and Russia</w:t>
      </w:r>
      <w:r w:rsidRPr="008F36A0">
        <w:rPr>
          <w:b/>
          <w:u w:val="single"/>
        </w:rPr>
        <w:t xml:space="preserve"> </w:t>
      </w:r>
      <w:r w:rsidRPr="008F36A0">
        <w:rPr>
          <w:b/>
          <w:highlight w:val="yellow"/>
          <w:u w:val="single"/>
        </w:rPr>
        <w:t>are</w:t>
      </w:r>
      <w:r w:rsidRPr="008F36A0">
        <w:rPr>
          <w:b/>
          <w:u w:val="single"/>
        </w:rPr>
        <w:t xml:space="preserve"> at times uneasy, but </w:t>
      </w:r>
      <w:r w:rsidRPr="008F36A0">
        <w:rPr>
          <w:b/>
          <w:highlight w:val="yellow"/>
          <w:u w:val="single"/>
        </w:rPr>
        <w:t>not</w:t>
      </w:r>
      <w:r w:rsidRPr="008F36A0">
        <w:rPr>
          <w:b/>
          <w:u w:val="single"/>
        </w:rPr>
        <w:t xml:space="preserve"> confrontational, let alone </w:t>
      </w:r>
      <w:r w:rsidRPr="008F36A0">
        <w:rPr>
          <w:b/>
          <w:highlight w:val="yellow"/>
          <w:u w:val="single"/>
        </w:rPr>
        <w:t>warlike</w:t>
      </w:r>
      <w:r w:rsidRPr="008F36A0">
        <w:rPr>
          <w:sz w:val="16"/>
          <w:highlight w:val="yellow"/>
        </w:rPr>
        <w:t>.</w:t>
      </w:r>
      <w:r w:rsidRPr="008F36A0">
        <w:rPr>
          <w:sz w:val="16"/>
        </w:rPr>
        <w:t xml:space="preserve"> </w:t>
      </w:r>
      <w:r w:rsidRPr="008F36A0">
        <w:rPr>
          <w:b/>
          <w:highlight w:val="yellow"/>
          <w:u w:val="single"/>
        </w:rPr>
        <w:t>Washington is allied with every other industrialized state</w:t>
      </w:r>
      <w:r w:rsidRPr="008F36A0">
        <w:rPr>
          <w:b/>
          <w:u w:val="single"/>
        </w:rPr>
        <w:t xml:space="preserve">. America possesses the most sophisticated nuclear arsenal and the most powerful conventional force. Washington's reach exceeds that of Rome and Britain at their respective peaks. </w:t>
      </w:r>
      <w:r w:rsidRPr="008F36A0">
        <w:rPr>
          <w:b/>
          <w:highlight w:val="yellow"/>
          <w:u w:val="single"/>
        </w:rPr>
        <w:t>Other nations</w:t>
      </w:r>
      <w:r w:rsidRPr="008F36A0">
        <w:rPr>
          <w:b/>
          <w:u w:val="single"/>
        </w:rPr>
        <w:t xml:space="preserve">, most notably China, </w:t>
      </w:r>
      <w:r w:rsidRPr="008F36A0">
        <w:rPr>
          <w:b/>
          <w:highlight w:val="yellow"/>
          <w:u w:val="single"/>
        </w:rPr>
        <w:t>are stirr</w:t>
      </w:r>
      <w:r w:rsidRPr="00280C1A">
        <w:rPr>
          <w:b/>
          <w:highlight w:val="yellow"/>
          <w:u w:val="single"/>
        </w:rPr>
        <w:t>ing, but i</w:t>
      </w:r>
      <w:r w:rsidRPr="008F36A0">
        <w:rPr>
          <w:b/>
          <w:highlight w:val="yellow"/>
          <w:u w:val="single"/>
        </w:rPr>
        <w:t>t will take years before they match</w:t>
      </w:r>
      <w:r w:rsidRPr="008F36A0">
        <w:rPr>
          <w:b/>
          <w:u w:val="single"/>
        </w:rPr>
        <w:t xml:space="preserve">, let alone overtake, </w:t>
      </w:r>
      <w:r w:rsidRPr="008F36A0">
        <w:rPr>
          <w:b/>
          <w:highlight w:val="yellow"/>
          <w:u w:val="single"/>
        </w:rPr>
        <w:t>the U.S.</w:t>
      </w:r>
      <w:r w:rsidRPr="008F36A0">
        <w:rPr>
          <w:b/>
          <w:u w:val="single"/>
        </w:rPr>
        <w:t xml:space="preserve"> Even subtracting the costs of </w:t>
      </w:r>
      <w:r w:rsidRPr="009A25F7">
        <w:rPr>
          <w:b/>
          <w:highlight w:val="yellow"/>
          <w:u w:val="single"/>
        </w:rPr>
        <w:t>the Afghanistan and Iraq wars leaves American military outlay around five times that of China and 10 times that of Russia.</w:t>
      </w:r>
      <w:r w:rsidRPr="008F36A0">
        <w:rPr>
          <w:b/>
          <w:u w:val="single"/>
        </w:rPr>
        <w:t xml:space="preserve"> Combine a gaggle of adversaries, enemies and rogues</w:t>
      </w:r>
      <w:r w:rsidRPr="008F36A0">
        <w:rPr>
          <w:sz w:val="16"/>
        </w:rPr>
        <w:t xml:space="preserve"> — Burma, Cuba, Iran, North Korea, Syria — </w:t>
      </w:r>
      <w:r w:rsidRPr="008F36A0">
        <w:rPr>
          <w:b/>
          <w:u w:val="single"/>
        </w:rPr>
        <w:t>and the U.S. spends perhaps 25 times as much</w:t>
      </w:r>
      <w:r w:rsidRPr="008F36A0">
        <w:rPr>
          <w:sz w:val="16"/>
        </w:rPr>
        <w:t xml:space="preserve">. The United States is not alone. The European Union has 10 times the GDP and three times the population of Russia. Military outlay by the U.S. plus its NATO allies accounts for about 70 percent of world military spending. Add in America's other allies and friends, such as South Korea, and the total share of global military outlay hits 80 percent. In short, Washington spends what it spends not to defend America but to maintain the ability to overpower other nations. But it will become increasingly expensive for America to preserve the ability to attack countries like China. </w:t>
      </w:r>
      <w:r w:rsidRPr="008F36A0">
        <w:rPr>
          <w:b/>
          <w:u w:val="single"/>
        </w:rPr>
        <w:t xml:space="preserve">Terrorism remains a pressing security threat. However, </w:t>
      </w:r>
      <w:r w:rsidRPr="008F36A0">
        <w:rPr>
          <w:b/>
          <w:highlight w:val="yellow"/>
          <w:u w:val="single"/>
        </w:rPr>
        <w:t>terrorist attacks</w:t>
      </w:r>
      <w:r w:rsidRPr="008F36A0">
        <w:rPr>
          <w:b/>
          <w:u w:val="single"/>
        </w:rPr>
        <w:t xml:space="preserve">, though horrid, </w:t>
      </w:r>
      <w:r w:rsidRPr="008F36A0">
        <w:rPr>
          <w:b/>
          <w:highlight w:val="yellow"/>
          <w:u w:val="single"/>
        </w:rPr>
        <w:t>do not pose an existential danger</w:t>
      </w:r>
      <w:r w:rsidRPr="00D34D46">
        <w:rPr>
          <w:b/>
          <w:highlight w:val="yellow"/>
          <w:u w:val="single"/>
        </w:rPr>
        <w:t>. Al-Qaida is no replacement for Nazism and Communism, nuclear-topped ICBMs</w:t>
      </w:r>
      <w:r w:rsidRPr="008F36A0">
        <w:rPr>
          <w:b/>
          <w:u w:val="single"/>
        </w:rPr>
        <w:t xml:space="preserve"> and armored divisions</w:t>
      </w:r>
      <w:r w:rsidRPr="008F36A0">
        <w:rPr>
          <w:sz w:val="16"/>
        </w:rPr>
        <w:t xml:space="preserve">. Nor is traditional military force the best way to combat terrorism. Indeed, foreign intervention often promotes terrorism, like swatting a hornet's nest. America's military spending is determined by its foreign policy. America's commitments are a matter of choice. They don't make sense today. Engagement is good, but military force is not the only form of engagement. And any international involvement must balance costs and benefits. Adjusting commitments would allow a vastly different, and less expensive, force structure. </w:t>
      </w:r>
      <w:r w:rsidRPr="006619BD">
        <w:rPr>
          <w:b/>
          <w:highlight w:val="yellow"/>
          <w:u w:val="single"/>
        </w:rPr>
        <w:t>The U.S. could make significant cuts and still maintain the globe's strongest and most sophisticated military</w:t>
      </w:r>
      <w:r w:rsidRPr="008F36A0">
        <w:rPr>
          <w:b/>
          <w:u w:val="single"/>
        </w:rPr>
        <w:t xml:space="preserve"> — one well able to defend Americans.</w:t>
      </w:r>
    </w:p>
    <w:p w:rsidR="00B23F2F" w:rsidRPr="00921C25" w:rsidRDefault="00B23F2F" w:rsidP="00B23F2F">
      <w:pPr>
        <w:pStyle w:val="Heading4"/>
      </w:pPr>
      <w:r>
        <w:lastRenderedPageBreak/>
        <w:t xml:space="preserve">(--) </w:t>
      </w:r>
      <w:proofErr w:type="spellStart"/>
      <w:r>
        <w:t>Heg</w:t>
      </w:r>
      <w:proofErr w:type="spellEnd"/>
      <w:r>
        <w:t xml:space="preserve"> impact’s empirically denied</w:t>
      </w:r>
    </w:p>
    <w:p w:rsidR="00B23F2F" w:rsidRPr="00FF6115" w:rsidRDefault="00B23F2F" w:rsidP="00B23F2F">
      <w:r w:rsidRPr="00FF6115">
        <w:rPr>
          <w:rStyle w:val="Style13ptBold"/>
        </w:rPr>
        <w:t>Preble 10</w:t>
      </w:r>
      <w:r>
        <w:t xml:space="preserve"> – </w:t>
      </w:r>
      <w:r w:rsidRPr="00FF6115">
        <w:t>F</w:t>
      </w:r>
      <w:r>
        <w:t>o</w:t>
      </w:r>
      <w:r w:rsidRPr="00FF6115">
        <w:t>rm</w:t>
      </w:r>
      <w:r>
        <w:t>e</w:t>
      </w:r>
      <w:r w:rsidRPr="00FF6115">
        <w:t>r prof, history, Temple U. PhD, history, Temple (Christopher, U.S. Military Power: Preeminence for What Purpose?, 3 August, http://www.cato-at-liberty.org/u-s-military-power-preeminence-for-what-purpose/)</w:t>
      </w:r>
    </w:p>
    <w:p w:rsidR="00B23F2F" w:rsidRDefault="00B23F2F" w:rsidP="00B23F2F">
      <w:pPr>
        <w:pStyle w:val="cardtext"/>
        <w:ind w:left="0"/>
        <w:rPr>
          <w:sz w:val="10"/>
          <w:szCs w:val="10"/>
        </w:rPr>
      </w:pPr>
      <w:proofErr w:type="spellStart"/>
      <w:r w:rsidRPr="00921C25">
        <w:rPr>
          <w:sz w:val="10"/>
          <w:szCs w:val="10"/>
        </w:rPr>
        <w:t>Goure</w:t>
      </w:r>
      <w:proofErr w:type="spellEnd"/>
      <w:r w:rsidRPr="00921C25">
        <w:rPr>
          <w:sz w:val="10"/>
          <w:szCs w:val="10"/>
        </w:rPr>
        <w:t xml:space="preserve"> and the Hadley-Perry </w:t>
      </w:r>
      <w:r w:rsidRPr="008A775C">
        <w:rPr>
          <w:rStyle w:val="TitleChar"/>
        </w:rPr>
        <w:t>commissioners who produced the</w:t>
      </w:r>
      <w:r w:rsidRPr="00921C25">
        <w:rPr>
          <w:sz w:val="10"/>
          <w:szCs w:val="10"/>
        </w:rPr>
        <w:t xml:space="preserve"> alternate </w:t>
      </w:r>
      <w:r w:rsidRPr="008A775C">
        <w:rPr>
          <w:rStyle w:val="TitleChar"/>
        </w:rPr>
        <w:t>QDR argue that the purpose of American military power is to provide global public goods, to defend</w:t>
      </w:r>
      <w:r w:rsidRPr="00921C25">
        <w:rPr>
          <w:sz w:val="10"/>
          <w:szCs w:val="10"/>
        </w:rPr>
        <w:t xml:space="preserve"> </w:t>
      </w:r>
      <w:r w:rsidRPr="008A775C">
        <w:rPr>
          <w:rStyle w:val="TitleChar"/>
        </w:rPr>
        <w:t xml:space="preserve">other countries </w:t>
      </w:r>
      <w:r w:rsidRPr="00921C25">
        <w:rPr>
          <w:sz w:val="10"/>
          <w:szCs w:val="10"/>
        </w:rPr>
        <w:t xml:space="preserve">so that they don’t have to defend themselves, </w:t>
      </w:r>
      <w:r w:rsidRPr="008A775C">
        <w:rPr>
          <w:rStyle w:val="TitleChar"/>
        </w:rPr>
        <w:t xml:space="preserve">and </w:t>
      </w:r>
      <w:r w:rsidRPr="00921C25">
        <w:rPr>
          <w:sz w:val="10"/>
          <w:szCs w:val="10"/>
        </w:rPr>
        <w:t xml:space="preserve">otherwise </w:t>
      </w:r>
      <w:r w:rsidRPr="008A775C">
        <w:rPr>
          <w:rStyle w:val="TitleChar"/>
        </w:rPr>
        <w:t>shape the international order</w:t>
      </w:r>
      <w:r w:rsidRPr="00921C25">
        <w:rPr>
          <w:sz w:val="10"/>
          <w:szCs w:val="10"/>
        </w:rPr>
        <w:t xml:space="preserve"> to suit our ends. In other words, the same justifications offered for American military dominance since the end of the Cold War. Most in </w:t>
      </w:r>
      <w:r w:rsidRPr="008A775C">
        <w:rPr>
          <w:rStyle w:val="TitleChar"/>
        </w:rPr>
        <w:t xml:space="preserve">Washington </w:t>
      </w:r>
      <w:r w:rsidRPr="00921C25">
        <w:rPr>
          <w:sz w:val="10"/>
          <w:szCs w:val="10"/>
        </w:rPr>
        <w:t xml:space="preserve">still </w:t>
      </w:r>
      <w:r w:rsidRPr="008A775C">
        <w:rPr>
          <w:rStyle w:val="TitleChar"/>
        </w:rPr>
        <w:t>embraces the notion that America is</w:t>
      </w:r>
      <w:r w:rsidRPr="00921C25">
        <w:rPr>
          <w:sz w:val="10"/>
          <w:szCs w:val="10"/>
        </w:rPr>
        <w:t xml:space="preserve">, and forever will be, </w:t>
      </w:r>
      <w:r w:rsidRPr="008A775C">
        <w:rPr>
          <w:rStyle w:val="TitleChar"/>
        </w:rPr>
        <w:t>the world’s indispensable nation</w:t>
      </w:r>
      <w:r w:rsidRPr="00921C25">
        <w:rPr>
          <w:sz w:val="10"/>
          <w:szCs w:val="10"/>
        </w:rPr>
        <w:t xml:space="preserve">. Some scholars, however, questioned </w:t>
      </w:r>
      <w:r w:rsidRPr="008A775C">
        <w:rPr>
          <w:rStyle w:val="TitleChar"/>
        </w:rPr>
        <w:t xml:space="preserve">the logic of </w:t>
      </w:r>
      <w:r w:rsidRPr="00C14A35">
        <w:rPr>
          <w:rStyle w:val="TitleChar"/>
          <w:highlight w:val="yellow"/>
        </w:rPr>
        <w:t>hegemonic</w:t>
      </w:r>
      <w:r w:rsidRPr="00C14A35">
        <w:rPr>
          <w:sz w:val="10"/>
          <w:szCs w:val="10"/>
          <w:highlight w:val="yellow"/>
        </w:rPr>
        <w:t xml:space="preserve"> </w:t>
      </w:r>
      <w:r w:rsidRPr="008B6131">
        <w:rPr>
          <w:rStyle w:val="StyleUnderline"/>
          <w:highlight w:val="yellow"/>
        </w:rPr>
        <w:t>stability theory</w:t>
      </w:r>
      <w:r w:rsidRPr="00921C25">
        <w:rPr>
          <w:sz w:val="10"/>
          <w:szCs w:val="10"/>
        </w:rPr>
        <w:t xml:space="preserve"> from the very beginning. A number continue to do so today. They </w:t>
      </w:r>
      <w:r w:rsidRPr="00C14A35">
        <w:rPr>
          <w:rStyle w:val="TitleChar"/>
          <w:highlight w:val="yellow"/>
        </w:rPr>
        <w:t>advance arguments</w:t>
      </w:r>
      <w:r w:rsidRPr="008A775C">
        <w:rPr>
          <w:rStyle w:val="TitleChar"/>
        </w:rPr>
        <w:t xml:space="preserve"> diametrically </w:t>
      </w:r>
      <w:r w:rsidRPr="00C14A35">
        <w:rPr>
          <w:rStyle w:val="TitleChar"/>
          <w:highlight w:val="yellow"/>
        </w:rPr>
        <w:t xml:space="preserve">at odds with the </w:t>
      </w:r>
      <w:proofErr w:type="spellStart"/>
      <w:r w:rsidRPr="008A775C">
        <w:rPr>
          <w:rStyle w:val="TitleChar"/>
        </w:rPr>
        <w:t>primacist</w:t>
      </w:r>
      <w:proofErr w:type="spellEnd"/>
      <w:r w:rsidRPr="008A775C">
        <w:rPr>
          <w:rStyle w:val="TitleChar"/>
        </w:rPr>
        <w:t xml:space="preserve"> </w:t>
      </w:r>
      <w:r w:rsidRPr="00FF6115">
        <w:rPr>
          <w:rStyle w:val="TitleChar"/>
          <w:highlight w:val="yellow"/>
        </w:rPr>
        <w:t xml:space="preserve">consensus. Trade </w:t>
      </w:r>
      <w:r w:rsidRPr="00C14A35">
        <w:rPr>
          <w:rStyle w:val="TitleChar"/>
          <w:highlight w:val="yellow"/>
        </w:rPr>
        <w:t>routes need</w:t>
      </w:r>
      <w:r w:rsidRPr="00C14A35">
        <w:rPr>
          <w:sz w:val="10"/>
          <w:szCs w:val="10"/>
          <w:highlight w:val="yellow"/>
        </w:rPr>
        <w:t xml:space="preserve"> </w:t>
      </w:r>
      <w:r w:rsidRPr="00C14A35">
        <w:rPr>
          <w:rStyle w:val="TitleChar"/>
          <w:highlight w:val="yellow"/>
        </w:rPr>
        <w:t>not be policed by a sin</w:t>
      </w:r>
      <w:r w:rsidRPr="008B6131">
        <w:rPr>
          <w:rStyle w:val="TitleChar"/>
          <w:highlight w:val="yellow"/>
        </w:rPr>
        <w:t>gle</w:t>
      </w:r>
      <w:r w:rsidRPr="008A775C">
        <w:rPr>
          <w:rStyle w:val="TitleChar"/>
        </w:rPr>
        <w:t xml:space="preserve"> dominant </w:t>
      </w:r>
      <w:r w:rsidRPr="00C14A35">
        <w:rPr>
          <w:rStyle w:val="TitleChar"/>
          <w:highlight w:val="yellow"/>
        </w:rPr>
        <w:t>power</w:t>
      </w:r>
      <w:r w:rsidRPr="008A775C">
        <w:rPr>
          <w:rStyle w:val="TitleChar"/>
        </w:rPr>
        <w:t>; the international economy is complex and resilient. Supply disruptions are</w:t>
      </w:r>
      <w:r w:rsidRPr="00921C25">
        <w:rPr>
          <w:sz w:val="10"/>
          <w:szCs w:val="10"/>
        </w:rPr>
        <w:t xml:space="preserve"> likely to be </w:t>
      </w:r>
      <w:r w:rsidRPr="008A775C">
        <w:rPr>
          <w:rStyle w:val="TitleChar"/>
        </w:rPr>
        <w:t>temporary</w:t>
      </w:r>
      <w:r w:rsidRPr="00921C25">
        <w:rPr>
          <w:sz w:val="10"/>
          <w:szCs w:val="10"/>
        </w:rPr>
        <w:t xml:space="preserve">, and </w:t>
      </w:r>
      <w:r w:rsidRPr="00C14A35">
        <w:rPr>
          <w:rStyle w:val="TitleChar"/>
          <w:highlight w:val="yellow"/>
        </w:rPr>
        <w:t>the costs</w:t>
      </w:r>
      <w:r w:rsidRPr="008A775C">
        <w:rPr>
          <w:rStyle w:val="TitleChar"/>
        </w:rPr>
        <w:t xml:space="preserve"> of mitigating their effects </w:t>
      </w:r>
      <w:r w:rsidRPr="00C14A35">
        <w:rPr>
          <w:rStyle w:val="TitleChar"/>
          <w:highlight w:val="yellow"/>
        </w:rPr>
        <w:t>should be borne by those who stand to lose</w:t>
      </w:r>
      <w:r w:rsidRPr="00921C25">
        <w:rPr>
          <w:sz w:val="10"/>
          <w:szCs w:val="10"/>
        </w:rPr>
        <w:t xml:space="preserve"> </w:t>
      </w:r>
      <w:r>
        <w:rPr>
          <w:sz w:val="10"/>
          <w:szCs w:val="10"/>
        </w:rPr>
        <w:t>---</w:t>
      </w:r>
      <w:r w:rsidRPr="00921C25">
        <w:rPr>
          <w:sz w:val="10"/>
          <w:szCs w:val="10"/>
        </w:rPr>
        <w:t xml:space="preserve"> or gain </w:t>
      </w:r>
      <w:r>
        <w:rPr>
          <w:sz w:val="10"/>
          <w:szCs w:val="10"/>
        </w:rPr>
        <w:t>---</w:t>
      </w:r>
      <w:r w:rsidRPr="00921C25">
        <w:rPr>
          <w:sz w:val="10"/>
          <w:szCs w:val="10"/>
        </w:rPr>
        <w:t xml:space="preserve"> </w:t>
      </w:r>
      <w:r w:rsidRPr="00C14A35">
        <w:rPr>
          <w:rStyle w:val="TitleChar"/>
          <w:highlight w:val="yellow"/>
        </w:rPr>
        <w:t>the most</w:t>
      </w:r>
      <w:r w:rsidRPr="00921C25">
        <w:rPr>
          <w:sz w:val="10"/>
          <w:szCs w:val="10"/>
        </w:rPr>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FF6115">
        <w:rPr>
          <w:rStyle w:val="TitleChar"/>
          <w:highlight w:val="yellow"/>
        </w:rPr>
        <w:t>Many factors</w:t>
      </w:r>
      <w:r w:rsidRPr="00921C25">
        <w:rPr>
          <w:sz w:val="10"/>
          <w:szCs w:val="10"/>
        </w:rPr>
        <w:t xml:space="preserve"> have </w:t>
      </w:r>
      <w:r w:rsidRPr="00C14A35">
        <w:rPr>
          <w:rStyle w:val="TitleChar"/>
          <w:highlight w:val="yellow"/>
        </w:rPr>
        <w:t>contributed to the</w:t>
      </w:r>
      <w:r w:rsidRPr="00921C25">
        <w:rPr>
          <w:sz w:val="10"/>
          <w:szCs w:val="10"/>
        </w:rPr>
        <w:t xml:space="preserve"> dramatic </w:t>
      </w:r>
      <w:r w:rsidRPr="00C14A35">
        <w:rPr>
          <w:rStyle w:val="TitleChar"/>
          <w:highlight w:val="yellow"/>
        </w:rPr>
        <w:t>decline in</w:t>
      </w:r>
      <w:r w:rsidRPr="008A775C">
        <w:rPr>
          <w:rStyle w:val="TitleChar"/>
        </w:rPr>
        <w:t xml:space="preserve"> the number of </w:t>
      </w:r>
      <w:r w:rsidRPr="00C14A35">
        <w:rPr>
          <w:rStyle w:val="TitleChar"/>
          <w:highlight w:val="yellow"/>
        </w:rPr>
        <w:t>wars</w:t>
      </w:r>
      <w:r w:rsidRPr="008A775C">
        <w:rPr>
          <w:rStyle w:val="TitleChar"/>
        </w:rPr>
        <w:t xml:space="preserve"> between </w:t>
      </w:r>
      <w:r w:rsidRPr="00921C25">
        <w:rPr>
          <w:sz w:val="10"/>
          <w:szCs w:val="10"/>
        </w:rPr>
        <w:t>nation-</w:t>
      </w:r>
      <w:r w:rsidRPr="008A775C">
        <w:rPr>
          <w:rStyle w:val="TitleChar"/>
        </w:rPr>
        <w:t>states</w:t>
      </w:r>
      <w:r w:rsidRPr="00C14A35">
        <w:rPr>
          <w:sz w:val="10"/>
          <w:szCs w:val="10"/>
          <w:highlight w:val="yellow"/>
        </w:rPr>
        <w:t xml:space="preserve">; </w:t>
      </w:r>
      <w:r w:rsidRPr="00C14A35">
        <w:rPr>
          <w:rStyle w:val="TitleChar"/>
          <w:highlight w:val="yellow"/>
        </w:rPr>
        <w:t>it is unrealistic to</w:t>
      </w:r>
      <w:r w:rsidRPr="00C14A35">
        <w:rPr>
          <w:sz w:val="10"/>
          <w:szCs w:val="10"/>
          <w:highlight w:val="yellow"/>
        </w:rPr>
        <w:t xml:space="preserve"> </w:t>
      </w:r>
      <w:r w:rsidRPr="00C14A35">
        <w:rPr>
          <w:rStyle w:val="TitleChar"/>
          <w:highlight w:val="yellow"/>
        </w:rPr>
        <w:t>expect</w:t>
      </w:r>
      <w:r w:rsidRPr="008A775C">
        <w:rPr>
          <w:rStyle w:val="TitleChar"/>
        </w:rPr>
        <w:t xml:space="preserve"> </w:t>
      </w:r>
      <w:r w:rsidRPr="00921C25">
        <w:rPr>
          <w:sz w:val="10"/>
          <w:szCs w:val="10"/>
        </w:rPr>
        <w:t xml:space="preserve">that a new spasm of global </w:t>
      </w:r>
      <w:r w:rsidRPr="00C14A35">
        <w:rPr>
          <w:rStyle w:val="TitleChar"/>
          <w:highlight w:val="yellow"/>
        </w:rPr>
        <w:t xml:space="preserve">conflict would </w:t>
      </w:r>
      <w:r w:rsidRPr="008B6131">
        <w:rPr>
          <w:rStyle w:val="TitleChar"/>
          <w:highlight w:val="yellow"/>
        </w:rPr>
        <w:t>erupt if the U</w:t>
      </w:r>
      <w:r w:rsidRPr="00921C25">
        <w:rPr>
          <w:sz w:val="10"/>
          <w:szCs w:val="10"/>
        </w:rPr>
        <w:t xml:space="preserve">nited </w:t>
      </w:r>
      <w:r w:rsidRPr="008B6131">
        <w:rPr>
          <w:rStyle w:val="TitleChar"/>
          <w:highlight w:val="yellow"/>
        </w:rPr>
        <w:t>S</w:t>
      </w:r>
      <w:r w:rsidRPr="008B6131">
        <w:rPr>
          <w:sz w:val="10"/>
          <w:szCs w:val="10"/>
          <w:highlight w:val="yellow"/>
        </w:rPr>
        <w:t>t</w:t>
      </w:r>
      <w:r w:rsidRPr="00921C25">
        <w:rPr>
          <w:sz w:val="10"/>
          <w:szCs w:val="10"/>
        </w:rPr>
        <w:t xml:space="preserve">ates </w:t>
      </w:r>
      <w:r w:rsidRPr="008B6131">
        <w:rPr>
          <w:rStyle w:val="TitleChar"/>
          <w:highlight w:val="yellow"/>
        </w:rPr>
        <w:t>were to</w:t>
      </w:r>
      <w:r w:rsidRPr="008A775C">
        <w:rPr>
          <w:rStyle w:val="TitleChar"/>
        </w:rPr>
        <w:t xml:space="preserve"> </w:t>
      </w:r>
      <w:r w:rsidRPr="00921C25">
        <w:rPr>
          <w:sz w:val="10"/>
          <w:szCs w:val="10"/>
        </w:rPr>
        <w:t xml:space="preserve">modestly </w:t>
      </w:r>
      <w:r w:rsidRPr="008A775C">
        <w:rPr>
          <w:rStyle w:val="TitleChar"/>
        </w:rPr>
        <w:t xml:space="preserve">refocus its efforts, </w:t>
      </w:r>
      <w:r w:rsidRPr="008B6131">
        <w:rPr>
          <w:rStyle w:val="TitleChar"/>
          <w:highlight w:val="yellow"/>
        </w:rPr>
        <w:t>draw</w:t>
      </w:r>
      <w:r w:rsidRPr="008A775C">
        <w:rPr>
          <w:rStyle w:val="TitleChar"/>
        </w:rPr>
        <w:t xml:space="preserve"> </w:t>
      </w:r>
      <w:r w:rsidRPr="008B6131">
        <w:rPr>
          <w:rStyle w:val="TitleChar"/>
          <w:highlight w:val="yellow"/>
        </w:rPr>
        <w:t>down</w:t>
      </w:r>
      <w:r w:rsidRPr="008A775C">
        <w:rPr>
          <w:rStyle w:val="TitleChar"/>
        </w:rPr>
        <w:t xml:space="preserve"> </w:t>
      </w:r>
      <w:r w:rsidRPr="008B6131">
        <w:rPr>
          <w:rStyle w:val="TitleChar"/>
          <w:highlight w:val="yellow"/>
        </w:rPr>
        <w:t>its military power</w:t>
      </w:r>
      <w:r w:rsidRPr="008A775C">
        <w:rPr>
          <w:rStyle w:val="TitleChar"/>
        </w:rPr>
        <w:t>, and call on other countries to</w:t>
      </w:r>
      <w:r w:rsidRPr="00921C25">
        <w:rPr>
          <w:sz w:val="10"/>
          <w:szCs w:val="10"/>
        </w:rPr>
        <w:t xml:space="preserve"> </w:t>
      </w:r>
      <w:r w:rsidRPr="008A775C">
        <w:rPr>
          <w:rStyle w:val="TitleChar"/>
        </w:rPr>
        <w:t>play a larger role in their own defense</w:t>
      </w:r>
      <w:r w:rsidRPr="00921C25">
        <w:rPr>
          <w:sz w:val="10"/>
          <w:szCs w:val="10"/>
        </w:rPr>
        <w:t xml:space="preserve">, </w:t>
      </w:r>
      <w:r w:rsidRPr="008A775C">
        <w:rPr>
          <w:rStyle w:val="TitleChar"/>
        </w:rPr>
        <w:t xml:space="preserve">and </w:t>
      </w:r>
      <w:r w:rsidRPr="00921C25">
        <w:rPr>
          <w:sz w:val="10"/>
          <w:szCs w:val="10"/>
        </w:rPr>
        <w:t xml:space="preserve">in the </w:t>
      </w:r>
      <w:r w:rsidRPr="008A775C">
        <w:rPr>
          <w:rStyle w:val="TitleChar"/>
        </w:rPr>
        <w:t xml:space="preserve">security </w:t>
      </w:r>
      <w:r w:rsidRPr="00921C25">
        <w:rPr>
          <w:sz w:val="10"/>
          <w:szCs w:val="10"/>
        </w:rPr>
        <w:t xml:space="preserve">of their respective regions. But while </w:t>
      </w:r>
      <w:r w:rsidRPr="00C14A35">
        <w:rPr>
          <w:rStyle w:val="TitleChar"/>
          <w:highlight w:val="yellow"/>
        </w:rPr>
        <w:t xml:space="preserve">there are </w:t>
      </w:r>
      <w:r w:rsidRPr="00FF6115">
        <w:rPr>
          <w:rStyle w:val="TitleChar"/>
          <w:highlight w:val="yellow"/>
        </w:rPr>
        <w:t>credible alternatives</w:t>
      </w:r>
      <w:r w:rsidRPr="008B6131">
        <w:rPr>
          <w:rStyle w:val="TitleChar"/>
        </w:rPr>
        <w:t xml:space="preserve"> to the U</w:t>
      </w:r>
      <w:r w:rsidRPr="008B6131">
        <w:rPr>
          <w:sz w:val="10"/>
          <w:szCs w:val="10"/>
        </w:rPr>
        <w:t xml:space="preserve">nited </w:t>
      </w:r>
      <w:r w:rsidRPr="008B6131">
        <w:rPr>
          <w:rStyle w:val="TitleChar"/>
        </w:rPr>
        <w:t>S</w:t>
      </w:r>
      <w:r w:rsidRPr="008B6131">
        <w:rPr>
          <w:sz w:val="10"/>
          <w:szCs w:val="10"/>
        </w:rPr>
        <w:t>t</w:t>
      </w:r>
      <w:r w:rsidRPr="00921C25">
        <w:rPr>
          <w:sz w:val="10"/>
          <w:szCs w:val="10"/>
        </w:rPr>
        <w:t xml:space="preserve">ates </w:t>
      </w:r>
      <w:r w:rsidRPr="008A775C">
        <w:rPr>
          <w:rStyle w:val="TitleChar"/>
        </w:rPr>
        <w:t>serving in its</w:t>
      </w:r>
      <w:r w:rsidRPr="00921C25">
        <w:rPr>
          <w:sz w:val="10"/>
          <w:szCs w:val="10"/>
        </w:rPr>
        <w:t xml:space="preserve"> current dual </w:t>
      </w:r>
      <w:r w:rsidRPr="008A775C">
        <w:rPr>
          <w:rStyle w:val="TitleChar"/>
        </w:rPr>
        <w:t>role as world policeman</w:t>
      </w:r>
      <w:r w:rsidRPr="00921C25">
        <w:rPr>
          <w:sz w:val="10"/>
          <w:szCs w:val="10"/>
        </w:rPr>
        <w:t xml:space="preserve">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921C25">
        <w:rPr>
          <w:sz w:val="10"/>
          <w:szCs w:val="10"/>
        </w:rPr>
        <w:t>schlubs</w:t>
      </w:r>
      <w:proofErr w:type="spellEnd"/>
      <w:r w:rsidRPr="00921C25">
        <w:rPr>
          <w:sz w:val="10"/>
          <w:szCs w:val="10"/>
        </w:rPr>
        <w:t xml:space="preserve"> in fly-over country pick up the tab. </w:t>
      </w:r>
    </w:p>
    <w:p w:rsidR="00B23F2F" w:rsidRDefault="00B23F2F" w:rsidP="00B23F2F">
      <w:pPr>
        <w:pStyle w:val="Heading2"/>
      </w:pPr>
      <w:bookmarkStart w:id="62" w:name="_Toc453287037"/>
      <w:bookmarkStart w:id="63" w:name="_Toc456553545"/>
      <w:r>
        <w:lastRenderedPageBreak/>
        <w:t>South China Sea Add-on Answers</w:t>
      </w:r>
      <w:bookmarkEnd w:id="62"/>
      <w:bookmarkEnd w:id="63"/>
    </w:p>
    <w:p w:rsidR="00B23F2F" w:rsidRDefault="00B23F2F" w:rsidP="00B23F2F">
      <w:pPr>
        <w:pStyle w:val="Heading4"/>
      </w:pPr>
      <w:r>
        <w:t>(--) China won’t go to war over South China Seas and US won’t escalate:</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78"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Default="00B23F2F" w:rsidP="00B23F2F">
      <w:pPr>
        <w:spacing w:after="0" w:line="240" w:lineRule="auto"/>
        <w:rPr>
          <w:sz w:val="16"/>
        </w:rPr>
      </w:pPr>
      <w:r w:rsidRPr="00FF1E5C">
        <w:rPr>
          <w:rStyle w:val="StyleUnderline"/>
          <w:highlight w:val="yellow"/>
        </w:rPr>
        <w:t>This article challenges the popular assumption that the South China Sea is an increasingly perilous Asian security flashpoint</w:t>
      </w:r>
      <w:r w:rsidRPr="00FF1E5C">
        <w:rPr>
          <w:sz w:val="16"/>
        </w:rPr>
        <w:t xml:space="preserve">. First, East Asia’s traditional flashpoints—Taiwan, the Korean Peninsula, and the East China Sea—stand a significantly higher prospect of combusting into broader, region - wide conflict. Second, </w:t>
      </w:r>
      <w:r w:rsidRPr="00FF1E5C">
        <w:rPr>
          <w:rStyle w:val="StyleUnderline"/>
          <w:highlight w:val="yellow"/>
        </w:rPr>
        <w:t>China’s interests in the South China Sea are often overstated, and Beijing will continue to favor options short of military force to advance what interests it does have in this region.</w:t>
      </w:r>
      <w:r w:rsidRPr="00FF1E5C">
        <w:rPr>
          <w:sz w:val="16"/>
        </w:rPr>
        <w:t xml:space="preserve"> Third, </w:t>
      </w:r>
      <w:r w:rsidRPr="00FF1E5C">
        <w:rPr>
          <w:rStyle w:val="StyleUnderline"/>
          <w:highlight w:val="yellow"/>
        </w:rPr>
        <w:t>the balance of military power in the South China Sea is not shifting against the U</w:t>
      </w:r>
      <w:r w:rsidRPr="00FF1E5C">
        <w:rPr>
          <w:sz w:val="16"/>
        </w:rPr>
        <w:t xml:space="preserve">nited </w:t>
      </w:r>
      <w:r w:rsidRPr="00FF1E5C">
        <w:rPr>
          <w:rStyle w:val="StyleUnderline"/>
          <w:highlight w:val="yellow"/>
        </w:rPr>
        <w:t>S</w:t>
      </w:r>
      <w:r w:rsidRPr="00FF1E5C">
        <w:rPr>
          <w:sz w:val="16"/>
        </w:rPr>
        <w:t xml:space="preserve">tates at the rate many pundits suggest, </w:t>
      </w:r>
      <w:r w:rsidRPr="00FF1E5C">
        <w:rPr>
          <w:rStyle w:val="StyleUnderline"/>
          <w:highlight w:val="yellow"/>
        </w:rPr>
        <w:t>rendering overblown the prospects for Washington being drawn into war with China to defend the credibility of its Asian alliances.</w:t>
      </w:r>
      <w:r w:rsidRPr="00FF1E5C">
        <w:rPr>
          <w:sz w:val="16"/>
        </w:rPr>
        <w:t xml:space="preserve"> While the South China Sea is not a flashpoint, however, there are dangers in continuing to refer to it as one.</w:t>
      </w:r>
    </w:p>
    <w:p w:rsidR="00B23F2F" w:rsidRDefault="00B23F2F" w:rsidP="00B23F2F">
      <w:pPr>
        <w:pStyle w:val="Heading4"/>
      </w:pPr>
      <w:r>
        <w:t>(--) No accidents over South China Seas:  multiple confidence building measures check:</w:t>
      </w:r>
    </w:p>
    <w:p w:rsidR="00B23F2F" w:rsidRDefault="00B23F2F" w:rsidP="00B23F2F">
      <w:r>
        <w:t xml:space="preserve">John </w:t>
      </w:r>
      <w:r w:rsidRPr="00AA47DE">
        <w:rPr>
          <w:rStyle w:val="Style13ptBold"/>
        </w:rPr>
        <w:t>Kemp,</w:t>
      </w:r>
      <w:r>
        <w:t xml:space="preserve"> 5/31/20</w:t>
      </w:r>
      <w:r w:rsidRPr="00AA47DE">
        <w:rPr>
          <w:rStyle w:val="Style13ptBold"/>
        </w:rPr>
        <w:t>15</w:t>
      </w:r>
      <w:r>
        <w:t xml:space="preserve"> (staff writer, “South China Sea disputes test China’s peaceful rise,” </w:t>
      </w:r>
      <w:hyperlink r:id="rId79" w:anchor=".VePAJH1HSf5" w:history="1">
        <w:r w:rsidRPr="00D05156">
          <w:rPr>
            <w:rStyle w:val="Hyperlink"/>
          </w:rPr>
          <w:t>http://www.japantimes.co.jp/opinion/2015/05/31/commentary/world-commentary/south-china-sea-disputes-test-chinas-peaceful-rise/#.VePAJH1HSf5</w:t>
        </w:r>
      </w:hyperlink>
      <w:r>
        <w:t xml:space="preserve">, Accessed 8/30/2015, </w:t>
      </w:r>
      <w:proofErr w:type="spellStart"/>
      <w:r>
        <w:t>rwg</w:t>
      </w:r>
      <w:proofErr w:type="spellEnd"/>
      <w:r>
        <w:t>)</w:t>
      </w:r>
    </w:p>
    <w:p w:rsidR="00B23F2F" w:rsidRPr="00AA47DE" w:rsidRDefault="00B23F2F" w:rsidP="00B23F2F">
      <w:pPr>
        <w:rPr>
          <w:sz w:val="16"/>
        </w:rPr>
      </w:pPr>
      <w:r w:rsidRPr="00AA47DE">
        <w:rPr>
          <w:sz w:val="16"/>
        </w:rPr>
        <w:t xml:space="preserve">LONDON – </w:t>
      </w:r>
      <w:r w:rsidRPr="00AA47DE">
        <w:rPr>
          <w:rStyle w:val="StyleUnderline"/>
          <w:highlight w:val="yellow"/>
        </w:rPr>
        <w:t>The South China Sea has become the most important testing ground for the changing economic, political and military relationship between China and the U</w:t>
      </w:r>
      <w:r w:rsidRPr="00AA47DE">
        <w:rPr>
          <w:sz w:val="16"/>
        </w:rPr>
        <w:t xml:space="preserve">nited </w:t>
      </w:r>
      <w:r w:rsidRPr="00AA47DE">
        <w:rPr>
          <w:rStyle w:val="StyleUnderline"/>
          <w:highlight w:val="yellow"/>
        </w:rPr>
        <w:t>S</w:t>
      </w:r>
      <w:r w:rsidRPr="00AA47DE">
        <w:rPr>
          <w:sz w:val="16"/>
        </w:rPr>
        <w:t xml:space="preserve">tates. The islands, rocks, reefs and shoals at the heart of the dispute — most of them uninhabited and submerged at high tide — cover just a few square kilometers of a sea area that extends over 3 million sq. km. But long-festering disputes over sovereignty among the littoral states (principally China, Vietnam and the Philippines but involving Malaysia, Brunei and Indonesia) have been transformed into a dangerous and unpredictable confrontation between the superpowers (China and the U.S.). In theory, the dispute is straightforward and consists of three elements: (1) who owns the outcrops; (2) what rights, if any, does ownership confer to natural resources in the surrounding seas and beneath the seabed; and (3) what does ownership mean for ships and aircraft of other nations journeying through the area, which contains some of the world’s busiest and most important sea lanes. China and the other littoral states dispute ownership (element 1) as well as the rights to resources and maritime control that flow from it (elements 2 and 3). The U.S. officially takes no view about ownership and control of resources (elements 1 and 2) but has a strong commitment to “freedom of navigation” and resists attempts to assert control over the surrounding sea (element 3). Washington wants to freeze development of the outcrops and other activities it considers “provocative” pending a resolution of which country, if any, owns them and insists its ships and aircraft have the right to operate anywhere in the area. China says it owns the outcrops so is entitled to exercise full sovereignty over them — including construction of structures and land reclamation, as well as proclaiming territorial seas around them and claiming an exclusive economic zone. The South China Sea is often made to seem like a technical legal dispute. But it is really a raw contest for power and influence between an incumbent superpower and a rising one. The South China Sea has become a combustible battle of wills between a status quo power (the U.S.) and a dynamic one that wants to rewrite the settlement produced at the end of World War II when it was largely powerless (China). It pits a legalistic, multilateral model of dispute resolution based on international law (favored by the U.S.) against a bilateral approach based on diplomacy and military power (favored by China). It raises questions about whether states can be bound by the decisions of international tribunals against their will (the Philippines has taken its dispute to arbitration but China has insisted it does not consent to the arbitrators’ authority). In the military realm, it tests whether China’s naval power will be confined by the first island chain (Japan, Taiwan and the Philippines) or out into the heart of the Pacific Ocean. By extension, it raises issues about whether China will remain primarily a land-based power or become a maritime power to rival the U.S. with operations across all the world’s oceans. More generally, it raises questions about whether the U.S. is trying to engage China or construct a network of alliances across Asia and the Pacific to contain the country’s economic, political and military power. South Korea, the Philippines, Japan, Taiwan and Malaysia are in varying degrees allies of the U.S., which is also forging closer links with Vietnam, fueling China’s suspicions of encirclement. And the South China Sea dispute has become entangled in the domestic politics of both countries. For China, it is about adjusting the postwar international framework to accommodate the country’s “peaceful rise” and recognize Beijing’s rights as a “big power” after centuries of humiliation at the hands of Western colonialists and Japan. For the U.S., the dispute is entwined with fraught discussions about the country’s economic, political, diplomatic and military decline, whether the Obama administration should have taken a more robust approach to projecting U.S. power, and whether the next president should take a harder line with China, Russia and Iran. Neither Chinese President Xi Jinping nor U.S. President Barack Obama can afford to display any weakness on the issue, which is a matter of national pride on both sides. So far, the two sides have opted for a strategy of controlled escalation. China has accelerated land reclamation and is sending thousands of tourists each year on cruise ship tours to islands it claims. The U.S. has responded by flying a spy aircraft near some disputed outcrops to exercise its claim to freedom of navigation (complete </w:t>
      </w:r>
      <w:r w:rsidRPr="00AA47DE">
        <w:rPr>
          <w:sz w:val="16"/>
        </w:rPr>
        <w:lastRenderedPageBreak/>
        <w:t xml:space="preserve">with invited television crew to make the point clear). China has hinted it could proclaim an air defense identification zone in the area, which would presumably mean its ships and aircraft would be more aggressive in challenging overflights by military and civilian aircraft. There is a substantial element of theater in this conflict, which is being played out in front of the media and conferences: both sides want to appear strong in front of a domestic audience and their foreign allies while minimizing the risk of accidental confrontation. </w:t>
      </w:r>
      <w:r w:rsidRPr="00AA47DE">
        <w:rPr>
          <w:rStyle w:val="StyleUnderline"/>
          <w:highlight w:val="yellow"/>
        </w:rPr>
        <w:t>To avoid accidents, the two sides have reached a military-to-military understanding on how to handle unplanned encounters at sea between their navies and sought to do the same for aviation</w:t>
      </w:r>
      <w:r w:rsidRPr="00AA47DE">
        <w:rPr>
          <w:sz w:val="16"/>
        </w:rPr>
        <w:t xml:space="preserve"> after a series of hair-raising intercepts of U.S. military aircraft by Chinese fighters operating from the island of Hainan. </w:t>
      </w:r>
      <w:r w:rsidRPr="00AA47DE">
        <w:rPr>
          <w:rStyle w:val="StyleUnderline"/>
          <w:highlight w:val="yellow"/>
        </w:rPr>
        <w:t>Both governments have notified the other in advance of publishing military strategy documents likely to draw media interest and stoke controversy</w:t>
      </w:r>
      <w:r w:rsidRPr="00AA47DE">
        <w:rPr>
          <w:sz w:val="16"/>
        </w:rPr>
        <w:t xml:space="preserve">. </w:t>
      </w:r>
      <w:r w:rsidRPr="00AA47DE">
        <w:rPr>
          <w:rStyle w:val="StyleUnderline"/>
          <w:highlight w:val="yellow"/>
        </w:rPr>
        <w:t>Neither wants to jeopardize the wider relationship</w:t>
      </w:r>
      <w:r w:rsidRPr="00AA47DE">
        <w:rPr>
          <w:sz w:val="16"/>
        </w:rPr>
        <w:t xml:space="preserve">. On a wide range of issues from climate change, intellectual property protection, trade and cybercrime to the Middle East and the proliferation of sensitive military technologies, </w:t>
      </w:r>
      <w:r w:rsidRPr="00AA47DE">
        <w:rPr>
          <w:rStyle w:val="StyleUnderline"/>
          <w:highlight w:val="yellow"/>
        </w:rPr>
        <w:t>the two sides need each other</w:t>
      </w:r>
      <w:r w:rsidRPr="00AA47DE">
        <w:rPr>
          <w:sz w:val="16"/>
        </w:rPr>
        <w:t xml:space="preserve">. </w:t>
      </w:r>
      <w:r w:rsidRPr="00AA47DE">
        <w:rPr>
          <w:rStyle w:val="StyleUnderline"/>
          <w:highlight w:val="yellow"/>
        </w:rPr>
        <w:t>China’s Xi has been invited to make a state visit to Washington later this year, which means both sides have a strong incentive to stress cooperation over confrontation in the overall relationship</w:t>
      </w:r>
      <w:r w:rsidRPr="00AA47DE">
        <w:rPr>
          <w:sz w:val="16"/>
        </w:rPr>
        <w:t>. The problem is that both sides are still committed to a controlled escalation strategy, which could easily become an uncontrolled one if not carefully managed. The sheer number of actors in the South China Sea dispute increases the risk of miscalculation. The U.S. appears to have only limited control over the activities of Vietnam and the Philippines. Manila is a U.S. ally, but Hanoi is nominally a communist government, though it enjoys increasingly close relations with the U.S. at the military-to-military level. Commanders of individual aircraft and ships in the area have to make instant decisions in the case of unplanned encounters or unexpected behavior. In theory, local commanders can be controlled through strict protocols, but in practice those may not always work and military-to-military communications is poor. In 2014, China’s close intercepts of U.S. military aircraft, which drew fierce protests from U.S. officials, were blamed on idiosyncratic military officers on Hainan. Whether this was true or was a matter of central policy remains unclear, but it points to concern about the level of centralized command and control over local military forces. There is an urgent need to break the escalation cycle and find a better way to manage the disputes. International law, appeals for a freeze on the dispute, and other “norms” of international relations are not terribly helpful since the dispute is fundamentally about military power. Rather than ratchet up the confrontation, hoping the other side will back down, both sides need to find some creative diplomacy to help transform the nature of the dispute and change the narrative before it becomes even more poisonous.</w:t>
      </w:r>
    </w:p>
    <w:p w:rsidR="00B23F2F" w:rsidRPr="00E07C1B" w:rsidRDefault="00B23F2F" w:rsidP="00B23F2F">
      <w:pPr>
        <w:pStyle w:val="Heading4"/>
      </w:pPr>
      <w:r>
        <w:t>(--) No South China Sea escalation</w:t>
      </w:r>
    </w:p>
    <w:p w:rsidR="00B23F2F" w:rsidRPr="00E07C1B" w:rsidRDefault="00B23F2F" w:rsidP="00B23F2F">
      <w:r w:rsidRPr="00E07C1B">
        <w:rPr>
          <w:rStyle w:val="Style13ptBold"/>
        </w:rPr>
        <w:t>Goldstein, 2011</w:t>
      </w:r>
      <w:r w:rsidRPr="00E07C1B">
        <w:rPr>
          <w:b/>
        </w:rPr>
        <w:t xml:space="preserve">, </w:t>
      </w:r>
      <w:r w:rsidRPr="00E07C1B">
        <w:t xml:space="preserve">Lyle, associate professor in the China Maritime Studies Institute at the U.S. Naval War College in Newport, R.I. He is co-editor of the recent volumes China, the United States and 21st-Century Sea Power: Defining a Maritime Security Partnership and Chinese Aerospace Power: Evolving Maritime Roles. “The South China Sea's Georgia Scenario,” </w:t>
      </w:r>
      <w:hyperlink r:id="rId80" w:history="1">
        <w:r w:rsidRPr="00E07C1B">
          <w:rPr>
            <w:rStyle w:val="Hyperlink"/>
          </w:rPr>
          <w:t>http://www.foreignpolicy.com/articles/2011/07/11/the_south_china_seas_georgia_scenario?page=0,2</w:t>
        </w:r>
      </w:hyperlink>
    </w:p>
    <w:p w:rsidR="00B23F2F" w:rsidRPr="00D54366" w:rsidRDefault="00B23F2F" w:rsidP="00B23F2F">
      <w:pPr>
        <w:rPr>
          <w:sz w:val="14"/>
        </w:rPr>
      </w:pPr>
      <w:r w:rsidRPr="00D54366">
        <w:rPr>
          <w:sz w:val="14"/>
        </w:rPr>
        <w:t xml:space="preserve">The brutal truth, however, is </w:t>
      </w:r>
      <w:r w:rsidRPr="00E07C1B">
        <w:rPr>
          <w:rStyle w:val="StyleUnderline"/>
        </w:rPr>
        <w:t xml:space="preserve">that </w:t>
      </w:r>
      <w:r w:rsidRPr="00E07C1B">
        <w:rPr>
          <w:rStyle w:val="StyleUnderline"/>
          <w:highlight w:val="green"/>
        </w:rPr>
        <w:t xml:space="preserve">Southeast Asia matters </w:t>
      </w:r>
      <w:r w:rsidRPr="00E07C1B">
        <w:rPr>
          <w:rStyle w:val="Emphasis"/>
          <w:highlight w:val="green"/>
        </w:rPr>
        <w:t>not a whit</w:t>
      </w:r>
      <w:r w:rsidRPr="00E07C1B">
        <w:rPr>
          <w:rStyle w:val="StyleUnderline"/>
          <w:highlight w:val="green"/>
        </w:rPr>
        <w:t xml:space="preserve"> in the global balance of power. </w:t>
      </w:r>
      <w:r w:rsidRPr="00E07C1B">
        <w:rPr>
          <w:rStyle w:val="StyleUnderline"/>
        </w:rPr>
        <w:t xml:space="preserve">Most of </w:t>
      </w:r>
      <w:r w:rsidRPr="00E07C1B">
        <w:rPr>
          <w:rStyle w:val="StyleUnderline"/>
          <w:highlight w:val="green"/>
        </w:rPr>
        <w:t xml:space="preserve">the region comprises small, poor countries of </w:t>
      </w:r>
      <w:r w:rsidRPr="00E07C1B">
        <w:rPr>
          <w:rStyle w:val="Emphasis"/>
          <w:highlight w:val="green"/>
        </w:rPr>
        <w:t>no consequence</w:t>
      </w:r>
      <w:r w:rsidRPr="00D54366">
        <w:rPr>
          <w:sz w:val="14"/>
        </w:rPr>
        <w:t xml:space="preserve"> whatsoever, but the medium powers in the region, such as Vietnam, Indonesia, and Australia will all naturally and of their own accord stand up against a potentially more aggressive China. </w:t>
      </w:r>
      <w:r w:rsidRPr="00E07C1B">
        <w:rPr>
          <w:rStyle w:val="StyleUnderline"/>
          <w:highlight w:val="green"/>
        </w:rPr>
        <w:t>If China and Vietnam go to war over some rocks in the ocean</w:t>
      </w:r>
      <w:r w:rsidRPr="00E07C1B">
        <w:rPr>
          <w:rStyle w:val="StyleUnderline"/>
        </w:rPr>
        <w:t xml:space="preserve">, they will inevitably both suffer a wide range of deleterious consequences, but </w:t>
      </w:r>
      <w:r w:rsidRPr="00E07C1B">
        <w:rPr>
          <w:rStyle w:val="StyleUnderline"/>
          <w:highlight w:val="green"/>
        </w:rPr>
        <w:t xml:space="preserve">it will have only a </w:t>
      </w:r>
      <w:r w:rsidRPr="00E07C1B">
        <w:rPr>
          <w:rStyle w:val="Emphasis"/>
          <w:highlight w:val="green"/>
        </w:rPr>
        <w:t xml:space="preserve">marginal </w:t>
      </w:r>
      <w:r w:rsidRPr="00D54366">
        <w:rPr>
          <w:rStyle w:val="Emphasis"/>
          <w:highlight w:val="green"/>
        </w:rPr>
        <w:t>impact</w:t>
      </w:r>
      <w:r w:rsidRPr="00D54366">
        <w:rPr>
          <w:rStyle w:val="StyleUnderline"/>
          <w:highlight w:val="green"/>
        </w:rPr>
        <w:t xml:space="preserve"> on U.S</w:t>
      </w:r>
      <w:r w:rsidRPr="00E07C1B">
        <w:rPr>
          <w:rStyle w:val="StyleUnderline"/>
        </w:rPr>
        <w:t xml:space="preserve">. national </w:t>
      </w:r>
      <w:r w:rsidRPr="00E07C1B">
        <w:rPr>
          <w:rStyle w:val="StyleUnderline"/>
          <w:highlight w:val="green"/>
        </w:rPr>
        <w:t>security</w:t>
      </w:r>
      <w:r w:rsidRPr="00E07C1B">
        <w:rPr>
          <w:rStyle w:val="StyleUnderline"/>
        </w:rPr>
        <w:t>.</w:t>
      </w:r>
      <w:r w:rsidRPr="00D54366">
        <w:rPr>
          <w:sz w:val="14"/>
        </w:rPr>
        <w:t xml:space="preserve"> True, these sea lanes are critical to the</w:t>
      </w:r>
      <w:r w:rsidRPr="00D54366">
        <w:rPr>
          <w:rStyle w:val="StyleUnderline"/>
        </w:rPr>
        <w:t xml:space="preserve"> Japan</w:t>
      </w:r>
      <w:r w:rsidRPr="00D54366">
        <w:rPr>
          <w:sz w:val="14"/>
        </w:rPr>
        <w:t>ese</w:t>
      </w:r>
      <w:r w:rsidRPr="00D54366">
        <w:rPr>
          <w:rStyle w:val="StyleUnderline"/>
        </w:rPr>
        <w:t xml:space="preserve"> and South Korea</w:t>
      </w:r>
      <w:r w:rsidRPr="00D54366">
        <w:rPr>
          <w:sz w:val="14"/>
        </w:rPr>
        <w:t xml:space="preserve">n </w:t>
      </w:r>
      <w:r w:rsidRPr="00D54366">
        <w:rPr>
          <w:rStyle w:val="StyleUnderline"/>
        </w:rPr>
        <w:t xml:space="preserve">economies, but both of these states are endowed with </w:t>
      </w:r>
      <w:r w:rsidRPr="00D54366">
        <w:rPr>
          <w:rStyle w:val="Emphasis"/>
        </w:rPr>
        <w:t>large</w:t>
      </w:r>
      <w:r w:rsidRPr="00D54366">
        <w:rPr>
          <w:rStyle w:val="StyleUnderline"/>
        </w:rPr>
        <w:t xml:space="preserve"> and </w:t>
      </w:r>
      <w:r w:rsidRPr="00D54366">
        <w:rPr>
          <w:rStyle w:val="Emphasis"/>
        </w:rPr>
        <w:t>capable fleets</w:t>
      </w:r>
      <w:r w:rsidRPr="00D54366">
        <w:rPr>
          <w:rStyle w:val="StyleUnderline"/>
        </w:rPr>
        <w:t xml:space="preserve"> -- yet </w:t>
      </w:r>
      <w:r w:rsidRPr="00D54366">
        <w:rPr>
          <w:rStyle w:val="Emphasis"/>
        </w:rPr>
        <w:t>another check</w:t>
      </w:r>
      <w:r w:rsidRPr="00D54366">
        <w:rPr>
          <w:rStyle w:val="StyleUnderline"/>
        </w:rPr>
        <w:t xml:space="preserve"> on Beijing's ambitions. China, moreover, is all too aware of what happened to Georgia in 2008</w:t>
      </w:r>
      <w:r w:rsidRPr="00D54366">
        <w:rPr>
          <w:sz w:val="14"/>
        </w:rPr>
        <w:t xml:space="preserve">. In that unfortunate case, the United States showered a new ally with high-level attention and military advisors. But when Russian tanks rolled in, effectively annexing a large section of the country and utterly destroying Tbilisi's armed forces, </w:t>
      </w:r>
      <w:r w:rsidRPr="00E07C1B">
        <w:rPr>
          <w:rStyle w:val="StyleUnderline"/>
        </w:rPr>
        <w:t xml:space="preserve">Washington's response amounted to a whimper: There was, in the end, no appetite for risking a wider conflict </w:t>
      </w:r>
      <w:r w:rsidRPr="00D54366">
        <w:rPr>
          <w:sz w:val="14"/>
        </w:rPr>
        <w:t>with Moscow over a country of marginal strategic interest. The lessons for Southeast Asia should be clear. Washington must avoid the temptation -- despite local states cheering it on at every opportunity -- to overplay its hand</w:t>
      </w:r>
      <w:r w:rsidRPr="00E07C1B">
        <w:rPr>
          <w:rStyle w:val="StyleUnderline"/>
        </w:rPr>
        <w:t xml:space="preserve">. </w:t>
      </w:r>
      <w:r w:rsidRPr="00E07C1B">
        <w:rPr>
          <w:rStyle w:val="StyleUnderline"/>
          <w:highlight w:val="green"/>
        </w:rPr>
        <w:t xml:space="preserve">The </w:t>
      </w:r>
      <w:r w:rsidRPr="00E07C1B">
        <w:rPr>
          <w:rStyle w:val="StyleUnderline"/>
        </w:rPr>
        <w:t xml:space="preserve">main </w:t>
      </w:r>
      <w:r w:rsidRPr="00E07C1B">
        <w:rPr>
          <w:rStyle w:val="StyleUnderline"/>
          <w:highlight w:val="green"/>
        </w:rPr>
        <w:t xml:space="preserve">principle guiding U.S. policy regarding the </w:t>
      </w:r>
      <w:r w:rsidRPr="00E07C1B">
        <w:rPr>
          <w:rStyle w:val="Emphasis"/>
          <w:highlight w:val="green"/>
        </w:rPr>
        <w:t>S</w:t>
      </w:r>
      <w:r w:rsidRPr="00E07C1B">
        <w:rPr>
          <w:rStyle w:val="StyleUnderline"/>
        </w:rPr>
        <w:t xml:space="preserve">outh </w:t>
      </w:r>
      <w:r w:rsidRPr="00E07C1B">
        <w:rPr>
          <w:rStyle w:val="Emphasis"/>
          <w:highlight w:val="green"/>
        </w:rPr>
        <w:t>C</w:t>
      </w:r>
      <w:r w:rsidRPr="00E07C1B">
        <w:rPr>
          <w:rStyle w:val="StyleUnderline"/>
        </w:rPr>
        <w:t xml:space="preserve">hina </w:t>
      </w:r>
      <w:r w:rsidRPr="00E07C1B">
        <w:rPr>
          <w:rStyle w:val="Emphasis"/>
          <w:highlight w:val="green"/>
        </w:rPr>
        <w:t>S</w:t>
      </w:r>
      <w:r w:rsidRPr="00E07C1B">
        <w:rPr>
          <w:rStyle w:val="StyleUnderline"/>
        </w:rPr>
        <w:t xml:space="preserve">ea </w:t>
      </w:r>
      <w:r w:rsidRPr="00E07C1B">
        <w:rPr>
          <w:rStyle w:val="StyleUnderline"/>
          <w:highlight w:val="green"/>
        </w:rPr>
        <w:t xml:space="preserve">has </w:t>
      </w:r>
      <w:r w:rsidRPr="00D54366">
        <w:rPr>
          <w:sz w:val="14"/>
        </w:rPr>
        <w:t>been and should remain</w:t>
      </w:r>
      <w:r w:rsidRPr="00E07C1B">
        <w:rPr>
          <w:rStyle w:val="StyleUnderline"/>
        </w:rPr>
        <w:t xml:space="preserve"> </w:t>
      </w:r>
      <w:r w:rsidRPr="00E07C1B">
        <w:rPr>
          <w:rStyle w:val="Emphasis"/>
          <w:highlight w:val="green"/>
        </w:rPr>
        <w:t>nonintervention</w:t>
      </w:r>
      <w:r w:rsidRPr="00E07C1B">
        <w:rPr>
          <w:rStyle w:val="StyleUnderline"/>
        </w:rPr>
        <w:t>.</w:t>
      </w:r>
      <w:r w:rsidRPr="00D54366">
        <w:rPr>
          <w:sz w:val="14"/>
        </w:rPr>
        <w:t xml:space="preserve"> Resource disputes are inherently messy and will not likely be decided by grand proclamations or multilateral summitry. Rather, progress will be a combination of backroom diplomacy backed by the occasional show of force by one or more of the claimants. In fact, </w:t>
      </w:r>
      <w:r w:rsidRPr="00E07C1B">
        <w:rPr>
          <w:rStyle w:val="StyleUnderline"/>
          <w:highlight w:val="green"/>
        </w:rPr>
        <w:lastRenderedPageBreak/>
        <w:t>Beijing's record of conflict resolution over</w:t>
      </w:r>
      <w:r w:rsidRPr="00E07C1B">
        <w:rPr>
          <w:rStyle w:val="StyleUnderline"/>
        </w:rPr>
        <w:t xml:space="preserve"> the last </w:t>
      </w:r>
      <w:r w:rsidRPr="00E07C1B">
        <w:rPr>
          <w:rStyle w:val="StyleUnderline"/>
          <w:highlight w:val="green"/>
        </w:rPr>
        <w:t>30 years is</w:t>
      </w:r>
      <w:r w:rsidRPr="00E07C1B">
        <w:rPr>
          <w:rStyle w:val="StyleUnderline"/>
        </w:rPr>
        <w:t xml:space="preserve"> rather </w:t>
      </w:r>
      <w:r w:rsidRPr="00E07C1B">
        <w:rPr>
          <w:rStyle w:val="StyleUnderline"/>
          <w:highlight w:val="green"/>
        </w:rPr>
        <w:t xml:space="preserve">encouraging: China has </w:t>
      </w:r>
      <w:r w:rsidRPr="00E07C1B">
        <w:rPr>
          <w:rStyle w:val="Emphasis"/>
          <w:highlight w:val="green"/>
        </w:rPr>
        <w:t>not resorted to</w:t>
      </w:r>
      <w:r w:rsidRPr="00E07C1B">
        <w:rPr>
          <w:rStyle w:val="StyleUnderline"/>
        </w:rPr>
        <w:t xml:space="preserve"> a major use of </w:t>
      </w:r>
      <w:r w:rsidRPr="00E07C1B">
        <w:rPr>
          <w:rStyle w:val="Emphasis"/>
          <w:highlight w:val="green"/>
        </w:rPr>
        <w:t>force</w:t>
      </w:r>
      <w:r w:rsidRPr="00E07C1B">
        <w:rPr>
          <w:rStyle w:val="StyleUnderline"/>
          <w:highlight w:val="green"/>
        </w:rPr>
        <w:t xml:space="preserve"> since </w:t>
      </w:r>
      <w:r w:rsidRPr="00E07C1B">
        <w:rPr>
          <w:rStyle w:val="StyleUnderline"/>
        </w:rPr>
        <w:t>19</w:t>
      </w:r>
      <w:r w:rsidRPr="00E07C1B">
        <w:rPr>
          <w:rStyle w:val="Emphasis"/>
          <w:highlight w:val="green"/>
        </w:rPr>
        <w:t>79</w:t>
      </w:r>
      <w:r w:rsidRPr="00D54366">
        <w:rPr>
          <w:sz w:val="14"/>
        </w:rPr>
        <w:t>.</w:t>
      </w:r>
    </w:p>
    <w:p w:rsidR="00B23F2F" w:rsidRPr="0030791A" w:rsidRDefault="00B23F2F" w:rsidP="00B23F2F"/>
    <w:p w:rsidR="00B23F2F" w:rsidRDefault="00B23F2F" w:rsidP="00B23F2F">
      <w:pPr>
        <w:pStyle w:val="Heading4"/>
      </w:pPr>
      <w:r>
        <w:t>(--) South China Sea won’t cause conflict—the fact that it is a naval dispute limits the danger of war:</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81"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Default="00B23F2F" w:rsidP="00B23F2F">
      <w:r w:rsidRPr="00E304F8">
        <w:rPr>
          <w:rStyle w:val="StyleUnderline"/>
          <w:highlight w:val="yellow"/>
        </w:rPr>
        <w:t>The strategic geography of the South China Sea also militates against it being a genuine flashpoint. Throughout history, large bodies of water have tended to inhibit the willingness and ability of adversaries to wage war</w:t>
      </w:r>
      <w:r>
        <w:t xml:space="preserve">. In The Tragedy of Great Power Politics , for instance, John </w:t>
      </w:r>
      <w:proofErr w:type="spellStart"/>
      <w:r w:rsidRPr="00E304F8">
        <w:rPr>
          <w:rStyle w:val="StyleUnderline"/>
          <w:highlight w:val="yellow"/>
        </w:rPr>
        <w:t>Mearsheimer</w:t>
      </w:r>
      <w:proofErr w:type="spellEnd"/>
      <w:r w:rsidRPr="00E304F8">
        <w:rPr>
          <w:rStyle w:val="StyleUnderline"/>
          <w:highlight w:val="yellow"/>
        </w:rPr>
        <w:t xml:space="preserve"> refers to “the stopping power of water,” writing of the limits that large bodies of water place on the capacity of states to project military power</w:t>
      </w:r>
      <w:r>
        <w:t xml:space="preserve">—relative, at least, to when they share common land borders. </w:t>
      </w:r>
      <w:r w:rsidRPr="00E304F8">
        <w:rPr>
          <w:rStyle w:val="StyleUnderline"/>
          <w:highlight w:val="yellow"/>
        </w:rPr>
        <w:t>Even when clashes at sea do occur, history suggests that these generally afford</w:t>
      </w:r>
      <w:r>
        <w:t xml:space="preserve"> states</w:t>
      </w:r>
      <w:r w:rsidRPr="00E304F8">
        <w:rPr>
          <w:strike/>
        </w:rPr>
        <w:t>men</w:t>
      </w:r>
      <w:r>
        <w:t xml:space="preserve"> </w:t>
      </w:r>
      <w:r w:rsidRPr="00E304F8">
        <w:rPr>
          <w:rStyle w:val="StyleUnderline"/>
          <w:highlight w:val="yellow"/>
        </w:rPr>
        <w:t>greater time and space to find diplomatic solutions</w:t>
      </w:r>
      <w:r>
        <w:t xml:space="preserve">. As Robert Ross observes, in such cases “neither side has to fear that the other’s provocative diplomacy or movement of troops is a prelude to attack and immediately escalate to heightened military readiness. </w:t>
      </w:r>
      <w:r w:rsidRPr="00E304F8">
        <w:rPr>
          <w:rStyle w:val="StyleUnderline"/>
          <w:highlight w:val="yellow"/>
        </w:rPr>
        <w:t>Tension can be slower to develop, allowing the protagonists time to manage and avoid unnecessary escalation</w:t>
      </w:r>
      <w:r>
        <w:t>.”</w:t>
      </w:r>
    </w:p>
    <w:p w:rsidR="00B23F2F" w:rsidRDefault="00B23F2F" w:rsidP="00B23F2F">
      <w:pPr>
        <w:pStyle w:val="Heading4"/>
      </w:pPr>
      <w:r>
        <w:t xml:space="preserve"> (--) China &amp; the US can successfully navigate crises over the South China Sea:</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82"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Pr="0060685E" w:rsidRDefault="00B23F2F" w:rsidP="00B23F2F">
      <w:pPr>
        <w:rPr>
          <w:sz w:val="16"/>
        </w:rPr>
      </w:pPr>
      <w:r w:rsidRPr="0060685E">
        <w:rPr>
          <w:sz w:val="16"/>
        </w:rPr>
        <w:t xml:space="preserve">Finally, </w:t>
      </w:r>
      <w:r w:rsidRPr="0060685E">
        <w:rPr>
          <w:rStyle w:val="StyleUnderline"/>
          <w:highlight w:val="yellow"/>
        </w:rPr>
        <w:t>the capacity of Beijing and Washington to navigate crises in their bilateral relationship further suggests that the South China Sea is not a flashpoint. Over the past two or more decades, the U</w:t>
      </w:r>
      <w:r w:rsidRPr="0060685E">
        <w:rPr>
          <w:sz w:val="16"/>
        </w:rPr>
        <w:t xml:space="preserve">nited </w:t>
      </w:r>
      <w:r w:rsidRPr="0060685E">
        <w:rPr>
          <w:rStyle w:val="StyleUnderline"/>
          <w:highlight w:val="yellow"/>
        </w:rPr>
        <w:t>S</w:t>
      </w:r>
      <w:r w:rsidRPr="0060685E">
        <w:rPr>
          <w:sz w:val="16"/>
        </w:rPr>
        <w:t xml:space="preserve">tates </w:t>
      </w:r>
      <w:r w:rsidRPr="0060685E">
        <w:rPr>
          <w:rStyle w:val="StyleUnderline"/>
          <w:highlight w:val="yellow"/>
        </w:rPr>
        <w:t>and China have gone to great lengths to manage bilateral tensions and prevent them from spiraling out of control. A recent example</w:t>
      </w:r>
      <w:r w:rsidRPr="0060685E">
        <w:rPr>
          <w:sz w:val="16"/>
        </w:rPr>
        <w:t xml:space="preserve"> occurred in May 2012, when </w:t>
      </w:r>
      <w:r w:rsidRPr="0060685E">
        <w:rPr>
          <w:rStyle w:val="StyleUnderline"/>
          <w:highlight w:val="yellow"/>
        </w:rPr>
        <w:t>the two arrived at a mutually acceptable solution after the blind Chinese activist</w:t>
      </w:r>
      <w:r w:rsidRPr="0060685E">
        <w:rPr>
          <w:sz w:val="16"/>
        </w:rPr>
        <w:t xml:space="preserve"> Chen </w:t>
      </w:r>
      <w:proofErr w:type="spellStart"/>
      <w:r w:rsidRPr="0060685E">
        <w:rPr>
          <w:sz w:val="16"/>
        </w:rPr>
        <w:t>Guangcheng</w:t>
      </w:r>
      <w:proofErr w:type="spellEnd"/>
      <w:r w:rsidRPr="0060685E">
        <w:rPr>
          <w:sz w:val="16"/>
        </w:rPr>
        <w:t xml:space="preserve"> </w:t>
      </w:r>
      <w:r w:rsidRPr="0060685E">
        <w:rPr>
          <w:rStyle w:val="StyleUnderline"/>
          <w:highlight w:val="yellow"/>
        </w:rPr>
        <w:t>sought refuge at the U.S. embassy in Beijing</w:t>
      </w:r>
      <w:r w:rsidRPr="0060685E">
        <w:rPr>
          <w:sz w:val="16"/>
        </w:rPr>
        <w:t xml:space="preserve">. 48 </w:t>
      </w:r>
      <w:r w:rsidRPr="0060685E">
        <w:rPr>
          <w:rStyle w:val="StyleUnderline"/>
          <w:highlight w:val="yellow"/>
        </w:rPr>
        <w:t>In the South China Sea, two major, modern Sino–U.S. crises have been successfully managed</w:t>
      </w:r>
      <w:r w:rsidRPr="0060685E">
        <w:rPr>
          <w:sz w:val="16"/>
        </w:rPr>
        <w:t xml:space="preserve">. The first occurred in April 2001, when a U.S. EP - 3 conducting routine surveillance in airspace above the South China Sea collided with a Chinese J - 8 jet fighter and was forced to make an emergency landing on Hainan Island. To be sure, efforts to address this crisis did not initially proceed particularly smoothly, as Chinese officials refused to answer incoming calls from the U.S. Embassy. Ultimately, however, those most intimately involved in the crisis—such as then - Commander of the U.S. Pacific Command, Admiral Dennis Blair—have written subsequently how </w:t>
      </w:r>
      <w:r w:rsidRPr="0060685E">
        <w:rPr>
          <w:rStyle w:val="StyleUnderline"/>
          <w:highlight w:val="yellow"/>
        </w:rPr>
        <w:t>top U.S. officials “made every effort to exercise prudence and restraint while they collected more information about the nature of the incident.” They have also acknowledged that their Chinese counterparts “made a series of grudging concessions that ultimately resulted in success...after they decided that it was important to overall Sino–U.S. relations to solve the incident.”</w:t>
      </w:r>
      <w:r w:rsidRPr="0060685E">
        <w:rPr>
          <w:sz w:val="16"/>
        </w:rPr>
        <w:t xml:space="preserve"> 49</w:t>
      </w:r>
    </w:p>
    <w:p w:rsidR="00B23F2F" w:rsidRDefault="00B23F2F" w:rsidP="00B23F2F">
      <w:pPr>
        <w:pStyle w:val="Heading4"/>
      </w:pPr>
      <w:r>
        <w:t>(--) South China Sea won’t escalate—doesn’t engage the vital interests of China &amp; the US:</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lastRenderedPageBreak/>
        <w:t xml:space="preserve">a Flashpoint,” </w:t>
      </w:r>
      <w:hyperlink r:id="rId83"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Pr="000404F2" w:rsidRDefault="00B23F2F" w:rsidP="00B23F2F">
      <w:pPr>
        <w:rPr>
          <w:rStyle w:val="StyleUnderline"/>
        </w:rPr>
      </w:pPr>
      <w:r w:rsidRPr="000404F2">
        <w:rPr>
          <w:sz w:val="16"/>
        </w:rPr>
        <w:t>Finally, and related to the third of Hoyt’s criteria</w:t>
      </w:r>
      <w:r w:rsidRPr="000404F2">
        <w:rPr>
          <w:rStyle w:val="StyleUnderline"/>
          <w:highlight w:val="yellow"/>
        </w:rPr>
        <w:t>, the South China Sea cannot be said to engage the vital interests of Asia’s great powers.</w:t>
      </w:r>
      <w:r w:rsidRPr="000404F2">
        <w:rPr>
          <w:sz w:val="16"/>
        </w:rPr>
        <w:t xml:space="preserve"> To be sure, much has been made of India’s growing interests in this part of the world— particularly following reports of a July 2011 face - off between a Chinese ship and an Indian naval vessel that was leaving Vietnamese waters. However, </w:t>
      </w:r>
      <w:r w:rsidRPr="000404F2">
        <w:rPr>
          <w:rStyle w:val="StyleUnderline"/>
          <w:highlight w:val="yellow"/>
        </w:rPr>
        <w:t>New Delhi’s interests in the South China Sea remain overwhelmingly economic, not strategic</w:t>
      </w:r>
      <w:r w:rsidRPr="000404F2">
        <w:rPr>
          <w:sz w:val="16"/>
        </w:rPr>
        <w:t xml:space="preserve">, driven as they are by the search for oil. Moreover, even if New Delhi had anything more than secondary strategic interests at stake in the geographically distant South China Sea, it is widely accepted that India’s armed forces will for some time lack the capacity to credibly defend these. Similarly, </w:t>
      </w:r>
      <w:r w:rsidRPr="000404F2">
        <w:rPr>
          <w:rStyle w:val="StyleUnderline"/>
          <w:highlight w:val="yellow"/>
        </w:rPr>
        <w:t>while much has been made of Tokyo’s willingness to assist Manila with improving its maritime surveillance capabilities, for reasons of history and geography</w:t>
      </w:r>
      <w:r w:rsidRPr="000404F2">
        <w:rPr>
          <w:sz w:val="16"/>
        </w:rPr>
        <w:t xml:space="preserve">, </w:t>
      </w:r>
      <w:r w:rsidRPr="000404F2">
        <w:rPr>
          <w:rStyle w:val="StyleUnderline"/>
          <w:highlight w:val="yellow"/>
        </w:rPr>
        <w:t xml:space="preserve">Tokyo’s interests in the </w:t>
      </w:r>
      <w:proofErr w:type="spellStart"/>
      <w:r w:rsidRPr="000404F2">
        <w:rPr>
          <w:rStyle w:val="StyleUnderline"/>
          <w:highlight w:val="yellow"/>
        </w:rPr>
        <w:t>Senkaku</w:t>
      </w:r>
      <w:proofErr w:type="spellEnd"/>
      <w:r w:rsidRPr="000404F2">
        <w:rPr>
          <w:rStyle w:val="StyleUnderline"/>
          <w:highlight w:val="yellow"/>
        </w:rPr>
        <w:t>/</w:t>
      </w:r>
      <w:proofErr w:type="spellStart"/>
      <w:r w:rsidRPr="000404F2">
        <w:rPr>
          <w:rStyle w:val="StyleUnderline"/>
          <w:highlight w:val="yellow"/>
        </w:rPr>
        <w:t>Diaoyu</w:t>
      </w:r>
      <w:proofErr w:type="spellEnd"/>
      <w:r w:rsidRPr="000404F2">
        <w:rPr>
          <w:rStyle w:val="StyleUnderline"/>
          <w:highlight w:val="yellow"/>
        </w:rPr>
        <w:t xml:space="preserve"> Islands dispute, the Korean Peninsula, and even the Taiwan flashpoint dwarf those which it has at stake in the more distant South China Sea. The extent to which this body of water genuinely engages the vital interests of China and the United States continues to be overstated.</w:t>
      </w:r>
    </w:p>
    <w:p w:rsidR="00B23F2F" w:rsidRDefault="00B23F2F" w:rsidP="00B23F2F">
      <w:pPr>
        <w:pStyle w:val="Heading4"/>
      </w:pPr>
      <w:r>
        <w:t>(--) China de-escalates disputes over the South China Sea—engages in confidence building measures:</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84"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Default="00B23F2F" w:rsidP="00B23F2F">
      <w:pPr>
        <w:rPr>
          <w:sz w:val="16"/>
        </w:rPr>
      </w:pPr>
      <w:r w:rsidRPr="00AB4C00">
        <w:rPr>
          <w:sz w:val="16"/>
        </w:rPr>
        <w:t xml:space="preserve">Unlike its recent behavior in the East China Sea, </w:t>
      </w:r>
      <w:r w:rsidRPr="00AB4C00">
        <w:rPr>
          <w:rStyle w:val="StyleUnderline"/>
          <w:highlight w:val="yellow"/>
        </w:rPr>
        <w:t>Beijing’s approach toward the South China Sea disputes has traditionally been one of conflict de - escalation. Beijing’s clear preference has been to manage such tensions bilaterally.</w:t>
      </w:r>
      <w:r w:rsidRPr="00AB4C00">
        <w:rPr>
          <w:sz w:val="16"/>
        </w:rPr>
        <w:t xml:space="preserve"> Following a period where an increase in Chinese maritime patrols led to a rise in the number of clashes with Vietnamese (and Philippine) vessels, for instance, </w:t>
      </w:r>
      <w:r w:rsidRPr="00AB4C00">
        <w:rPr>
          <w:rStyle w:val="StyleUnderline"/>
          <w:highlight w:val="yellow"/>
        </w:rPr>
        <w:t>Beijing and Hanoi reached agreement in October 2011 on principles for settling maritime disputes. Likewise in June 2013, China and Vietnam agreed to establish new hotlines to assist with managing incidents at sea</w:t>
      </w:r>
      <w:r w:rsidRPr="00AB4C00">
        <w:rPr>
          <w:sz w:val="16"/>
        </w:rPr>
        <w:t xml:space="preserve"> and dealing with fishing disputes.</w:t>
      </w:r>
    </w:p>
    <w:p w:rsidR="00B23F2F" w:rsidRDefault="00B23F2F" w:rsidP="00B23F2F">
      <w:pPr>
        <w:pStyle w:val="Heading4"/>
      </w:pPr>
      <w:r>
        <w:t>(--) Any scenario is two decades away:</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85"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Default="00B23F2F" w:rsidP="00B23F2F">
      <w:pPr>
        <w:rPr>
          <w:sz w:val="16"/>
        </w:rPr>
      </w:pPr>
      <w:r w:rsidRPr="0060685E">
        <w:rPr>
          <w:sz w:val="16"/>
        </w:rPr>
        <w:t xml:space="preserve">That said, </w:t>
      </w:r>
      <w:r w:rsidRPr="00782F5D">
        <w:rPr>
          <w:rStyle w:val="StyleUnderline"/>
          <w:highlight w:val="yellow"/>
        </w:rPr>
        <w:t>it is equally important not to exaggerate the pace and scope of China’s military modernization,</w:t>
      </w:r>
      <w:r w:rsidRPr="0060685E">
        <w:rPr>
          <w:sz w:val="16"/>
        </w:rPr>
        <w:t xml:space="preserve"> conflating trends in the Southeast Asian distribution of power with a potential Chinese challenge to U.S. primacy in the broader Western Pacific. </w:t>
      </w:r>
      <w:r w:rsidRPr="0060685E">
        <w:rPr>
          <w:rStyle w:val="StyleUnderline"/>
          <w:highlight w:val="yellow"/>
        </w:rPr>
        <w:t>China currently does not possess the capability to project substantial power into the South China Sea, and will likely remain unable to do so for at least another two decades,</w:t>
      </w:r>
      <w:r w:rsidRPr="0060685E">
        <w:rPr>
          <w:sz w:val="16"/>
        </w:rPr>
        <w:t xml:space="preserve"> its ongoing experimentation with aircraft carriers notwithstanding. As Dan Blumenthal has observed, “</w:t>
      </w:r>
      <w:r w:rsidRPr="0060685E">
        <w:rPr>
          <w:rStyle w:val="StyleUnderline"/>
          <w:highlight w:val="yellow"/>
        </w:rPr>
        <w:t>the PLA lacks a sustained power projection capability associated with asserting full control over the area, including sufficient at - sea replenishment and aerial refueling capabilities</w:t>
      </w:r>
      <w:r w:rsidRPr="0060685E">
        <w:rPr>
          <w:sz w:val="16"/>
        </w:rPr>
        <w:t xml:space="preserve">, modern destroyers with advanced air defense capabilities, and nuclear submarines, as well as regional bases to support logistical requirements.” 42 Added to this, </w:t>
      </w:r>
      <w:r w:rsidRPr="0060685E">
        <w:rPr>
          <w:rStyle w:val="StyleUnderline"/>
          <w:highlight w:val="yellow"/>
        </w:rPr>
        <w:t>questions have risen regarding the as yet largely unproven ability of PLA Navy crews to undertake prolonged operations at sea, particularly under conditions of high - intensity conflict</w:t>
      </w:r>
      <w:r w:rsidRPr="0060685E">
        <w:rPr>
          <w:sz w:val="16"/>
        </w:rPr>
        <w:t>. 43</w:t>
      </w:r>
    </w:p>
    <w:p w:rsidR="00B23F2F" w:rsidRDefault="00B23F2F" w:rsidP="00B23F2F">
      <w:pPr>
        <w:pStyle w:val="Heading4"/>
      </w:pPr>
      <w:r>
        <w:t>(--) Diplomacy will solve disputes over the South China Seas:</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lastRenderedPageBreak/>
        <w:t xml:space="preserve">a Flashpoint,” </w:t>
      </w:r>
      <w:hyperlink r:id="rId86"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Default="00B23F2F" w:rsidP="00B23F2F">
      <w:pPr>
        <w:rPr>
          <w:rStyle w:val="StyleUnderline"/>
        </w:rPr>
      </w:pPr>
      <w:r w:rsidRPr="00941210">
        <w:rPr>
          <w:sz w:val="16"/>
        </w:rPr>
        <w:t xml:space="preserve">To argue that the South China Sea is not a flashpoint is not a call for complacency. As studies of international conflict dating back to Thucydides have demonstrated, “a quarrel in a far -away country” that bears little obvious or immediate relevance to the central dramas of the international politics of the day can still provide the spark which ignites a war of epochal proportions.  That said, </w:t>
      </w:r>
      <w:r w:rsidRPr="00941210">
        <w:rPr>
          <w:rStyle w:val="StyleUnderline"/>
          <w:highlight w:val="yellow"/>
        </w:rPr>
        <w:t>it is</w:t>
      </w:r>
      <w:r w:rsidRPr="00941210">
        <w:rPr>
          <w:sz w:val="16"/>
        </w:rPr>
        <w:t xml:space="preserve"> equally </w:t>
      </w:r>
      <w:r w:rsidRPr="00941210">
        <w:rPr>
          <w:rStyle w:val="StyleUnderline"/>
          <w:highlight w:val="yellow"/>
        </w:rPr>
        <w:t>dangerous to unduly and indiscriminately overstate the importance of each and every point of tension in international politics. To do so about the South China Sea unnecessarily raises the temperature around a set of disputes that</w:t>
      </w:r>
      <w:r w:rsidRPr="00941210">
        <w:rPr>
          <w:sz w:val="16"/>
        </w:rPr>
        <w:t xml:space="preserve">, while protracted and complex, </w:t>
      </w:r>
      <w:r w:rsidRPr="00941210">
        <w:rPr>
          <w:rStyle w:val="StyleUnderline"/>
          <w:highlight w:val="yellow"/>
        </w:rPr>
        <w:t>appear eminently manageable with sufficient time and patience for creative diplomatic solutions.</w:t>
      </w:r>
    </w:p>
    <w:p w:rsidR="00B23F2F" w:rsidRPr="00B23F2F" w:rsidRDefault="00B23F2F" w:rsidP="00B23F2F">
      <w:pPr>
        <w:pStyle w:val="Heading4"/>
        <w:rPr>
          <w:rStyle w:val="Style13ptBold"/>
          <w:b/>
        </w:rPr>
      </w:pPr>
      <w:r w:rsidRPr="00B23F2F">
        <w:rPr>
          <w:rStyle w:val="Style13ptBold"/>
          <w:b/>
        </w:rPr>
        <w:t>(--) ASEAN checks disputes in the South China Sea:</w:t>
      </w:r>
    </w:p>
    <w:p w:rsidR="00B23F2F" w:rsidRDefault="00B23F2F" w:rsidP="00B23F2F">
      <w:r w:rsidRPr="00FA3FA0">
        <w:rPr>
          <w:rStyle w:val="Style13ptBold"/>
        </w:rPr>
        <w:t>Japan Times</w:t>
      </w:r>
      <w:r>
        <w:t>, 8/4/20</w:t>
      </w:r>
      <w:r w:rsidRPr="00FA3FA0">
        <w:rPr>
          <w:rStyle w:val="Style13ptBold"/>
        </w:rPr>
        <w:t>15</w:t>
      </w:r>
      <w:r>
        <w:t xml:space="preserve"> (“Malaysia seeks amicable solution to South China Sea dispute,” </w:t>
      </w:r>
      <w:hyperlink r:id="rId87" w:anchor=".VeO84n1HSf5" w:history="1">
        <w:r w:rsidRPr="00D05156">
          <w:rPr>
            <w:rStyle w:val="Hyperlink"/>
          </w:rPr>
          <w:t>http://www.japantimes.co.jp/news/2015/08/04/asia-pacific/malaysia-seeks-amicable-solution-south-china-sea-dispute/#.VeO84n1HSf5</w:t>
        </w:r>
      </w:hyperlink>
      <w:r>
        <w:t xml:space="preserve">, Accessed 8/30/2015, </w:t>
      </w:r>
      <w:proofErr w:type="spellStart"/>
      <w:r>
        <w:t>rwg</w:t>
      </w:r>
      <w:proofErr w:type="spellEnd"/>
      <w:r>
        <w:t>)</w:t>
      </w:r>
    </w:p>
    <w:p w:rsidR="00B23F2F" w:rsidRPr="00FA3FA0" w:rsidRDefault="00B23F2F" w:rsidP="00B23F2F">
      <w:pPr>
        <w:rPr>
          <w:sz w:val="16"/>
        </w:rPr>
      </w:pPr>
      <w:r w:rsidRPr="00FA3FA0">
        <w:rPr>
          <w:sz w:val="16"/>
        </w:rPr>
        <w:t>He urged all parties to support China and the 10-member Association of Southeast Asian Nations in speeding up negotiations for a code of conduct that governs behavior in the resource-rich and busy waterway. “It’s not a constructive move to exercise double standards on the issue,” Wang told reporters. “</w:t>
      </w:r>
      <w:r w:rsidRPr="00FA3FA0">
        <w:rPr>
          <w:rStyle w:val="StyleUnderline"/>
          <w:highlight w:val="yellow"/>
        </w:rPr>
        <w:t>China and ASEAN are capable enough to work together to maintain the peace and stability in the South China Sea</w:t>
      </w:r>
      <w:r w:rsidRPr="00FA3FA0">
        <w:rPr>
          <w:sz w:val="16"/>
        </w:rPr>
        <w:t xml:space="preserve">.” China, Taiwan and several ASEAN members — the Philippines, Malaysia, Vietnam and Brunei — have wrangled over ownership and control of the South China Sea in a conflict that has flared on and off for decades. Tensions rose last year when China began to build artificial islands in the Spratly chain, which the U.S. and Beijing’s rival claimant countries fear could impede freedom of navigation and overflights in a major transit area for the world’s oil and merchandise. The disputes have led to deadly confrontations between China and Vietnam, and Washington and governments in the region are concerned that boosting military deployments increase the risk of miscalculations and accidental clashes that can spiral out of control. U.S. officials have said that the amount of land reclaimed by Vietnam, Malaysia, the Philippines and Taiwan in the disputed area over the last 45 years totaled a mere 40 hectares (100 acres), a fraction of the more than 1,200 hectares (3,000 acres) reclaimed by China in the last 18 months alone. </w:t>
      </w:r>
      <w:r w:rsidRPr="00FA3FA0">
        <w:rPr>
          <w:rStyle w:val="StyleUnderline"/>
          <w:highlight w:val="yellow"/>
        </w:rPr>
        <w:t>Malaysian Foreign Minister</w:t>
      </w:r>
      <w:r w:rsidRPr="00FA3FA0">
        <w:rPr>
          <w:sz w:val="16"/>
        </w:rPr>
        <w:t xml:space="preserve"> </w:t>
      </w:r>
      <w:proofErr w:type="spellStart"/>
      <w:r w:rsidRPr="00FA3FA0">
        <w:rPr>
          <w:sz w:val="16"/>
        </w:rPr>
        <w:t>Anifah</w:t>
      </w:r>
      <w:proofErr w:type="spellEnd"/>
      <w:r w:rsidRPr="00FA3FA0">
        <w:rPr>
          <w:sz w:val="16"/>
        </w:rPr>
        <w:t xml:space="preserve"> </w:t>
      </w:r>
      <w:proofErr w:type="spellStart"/>
      <w:r w:rsidRPr="00FA3FA0">
        <w:rPr>
          <w:rStyle w:val="StyleUnderline"/>
          <w:highlight w:val="yellow"/>
        </w:rPr>
        <w:t>Aman</w:t>
      </w:r>
      <w:proofErr w:type="spellEnd"/>
      <w:r w:rsidRPr="00FA3FA0">
        <w:rPr>
          <w:rStyle w:val="StyleUnderline"/>
          <w:highlight w:val="yellow"/>
        </w:rPr>
        <w:t xml:space="preserve"> said ASEAN must play a role to ensure an amicable settlement in the dispute over the sea</w:t>
      </w:r>
      <w:r w:rsidRPr="00FA3FA0">
        <w:rPr>
          <w:sz w:val="16"/>
        </w:rPr>
        <w:t>. “Above all, we must be seen to address these issues peacefully and cooperatively,” he said at the start of a meeting with his ASEAN counterparts. “We have made a positive start but we need to do more.” Washington has said it would call for a halt to aggressive actions by China and other rival nations to allow a diplomatic solution to a problem that threatens regional stability. Washington is not a party to the conflict and has a policy of not taking sides in the territorial dispute, but says a peaceful resolution of the problem and freedom of navigation in the disputed waters were in the U.S. national interest. China rejects any U.S. involvement. Philippine Foreign Secretary Albert del Rosario said Tuesday that Manila would support the U.S. call in the meetings this week, but would not agree to be bound by it unless China and other countries locked in the conflict also do so. “As a means of de-escalating tensions in the region, the Philippines fully supports and will proactively promote the call of the United States on the ‘three halts’ — a halt in reclamation, halt in construction and a halt in aggressive actions that could further heighten tensions,” del Rosario said in a statement. “We have to emphasize, however, that this should not in any way legitimize the status of the features reclaimed by China,” he said. Australia will also register its concerns over rising tensions in the South China Sea at the Malaysian meetings, Foreign Minister Julie Bishop said in a statement. ASEAN foreign ministers will meet their counterparts from the U.S., Chinese, Australia and several other countries in the ASEAN Regional Forum, an annual Asian security gathering, in Kuala Lumpur on Thursday.</w:t>
      </w:r>
    </w:p>
    <w:p w:rsidR="00B23F2F" w:rsidRDefault="00B23F2F" w:rsidP="00B23F2F">
      <w:pPr>
        <w:pStyle w:val="Heading4"/>
      </w:pPr>
      <w:r>
        <w:t>(--) South China Sea is stable—no risk of major conflict:</w:t>
      </w:r>
    </w:p>
    <w:p w:rsidR="00B23F2F" w:rsidRDefault="00B23F2F" w:rsidP="00B23F2F">
      <w:r>
        <w:t xml:space="preserve">Alton </w:t>
      </w:r>
      <w:r w:rsidRPr="00512616">
        <w:rPr>
          <w:rStyle w:val="Style13ptBold"/>
        </w:rPr>
        <w:t>Harrington, 8/8/2015</w:t>
      </w:r>
      <w:r>
        <w:t xml:space="preserve"> (staff writer, “Settle South China Sea dispute under UN convention,” </w:t>
      </w:r>
      <w:hyperlink r:id="rId88" w:history="1">
        <w:r w:rsidRPr="00445817">
          <w:rPr>
            <w:rStyle w:val="Hyperlink"/>
          </w:rPr>
          <w:t>http://theweatherspace.com/2015/08/08/102031-settle-south-china-sea-dispute-under-un-convention/</w:t>
        </w:r>
      </w:hyperlink>
      <w:r>
        <w:t xml:space="preserve">, Accessed 8/30/2015, </w:t>
      </w:r>
      <w:proofErr w:type="spellStart"/>
      <w:r>
        <w:t>rwg</w:t>
      </w:r>
      <w:proofErr w:type="spellEnd"/>
      <w:r>
        <w:t>)</w:t>
      </w:r>
    </w:p>
    <w:p w:rsidR="00B23F2F" w:rsidRDefault="00B23F2F" w:rsidP="00B23F2F">
      <w:pPr>
        <w:rPr>
          <w:sz w:val="16"/>
        </w:rPr>
      </w:pPr>
      <w:r w:rsidRPr="00512616">
        <w:rPr>
          <w:sz w:val="16"/>
        </w:rPr>
        <w:t xml:space="preserve">Arase said that </w:t>
      </w:r>
      <w:r w:rsidRPr="00512616">
        <w:rPr>
          <w:rStyle w:val="StyleUnderline"/>
          <w:highlight w:val="yellow"/>
        </w:rPr>
        <w:t>if China decided to pursue a "balance of power" approach in the South China Sea issue, the United States will "change its strategy from engagement to China to probably lean toward stronger hedging</w:t>
      </w:r>
      <w:r w:rsidRPr="00512616">
        <w:rPr>
          <w:sz w:val="16"/>
        </w:rPr>
        <w:t>". "The paragraphs relating to the South China Sea are causing some problems", he added. "Before criticizing others, Japan must first take a good look at its own words and behavior", Wang said. "</w:t>
      </w:r>
      <w:r w:rsidRPr="00512616">
        <w:rPr>
          <w:rStyle w:val="StyleUnderline"/>
          <w:highlight w:val="yellow"/>
        </w:rPr>
        <w:t>The overall situation in the South China Sea is stable and there is no possibility of major conflict",</w:t>
      </w:r>
      <w:r w:rsidRPr="00512616">
        <w:rPr>
          <w:sz w:val="16"/>
        </w:rPr>
        <w:t xml:space="preserve"> said a statement issued by the Chinese Foreign Ministry early yesterday morning. Tensions remain between Japan and China as Beijing claims the Japan-administered </w:t>
      </w:r>
      <w:proofErr w:type="spellStart"/>
      <w:r w:rsidRPr="00512616">
        <w:rPr>
          <w:sz w:val="16"/>
        </w:rPr>
        <w:t>Senkaku</w:t>
      </w:r>
      <w:proofErr w:type="spellEnd"/>
      <w:r w:rsidRPr="00512616">
        <w:rPr>
          <w:sz w:val="16"/>
        </w:rPr>
        <w:t xml:space="preserve"> Islands in the East China Sea.</w:t>
      </w:r>
    </w:p>
    <w:p w:rsidR="00B23F2F" w:rsidRDefault="00B23F2F" w:rsidP="00B23F2F">
      <w:pPr>
        <w:pStyle w:val="Heading4"/>
      </w:pPr>
      <w:r>
        <w:lastRenderedPageBreak/>
        <w:t>(--) China won’t confront US over South China Sea:</w:t>
      </w:r>
    </w:p>
    <w:p w:rsidR="00B23F2F" w:rsidRDefault="00B23F2F" w:rsidP="00B23F2F">
      <w:r>
        <w:t xml:space="preserve">Leonard </w:t>
      </w:r>
      <w:proofErr w:type="spellStart"/>
      <w:r w:rsidRPr="00967DCC">
        <w:rPr>
          <w:rStyle w:val="Style13ptBold"/>
        </w:rPr>
        <w:t>Schuette</w:t>
      </w:r>
      <w:proofErr w:type="spellEnd"/>
      <w:r>
        <w:t>, 10/15/20</w:t>
      </w:r>
      <w:r w:rsidRPr="00967DCC">
        <w:rPr>
          <w:rStyle w:val="Style13ptBold"/>
        </w:rPr>
        <w:t>14</w:t>
      </w:r>
      <w:r>
        <w:t xml:space="preserve"> (“(English) Benign or Bellicose? China and the South China Sea: the ambiguities of the Peaceful Rise Paradigm,” </w:t>
      </w:r>
      <w:hyperlink r:id="rId89" w:history="1">
        <w:r w:rsidRPr="00D05156">
          <w:rPr>
            <w:rStyle w:val="Hyperlink"/>
          </w:rPr>
          <w:t>http://ifair.eu/think/english-benign-or-bellicose-china-and-the-south-china-sea-the-ambiguities-of-the-peaceful-rise-paradigm/</w:t>
        </w:r>
      </w:hyperlink>
      <w:r>
        <w:t xml:space="preserve">, Accessed 8/30/2015, </w:t>
      </w:r>
      <w:proofErr w:type="spellStart"/>
      <w:r>
        <w:t>rwg</w:t>
      </w:r>
      <w:proofErr w:type="spellEnd"/>
      <w:r>
        <w:t>)</w:t>
      </w:r>
    </w:p>
    <w:p w:rsidR="00B23F2F" w:rsidRPr="00967DCC" w:rsidRDefault="00B23F2F" w:rsidP="00B23F2F">
      <w:pPr>
        <w:rPr>
          <w:sz w:val="16"/>
        </w:rPr>
      </w:pPr>
      <w:r w:rsidRPr="00967DCC">
        <w:rPr>
          <w:sz w:val="16"/>
        </w:rPr>
        <w:t xml:space="preserve">Therein, history provides a blueprint for China’s intentions. Whether legitimate or not, </w:t>
      </w:r>
      <w:r w:rsidRPr="00967DCC">
        <w:rPr>
          <w:rStyle w:val="StyleUnderline"/>
          <w:highlight w:val="yellow"/>
        </w:rPr>
        <w:t>the Middle Kingdom will not concede its claims in the South China Sea.</w:t>
      </w:r>
      <w:r w:rsidRPr="00967DCC">
        <w:rPr>
          <w:rStyle w:val="StyleUnderline"/>
        </w:rPr>
        <w:t xml:space="preserve"> </w:t>
      </w:r>
      <w:r w:rsidRPr="00967DCC">
        <w:rPr>
          <w:sz w:val="16"/>
        </w:rPr>
        <w:t xml:space="preserve">First and foremost, the United States will need to acknowledge that central Chinese interests are at stake and consequently ponder the options to face it. Whatever option it choses, a strategic reorientation is needed. </w:t>
      </w:r>
      <w:r w:rsidRPr="00967DCC">
        <w:rPr>
          <w:rStyle w:val="StyleUnderline"/>
          <w:highlight w:val="yellow"/>
        </w:rPr>
        <w:t>Assuming that domestic stability in China will prevail, its economic and in the long term military capacities will make a direct confrontation with the U.S. costly</w:t>
      </w:r>
      <w:r w:rsidRPr="00967DCC">
        <w:rPr>
          <w:sz w:val="16"/>
        </w:rPr>
        <w:t>. If the Superpower does not decisively rather than symbolically pivot to Asia, the days of American dominance in the region seem counted. A better option for the West appears to be to recognize Chinese claims whilst integrating it into multilateral frameworks such as the planned Trans-Pacific Partnership. This form of appeasement is no guarantee to stop further claims nor will it please Japan, Vietnam or others, but it provides the best chance to accommodate China’s return as a great power  and deescalate the situation in East Asia.</w:t>
      </w:r>
    </w:p>
    <w:p w:rsidR="00B23F2F" w:rsidRDefault="00B23F2F" w:rsidP="00B23F2F">
      <w:pPr>
        <w:pStyle w:val="Heading4"/>
      </w:pPr>
      <w:r>
        <w:t>(--) No major factors for conflict in the South China Sea:</w:t>
      </w:r>
    </w:p>
    <w:p w:rsidR="00B23F2F" w:rsidRDefault="00B23F2F" w:rsidP="00B23F2F">
      <w:pPr>
        <w:spacing w:after="0" w:line="240" w:lineRule="auto"/>
      </w:pPr>
      <w:r>
        <w:t xml:space="preserve">Brendan </w:t>
      </w:r>
      <w:r w:rsidRPr="00CA688C">
        <w:rPr>
          <w:rStyle w:val="Style13ptBold"/>
        </w:rPr>
        <w:t>Taylor, 2014</w:t>
      </w:r>
      <w:r>
        <w:t xml:space="preserve"> (Head of the Strategic and </w:t>
      </w:r>
      <w:proofErr w:type="spellStart"/>
      <w:r>
        <w:t>Defence</w:t>
      </w:r>
      <w:proofErr w:type="spellEnd"/>
      <w:r>
        <w:t xml:space="preserve"> Studies Centre at the Australian</w:t>
      </w:r>
    </w:p>
    <w:p w:rsidR="00B23F2F" w:rsidRDefault="00B23F2F" w:rsidP="00B23F2F">
      <w:pPr>
        <w:spacing w:after="0" w:line="240" w:lineRule="auto"/>
      </w:pPr>
      <w:r>
        <w:t>National University, Washington Quarterly, Spring 2014, “The South China Sea is Not</w:t>
      </w:r>
    </w:p>
    <w:p w:rsidR="00B23F2F" w:rsidRDefault="00B23F2F" w:rsidP="00B23F2F">
      <w:pPr>
        <w:spacing w:after="0" w:line="240" w:lineRule="auto"/>
      </w:pPr>
      <w:r>
        <w:t xml:space="preserve">a Flashpoint,” </w:t>
      </w:r>
      <w:hyperlink r:id="rId90" w:history="1">
        <w:r w:rsidRPr="00445817">
          <w:rPr>
            <w:rStyle w:val="Hyperlink"/>
          </w:rPr>
          <w:t>https://twq.elliott.gwu.edu/sites/twq.elliott.gwu.edu/files/downloads/Taylor_PDF.pdf</w:t>
        </w:r>
      </w:hyperlink>
      <w:r>
        <w:t xml:space="preserve">, Accessed 8/30/2015, </w:t>
      </w:r>
      <w:proofErr w:type="spellStart"/>
      <w:r>
        <w:t>rwg</w:t>
      </w:r>
      <w:proofErr w:type="spellEnd"/>
      <w:r>
        <w:t>)</w:t>
      </w:r>
    </w:p>
    <w:p w:rsidR="00B23F2F" w:rsidRPr="0009456E" w:rsidRDefault="00B23F2F" w:rsidP="00B23F2F">
      <w:pPr>
        <w:rPr>
          <w:sz w:val="16"/>
        </w:rPr>
      </w:pPr>
      <w:r w:rsidRPr="0009456E">
        <w:rPr>
          <w:sz w:val="16"/>
        </w:rPr>
        <w:t xml:space="preserve">Thucydides famously wrote that </w:t>
      </w:r>
      <w:r w:rsidRPr="0009456E">
        <w:rPr>
          <w:rStyle w:val="StyleUnderline"/>
          <w:highlight w:val="yellow"/>
        </w:rPr>
        <w:t>war is motivated by honor, fear, and interest</w:t>
      </w:r>
      <w:r w:rsidRPr="0009456E">
        <w:rPr>
          <w:sz w:val="16"/>
        </w:rPr>
        <w:t xml:space="preserve">.  This article contends that </w:t>
      </w:r>
      <w:r w:rsidRPr="0009456E">
        <w:rPr>
          <w:rStyle w:val="StyleUnderline"/>
          <w:highlight w:val="yellow"/>
        </w:rPr>
        <w:t>none of these factors are at play in the South China Sea. This region doesn’t engage the interests of Asia’s great powers to the extent so often portrayed. Beijing’s purported energy security fears</w:t>
      </w:r>
      <w:r w:rsidRPr="0009456E">
        <w:rPr>
          <w:sz w:val="16"/>
        </w:rPr>
        <w:t xml:space="preserve"> in the South China Sea </w:t>
      </w:r>
      <w:r w:rsidRPr="0009456E">
        <w:rPr>
          <w:rStyle w:val="StyleUnderline"/>
          <w:highlight w:val="yellow"/>
        </w:rPr>
        <w:t>are typically exaggerated, as are anxieties that the U.S. -led Asian alliance network would unravel if Washington fails to confront Chinese assertiveness</w:t>
      </w:r>
      <w:r w:rsidRPr="0009456E">
        <w:rPr>
          <w:sz w:val="16"/>
        </w:rPr>
        <w:t xml:space="preserve"> in this body of water. And questions of honor are substantially less pertinent to the South China Sea than to East Asia’s traditional flashpoints such as the status of Taiwan  or  the  </w:t>
      </w:r>
      <w:proofErr w:type="spellStart"/>
      <w:r w:rsidRPr="0009456E">
        <w:rPr>
          <w:sz w:val="16"/>
        </w:rPr>
        <w:t>Senkaku</w:t>
      </w:r>
      <w:proofErr w:type="spellEnd"/>
      <w:r w:rsidRPr="0009456E">
        <w:rPr>
          <w:sz w:val="16"/>
        </w:rPr>
        <w:t>/</w:t>
      </w:r>
      <w:proofErr w:type="spellStart"/>
      <w:r w:rsidRPr="0009456E">
        <w:rPr>
          <w:sz w:val="16"/>
        </w:rPr>
        <w:t>Diaoyu</w:t>
      </w:r>
      <w:proofErr w:type="spellEnd"/>
      <w:r w:rsidRPr="0009456E">
        <w:rPr>
          <w:sz w:val="16"/>
        </w:rPr>
        <w:t xml:space="preserve">  Islands.  When  assessing  Washington’s willingness and ability to honor alliance commitments, the United States’ closest strategic partners will continue to pay most attention to U.S. actions on the Korean Peninsula and in the East China Sea.</w:t>
      </w:r>
    </w:p>
    <w:p w:rsidR="00B23F2F" w:rsidRPr="008F125E" w:rsidRDefault="00B23F2F" w:rsidP="00B23F2F">
      <w:pPr>
        <w:pStyle w:val="Heading4"/>
      </w:pPr>
      <w:r>
        <w:t xml:space="preserve">(--) </w:t>
      </w:r>
      <w:r w:rsidRPr="008F125E">
        <w:t>Won’t escalate to involve the US or China</w:t>
      </w:r>
    </w:p>
    <w:p w:rsidR="00B23F2F" w:rsidRPr="008F125E" w:rsidRDefault="00B23F2F" w:rsidP="00B23F2F">
      <w:r w:rsidRPr="008F125E">
        <w:rPr>
          <w:b/>
        </w:rPr>
        <w:t>Piper 12</w:t>
      </w:r>
      <w:r w:rsidRPr="008F125E">
        <w:t xml:space="preserve"> (David, writer for Fox News, “David against Goliath on the South China Sea,” 5/10, http://www.foxnews.com/world/2012/05/10/david-against-goliath-on-south-china-sea/#ixzz20W2KsqZ3)</w:t>
      </w:r>
    </w:p>
    <w:p w:rsidR="00B23F2F" w:rsidRDefault="00B23F2F" w:rsidP="00B23F2F">
      <w:pPr>
        <w:rPr>
          <w:rStyle w:val="StyleUnderline"/>
        </w:rPr>
      </w:pPr>
      <w:r w:rsidRPr="00512616">
        <w:rPr>
          <w:sz w:val="16"/>
        </w:rPr>
        <w:t>China has been watching the growing presence of the U.S military in the region and analysts suggests this latest dispute is linked to the joint exercise, which involves dealing with terrorists who have taken over an oil rig in the South China Sea.</w:t>
      </w:r>
      <w:r w:rsidRPr="00512616">
        <w:rPr>
          <w:sz w:val="12"/>
        </w:rPr>
        <w:t>¶</w:t>
      </w:r>
      <w:r w:rsidRPr="00512616">
        <w:rPr>
          <w:sz w:val="16"/>
        </w:rPr>
        <w:t xml:space="preserve"> But the Philippines should be not expect help from the U.S. if it turns into a shooting war, says </w:t>
      </w:r>
      <w:proofErr w:type="spellStart"/>
      <w:r w:rsidRPr="00512616">
        <w:rPr>
          <w:sz w:val="16"/>
        </w:rPr>
        <w:t>Subramaniam</w:t>
      </w:r>
      <w:proofErr w:type="spellEnd"/>
      <w:r w:rsidRPr="00512616">
        <w:rPr>
          <w:sz w:val="16"/>
        </w:rPr>
        <w:t>.</w:t>
      </w:r>
      <w:r w:rsidRPr="00512616">
        <w:rPr>
          <w:sz w:val="12"/>
        </w:rPr>
        <w:t>¶</w:t>
      </w:r>
      <w:r w:rsidRPr="00512616">
        <w:rPr>
          <w:sz w:val="16"/>
        </w:rPr>
        <w:t xml:space="preserve"> “Given this capability gap, the Philippines knows it has a lot to gain through alliance with the U.S. But </w:t>
      </w:r>
      <w:r w:rsidRPr="00512616">
        <w:rPr>
          <w:rStyle w:val="StyleUnderline"/>
          <w:highlight w:val="yellow"/>
        </w:rPr>
        <w:t>any hope that the U.S. would provide 'cover' from China over disputed maritime borders in the South China Sea, in case of a military conflict, is unlikely to be met, as there is little for Washington to gain by openly siding with Manila in any dispute with Beijing</w:t>
      </w:r>
      <w:r w:rsidRPr="00512616">
        <w:rPr>
          <w:sz w:val="16"/>
        </w:rPr>
        <w:t>.”</w:t>
      </w:r>
      <w:r w:rsidRPr="00512616">
        <w:rPr>
          <w:sz w:val="12"/>
        </w:rPr>
        <w:t>¶</w:t>
      </w:r>
      <w:r w:rsidRPr="00512616">
        <w:rPr>
          <w:sz w:val="16"/>
        </w:rPr>
        <w:t xml:space="preserve"> China has been prepared to support its claims in the South China Sea with military action in the past.</w:t>
      </w:r>
      <w:r w:rsidRPr="00512616">
        <w:rPr>
          <w:sz w:val="12"/>
        </w:rPr>
        <w:t>¶</w:t>
      </w:r>
      <w:r w:rsidRPr="00512616">
        <w:rPr>
          <w:sz w:val="16"/>
        </w:rPr>
        <w:t xml:space="preserve"> In 1974, China and Vietnam fought a short battle over the </w:t>
      </w:r>
      <w:proofErr w:type="spellStart"/>
      <w:r w:rsidRPr="00512616">
        <w:rPr>
          <w:sz w:val="16"/>
        </w:rPr>
        <w:t>Paracel</w:t>
      </w:r>
      <w:proofErr w:type="spellEnd"/>
      <w:r w:rsidRPr="00512616">
        <w:rPr>
          <w:sz w:val="16"/>
        </w:rPr>
        <w:t xml:space="preserve"> Islands in the South China Sea, a battle that China won.</w:t>
      </w:r>
      <w:r w:rsidRPr="00512616">
        <w:rPr>
          <w:sz w:val="12"/>
        </w:rPr>
        <w:t>¶</w:t>
      </w:r>
      <w:r w:rsidRPr="00512616">
        <w:rPr>
          <w:sz w:val="16"/>
        </w:rPr>
        <w:t xml:space="preserve"> </w:t>
      </w:r>
      <w:r w:rsidRPr="00512616">
        <w:rPr>
          <w:rStyle w:val="StyleUnderline"/>
          <w:highlight w:val="yellow"/>
        </w:rPr>
        <w:t>Despite the rhetoric coming out of China</w:t>
      </w:r>
      <w:r w:rsidRPr="00512616">
        <w:rPr>
          <w:rStyle w:val="StyleUnderline"/>
        </w:rPr>
        <w:t xml:space="preserve"> </w:t>
      </w:r>
      <w:r w:rsidRPr="00512616">
        <w:rPr>
          <w:sz w:val="16"/>
        </w:rPr>
        <w:t xml:space="preserve">at the moment of backing up its territorial claims by force, </w:t>
      </w:r>
      <w:r w:rsidRPr="00512616">
        <w:rPr>
          <w:rStyle w:val="StyleUnderline"/>
          <w:highlight w:val="yellow"/>
        </w:rPr>
        <w:t>it's still questionable if it wants to cause an international crisis now while it continues to grow economically and militarily.</w:t>
      </w:r>
    </w:p>
    <w:p w:rsidR="00B23F2F" w:rsidRPr="00B23F2F" w:rsidRDefault="00B23F2F" w:rsidP="00B23F2F">
      <w:pPr>
        <w:pStyle w:val="Heading2"/>
        <w:rPr>
          <w:rStyle w:val="StyleUnderline"/>
          <w:sz w:val="40"/>
          <w:szCs w:val="40"/>
        </w:rPr>
      </w:pPr>
      <w:bookmarkStart w:id="64" w:name="_Toc453287038"/>
      <w:bookmarkStart w:id="65" w:name="_Toc456553546"/>
      <w:r w:rsidRPr="00B23F2F">
        <w:rPr>
          <w:rStyle w:val="StyleUnderline"/>
          <w:sz w:val="40"/>
          <w:szCs w:val="40"/>
        </w:rPr>
        <w:lastRenderedPageBreak/>
        <w:t>Cyber-Security Add-on Answers</w:t>
      </w:r>
      <w:bookmarkEnd w:id="64"/>
      <w:bookmarkEnd w:id="65"/>
    </w:p>
    <w:p w:rsidR="00B23F2F" w:rsidRDefault="00B23F2F" w:rsidP="00B23F2F">
      <w:pPr>
        <w:pStyle w:val="Heading4"/>
      </w:pPr>
      <w:r>
        <w:t>Risk is systemically over-estimated and has been for decades</w:t>
      </w:r>
    </w:p>
    <w:p w:rsidR="00B23F2F" w:rsidRPr="00854972" w:rsidRDefault="00B23F2F" w:rsidP="00B23F2F">
      <w:pPr>
        <w:rPr>
          <w:b/>
          <w:sz w:val="24"/>
        </w:rPr>
      </w:pPr>
      <w:r w:rsidRPr="00854972">
        <w:rPr>
          <w:b/>
          <w:sz w:val="24"/>
        </w:rPr>
        <w:t xml:space="preserve">Healey, </w:t>
      </w:r>
      <w:r>
        <w:rPr>
          <w:b/>
          <w:sz w:val="24"/>
        </w:rPr>
        <w:t xml:space="preserve">2013 </w:t>
      </w:r>
      <w:r w:rsidRPr="00854972">
        <w:rPr>
          <w:b/>
          <w:sz w:val="24"/>
        </w:rPr>
        <w:t>Atlantic Council Cyber Statecraft Initiative director, 2013</w:t>
      </w:r>
    </w:p>
    <w:p w:rsidR="00B23F2F" w:rsidRDefault="00B23F2F" w:rsidP="00B23F2F">
      <w:r>
        <w:t xml:space="preserve">(Jason, “No, Cyberwarfare Isn't as Dangerous as Nuclear War”, 3-20, </w:t>
      </w:r>
      <w:hyperlink r:id="rId91" w:history="1">
        <w:r w:rsidRPr="006F0A9A">
          <w:rPr>
            <w:rStyle w:val="Hyperlink"/>
          </w:rPr>
          <w:t>http://www.usnews.com/opinion/blogs/world-report/2013/03/20/cyber-attacks-not-yet-an-existential-threat-to-the-us</w:t>
        </w:r>
      </w:hyperlink>
      <w:r>
        <w:t xml:space="preserve">, </w:t>
      </w:r>
      <w:proofErr w:type="spellStart"/>
      <w:r>
        <w:t>ldg</w:t>
      </w:r>
      <w:proofErr w:type="spellEnd"/>
      <w:r>
        <w:t>)</w:t>
      </w:r>
    </w:p>
    <w:p w:rsidR="00B23F2F" w:rsidRPr="00E20278" w:rsidRDefault="00B23F2F" w:rsidP="00B23F2F">
      <w:pPr>
        <w:rPr>
          <w:sz w:val="14"/>
        </w:rPr>
      </w:pPr>
      <w:r w:rsidRPr="009934F6">
        <w:rPr>
          <w:rStyle w:val="StyleUnderline"/>
          <w:highlight w:val="cyan"/>
        </w:rPr>
        <w:t xml:space="preserve">Eighty years ago, </w:t>
      </w:r>
      <w:r w:rsidRPr="007047B4">
        <w:rPr>
          <w:rStyle w:val="StyleUnderline"/>
        </w:rPr>
        <w:t>the</w:t>
      </w:r>
      <w:r w:rsidRPr="00E20278">
        <w:rPr>
          <w:rStyle w:val="StyleUnderline"/>
        </w:rPr>
        <w:t xml:space="preserve"> </w:t>
      </w:r>
      <w:r w:rsidRPr="009934F6">
        <w:rPr>
          <w:rStyle w:val="StyleUnderline"/>
          <w:highlight w:val="cyan"/>
        </w:rPr>
        <w:t>generals</w:t>
      </w:r>
      <w:r w:rsidRPr="00E20278">
        <w:rPr>
          <w:rStyle w:val="StyleUnderline"/>
        </w:rPr>
        <w:t xml:space="preserve"> of the U.S. Army Air Corps </w:t>
      </w:r>
      <w:r w:rsidRPr="009934F6">
        <w:rPr>
          <w:rStyle w:val="StyleUnderline"/>
          <w:highlight w:val="cyan"/>
        </w:rPr>
        <w:t>were sure</w:t>
      </w:r>
      <w:r w:rsidRPr="00E20278">
        <w:rPr>
          <w:rStyle w:val="StyleUnderline"/>
        </w:rPr>
        <w:t xml:space="preserve"> that </w:t>
      </w:r>
      <w:r w:rsidRPr="009934F6">
        <w:rPr>
          <w:rStyle w:val="StyleUnderline"/>
          <w:highlight w:val="cyan"/>
        </w:rPr>
        <w:t>their bombers would</w:t>
      </w:r>
      <w:r w:rsidRPr="00E20278">
        <w:rPr>
          <w:rStyle w:val="StyleUnderline"/>
        </w:rPr>
        <w:t xml:space="preserve"> easily </w:t>
      </w:r>
      <w:r w:rsidRPr="009934F6">
        <w:rPr>
          <w:rStyle w:val="StyleUnderline"/>
          <w:highlight w:val="cyan"/>
        </w:rPr>
        <w:t>topple other countries</w:t>
      </w:r>
      <w:r w:rsidRPr="00E20278">
        <w:rPr>
          <w:rStyle w:val="StyleUnderline"/>
        </w:rPr>
        <w:t xml:space="preserve"> and cause their populations to panic,</w:t>
      </w:r>
      <w:r w:rsidRPr="00E20278">
        <w:rPr>
          <w:sz w:val="14"/>
        </w:rPr>
        <w:t xml:space="preserve"> claims which did not stand up to reality. </w:t>
      </w:r>
      <w:r w:rsidRPr="009934F6">
        <w:rPr>
          <w:rStyle w:val="Emphasis"/>
          <w:highlight w:val="cyan"/>
        </w:rPr>
        <w:t>A study of the</w:t>
      </w:r>
      <w:r w:rsidRPr="00E20278">
        <w:rPr>
          <w:rStyle w:val="Emphasis"/>
        </w:rPr>
        <w:t xml:space="preserve"> </w:t>
      </w:r>
      <w:r w:rsidRPr="009934F6">
        <w:rPr>
          <w:rStyle w:val="Emphasis"/>
          <w:highlight w:val="cyan"/>
        </w:rPr>
        <w:t xml:space="preserve">25-year history of cyber </w:t>
      </w:r>
      <w:r w:rsidRPr="00B23F2F">
        <w:rPr>
          <w:rStyle w:val="StyleUnderline"/>
          <w:highlight w:val="cyan"/>
        </w:rPr>
        <w:t>conflict</w:t>
      </w:r>
      <w:r w:rsidRPr="00B23F2F">
        <w:rPr>
          <w:rStyle w:val="StyleUnderline"/>
        </w:rPr>
        <w:t>,</w:t>
      </w:r>
      <w:r w:rsidRPr="00E20278">
        <w:rPr>
          <w:sz w:val="14"/>
        </w:rPr>
        <w:t xml:space="preserve"> by the Atlantic Council and Cyber Conflict Studies Association, </w:t>
      </w:r>
      <w:r w:rsidRPr="009934F6">
        <w:rPr>
          <w:rStyle w:val="Emphasis"/>
          <w:highlight w:val="cyan"/>
        </w:rPr>
        <w:t>has shown a similar dynamic</w:t>
      </w:r>
      <w:r w:rsidRPr="00E20278">
        <w:rPr>
          <w:rStyle w:val="Emphasis"/>
        </w:rPr>
        <w:t xml:space="preserve"> </w:t>
      </w:r>
      <w:r w:rsidRPr="009934F6">
        <w:rPr>
          <w:rStyle w:val="Emphasis"/>
          <w:highlight w:val="cyan"/>
        </w:rPr>
        <w:t>where the impact of disruptive cyberattacks has been consistently overestimated</w:t>
      </w:r>
      <w:r w:rsidRPr="00E20278">
        <w:rPr>
          <w:rStyle w:val="Emphasis"/>
        </w:rPr>
        <w:t>.</w:t>
      </w:r>
      <w:r>
        <w:rPr>
          <w:rStyle w:val="Emphasis"/>
        </w:rPr>
        <w:t xml:space="preserve"> </w:t>
      </w:r>
      <w:r w:rsidRPr="00E20278">
        <w:rPr>
          <w:sz w:val="14"/>
        </w:rPr>
        <w:t xml:space="preserve">Rather than theorizing about future cyberwars or extrapolating from today's concerns, the history of </w:t>
      </w:r>
      <w:proofErr w:type="spellStart"/>
      <w:r w:rsidRPr="00E20278">
        <w:rPr>
          <w:sz w:val="14"/>
        </w:rPr>
        <w:t>cyberconflict</w:t>
      </w:r>
      <w:proofErr w:type="spellEnd"/>
      <w:r w:rsidRPr="00E20278">
        <w:rPr>
          <w:sz w:val="14"/>
        </w:rPr>
        <w:t xml:space="preserve"> that have actually been fought, shows that </w:t>
      </w:r>
      <w:r w:rsidRPr="009934F6">
        <w:rPr>
          <w:rStyle w:val="StyleUnderline"/>
          <w:highlight w:val="cyan"/>
        </w:rPr>
        <w:t>cyber incidents have</w:t>
      </w:r>
      <w:r w:rsidRPr="00E20278">
        <w:rPr>
          <w:rStyle w:val="StyleUnderline"/>
        </w:rPr>
        <w:t xml:space="preserve"> so far </w:t>
      </w:r>
      <w:r w:rsidRPr="009934F6">
        <w:rPr>
          <w:rStyle w:val="StyleUnderline"/>
          <w:highlight w:val="cyan"/>
        </w:rPr>
        <w:t>tended to have effects that are either widespread</w:t>
      </w:r>
      <w:r w:rsidRPr="00E20278">
        <w:rPr>
          <w:rStyle w:val="StyleUnderline"/>
        </w:rPr>
        <w:t xml:space="preserve"> </w:t>
      </w:r>
      <w:r w:rsidRPr="009934F6">
        <w:rPr>
          <w:rStyle w:val="StyleUnderline"/>
          <w:highlight w:val="cyan"/>
        </w:rPr>
        <w:t>but fleeting</w:t>
      </w:r>
      <w:r w:rsidRPr="009934F6">
        <w:rPr>
          <w:sz w:val="14"/>
          <w:highlight w:val="cyan"/>
        </w:rPr>
        <w:t xml:space="preserve"> </w:t>
      </w:r>
      <w:r w:rsidRPr="009934F6">
        <w:rPr>
          <w:rStyle w:val="StyleUnderline"/>
          <w:highlight w:val="cyan"/>
        </w:rPr>
        <w:t>or persistent but narrowly focused</w:t>
      </w:r>
      <w:r w:rsidRPr="00E20278">
        <w:rPr>
          <w:sz w:val="14"/>
        </w:rPr>
        <w:t xml:space="preserve">. </w:t>
      </w:r>
      <w:r w:rsidRPr="009934F6">
        <w:rPr>
          <w:rStyle w:val="Emphasis"/>
          <w:highlight w:val="cyan"/>
        </w:rPr>
        <w:t>No attacks</w:t>
      </w:r>
      <w:r w:rsidRPr="00E20278">
        <w:rPr>
          <w:rStyle w:val="Emphasis"/>
        </w:rPr>
        <w:t xml:space="preserve">, so far, </w:t>
      </w:r>
      <w:r w:rsidRPr="009934F6">
        <w:rPr>
          <w:rStyle w:val="Emphasis"/>
          <w:highlight w:val="cyan"/>
        </w:rPr>
        <w:t>have been both</w:t>
      </w:r>
      <w:r w:rsidRPr="00E20278">
        <w:rPr>
          <w:rStyle w:val="Emphasis"/>
        </w:rPr>
        <w:t xml:space="preserve"> </w:t>
      </w:r>
      <w:r w:rsidRPr="009934F6">
        <w:rPr>
          <w:rStyle w:val="Emphasis"/>
          <w:highlight w:val="cyan"/>
        </w:rPr>
        <w:t>widespread and persistent</w:t>
      </w:r>
      <w:r w:rsidRPr="00E20278">
        <w:rPr>
          <w:sz w:val="14"/>
        </w:rPr>
        <w:t xml:space="preserve">. </w:t>
      </w:r>
      <w:r w:rsidRPr="009934F6">
        <w:rPr>
          <w:rStyle w:val="StyleUnderline"/>
          <w:highlight w:val="cyan"/>
        </w:rPr>
        <w:t>There have been no</w:t>
      </w:r>
      <w:r w:rsidRPr="00E20278">
        <w:rPr>
          <w:rStyle w:val="StyleUnderline"/>
        </w:rPr>
        <w:t xml:space="preserve"> authenticated </w:t>
      </w:r>
      <w:r w:rsidRPr="009934F6">
        <w:rPr>
          <w:rStyle w:val="StyleUnderline"/>
          <w:highlight w:val="cyan"/>
        </w:rPr>
        <w:t>cases of anyone dying</w:t>
      </w:r>
      <w:r w:rsidRPr="00E20278">
        <w:rPr>
          <w:rStyle w:val="StyleUnderline"/>
        </w:rPr>
        <w:t xml:space="preserve"> from a </w:t>
      </w:r>
      <w:proofErr w:type="spellStart"/>
      <w:r w:rsidRPr="00E20278">
        <w:rPr>
          <w:rStyle w:val="StyleUnderline"/>
        </w:rPr>
        <w:t>cyber attack</w:t>
      </w:r>
      <w:proofErr w:type="spellEnd"/>
      <w:r w:rsidRPr="00E20278">
        <w:rPr>
          <w:rStyle w:val="StyleUnderline"/>
        </w:rPr>
        <w:t xml:space="preserve">. </w:t>
      </w:r>
      <w:r w:rsidRPr="009934F6">
        <w:rPr>
          <w:rStyle w:val="StyleUnderline"/>
          <w:highlight w:val="cyan"/>
        </w:rPr>
        <w:t>Any</w:t>
      </w:r>
      <w:r w:rsidRPr="00E20278">
        <w:rPr>
          <w:rStyle w:val="StyleUnderline"/>
        </w:rPr>
        <w:t xml:space="preserve"> widespread </w:t>
      </w:r>
      <w:r w:rsidRPr="009934F6">
        <w:rPr>
          <w:rStyle w:val="StyleUnderline"/>
          <w:highlight w:val="cyan"/>
        </w:rPr>
        <w:t>disruptions</w:t>
      </w:r>
      <w:r w:rsidRPr="00E20278">
        <w:rPr>
          <w:sz w:val="14"/>
        </w:rPr>
        <w:t>, even the 2007 disruption against Estonia</w:t>
      </w:r>
      <w:r w:rsidRPr="00E20278">
        <w:rPr>
          <w:rStyle w:val="Emphasis"/>
        </w:rPr>
        <w:t xml:space="preserve">, </w:t>
      </w:r>
      <w:r w:rsidRPr="009934F6">
        <w:rPr>
          <w:rStyle w:val="Emphasis"/>
          <w:highlight w:val="cyan"/>
        </w:rPr>
        <w:t>have been short-lived</w:t>
      </w:r>
      <w:r w:rsidRPr="00E20278">
        <w:rPr>
          <w:rStyle w:val="Emphasis"/>
        </w:rPr>
        <w:t xml:space="preserve"> </w:t>
      </w:r>
      <w:r w:rsidRPr="009934F6">
        <w:rPr>
          <w:rStyle w:val="Emphasis"/>
          <w:highlight w:val="cyan"/>
        </w:rPr>
        <w:t>causing no</w:t>
      </w:r>
      <w:r w:rsidRPr="00E20278">
        <w:rPr>
          <w:rStyle w:val="Emphasis"/>
        </w:rPr>
        <w:t xml:space="preserve"> significant </w:t>
      </w:r>
      <w:r w:rsidRPr="009934F6">
        <w:rPr>
          <w:rStyle w:val="Emphasis"/>
          <w:highlight w:val="cyan"/>
        </w:rPr>
        <w:t>GDP loss</w:t>
      </w:r>
      <w:r w:rsidRPr="00E20278">
        <w:rPr>
          <w:sz w:val="14"/>
        </w:rPr>
        <w:t xml:space="preserve">. </w:t>
      </w:r>
    </w:p>
    <w:p w:rsidR="00B23F2F" w:rsidRPr="0012130C" w:rsidRDefault="00B23F2F" w:rsidP="00B23F2F">
      <w:pPr>
        <w:pStyle w:val="Heading4"/>
      </w:pPr>
      <w:r>
        <w:t>Cyber-attacks are difficult to mount and limited in their damage:</w:t>
      </w:r>
    </w:p>
    <w:p w:rsidR="00B23F2F" w:rsidRDefault="00B23F2F" w:rsidP="00B23F2F">
      <w:pPr>
        <w:ind w:left="720"/>
      </w:pPr>
      <w:r>
        <w:t xml:space="preserve">Thomas </w:t>
      </w:r>
      <w:r w:rsidRPr="00B23F2F">
        <w:rPr>
          <w:rStyle w:val="Style13ptBold"/>
        </w:rPr>
        <w:t>Rid, 2012</w:t>
      </w:r>
      <w:r>
        <w:rPr>
          <w:b/>
          <w:u w:val="single"/>
        </w:rPr>
        <w:t xml:space="preserve"> </w:t>
      </w:r>
      <w:r w:rsidRPr="00EE4FBB">
        <w:rPr>
          <w:b/>
          <w:u w:val="single"/>
        </w:rPr>
        <w:t>3/2012</w:t>
      </w:r>
      <w:r>
        <w:t xml:space="preserve"> (“Think Again: Cyberwar,” </w:t>
      </w:r>
      <w:hyperlink r:id="rId92" w:anchor="6" w:history="1">
        <w:r w:rsidRPr="00D21AAF">
          <w:rPr>
            <w:rStyle w:val="Hyperlink"/>
          </w:rPr>
          <w:t>http://www.foreignpolicy.com/articles/2012/02/27/cyberwar#6</w:t>
        </w:r>
      </w:hyperlink>
      <w:r>
        <w:t>)</w:t>
      </w:r>
    </w:p>
    <w:p w:rsidR="00B23F2F" w:rsidRDefault="00B23F2F" w:rsidP="00B23F2F">
      <w:r w:rsidRPr="00097346">
        <w:rPr>
          <w:sz w:val="16"/>
        </w:rPr>
        <w:t>"A Digital Pearl Harbor Is Only a Matter of Time."  Keep waiting. U.S. Defense Secretary Leon Panetta delivered a stark warning last summer:</w:t>
      </w:r>
      <w:r w:rsidRPr="00097346">
        <w:t xml:space="preserve"> "</w:t>
      </w:r>
      <w:r w:rsidRPr="00B23F2F">
        <w:rPr>
          <w:highlight w:val="yellow"/>
          <w:u w:val="single"/>
        </w:rPr>
        <w:t>We could face a cyberattack that could be the equivalent of Pearl Harbor</w:t>
      </w:r>
      <w:r w:rsidRPr="00097346">
        <w:t xml:space="preserve">." </w:t>
      </w:r>
      <w:r w:rsidRPr="00175CE0">
        <w:rPr>
          <w:sz w:val="14"/>
        </w:rPr>
        <w:t>Such alarmist predictions have been ricocheting inside the Beltway for the past two decades, and some scaremongers have even upped the ante by raising the alarm about a cyber 9/11.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w:t>
      </w:r>
      <w:r w:rsidRPr="00175CE0">
        <w:rPr>
          <w:sz w:val="18"/>
        </w:rPr>
        <w:t xml:space="preserve">  </w:t>
      </w:r>
      <w:r w:rsidRPr="00097346">
        <w:rPr>
          <w:u w:val="single"/>
        </w:rPr>
        <w:t>B</w:t>
      </w:r>
      <w:r w:rsidRPr="00B23F2F">
        <w:rPr>
          <w:highlight w:val="yellow"/>
          <w:u w:val="single"/>
        </w:rPr>
        <w:t>ut the empirical record is less hair-raising, even by the standards of the most drastic example available</w:t>
      </w:r>
      <w:r w:rsidRPr="00097346">
        <w:rPr>
          <w:u w:val="single"/>
        </w:rPr>
        <w:t>.</w:t>
      </w:r>
      <w:r w:rsidRPr="00097346">
        <w:t xml:space="preserve"> </w:t>
      </w:r>
      <w:r w:rsidRPr="00175CE0">
        <w:rPr>
          <w:sz w:val="14"/>
        </w:rPr>
        <w:t xml:space="preserve">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175CE0">
        <w:rPr>
          <w:sz w:val="14"/>
        </w:rPr>
        <w:t>Sayano-Shushenskaya</w:t>
      </w:r>
      <w:proofErr w:type="spellEnd"/>
      <w:r w:rsidRPr="00175CE0">
        <w:rPr>
          <w:sz w:val="14"/>
        </w:rPr>
        <w:t xml:space="preserve">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175CE0">
        <w:rPr>
          <w:sz w:val="14"/>
        </w:rPr>
        <w:t>Sayano-Shushenskaya</w:t>
      </w:r>
      <w:proofErr w:type="spellEnd"/>
      <w:r w:rsidRPr="00175CE0">
        <w:rPr>
          <w:sz w:val="14"/>
        </w:rPr>
        <w:t xml:space="preserve"> plant. The sudden spike overwhelmed the turbine, which was two months shy of reaching the end of its 30-year life cycle, sparking the catastrophe.  If anything</w:t>
      </w:r>
      <w:r w:rsidRPr="00097346">
        <w:t xml:space="preserve">, </w:t>
      </w:r>
      <w:r w:rsidRPr="00097346">
        <w:rPr>
          <w:u w:val="single"/>
        </w:rPr>
        <w:t>t</w:t>
      </w:r>
      <w:r w:rsidRPr="00B23F2F">
        <w:rPr>
          <w:highlight w:val="yellow"/>
          <w:u w:val="single"/>
        </w:rPr>
        <w:t xml:space="preserve">he </w:t>
      </w:r>
      <w:proofErr w:type="spellStart"/>
      <w:r w:rsidRPr="00B23F2F">
        <w:rPr>
          <w:highlight w:val="yellow"/>
          <w:u w:val="single"/>
        </w:rPr>
        <w:t>Sayano</w:t>
      </w:r>
      <w:r w:rsidRPr="00097346">
        <w:t>-Shushenskaya</w:t>
      </w:r>
      <w:proofErr w:type="spellEnd"/>
      <w:r w:rsidRPr="00097346">
        <w:t xml:space="preserve"> </w:t>
      </w:r>
      <w:r w:rsidRPr="00B23F2F">
        <w:rPr>
          <w:highlight w:val="yellow"/>
          <w:u w:val="single"/>
        </w:rPr>
        <w:t>incident highlights how difficult a devastating attack would be to mount. The plant's washout was an accident at the end of a complicated and unique chain of events. Anticipating such vulnerabilities in advance is extraordinarily difficult even for insiders; creating comparable coincidences from cyberspace would be a daunting challenge at best for outsiders</w:t>
      </w:r>
      <w:r w:rsidRPr="00097346">
        <w:t xml:space="preserve">. </w:t>
      </w:r>
      <w:r w:rsidRPr="00097346">
        <w:rPr>
          <w:sz w:val="16"/>
        </w:rPr>
        <w:t>If this is the most drastic incident Cyber Command can conjure up, perhaps it's time for everyone to take a deep breath.</w:t>
      </w:r>
      <w:r w:rsidRPr="00097346">
        <w:t xml:space="preserve"> </w:t>
      </w:r>
    </w:p>
    <w:p w:rsidR="00B23F2F" w:rsidRPr="006972D4" w:rsidRDefault="00B23F2F" w:rsidP="00B23F2F">
      <w:pPr>
        <w:keepNext/>
        <w:keepLines/>
        <w:spacing w:before="40"/>
        <w:outlineLvl w:val="3"/>
        <w:rPr>
          <w:rFonts w:eastAsiaTheme="majorEastAsia" w:cstheme="majorBidi"/>
          <w:b/>
          <w:iCs/>
          <w:sz w:val="24"/>
        </w:rPr>
      </w:pPr>
      <w:r>
        <w:rPr>
          <w:rFonts w:eastAsiaTheme="majorEastAsia" w:cstheme="majorBidi"/>
          <w:b/>
          <w:iCs/>
          <w:sz w:val="24"/>
        </w:rPr>
        <w:t xml:space="preserve">(--) </w:t>
      </w:r>
      <w:r w:rsidRPr="006972D4">
        <w:rPr>
          <w:rFonts w:eastAsiaTheme="majorEastAsia" w:cstheme="majorBidi"/>
          <w:b/>
          <w:iCs/>
          <w:sz w:val="24"/>
        </w:rPr>
        <w:t xml:space="preserve">Zero impact to cyber-attacks --- </w:t>
      </w:r>
      <w:r w:rsidRPr="006972D4">
        <w:rPr>
          <w:rFonts w:eastAsiaTheme="majorEastAsia" w:cstheme="majorBidi"/>
          <w:b/>
          <w:iCs/>
          <w:sz w:val="24"/>
          <w:u w:val="single"/>
        </w:rPr>
        <w:t xml:space="preserve">overwhelming consensus of qualified authors goes </w:t>
      </w:r>
      <w:proofErr w:type="spellStart"/>
      <w:r w:rsidRPr="006972D4">
        <w:rPr>
          <w:rFonts w:eastAsiaTheme="majorEastAsia" w:cstheme="majorBidi"/>
          <w:b/>
          <w:iCs/>
          <w:sz w:val="24"/>
          <w:u w:val="single"/>
        </w:rPr>
        <w:t>neg</w:t>
      </w:r>
      <w:proofErr w:type="spellEnd"/>
    </w:p>
    <w:p w:rsidR="00B23F2F" w:rsidRPr="006972D4" w:rsidRDefault="00B23F2F" w:rsidP="00B23F2F">
      <w:r w:rsidRPr="006972D4">
        <w:t xml:space="preserve">Colin S. </w:t>
      </w:r>
      <w:r w:rsidRPr="00B23F2F">
        <w:rPr>
          <w:rStyle w:val="Style13ptBold"/>
        </w:rPr>
        <w:t>Gray 13</w:t>
      </w:r>
      <w:r w:rsidRPr="006972D4">
        <w:t xml:space="preserve">, Prof. of International Politics and Strategic Studies @ the University of Reading and External Researcher @ the Strategic Studies Institute @ the U.S. Army War College, April, “Making </w:t>
      </w:r>
      <w:r w:rsidRPr="006972D4">
        <w:lastRenderedPageBreak/>
        <w:t xml:space="preserve">Strategic Sense of Cyber Power: Why the Sky Is Not Falling,” U.S. Army War College Press, </w:t>
      </w:r>
      <w:hyperlink r:id="rId93" w:history="1">
        <w:r w:rsidRPr="006972D4">
          <w:t>http://www.strategicstudiesinstitute.army.mil/pdffiles/PUB1147.pdf</w:t>
        </w:r>
      </w:hyperlink>
    </w:p>
    <w:p w:rsidR="00B23F2F" w:rsidRPr="00B23F2F" w:rsidRDefault="00B23F2F" w:rsidP="00B23F2F">
      <w:pPr>
        <w:rPr>
          <w:b/>
          <w:u w:val="thick"/>
        </w:rPr>
      </w:pPr>
      <w:r w:rsidRPr="00B23F2F">
        <w:rPr>
          <w:sz w:val="16"/>
        </w:rPr>
        <w:t xml:space="preserve">CONCLUSIONS AND RECOMMENDATIONS: </w:t>
      </w:r>
      <w:r w:rsidRPr="00B23F2F">
        <w:rPr>
          <w:b/>
          <w:iCs/>
          <w:highlight w:val="green"/>
          <w:u w:val="thick"/>
          <w:bdr w:val="single" w:sz="12" w:space="0" w:color="auto"/>
        </w:rPr>
        <w:t>THE SKY IS NOT FALLING</w:t>
      </w:r>
      <w:r w:rsidRPr="00B23F2F">
        <w:rPr>
          <w:sz w:val="14"/>
        </w:rPr>
        <w:t>¶</w:t>
      </w:r>
      <w:r w:rsidRPr="00B23F2F">
        <w:rPr>
          <w:sz w:val="16"/>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sidRPr="00B23F2F">
        <w:rPr>
          <w:sz w:val="16"/>
        </w:rPr>
        <w:t>ber</w:t>
      </w:r>
      <w:proofErr w:type="spellEnd"/>
      <w:r w:rsidRPr="00B23F2F">
        <w:rPr>
          <w:sz w:val="16"/>
        </w:rPr>
        <w:t xml:space="preserve"> can and might do; a large literature already exists that claims fairly convincingly to explain “how to . . .” But what does cyber power mean, and how does it fit strategically, if it does? These Conclusions and Rec </w:t>
      </w:r>
      <w:proofErr w:type="spellStart"/>
      <w:r w:rsidRPr="00B23F2F">
        <w:rPr>
          <w:sz w:val="16"/>
        </w:rPr>
        <w:t>ommendations</w:t>
      </w:r>
      <w:proofErr w:type="spellEnd"/>
      <w:r w:rsidRPr="00B23F2F">
        <w:rPr>
          <w:sz w:val="16"/>
        </w:rPr>
        <w:t xml:space="preserve"> offer some understanding of this fifth geography of war in terms that make sense to this strategist, at least. </w:t>
      </w:r>
      <w:r w:rsidRPr="00B23F2F">
        <w:rPr>
          <w:sz w:val="14"/>
        </w:rPr>
        <w:t>¶</w:t>
      </w:r>
      <w:r w:rsidRPr="00B23F2F">
        <w:rPr>
          <w:sz w:val="16"/>
        </w:rPr>
        <w:t xml:space="preserve"> 1. Cyber can only be an enabler of physical effort. </w:t>
      </w:r>
      <w:r w:rsidRPr="00B23F2F">
        <w:rPr>
          <w:b/>
          <w:u w:val="thick"/>
        </w:rPr>
        <w:t>Stand-alone</w:t>
      </w:r>
      <w:r w:rsidRPr="00B23F2F">
        <w:rPr>
          <w:sz w:val="16"/>
        </w:rPr>
        <w:t xml:space="preserve"> (popularly misnamed as “strategic”) </w:t>
      </w:r>
      <w:r w:rsidRPr="00B23F2F">
        <w:rPr>
          <w:b/>
          <w:highlight w:val="green"/>
          <w:u w:val="thick"/>
        </w:rPr>
        <w:t>cyber action is</w:t>
      </w:r>
      <w:r w:rsidRPr="00B23F2F">
        <w:rPr>
          <w:b/>
          <w:u w:val="thick"/>
        </w:rPr>
        <w:t xml:space="preserve"> inherently </w:t>
      </w:r>
      <w:r w:rsidRPr="00B23F2F">
        <w:rPr>
          <w:b/>
          <w:iCs/>
          <w:highlight w:val="green"/>
          <w:u w:val="thick"/>
          <w:bdr w:val="single" w:sz="12" w:space="0" w:color="auto"/>
        </w:rPr>
        <w:t>grossly limited by its immateriality.</w:t>
      </w:r>
      <w:r w:rsidRPr="00B23F2F">
        <w:rPr>
          <w:sz w:val="16"/>
        </w:rPr>
        <w:t xml:space="preserve"> The physicality of conflict with </w:t>
      </w:r>
      <w:proofErr w:type="spellStart"/>
      <w:r w:rsidRPr="00B23F2F">
        <w:rPr>
          <w:sz w:val="16"/>
        </w:rPr>
        <w:t>cyber’s</w:t>
      </w:r>
      <w:proofErr w:type="spellEnd"/>
      <w:r w:rsidRPr="00B23F2F">
        <w:rPr>
          <w:sz w:val="16"/>
        </w:rPr>
        <w:t xml:space="preserve"> human participants and mechanical artifacts has not been a passing phase in our species’ strategic history. Cyber action, quite independent of action on land, at sea, in the air, and in orbital space, certainly is possible. But </w:t>
      </w:r>
      <w:r w:rsidRPr="00B23F2F">
        <w:rPr>
          <w:b/>
          <w:highlight w:val="green"/>
          <w:u w:val="thick"/>
        </w:rPr>
        <w:t>the strategic logic of such</w:t>
      </w:r>
      <w:r w:rsidRPr="00B23F2F">
        <w:rPr>
          <w:b/>
          <w:u w:val="thick"/>
        </w:rPr>
        <w:t xml:space="preserve"> behavior,</w:t>
      </w:r>
      <w:r w:rsidRPr="00B23F2F">
        <w:rPr>
          <w:sz w:val="16"/>
        </w:rPr>
        <w:t xml:space="preserve"> keyed to anticipated success in tactical achievement, </w:t>
      </w:r>
      <w:r w:rsidRPr="00B23F2F">
        <w:rPr>
          <w:b/>
          <w:highlight w:val="green"/>
          <w:u w:val="thick"/>
        </w:rPr>
        <w:t>is not promising.</w:t>
      </w:r>
      <w:r w:rsidRPr="00B23F2F">
        <w:rPr>
          <w:sz w:val="16"/>
        </w:rPr>
        <w:t xml:space="preserve"> To date, </w:t>
      </w:r>
      <w:r w:rsidRPr="00B23F2F">
        <w:rPr>
          <w:b/>
          <w:u w:val="thick"/>
        </w:rPr>
        <w:t xml:space="preserve">“What if . . .” </w:t>
      </w:r>
      <w:r w:rsidRPr="00B23F2F">
        <w:rPr>
          <w:b/>
          <w:iCs/>
          <w:highlight w:val="green"/>
          <w:u w:val="thick"/>
          <w:bdr w:val="single" w:sz="12" w:space="0" w:color="auto"/>
        </w:rPr>
        <w:t>speculation</w:t>
      </w:r>
      <w:r w:rsidRPr="00B23F2F">
        <w:rPr>
          <w:b/>
          <w:u w:val="thick"/>
        </w:rPr>
        <w:t xml:space="preserve"> about strategic </w:t>
      </w:r>
      <w:proofErr w:type="spellStart"/>
      <w:r w:rsidRPr="00B23F2F">
        <w:rPr>
          <w:b/>
          <w:u w:val="thick"/>
        </w:rPr>
        <w:t>cyber attack</w:t>
      </w:r>
      <w:proofErr w:type="spellEnd"/>
      <w:r w:rsidRPr="00B23F2F">
        <w:rPr>
          <w:sz w:val="16"/>
        </w:rPr>
        <w:t xml:space="preserve"> usually </w:t>
      </w:r>
      <w:r w:rsidRPr="00B23F2F">
        <w:rPr>
          <w:b/>
          <w:highlight w:val="green"/>
          <w:u w:val="thick"/>
        </w:rPr>
        <w:t>is</w:t>
      </w:r>
      <w:r w:rsidRPr="00B23F2F">
        <w:rPr>
          <w:sz w:val="16"/>
        </w:rPr>
        <w:t xml:space="preserve"> either contextually too light, or, more often, contextually </w:t>
      </w:r>
      <w:r w:rsidRPr="00B23F2F">
        <w:rPr>
          <w:b/>
          <w:iCs/>
          <w:highlight w:val="green"/>
          <w:u w:val="thick"/>
          <w:bdr w:val="single" w:sz="12" w:space="0" w:color="auto"/>
        </w:rPr>
        <w:t>unpersuasive</w:t>
      </w:r>
      <w:r w:rsidRPr="00B23F2F">
        <w:rPr>
          <w:sz w:val="16"/>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B23F2F">
        <w:rPr>
          <w:sz w:val="16"/>
        </w:rPr>
        <w:t>Libicki’s</w:t>
      </w:r>
      <w:proofErr w:type="spellEnd"/>
      <w:r w:rsidRPr="00B23F2F">
        <w:rPr>
          <w:sz w:val="16"/>
        </w:rPr>
        <w:t xml:space="preserve"> apposite words, that “[</w:t>
      </w:r>
      <w:proofErr w:type="spellStart"/>
      <w:r w:rsidRPr="00B23F2F">
        <w:rPr>
          <w:b/>
          <w:u w:val="thick"/>
        </w:rPr>
        <w:t>i</w:t>
      </w:r>
      <w:proofErr w:type="spellEnd"/>
      <w:r w:rsidRPr="00B23F2F">
        <w:rPr>
          <w:b/>
          <w:u w:val="thick"/>
        </w:rPr>
        <w:t xml:space="preserve">]n the absence of physical combat, cyber war cannot lead to the occupation of territory. </w:t>
      </w:r>
      <w:r w:rsidRPr="00B23F2F">
        <w:rPr>
          <w:b/>
          <w:highlight w:val="green"/>
          <w:u w:val="thick"/>
        </w:rPr>
        <w:t>It is</w:t>
      </w:r>
      <w:r w:rsidRPr="00B23F2F">
        <w:rPr>
          <w:b/>
          <w:u w:val="thick"/>
        </w:rPr>
        <w:t xml:space="preserve"> almost </w:t>
      </w:r>
      <w:r w:rsidRPr="00B23F2F">
        <w:rPr>
          <w:b/>
          <w:iCs/>
          <w:highlight w:val="green"/>
          <w:u w:val="thick"/>
          <w:bdr w:val="single" w:sz="12" w:space="0" w:color="auto"/>
        </w:rPr>
        <w:t>inconceivable</w:t>
      </w:r>
      <w:r w:rsidRPr="00B23F2F">
        <w:rPr>
          <w:b/>
          <w:highlight w:val="green"/>
          <w:u w:val="thick"/>
        </w:rPr>
        <w:t xml:space="preserve"> that</w:t>
      </w:r>
      <w:r w:rsidRPr="00B23F2F">
        <w:rPr>
          <w:b/>
          <w:u w:val="thick"/>
        </w:rPr>
        <w:t xml:space="preserve"> a sufficiently vigorous </w:t>
      </w:r>
      <w:r w:rsidRPr="00B23F2F">
        <w:rPr>
          <w:b/>
          <w:highlight w:val="green"/>
          <w:u w:val="thick"/>
        </w:rPr>
        <w:t>cyber war can</w:t>
      </w:r>
      <w:r w:rsidRPr="00B23F2F">
        <w:rPr>
          <w:b/>
          <w:u w:val="thick"/>
        </w:rPr>
        <w:t xml:space="preserve"> </w:t>
      </w:r>
      <w:r w:rsidRPr="00B23F2F">
        <w:rPr>
          <w:b/>
          <w:highlight w:val="green"/>
          <w:u w:val="thick"/>
        </w:rPr>
        <w:t>overthrow the</w:t>
      </w:r>
      <w:r w:rsidRPr="00B23F2F">
        <w:rPr>
          <w:b/>
          <w:u w:val="thick"/>
        </w:rPr>
        <w:t xml:space="preserve"> adversary’s </w:t>
      </w:r>
      <w:r w:rsidRPr="00B23F2F">
        <w:rPr>
          <w:b/>
          <w:highlight w:val="green"/>
          <w:u w:val="thick"/>
        </w:rPr>
        <w:t>government</w:t>
      </w:r>
      <w:r w:rsidRPr="00B23F2F">
        <w:rPr>
          <w:b/>
          <w:u w:val="thick"/>
        </w:rPr>
        <w:t xml:space="preserve"> and replace it with a more pliable one.” </w:t>
      </w:r>
      <w:r w:rsidRPr="00B23F2F">
        <w:rPr>
          <w:sz w:val="16"/>
        </w:rPr>
        <w:t xml:space="preserve">50 In the same way that the concepts of sea war, air war, and space war are fundamentally unsound, so also the idea of cyber war is unpersuasive. </w:t>
      </w:r>
      <w:r w:rsidRPr="00B23F2F">
        <w:rPr>
          <w:sz w:val="14"/>
        </w:rPr>
        <w:t>¶</w:t>
      </w:r>
      <w:r w:rsidRPr="00B23F2F">
        <w:rPr>
          <w:sz w:val="16"/>
        </w:rPr>
        <w:t xml:space="preserve"> It is not impossible, but then, neither is war conducted only at sea, or in the air, or in space. On the one hand, cyber war may seem more probable than like environmentally independent action at sea or in the air. After all, </w:t>
      </w:r>
      <w:r w:rsidRPr="00B23F2F">
        <w:rPr>
          <w:b/>
          <w:highlight w:val="green"/>
          <w:u w:val="thick"/>
        </w:rPr>
        <w:t>cyber</w:t>
      </w:r>
      <w:r w:rsidRPr="00B23F2F">
        <w:rPr>
          <w:b/>
          <w:u w:val="thick"/>
        </w:rPr>
        <w:t xml:space="preserve"> warfare </w:t>
      </w:r>
      <w:r w:rsidRPr="00B23F2F">
        <w:rPr>
          <w:b/>
          <w:highlight w:val="green"/>
          <w:u w:val="thick"/>
        </w:rPr>
        <w:t xml:space="preserve">would be </w:t>
      </w:r>
      <w:r w:rsidRPr="00B23F2F">
        <w:rPr>
          <w:b/>
          <w:iCs/>
          <w:highlight w:val="green"/>
          <w:u w:val="thick"/>
          <w:bdr w:val="single" w:sz="12" w:space="0" w:color="auto"/>
        </w:rPr>
        <w:t>very unlikely to harm human beings</w:t>
      </w:r>
      <w:r w:rsidRPr="00B23F2F">
        <w:rPr>
          <w:b/>
          <w:iCs/>
          <w:u w:val="thick"/>
          <w:bdr w:val="single" w:sz="12" w:space="0" w:color="auto"/>
        </w:rPr>
        <w:t xml:space="preserve"> directly</w:t>
      </w:r>
      <w:r w:rsidRPr="00B23F2F">
        <w:rPr>
          <w:b/>
          <w:u w:val="thick"/>
        </w:rPr>
        <w:t>, let alone damage physically the machines on which they depend.</w:t>
      </w:r>
      <w:r w:rsidRPr="00B23F2F">
        <w:rPr>
          <w:sz w:val="16"/>
        </w:rPr>
        <w:t xml:space="preserve"> These near-facts (</w:t>
      </w:r>
      <w:proofErr w:type="spellStart"/>
      <w:r w:rsidRPr="00B23F2F">
        <w:rPr>
          <w:sz w:val="16"/>
        </w:rPr>
        <w:t>cyber attack</w:t>
      </w:r>
      <w:proofErr w:type="spellEnd"/>
      <w:r w:rsidRPr="00B23F2F">
        <w:rPr>
          <w:sz w:val="16"/>
        </w:rPr>
        <w:t xml:space="preserve"> might cause socially critical machines to behave in a rogue manner with damaging physical consequences) might seem to </w:t>
      </w:r>
      <w:proofErr w:type="spellStart"/>
      <w:r w:rsidRPr="00B23F2F">
        <w:rPr>
          <w:sz w:val="16"/>
        </w:rPr>
        <w:t>ren</w:t>
      </w:r>
      <w:proofErr w:type="spellEnd"/>
      <w:r w:rsidRPr="00B23F2F">
        <w:rPr>
          <w:sz w:val="16"/>
        </w:rPr>
        <w:t xml:space="preserve"> - der cyber a safer zone of belligerent engagement than would physically violent action in other domains. But most likely </w:t>
      </w:r>
      <w:r w:rsidRPr="00B23F2F">
        <w:rPr>
          <w:b/>
          <w:u w:val="thick"/>
        </w:rPr>
        <w:t xml:space="preserve">there would be serious uncertainties pertaining to the consequences of cyber action, which must include the possibility of escalation into other domains of conflict. </w:t>
      </w:r>
      <w:r w:rsidRPr="00B23F2F">
        <w:rPr>
          <w:sz w:val="16"/>
        </w:rPr>
        <w:t xml:space="preserve">Despite popular assertions to the contrary, </w:t>
      </w:r>
      <w:r w:rsidRPr="00B23F2F">
        <w:rPr>
          <w:b/>
          <w:u w:val="thick"/>
        </w:rPr>
        <w:t>cyber is not likely to prove a precision weapon anytime soon</w:t>
      </w:r>
      <w:r w:rsidRPr="00B23F2F">
        <w:rPr>
          <w:sz w:val="16"/>
        </w:rPr>
        <w:t xml:space="preserve">. 51 In addition, assuming that the political and strategic contexts for cyber war were as serious as surely they would need to be to trigger events warranting plausible labeling as cyber war, </w:t>
      </w:r>
      <w:r w:rsidRPr="00B23F2F">
        <w:rPr>
          <w:b/>
          <w:u w:val="thick"/>
        </w:rPr>
        <w:t xml:space="preserve">the distinctly </w:t>
      </w:r>
      <w:r w:rsidRPr="00B23F2F">
        <w:rPr>
          <w:b/>
          <w:highlight w:val="green"/>
          <w:u w:val="thick"/>
        </w:rPr>
        <w:t>limited harm</w:t>
      </w:r>
      <w:r w:rsidRPr="00B23F2F">
        <w:rPr>
          <w:b/>
          <w:u w:val="thick"/>
        </w:rPr>
        <w:t xml:space="preserve"> likely to follow </w:t>
      </w:r>
      <w:r w:rsidRPr="00B23F2F">
        <w:rPr>
          <w:b/>
          <w:highlight w:val="green"/>
          <w:u w:val="thick"/>
        </w:rPr>
        <w:t xml:space="preserve">from cyber </w:t>
      </w:r>
      <w:r w:rsidRPr="00B23F2F">
        <w:rPr>
          <w:b/>
          <w:u w:val="thick"/>
        </w:rPr>
        <w:t xml:space="preserve">assault </w:t>
      </w:r>
      <w:r w:rsidRPr="00B23F2F">
        <w:rPr>
          <w:b/>
          <w:highlight w:val="green"/>
          <w:u w:val="thick"/>
        </w:rPr>
        <w:t>would hardly appeal as</w:t>
      </w:r>
      <w:r w:rsidRPr="00B23F2F">
        <w:rPr>
          <w:b/>
          <w:u w:val="thick"/>
        </w:rPr>
        <w:t xml:space="preserve"> prospectively effective </w:t>
      </w:r>
      <w:r w:rsidRPr="00B23F2F">
        <w:rPr>
          <w:b/>
          <w:highlight w:val="green"/>
          <w:u w:val="thick"/>
        </w:rPr>
        <w:t>coercive moves</w:t>
      </w:r>
      <w:r w:rsidRPr="00B23F2F">
        <w:rPr>
          <w:b/>
          <w:u w:val="thick"/>
        </w:rPr>
        <w:t xml:space="preserve">. </w:t>
      </w:r>
      <w:r w:rsidRPr="00B23F2F">
        <w:rPr>
          <w:sz w:val="16"/>
        </w:rPr>
        <w:t xml:space="preserve">On balance, it is most probable that </w:t>
      </w:r>
      <w:proofErr w:type="spellStart"/>
      <w:r w:rsidRPr="00B23F2F">
        <w:rPr>
          <w:sz w:val="16"/>
        </w:rPr>
        <w:t>cyber’s</w:t>
      </w:r>
      <w:proofErr w:type="spellEnd"/>
      <w:r w:rsidRPr="00B23F2F">
        <w:rPr>
          <w:sz w:val="16"/>
        </w:rPr>
        <w:t xml:space="preserve"> strategic future in war will be as a </w:t>
      </w:r>
      <w:proofErr w:type="spellStart"/>
      <w:r w:rsidRPr="00B23F2F">
        <w:rPr>
          <w:sz w:val="16"/>
        </w:rPr>
        <w:t>contribut</w:t>
      </w:r>
      <w:proofErr w:type="spellEnd"/>
      <w:r w:rsidRPr="00B23F2F">
        <w:rPr>
          <w:sz w:val="16"/>
        </w:rPr>
        <w:t xml:space="preserve"> - </w:t>
      </w:r>
      <w:proofErr w:type="spellStart"/>
      <w:r w:rsidRPr="00B23F2F">
        <w:rPr>
          <w:sz w:val="16"/>
        </w:rPr>
        <w:t>ing</w:t>
      </w:r>
      <w:proofErr w:type="spellEnd"/>
      <w:r w:rsidRPr="00B23F2F">
        <w:rPr>
          <w:sz w:val="16"/>
        </w:rPr>
        <w:t xml:space="preserve"> enabler of effectiveness of physical efforts in the other four geographies of conflict. Speculation about cyber war, defined strictly as hostile action by net - worked computers against networked computers, is hugely unconvincing.</w:t>
      </w:r>
      <w:r w:rsidRPr="00B23F2F">
        <w:rPr>
          <w:sz w:val="14"/>
        </w:rPr>
        <w:t>¶</w:t>
      </w:r>
      <w:r w:rsidRPr="00B23F2F">
        <w:rPr>
          <w:sz w:val="16"/>
        </w:rPr>
        <w:t xml:space="preserve"> 2. </w:t>
      </w:r>
      <w:r w:rsidRPr="00B23F2F">
        <w:rPr>
          <w:b/>
          <w:u w:val="thick"/>
        </w:rPr>
        <w:t>Cyber defense</w:t>
      </w:r>
      <w:r w:rsidRPr="00B23F2F">
        <w:rPr>
          <w:sz w:val="16"/>
        </w:rPr>
        <w:t xml:space="preserve"> is difficult, but </w:t>
      </w:r>
      <w:r w:rsidRPr="00B23F2F">
        <w:rPr>
          <w:b/>
          <w:u w:val="thick"/>
        </w:rPr>
        <w:t xml:space="preserve">should be </w:t>
      </w:r>
      <w:r w:rsidRPr="00B23F2F">
        <w:rPr>
          <w:b/>
          <w:iCs/>
          <w:u w:val="thick"/>
          <w:bdr w:val="single" w:sz="12" w:space="0" w:color="auto"/>
        </w:rPr>
        <w:t>sufficiently effective.</w:t>
      </w:r>
      <w:r w:rsidRPr="00B23F2F">
        <w:rPr>
          <w:sz w:val="16"/>
        </w:rPr>
        <w:t xml:space="preserve"> The </w:t>
      </w:r>
      <w:r w:rsidRPr="00B23F2F">
        <w:rPr>
          <w:b/>
          <w:u w:val="thick"/>
        </w:rPr>
        <w:t xml:space="preserve">structural </w:t>
      </w:r>
      <w:r w:rsidRPr="00B23F2F">
        <w:rPr>
          <w:b/>
          <w:highlight w:val="green"/>
          <w:u w:val="thick"/>
        </w:rPr>
        <w:t>advantages of</w:t>
      </w:r>
      <w:r w:rsidRPr="00B23F2F">
        <w:rPr>
          <w:b/>
          <w:u w:val="thick"/>
        </w:rPr>
        <w:t xml:space="preserve"> the </w:t>
      </w:r>
      <w:r w:rsidRPr="00B23F2F">
        <w:rPr>
          <w:b/>
          <w:highlight w:val="green"/>
          <w:u w:val="thick"/>
        </w:rPr>
        <w:t>offense</w:t>
      </w:r>
      <w:r w:rsidRPr="00B23F2F">
        <w:rPr>
          <w:b/>
          <w:u w:val="thick"/>
        </w:rPr>
        <w:t xml:space="preserve"> in cyber conflict </w:t>
      </w:r>
      <w:r w:rsidRPr="00B23F2F">
        <w:rPr>
          <w:b/>
          <w:highlight w:val="green"/>
          <w:u w:val="thick"/>
        </w:rPr>
        <w:t>are</w:t>
      </w:r>
      <w:r w:rsidRPr="00B23F2F">
        <w:rPr>
          <w:sz w:val="16"/>
        </w:rPr>
        <w:t xml:space="preserve"> as obvious as they are </w:t>
      </w:r>
      <w:r w:rsidRPr="00B23F2F">
        <w:rPr>
          <w:b/>
          <w:iCs/>
          <w:highlight w:val="green"/>
          <w:u w:val="thick"/>
          <w:bdr w:val="single" w:sz="12" w:space="0" w:color="auto"/>
        </w:rPr>
        <w:t>easy to overstate.</w:t>
      </w:r>
      <w:r w:rsidRPr="00B23F2F">
        <w:rPr>
          <w:b/>
          <w:u w:val="thick"/>
        </w:rPr>
        <w:t xml:space="preserve"> Penetration and exploitation</w:t>
      </w:r>
      <w:r w:rsidRPr="00B23F2F">
        <w:rPr>
          <w:sz w:val="16"/>
        </w:rPr>
        <w:t xml:space="preserve">, or even attack, </w:t>
      </w:r>
      <w:r w:rsidRPr="00B23F2F">
        <w:rPr>
          <w:b/>
          <w:u w:val="thick"/>
        </w:rPr>
        <w:t>would need to be by surprise.</w:t>
      </w:r>
      <w:r w:rsidRPr="00B23F2F">
        <w:rPr>
          <w:sz w:val="16"/>
        </w:rPr>
        <w:t xml:space="preserve"> It can be swift almost beyond the imagination of those encultured by the traditional demands of physical combat. </w:t>
      </w:r>
      <w:proofErr w:type="spellStart"/>
      <w:r w:rsidRPr="00B23F2F">
        <w:rPr>
          <w:sz w:val="16"/>
        </w:rPr>
        <w:t>Cyber attack</w:t>
      </w:r>
      <w:proofErr w:type="spellEnd"/>
      <w:r w:rsidRPr="00B23F2F">
        <w:rPr>
          <w:sz w:val="16"/>
        </w:rPr>
        <w:t xml:space="preserve"> may be so stealthy that it escapes notice for a long while, or it might wreak digital havoc by com - </w:t>
      </w:r>
      <w:proofErr w:type="spellStart"/>
      <w:r w:rsidRPr="00B23F2F">
        <w:rPr>
          <w:sz w:val="16"/>
        </w:rPr>
        <w:t>plete</w:t>
      </w:r>
      <w:proofErr w:type="spellEnd"/>
      <w:r w:rsidRPr="00B23F2F">
        <w:rPr>
          <w:sz w:val="16"/>
        </w:rPr>
        <w:t xml:space="preserve"> surprise. And need one emphasize, that at least for a while, hostile cyber action is likely to be hard (though not quite impossible) to attribute with a cy - </w:t>
      </w:r>
      <w:proofErr w:type="spellStart"/>
      <w:r w:rsidRPr="00B23F2F">
        <w:rPr>
          <w:sz w:val="16"/>
        </w:rPr>
        <w:t>berized</w:t>
      </w:r>
      <w:proofErr w:type="spellEnd"/>
      <w:r w:rsidRPr="00B23F2F">
        <w:rPr>
          <w:sz w:val="16"/>
        </w:rPr>
        <w:t xml:space="preserve"> equivalent to a “smoking gun.” Once one is in the realm of the catastrophic “What if . . . ,” the world is indeed a frightening place. On a personal note, this defense analyst was for some years exposed to highly speculative briefings that hypothesized how </w:t>
      </w:r>
      <w:proofErr w:type="spellStart"/>
      <w:r w:rsidRPr="00B23F2F">
        <w:rPr>
          <w:sz w:val="16"/>
        </w:rPr>
        <w:t>unques</w:t>
      </w:r>
      <w:proofErr w:type="spellEnd"/>
      <w:r w:rsidRPr="00B23F2F">
        <w:rPr>
          <w:sz w:val="16"/>
        </w:rPr>
        <w:t xml:space="preserve"> - </w:t>
      </w:r>
      <w:proofErr w:type="spellStart"/>
      <w:r w:rsidRPr="00B23F2F">
        <w:rPr>
          <w:sz w:val="16"/>
        </w:rPr>
        <w:t>tionably</w:t>
      </w:r>
      <w:proofErr w:type="spellEnd"/>
      <w:r w:rsidRPr="00B23F2F">
        <w:rPr>
          <w:sz w:val="16"/>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B23F2F">
        <w:rPr>
          <w:sz w:val="14"/>
        </w:rPr>
        <w:t>¶</w:t>
      </w:r>
      <w:r w:rsidRPr="00B23F2F">
        <w:rPr>
          <w:sz w:val="16"/>
        </w:rPr>
        <w:t xml:space="preserve"> </w:t>
      </w:r>
      <w:r w:rsidRPr="00B23F2F">
        <w:rPr>
          <w:b/>
          <w:u w:val="thick"/>
        </w:rPr>
        <w:t xml:space="preserve">The literature of cyber scare is more than mildly reminiscent of the nuclear attack stories with which I was assailed in the 1970s and 1980s. </w:t>
      </w:r>
      <w:r w:rsidRPr="00B23F2F">
        <w:rPr>
          <w:sz w:val="16"/>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w:t>
      </w:r>
      <w:r w:rsidRPr="00B23F2F">
        <w:rPr>
          <w:sz w:val="16"/>
        </w:rPr>
        <w:lastRenderedPageBreak/>
        <w:t xml:space="preserve">definition) cyber - space who assuredly err in this and that detail. </w:t>
      </w:r>
      <w:r w:rsidRPr="00B23F2F">
        <w:rPr>
          <w:b/>
          <w:highlight w:val="green"/>
          <w:u w:val="thick"/>
        </w:rPr>
        <w:t>The more sophisticated</w:t>
      </w:r>
      <w:r w:rsidRPr="00B23F2F">
        <w:rPr>
          <w:b/>
          <w:u w:val="thick"/>
        </w:rPr>
        <w:t xml:space="preserve">—usually meaning complex—the </w:t>
      </w:r>
      <w:r w:rsidRPr="00B23F2F">
        <w:rPr>
          <w:b/>
          <w:highlight w:val="green"/>
          <w:u w:val="thick"/>
        </w:rPr>
        <w:t xml:space="preserve">code for cyber, the more </w:t>
      </w:r>
      <w:r w:rsidRPr="00B23F2F">
        <w:rPr>
          <w:b/>
          <w:iCs/>
          <w:highlight w:val="green"/>
          <w:u w:val="thick"/>
          <w:bdr w:val="single" w:sz="12" w:space="0" w:color="auto"/>
        </w:rPr>
        <w:t>certain</w:t>
      </w:r>
      <w:r w:rsidRPr="00B23F2F">
        <w:rPr>
          <w:b/>
          <w:highlight w:val="green"/>
          <w:u w:val="thick"/>
        </w:rPr>
        <w:t xml:space="preserve"> must it be that mistakes</w:t>
      </w:r>
      <w:r w:rsidRPr="00B23F2F">
        <w:rPr>
          <w:b/>
          <w:u w:val="thick"/>
        </w:rPr>
        <w:t xml:space="preserve"> both lurk in the program and </w:t>
      </w:r>
      <w:r w:rsidRPr="00B23F2F">
        <w:rPr>
          <w:b/>
          <w:highlight w:val="green"/>
          <w:u w:val="thick"/>
        </w:rPr>
        <w:t>will be made</w:t>
      </w:r>
      <w:r w:rsidRPr="00B23F2F">
        <w:rPr>
          <w:b/>
          <w:u w:val="thick"/>
        </w:rPr>
        <w:t xml:space="preserve"> in digital communication.</w:t>
      </w:r>
      <w:r w:rsidRPr="00B23F2F">
        <w:rPr>
          <w:sz w:val="14"/>
        </w:rPr>
        <w:t>¶</w:t>
      </w:r>
      <w:r w:rsidRPr="00B23F2F">
        <w:rPr>
          <w:sz w:val="16"/>
        </w:rPr>
        <w:t xml:space="preserve"> What I have just outlined minimally is not a </w:t>
      </w:r>
      <w:proofErr w:type="spellStart"/>
      <w:r w:rsidRPr="00B23F2F">
        <w:rPr>
          <w:sz w:val="16"/>
        </w:rPr>
        <w:t>reluc</w:t>
      </w:r>
      <w:proofErr w:type="spellEnd"/>
      <w:r w:rsidRPr="00B23F2F">
        <w:rPr>
          <w:sz w:val="16"/>
        </w:rPr>
        <w:t xml:space="preserve"> - </w:t>
      </w:r>
      <w:proofErr w:type="spellStart"/>
      <w:r w:rsidRPr="00B23F2F">
        <w:rPr>
          <w:sz w:val="16"/>
        </w:rPr>
        <w:t>tant</w:t>
      </w:r>
      <w:proofErr w:type="spellEnd"/>
      <w:r w:rsidRPr="00B23F2F">
        <w:rPr>
          <w:sz w:val="16"/>
        </w:rPr>
        <w:t xml:space="preserve"> admission of the fallibility of cyber, but rather a statement of what is obvious and should be </w:t>
      </w:r>
      <w:proofErr w:type="spellStart"/>
      <w:r w:rsidRPr="00B23F2F">
        <w:rPr>
          <w:sz w:val="16"/>
        </w:rPr>
        <w:t>anticipat</w:t>
      </w:r>
      <w:proofErr w:type="spellEnd"/>
      <w:r w:rsidRPr="00B23F2F">
        <w:rPr>
          <w:sz w:val="16"/>
        </w:rPr>
        <w:t xml:space="preserve"> - </w:t>
      </w:r>
      <w:proofErr w:type="spellStart"/>
      <w:r w:rsidRPr="00B23F2F">
        <w:rPr>
          <w:sz w:val="16"/>
        </w:rPr>
        <w:t>ed</w:t>
      </w:r>
      <w:proofErr w:type="spellEnd"/>
      <w:r w:rsidRPr="00B23F2F">
        <w:rPr>
          <w:sz w:val="16"/>
        </w:rPr>
        <w:t xml:space="preserve">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B23F2F">
        <w:rPr>
          <w:sz w:val="16"/>
        </w:rPr>
        <w:t>mak</w:t>
      </w:r>
      <w:proofErr w:type="spellEnd"/>
      <w:r w:rsidRPr="00B23F2F">
        <w:rPr>
          <w:sz w:val="16"/>
        </w:rPr>
        <w:t xml:space="preserve"> - </w:t>
      </w:r>
      <w:proofErr w:type="spellStart"/>
      <w:r w:rsidRPr="00B23F2F">
        <w:rPr>
          <w:sz w:val="16"/>
        </w:rPr>
        <w:t>ing</w:t>
      </w:r>
      <w:proofErr w:type="spellEnd"/>
      <w:r w:rsidRPr="00B23F2F">
        <w:rPr>
          <w:sz w:val="16"/>
        </w:rPr>
        <w:t xml:space="preserve"> and execution of strategies.” 54 Because of its often widely distributed character, the physical </w:t>
      </w:r>
      <w:proofErr w:type="spellStart"/>
      <w:r w:rsidRPr="00B23F2F">
        <w:rPr>
          <w:sz w:val="16"/>
        </w:rPr>
        <w:t>infrastruc</w:t>
      </w:r>
      <w:proofErr w:type="spellEnd"/>
      <w:r w:rsidRPr="00B23F2F">
        <w:rPr>
          <w:sz w:val="16"/>
        </w:rPr>
        <w:t xml:space="preserve"> - </w:t>
      </w:r>
      <w:proofErr w:type="spellStart"/>
      <w:r w:rsidRPr="00B23F2F">
        <w:rPr>
          <w:sz w:val="16"/>
        </w:rPr>
        <w:t>ture</w:t>
      </w:r>
      <w:proofErr w:type="spellEnd"/>
      <w:r w:rsidRPr="00B23F2F">
        <w:rPr>
          <w:sz w:val="16"/>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B23F2F">
        <w:rPr>
          <w:sz w:val="16"/>
        </w:rPr>
        <w:t>ous</w:t>
      </w:r>
      <w:proofErr w:type="spellEnd"/>
      <w:r w:rsidRPr="00B23F2F">
        <w:rPr>
          <w:sz w:val="16"/>
        </w:rPr>
        <w:t xml:space="preserve"> potential vulnerabilities that in theory could be the condition of our cyber-dependency ought to be avoidable at best, or bearable and survivable at worst. </w:t>
      </w:r>
      <w:proofErr w:type="spellStart"/>
      <w:r w:rsidRPr="00B23F2F">
        <w:rPr>
          <w:sz w:val="16"/>
        </w:rPr>
        <w:t>Libicki</w:t>
      </w:r>
      <w:proofErr w:type="spellEnd"/>
      <w:r w:rsidRPr="00B23F2F">
        <w:rPr>
          <w:sz w:val="16"/>
        </w:rPr>
        <w:t xml:space="preserve"> offers forthright advice on this aspect of the subject that deserves to be taken at face value: </w:t>
      </w:r>
      <w:r w:rsidRPr="00B23F2F">
        <w:rPr>
          <w:sz w:val="14"/>
        </w:rPr>
        <w:t>¶</w:t>
      </w:r>
      <w:r w:rsidRPr="00B23F2F">
        <w:rPr>
          <w:sz w:val="16"/>
        </w:rPr>
        <w:t xml:space="preserve"> [T]here is no inherent reason that improving </w:t>
      </w:r>
      <w:proofErr w:type="spellStart"/>
      <w:r w:rsidRPr="00B23F2F">
        <w:rPr>
          <w:sz w:val="16"/>
        </w:rPr>
        <w:t>informa</w:t>
      </w:r>
      <w:proofErr w:type="spellEnd"/>
      <w:r w:rsidRPr="00B23F2F">
        <w:rPr>
          <w:sz w:val="16"/>
        </w:rPr>
        <w:t xml:space="preserve"> - </w:t>
      </w:r>
      <w:proofErr w:type="spellStart"/>
      <w:r w:rsidRPr="00B23F2F">
        <w:rPr>
          <w:sz w:val="16"/>
        </w:rPr>
        <w:t>tion</w:t>
      </w:r>
      <w:proofErr w:type="spellEnd"/>
      <w:r w:rsidRPr="00B23F2F">
        <w:rPr>
          <w:sz w:val="16"/>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B23F2F">
        <w:rPr>
          <w:sz w:val="14"/>
        </w:rPr>
        <w:t>¶</w:t>
      </w:r>
      <w:r w:rsidRPr="00B23F2F">
        <w:rPr>
          <w:sz w:val="16"/>
        </w:rPr>
        <w:t xml:space="preserve"> </w:t>
      </w:r>
      <w:r w:rsidRPr="00B23F2F">
        <w:rPr>
          <w:b/>
          <w:u w:val="thick"/>
        </w:rPr>
        <w:t>Cyber defense admittedly is difficult</w:t>
      </w:r>
      <w:r w:rsidRPr="00B23F2F">
        <w:rPr>
          <w:sz w:val="16"/>
        </w:rPr>
        <w:t xml:space="preserve"> to do, </w:t>
      </w:r>
      <w:r w:rsidRPr="00B23F2F">
        <w:rPr>
          <w:b/>
          <w:u w:val="thick"/>
        </w:rPr>
        <w:t>but so is cyber offense</w:t>
      </w:r>
      <w:r w:rsidRPr="00B23F2F">
        <w:rPr>
          <w:sz w:val="16"/>
        </w:rPr>
        <w:t xml:space="preserve">. To quote </w:t>
      </w:r>
      <w:proofErr w:type="spellStart"/>
      <w:r w:rsidRPr="00B23F2F">
        <w:rPr>
          <w:sz w:val="16"/>
        </w:rPr>
        <w:t>Libicki</w:t>
      </w:r>
      <w:proofErr w:type="spellEnd"/>
      <w:r w:rsidRPr="00B23F2F">
        <w:rPr>
          <w:sz w:val="16"/>
        </w:rPr>
        <w:t xml:space="preserve"> yet again, “[</w:t>
      </w:r>
      <w:proofErr w:type="spellStart"/>
      <w:r w:rsidRPr="00B23F2F">
        <w:rPr>
          <w:sz w:val="16"/>
        </w:rPr>
        <w:t>i</w:t>
      </w:r>
      <w:proofErr w:type="spellEnd"/>
      <w:r w:rsidRPr="00B23F2F">
        <w:rPr>
          <w:sz w:val="16"/>
        </w:rPr>
        <w:t xml:space="preserve">]n this medium [cyberspace] the best defense is not necessarily a good offense; it is usually a good defense.” 56 Unlike the geostrategic context for nuclear-framed competition in U.S.–Soviet/Russian rivalry, </w:t>
      </w:r>
      <w:r w:rsidRPr="00B23F2F">
        <w:rPr>
          <w:b/>
          <w:u w:val="thick"/>
        </w:rPr>
        <w:t>the geographical domain of cyberspace definitely is defensible.</w:t>
      </w:r>
      <w:r w:rsidRPr="00B23F2F">
        <w:rPr>
          <w:sz w:val="16"/>
        </w:rPr>
        <w:t xml:space="preserve"> Even when the enemy is both clever and lucky, it will be our own design and operating fault if he is able to do more than disrupt and irritate us temporarily.</w:t>
      </w:r>
      <w:r w:rsidRPr="00B23F2F">
        <w:rPr>
          <w:sz w:val="14"/>
        </w:rPr>
        <w:t>¶</w:t>
      </w:r>
      <w:r w:rsidRPr="00B23F2F">
        <w:rPr>
          <w:sz w:val="16"/>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B23F2F">
        <w:rPr>
          <w:b/>
          <w:u w:val="thick"/>
        </w:rPr>
        <w:t>Landpower</w:t>
      </w:r>
      <w:proofErr w:type="spellEnd"/>
      <w:r w:rsidRPr="00B23F2F">
        <w:rPr>
          <w:b/>
          <w:u w:val="thick"/>
        </w:rPr>
        <w:t>, sea power, air power, and</w:t>
      </w:r>
      <w:r w:rsidRPr="00B23F2F">
        <w:rPr>
          <w:sz w:val="16"/>
        </w:rPr>
        <w:t xml:space="preserve"> prospectively our </w:t>
      </w:r>
      <w:r w:rsidRPr="00B23F2F">
        <w:rPr>
          <w:b/>
          <w:u w:val="thick"/>
        </w:rPr>
        <w:t>space</w:t>
      </w:r>
      <w:r w:rsidRPr="00B23F2F">
        <w:rPr>
          <w:sz w:val="16"/>
        </w:rPr>
        <w:t xml:space="preserve"> systems also will </w:t>
      </w:r>
      <w:r w:rsidRPr="00B23F2F">
        <w:rPr>
          <w:b/>
          <w:u w:val="thick"/>
        </w:rPr>
        <w:t>have to be capable of accepting combat damage and loss, then recovering and carrying on. There is no fundamental reason that less should be demanded of our cyber power</w:t>
      </w:r>
      <w:r w:rsidRPr="00B23F2F">
        <w:rPr>
          <w:sz w:val="16"/>
        </w:rPr>
        <w:t xml:space="preserve">. Second, given that cyber is not of a nature or potential character at all likely to parallel nuclear dangers in the menace it could con - </w:t>
      </w:r>
      <w:proofErr w:type="spellStart"/>
      <w:r w:rsidRPr="00B23F2F">
        <w:rPr>
          <w:sz w:val="16"/>
        </w:rPr>
        <w:t>tain</w:t>
      </w:r>
      <w:proofErr w:type="spellEnd"/>
      <w:r w:rsidRPr="00B23F2F">
        <w:rPr>
          <w:sz w:val="16"/>
        </w:rPr>
        <w:t xml:space="preserve">, we should anticipate international cyber rivalry to follow the competitive dynamic path already </w:t>
      </w:r>
      <w:proofErr w:type="spellStart"/>
      <w:r w:rsidRPr="00B23F2F">
        <w:rPr>
          <w:sz w:val="16"/>
        </w:rPr>
        <w:t>fol</w:t>
      </w:r>
      <w:proofErr w:type="spellEnd"/>
      <w:r w:rsidRPr="00B23F2F">
        <w:rPr>
          <w:sz w:val="16"/>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B23F2F">
        <w:rPr>
          <w:sz w:val="16"/>
        </w:rPr>
        <w:t>ished</w:t>
      </w:r>
      <w:proofErr w:type="spellEnd"/>
      <w:r w:rsidRPr="00B23F2F">
        <w:rPr>
          <w:sz w:val="16"/>
        </w:rPr>
        <w:t xml:space="preserve"> of recent years. 58 </w:t>
      </w:r>
      <w:r w:rsidRPr="00B23F2F">
        <w:rPr>
          <w:b/>
          <w:u w:val="thick"/>
        </w:rPr>
        <w:t xml:space="preserve">We can be confident that </w:t>
      </w:r>
      <w:r w:rsidRPr="00B23F2F">
        <w:rPr>
          <w:b/>
          <w:highlight w:val="green"/>
          <w:u w:val="thick"/>
        </w:rPr>
        <w:t>cyber defense should</w:t>
      </w:r>
      <w:r w:rsidRPr="00B23F2F">
        <w:rPr>
          <w:b/>
          <w:u w:val="thick"/>
        </w:rPr>
        <w:t xml:space="preserve"> be able to </w:t>
      </w:r>
      <w:r w:rsidRPr="00B23F2F">
        <w:rPr>
          <w:b/>
          <w:iCs/>
          <w:highlight w:val="green"/>
          <w:u w:val="thick"/>
          <w:bdr w:val="single" w:sz="12" w:space="0" w:color="auto"/>
        </w:rPr>
        <w:t>function well enough</w:t>
      </w:r>
      <w:r w:rsidRPr="00B23F2F">
        <w:rPr>
          <w:b/>
          <w:highlight w:val="green"/>
          <w:u w:val="thick"/>
        </w:rPr>
        <w:t>, given</w:t>
      </w:r>
      <w:r w:rsidRPr="00B23F2F">
        <w:rPr>
          <w:b/>
          <w:u w:val="thick"/>
        </w:rPr>
        <w:t xml:space="preserve"> the </w:t>
      </w:r>
      <w:r w:rsidRPr="00B23F2F">
        <w:rPr>
          <w:b/>
          <w:highlight w:val="green"/>
          <w:u w:val="thick"/>
        </w:rPr>
        <w:t>strength of</w:t>
      </w:r>
      <w:r w:rsidRPr="00B23F2F">
        <w:rPr>
          <w:b/>
          <w:u w:val="thick"/>
        </w:rPr>
        <w:t xml:space="preserve"> political, military, and commercial </w:t>
      </w:r>
      <w:r w:rsidRPr="00B23F2F">
        <w:rPr>
          <w:b/>
          <w:highlight w:val="green"/>
          <w:u w:val="thick"/>
        </w:rPr>
        <w:t>motivation for it to do so.</w:t>
      </w:r>
      <w:r w:rsidRPr="00B23F2F">
        <w:rPr>
          <w:sz w:val="16"/>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B23F2F">
        <w:rPr>
          <w:sz w:val="14"/>
        </w:rPr>
        <w:t>¶</w:t>
      </w:r>
      <w:r w:rsidRPr="00B23F2F">
        <w:rPr>
          <w:sz w:val="16"/>
        </w:rPr>
        <w:t xml:space="preserve"> 3. Intelligence is critically important, but </w:t>
      </w:r>
      <w:proofErr w:type="spellStart"/>
      <w:r w:rsidRPr="00B23F2F">
        <w:rPr>
          <w:sz w:val="16"/>
        </w:rPr>
        <w:t>informa</w:t>
      </w:r>
      <w:proofErr w:type="spellEnd"/>
      <w:r w:rsidRPr="00B23F2F">
        <w:rPr>
          <w:sz w:val="16"/>
        </w:rPr>
        <w:t xml:space="preserve"> - </w:t>
      </w:r>
      <w:proofErr w:type="spellStart"/>
      <w:r w:rsidRPr="00B23F2F">
        <w:rPr>
          <w:sz w:val="16"/>
        </w:rPr>
        <w:t>tion</w:t>
      </w:r>
      <w:proofErr w:type="spellEnd"/>
      <w:r w:rsidRPr="00B23F2F">
        <w:rPr>
          <w:sz w:val="16"/>
        </w:rPr>
        <w:t xml:space="preserve"> should not be overvalued. The strategic history of cyber over the past decade confirms what we could know already from the science and technology of this new domain for conflict. Specifically</w:t>
      </w:r>
      <w:r w:rsidRPr="00B23F2F">
        <w:rPr>
          <w:b/>
          <w:u w:val="thick"/>
        </w:rPr>
        <w:t>, cyber power is not technically forgiving of user error. Cyber warriors seeking criminal or military benefit require precise information if their intended exploits are to succeed.</w:t>
      </w:r>
      <w:r w:rsidRPr="00B23F2F">
        <w:rPr>
          <w:sz w:val="16"/>
        </w:rPr>
        <w:t xml:space="preserve"> Lucky guesses should not stumble upon passwords, </w:t>
      </w:r>
      <w:r w:rsidRPr="00B23F2F">
        <w:rPr>
          <w:b/>
          <w:u w:val="thick"/>
        </w:rPr>
        <w:t xml:space="preserve">while </w:t>
      </w:r>
      <w:r w:rsidRPr="00B23F2F">
        <w:rPr>
          <w:b/>
          <w:highlight w:val="green"/>
          <w:u w:val="thick"/>
        </w:rPr>
        <w:t>efforts to disrupt</w:t>
      </w:r>
      <w:r w:rsidRPr="00B23F2F">
        <w:rPr>
          <w:sz w:val="16"/>
        </w:rPr>
        <w:t xml:space="preserve"> electronic Supervisory Con - </w:t>
      </w:r>
      <w:proofErr w:type="spellStart"/>
      <w:r w:rsidRPr="00B23F2F">
        <w:rPr>
          <w:sz w:val="16"/>
        </w:rPr>
        <w:t>trol</w:t>
      </w:r>
      <w:proofErr w:type="spellEnd"/>
      <w:r w:rsidRPr="00B23F2F">
        <w:rPr>
          <w:sz w:val="16"/>
        </w:rPr>
        <w:t xml:space="preserve"> and Data Acquisition </w:t>
      </w:r>
      <w:r w:rsidRPr="00B23F2F">
        <w:rPr>
          <w:b/>
          <w:highlight w:val="green"/>
          <w:u w:val="thick"/>
        </w:rPr>
        <w:t xml:space="preserve">(SCADA) systems ought to be unable to achieve widespread </w:t>
      </w:r>
      <w:r w:rsidRPr="00B23F2F">
        <w:rPr>
          <w:b/>
          <w:u w:val="thick"/>
        </w:rPr>
        <w:t xml:space="preserve">harmful </w:t>
      </w:r>
      <w:r w:rsidRPr="00B23F2F">
        <w:rPr>
          <w:b/>
          <w:highlight w:val="green"/>
          <w:u w:val="thick"/>
        </w:rPr>
        <w:t>effects.</w:t>
      </w:r>
      <w:r w:rsidRPr="00B23F2F">
        <w:rPr>
          <w:sz w:val="16"/>
        </w:rPr>
        <w:t xml:space="preserve"> But obviously there are practical limits to the air-gap op - </w:t>
      </w:r>
      <w:proofErr w:type="spellStart"/>
      <w:r w:rsidRPr="00B23F2F">
        <w:rPr>
          <w:sz w:val="16"/>
        </w:rPr>
        <w:t>tion</w:t>
      </w:r>
      <w:proofErr w:type="spellEnd"/>
      <w:r w:rsidRPr="00B23F2F">
        <w:rPr>
          <w:sz w:val="16"/>
        </w:rPr>
        <w:t>, given that control (and command) systems need to be networks for communication. However, Internet connection needs to be treated as a potential source of serious danger.</w:t>
      </w:r>
      <w:r w:rsidRPr="00B23F2F">
        <w:rPr>
          <w:sz w:val="14"/>
        </w:rPr>
        <w:t>¶</w:t>
      </w:r>
      <w:r w:rsidRPr="00B23F2F">
        <w:rPr>
          <w:sz w:val="16"/>
        </w:rPr>
        <w:t xml:space="preserve"> </w:t>
      </w:r>
      <w:r w:rsidRPr="00B23F2F">
        <w:rPr>
          <w:b/>
          <w:u w:val="thick"/>
        </w:rPr>
        <w:t>It is one thing to be able to be an electronic nuisance</w:t>
      </w:r>
      <w:r w:rsidRPr="00B23F2F">
        <w:rPr>
          <w:sz w:val="16"/>
        </w:rPr>
        <w:t xml:space="preserve">, to annoy, disrupt, and perhaps delay. </w:t>
      </w:r>
      <w:r w:rsidRPr="00B23F2F">
        <w:rPr>
          <w:b/>
          <w:u w:val="thick"/>
        </w:rPr>
        <w:t xml:space="preserve">But it is quite another to be capable of inflicting real persisting harm on the fighting power of an enemy. Critically important </w:t>
      </w:r>
      <w:r w:rsidRPr="00B23F2F">
        <w:rPr>
          <w:b/>
          <w:highlight w:val="green"/>
          <w:u w:val="thick"/>
        </w:rPr>
        <w:t xml:space="preserve">military </w:t>
      </w:r>
      <w:r w:rsidRPr="00B23F2F">
        <w:rPr>
          <w:b/>
          <w:u w:val="thick"/>
        </w:rPr>
        <w:t xml:space="preserve">computer </w:t>
      </w:r>
      <w:r w:rsidRPr="00B23F2F">
        <w:rPr>
          <w:b/>
          <w:highlight w:val="green"/>
          <w:u w:val="thick"/>
        </w:rPr>
        <w:t>networks are</w:t>
      </w:r>
      <w:r w:rsidRPr="00B23F2F">
        <w:rPr>
          <w:b/>
          <w:u w:val="thick"/>
        </w:rPr>
        <w:t xml:space="preserve">, of course, </w:t>
      </w:r>
      <w:r w:rsidRPr="00B23F2F">
        <w:rPr>
          <w:b/>
          <w:highlight w:val="green"/>
          <w:u w:val="thick"/>
        </w:rPr>
        <w:t>accessible neither to the</w:t>
      </w:r>
      <w:r w:rsidRPr="00B23F2F">
        <w:rPr>
          <w:b/>
          <w:u w:val="thick"/>
        </w:rPr>
        <w:t xml:space="preserve"> inspired </w:t>
      </w:r>
      <w:r w:rsidRPr="00B23F2F">
        <w:rPr>
          <w:b/>
          <w:highlight w:val="green"/>
          <w:u w:val="thick"/>
        </w:rPr>
        <w:t>amateur</w:t>
      </w:r>
      <w:r w:rsidRPr="00B23F2F">
        <w:rPr>
          <w:b/>
          <w:u w:val="thick"/>
        </w:rPr>
        <w:t xml:space="preserve"> outsider, </w:t>
      </w:r>
      <w:r w:rsidRPr="00B23F2F">
        <w:rPr>
          <w:b/>
          <w:highlight w:val="green"/>
          <w:u w:val="thick"/>
        </w:rPr>
        <w:t>nor</w:t>
      </w:r>
      <w:r w:rsidRPr="00B23F2F">
        <w:rPr>
          <w:b/>
          <w:u w:val="thick"/>
        </w:rPr>
        <w:t xml:space="preserve"> to </w:t>
      </w:r>
      <w:r w:rsidRPr="00B23F2F">
        <w:rPr>
          <w:b/>
          <w:highlight w:val="green"/>
          <w:u w:val="thick"/>
        </w:rPr>
        <w:t>the</w:t>
      </w:r>
      <w:r w:rsidRPr="00B23F2F">
        <w:rPr>
          <w:b/>
          <w:u w:val="thick"/>
        </w:rPr>
        <w:t xml:space="preserve"> malignant political </w:t>
      </w:r>
      <w:r w:rsidRPr="00B23F2F">
        <w:rPr>
          <w:b/>
          <w:highlight w:val="green"/>
          <w:u w:val="thick"/>
        </w:rPr>
        <w:t>enemy</w:t>
      </w:r>
      <w:r w:rsidRPr="00B23F2F">
        <w:rPr>
          <w:b/>
          <w:u w:val="thick"/>
        </w:rPr>
        <w:t>.</w:t>
      </w:r>
      <w:r w:rsidRPr="00B23F2F">
        <w:rPr>
          <w:sz w:val="16"/>
        </w:rPr>
        <w:t xml:space="preserve"> Easy </w:t>
      </w:r>
      <w:r w:rsidRPr="00B23F2F">
        <w:rPr>
          <w:b/>
          <w:u w:val="thick"/>
        </w:rPr>
        <w:t xml:space="preserve">passing reference to a hypothetical </w:t>
      </w:r>
      <w:r w:rsidRPr="00B23F2F">
        <w:rPr>
          <w:b/>
          <w:highlight w:val="green"/>
          <w:u w:val="thick"/>
        </w:rPr>
        <w:t>“cyber Pearl Harbor”</w:t>
      </w:r>
      <w:r w:rsidRPr="00B23F2F">
        <w:rPr>
          <w:b/>
          <w:u w:val="thick"/>
        </w:rPr>
        <w:t xml:space="preserve"> </w:t>
      </w:r>
      <w:r w:rsidRPr="00B23F2F">
        <w:rPr>
          <w:b/>
          <w:highlight w:val="green"/>
          <w:u w:val="thick"/>
        </w:rPr>
        <w:t>reflects</w:t>
      </w:r>
      <w:r w:rsidRPr="00B23F2F">
        <w:rPr>
          <w:b/>
          <w:u w:val="thick"/>
        </w:rPr>
        <w:t xml:space="preserve"> both poor history and </w:t>
      </w:r>
      <w:r w:rsidRPr="00B23F2F">
        <w:rPr>
          <w:b/>
          <w:iCs/>
          <w:highlight w:val="green"/>
          <w:u w:val="thick"/>
          <w:bdr w:val="single" w:sz="12" w:space="0" w:color="auto"/>
        </w:rPr>
        <w:t>ignorance of</w:t>
      </w:r>
      <w:r w:rsidRPr="00B23F2F">
        <w:rPr>
          <w:b/>
          <w:iCs/>
          <w:u w:val="thick"/>
          <w:bdr w:val="single" w:sz="12" w:space="0" w:color="auto"/>
        </w:rPr>
        <w:t xml:space="preserve"> contemporary </w:t>
      </w:r>
      <w:r w:rsidRPr="00B23F2F">
        <w:rPr>
          <w:b/>
          <w:iCs/>
          <w:highlight w:val="green"/>
          <w:u w:val="thick"/>
          <w:bdr w:val="single" w:sz="12" w:space="0" w:color="auto"/>
        </w:rPr>
        <w:t>military common sense.</w:t>
      </w:r>
      <w:r w:rsidRPr="00B23F2F">
        <w:rPr>
          <w:b/>
          <w:u w:val="thick"/>
        </w:rPr>
        <w:t xml:space="preserve"> </w:t>
      </w:r>
    </w:p>
    <w:p w:rsidR="00B23F2F" w:rsidRDefault="00B23F2F" w:rsidP="00B23F2F">
      <w:pPr>
        <w:rPr>
          <w:b/>
          <w:sz w:val="20"/>
          <w:u w:val="thick"/>
        </w:rPr>
      </w:pPr>
    </w:p>
    <w:p w:rsidR="00B23F2F" w:rsidRPr="000523F8" w:rsidRDefault="00B23F2F" w:rsidP="00B23F2F">
      <w:pPr>
        <w:pStyle w:val="Heading4"/>
      </w:pPr>
      <w:r w:rsidRPr="000523F8">
        <w:lastRenderedPageBreak/>
        <w:t xml:space="preserve">We don’t have to prove that a </w:t>
      </w:r>
      <w:proofErr w:type="spellStart"/>
      <w:r w:rsidRPr="000523F8">
        <w:t>cyber attack</w:t>
      </w:r>
      <w:proofErr w:type="spellEnd"/>
      <w:r w:rsidRPr="000523F8">
        <w:t xml:space="preserve"> is impossible, just that high costs will cause enemies to seek alternatives</w:t>
      </w:r>
    </w:p>
    <w:p w:rsidR="00B23F2F" w:rsidRPr="000523F8" w:rsidRDefault="00B23F2F" w:rsidP="00B23F2F">
      <w:pPr>
        <w:pStyle w:val="evidencetext"/>
      </w:pPr>
      <w:r w:rsidRPr="00B23F2F">
        <w:rPr>
          <w:rStyle w:val="Style13ptBold"/>
        </w:rPr>
        <w:t>Rid, 2012</w:t>
      </w:r>
      <w:r>
        <w:t xml:space="preserve"> </w:t>
      </w:r>
      <w:r w:rsidRPr="000523F8">
        <w:t xml:space="preserve">reader in war studies – King's College London, and </w:t>
      </w:r>
      <w:proofErr w:type="spellStart"/>
      <w:r w:rsidRPr="000523F8">
        <w:t>McBurney</w:t>
      </w:r>
      <w:proofErr w:type="spellEnd"/>
      <w:r w:rsidRPr="000523F8">
        <w:t xml:space="preserve">, professor – Agents and Intelligent Systems Group – Department of Informatics @ King's College, </w:t>
      </w:r>
      <w:r w:rsidRPr="000523F8">
        <w:rPr>
          <w:rStyle w:val="Style13ptBold"/>
        </w:rPr>
        <w:t>‘12</w:t>
      </w:r>
      <w:r w:rsidRPr="000523F8">
        <w:t xml:space="preserve"> (Thomas and Peter, “Cyber-Weapons,” </w:t>
      </w:r>
      <w:r w:rsidRPr="000523F8">
        <w:rPr>
          <w:i/>
        </w:rPr>
        <w:t>The RUSI Journal</w:t>
      </w:r>
      <w:r w:rsidRPr="000523F8">
        <w:t xml:space="preserve"> Volume 157, Issue 1, p. 6-13)</w:t>
      </w:r>
    </w:p>
    <w:p w:rsidR="00B23F2F" w:rsidRPr="000523F8" w:rsidRDefault="00B23F2F" w:rsidP="00B23F2F">
      <w:pPr>
        <w:pStyle w:val="evidencetext"/>
      </w:pPr>
    </w:p>
    <w:p w:rsidR="00B23F2F" w:rsidRPr="000523F8" w:rsidRDefault="00B23F2F" w:rsidP="00B23F2F">
      <w:pPr>
        <w:pStyle w:val="evidencetext"/>
        <w:ind w:left="0"/>
        <w:rPr>
          <w:rStyle w:val="StyleUnderline"/>
        </w:rPr>
      </w:pPr>
      <w:r w:rsidRPr="000523F8">
        <w:t xml:space="preserve">A thorough conceptual analysis and a detailed examination of </w:t>
      </w:r>
      <w:r w:rsidRPr="000523F8">
        <w:rPr>
          <w:rStyle w:val="StyleUnderline"/>
        </w:rPr>
        <w:t xml:space="preserve">the </w:t>
      </w:r>
      <w:r w:rsidRPr="000523F8">
        <w:rPr>
          <w:rStyle w:val="StyleUnderline"/>
          <w:highlight w:val="green"/>
        </w:rPr>
        <w:t>empirical record corroborates our hypothesis</w:t>
      </w:r>
      <w:r w:rsidRPr="000523F8">
        <w:t xml:space="preserve">: developing and </w:t>
      </w:r>
      <w:r w:rsidRPr="000523F8">
        <w:rPr>
          <w:rStyle w:val="StyleUnderline"/>
        </w:rPr>
        <w:t>deploying</w:t>
      </w:r>
      <w:r w:rsidRPr="000523F8">
        <w:t xml:space="preserve"> potentially </w:t>
      </w:r>
      <w:r w:rsidRPr="000523F8">
        <w:rPr>
          <w:rStyle w:val="StyleUnderline"/>
        </w:rPr>
        <w:t>destructive cyber-weapons against hardened targets will require significant resources, hard-to-get and highly</w:t>
      </w:r>
      <w:r w:rsidRPr="000523F8">
        <w:t xml:space="preserve"> </w:t>
      </w:r>
      <w:r w:rsidRPr="000523F8">
        <w:rPr>
          <w:rStyle w:val="StyleUnderline"/>
        </w:rPr>
        <w:t>specific target intelligence, and time to prepare, launch and execute an attack</w:t>
      </w:r>
      <w:r w:rsidRPr="000523F8">
        <w:t xml:space="preserve">. Attacking secured targets would probably require the resources or the support of a state actor; </w:t>
      </w:r>
      <w:r w:rsidRPr="000523F8">
        <w:rPr>
          <w:rStyle w:val="StyleUnderline"/>
          <w:highlight w:val="green"/>
        </w:rPr>
        <w:t xml:space="preserve">terrorists are unlikely culprits </w:t>
      </w:r>
      <w:r w:rsidRPr="000523F8">
        <w:rPr>
          <w:rStyle w:val="StyleUnderline"/>
        </w:rPr>
        <w:t>of an equally unlikely cyber-9/11.</w:t>
      </w:r>
      <w:r w:rsidRPr="000523F8">
        <w:t xml:space="preserve"> The scant empirical record also suggests that </w:t>
      </w:r>
      <w:r w:rsidRPr="000523F8">
        <w:rPr>
          <w:rStyle w:val="StyleUnderline"/>
        </w:rPr>
        <w:t>the greatest benefit of cyber-weapons may be using them in conjunction with conventional</w:t>
      </w:r>
      <w:r w:rsidRPr="000523F8">
        <w:t xml:space="preserve"> or covert </w:t>
      </w:r>
      <w:r w:rsidRPr="000523F8">
        <w:rPr>
          <w:rStyle w:val="StyleUnderline"/>
        </w:rPr>
        <w:t>military strikes</w:t>
      </w:r>
      <w:r w:rsidRPr="000523F8">
        <w:t xml:space="preserve">, as Israel did when it blinded the Syrian air </w:t>
      </w:r>
      <w:proofErr w:type="spellStart"/>
      <w:r w:rsidRPr="000523F8">
        <w:t>defence</w:t>
      </w:r>
      <w:proofErr w:type="spellEnd"/>
      <w:r w:rsidRPr="000523F8">
        <w:t xml:space="preserve"> in 2007. This leads to a second conclusion: </w:t>
      </w:r>
      <w:r w:rsidRPr="000523F8">
        <w:rPr>
          <w:rStyle w:val="Emphasis"/>
          <w:rFonts w:eastAsiaTheme="majorEastAsia"/>
          <w:highlight w:val="green"/>
        </w:rPr>
        <w:t>the cost-benefit payoff</w:t>
      </w:r>
      <w:r w:rsidRPr="000523F8">
        <w:rPr>
          <w:highlight w:val="green"/>
        </w:rPr>
        <w:t xml:space="preserve"> </w:t>
      </w:r>
      <w:r w:rsidRPr="000523F8">
        <w:t xml:space="preserve">of </w:t>
      </w:r>
      <w:proofErr w:type="spellStart"/>
      <w:r w:rsidRPr="000523F8">
        <w:t>weaponised</w:t>
      </w:r>
      <w:proofErr w:type="spellEnd"/>
      <w:r w:rsidRPr="000523F8">
        <w:t xml:space="preserve"> instruments </w:t>
      </w:r>
      <w:r w:rsidRPr="000523F8">
        <w:rPr>
          <w:rStyle w:val="Emphasis"/>
          <w:rFonts w:eastAsiaTheme="majorEastAsia"/>
        </w:rPr>
        <w:t xml:space="preserve">of cyber-conflict may </w:t>
      </w:r>
      <w:r w:rsidRPr="000523F8">
        <w:rPr>
          <w:rStyle w:val="Emphasis"/>
          <w:rFonts w:eastAsiaTheme="majorEastAsia"/>
          <w:highlight w:val="green"/>
        </w:rPr>
        <w:t>be</w:t>
      </w:r>
      <w:r w:rsidRPr="000523F8">
        <w:rPr>
          <w:highlight w:val="green"/>
        </w:rPr>
        <w:t xml:space="preserve"> </w:t>
      </w:r>
      <w:r w:rsidRPr="000523F8">
        <w:t xml:space="preserve">far more </w:t>
      </w:r>
      <w:r w:rsidRPr="000523F8">
        <w:rPr>
          <w:rStyle w:val="Emphasis"/>
          <w:rFonts w:eastAsiaTheme="majorEastAsia"/>
          <w:highlight w:val="green"/>
        </w:rPr>
        <w:t>questionable</w:t>
      </w:r>
      <w:r w:rsidRPr="000523F8">
        <w:rPr>
          <w:highlight w:val="green"/>
        </w:rPr>
        <w:t xml:space="preserve"> </w:t>
      </w:r>
      <w:r w:rsidRPr="000523F8">
        <w:t xml:space="preserve">than generally assumed: </w:t>
      </w:r>
      <w:r w:rsidRPr="000523F8">
        <w:rPr>
          <w:rStyle w:val="StyleUnderline"/>
        </w:rPr>
        <w:t>target configurations are likely to be so specific that a powerful cyber-weapon may only be capable of hitting and acting on one single target</w:t>
      </w:r>
      <w:r w:rsidRPr="000523F8">
        <w:t xml:space="preserve">, or very few targets at best. The equivalent would be a HARM missile that can only destroy one unique emitter, not a set of targets emitting at the same frequency. But in contrast to the missile – where only the seeker needs to be specifically reprogrammed and the general aviation and propulsion systems remain functional – </w:t>
      </w:r>
      <w:r w:rsidRPr="000523F8">
        <w:rPr>
          <w:rStyle w:val="StyleUnderline"/>
        </w:rPr>
        <w:t>the majority of modular components of a potent cyber-weapon</w:t>
      </w:r>
      <w:r w:rsidRPr="000523F8">
        <w:t xml:space="preserve">, generic and specific, </w:t>
      </w:r>
      <w:r w:rsidRPr="000523F8">
        <w:rPr>
          <w:rStyle w:val="StyleUnderline"/>
        </w:rPr>
        <w:t xml:space="preserve">would have a rather short shelf-life after discovery. </w:t>
      </w:r>
      <w:r w:rsidRPr="000523F8">
        <w:t xml:space="preserve">Two findings contravene the debate's received wisdom. One insight concerns the dominance of the offence. Most weapons may be used defensively and offensively. But the information age, the argument goes since at least 1996, has ‘offence-dominant attributes’.37 A 2011 Pentagon report on cyberspace again stressed ‘the advantage currently enjoyed by the offense in cyberwarfare’.38 But </w:t>
      </w:r>
      <w:r w:rsidRPr="000523F8">
        <w:rPr>
          <w:rStyle w:val="StyleUnderline"/>
        </w:rPr>
        <w:t xml:space="preserve">when it comes to cyber-weapons, </w:t>
      </w:r>
      <w:r w:rsidRPr="000523F8">
        <w:rPr>
          <w:rStyle w:val="StyleUnderline"/>
          <w:highlight w:val="green"/>
        </w:rPr>
        <w:t>the offence has higher costs</w:t>
      </w:r>
      <w:r w:rsidRPr="000523F8">
        <w:rPr>
          <w:rStyle w:val="StyleUnderline"/>
        </w:rPr>
        <w:t xml:space="preserve">, a shorter shelf-life than the </w:t>
      </w:r>
      <w:proofErr w:type="spellStart"/>
      <w:r w:rsidRPr="000523F8">
        <w:rPr>
          <w:rStyle w:val="StyleUnderline"/>
        </w:rPr>
        <w:t>defence</w:t>
      </w:r>
      <w:proofErr w:type="spellEnd"/>
      <w:r w:rsidRPr="000523F8">
        <w:rPr>
          <w:rStyle w:val="StyleUnderline"/>
        </w:rPr>
        <w:t xml:space="preserve">, </w:t>
      </w:r>
      <w:r w:rsidRPr="000523F8">
        <w:rPr>
          <w:rStyle w:val="StyleUnderline"/>
          <w:highlight w:val="green"/>
        </w:rPr>
        <w:t xml:space="preserve">and a very limited target </w:t>
      </w:r>
      <w:r w:rsidRPr="000523F8">
        <w:rPr>
          <w:rStyle w:val="StyleUnderline"/>
        </w:rPr>
        <w:t>set</w:t>
      </w:r>
      <w:r w:rsidRPr="000523F8">
        <w:t xml:space="preserve">.39 All </w:t>
      </w:r>
      <w:r w:rsidRPr="000523F8">
        <w:rPr>
          <w:rStyle w:val="StyleUnderline"/>
          <w:highlight w:val="green"/>
        </w:rPr>
        <w:t xml:space="preserve">this drastically reduces </w:t>
      </w:r>
      <w:r w:rsidRPr="000523F8">
        <w:rPr>
          <w:rStyle w:val="StyleUnderline"/>
        </w:rPr>
        <w:t xml:space="preserve">the </w:t>
      </w:r>
      <w:r w:rsidRPr="000523F8">
        <w:rPr>
          <w:rStyle w:val="StyleUnderline"/>
          <w:highlight w:val="green"/>
        </w:rPr>
        <w:t xml:space="preserve">coercive utility </w:t>
      </w:r>
      <w:r w:rsidRPr="000523F8">
        <w:rPr>
          <w:rStyle w:val="StyleUnderline"/>
        </w:rPr>
        <w:t>of cyber-attacks.</w:t>
      </w:r>
      <w:r w:rsidRPr="000523F8">
        <w:t xml:space="preserve"> </w:t>
      </w:r>
      <w:r w:rsidRPr="000523F8">
        <w:rPr>
          <w:rStyle w:val="StyleUnderline"/>
        </w:rPr>
        <w:t xml:space="preserve">Any </w:t>
      </w:r>
      <w:r w:rsidRPr="000523F8">
        <w:rPr>
          <w:rStyle w:val="StyleUnderline"/>
          <w:highlight w:val="green"/>
        </w:rPr>
        <w:t xml:space="preserve">threat relies on </w:t>
      </w:r>
      <w:r w:rsidRPr="000523F8">
        <w:rPr>
          <w:rStyle w:val="StyleUnderline"/>
        </w:rPr>
        <w:t xml:space="preserve">the </w:t>
      </w:r>
      <w:r w:rsidRPr="000523F8">
        <w:rPr>
          <w:rStyle w:val="StyleUnderline"/>
          <w:highlight w:val="green"/>
        </w:rPr>
        <w:t xml:space="preserve">offender's credibility to </w:t>
      </w:r>
      <w:r w:rsidRPr="000523F8">
        <w:rPr>
          <w:rStyle w:val="StyleUnderline"/>
        </w:rPr>
        <w:t xml:space="preserve">attack, or to </w:t>
      </w:r>
      <w:r w:rsidRPr="000523F8">
        <w:rPr>
          <w:rStyle w:val="StyleUnderline"/>
          <w:highlight w:val="green"/>
        </w:rPr>
        <w:t xml:space="preserve">repeat </w:t>
      </w:r>
      <w:r w:rsidRPr="000523F8">
        <w:rPr>
          <w:rStyle w:val="StyleUnderline"/>
        </w:rPr>
        <w:t>a successful attack.</w:t>
      </w:r>
      <w:r w:rsidRPr="000523F8">
        <w:t xml:space="preserve"> Even if a potent cyber-weapon could be launched successfully once, </w:t>
      </w:r>
      <w:r w:rsidRPr="000523F8">
        <w:rPr>
          <w:rStyle w:val="StyleUnderline"/>
        </w:rPr>
        <w:t>it would be highly questionable if an attack</w:t>
      </w:r>
      <w:r w:rsidRPr="000523F8">
        <w:t xml:space="preserve">, or even a salvo, </w:t>
      </w:r>
      <w:r w:rsidRPr="000523F8">
        <w:rPr>
          <w:rStyle w:val="StyleUnderline"/>
        </w:rPr>
        <w:t>could be repeated</w:t>
      </w:r>
      <w:r w:rsidRPr="000523F8">
        <w:t xml:space="preserve"> in order to achieve a political goal. At closer inspection cyber-weapons do not seem to </w:t>
      </w:r>
      <w:proofErr w:type="spellStart"/>
      <w:r w:rsidRPr="000523F8">
        <w:t>favour</w:t>
      </w:r>
      <w:proofErr w:type="spellEnd"/>
      <w:r w:rsidRPr="000523F8">
        <w:t xml:space="preserve"> the offence. A second insight concerns the risk of electronic arms markets. One concern is that sophisticated malicious actors could resort to asymmetric methods, such as employing the services of criminal groups, rousing patriotic hackers, and potentially redeploying generic elements of known attack tools. Worse, more complex malware is likely to be structured in a modular fashion. Modular design could open up new business models for malware developers. In the car industry, for instance,40 modularity translates into a possibility of a more sophisticated division of </w:t>
      </w:r>
      <w:proofErr w:type="spellStart"/>
      <w:r w:rsidRPr="000523F8">
        <w:t>labour</w:t>
      </w:r>
      <w:proofErr w:type="spellEnd"/>
      <w:r w:rsidRPr="000523F8">
        <w:t xml:space="preserve">. Competitors can work simultaneously on different parts of a more complex system. Modules could be sold on underground markets. But if our analysis is correct, </w:t>
      </w:r>
      <w:r w:rsidRPr="000523F8">
        <w:rPr>
          <w:rStyle w:val="StyleUnderline"/>
        </w:rPr>
        <w:t xml:space="preserve">potential arms markets pose a more limited risk: the </w:t>
      </w:r>
      <w:r w:rsidRPr="000523F8">
        <w:rPr>
          <w:rStyle w:val="StyleUnderline"/>
          <w:highlight w:val="green"/>
        </w:rPr>
        <w:t xml:space="preserve">highly specific target information </w:t>
      </w:r>
      <w:r w:rsidRPr="000523F8">
        <w:rPr>
          <w:rStyle w:val="StyleUnderline"/>
        </w:rPr>
        <w:t xml:space="preserve">and programming design needed for potent weapons </w:t>
      </w:r>
      <w:r w:rsidRPr="000523F8">
        <w:rPr>
          <w:rStyle w:val="StyleUnderline"/>
          <w:highlight w:val="green"/>
        </w:rPr>
        <w:t xml:space="preserve">is unlikely to be traded </w:t>
      </w:r>
      <w:r w:rsidRPr="000523F8">
        <w:rPr>
          <w:rStyle w:val="StyleUnderline"/>
        </w:rPr>
        <w:t>generically.</w:t>
      </w:r>
      <w:r w:rsidRPr="000523F8">
        <w:t xml:space="preserve"> To go back to our imperfect analogy: </w:t>
      </w:r>
      <w:r w:rsidRPr="000523F8">
        <w:rPr>
          <w:rStyle w:val="StyleUnderline"/>
        </w:rPr>
        <w:t>paintball pistols will continue to be commercially available, but</w:t>
      </w:r>
      <w:r w:rsidRPr="000523F8">
        <w:t xml:space="preserve"> probably </w:t>
      </w:r>
      <w:r w:rsidRPr="000523F8">
        <w:rPr>
          <w:rStyle w:val="StyleUnderline"/>
        </w:rPr>
        <w:t>not</w:t>
      </w:r>
      <w:r w:rsidRPr="000523F8">
        <w:t xml:space="preserve"> pre-programmed warheads of </w:t>
      </w:r>
      <w:r w:rsidRPr="000523F8">
        <w:rPr>
          <w:rStyle w:val="StyleUnderline"/>
        </w:rPr>
        <w:t>smart missiles.</w:t>
      </w:r>
    </w:p>
    <w:p w:rsidR="00B23F2F" w:rsidRDefault="00B23F2F" w:rsidP="00B23F2F">
      <w:pPr>
        <w:pStyle w:val="Heading4"/>
      </w:pPr>
      <w:r>
        <w:t>(--) Cyber-assaults are too hard to pull off</w:t>
      </w:r>
    </w:p>
    <w:p w:rsidR="00B23F2F" w:rsidRPr="004614CB" w:rsidRDefault="00B23F2F" w:rsidP="00B23F2F">
      <w:r w:rsidRPr="00B23F2F">
        <w:rPr>
          <w:rStyle w:val="Style13ptBold"/>
        </w:rPr>
        <w:t>Birch, 2012</w:t>
      </w:r>
      <w:r>
        <w:t xml:space="preserve"> Foreign Correspondent Associated </w:t>
      </w:r>
      <w:r w:rsidRPr="00E84B69">
        <w:t>Press, 10-1-</w:t>
      </w:r>
      <w:r w:rsidRPr="00E84B69">
        <w:rPr>
          <w:rStyle w:val="Style13ptBold"/>
        </w:rPr>
        <w:t>’12</w:t>
      </w:r>
      <w:r w:rsidRPr="00E84B69">
        <w:t xml:space="preserve"> (Douglas, “Forget Revolution: What would really happen if the lights went out” Foreign Policy, http://www.foreignpolicy.com/articles/2012/10</w:t>
      </w:r>
      <w:r>
        <w:t>/01/forget_revolution)</w:t>
      </w:r>
    </w:p>
    <w:p w:rsidR="00B23F2F" w:rsidRPr="00D31F47" w:rsidRDefault="00B23F2F" w:rsidP="00B23F2F">
      <w:pPr>
        <w:rPr>
          <w:sz w:val="24"/>
          <w:u w:val="single"/>
        </w:rPr>
      </w:pPr>
      <w:r w:rsidRPr="004614CB">
        <w:rPr>
          <w:sz w:val="14"/>
        </w:rPr>
        <w:lastRenderedPageBreak/>
        <w:t xml:space="preserve">But </w:t>
      </w:r>
      <w:r w:rsidRPr="004614CB">
        <w:rPr>
          <w:rStyle w:val="TitleChar"/>
        </w:rPr>
        <w:t xml:space="preserve">pulling off </w:t>
      </w:r>
      <w:r w:rsidRPr="006473E8">
        <w:rPr>
          <w:rStyle w:val="TitleChar"/>
          <w:highlight w:val="cyan"/>
        </w:rPr>
        <w:t>a cyber assault</w:t>
      </w:r>
      <w:r w:rsidRPr="004614CB">
        <w:rPr>
          <w:rStyle w:val="TitleChar"/>
        </w:rPr>
        <w:t xml:space="preserve"> on that scale is no easy feat</w:t>
      </w:r>
      <w:r w:rsidRPr="004614CB">
        <w:rPr>
          <w:sz w:val="14"/>
        </w:rPr>
        <w:t xml:space="preserve">. Weiss agreed that </w:t>
      </w:r>
      <w:r w:rsidRPr="004614CB">
        <w:rPr>
          <w:rStyle w:val="TitleChar"/>
        </w:rPr>
        <w:t xml:space="preserve">hackers intent on inflicting this kind of long-term interruption of power </w:t>
      </w:r>
      <w:r w:rsidRPr="006473E8">
        <w:rPr>
          <w:rStyle w:val="TitleChar"/>
          <w:highlight w:val="cyan"/>
        </w:rPr>
        <w:t>would need</w:t>
      </w:r>
      <w:r w:rsidRPr="004614CB">
        <w:rPr>
          <w:rStyle w:val="TitleChar"/>
        </w:rPr>
        <w:t xml:space="preserve"> to use </w:t>
      </w:r>
      <w:r w:rsidRPr="006473E8">
        <w:rPr>
          <w:rStyle w:val="TitleChar"/>
          <w:highlight w:val="cyan"/>
        </w:rPr>
        <w:t>a tool</w:t>
      </w:r>
      <w:r w:rsidRPr="004614CB">
        <w:rPr>
          <w:rStyle w:val="TitleChar"/>
        </w:rPr>
        <w:t xml:space="preserve"> capable of </w:t>
      </w:r>
      <w:r w:rsidRPr="006473E8">
        <w:rPr>
          <w:rStyle w:val="TitleChar"/>
          <w:highlight w:val="cyan"/>
        </w:rPr>
        <w:t>inflicting physical damage</w:t>
      </w:r>
      <w:r w:rsidRPr="004614CB">
        <w:rPr>
          <w:sz w:val="14"/>
        </w:rPr>
        <w:t xml:space="preserve">. And </w:t>
      </w:r>
      <w:r w:rsidRPr="004614CB">
        <w:rPr>
          <w:rStyle w:val="TitleChar"/>
        </w:rPr>
        <w:t xml:space="preserve">so far, the world has seen only one such weapon: </w:t>
      </w:r>
      <w:proofErr w:type="spellStart"/>
      <w:r w:rsidRPr="004614CB">
        <w:rPr>
          <w:rStyle w:val="TitleChar"/>
        </w:rPr>
        <w:t>Stuxnet</w:t>
      </w:r>
      <w:proofErr w:type="spellEnd"/>
      <w:r w:rsidRPr="004614CB">
        <w:rPr>
          <w:sz w:val="14"/>
        </w:rPr>
        <w:t xml:space="preserve">, which is believed to have been a joint military project of Israel and the United States. Ralph </w:t>
      </w:r>
      <w:proofErr w:type="spellStart"/>
      <w:r w:rsidRPr="004614CB">
        <w:rPr>
          <w:sz w:val="14"/>
        </w:rPr>
        <w:t>Langner</w:t>
      </w:r>
      <w:proofErr w:type="spellEnd"/>
      <w:r w:rsidRPr="004614CB">
        <w:rPr>
          <w:sz w:val="14"/>
        </w:rPr>
        <w:t xml:space="preserve">, a German expert on industrial-control system security, was among the first to discover that </w:t>
      </w:r>
      <w:proofErr w:type="spellStart"/>
      <w:r w:rsidRPr="004614CB">
        <w:rPr>
          <w:sz w:val="14"/>
        </w:rPr>
        <w:t>Stuxnet</w:t>
      </w:r>
      <w:proofErr w:type="spellEnd"/>
      <w:r w:rsidRPr="004614CB">
        <w:rPr>
          <w:sz w:val="14"/>
        </w:rPr>
        <w:t xml:space="preserve"> was specifically designed to attack the Supervisory Control and Data Acquisition system (SCADA) at a single site: Iran's </w:t>
      </w:r>
      <w:proofErr w:type="spellStart"/>
      <w:r w:rsidRPr="004614CB">
        <w:rPr>
          <w:sz w:val="14"/>
        </w:rPr>
        <w:t>Natanz</w:t>
      </w:r>
      <w:proofErr w:type="spellEnd"/>
      <w:r w:rsidRPr="004614CB">
        <w:rPr>
          <w:sz w:val="14"/>
        </w:rPr>
        <w:t xml:space="preserve"> uranium-enrichment plant. The computer worm's sophisticated programs, which infected the plant in 2009, caused about 1,000 of </w:t>
      </w:r>
      <w:proofErr w:type="spellStart"/>
      <w:r w:rsidRPr="004614CB">
        <w:rPr>
          <w:sz w:val="14"/>
        </w:rPr>
        <w:t>Natanz's</w:t>
      </w:r>
      <w:proofErr w:type="spellEnd"/>
      <w:r w:rsidRPr="004614CB">
        <w:rPr>
          <w:sz w:val="14"/>
        </w:rPr>
        <w:t xml:space="preserve"> 5,000 uranium-enrichment centrifuges to self-destruct by accelerating their precision rotors beyond the speeds at which they were designed to operate. Professionals like Weiss and others warned that </w:t>
      </w:r>
      <w:proofErr w:type="spellStart"/>
      <w:r w:rsidRPr="004614CB">
        <w:rPr>
          <w:sz w:val="14"/>
        </w:rPr>
        <w:t>Stuxnet</w:t>
      </w:r>
      <w:proofErr w:type="spellEnd"/>
      <w:r w:rsidRPr="004614CB">
        <w:rPr>
          <w:sz w:val="14"/>
        </w:rPr>
        <w:t xml:space="preserve"> was opening a Pandora's Box: Once it was unleashed on the world, they feared, it would become available to hostile states, criminals, and terrorists who could adapt the code for their own nefarious purposes. But two years after the discovery of </w:t>
      </w:r>
      <w:proofErr w:type="spellStart"/>
      <w:r w:rsidRPr="004614CB">
        <w:rPr>
          <w:sz w:val="14"/>
        </w:rPr>
        <w:t>Stuxnet</w:t>
      </w:r>
      <w:proofErr w:type="spellEnd"/>
      <w:r w:rsidRPr="004614CB">
        <w:rPr>
          <w:sz w:val="14"/>
        </w:rPr>
        <w:t xml:space="preserve">, there are no reports of similar attacks against the United States. What has prevented the emergence of such copycat viruses? A 2009 paper published by the University of California, Berkeley, may offer the answer. The report, which was released a year before </w:t>
      </w:r>
      <w:proofErr w:type="spellStart"/>
      <w:r w:rsidRPr="004614CB">
        <w:rPr>
          <w:sz w:val="14"/>
        </w:rPr>
        <w:t>Stuxnet</w:t>
      </w:r>
      <w:proofErr w:type="spellEnd"/>
      <w:r w:rsidRPr="004614CB">
        <w:rPr>
          <w:sz w:val="14"/>
        </w:rPr>
        <w:t xml:space="preserve"> surfaced, found that </w:t>
      </w:r>
      <w:r w:rsidRPr="004614CB">
        <w:rPr>
          <w:rStyle w:val="TitleChar"/>
        </w:rPr>
        <w:t>in order to create a cyber weapon capable of crippling a specific control system</w:t>
      </w:r>
      <w:r w:rsidRPr="004614CB">
        <w:rPr>
          <w:sz w:val="14"/>
        </w:rPr>
        <w:t xml:space="preserve"> ­­-- like the ones operating the U.S. electric grid -- </w:t>
      </w:r>
      <w:r w:rsidRPr="004614CB">
        <w:rPr>
          <w:rStyle w:val="TitleChar"/>
        </w:rPr>
        <w:t xml:space="preserve">six </w:t>
      </w:r>
      <w:r w:rsidRPr="00856D05">
        <w:rPr>
          <w:rStyle w:val="TitleChar"/>
          <w:highlight w:val="cyan"/>
        </w:rPr>
        <w:t>coders</w:t>
      </w:r>
      <w:r w:rsidRPr="004614CB">
        <w:rPr>
          <w:rStyle w:val="TitleChar"/>
        </w:rPr>
        <w:t xml:space="preserve"> might have to work for up to six months to reverse engineer the targeted center's SCADA system</w:t>
      </w:r>
      <w:r w:rsidRPr="004614CB">
        <w:rPr>
          <w:sz w:val="14"/>
        </w:rPr>
        <w:t xml:space="preserve">. </w:t>
      </w:r>
      <w:r w:rsidRPr="004614CB">
        <w:rPr>
          <w:rStyle w:val="TitleChar"/>
        </w:rPr>
        <w:t>Even then</w:t>
      </w:r>
      <w:r w:rsidRPr="004614CB">
        <w:rPr>
          <w:sz w:val="14"/>
        </w:rPr>
        <w:t xml:space="preserve">, the report says, </w:t>
      </w:r>
      <w:r w:rsidRPr="004614CB">
        <w:rPr>
          <w:rStyle w:val="TitleChar"/>
        </w:rPr>
        <w:t xml:space="preserve">hackers likely </w:t>
      </w:r>
      <w:r w:rsidRPr="00856D05">
        <w:rPr>
          <w:rStyle w:val="TitleChar"/>
          <w:highlight w:val="cyan"/>
        </w:rPr>
        <w:t>would need</w:t>
      </w:r>
      <w:r w:rsidRPr="004614CB">
        <w:rPr>
          <w:rStyle w:val="TitleChar"/>
        </w:rPr>
        <w:t xml:space="preserve"> the help of </w:t>
      </w:r>
      <w:r w:rsidRPr="00856D05">
        <w:rPr>
          <w:rStyle w:val="TitleChar"/>
          <w:highlight w:val="cyan"/>
        </w:rPr>
        <w:t>someone with inside knowledge</w:t>
      </w:r>
      <w:r w:rsidRPr="004614CB">
        <w:rPr>
          <w:rStyle w:val="TitleChar"/>
        </w:rPr>
        <w:t xml:space="preserve"> of how the network's machines were wired together to plan an effective attack. "Every SCADA control center is configured differently</w:t>
      </w:r>
      <w:r w:rsidRPr="004614CB">
        <w:rPr>
          <w:sz w:val="14"/>
        </w:rPr>
        <w:t xml:space="preserve">, with different devices, running different software/protocols," wrote Rose Tsang, the report's author. </w:t>
      </w:r>
      <w:r w:rsidRPr="004614CB">
        <w:rPr>
          <w:rStyle w:val="TitleChar"/>
        </w:rPr>
        <w:t>Professional hackers are in it for the money -- and it's a lot more cost-efficient to search out vulnerabilities in widely-used computer programs</w:t>
      </w:r>
      <w:r w:rsidRPr="004614CB">
        <w:rPr>
          <w:sz w:val="14"/>
        </w:rPr>
        <w:t xml:space="preserve"> like the Windows operating system, used by banks and other affluent targets, </w:t>
      </w:r>
      <w:r w:rsidRPr="004614CB">
        <w:rPr>
          <w:rStyle w:val="TitleChar"/>
        </w:rPr>
        <w:t>than in one-of-a-kind SCADA systems</w:t>
      </w:r>
      <w:r w:rsidRPr="004614CB">
        <w:rPr>
          <w:sz w:val="14"/>
        </w:rPr>
        <w:t xml:space="preserve"> linked to generators and switches. According to Pollard, </w:t>
      </w:r>
      <w:r w:rsidRPr="000B338B">
        <w:rPr>
          <w:rStyle w:val="TitleChar"/>
          <w:highlight w:val="cyan"/>
        </w:rPr>
        <w:t>only</w:t>
      </w:r>
      <w:r w:rsidRPr="004614CB">
        <w:rPr>
          <w:rStyle w:val="TitleChar"/>
        </w:rPr>
        <w:t xml:space="preserve"> the world's </w:t>
      </w:r>
      <w:r w:rsidRPr="000B338B">
        <w:rPr>
          <w:rStyle w:val="TitleChar"/>
          <w:highlight w:val="cyan"/>
        </w:rPr>
        <w:t>industrial nations have the means to use the Internet</w:t>
      </w:r>
      <w:r w:rsidRPr="004614CB">
        <w:rPr>
          <w:rStyle w:val="TitleChar"/>
        </w:rPr>
        <w:t xml:space="preserve"> to attack utilities and major industries. </w:t>
      </w:r>
      <w:r w:rsidRPr="000B338B">
        <w:rPr>
          <w:rStyle w:val="TitleChar"/>
          <w:highlight w:val="cyan"/>
        </w:rPr>
        <w:t>But given the integrated</w:t>
      </w:r>
      <w:r w:rsidRPr="004614CB">
        <w:rPr>
          <w:rStyle w:val="TitleChar"/>
        </w:rPr>
        <w:t xml:space="preserve"> global </w:t>
      </w:r>
      <w:r w:rsidRPr="000B338B">
        <w:rPr>
          <w:rStyle w:val="TitleChar"/>
          <w:highlight w:val="cyan"/>
        </w:rPr>
        <w:t>economy, there is little incentive</w:t>
      </w:r>
      <w:r w:rsidRPr="004614CB">
        <w:rPr>
          <w:sz w:val="14"/>
        </w:rPr>
        <w:t xml:space="preserve">, short of armed conflict, </w:t>
      </w:r>
      <w:r w:rsidRPr="004614CB">
        <w:rPr>
          <w:rStyle w:val="TitleChar"/>
        </w:rPr>
        <w:t>for them to do so.</w:t>
      </w:r>
      <w:r w:rsidRPr="004614CB">
        <w:rPr>
          <w:sz w:val="14"/>
        </w:rPr>
        <w:t xml:space="preserve"> "If you're a state that has a number of U.S. T-bills in your treasury, you have an economic interest in the United States," he said. "</w:t>
      </w:r>
      <w:r w:rsidRPr="004614CB">
        <w:rPr>
          <w:rStyle w:val="TitleChar"/>
        </w:rPr>
        <w:t>You're not going to have an interest in mucking about with our infrastructure."</w:t>
      </w:r>
    </w:p>
    <w:p w:rsidR="00B23F2F" w:rsidRDefault="00446AA0" w:rsidP="00B23F2F">
      <w:pPr>
        <w:pStyle w:val="Heading4"/>
      </w:pPr>
      <w:r>
        <w:t xml:space="preserve">(--) </w:t>
      </w:r>
      <w:r w:rsidR="00B23F2F">
        <w:t>No incentive or technical capability – much more likely attackers steal info than destroy infrastructure</w:t>
      </w:r>
    </w:p>
    <w:p w:rsidR="00B23F2F" w:rsidRDefault="00B23F2F" w:rsidP="00B23F2F">
      <w:r>
        <w:t xml:space="preserve">Larry </w:t>
      </w:r>
      <w:r w:rsidRPr="00446AA0">
        <w:rPr>
          <w:rStyle w:val="Style13ptBold"/>
        </w:rPr>
        <w:t xml:space="preserve">Clinton </w:t>
      </w:r>
      <w:r w:rsidR="00446AA0" w:rsidRPr="00446AA0">
        <w:rPr>
          <w:rStyle w:val="Style13ptBold"/>
        </w:rPr>
        <w:t>2012</w:t>
      </w:r>
      <w:r w:rsidR="00446AA0">
        <w:t xml:space="preserve"> </w:t>
      </w:r>
      <w:r>
        <w:t xml:space="preserve">– president of the Internet Security Alliance – </w:t>
      </w:r>
      <w:r w:rsidRPr="008272EC">
        <w:rPr>
          <w:rStyle w:val="Style13ptBold"/>
        </w:rPr>
        <w:t>10/18</w:t>
      </w:r>
      <w:r>
        <w:t xml:space="preserve">/12, Exaggeration Unfairly Shifts Responsibility, </w:t>
      </w:r>
      <w:hyperlink r:id="rId94" w:history="1">
        <w:r w:rsidRPr="00807BDC">
          <w:rPr>
            <w:rStyle w:val="Hyperlink"/>
          </w:rPr>
          <w:t>http://www.nytimes.com/roomfordebate/2012/10/17/should-industry-face-more-cybersecurity-mandates</w:t>
        </w:r>
      </w:hyperlink>
    </w:p>
    <w:p w:rsidR="00B23F2F" w:rsidRPr="00446AA0" w:rsidRDefault="00B23F2F" w:rsidP="00B23F2F">
      <w:pPr>
        <w:rPr>
          <w:sz w:val="16"/>
        </w:rPr>
      </w:pPr>
      <w:r w:rsidRPr="00446AA0">
        <w:rPr>
          <w:sz w:val="16"/>
        </w:rPr>
        <w:t xml:space="preserve">We need to start by clearly defining which problem we are trying to solve. Our government has not yet done that. </w:t>
      </w:r>
      <w:r w:rsidRPr="001F1C84">
        <w:rPr>
          <w:rStyle w:val="TitleChar"/>
          <w:highlight w:val="cyan"/>
        </w:rPr>
        <w:t>Theoretically</w:t>
      </w:r>
      <w:r w:rsidRPr="008272EC">
        <w:rPr>
          <w:rStyle w:val="TitleChar"/>
        </w:rPr>
        <w:t xml:space="preserve">, nation </w:t>
      </w:r>
      <w:r w:rsidRPr="001F1C84">
        <w:rPr>
          <w:rStyle w:val="TitleChar"/>
          <w:highlight w:val="cyan"/>
        </w:rPr>
        <w:t>states</w:t>
      </w:r>
      <w:r w:rsidRPr="008272EC">
        <w:rPr>
          <w:rStyle w:val="TitleChar"/>
        </w:rPr>
        <w:t xml:space="preserve">, like China, </w:t>
      </w:r>
      <w:r w:rsidRPr="001F1C84">
        <w:rPr>
          <w:rStyle w:val="TitleChar"/>
          <w:highlight w:val="cyan"/>
        </w:rPr>
        <w:t>have the ability to disable</w:t>
      </w:r>
      <w:r w:rsidRPr="008272EC">
        <w:rPr>
          <w:rStyle w:val="TitleChar"/>
        </w:rPr>
        <w:t xml:space="preserve"> our nation’s </w:t>
      </w:r>
      <w:r w:rsidRPr="001F1C84">
        <w:rPr>
          <w:rStyle w:val="TitleChar"/>
          <w:highlight w:val="cyan"/>
        </w:rPr>
        <w:t>critical infrastructure</w:t>
      </w:r>
      <w:r w:rsidRPr="008272EC">
        <w:rPr>
          <w:rStyle w:val="TitleChar"/>
        </w:rPr>
        <w:t xml:space="preserve"> through </w:t>
      </w:r>
      <w:proofErr w:type="spellStart"/>
      <w:r w:rsidRPr="008272EC">
        <w:rPr>
          <w:rStyle w:val="TitleChar"/>
        </w:rPr>
        <w:t>cyber attacks</w:t>
      </w:r>
      <w:proofErr w:type="spellEnd"/>
      <w:r>
        <w:rPr>
          <w:rStyle w:val="TitleChar"/>
        </w:rPr>
        <w:t xml:space="preserve"> </w:t>
      </w:r>
      <w:r w:rsidRPr="008272EC">
        <w:rPr>
          <w:rStyle w:val="TitleChar"/>
        </w:rPr>
        <w:t xml:space="preserve">— </w:t>
      </w:r>
      <w:r w:rsidRPr="001F1C84">
        <w:rPr>
          <w:rStyle w:val="TitleChar"/>
          <w:highlight w:val="cyan"/>
        </w:rPr>
        <w:t>just as they do through conventional weapons</w:t>
      </w:r>
      <w:r w:rsidRPr="008272EC">
        <w:rPr>
          <w:rStyle w:val="TitleChar"/>
        </w:rPr>
        <w:t>.</w:t>
      </w:r>
      <w:r w:rsidRPr="00446AA0">
        <w:rPr>
          <w:sz w:val="16"/>
        </w:rPr>
        <w:t xml:space="preserve"> </w:t>
      </w:r>
      <w:r w:rsidRPr="008272EC">
        <w:rPr>
          <w:rStyle w:val="TitleChar"/>
        </w:rPr>
        <w:t xml:space="preserve">However, </w:t>
      </w:r>
      <w:r w:rsidRPr="001F1C84">
        <w:rPr>
          <w:rStyle w:val="TitleChar"/>
          <w:highlight w:val="cyan"/>
        </w:rPr>
        <w:t>why would the Chinese want to destabilize the</w:t>
      </w:r>
      <w:r w:rsidRPr="008272EC">
        <w:rPr>
          <w:rStyle w:val="TitleChar"/>
        </w:rPr>
        <w:t xml:space="preserve"> U.S. </w:t>
      </w:r>
      <w:r w:rsidRPr="001F1C84">
        <w:rPr>
          <w:rStyle w:val="TitleChar"/>
          <w:highlight w:val="cyan"/>
        </w:rPr>
        <w:t>economy by taking down our electric grid?</w:t>
      </w:r>
      <w:r w:rsidRPr="008272EC">
        <w:rPr>
          <w:rStyle w:val="TitleChar"/>
        </w:rPr>
        <w:t xml:space="preserve"> </w:t>
      </w:r>
      <w:r w:rsidRPr="001F1C84">
        <w:rPr>
          <w:rStyle w:val="TitleChar"/>
          <w:highlight w:val="cyan"/>
        </w:rPr>
        <w:t>China owns</w:t>
      </w:r>
      <w:r w:rsidRPr="008272EC">
        <w:rPr>
          <w:rStyle w:val="TitleChar"/>
        </w:rPr>
        <w:t xml:space="preserve"> about </w:t>
      </w:r>
      <w:r w:rsidRPr="001F1C84">
        <w:rPr>
          <w:rStyle w:val="TitleChar"/>
          <w:highlight w:val="cyan"/>
        </w:rPr>
        <w:t>half our debt</w:t>
      </w:r>
      <w:r w:rsidRPr="008272EC">
        <w:rPr>
          <w:rStyle w:val="TitleChar"/>
        </w:rPr>
        <w:t xml:space="preserve">, and </w:t>
      </w:r>
      <w:r w:rsidRPr="001F1C84">
        <w:rPr>
          <w:rStyle w:val="TitleChar"/>
          <w:highlight w:val="cyan"/>
        </w:rPr>
        <w:t>destabilizing our economy would also destabilize China’s</w:t>
      </w:r>
      <w:r w:rsidRPr="008272EC">
        <w:rPr>
          <w:rStyle w:val="TitleChar"/>
        </w:rPr>
        <w:t xml:space="preserve"> economy.</w:t>
      </w:r>
      <w:r>
        <w:rPr>
          <w:rStyle w:val="TitleChar"/>
        </w:rPr>
        <w:t xml:space="preserve"> </w:t>
      </w:r>
      <w:r w:rsidRPr="00446AA0">
        <w:rPr>
          <w:sz w:val="16"/>
        </w:rPr>
        <w:t xml:space="preserve">Yes, </w:t>
      </w:r>
      <w:r w:rsidRPr="001F1C84">
        <w:rPr>
          <w:rStyle w:val="TitleChar"/>
          <w:highlight w:val="cyan"/>
        </w:rPr>
        <w:t>terrorists</w:t>
      </w:r>
      <w:r w:rsidRPr="00446AA0">
        <w:rPr>
          <w:sz w:val="16"/>
        </w:rPr>
        <w:t xml:space="preserve"> or rogue states </w:t>
      </w:r>
      <w:r w:rsidRPr="008272EC">
        <w:rPr>
          <w:rStyle w:val="TitleChar"/>
        </w:rPr>
        <w:t xml:space="preserve">may have this desire, but they </w:t>
      </w:r>
      <w:r w:rsidRPr="001F1C84">
        <w:rPr>
          <w:rStyle w:val="TitleChar"/>
          <w:highlight w:val="cyan"/>
        </w:rPr>
        <w:t>do not have the technical ability to launch</w:t>
      </w:r>
      <w:r w:rsidRPr="008272EC">
        <w:rPr>
          <w:rStyle w:val="TitleChar"/>
        </w:rPr>
        <w:t xml:space="preserve"> the </w:t>
      </w:r>
      <w:r w:rsidRPr="001F1C84">
        <w:rPr>
          <w:rStyle w:val="TitleChar"/>
          <w:highlight w:val="cyan"/>
        </w:rPr>
        <w:t>ultra- sophisticated</w:t>
      </w:r>
      <w:r w:rsidRPr="008272EC">
        <w:rPr>
          <w:rStyle w:val="TitleChar"/>
        </w:rPr>
        <w:t xml:space="preserve"> </w:t>
      </w:r>
      <w:proofErr w:type="spellStart"/>
      <w:r w:rsidRPr="008272EC">
        <w:rPr>
          <w:rStyle w:val="TitleChar"/>
        </w:rPr>
        <w:t xml:space="preserve">cyber </w:t>
      </w:r>
      <w:r w:rsidRPr="001F1C84">
        <w:rPr>
          <w:rStyle w:val="TitleChar"/>
          <w:highlight w:val="cyan"/>
        </w:rPr>
        <w:t>attacks</w:t>
      </w:r>
      <w:proofErr w:type="spellEnd"/>
      <w:r w:rsidRPr="001F1C84">
        <w:rPr>
          <w:rStyle w:val="TitleChar"/>
          <w:highlight w:val="cyan"/>
        </w:rPr>
        <w:t xml:space="preserve"> that would have this effect</w:t>
      </w:r>
      <w:r w:rsidRPr="008272EC">
        <w:rPr>
          <w:rStyle w:val="TitleChar"/>
        </w:rPr>
        <w:t xml:space="preserve">, </w:t>
      </w:r>
      <w:r w:rsidRPr="001F1C84">
        <w:rPr>
          <w:rStyle w:val="TitleChar"/>
          <w:highlight w:val="cyan"/>
        </w:rPr>
        <w:t>and</w:t>
      </w:r>
      <w:r w:rsidRPr="008272EC">
        <w:rPr>
          <w:rStyle w:val="TitleChar"/>
        </w:rPr>
        <w:t xml:space="preserve"> probably </w:t>
      </w:r>
      <w:r w:rsidRPr="001F1C84">
        <w:rPr>
          <w:rStyle w:val="TitleChar"/>
          <w:highlight w:val="cyan"/>
        </w:rPr>
        <w:t>won’t for some time.</w:t>
      </w:r>
      <w:r>
        <w:rPr>
          <w:rStyle w:val="TitleChar"/>
        </w:rPr>
        <w:t xml:space="preserve"> </w:t>
      </w:r>
      <w:r w:rsidRPr="00446AA0">
        <w:rPr>
          <w:sz w:val="16"/>
        </w:rPr>
        <w:t xml:space="preserve">Moreover, it’s wrong to say that the recently failed Senate bill, which would have established government standards for private-sector cyber security, is an answer to catastrophic </w:t>
      </w:r>
      <w:proofErr w:type="spellStart"/>
      <w:r w:rsidRPr="00446AA0">
        <w:rPr>
          <w:sz w:val="16"/>
        </w:rPr>
        <w:t>cvber</w:t>
      </w:r>
      <w:proofErr w:type="spellEnd"/>
      <w:r w:rsidRPr="00446AA0">
        <w:rPr>
          <w:sz w:val="16"/>
        </w:rPr>
        <w:t xml:space="preserve"> threats. The ultra-sophisticated </w:t>
      </w:r>
      <w:proofErr w:type="spellStart"/>
      <w:r w:rsidRPr="00446AA0">
        <w:rPr>
          <w:sz w:val="16"/>
        </w:rPr>
        <w:t>cyber attacks</w:t>
      </w:r>
      <w:proofErr w:type="spellEnd"/>
      <w:r w:rsidRPr="00446AA0">
        <w:rPr>
          <w:sz w:val="16"/>
        </w:rPr>
        <w:t xml:space="preserve"> — known as Advanced Persistent Threat — could disable critical infrastructure. However, these ultra-sophisticated attacks are not going to he stopped by the adoption of best practices and standards. These are nonstandard attacks that overcome defenses like intrusion detection, firewalls and passwords. This is a much more sophisticated problem than would be solved by the Senate bill. And who should be responsible for protecting us from these nation-state attacks? Let’s say the damage Panetta refers to was caused by conventional means, rather than digital. Would we expect the owners of power plants to erect their own anti-aircraft weapons and radar? A recent </w:t>
      </w:r>
      <w:proofErr w:type="spellStart"/>
      <w:r w:rsidRPr="00446AA0">
        <w:rPr>
          <w:sz w:val="16"/>
        </w:rPr>
        <w:t>Blooinberg</w:t>
      </w:r>
      <w:proofErr w:type="spellEnd"/>
      <w:r w:rsidRPr="00446AA0">
        <w:rPr>
          <w:sz w:val="16"/>
        </w:rPr>
        <w:t xml:space="preserve"> study reports that if </w:t>
      </w:r>
      <w:proofErr w:type="spellStart"/>
      <w:r w:rsidRPr="00446AA0">
        <w:rPr>
          <w:sz w:val="16"/>
        </w:rPr>
        <w:t>Lhis</w:t>
      </w:r>
      <w:proofErr w:type="spellEnd"/>
      <w:r w:rsidRPr="00446AA0">
        <w:rPr>
          <w:sz w:val="16"/>
        </w:rPr>
        <w:t xml:space="preserve"> maximum defense were paid for by the private sector, it would require a tenfold increase in spending by private companies. A mandate of this sort would drive companies off-shore, crippling employment and innovation — and not solving the problem. </w:t>
      </w:r>
      <w:r w:rsidRPr="008272EC">
        <w:rPr>
          <w:rStyle w:val="TitleChar"/>
        </w:rPr>
        <w:t xml:space="preserve">While the </w:t>
      </w:r>
      <w:r w:rsidRPr="001F1C84">
        <w:rPr>
          <w:rStyle w:val="TitleChar"/>
          <w:highlight w:val="cyan"/>
        </w:rPr>
        <w:t>unrealistic threats</w:t>
      </w:r>
      <w:r w:rsidRPr="008272EC">
        <w:rPr>
          <w:rStyle w:val="TitleChar"/>
        </w:rPr>
        <w:t xml:space="preserve"> of crumbling critical infrastructure </w:t>
      </w:r>
      <w:r w:rsidRPr="001F1C84">
        <w:rPr>
          <w:rStyle w:val="TitleChar"/>
          <w:highlight w:val="cyan"/>
        </w:rPr>
        <w:t>may be useful rhetoric</w:t>
      </w:r>
      <w:r w:rsidRPr="008272EC">
        <w:rPr>
          <w:rStyle w:val="TitleChar"/>
        </w:rPr>
        <w:t xml:space="preserve"> to scare</w:t>
      </w:r>
      <w:r w:rsidRPr="00446AA0">
        <w:rPr>
          <w:sz w:val="16"/>
        </w:rPr>
        <w:t xml:space="preserve"> senators into voting on issues they have not studied adequately, </w:t>
      </w:r>
      <w:r w:rsidRPr="001F1C84">
        <w:rPr>
          <w:rStyle w:val="TitleChar"/>
          <w:highlight w:val="cyan"/>
        </w:rPr>
        <w:t>the real cyber problem lies</w:t>
      </w:r>
      <w:r w:rsidRPr="008272EC">
        <w:rPr>
          <w:rStyle w:val="TitleChar"/>
        </w:rPr>
        <w:t xml:space="preserve"> </w:t>
      </w:r>
      <w:r w:rsidRPr="001F1C84">
        <w:rPr>
          <w:rStyle w:val="TitleChar"/>
          <w:highlight w:val="cyan"/>
        </w:rPr>
        <w:t>elsewhere</w:t>
      </w:r>
      <w:r w:rsidRPr="008272EC">
        <w:rPr>
          <w:rStyle w:val="TitleChar"/>
        </w:rPr>
        <w:t xml:space="preserve">. Nation </w:t>
      </w:r>
      <w:r w:rsidRPr="001F1C84">
        <w:rPr>
          <w:rStyle w:val="TitleChar"/>
          <w:highlight w:val="cyan"/>
        </w:rPr>
        <w:t>states and criminals are not trying to take down the Internet; they want to</w:t>
      </w:r>
      <w:r w:rsidRPr="008272EC">
        <w:rPr>
          <w:rStyle w:val="TitleChar"/>
        </w:rPr>
        <w:t xml:space="preserve"> use it to </w:t>
      </w:r>
      <w:r w:rsidRPr="001F1C84">
        <w:rPr>
          <w:rStyle w:val="TitleChar"/>
          <w:highlight w:val="cyan"/>
        </w:rPr>
        <w:t xml:space="preserve">steal intellectual property. </w:t>
      </w:r>
      <w:r w:rsidRPr="00446AA0">
        <w:rPr>
          <w:sz w:val="16"/>
        </w:rPr>
        <w:t>This is an entirely different sort of attack requiring a completely different solution that promotes collaboration between industry and government. Cyber security is not simply a technical or standards issue. It has strategic and economic dimensions as well, and none of the current proposals deal with it in a truly comprehensive way that goes beyond standards to deal with economics and incentives at both a domestic and international level.</w:t>
      </w:r>
    </w:p>
    <w:p w:rsidR="00B23F2F" w:rsidRDefault="00B23F2F" w:rsidP="00B23F2F"/>
    <w:p w:rsidR="00B23F2F" w:rsidRPr="00F02BD4" w:rsidRDefault="00B23F2F" w:rsidP="00B23F2F">
      <w:pPr>
        <w:pStyle w:val="Heading4"/>
      </w:pPr>
      <w:r w:rsidRPr="00F02BD4">
        <w:lastRenderedPageBreak/>
        <w:t>Terroris</w:t>
      </w:r>
      <w:r w:rsidR="00446AA0">
        <w:t>ts aren’t even thinking about cyber-terror</w:t>
      </w:r>
    </w:p>
    <w:p w:rsidR="00B23F2F" w:rsidRPr="000A7D9C" w:rsidRDefault="00B23F2F" w:rsidP="00B23F2F">
      <w:r w:rsidRPr="000A7D9C">
        <w:rPr>
          <w:rStyle w:val="Style13ptBold"/>
        </w:rPr>
        <w:t xml:space="preserve">Smith and </w:t>
      </w:r>
      <w:proofErr w:type="spellStart"/>
      <w:r w:rsidRPr="000A7D9C">
        <w:rPr>
          <w:rStyle w:val="Style13ptBold"/>
        </w:rPr>
        <w:t>Wallman</w:t>
      </w:r>
      <w:proofErr w:type="spellEnd"/>
      <w:r w:rsidRPr="000A7D9C">
        <w:t>, 10-11-</w:t>
      </w:r>
      <w:r w:rsidRPr="000A7D9C">
        <w:rPr>
          <w:rStyle w:val="Style13ptBold"/>
        </w:rPr>
        <w:t>’11</w:t>
      </w:r>
      <w:r w:rsidRPr="000A7D9C">
        <w:t xml:space="preserve"> (Austin and </w:t>
      </w:r>
      <w:proofErr w:type="spellStart"/>
      <w:r w:rsidRPr="000A7D9C">
        <w:t>Laurenne</w:t>
      </w:r>
      <w:proofErr w:type="spellEnd"/>
      <w:r w:rsidRPr="000A7D9C">
        <w:t>, “Terrorists yet to turn to cyberattacks” http://www.upi.com/Top_News/Special/2011/10/11/Terrorists-yet-to-turn-to-cyberattacks/UPI-50111318362866/?spt=hs&amp;or=tn)</w:t>
      </w:r>
    </w:p>
    <w:p w:rsidR="00B23F2F" w:rsidRPr="008C5D63" w:rsidRDefault="00B23F2F" w:rsidP="00446AA0">
      <w:pPr>
        <w:rPr>
          <w:sz w:val="14"/>
        </w:rPr>
      </w:pPr>
      <w:bookmarkStart w:id="66" w:name="_Toc430783323"/>
      <w:r w:rsidRPr="00446AA0">
        <w:t>Despite their</w:t>
      </w:r>
      <w:bookmarkEnd w:id="66"/>
      <w:r w:rsidRPr="00286A8A">
        <w:rPr>
          <w:rStyle w:val="TitleChar"/>
        </w:rPr>
        <w:t xml:space="preserve"> </w:t>
      </w:r>
      <w:r w:rsidRPr="008C5D63">
        <w:rPr>
          <w:sz w:val="14"/>
        </w:rPr>
        <w:t xml:space="preserve">prevalent, </w:t>
      </w:r>
      <w:r w:rsidRPr="00286A8A">
        <w:rPr>
          <w:rStyle w:val="TitleChar"/>
        </w:rPr>
        <w:t xml:space="preserve">tech-savvy online presence, </w:t>
      </w:r>
      <w:r w:rsidRPr="00286A8A">
        <w:rPr>
          <w:rStyle w:val="TitleChar"/>
          <w:highlight w:val="cyan"/>
        </w:rPr>
        <w:t>terrorist groups may not have demonstrated the ability -- or</w:t>
      </w:r>
      <w:r w:rsidRPr="00286A8A">
        <w:rPr>
          <w:rStyle w:val="TitleChar"/>
        </w:rPr>
        <w:t xml:space="preserve"> even </w:t>
      </w:r>
      <w:r w:rsidRPr="00286A8A">
        <w:rPr>
          <w:rStyle w:val="TitleChar"/>
          <w:highlight w:val="cyan"/>
        </w:rPr>
        <w:t>interest in</w:t>
      </w:r>
      <w:r w:rsidRPr="00286A8A">
        <w:rPr>
          <w:rStyle w:val="TitleChar"/>
        </w:rPr>
        <w:t xml:space="preserve"> attaining the ability -- to launch </w:t>
      </w:r>
      <w:r w:rsidRPr="00286A8A">
        <w:rPr>
          <w:rStyle w:val="TitleChar"/>
          <w:highlight w:val="cyan"/>
        </w:rPr>
        <w:t>cyberattacks</w:t>
      </w:r>
      <w:r w:rsidRPr="008C5D63">
        <w:rPr>
          <w:sz w:val="14"/>
        </w:rPr>
        <w:t xml:space="preserve">, experts said. National security experts aren't arguing against better security -- they are just noting that </w:t>
      </w:r>
      <w:r w:rsidRPr="00286A8A">
        <w:rPr>
          <w:rStyle w:val="TitleChar"/>
        </w:rPr>
        <w:t>while the United States faces</w:t>
      </w:r>
      <w:r w:rsidRPr="008C5D63">
        <w:rPr>
          <w:sz w:val="14"/>
        </w:rPr>
        <w:t xml:space="preserve"> many </w:t>
      </w:r>
      <w:proofErr w:type="spellStart"/>
      <w:r w:rsidRPr="00286A8A">
        <w:rPr>
          <w:rStyle w:val="TitleChar"/>
        </w:rPr>
        <w:t>cyberthreats</w:t>
      </w:r>
      <w:proofErr w:type="spellEnd"/>
      <w:r w:rsidRPr="00286A8A">
        <w:rPr>
          <w:rStyle w:val="TitleChar"/>
        </w:rPr>
        <w:t>, terrorism may not yet be one of them</w:t>
      </w:r>
      <w:r w:rsidRPr="008C5D63">
        <w:rPr>
          <w:sz w:val="14"/>
        </w:rPr>
        <w:t xml:space="preserve">. Terrorist groups' use of the Web has proliferated in the past decade and, </w:t>
      </w:r>
      <w:r w:rsidRPr="00286A8A">
        <w:rPr>
          <w:rStyle w:val="TitleChar"/>
          <w:highlight w:val="cyan"/>
        </w:rPr>
        <w:t>former CIA Director</w:t>
      </w:r>
      <w:r w:rsidRPr="008C5D63">
        <w:rPr>
          <w:sz w:val="14"/>
        </w:rPr>
        <w:t xml:space="preserve"> Gen. Michael </w:t>
      </w:r>
      <w:r w:rsidRPr="00286A8A">
        <w:rPr>
          <w:rStyle w:val="TitleChar"/>
          <w:highlight w:val="cyan"/>
        </w:rPr>
        <w:t>Hayden</w:t>
      </w:r>
      <w:r w:rsidRPr="008C5D63">
        <w:rPr>
          <w:sz w:val="14"/>
        </w:rPr>
        <w:t xml:space="preserve"> says, they are "</w:t>
      </w:r>
      <w:proofErr w:type="spellStart"/>
      <w:r w:rsidRPr="008C5D63">
        <w:rPr>
          <w:sz w:val="14"/>
        </w:rPr>
        <w:t>cybersmart</w:t>
      </w:r>
      <w:proofErr w:type="spellEnd"/>
      <w:r w:rsidRPr="008C5D63">
        <w:rPr>
          <w:sz w:val="14"/>
        </w:rPr>
        <w:t xml:space="preserve">." But Hayden </w:t>
      </w:r>
      <w:r w:rsidRPr="00286A8A">
        <w:rPr>
          <w:rStyle w:val="TitleChar"/>
          <w:highlight w:val="cyan"/>
        </w:rPr>
        <w:t>said</w:t>
      </w:r>
      <w:r w:rsidRPr="00286A8A">
        <w:rPr>
          <w:rStyle w:val="TitleChar"/>
        </w:rPr>
        <w:t xml:space="preserve"> the </w:t>
      </w:r>
      <w:r w:rsidRPr="00286A8A">
        <w:rPr>
          <w:rStyle w:val="TitleChar"/>
          <w:highlight w:val="cyan"/>
        </w:rPr>
        <w:t>organizations</w:t>
      </w:r>
      <w:r w:rsidRPr="008C5D63">
        <w:rPr>
          <w:sz w:val="14"/>
        </w:rPr>
        <w:t xml:space="preserve">, perhaps surprisingly, </w:t>
      </w:r>
      <w:r w:rsidRPr="00286A8A">
        <w:rPr>
          <w:rStyle w:val="TitleChar"/>
          <w:highlight w:val="cyan"/>
        </w:rPr>
        <w:t>haven't exhibited evidence</w:t>
      </w:r>
      <w:r w:rsidRPr="008C5D63">
        <w:rPr>
          <w:sz w:val="14"/>
        </w:rPr>
        <w:t xml:space="preserve"> that </w:t>
      </w:r>
      <w:r w:rsidRPr="00286A8A">
        <w:rPr>
          <w:rStyle w:val="TitleChar"/>
          <w:highlight w:val="cyan"/>
        </w:rPr>
        <w:t>terrorists use cyberspace</w:t>
      </w:r>
      <w:r w:rsidRPr="00286A8A">
        <w:rPr>
          <w:rStyle w:val="TitleChar"/>
        </w:rPr>
        <w:t xml:space="preserve"> for anything </w:t>
      </w:r>
      <w:r w:rsidRPr="00286A8A">
        <w:rPr>
          <w:rStyle w:val="TitleChar"/>
          <w:highlight w:val="cyan"/>
        </w:rPr>
        <w:t>beyond support activities</w:t>
      </w:r>
      <w:r w:rsidRPr="008C5D63">
        <w:rPr>
          <w:sz w:val="14"/>
        </w:rPr>
        <w:t xml:space="preserve">. "I don't know why. I really don't," he said last week in testimony before the U.S. House of Representatives Intelligence Committee. Cybersecurity expert James </w:t>
      </w:r>
      <w:r w:rsidRPr="00286A8A">
        <w:rPr>
          <w:rStyle w:val="TitleChar"/>
          <w:highlight w:val="cyan"/>
        </w:rPr>
        <w:t>Lewis, of</w:t>
      </w:r>
      <w:r w:rsidRPr="00286A8A">
        <w:rPr>
          <w:rStyle w:val="TitleChar"/>
        </w:rPr>
        <w:t xml:space="preserve"> </w:t>
      </w:r>
      <w:r w:rsidRPr="008C5D63">
        <w:rPr>
          <w:sz w:val="14"/>
        </w:rPr>
        <w:t xml:space="preserve">the </w:t>
      </w:r>
      <w:r w:rsidRPr="00286A8A">
        <w:rPr>
          <w:rStyle w:val="TitleChar"/>
          <w:highlight w:val="cyan"/>
        </w:rPr>
        <w:t>C</w:t>
      </w:r>
      <w:r w:rsidRPr="008C5D63">
        <w:rPr>
          <w:sz w:val="14"/>
        </w:rPr>
        <w:t xml:space="preserve">enter for </w:t>
      </w:r>
      <w:r w:rsidRPr="00286A8A">
        <w:rPr>
          <w:rStyle w:val="TitleChar"/>
          <w:highlight w:val="cyan"/>
        </w:rPr>
        <w:t>S</w:t>
      </w:r>
      <w:r w:rsidRPr="008C5D63">
        <w:rPr>
          <w:sz w:val="14"/>
        </w:rPr>
        <w:t xml:space="preserve">trategic and </w:t>
      </w:r>
      <w:r w:rsidRPr="00286A8A">
        <w:rPr>
          <w:rStyle w:val="TitleChar"/>
          <w:highlight w:val="cyan"/>
        </w:rPr>
        <w:t>I</w:t>
      </w:r>
      <w:r w:rsidRPr="008C5D63">
        <w:rPr>
          <w:sz w:val="14"/>
        </w:rPr>
        <w:t xml:space="preserve">nternational </w:t>
      </w:r>
      <w:r w:rsidRPr="00286A8A">
        <w:rPr>
          <w:rStyle w:val="TitleChar"/>
          <w:highlight w:val="cyan"/>
        </w:rPr>
        <w:t>S</w:t>
      </w:r>
      <w:r w:rsidRPr="008C5D63">
        <w:rPr>
          <w:sz w:val="14"/>
        </w:rPr>
        <w:t xml:space="preserve">tudies, </w:t>
      </w:r>
      <w:r w:rsidRPr="00286A8A">
        <w:rPr>
          <w:rStyle w:val="TitleChar"/>
          <w:highlight w:val="cyan"/>
        </w:rPr>
        <w:t>said</w:t>
      </w:r>
      <w:r w:rsidRPr="008C5D63">
        <w:rPr>
          <w:sz w:val="14"/>
        </w:rPr>
        <w:t xml:space="preserve"> in a telephone interview that </w:t>
      </w:r>
      <w:r w:rsidRPr="00286A8A">
        <w:rPr>
          <w:rStyle w:val="TitleChar"/>
          <w:highlight w:val="cyan"/>
        </w:rPr>
        <w:t>causing physical damage</w:t>
      </w:r>
      <w:r w:rsidRPr="008C5D63">
        <w:rPr>
          <w:sz w:val="14"/>
        </w:rPr>
        <w:t xml:space="preserve"> and devastation </w:t>
      </w:r>
      <w:r w:rsidRPr="00286A8A">
        <w:rPr>
          <w:rStyle w:val="TitleChar"/>
          <w:highlight w:val="cyan"/>
        </w:rPr>
        <w:t>using the Web is</w:t>
      </w:r>
      <w:r w:rsidRPr="00286A8A">
        <w:rPr>
          <w:rStyle w:val="TitleChar"/>
        </w:rPr>
        <w:t xml:space="preserve"> far more </w:t>
      </w:r>
      <w:r w:rsidRPr="00286A8A">
        <w:rPr>
          <w:rStyle w:val="TitleChar"/>
          <w:highlight w:val="cyan"/>
        </w:rPr>
        <w:t xml:space="preserve">complicated </w:t>
      </w:r>
      <w:r w:rsidRPr="00286A8A">
        <w:rPr>
          <w:rStyle w:val="TitleChar"/>
        </w:rPr>
        <w:t>than the minor attacks terrorist groups may be able to launch</w:t>
      </w:r>
      <w:r w:rsidRPr="008C5D63">
        <w:rPr>
          <w:sz w:val="14"/>
        </w:rPr>
        <w:t>. "They are looking for a splashier event," Lewis said. "</w:t>
      </w:r>
      <w:r w:rsidRPr="00286A8A">
        <w:rPr>
          <w:rStyle w:val="TitleChar"/>
          <w:highlight w:val="cyan"/>
        </w:rPr>
        <w:t>They want explosions</w:t>
      </w:r>
      <w:r w:rsidRPr="008C5D63">
        <w:rPr>
          <w:sz w:val="14"/>
        </w:rPr>
        <w:t xml:space="preserve"> and things that will play well on the nightly news. Making the traffic lights blink on and off might not do that for them." A key example of physical destruction caused by a cyberattack is the June 2010 </w:t>
      </w:r>
      <w:proofErr w:type="spellStart"/>
      <w:r w:rsidRPr="008C5D63">
        <w:rPr>
          <w:sz w:val="14"/>
        </w:rPr>
        <w:t>Stuxnet</w:t>
      </w:r>
      <w:proofErr w:type="spellEnd"/>
      <w:r w:rsidRPr="008C5D63">
        <w:rPr>
          <w:sz w:val="14"/>
        </w:rPr>
        <w:t xml:space="preserve"> virus, which infected computers at a nuclear reactor in Iran, causing it to malfunction and ultimately break down. The undetected virus caused the closure of the plant and setbacks in Iran's uranium enrichment program. Experts said that U.S. infrastructure is no better protected than the reactor in Iran was but that </w:t>
      </w:r>
      <w:r w:rsidRPr="00286A8A">
        <w:rPr>
          <w:rStyle w:val="TitleChar"/>
          <w:highlight w:val="cyan"/>
        </w:rPr>
        <w:t>terrorist groups aren't likely to have the resources to gain</w:t>
      </w:r>
      <w:r w:rsidRPr="00286A8A">
        <w:rPr>
          <w:rStyle w:val="TitleChar"/>
        </w:rPr>
        <w:t xml:space="preserve"> the internal </w:t>
      </w:r>
      <w:r w:rsidRPr="00286A8A">
        <w:rPr>
          <w:rStyle w:val="TitleChar"/>
          <w:highlight w:val="cyan"/>
        </w:rPr>
        <w:t>knowledge</w:t>
      </w:r>
      <w:r w:rsidRPr="00286A8A">
        <w:rPr>
          <w:rStyle w:val="TitleChar"/>
        </w:rPr>
        <w:t xml:space="preserve"> they would need </w:t>
      </w:r>
      <w:r w:rsidRPr="00286A8A">
        <w:rPr>
          <w:rStyle w:val="TitleChar"/>
          <w:highlight w:val="cyan"/>
        </w:rPr>
        <w:t>to infiltrate U.S. systems</w:t>
      </w:r>
      <w:r w:rsidRPr="00286A8A">
        <w:rPr>
          <w:rStyle w:val="TitleChar"/>
        </w:rPr>
        <w:t xml:space="preserve">. </w:t>
      </w:r>
      <w:r w:rsidRPr="008C5D63">
        <w:rPr>
          <w:sz w:val="14"/>
        </w:rPr>
        <w:t xml:space="preserve">"It's actually a lot harder not because of the technical component, but because of the amount of intelligence required to do it properly," said Allan Friedman of the Center for Technology Innovation at the Brookings Institution, a nonpartisan Washington think tank. Liam O </w:t>
      </w:r>
      <w:proofErr w:type="spellStart"/>
      <w:r w:rsidRPr="008C5D63">
        <w:rPr>
          <w:sz w:val="14"/>
        </w:rPr>
        <w:t>Murchu</w:t>
      </w:r>
      <w:proofErr w:type="spellEnd"/>
      <w:r w:rsidRPr="008C5D63">
        <w:rPr>
          <w:sz w:val="14"/>
        </w:rPr>
        <w:t xml:space="preserve">, of Symantec Corp., a California software security company, said, </w:t>
      </w:r>
      <w:proofErr w:type="spellStart"/>
      <w:r w:rsidRPr="008C5D63">
        <w:rPr>
          <w:sz w:val="14"/>
        </w:rPr>
        <w:t>Stuxnet</w:t>
      </w:r>
      <w:proofErr w:type="spellEnd"/>
      <w:r w:rsidRPr="008C5D63">
        <w:rPr>
          <w:sz w:val="14"/>
        </w:rPr>
        <w:t xml:space="preserve"> "has shown us that you can write a piece of software that will be able to change how a factory works." To replicate a similar attack -- one focused on a particular target -- would require precise insider intelligence and millions of dollars. </w:t>
      </w:r>
      <w:r w:rsidRPr="00286A8A">
        <w:rPr>
          <w:rStyle w:val="TitleChar"/>
        </w:rPr>
        <w:t xml:space="preserve">Terrorist organizations could look at </w:t>
      </w:r>
      <w:proofErr w:type="spellStart"/>
      <w:r w:rsidRPr="00286A8A">
        <w:rPr>
          <w:rStyle w:val="TitleChar"/>
        </w:rPr>
        <w:t>Stuxnet</w:t>
      </w:r>
      <w:proofErr w:type="spellEnd"/>
      <w:r w:rsidRPr="00286A8A">
        <w:rPr>
          <w:rStyle w:val="TitleChar"/>
        </w:rPr>
        <w:t xml:space="preserve"> as a blueprint</w:t>
      </w:r>
      <w:r w:rsidRPr="008C5D63">
        <w:rPr>
          <w:sz w:val="14"/>
        </w:rPr>
        <w:t xml:space="preserve">, </w:t>
      </w:r>
      <w:proofErr w:type="spellStart"/>
      <w:r w:rsidRPr="008C5D63">
        <w:rPr>
          <w:sz w:val="14"/>
        </w:rPr>
        <w:t>Murchu</w:t>
      </w:r>
      <w:proofErr w:type="spellEnd"/>
      <w:r w:rsidRPr="008C5D63">
        <w:rPr>
          <w:sz w:val="14"/>
        </w:rPr>
        <w:t xml:space="preserve"> said in a telephone interview, and they could also look at it to learn certain techniques. </w:t>
      </w:r>
      <w:r w:rsidRPr="00286A8A">
        <w:rPr>
          <w:rStyle w:val="TitleChar"/>
        </w:rPr>
        <w:t>However</w:t>
      </w:r>
      <w:r w:rsidRPr="008C5D63">
        <w:rPr>
          <w:sz w:val="14"/>
        </w:rPr>
        <w:t xml:space="preserve">, "the sophistication of the threats would depend on how skilled the attackers were and how much insider information they had," he said. Lewis, whose research at CSIS focuses on Internet policy and cybersecurity, said </w:t>
      </w:r>
      <w:r w:rsidRPr="00286A8A">
        <w:rPr>
          <w:rStyle w:val="TitleChar"/>
        </w:rPr>
        <w:t>the only organizations with the capability to do this</w:t>
      </w:r>
      <w:r w:rsidRPr="008C5D63">
        <w:rPr>
          <w:sz w:val="14"/>
        </w:rPr>
        <w:t xml:space="preserve"> -- at the moment -- </w:t>
      </w:r>
      <w:r w:rsidRPr="00286A8A">
        <w:rPr>
          <w:rStyle w:val="TitleChar"/>
        </w:rPr>
        <w:t>are nation states</w:t>
      </w:r>
      <w:r w:rsidRPr="008C5D63">
        <w:rPr>
          <w:sz w:val="14"/>
        </w:rPr>
        <w:t>.</w:t>
      </w:r>
    </w:p>
    <w:p w:rsidR="00B23F2F" w:rsidRPr="00B23F2F" w:rsidRDefault="00B23F2F" w:rsidP="00B23F2F"/>
    <w:p w:rsidR="003B4DB8" w:rsidRPr="003B4DB8" w:rsidRDefault="003B4DB8" w:rsidP="003B4DB8"/>
    <w:p w:rsidR="005E2766" w:rsidRDefault="005E2766" w:rsidP="005E2766"/>
    <w:p w:rsidR="005E2766" w:rsidRDefault="005E2766" w:rsidP="005E2766">
      <w:pPr>
        <w:spacing w:before="120"/>
        <w:jc w:val="both"/>
        <w:rPr>
          <w:rFonts w:ascii="Arial" w:hAnsi="Arial" w:cs="Arial"/>
          <w:sz w:val="20"/>
        </w:rPr>
      </w:pPr>
    </w:p>
    <w:p w:rsidR="005E2766" w:rsidRDefault="005E2766" w:rsidP="005E2766">
      <w:pPr>
        <w:spacing w:before="120"/>
        <w:jc w:val="both"/>
        <w:rPr>
          <w:rFonts w:ascii="Arial" w:hAnsi="Arial" w:cs="Arial"/>
          <w:sz w:val="20"/>
        </w:rPr>
      </w:pPr>
    </w:p>
    <w:p w:rsidR="005E2766" w:rsidRDefault="005E2766" w:rsidP="005E2766">
      <w:pPr>
        <w:spacing w:before="120"/>
        <w:jc w:val="both"/>
        <w:rPr>
          <w:rFonts w:ascii="Arial" w:hAnsi="Arial" w:cs="Arial"/>
          <w:sz w:val="20"/>
        </w:rPr>
      </w:pPr>
    </w:p>
    <w:p w:rsidR="005E2766" w:rsidRPr="00A05B04" w:rsidRDefault="005E2766" w:rsidP="005E2766"/>
    <w:p w:rsidR="005E2766" w:rsidRPr="00A05B04" w:rsidRDefault="005E2766" w:rsidP="005E2766"/>
    <w:p w:rsidR="005E2766" w:rsidRDefault="005E2766" w:rsidP="005E2766">
      <w:pPr>
        <w:spacing w:before="120"/>
        <w:jc w:val="both"/>
        <w:rPr>
          <w:rFonts w:ascii="Arial" w:hAnsi="Arial" w:cs="Arial"/>
          <w:sz w:val="20"/>
        </w:rPr>
      </w:pPr>
    </w:p>
    <w:p w:rsidR="005E2766" w:rsidRPr="00BC6637" w:rsidRDefault="005E2766" w:rsidP="005E2766"/>
    <w:p w:rsidR="005E2766" w:rsidRDefault="005E2766" w:rsidP="005E2766">
      <w:pPr>
        <w:spacing w:before="120"/>
        <w:jc w:val="both"/>
        <w:rPr>
          <w:rFonts w:ascii="Arial" w:hAnsi="Arial" w:cs="Arial"/>
          <w:sz w:val="20"/>
        </w:rPr>
      </w:pPr>
    </w:p>
    <w:p w:rsidR="005E2766" w:rsidRDefault="005E2766" w:rsidP="005E2766">
      <w:pPr>
        <w:spacing w:before="120"/>
        <w:jc w:val="both"/>
        <w:rPr>
          <w:rFonts w:ascii="Arial" w:hAnsi="Arial" w:cs="Arial"/>
          <w:sz w:val="20"/>
        </w:rPr>
      </w:pPr>
    </w:p>
    <w:p w:rsidR="005E2766" w:rsidRDefault="005E2766" w:rsidP="005E2766">
      <w:pPr>
        <w:spacing w:before="120"/>
        <w:jc w:val="both"/>
        <w:rPr>
          <w:rFonts w:ascii="Arial" w:hAnsi="Arial" w:cs="Arial"/>
          <w:sz w:val="20"/>
        </w:rPr>
      </w:pPr>
    </w:p>
    <w:p w:rsidR="005E2766" w:rsidRDefault="005E2766" w:rsidP="005E2766">
      <w:pPr>
        <w:spacing w:before="120"/>
        <w:jc w:val="both"/>
        <w:rPr>
          <w:rFonts w:ascii="Arial" w:hAnsi="Arial" w:cs="Arial"/>
          <w:sz w:val="20"/>
        </w:rPr>
      </w:pPr>
    </w:p>
    <w:p w:rsidR="005E2766" w:rsidRPr="00B55AD5" w:rsidRDefault="005E2766" w:rsidP="005E2766"/>
    <w:sectPr w:rsidR="005E2766"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Helvetica Neue">
    <w:altName w:val="Malgun Gothic"/>
    <w:charset w:val="00"/>
    <w:family w:val="auto"/>
    <w:pitch w:val="variable"/>
    <w:sig w:usb0="00000003" w:usb1="500079DB" w:usb2="0000001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0746732"/>
    <w:docVar w:name="VerbatimVersion" w:val="5.1"/>
  </w:docVars>
  <w:rsids>
    <w:rsidRoot w:val="00622090"/>
    <w:rsid w:val="000139A3"/>
    <w:rsid w:val="000574A4"/>
    <w:rsid w:val="000C5217"/>
    <w:rsid w:val="00100833"/>
    <w:rsid w:val="00104529"/>
    <w:rsid w:val="00105942"/>
    <w:rsid w:val="00107396"/>
    <w:rsid w:val="00144A4C"/>
    <w:rsid w:val="00176AB0"/>
    <w:rsid w:val="00177B7D"/>
    <w:rsid w:val="0018240A"/>
    <w:rsid w:val="0018322D"/>
    <w:rsid w:val="001B4B94"/>
    <w:rsid w:val="001B5776"/>
    <w:rsid w:val="001E527A"/>
    <w:rsid w:val="001F78CE"/>
    <w:rsid w:val="00251FC7"/>
    <w:rsid w:val="002855A7"/>
    <w:rsid w:val="002B146A"/>
    <w:rsid w:val="002B5E17"/>
    <w:rsid w:val="002E3DEE"/>
    <w:rsid w:val="00315690"/>
    <w:rsid w:val="00316B75"/>
    <w:rsid w:val="00325646"/>
    <w:rsid w:val="003460F2"/>
    <w:rsid w:val="003772D8"/>
    <w:rsid w:val="0038158C"/>
    <w:rsid w:val="003902BA"/>
    <w:rsid w:val="003A09E2"/>
    <w:rsid w:val="003B4DB8"/>
    <w:rsid w:val="003F06CE"/>
    <w:rsid w:val="00407037"/>
    <w:rsid w:val="00446AA0"/>
    <w:rsid w:val="004605D6"/>
    <w:rsid w:val="004A4C2E"/>
    <w:rsid w:val="004C60E8"/>
    <w:rsid w:val="004E3579"/>
    <w:rsid w:val="004E728B"/>
    <w:rsid w:val="004F39E0"/>
    <w:rsid w:val="00536A21"/>
    <w:rsid w:val="00537BD5"/>
    <w:rsid w:val="0057268A"/>
    <w:rsid w:val="005803A1"/>
    <w:rsid w:val="00587865"/>
    <w:rsid w:val="005D2912"/>
    <w:rsid w:val="005E2766"/>
    <w:rsid w:val="005F2B2B"/>
    <w:rsid w:val="006065BD"/>
    <w:rsid w:val="00622090"/>
    <w:rsid w:val="00645FA9"/>
    <w:rsid w:val="00646EC8"/>
    <w:rsid w:val="00647866"/>
    <w:rsid w:val="00665003"/>
    <w:rsid w:val="006A2AD0"/>
    <w:rsid w:val="006C2375"/>
    <w:rsid w:val="006D4ECC"/>
    <w:rsid w:val="00710827"/>
    <w:rsid w:val="00722258"/>
    <w:rsid w:val="007243E5"/>
    <w:rsid w:val="00735F22"/>
    <w:rsid w:val="007400BF"/>
    <w:rsid w:val="00766EA0"/>
    <w:rsid w:val="007A2226"/>
    <w:rsid w:val="007D4232"/>
    <w:rsid w:val="007F5B66"/>
    <w:rsid w:val="00823A1C"/>
    <w:rsid w:val="00845B9D"/>
    <w:rsid w:val="00860984"/>
    <w:rsid w:val="00876BD3"/>
    <w:rsid w:val="008B3ECB"/>
    <w:rsid w:val="008B4E85"/>
    <w:rsid w:val="008C1B2E"/>
    <w:rsid w:val="008F0505"/>
    <w:rsid w:val="0091627E"/>
    <w:rsid w:val="0097032B"/>
    <w:rsid w:val="009C7724"/>
    <w:rsid w:val="009D2EAD"/>
    <w:rsid w:val="009D54B2"/>
    <w:rsid w:val="009E1922"/>
    <w:rsid w:val="009F7ED2"/>
    <w:rsid w:val="00A4355E"/>
    <w:rsid w:val="00A513E2"/>
    <w:rsid w:val="00A5181F"/>
    <w:rsid w:val="00A93661"/>
    <w:rsid w:val="00A95652"/>
    <w:rsid w:val="00AB1D59"/>
    <w:rsid w:val="00AC0AB8"/>
    <w:rsid w:val="00AD06A0"/>
    <w:rsid w:val="00B23F2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37AC"/>
    <w:rsid w:val="00D325A9"/>
    <w:rsid w:val="00D36A8A"/>
    <w:rsid w:val="00D61409"/>
    <w:rsid w:val="00D6691E"/>
    <w:rsid w:val="00D71170"/>
    <w:rsid w:val="00DA1C92"/>
    <w:rsid w:val="00DA25D4"/>
    <w:rsid w:val="00DA6538"/>
    <w:rsid w:val="00DB1639"/>
    <w:rsid w:val="00E070DF"/>
    <w:rsid w:val="00E15E75"/>
    <w:rsid w:val="00E20A54"/>
    <w:rsid w:val="00E5262C"/>
    <w:rsid w:val="00EA10F6"/>
    <w:rsid w:val="00EC7DC4"/>
    <w:rsid w:val="00ED30CF"/>
    <w:rsid w:val="00F176EF"/>
    <w:rsid w:val="00F2164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9A591AF2-2D4F-43F5-8282-87B09221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A4C2E"/>
    <w:rPr>
      <w:rFonts w:ascii="Calibri" w:hAnsi="Calibri"/>
    </w:rPr>
  </w:style>
  <w:style w:type="paragraph" w:styleId="Heading1">
    <w:name w:val="heading 1"/>
    <w:aliases w:val="Pocket"/>
    <w:basedOn w:val="Normal"/>
    <w:next w:val="Normal"/>
    <w:link w:val="Heading1Char"/>
    <w:qFormat/>
    <w:rsid w:val="004A4C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 Char1, Char Char Char Char Char Char,Heading 2 Char1 Char1,Tags,Heading 2 Char1 Char,Heading 2 Char Char Char,Heading 2 Char1,Heading 2 Char Char"/>
    <w:basedOn w:val="Normal"/>
    <w:next w:val="Normal"/>
    <w:link w:val="Heading2Char"/>
    <w:uiPriority w:val="1"/>
    <w:unhideWhenUsed/>
    <w:qFormat/>
    <w:rsid w:val="004A4C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4A4C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4A4C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4C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C2E"/>
  </w:style>
  <w:style w:type="character" w:customStyle="1" w:styleId="Heading1Char">
    <w:name w:val="Heading 1 Char"/>
    <w:aliases w:val="Pocket Char"/>
    <w:basedOn w:val="DefaultParagraphFont"/>
    <w:link w:val="Heading1"/>
    <w:rsid w:val="004A4C2E"/>
    <w:rPr>
      <w:rFonts w:ascii="Calibri" w:eastAsiaTheme="majorEastAsia" w:hAnsi="Calibri" w:cstheme="majorBidi"/>
      <w:b/>
      <w:sz w:val="52"/>
      <w:szCs w:val="32"/>
    </w:rPr>
  </w:style>
  <w:style w:type="character" w:customStyle="1" w:styleId="Heading2Char">
    <w:name w:val="Heading 2 Char"/>
    <w:aliases w:val="Hat Char,Heading 2 Char2 Char1,Heading 2 Char Char1 Char, Char Char Char Char Char Char Char,Heading 2 Char1 Char1 Char,Tags Char,Heading 2 Char1 Char Char1,Heading 2 Char Char Char Char1,Heading 2 Char1 Char2,Heading 2 Char Char Char1"/>
    <w:basedOn w:val="DefaultParagraphFont"/>
    <w:link w:val="Heading2"/>
    <w:uiPriority w:val="1"/>
    <w:rsid w:val="004A4C2E"/>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4A4C2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A4C2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4A4C2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A4C2E"/>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A4C2E"/>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4A4C2E"/>
    <w:rPr>
      <w:color w:val="auto"/>
      <w:u w:val="none"/>
    </w:rPr>
  </w:style>
  <w:style w:type="character" w:styleId="FollowedHyperlink">
    <w:name w:val="FollowedHyperlink"/>
    <w:basedOn w:val="DefaultParagraphFont"/>
    <w:uiPriority w:val="99"/>
    <w:semiHidden/>
    <w:unhideWhenUsed/>
    <w:rsid w:val="004A4C2E"/>
    <w:rPr>
      <w:color w:val="auto"/>
      <w:u w:val="none"/>
    </w:rPr>
  </w:style>
  <w:style w:type="paragraph" w:customStyle="1" w:styleId="textbold">
    <w:name w:val="text bold"/>
    <w:basedOn w:val="Normal"/>
    <w:link w:val="Emphasis"/>
    <w:uiPriority w:val="7"/>
    <w:qFormat/>
    <w:rsid w:val="00AD06A0"/>
    <w:pPr>
      <w:widowControl w:val="0"/>
      <w:ind w:left="720"/>
      <w:jc w:val="both"/>
    </w:pPr>
    <w:rPr>
      <w:b/>
      <w:iCs/>
      <w:u w:val="single"/>
      <w:bdr w:val="single" w:sz="8" w:space="0" w:color="auto"/>
    </w:rPr>
  </w:style>
  <w:style w:type="paragraph" w:customStyle="1" w:styleId="UnderlinePara">
    <w:name w:val="Underline Para"/>
    <w:basedOn w:val="Normal"/>
    <w:uiPriority w:val="6"/>
    <w:qFormat/>
    <w:rsid w:val="00AD06A0"/>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A5181F"/>
    <w:rPr>
      <w:rFonts w:ascii="Garamond" w:hAnsi="Garamond"/>
      <w:sz w:val="22"/>
      <w:szCs w:val="24"/>
      <w:u w:val="single"/>
      <w:lang w:val="en-US" w:eastAsia="en-US" w:bidi="ar-SA"/>
    </w:rPr>
  </w:style>
  <w:style w:type="character" w:customStyle="1" w:styleId="Author-Date">
    <w:name w:val="Author-Date"/>
    <w:uiPriority w:val="99"/>
    <w:qFormat/>
    <w:rsid w:val="00A5181F"/>
    <w:rPr>
      <w:b/>
      <w:sz w:val="24"/>
    </w:rPr>
  </w:style>
  <w:style w:type="paragraph" w:styleId="Title">
    <w:name w:val="Title"/>
    <w:aliases w:val="Bold Underlined,UNDERLINE,Cites and Cards,title,Block Heading"/>
    <w:basedOn w:val="Normal"/>
    <w:link w:val="TitleChar"/>
    <w:uiPriority w:val="6"/>
    <w:qFormat/>
    <w:rsid w:val="00B23F2F"/>
    <w:pPr>
      <w:widowControl w:val="0"/>
      <w:autoSpaceDE w:val="0"/>
      <w:autoSpaceDN w:val="0"/>
      <w:adjustRightInd w:val="0"/>
      <w:spacing w:before="240" w:after="60"/>
      <w:jc w:val="center"/>
      <w:outlineLvl w:val="0"/>
    </w:pPr>
    <w:rPr>
      <w:rFonts w:ascii="Garamond" w:hAnsi="Garamond"/>
      <w:szCs w:val="24"/>
      <w:u w:val="single"/>
    </w:rPr>
  </w:style>
  <w:style w:type="character" w:customStyle="1" w:styleId="TitleChar1">
    <w:name w:val="Title Char1"/>
    <w:basedOn w:val="DefaultParagraphFont"/>
    <w:uiPriority w:val="99"/>
    <w:semiHidden/>
    <w:rsid w:val="00B23F2F"/>
    <w:rPr>
      <w:rFonts w:asciiTheme="majorHAnsi" w:eastAsiaTheme="majorEastAsia" w:hAnsiTheme="majorHAnsi" w:cstheme="majorBidi"/>
      <w:spacing w:val="-10"/>
      <w:kern w:val="28"/>
      <w:sz w:val="56"/>
      <w:szCs w:val="56"/>
    </w:rPr>
  </w:style>
  <w:style w:type="character" w:customStyle="1" w:styleId="underline">
    <w:name w:val="underline"/>
    <w:qFormat/>
    <w:rsid w:val="00B23F2F"/>
    <w:rPr>
      <w:u w:val="single"/>
    </w:rPr>
  </w:style>
  <w:style w:type="paragraph" w:customStyle="1" w:styleId="cardtext">
    <w:name w:val="card text"/>
    <w:basedOn w:val="Normal"/>
    <w:link w:val="cardtextChar"/>
    <w:qFormat/>
    <w:rsid w:val="00B23F2F"/>
    <w:pPr>
      <w:ind w:left="288" w:right="288"/>
    </w:pPr>
    <w:rPr>
      <w:rFonts w:ascii="Times New Roman" w:hAnsi="Times New Roman"/>
      <w:sz w:val="20"/>
    </w:rPr>
  </w:style>
  <w:style w:type="character" w:customStyle="1" w:styleId="cardtextChar">
    <w:name w:val="card text Char"/>
    <w:basedOn w:val="DefaultParagraphFont"/>
    <w:link w:val="cardtext"/>
    <w:rsid w:val="00B23F2F"/>
    <w:rPr>
      <w:rFonts w:ascii="Times New Roman" w:hAnsi="Times New Roman"/>
      <w:sz w:val="20"/>
    </w:rPr>
  </w:style>
  <w:style w:type="character" w:customStyle="1" w:styleId="evidencetextChar1">
    <w:name w:val="evidence text Char1"/>
    <w:basedOn w:val="DefaultParagraphFont"/>
    <w:link w:val="evidencetext"/>
    <w:locked/>
    <w:rsid w:val="00B23F2F"/>
    <w:rPr>
      <w:rFonts w:ascii="Arial" w:eastAsia="Times New Roman" w:hAnsi="Arial" w:cs="Times New Roman"/>
      <w:color w:val="000000"/>
      <w:sz w:val="16"/>
    </w:rPr>
  </w:style>
  <w:style w:type="paragraph" w:customStyle="1" w:styleId="evidencetext">
    <w:name w:val="evidence text"/>
    <w:basedOn w:val="Normal"/>
    <w:link w:val="evidencetextChar1"/>
    <w:qFormat/>
    <w:rsid w:val="00B23F2F"/>
    <w:pPr>
      <w:ind w:left="1008" w:right="720"/>
    </w:pPr>
    <w:rPr>
      <w:rFonts w:ascii="Arial" w:eastAsia="Times New Roman" w:hAnsi="Arial" w:cs="Times New Roman"/>
      <w:color w:val="000000"/>
      <w:sz w:val="16"/>
    </w:rPr>
  </w:style>
  <w:style w:type="paragraph" w:styleId="TOCHeading">
    <w:name w:val="TOC Heading"/>
    <w:basedOn w:val="Heading1"/>
    <w:next w:val="Normal"/>
    <w:uiPriority w:val="39"/>
    <w:unhideWhenUsed/>
    <w:qFormat/>
    <w:rsid w:val="00446AA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446AA0"/>
    <w:pPr>
      <w:spacing w:after="100"/>
      <w:ind w:left="220"/>
    </w:pPr>
  </w:style>
  <w:style w:type="paragraph" w:styleId="TOC3">
    <w:name w:val="toc 3"/>
    <w:basedOn w:val="Normal"/>
    <w:next w:val="Normal"/>
    <w:autoRedefine/>
    <w:uiPriority w:val="39"/>
    <w:unhideWhenUsed/>
    <w:rsid w:val="00446AA0"/>
    <w:pPr>
      <w:spacing w:after="100"/>
      <w:ind w:left="440"/>
    </w:pPr>
  </w:style>
  <w:style w:type="paragraph" w:styleId="TOC1">
    <w:name w:val="toc 1"/>
    <w:basedOn w:val="Normal"/>
    <w:next w:val="Normal"/>
    <w:autoRedefine/>
    <w:uiPriority w:val="39"/>
    <w:unhideWhenUsed/>
    <w:rsid w:val="00446AA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5/03/will-south-korea-have-to-bomb-the-north-eventually/" TargetMode="External"/><Relationship Id="rId18" Type="http://schemas.openxmlformats.org/officeDocument/2006/relationships/hyperlink" Target="http://blogs.cfr.org/asia/2016/01/08/where-china-and-the-united-states-disagree-on-north-korea/" TargetMode="External"/><Relationship Id="rId26" Type="http://schemas.openxmlformats.org/officeDocument/2006/relationships/hyperlink" Target="https://www.stratfor.com/analysis/border-standoff-south-korea-adopts-more-aggressive-posture" TargetMode="External"/><Relationship Id="rId39" Type="http://schemas.openxmlformats.org/officeDocument/2006/relationships/hyperlink" Target="http://www.cato.org/pub_display.php?pub_id=11628" TargetMode="External"/><Relationship Id="rId21" Type="http://schemas.openxmlformats.org/officeDocument/2006/relationships/hyperlink" Target="http://english.yonhapnews.co.kr/national/2016/03/29/0301000000AEN20160329002500315.html" TargetMode="External"/><Relationship Id="rId34" Type="http://schemas.openxmlformats.org/officeDocument/2006/relationships/hyperlink" Target="http://www.japantimes.co.jp/opinion/2016/01/14/commentary/world-commentary/dont-believe-all-the-myths-about-north-korea/" TargetMode="External"/><Relationship Id="rId42" Type="http://schemas.openxmlformats.org/officeDocument/2006/relationships/hyperlink" Target="http://www.nytimes.com/interactive/2013/04/12/world/asia/north-korea-questions.html?_r=0" TargetMode="External"/><Relationship Id="rId47" Type="http://schemas.openxmlformats.org/officeDocument/2006/relationships/hyperlink" Target="https://www.washingtonpost.com/opinions/the-price-of-inattention-to-north-korea/2015/12/18/a3eb5308-9d3b-11e5-8728-1af6af208198_story.html?tid=a_inl" TargetMode="External"/><Relationship Id="rId50" Type="http://schemas.openxmlformats.org/officeDocument/2006/relationships/hyperlink" Target="https://www.bostonglobe.com/news/world/2016/02/26/doubts-asia-over-whether-new-sanctions-against-north-korea-can-work/ptfdGOiberUkznz4FI1IxI/story.html" TargetMode="External"/><Relationship Id="rId55" Type="http://schemas.openxmlformats.org/officeDocument/2006/relationships/hyperlink" Target="http://thediplomat.com/2012/10/japan-joining-the-nuclear-weapons-club-it-could/" TargetMode="External"/><Relationship Id="rId63" Type="http://schemas.openxmlformats.org/officeDocument/2006/relationships/hyperlink" Target="http://www.koreatimes.co.kr/www/news/nation/2016/07/120_209303.html" TargetMode="External"/><Relationship Id="rId68" Type="http://schemas.openxmlformats.org/officeDocument/2006/relationships/image" Target="media/image1.jpeg"/><Relationship Id="rId76" Type="http://schemas.openxmlformats.org/officeDocument/2006/relationships/hyperlink" Target="http://www.businessinsider.com/what-hackers-can-do-to-our-power-grid-2014-11" TargetMode="External"/><Relationship Id="rId84" Type="http://schemas.openxmlformats.org/officeDocument/2006/relationships/hyperlink" Target="https://twq.elliott.gwu.edu/sites/twq.elliott.gwu.edu/files/downloads/Taylor_PDF.pdf" TargetMode="External"/><Relationship Id="rId89" Type="http://schemas.openxmlformats.org/officeDocument/2006/relationships/hyperlink" Target="http://ifair.eu/think/english-benign-or-bellicose-china-and-the-south-china-sea-the-ambiguities-of-the-peaceful-rise-paradigm/" TargetMode="External"/><Relationship Id="rId7" Type="http://schemas.openxmlformats.org/officeDocument/2006/relationships/hyperlink" Target="https://www.aei.org/publication/seeing-north-korea/" TargetMode="External"/><Relationship Id="rId71" Type="http://schemas.openxmlformats.org/officeDocument/2006/relationships/hyperlink" Target="http://www.eai.or.kr/data/bbs/kor_report/2015031215253285.pdf" TargetMode="External"/><Relationship Id="rId92" Type="http://schemas.openxmlformats.org/officeDocument/2006/relationships/hyperlink" Target="http://www.foreignpolicy.com/articles/2012/02/27/cyberwar" TargetMode="External"/><Relationship Id="rId2" Type="http://schemas.openxmlformats.org/officeDocument/2006/relationships/numbering" Target="numbering.xml"/><Relationship Id="rId16" Type="http://schemas.openxmlformats.org/officeDocument/2006/relationships/hyperlink" Target="http://time.com/3980075/these-5-facts-explain-the-obstacles-to-the-trans-pacific-partnership/" TargetMode="External"/><Relationship Id="rId29" Type="http://schemas.openxmlformats.org/officeDocument/2006/relationships/hyperlink" Target="http://www.koreatimes.co.kr/www/news/opinon/2015/06/197_132154.html" TargetMode="External"/><Relationship Id="rId11" Type="http://schemas.openxmlformats.org/officeDocument/2006/relationships/hyperlink" Target="http://nationalinterest.org/blog/the-skeptics/how-america-should-respond-north-korea-5-steps-14849" TargetMode="External"/><Relationship Id="rId24" Type="http://schemas.openxmlformats.org/officeDocument/2006/relationships/hyperlink" Target="http://www.cnn.com/2015/08/24/asia/koreas-tensions/" TargetMode="External"/><Relationship Id="rId32" Type="http://schemas.openxmlformats.org/officeDocument/2006/relationships/hyperlink" Target="http://www.straitstimes.com/asia/east-asia/two-koreas-reach-deal-but-analysts-doubt-calm-will-last" TargetMode="External"/><Relationship Id="rId37" Type="http://schemas.openxmlformats.org/officeDocument/2006/relationships/hyperlink" Target="http://www.campaignforliberty.com/article.php?view=100" TargetMode="External"/><Relationship Id="rId40" Type="http://schemas.openxmlformats.org/officeDocument/2006/relationships/hyperlink" Target="http://www.ocregister.com/articles/north-678016-korea-korean.html" TargetMode="External"/><Relationship Id="rId45" Type="http://schemas.openxmlformats.org/officeDocument/2006/relationships/hyperlink" Target="http://thediplomat.com/2016/07/why-economic-sanctions-have-failed-against-north-korea/" TargetMode="External"/><Relationship Id="rId53" Type="http://schemas.openxmlformats.org/officeDocument/2006/relationships/hyperlink" Target="http://nationalinterest.org/feature/will-americas-asian-allies-go-nuclear-16055" TargetMode="External"/><Relationship Id="rId58" Type="http://schemas.openxmlformats.org/officeDocument/2006/relationships/hyperlink" Target="http://www.state.gov/p/eap/rls/rm/2014/06/228415.htm" TargetMode="External"/><Relationship Id="rId66" Type="http://schemas.openxmlformats.org/officeDocument/2006/relationships/hyperlink" Target="http://www.worldpoliticsreview.com/articles/13795/the-contrasting-trajectories-of-chinas-east-asia-policy" TargetMode="External"/><Relationship Id="rId74" Type="http://schemas.openxmlformats.org/officeDocument/2006/relationships/hyperlink" Target="http://www.eai.or.kr/data/bbs/kor_report/2015031215253285.pdf" TargetMode="External"/><Relationship Id="rId79" Type="http://schemas.openxmlformats.org/officeDocument/2006/relationships/hyperlink" Target="http://www.japantimes.co.jp/opinion/2015/05/31/commentary/world-commentary/south-china-sea-disputes-test-chinas-peaceful-rise/" TargetMode="External"/><Relationship Id="rId87" Type="http://schemas.openxmlformats.org/officeDocument/2006/relationships/hyperlink" Target="http://www.japantimes.co.jp/news/2015/08/04/asia-pacific/malaysia-seeks-amicable-solution-south-china-sea-dispute/" TargetMode="External"/><Relationship Id="rId5" Type="http://schemas.openxmlformats.org/officeDocument/2006/relationships/webSettings" Target="webSettings.xml"/><Relationship Id="rId61" Type="http://schemas.openxmlformats.org/officeDocument/2006/relationships/hyperlink" Target="http://www.state.gov/p/eap/rls/rm/2014/06/228415.htm" TargetMode="External"/><Relationship Id="rId82" Type="http://schemas.openxmlformats.org/officeDocument/2006/relationships/hyperlink" Target="https://twq.elliott.gwu.edu/sites/twq.elliott.gwu.edu/files/downloads/Taylor_PDF.pdf" TargetMode="External"/><Relationship Id="rId90" Type="http://schemas.openxmlformats.org/officeDocument/2006/relationships/hyperlink" Target="https://twq.elliott.gwu.edu/sites/twq.elliott.gwu.edu/files/downloads/Taylor_PDF.pdf" TargetMode="External"/><Relationship Id="rId95" Type="http://schemas.openxmlformats.org/officeDocument/2006/relationships/fontTable" Target="fontTable.xml"/><Relationship Id="rId19" Type="http://schemas.openxmlformats.org/officeDocument/2006/relationships/hyperlink" Target="http://www.cnn.com/2016/01/15/opinions/lee-stanton-north-korea-sanctions/" TargetMode="External"/><Relationship Id="rId14" Type="http://schemas.openxmlformats.org/officeDocument/2006/relationships/hyperlink" Target="http://www.nytimes.com/2016/07/14/world/asia/maybe-north-koreas-nuclear-goals-arent-a-farce-after-all.html?_r=0" TargetMode="External"/><Relationship Id="rId22" Type="http://schemas.openxmlformats.org/officeDocument/2006/relationships/hyperlink" Target="http://fas.org/blogs/security/2013/04/better-understanding-north-korea-part-2/" TargetMode="External"/><Relationship Id="rId27" Type="http://schemas.openxmlformats.org/officeDocument/2006/relationships/hyperlink" Target="http://www.telegraph.co.uk/news/worldnews/asia/northkorea/11816941/What-is-happening-in-North-and-South-Korea-and-will-they-go-to-war.html" TargetMode="External"/><Relationship Id="rId30" Type="http://schemas.openxmlformats.org/officeDocument/2006/relationships/hyperlink" Target="http://www.nytimes.com/interactive/2013/04/12/world/asia/north-korea-questions.html?_r=0" TargetMode="External"/><Relationship Id="rId35" Type="http://schemas.openxmlformats.org/officeDocument/2006/relationships/hyperlink" Target="http://www.telegraph.co.uk/news/worldnews/asia/northkorea/11816941/What-is-happening-in-North-and-South-Korea-and-will-they-go-to-war.html" TargetMode="External"/><Relationship Id="rId43" Type="http://schemas.openxmlformats.org/officeDocument/2006/relationships/hyperlink" Target="http://ajw.asahi.com/article/asia/korean_peninsula/AJ201304140058" TargetMode="External"/><Relationship Id="rId48" Type="http://schemas.openxmlformats.org/officeDocument/2006/relationships/hyperlink" Target="https://www.bostonglobe.com/news/world/2016/02/26/doubts-asia-over-whether-new-sanctions-against-north-korea-can-work/ptfdGOiberUkznz4FI1IxI/story.html" TargetMode="External"/><Relationship Id="rId56" Type="http://schemas.openxmlformats.org/officeDocument/2006/relationships/hyperlink" Target="http://nautilus.org/napsnet/napsnet-policy-forum/should-south-korea-go-nuclear/~~" TargetMode="External"/><Relationship Id="rId64" Type="http://schemas.openxmlformats.org/officeDocument/2006/relationships/hyperlink" Target="http://www.koreatimes.co.kr/www/news/nation/2016/02/116_198058.html" TargetMode="External"/><Relationship Id="rId69" Type="http://schemas.openxmlformats.org/officeDocument/2006/relationships/hyperlink" Target="http://www.sciencedirect.com/science/article/pii/S0016328710000352" TargetMode="External"/><Relationship Id="rId77" Type="http://schemas.openxmlformats.org/officeDocument/2006/relationships/hyperlink" Target="http://www.eai.or.kr/data/bbs/kor_report/2015031215253285.pdf" TargetMode="External"/><Relationship Id="rId8" Type="http://schemas.openxmlformats.org/officeDocument/2006/relationships/hyperlink" Target="http://thediplomat.com/2016/01/the-trouble-with-the-us-bomber-overflight-against-north-korea/" TargetMode="External"/><Relationship Id="rId51" Type="http://schemas.openxmlformats.org/officeDocument/2006/relationships/hyperlink" Target="https://www.bostonglobe.com/news/world/2016/02/26/doubts-asia-over-whether-new-sanctions-against-north-korea-can-work/ptfdGOiberUkznz4FI1IxI/story.html" TargetMode="External"/><Relationship Id="rId72" Type="http://schemas.openxmlformats.org/officeDocument/2006/relationships/hyperlink" Target="http://blogs.cfr.org/cyber/2015/06/04/south-koreas-difficult-path-as-a-middle-power-in-international-cyber-politics/" TargetMode="External"/><Relationship Id="rId80" Type="http://schemas.openxmlformats.org/officeDocument/2006/relationships/hyperlink" Target="http://www.foreignpolicy.com/articles/2011/07/11/the_south_china_seas_georgia_scenario?page=0,2" TargetMode="External"/><Relationship Id="rId85" Type="http://schemas.openxmlformats.org/officeDocument/2006/relationships/hyperlink" Target="https://twq.elliott.gwu.edu/sites/twq.elliott.gwu.edu/files/downloads/Taylor_PDF.pdf" TargetMode="External"/><Relationship Id="rId93" Type="http://schemas.openxmlformats.org/officeDocument/2006/relationships/hyperlink" Target="http://www.strategicstudiesinstitute.army.mil/pdffiles/PUB1147.pdf" TargetMode="External"/><Relationship Id="rId3" Type="http://schemas.openxmlformats.org/officeDocument/2006/relationships/styles" Target="styles.xml"/><Relationship Id="rId12" Type="http://schemas.openxmlformats.org/officeDocument/2006/relationships/hyperlink" Target="http://nationalinterest.org/blog/the-skeptics/how-america-should-respond-north-korea-5-steps-14849" TargetMode="External"/><Relationship Id="rId17" Type="http://schemas.openxmlformats.org/officeDocument/2006/relationships/hyperlink" Target="http://fas.org/blogs/security/2013/04/better-understanding-north-korea-part-1/" TargetMode="External"/><Relationship Id="rId25" Type="http://schemas.openxmlformats.org/officeDocument/2006/relationships/hyperlink" Target="http://www.npr.org/sections/thetwo-way/2015/08/25/434547721/after-days-of-talks-tense-standoff-north-and-south-korea-reach-detente" TargetMode="External"/><Relationship Id="rId33" Type="http://schemas.openxmlformats.org/officeDocument/2006/relationships/hyperlink" Target="http://thediplomat.com/2016/01/the-north-korean-hydrogen-bomb-test-and-the-us-japan-alliance/" TargetMode="External"/><Relationship Id="rId38" Type="http://schemas.openxmlformats.org/officeDocument/2006/relationships/hyperlink" Target="http://sites/google.com/site/nzdprksociety" TargetMode="External"/><Relationship Id="rId46" Type="http://schemas.openxmlformats.org/officeDocument/2006/relationships/hyperlink" Target="http://www.ciis.org.cn/english/2015-07/10/content_8062011.htm" TargetMode="External"/><Relationship Id="rId59" Type="http://schemas.openxmlformats.org/officeDocument/2006/relationships/hyperlink" Target="http://www.state.gov/p/eap/rls/rm/2014/06/228415.htm" TargetMode="External"/><Relationship Id="rId67" Type="http://schemas.openxmlformats.org/officeDocument/2006/relationships/hyperlink" Target="http://www.eai.or.kr/data/bbs/eng_report/2015030618362920.pdf" TargetMode="External"/><Relationship Id="rId20" Type="http://schemas.openxmlformats.org/officeDocument/2006/relationships/hyperlink" Target="http://www.campaignforliberty.com/article.php?view=100" TargetMode="External"/><Relationship Id="rId41" Type="http://schemas.openxmlformats.org/officeDocument/2006/relationships/hyperlink" Target="http://www.csmonitor.com/2009/0728/p09s02-coop.html" TargetMode="External"/><Relationship Id="rId54" Type="http://schemas.openxmlformats.org/officeDocument/2006/relationships/hyperlink" Target="http://www.cnn.com/2015/09/20/opinions/japan-military-opinion-berger/" TargetMode="External"/><Relationship Id="rId62" Type="http://schemas.openxmlformats.org/officeDocument/2006/relationships/hyperlink" Target="http://www.state.gov/p/eap/rls/rm/2014/06/228415.htm" TargetMode="External"/><Relationship Id="rId70" Type="http://schemas.openxmlformats.org/officeDocument/2006/relationships/hyperlink" Target="http://blogs.cfr.org/cyber/2015/06/04/south-koreas-difficult-path-as-a-middle-power-in-international-cyber-politics/" TargetMode="External"/><Relationship Id="rId75" Type="http://schemas.openxmlformats.org/officeDocument/2006/relationships/hyperlink" Target="http://www.heritage.org/research/reports/2016/01/prospects-for-extended-deterrence-in-space-and-cyber-the-case-of-the-prc" TargetMode="External"/><Relationship Id="rId83" Type="http://schemas.openxmlformats.org/officeDocument/2006/relationships/hyperlink" Target="https://twq.elliott.gwu.edu/sites/twq.elliott.gwu.edu/files/downloads/Taylor_PDF.pdf" TargetMode="External"/><Relationship Id="rId88" Type="http://schemas.openxmlformats.org/officeDocument/2006/relationships/hyperlink" Target="http://theweatherspace.com/2015/08/08/102031-settle-south-china-sea-dispute-under-un-convention/" TargetMode="External"/><Relationship Id="rId91" Type="http://schemas.openxmlformats.org/officeDocument/2006/relationships/hyperlink" Target="http://www.usnews.com/opinion/blogs/world-report/2013/03/20/cyber-attacks-not-yet-an-existential-threat-to-the-u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lgemeiner.com/2016/02/16/america-must-improve-its-national-missile-defense-program/" TargetMode="External"/><Relationship Id="rId15" Type="http://schemas.openxmlformats.org/officeDocument/2006/relationships/hyperlink" Target="http://www.nytimes.com/2016/07/14/world/asia/maybe-north-koreas-nuclear-goals-arent-a-farce-after-all.html?_r=3" TargetMode="External"/><Relationship Id="rId23" Type="http://schemas.openxmlformats.org/officeDocument/2006/relationships/hyperlink" Target="http://fas.org/blogs/security/2013/04/better-understanding-north-korea-part-2/" TargetMode="External"/><Relationship Id="rId28" Type="http://schemas.openxmlformats.org/officeDocument/2006/relationships/hyperlink" Target="https://www.washingtonpost.com/news/worldviews/wp/2015/08/17/north-korea-has-threatened-a-u-s-attack-for-years-why-arent-you-scared/" TargetMode="External"/><Relationship Id="rId36" Type="http://schemas.openxmlformats.org/officeDocument/2006/relationships/hyperlink" Target="http://www.ocregister.com/articles/north-678016-korea-korean.html" TargetMode="External"/><Relationship Id="rId49" Type="http://schemas.openxmlformats.org/officeDocument/2006/relationships/hyperlink" Target="https://www.bostonglobe.com/news/world/2016/02/26/doubts-asia-over-whether-new-sanctions-against-north-korea-can-work/ptfdGOiberUkznz4FI1IxI/story.html" TargetMode="External"/><Relationship Id="rId57" Type="http://schemas.openxmlformats.org/officeDocument/2006/relationships/hyperlink" Target="http://www.state.gov/p/eap/rls/rm/2014/06/228415.htm" TargetMode="External"/><Relationship Id="rId10" Type="http://schemas.openxmlformats.org/officeDocument/2006/relationships/hyperlink" Target="http://www.japanfocus.org/-Michael-Hamel_Green/3267/article.html" TargetMode="External"/><Relationship Id="rId31" Type="http://schemas.openxmlformats.org/officeDocument/2006/relationships/hyperlink" Target="http://ajw.asahi.com/article/asia/korean_peninsula/AJ201304140058" TargetMode="External"/><Relationship Id="rId44" Type="http://schemas.openxmlformats.org/officeDocument/2006/relationships/hyperlink" Target="http://sites/google.com/site/nzdprksociety" TargetMode="External"/><Relationship Id="rId52" Type="http://schemas.openxmlformats.org/officeDocument/2006/relationships/hyperlink" Target="http://nationalinterest.org/feature/will-americas-asian-allies-go-nuclear-16055" TargetMode="External"/><Relationship Id="rId60" Type="http://schemas.openxmlformats.org/officeDocument/2006/relationships/hyperlink" Target="http://www.state.gov/p/eap/rls/rm/2014/06/228415.htm" TargetMode="External"/><Relationship Id="rId65" Type="http://schemas.openxmlformats.org/officeDocument/2006/relationships/hyperlink" Target="http://www.aljazeera.com/indepth/opinion/2015/09/china-choose-south-korea-150902073117753.html" TargetMode="External"/><Relationship Id="rId73" Type="http://schemas.openxmlformats.org/officeDocument/2006/relationships/hyperlink" Target="http://www.eai.or.kr/data/bbs/kor_report/2015031215253285.pdf" TargetMode="External"/><Relationship Id="rId78" Type="http://schemas.openxmlformats.org/officeDocument/2006/relationships/hyperlink" Target="https://twq.elliott.gwu.edu/sites/twq.elliott.gwu.edu/files/downloads/Taylor_PDF.pdf" TargetMode="External"/><Relationship Id="rId81" Type="http://schemas.openxmlformats.org/officeDocument/2006/relationships/hyperlink" Target="https://twq.elliott.gwu.edu/sites/twq.elliott.gwu.edu/files/downloads/Taylor_PDF.pdf" TargetMode="External"/><Relationship Id="rId86" Type="http://schemas.openxmlformats.org/officeDocument/2006/relationships/hyperlink" Target="https://twq.elliott.gwu.edu/sites/twq.elliott.gwu.edu/files/downloads/Taylor_PDF.pdf" TargetMode="External"/><Relationship Id="rId94" Type="http://schemas.openxmlformats.org/officeDocument/2006/relationships/hyperlink" Target="http://www.nytimes.com/roomfordebate/2012/10/17/should-industry-face-more-cybersecurity-mandates" TargetMode="External"/><Relationship Id="rId4" Type="http://schemas.openxmlformats.org/officeDocument/2006/relationships/settings" Target="settings.xml"/><Relationship Id="rId9" Type="http://schemas.openxmlformats.org/officeDocument/2006/relationships/hyperlink" Target="http://thediplomat.com/2013/04/north-korea-and-the-fallacy-of-accidental-wars/?allpages=y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SAMFORD-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E2D9D-BC89-40DC-BAD0-86F77B772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90</Pages>
  <Words>50306</Words>
  <Characters>286748</Characters>
  <Application>Microsoft Office Word</Application>
  <DocSecurity>0</DocSecurity>
  <Lines>2389</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Galloway, Ryan W.</cp:lastModifiedBy>
  <cp:revision>2</cp:revision>
  <dcterms:created xsi:type="dcterms:W3CDTF">2016-07-18T01:15:00Z</dcterms:created>
  <dcterms:modified xsi:type="dcterms:W3CDTF">2016-07-18T01:15:00Z</dcterms:modified>
</cp:coreProperties>
</file>