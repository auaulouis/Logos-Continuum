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86B" w:rsidRPr="00AA2381" w:rsidRDefault="0053386B" w:rsidP="0053386B">
      <w:pPr>
        <w:rPr>
          <w:rFonts w:ascii="Georgia" w:hAnsi="Georgia"/>
        </w:rPr>
      </w:pPr>
    </w:p>
    <w:p w:rsidR="0053386B" w:rsidRDefault="00796A96" w:rsidP="0053386B">
      <w:pPr>
        <w:pStyle w:val="Heading1"/>
        <w:rPr>
          <w:rFonts w:eastAsia="ヒラギノ角ゴ Pro W3"/>
        </w:rPr>
      </w:pPr>
      <w:r>
        <w:rPr>
          <w:rFonts w:eastAsia="ヒラギノ角ゴ Pro W3"/>
        </w:rPr>
        <w:t>*NDI 6WA – China First Strike Counterplan*</w:t>
      </w:r>
    </w:p>
    <w:p w:rsidR="00762815" w:rsidRDefault="00762815" w:rsidP="00762815">
      <w:pPr>
        <w:pStyle w:val="Heading2"/>
      </w:pPr>
      <w:r>
        <w:t>Notes</w:t>
      </w:r>
    </w:p>
    <w:p w:rsidR="00762815" w:rsidRPr="00762815" w:rsidRDefault="00762815" w:rsidP="00762815"/>
    <w:p w:rsidR="00762815" w:rsidRPr="00762815" w:rsidRDefault="00762815" w:rsidP="00762815">
      <w:bookmarkStart w:id="0" w:name="_GoBack"/>
      <w:bookmarkEnd w:id="0"/>
    </w:p>
    <w:p w:rsidR="00762815" w:rsidRDefault="00762815" w:rsidP="00762815">
      <w:pPr>
        <w:pStyle w:val="Heading4"/>
      </w:pPr>
      <w:r>
        <w:t>Welcome to the First Strike CP –</w:t>
      </w:r>
    </w:p>
    <w:p w:rsidR="00762815" w:rsidRDefault="00762815" w:rsidP="00762815">
      <w:pPr>
        <w:pStyle w:val="Heading4"/>
      </w:pPr>
      <w:r>
        <w:t xml:space="preserve">This is an adv CP against China war impacts. The premise is pretty straightforward – we first strike them to remove their escalotory capability, prevents the war from escalating. NBs are China War Good and Engagement Bad NB. </w:t>
      </w:r>
      <w:r w:rsidRPr="00296CE9">
        <w:rPr>
          <w:u w:val="single"/>
        </w:rPr>
        <w:t>All aff answers are in China War Good</w:t>
      </w:r>
      <w:r>
        <w:t>. Good Luck!</w:t>
      </w:r>
    </w:p>
    <w:p w:rsidR="00762815" w:rsidRPr="00762815" w:rsidRDefault="00762815" w:rsidP="00762815">
      <w:pPr>
        <w:pStyle w:val="Heading4"/>
      </w:pPr>
      <w:r>
        <w:tab/>
        <w:t>-Sid S and Kevin R.</w:t>
      </w:r>
    </w:p>
    <w:p w:rsidR="0053386B" w:rsidRDefault="0053386B" w:rsidP="0053386B">
      <w:pPr>
        <w:pStyle w:val="Heading2"/>
        <w:rPr>
          <w:rFonts w:eastAsia="ヒラギノ角ゴ Pro W3"/>
        </w:rPr>
      </w:pPr>
      <w:r>
        <w:rPr>
          <w:rFonts w:eastAsia="ヒラギノ角ゴ Pro W3"/>
        </w:rPr>
        <w:t>Topshelf</w:t>
      </w:r>
    </w:p>
    <w:p w:rsidR="0053386B" w:rsidRPr="00AA2381" w:rsidRDefault="00393168" w:rsidP="0053386B">
      <w:pPr>
        <w:pStyle w:val="Heading3"/>
        <w:spacing w:before="0"/>
        <w:rPr>
          <w:rFonts w:ascii="Georgia" w:eastAsia="ヒラギノ角ゴ Pro W3" w:hAnsi="Georgia"/>
        </w:rPr>
      </w:pPr>
      <w:r>
        <w:rPr>
          <w:rFonts w:ascii="Georgia" w:eastAsia="ヒラギノ角ゴ Pro W3" w:hAnsi="Georgia"/>
        </w:rPr>
        <w:t>1NC CP</w:t>
      </w:r>
    </w:p>
    <w:p w:rsidR="0053386B" w:rsidRPr="00AA2381" w:rsidRDefault="0053386B" w:rsidP="0053386B">
      <w:pPr>
        <w:rPr>
          <w:rFonts w:ascii="Georgia" w:hAnsi="Georgia"/>
        </w:rPr>
      </w:pPr>
    </w:p>
    <w:p w:rsidR="0053386B" w:rsidRDefault="0053386B" w:rsidP="0053386B">
      <w:pPr>
        <w:pStyle w:val="Heading4"/>
      </w:pPr>
      <w:r>
        <w:t>Text: The United States federal government should initiate a first strike on China’s nuclear forces</w:t>
      </w:r>
    </w:p>
    <w:p w:rsidR="0053386B" w:rsidRPr="00AA2381" w:rsidRDefault="0053386B" w:rsidP="0053386B">
      <w:pPr>
        <w:rPr>
          <w:rFonts w:ascii="Georgia" w:hAnsi="Georgia"/>
        </w:rPr>
      </w:pPr>
    </w:p>
    <w:p w:rsidR="0053386B" w:rsidRPr="00AA2381" w:rsidRDefault="0053386B" w:rsidP="0053386B">
      <w:pPr>
        <w:pStyle w:val="Heading4"/>
        <w:spacing w:before="0"/>
        <w:rPr>
          <w:rFonts w:ascii="Georgia" w:hAnsi="Georgia"/>
        </w:rPr>
      </w:pPr>
      <w:r>
        <w:rPr>
          <w:rFonts w:ascii="Georgia" w:hAnsi="Georgia"/>
        </w:rPr>
        <w:t xml:space="preserve">The CP solves by removing China’s retaliatory capability and thus preventing escalation. </w:t>
      </w:r>
      <w:r w:rsidRPr="00AA2381">
        <w:rPr>
          <w:rFonts w:ascii="Georgia" w:hAnsi="Georgia"/>
        </w:rPr>
        <w:t xml:space="preserve">China is vulnerable </w:t>
      </w:r>
      <w:r>
        <w:rPr>
          <w:rFonts w:ascii="Georgia" w:hAnsi="Georgia"/>
        </w:rPr>
        <w:t xml:space="preserve">to a first strike </w:t>
      </w:r>
      <w:r w:rsidRPr="00AA2381">
        <w:rPr>
          <w:rFonts w:ascii="Georgia" w:hAnsi="Georgia"/>
        </w:rPr>
        <w:t xml:space="preserve">now – Chinese leaders concede that current capabilities aren’t sufficient to evade BMD capabilities </w:t>
      </w:r>
    </w:p>
    <w:p w:rsidR="0053386B" w:rsidRPr="00AA2381" w:rsidRDefault="0053386B" w:rsidP="0053386B">
      <w:pPr>
        <w:rPr>
          <w:rFonts w:ascii="Georgia" w:hAnsi="Georgia"/>
        </w:rPr>
      </w:pPr>
      <w:r w:rsidRPr="00AA2381">
        <w:rPr>
          <w:rFonts w:ascii="Georgia" w:hAnsi="Georgia"/>
        </w:rPr>
        <w:t xml:space="preserve">Fiona S. </w:t>
      </w:r>
      <w:r w:rsidRPr="00AA2381">
        <w:rPr>
          <w:rStyle w:val="Style13ptBold"/>
          <w:rFonts w:ascii="Georgia" w:hAnsi="Georgia"/>
        </w:rPr>
        <w:t>Cunningham</w:t>
      </w:r>
      <w:r w:rsidRPr="00AA2381">
        <w:rPr>
          <w:rFonts w:ascii="Georgia" w:hAnsi="Georgia"/>
        </w:rPr>
        <w:t xml:space="preserve">, Ph.D. candidate in the Department of Political Science and member of the Security Studies Program at the Massachusetts Institute of Technology; M. Taylor </w:t>
      </w:r>
      <w:r w:rsidRPr="00AA2381">
        <w:rPr>
          <w:rStyle w:val="Style13ptBold"/>
          <w:rFonts w:ascii="Georgia" w:hAnsi="Georgia"/>
        </w:rPr>
        <w:t>Fravel</w:t>
      </w:r>
      <w:r w:rsidRPr="00AA2381">
        <w:rPr>
          <w:rFonts w:ascii="Georgia" w:hAnsi="Georgia"/>
        </w:rPr>
        <w:t xml:space="preserve">, Associate Professor of Political Science and member of the Security Studies Program at the Massachusetts Institute of Technology, </w:t>
      </w:r>
      <w:r w:rsidRPr="00AA2381">
        <w:rPr>
          <w:rStyle w:val="Style13ptBold"/>
          <w:rFonts w:ascii="Georgia" w:hAnsi="Georgia"/>
        </w:rPr>
        <w:t>2015</w:t>
      </w:r>
      <w:r w:rsidRPr="00AA2381">
        <w:rPr>
          <w:rFonts w:ascii="Georgia" w:hAnsi="Georgia"/>
        </w:rPr>
        <w:t>, “Assuring Assured Retaliation: China’s Nuclear Posture and U.S.-China Strategic Stability”, International Security, Vol 40, No 2, pp. – 7-50, http://www.mitpressjournals.org/doi/pdf/10.1162/ISEC_a_00215</w:t>
      </w:r>
    </w:p>
    <w:p w:rsidR="0053386B" w:rsidRPr="00AA2381" w:rsidRDefault="0053386B" w:rsidP="0053386B">
      <w:pPr>
        <w:rPr>
          <w:rStyle w:val="StyleUnderline"/>
          <w:rFonts w:ascii="Georgia" w:hAnsi="Georgia"/>
        </w:rPr>
      </w:pPr>
      <w:r w:rsidRPr="00AA2381">
        <w:rPr>
          <w:rStyle w:val="StyleUnderline"/>
          <w:rFonts w:ascii="Georgia" w:hAnsi="Georgia"/>
        </w:rPr>
        <w:t>In general, China has sought to maintain the smallest possible force capable of surviving a first strike and being able to conduct a retaliatory strike that would inflict unacceptable damage on an adversary,</w:t>
      </w:r>
      <w:r w:rsidRPr="00AA2381">
        <w:rPr>
          <w:rFonts w:ascii="Georgia" w:hAnsi="Georgia"/>
          <w:sz w:val="16"/>
        </w:rPr>
        <w:t xml:space="preserve"> at the time and place of China’s choosing.17 </w:t>
      </w:r>
      <w:r w:rsidRPr="00AA2381">
        <w:rPr>
          <w:rStyle w:val="StyleUnderline"/>
          <w:rFonts w:ascii="Georgia" w:hAnsi="Georgia"/>
        </w:rPr>
        <w:t>Rather than expend all of its nuclear forces in a single, massive retaliatory strike, China has structured its nuclear forces to conduct multiple waves of large- or small-scale retaliatory strikes.1</w:t>
      </w:r>
      <w:r w:rsidRPr="00AA2381">
        <w:rPr>
          <w:rFonts w:ascii="Georgia" w:hAnsi="Georgia"/>
          <w:sz w:val="16"/>
        </w:rPr>
        <w:t xml:space="preserve">8 As result, key principles in force development since 1980 have been “close defense” (yanmi fanghu) and “key-point counterstrikes” (zhongdian fanji).19 Close defense refers to ensuring the survivability of China’s forces, which first emphasized concealment and then mobility. Key-point counterstrikes refer to the means and methods of retaliation and how to inflict unacceptable damage on an adversary. </w:t>
      </w:r>
      <w:r w:rsidRPr="00AA2381">
        <w:rPr>
          <w:rStyle w:val="StyleUnderline"/>
          <w:rFonts w:ascii="Georgia" w:hAnsi="Georgia"/>
        </w:rPr>
        <w:t xml:space="preserve">Historically, Chinese planning has targeted population and industrial centers as well as soft military targets, such as military bases. How much is enough for China? The answer to this question has always been relative to a potential adversary’s capabilities, namely, those of the United States and the Soviet Union/Russia. Historically, </w:t>
      </w:r>
      <w:r w:rsidRPr="00AA2381">
        <w:rPr>
          <w:rStyle w:val="Emphasis"/>
          <w:rFonts w:ascii="Georgia" w:hAnsi="Georgia"/>
        </w:rPr>
        <w:t>China’s leaders have lacked confidence in their ability to assure retaliation</w:t>
      </w:r>
      <w:r w:rsidRPr="00AA2381">
        <w:rPr>
          <w:rStyle w:val="StyleUnderline"/>
          <w:rFonts w:ascii="Georgia" w:hAnsi="Georgia"/>
        </w:rPr>
        <w:t xml:space="preserve">. At times, either China has lacked enough weapons or the weapons that it possessed were not sufficiently survivable.20 By the mid-1990s, for example, China only possessed approximately twenty DF-5 ICBMs capable of reaching the continental United States. These missiles were liquid fueled, which increased the time required to prepare them for launch and reduced their reliability and survivability. </w:t>
      </w:r>
      <w:r w:rsidRPr="00AA2381">
        <w:rPr>
          <w:rStyle w:val="Emphasis"/>
          <w:rFonts w:ascii="Georgia" w:hAnsi="Georgia"/>
        </w:rPr>
        <w:t>The missiles were vulnerable to an enemy strike</w:t>
      </w:r>
      <w:r w:rsidRPr="00AA2381">
        <w:rPr>
          <w:rStyle w:val="StyleUnderline"/>
          <w:rFonts w:ascii="Georgia" w:hAnsi="Georgia"/>
        </w:rPr>
        <w:t xml:space="preserve"> while they were being fueled, as were the fuel storage areas. China was also concerned about the reliability of its missile technology and the reconnaissance capabilities of its opponents. As a result, </w:t>
      </w:r>
      <w:r w:rsidRPr="00AA2381">
        <w:rPr>
          <w:rStyle w:val="Emphasis"/>
          <w:rFonts w:ascii="Georgia" w:hAnsi="Georgia"/>
        </w:rPr>
        <w:t>China sought to modernize its forces</w:t>
      </w:r>
      <w:r w:rsidRPr="00AA2381">
        <w:rPr>
          <w:rStyle w:val="StyleUnderline"/>
          <w:rFonts w:ascii="Georgia" w:hAnsi="Georgia"/>
        </w:rPr>
        <w:t xml:space="preserve"> to increase survivability and penetrability</w:t>
      </w:r>
      <w:r w:rsidRPr="00AA2381">
        <w:rPr>
          <w:rFonts w:ascii="Georgia" w:hAnsi="Georgia"/>
          <w:sz w:val="16"/>
        </w:rPr>
        <w:t xml:space="preserve">. </w:t>
      </w:r>
      <w:r w:rsidRPr="00AA2381">
        <w:rPr>
          <w:rStyle w:val="StyleUnderline"/>
          <w:rFonts w:ascii="Georgia" w:hAnsi="Georgia"/>
        </w:rPr>
        <w:t>This included developing two road-mobile, solid-fueled missile systems, the DF-31 and DF-31A</w:t>
      </w:r>
      <w:r w:rsidRPr="00AA2381">
        <w:rPr>
          <w:rFonts w:ascii="Georgia" w:hAnsi="Georgia"/>
          <w:sz w:val="16"/>
        </w:rPr>
        <w:t xml:space="preserve">, as well as a submarine-launched variant, the JL-2, to be used aboard the new Type-094 class of ballistic missile submarines (SSBNs). China’s first-generation Type-092-class SSBN armed with the JL-1 missile encountered so many technological challenges that it never conducted a single deterrent patrol.21 </w:t>
      </w:r>
      <w:r w:rsidRPr="00AA2381">
        <w:rPr>
          <w:rStyle w:val="StyleUnderline"/>
          <w:rFonts w:ascii="Georgia" w:hAnsi="Georgia"/>
        </w:rPr>
        <w:t>Since modernizing its arsenal in the 1990s, China now possesses roughly forty missiles capable of striking the continental United States and another twenty that could strike Alaska or Hawaii</w:t>
      </w:r>
      <w:r w:rsidRPr="00AA2381">
        <w:rPr>
          <w:rFonts w:ascii="Georgia" w:hAnsi="Georgia"/>
          <w:sz w:val="16"/>
        </w:rPr>
        <w:t xml:space="preserve">. Some of China’s DF-5 ICBMs were recently equipped with multiple independently targeted reentry vehicles (MIRVs). Analysts estimate that ten of the twenty DF-5s were converted to a MIRVed variant capable of carrying three warheads. </w:t>
      </w:r>
      <w:r w:rsidRPr="00AA2381">
        <w:rPr>
          <w:rStyle w:val="StyleUnderline"/>
          <w:rFonts w:ascii="Georgia" w:hAnsi="Georgia"/>
        </w:rPr>
        <w:t>China therefore has the capability to strike the United States with approximately eighty-three warheads</w:t>
      </w:r>
      <w:r w:rsidRPr="00AA2381">
        <w:rPr>
          <w:rFonts w:ascii="Georgia" w:hAnsi="Georgia"/>
          <w:sz w:val="16"/>
        </w:rPr>
        <w:t xml:space="preserve">.22 This number could increase when the submarine leg of China’s nuclear arsenal becomes fully operational. </w:t>
      </w:r>
      <w:r w:rsidRPr="00AA2381">
        <w:rPr>
          <w:rStyle w:val="StyleUnderline"/>
          <w:rFonts w:ascii="Georgia" w:hAnsi="Georgia"/>
        </w:rPr>
        <w:t>China’s historic lack of confidence in the robustness of its retaliatory capability creates an important baseline for how China assesses the United States’ nuclear posture today</w:t>
      </w:r>
      <w:r w:rsidRPr="00AA2381">
        <w:rPr>
          <w:rFonts w:ascii="Georgia" w:hAnsi="Georgia"/>
          <w:sz w:val="16"/>
        </w:rPr>
        <w:t xml:space="preserve">. That is, China’s strategists should be especially sensitive to changes in the strategic posture of the United States that could threaten China’s retaliatory capability. Chinese Views of the Nuclear Posture of the United States </w:t>
      </w:r>
      <w:r w:rsidRPr="00AA2381">
        <w:rPr>
          <w:rStyle w:val="StyleUnderline"/>
          <w:rFonts w:ascii="Georgia" w:hAnsi="Georgia"/>
        </w:rPr>
        <w:t>China views U.S. missile defenses, conventional long-range strike, and intelligence, surveillance, and reconnaissance (ISR) developments as posing a serious challenge to its ability to maintain a “lean and effective” nuclear force</w:t>
      </w:r>
      <w:r w:rsidRPr="00AA2381">
        <w:rPr>
          <w:rFonts w:ascii="Georgia" w:hAnsi="Georgia"/>
          <w:sz w:val="16"/>
        </w:rPr>
        <w:t xml:space="preserve">. </w:t>
      </w:r>
      <w:r w:rsidRPr="00AA2381">
        <w:rPr>
          <w:rStyle w:val="StyleUnderline"/>
          <w:rFonts w:ascii="Georgia" w:hAnsi="Georgia"/>
        </w:rPr>
        <w:t xml:space="preserve">China’s strategic community sees the United States as continuing to pursue strategic primacy or, in the words of Chinese analysts, “absolute security,” ensuring one’s own security at the expense of others and thereby </w:t>
      </w:r>
      <w:r w:rsidRPr="00AA2381">
        <w:rPr>
          <w:rStyle w:val="Emphasis"/>
          <w:rFonts w:ascii="Georgia" w:hAnsi="Georgia"/>
        </w:rPr>
        <w:t>escaping mutual vulnerability.2</w:t>
      </w:r>
      <w:r w:rsidRPr="00AA2381">
        <w:rPr>
          <w:rFonts w:ascii="Georgia" w:hAnsi="Georgia"/>
          <w:sz w:val="16"/>
        </w:rPr>
        <w:t xml:space="preserve">3 Some Chinese analysts had hoped that the new triad adopted in the 2001 Nuclear Posture Review was unique to either the Bush administration or the Republican Party; </w:t>
      </w:r>
      <w:r w:rsidRPr="00AA2381">
        <w:rPr>
          <w:rStyle w:val="StyleUnderline"/>
          <w:rFonts w:ascii="Georgia" w:hAnsi="Georgia"/>
        </w:rPr>
        <w:t>but the continued modernization of U.S. nuclear and conventional forces for strategic deterrence,</w:t>
      </w:r>
      <w:r w:rsidRPr="00AA2381">
        <w:rPr>
          <w:rFonts w:ascii="Georgia" w:hAnsi="Georgia"/>
          <w:sz w:val="16"/>
        </w:rPr>
        <w:t xml:space="preserve"> despite President Obama’s 2009 Nuclear Weapon Free World proposal and the stated goal of strategic stability with China in the 2010 Nuclear Posture Review, </w:t>
      </w:r>
      <w:r w:rsidRPr="00AA2381">
        <w:rPr>
          <w:rStyle w:val="StyleUnderline"/>
          <w:rFonts w:ascii="Georgia" w:hAnsi="Georgia"/>
        </w:rPr>
        <w:t xml:space="preserve">have reinforced pessimism in China about the prospects for strategic stability with the United States.24 </w:t>
      </w:r>
      <w:r w:rsidRPr="00AA2381">
        <w:rPr>
          <w:rFonts w:ascii="Georgia" w:hAnsi="Georgia"/>
          <w:sz w:val="16"/>
        </w:rPr>
        <w:t>Examples of such pessimism are not hard to find. According to Sun Xiangli, a leading arms control expert, “</w:t>
      </w:r>
      <w:r w:rsidRPr="00AA2381">
        <w:rPr>
          <w:rStyle w:val="StyleUnderline"/>
          <w:rFonts w:ascii="Georgia" w:hAnsi="Georgia"/>
        </w:rPr>
        <w:t>While the U.S. reduces its nuclear arsenal, it still continues to preserve nuclear superiority over other nuclear powers and in its nuclear posture will maintain the basic characteristics of a war- fighting strategy</w:t>
      </w:r>
      <w:r w:rsidRPr="00AA2381">
        <w:rPr>
          <w:rFonts w:ascii="Georgia" w:hAnsi="Georgia"/>
          <w:sz w:val="16"/>
        </w:rPr>
        <w:t xml:space="preserve"> (zhangzheng duikangxing zhanlue).”25 In particular, “In terms of the main role of nuclear weapons, employment policy, the development of strategic ballistic missile defenses and deployment of nuclear forces, the Obama administration has basically continued (jicheng) the content of earlier policies.”26 Likewise, the Science of Military Strategy highlights the U.S. desire to maintain “absolute security,” noting that the United States will not pursue disarmament so long as others possess nuclear weapons, even as it develops certain conventional capabilities to rely less on nuclear weapons. The book also emphasizes that there has been no fundamental change in the essence of U.S. nuclear strategy and that the United States has maintained the capability to rapidly expand its nuclear force. </w:t>
      </w:r>
      <w:r w:rsidRPr="00AA2381">
        <w:rPr>
          <w:rStyle w:val="StyleUnderline"/>
          <w:rFonts w:ascii="Georgia" w:hAnsi="Georgia"/>
        </w:rPr>
        <w:t xml:space="preserve">As a result, the book describes the United States as the “main target” (zhuyao duishou) in China’s “nuclear struggle” (he douzheng) because the United States views China as its main strategic opponent and has “an increasingly serious influence on the reliability and effectiveness of China’s nuclear counterstrike.”27 The two U.S. capabilities that sustain China’s pessimistic view of the prospects for strategic stability are ballistic missile defenses and CPGS. </w:t>
      </w:r>
      <w:r w:rsidRPr="00AA2381">
        <w:rPr>
          <w:rFonts w:ascii="Georgia" w:hAnsi="Georgia"/>
          <w:sz w:val="16"/>
        </w:rPr>
        <w:t xml:space="preserve">Chinese authors cited in this section frequently refer to U.S. “strategic deterrence” and China’s “strategic missiles” as U.S. targets, without specifying whether they are referring to China’s nuclear capabilities or its conventional ballistic missiles. We assume that these authors are referring to China’s nuclear-tipped missiles.28 ballistic missile defenses </w:t>
      </w:r>
      <w:r w:rsidRPr="00AA2381">
        <w:rPr>
          <w:rStyle w:val="StyleUnderline"/>
          <w:rFonts w:ascii="Georgia" w:hAnsi="Georgia"/>
        </w:rPr>
        <w:t>China’s strategic community views the U.S. development and deployment of ballistic missile defense capabilities as the most serious threat to China’s nuclear deterrent</w:t>
      </w:r>
      <w:r w:rsidRPr="00AA2381">
        <w:rPr>
          <w:rFonts w:ascii="Georgia" w:hAnsi="Georgia"/>
          <w:sz w:val="16"/>
        </w:rPr>
        <w:t xml:space="preserve">. Chinese analysts believe that the </w:t>
      </w:r>
      <w:r w:rsidRPr="00AA2381">
        <w:rPr>
          <w:rStyle w:val="StyleUnderline"/>
          <w:rFonts w:ascii="Georgia" w:hAnsi="Georgia"/>
        </w:rPr>
        <w:t>deployment of early warning systems and interceptors gives the United States a rudimentary missile defense capability against Chinese nuclear missiles</w:t>
      </w:r>
      <w:r w:rsidRPr="00AA2381">
        <w:rPr>
          <w:rFonts w:ascii="Georgia" w:hAnsi="Georgia"/>
          <w:sz w:val="16"/>
        </w:rPr>
        <w:t xml:space="preserve">. China’s strategic community also expects the system to become more integrated and effective in the future. For many, the Obama administration has only slightly altered the Bush administration’s missile defense plan, as U.S. missile defense has bipartisan support and is now a permanent feature of the strategic landscape.29 </w:t>
      </w:r>
      <w:r w:rsidRPr="00AA2381">
        <w:rPr>
          <w:rStyle w:val="StyleUnderline"/>
          <w:rFonts w:ascii="Georgia" w:hAnsi="Georgia"/>
        </w:rPr>
        <w:t>For China’s strategic community, the diverse development and widespread deployment of missile defense interceptors and sensors indicate that the future U.S. missile defense system in East Asia is unlikely to be limited and could undermine China’s deterrent</w:t>
      </w:r>
      <w:r w:rsidRPr="00AA2381">
        <w:rPr>
          <w:rFonts w:ascii="Georgia" w:hAnsi="Georgia"/>
          <w:sz w:val="16"/>
        </w:rPr>
        <w:t xml:space="preserve">. Chinese experts view the U.S. development of interceptor technology as demonstrating the viability of missile defenses,30 as well as a U.S. interest in defeating countermeasures, such as decoys that China might deploy.31 Many Chinese interlocutors also anticipated additional ground-based midcourse interceptor deployments in the United States following the June 2014 test of a new kill vehicle.32 Radar systems such as the AN/TPY-2 land-based X-band radar are seen as reducing the effectiveness of missile defense decoys, one of the major missile defense countermeasures.33 Radar deployments in Kyoto, rumored deployments to the Philippines, and an offer to deploy a Terminal High Altitude Area Defense battery to South Korea confirm Chinese suspicions that the United States is improving its capability to detect and track Chinese missiles, not just North Korean ones.34 Analysts expect the components of the system to have implications beyond missile defense. As two scholars from the PLA Foreign Languages Institute note, they “may have surveillance and preemption (xianzhi) applications.”35 </w:t>
      </w:r>
      <w:r w:rsidRPr="00AA2381">
        <w:rPr>
          <w:rStyle w:val="StyleUnderline"/>
          <w:rFonts w:ascii="Georgia" w:hAnsi="Georgia"/>
        </w:rPr>
        <w:t xml:space="preserve">Consequently, many Chinese assessments of the nascent U.S. missile defense deployments in East Asia anticipate the deployment of an integrated, multilayered system that enhances U.S. strategic deterrence at China’s expense. </w:t>
      </w:r>
      <w:r w:rsidRPr="00AA2381">
        <w:rPr>
          <w:rFonts w:ascii="Georgia" w:hAnsi="Georgia"/>
          <w:sz w:val="16"/>
        </w:rPr>
        <w:t xml:space="preserve">Chinese expectations of the system look beyond the United States’ “phased, adaptive approach” to envisage a future worst-case scenario for China’s deterrent. A 2012 article by scholars affiliated with the Second Artillery Command College examined a hypothetical U.S. campaign to defend the homeland against a missile attack based on the 2012 U.S. Joint Publication 3-01 “Countering Air and Missile Threats.” </w:t>
      </w:r>
      <w:r w:rsidRPr="00AA2381">
        <w:rPr>
          <w:rStyle w:val="StyleUnderline"/>
          <w:rFonts w:ascii="Georgia" w:hAnsi="Georgia"/>
        </w:rPr>
        <w:t>In addition to operations relying on the U.S. missile defense system, the authors note that the campaign also included “offensive” antimissile operations such as the suppression of air defenses and attacks on missile bases</w:t>
      </w:r>
      <w:r w:rsidRPr="00AA2381">
        <w:rPr>
          <w:rFonts w:ascii="Georgia" w:hAnsi="Georgia"/>
          <w:sz w:val="16"/>
        </w:rPr>
        <w:t xml:space="preserve">.36 All of these analyses suggest Chinese skepticism that the United States will maintain current limits on its missile defenses.37 China’s strategic community draws two primary conclusions from the continued development of U.S. missile defenses. First, unsurprisingly, China views the continued advances of U.S. missile defense as posing a direct threat to its retaliatory capability and as evidence of the U.S. pursuit of absolute security more generally.38 China’s strategic community accepts the official justification of the system to counter ICBM attacks on the U.S. homeland and to protect U.S. forces abroad and allies from medium-range and short-range missile attacks.39 </w:t>
      </w:r>
      <w:r w:rsidRPr="00AA2381">
        <w:rPr>
          <w:rStyle w:val="StyleUnderline"/>
          <w:rFonts w:ascii="Georgia" w:hAnsi="Georgia"/>
        </w:rPr>
        <w:t xml:space="preserve">The community does not accept the claim that missile threats in East Asia emanate exclusively from North Korea, however.40 Most interlocutors commented that the missile defense capabilities deployed in East Asia far exceed the capabilities required to destroy North Korean missiles and </w:t>
      </w:r>
      <w:r w:rsidRPr="00AA2381">
        <w:rPr>
          <w:rStyle w:val="Emphasis"/>
          <w:rFonts w:ascii="Georgia" w:hAnsi="Georgia"/>
        </w:rPr>
        <w:t>could be used to defend the United States against a Chinese retaliatory strike</w:t>
      </w:r>
      <w:r w:rsidRPr="00AA2381">
        <w:rPr>
          <w:rFonts w:ascii="Georgia" w:hAnsi="Georgia"/>
          <w:sz w:val="16"/>
        </w:rPr>
        <w:t>.41 As Sun Xiangli writes, “Because China’s nuclear forces have maintained a limited scope for a long time, China is very sensitive to threats from strategic missile defenses. As long as strategic missile defenses develop without limit, China’s limited nuclear deterrent will inevitably be challenged, and China must consider all kinds of steps to strengthen its nuclear deterrent.”42 Likewise, according to two scholars from the PLA Foreign Languages Institute</w:t>
      </w:r>
      <w:r w:rsidRPr="00AA2381">
        <w:rPr>
          <w:rStyle w:val="StyleUnderline"/>
          <w:rFonts w:ascii="Georgia" w:hAnsi="Georgia"/>
        </w:rPr>
        <w:t>, “The layout of the system’s deployments completely target the attack trajectories of Chinese and Russian missiles” and can “degrade the Russian and Chinese military deterrence capability.”43 Second, for Chinese analysts, U.S. missile defense development demonstrates a desire and technical possibility to escape mutual nuclear vulnerability. Regardless of the technology’s effectiveness, they fear that arms racing may result.</w:t>
      </w:r>
      <w:r w:rsidRPr="00AA2381">
        <w:rPr>
          <w:rFonts w:ascii="Georgia" w:hAnsi="Georgia"/>
          <w:sz w:val="16"/>
        </w:rPr>
        <w:t xml:space="preserve"> As two scholars from AMS and NDU note, “The essence of developing missile defense is to search for a shield against nuclear weapons. Once it succeeds, it will trigger a deep and widespread military revolution and even change the nature of international politics. </w:t>
      </w:r>
      <w:r w:rsidRPr="00AA2381">
        <w:rPr>
          <w:rStyle w:val="StyleUnderline"/>
          <w:rFonts w:ascii="Georgia" w:hAnsi="Georgia"/>
        </w:rPr>
        <w:t>The United States is very clear about this.” They speculate about the fundamental changes resulting from missile defense, if combined with a nuclear counterforce capability: “If the United States deploys a mature missile defense system, especially if it is paired with a first-strike nuclear capability, this will greatly increase the U.S. strategic deterrent capability.”</w:t>
      </w:r>
      <w:r w:rsidRPr="00AA2381">
        <w:rPr>
          <w:rFonts w:ascii="Georgia" w:hAnsi="Georgia"/>
          <w:sz w:val="16"/>
        </w:rPr>
        <w:t xml:space="preserve">44 Our interlocutors shared these views and expressed concern that </w:t>
      </w:r>
      <w:r w:rsidRPr="00AA2381">
        <w:rPr>
          <w:rStyle w:val="StyleUnderline"/>
          <w:rFonts w:ascii="Georgia" w:hAnsi="Georgia"/>
        </w:rPr>
        <w:t>the United States may be tempted to use its missile defense capabilities along with offensive conventional and nuclear arms to disarm other states.</w:t>
      </w:r>
      <w:r w:rsidRPr="00AA2381">
        <w:rPr>
          <w:rFonts w:ascii="Georgia" w:hAnsi="Georgia"/>
          <w:sz w:val="16"/>
        </w:rPr>
        <w:t xml:space="preserve"> </w:t>
      </w:r>
      <w:r w:rsidRPr="00AA2381">
        <w:rPr>
          <w:rStyle w:val="StyleUnderline"/>
          <w:rFonts w:ascii="Georgia" w:hAnsi="Georgia"/>
        </w:rPr>
        <w:t xml:space="preserve">Even if the system is ineffective, they worried that missile defenses could be perceived as effective, triggering </w:t>
      </w:r>
      <w:r w:rsidRPr="00AA2381">
        <w:rPr>
          <w:rStyle w:val="Emphasis"/>
          <w:rFonts w:ascii="Georgia" w:hAnsi="Georgia"/>
        </w:rPr>
        <w:t>a regional arms race</w:t>
      </w:r>
      <w:r w:rsidRPr="00AA2381">
        <w:rPr>
          <w:rStyle w:val="StyleUnderline"/>
          <w:rFonts w:ascii="Georgia" w:hAnsi="Georgia"/>
        </w:rPr>
        <w:t>.45</w:t>
      </w:r>
    </w:p>
    <w:p w:rsidR="0053386B" w:rsidRPr="00AA2381" w:rsidRDefault="0053386B" w:rsidP="0053386B">
      <w:pPr>
        <w:rPr>
          <w:rFonts w:ascii="Georgia" w:hAnsi="Georgia"/>
        </w:rPr>
      </w:pPr>
    </w:p>
    <w:p w:rsidR="0053386B" w:rsidRDefault="0053386B" w:rsidP="0053386B">
      <w:pPr>
        <w:pStyle w:val="Heading2"/>
        <w:spacing w:before="0"/>
        <w:rPr>
          <w:rFonts w:ascii="Georgia" w:hAnsi="Georgia"/>
        </w:rPr>
      </w:pPr>
      <w:r>
        <w:rPr>
          <w:rFonts w:ascii="Georgia" w:hAnsi="Georgia"/>
        </w:rPr>
        <w:t>Competition/Theory</w:t>
      </w:r>
    </w:p>
    <w:p w:rsidR="0053386B" w:rsidRDefault="0053386B" w:rsidP="0053386B">
      <w:pPr>
        <w:pStyle w:val="Heading3"/>
      </w:pPr>
      <w:r>
        <w:t>2NC AT PDB</w:t>
      </w:r>
    </w:p>
    <w:p w:rsidR="00E23B89" w:rsidRDefault="00E23B89" w:rsidP="00E23B89">
      <w:pPr>
        <w:pStyle w:val="Heading4"/>
      </w:pPr>
      <w:r>
        <w:t>Links to the NB</w:t>
      </w:r>
    </w:p>
    <w:p w:rsidR="00E23B89" w:rsidRDefault="00E23B89" w:rsidP="00E23B89">
      <w:pPr>
        <w:pStyle w:val="Heading4"/>
        <w:numPr>
          <w:ilvl w:val="0"/>
          <w:numId w:val="12"/>
        </w:numPr>
      </w:pPr>
      <w:r>
        <w:t>*Insert Specific Links*</w:t>
      </w:r>
    </w:p>
    <w:p w:rsidR="00E23B89" w:rsidRPr="00E23B89" w:rsidRDefault="00E23B89" w:rsidP="00E23B89">
      <w:pPr>
        <w:pStyle w:val="Heading4"/>
      </w:pPr>
      <w:r>
        <w:t>This doesn’t make logical sense – how do you engage and first strike them at the same time. This CP is mutually exclusive</w:t>
      </w:r>
    </w:p>
    <w:p w:rsidR="0053386B" w:rsidRDefault="0053386B" w:rsidP="0053386B">
      <w:pPr>
        <w:pStyle w:val="Heading3"/>
      </w:pPr>
      <w:r>
        <w:t>2NC AT PDCP</w:t>
      </w:r>
    </w:p>
    <w:p w:rsidR="0053386B" w:rsidRDefault="0053386B" w:rsidP="0053386B">
      <w:pPr>
        <w:pStyle w:val="Heading4"/>
      </w:pPr>
      <w:r>
        <w:t>Lol</w:t>
      </w:r>
    </w:p>
    <w:p w:rsidR="008A1951" w:rsidRDefault="0053386B" w:rsidP="0053386B">
      <w:pPr>
        <w:pStyle w:val="Heading3"/>
      </w:pPr>
      <w:r>
        <w:t xml:space="preserve">2NC </w:t>
      </w:r>
      <w:r w:rsidR="00B35A59">
        <w:t>AT Morally Reprehensible</w:t>
      </w:r>
    </w:p>
    <w:p w:rsidR="008A1951" w:rsidRDefault="008A1951" w:rsidP="008A1951">
      <w:r>
        <w:br w:type="page"/>
      </w:r>
    </w:p>
    <w:p w:rsidR="008A1951" w:rsidRDefault="008A1951" w:rsidP="008A1951">
      <w:pPr>
        <w:pStyle w:val="Heading4"/>
      </w:pPr>
      <w:r>
        <w:t>Even if a first strike is problematic – it prevents a worst one. We should weigh extinction first</w:t>
      </w:r>
    </w:p>
    <w:p w:rsidR="008A1951" w:rsidRPr="008A1951" w:rsidRDefault="008A1951" w:rsidP="008A1951">
      <w:pPr>
        <w:pStyle w:val="Heading4"/>
      </w:pPr>
      <w:r w:rsidRPr="008A1951">
        <w:t>Catastrophic impacts pale in comparison to existential ones — their impacts are recoverable setbacks while ours end the game</w:t>
      </w:r>
    </w:p>
    <w:p w:rsidR="008A1951" w:rsidRPr="008A1951" w:rsidRDefault="008A1951" w:rsidP="008A1951">
      <w:pPr>
        <w:rPr>
          <w:sz w:val="12"/>
        </w:rPr>
      </w:pPr>
      <w:r w:rsidRPr="008A1951">
        <w:rPr>
          <w:sz w:val="12"/>
        </w:rPr>
        <w:t xml:space="preserve">Nick </w:t>
      </w:r>
      <w:r w:rsidRPr="008A1951">
        <w:rPr>
          <w:rStyle w:val="StyleUnderline"/>
        </w:rPr>
        <w:t>Bostrom 9</w:t>
      </w:r>
      <w:r w:rsidRPr="008A1951">
        <w:rPr>
          <w:sz w:val="12"/>
        </w:rPr>
        <w:t>,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2009 (“The Future of Humanity,” Geopolitics, History and International Relations, Volume 9, Issue 2, Available Online to Subscribing Institutions via ProQuest Research Library, Reprinted Online at http://www.nickbostrom.com/papers/future.pdf, Accessed 07-06-2011, p. 11)</w:t>
      </w:r>
    </w:p>
    <w:p w:rsidR="008A1951" w:rsidRPr="00C22E90" w:rsidRDefault="008A1951" w:rsidP="008A1951">
      <w:pPr>
        <w:rPr>
          <w:sz w:val="12"/>
        </w:rPr>
      </w:pPr>
      <w:r w:rsidRPr="008A1951">
        <w:rPr>
          <w:rStyle w:val="StyleUnderline"/>
        </w:rPr>
        <w:t>Extinction risks constitute a</w:t>
      </w:r>
      <w:r w:rsidRPr="008A1951">
        <w:rPr>
          <w:sz w:val="12"/>
        </w:rPr>
        <w:t xml:space="preserve">n especially </w:t>
      </w:r>
      <w:r w:rsidRPr="008A1951">
        <w:rPr>
          <w:rStyle w:val="StyleUnderline"/>
        </w:rPr>
        <w:t>severe subset of what could go</w:t>
      </w:r>
      <w:r w:rsidRPr="008A1951">
        <w:rPr>
          <w:sz w:val="12"/>
        </w:rPr>
        <w:t xml:space="preserve"> badly </w:t>
      </w:r>
      <w:r w:rsidRPr="008A1951">
        <w:rPr>
          <w:rStyle w:val="StyleUnderline"/>
        </w:rPr>
        <w:t>wrong for humanity</w:t>
      </w:r>
      <w:r w:rsidRPr="008A1951">
        <w:rPr>
          <w:sz w:val="12"/>
        </w:rPr>
        <w:t xml:space="preserve">. </w:t>
      </w:r>
      <w:r w:rsidRPr="008A1951">
        <w:rPr>
          <w:rStyle w:val="StyleUnderline"/>
        </w:rPr>
        <w:t>There are many possible global catastrophes</w:t>
      </w:r>
      <w:r w:rsidRPr="008A1951">
        <w:rPr>
          <w:sz w:val="12"/>
        </w:rPr>
        <w:t xml:space="preserve"> that would cause immense worldwide damage, maybe even the collapse of modern civilization, </w:t>
      </w:r>
      <w:r w:rsidRPr="008A1951">
        <w:rPr>
          <w:rStyle w:val="StyleUnderline"/>
        </w:rPr>
        <w:t>yet fall short of terminating the human species</w:t>
      </w:r>
      <w:r w:rsidRPr="008A1951">
        <w:rPr>
          <w:sz w:val="12"/>
        </w:rPr>
        <w:t xml:space="preserve">. An all-out nuclear war between Russia and the United States might be an example of a global catastrophe that would be unlikely to result in extinction. A terrible pandemic with high virulence and 100% mortality rate among infected individuals might be another example: if some groups of humans could successfully quarantine themselves before being exposed, human extinction could be avoided even if, say, 95% or more of the world’s population succumbed. </w:t>
      </w:r>
      <w:r w:rsidRPr="008A1951">
        <w:rPr>
          <w:rStyle w:val="StyleUnderline"/>
        </w:rPr>
        <w:t xml:space="preserve">What distinguishes extinction and other existential catastrophes is that a </w:t>
      </w:r>
      <w:r w:rsidRPr="008A1951">
        <w:rPr>
          <w:rStyle w:val="Emphasis"/>
        </w:rPr>
        <w:t>comeback is impossible</w:t>
      </w:r>
      <w:r w:rsidRPr="008A1951">
        <w:rPr>
          <w:sz w:val="12"/>
        </w:rPr>
        <w:t xml:space="preserve">. </w:t>
      </w:r>
      <w:r w:rsidRPr="008A1951">
        <w:rPr>
          <w:rStyle w:val="StyleUnderline"/>
        </w:rPr>
        <w:t>A non-existential disaster causing the breakdown of global civilization is</w:t>
      </w:r>
      <w:r w:rsidRPr="008A1951">
        <w:rPr>
          <w:sz w:val="12"/>
        </w:rPr>
        <w:t xml:space="preserve">, from the perspective of humanity as a whole, </w:t>
      </w:r>
      <w:r w:rsidRPr="008A1951">
        <w:rPr>
          <w:rStyle w:val="StyleUnderline"/>
        </w:rPr>
        <w:t>a potentially recoverable setback: a giant massacre for man, a small misstep for mankind</w:t>
      </w:r>
      <w:r w:rsidRPr="008A1951">
        <w:rPr>
          <w:sz w:val="12"/>
        </w:rPr>
        <w:t>.</w:t>
      </w:r>
    </w:p>
    <w:p w:rsidR="008A1951" w:rsidRDefault="008A1951" w:rsidP="008A1951"/>
    <w:p w:rsidR="008A1951" w:rsidRPr="0065779A" w:rsidRDefault="008A1951" w:rsidP="008A1951">
      <w:pPr>
        <w:pStyle w:val="Heading4"/>
        <w:rPr>
          <w:color w:val="000000" w:themeColor="text1"/>
        </w:rPr>
      </w:pPr>
      <w:r w:rsidRPr="0065779A">
        <w:rPr>
          <w:color w:val="000000" w:themeColor="text1"/>
        </w:rPr>
        <w:t>Ethical agnosticism should lead us to default towards preventing extinction as a meta-constraint on all ethical theories.</w:t>
      </w:r>
    </w:p>
    <w:p w:rsidR="008A1951" w:rsidRPr="0065779A" w:rsidRDefault="008A1951" w:rsidP="008A1951">
      <w:pPr>
        <w:rPr>
          <w:color w:val="000000" w:themeColor="text1"/>
          <w:sz w:val="16"/>
        </w:rPr>
      </w:pPr>
      <w:r w:rsidRPr="008A1951">
        <w:rPr>
          <w:color w:val="000000" w:themeColor="text1"/>
          <w:sz w:val="16"/>
        </w:rPr>
        <w:t xml:space="preserve">Nick </w:t>
      </w:r>
      <w:r w:rsidRPr="008A1951">
        <w:rPr>
          <w:b/>
          <w:color w:val="000000" w:themeColor="text1"/>
          <w:u w:val="single"/>
        </w:rPr>
        <w:t>Bostrom 13</w:t>
      </w:r>
      <w:r w:rsidRPr="008A1951">
        <w:rPr>
          <w:color w:val="000000" w:themeColor="text1"/>
          <w:sz w:val="16"/>
        </w:rPr>
        <w:t xml:space="preserve"> [Faculty of Philosophy &amp; Oxford Martin School, Oxford], “Existential Risk Prevention as Global Priority”, Global Policy, Vol 4, Issue 1 (2013): 15-31, BE</w:t>
      </w:r>
    </w:p>
    <w:p w:rsidR="008A1951" w:rsidRDefault="008A1951" w:rsidP="008A1951">
      <w:pPr>
        <w:rPr>
          <w:color w:val="000000" w:themeColor="text1"/>
          <w:sz w:val="16"/>
        </w:rPr>
      </w:pPr>
      <w:r w:rsidRPr="008A1951">
        <w:rPr>
          <w:b/>
          <w:color w:val="000000" w:themeColor="text1"/>
          <w:u w:val="single"/>
        </w:rPr>
        <w:t>These reflections on moral uncertainty suggest[s] an alternative, complementary way of looking at existential risk</w:t>
      </w:r>
      <w:r w:rsidRPr="008A1951">
        <w:rPr>
          <w:color w:val="000000" w:themeColor="text1"/>
          <w:sz w:val="16"/>
        </w:rPr>
        <w:t>; they also suggest a new way of thinking about the ideal of sustainability. Let me elaborate.</w:t>
      </w:r>
      <w:r w:rsidRPr="008A1951">
        <w:rPr>
          <w:color w:val="000000" w:themeColor="text1"/>
          <w:sz w:val="12"/>
        </w:rPr>
        <w:t>¶</w:t>
      </w:r>
      <w:r w:rsidRPr="008A1951">
        <w:rPr>
          <w:color w:val="000000" w:themeColor="text1"/>
          <w:sz w:val="16"/>
        </w:rPr>
        <w:t xml:space="preserve"> </w:t>
      </w:r>
      <w:r w:rsidRPr="008A1951">
        <w:rPr>
          <w:b/>
          <w:color w:val="000000" w:themeColor="text1"/>
          <w:u w:val="single"/>
        </w:rPr>
        <w:t>Our [that our] present understanding of axiology might well be confused. We may not now know — at least not in concrete detail — what outcomes would count as a big win for humanity</w:t>
      </w:r>
      <w:r w:rsidRPr="008A1951">
        <w:rPr>
          <w:color w:val="000000" w:themeColor="text1"/>
          <w:sz w:val="16"/>
        </w:rPr>
        <w:t xml:space="preserve">; we might not even yet be able to imagine the best ends of our journey. </w:t>
      </w:r>
      <w:r w:rsidRPr="008A1951">
        <w:rPr>
          <w:b/>
          <w:color w:val="000000" w:themeColor="text1"/>
          <w:u w:val="single"/>
        </w:rPr>
        <w:t>If we are indeed profoundly uncertain about our ultimate aims, then we should recognize that there is a great option value in preserving — and ideally improving — our ability to recognize value and to steer the future accordingly. Ensuring that there will be a future version of humanity with great powers and a propensity to use them wisely is plausibly the best way available to us to increase the probability that the future will contain a lot of value. To do this, we must prevent any existential catastrophe</w:t>
      </w:r>
      <w:r w:rsidRPr="008A1951">
        <w:rPr>
          <w:color w:val="000000" w:themeColor="text1"/>
          <w:sz w:val="16"/>
        </w:rPr>
        <w:t>.</w:t>
      </w:r>
      <w:r w:rsidRPr="008A1951">
        <w:rPr>
          <w:color w:val="000000" w:themeColor="text1"/>
          <w:sz w:val="12"/>
        </w:rPr>
        <w:t>¶</w:t>
      </w:r>
      <w:r w:rsidRPr="008A1951">
        <w:rPr>
          <w:color w:val="000000" w:themeColor="text1"/>
          <w:sz w:val="16"/>
        </w:rPr>
        <w:t xml:space="preserve"> We thus want to reach a state in which we have (</w:t>
      </w:r>
      <w:r w:rsidRPr="008A1951">
        <w:rPr>
          <w:i/>
          <w:iCs/>
          <w:color w:val="000000" w:themeColor="text1"/>
          <w:sz w:val="16"/>
        </w:rPr>
        <w:t>a</w:t>
      </w:r>
      <w:r w:rsidRPr="008A1951">
        <w:rPr>
          <w:color w:val="000000" w:themeColor="text1"/>
          <w:sz w:val="16"/>
        </w:rPr>
        <w:t>) far greater intelligence, knowledge, and sounder judgment than we currently do; (</w:t>
      </w:r>
      <w:r w:rsidRPr="008A1951">
        <w:rPr>
          <w:i/>
          <w:iCs/>
          <w:color w:val="000000" w:themeColor="text1"/>
          <w:sz w:val="16"/>
        </w:rPr>
        <w:t>b</w:t>
      </w:r>
      <w:r w:rsidRPr="008A1951">
        <w:rPr>
          <w:color w:val="000000" w:themeColor="text1"/>
          <w:sz w:val="16"/>
        </w:rPr>
        <w:t>) far greater ability to solve global-coordination problems; (</w:t>
      </w:r>
      <w:r w:rsidRPr="008A1951">
        <w:rPr>
          <w:i/>
          <w:iCs/>
          <w:color w:val="000000" w:themeColor="text1"/>
          <w:sz w:val="16"/>
        </w:rPr>
        <w:t>c</w:t>
      </w:r>
      <w:r w:rsidRPr="008A1951">
        <w:rPr>
          <w:color w:val="000000" w:themeColor="text1"/>
          <w:sz w:val="16"/>
        </w:rPr>
        <w:t>) far greater technological capabilities and physical resources; and such that (</w:t>
      </w:r>
      <w:r w:rsidRPr="008A1951">
        <w:rPr>
          <w:i/>
          <w:iCs/>
          <w:color w:val="000000" w:themeColor="text1"/>
          <w:sz w:val="16"/>
        </w:rPr>
        <w:t>d</w:t>
      </w:r>
      <w:r w:rsidRPr="008A1951">
        <w:rPr>
          <w:color w:val="000000" w:themeColor="text1"/>
          <w:sz w:val="16"/>
        </w:rPr>
        <w:t xml:space="preserve">) our values and preferences are not corrupted in the process of getting there (but rather, if possible, improved). Factors </w:t>
      </w:r>
      <w:r w:rsidRPr="008A1951">
        <w:rPr>
          <w:i/>
          <w:iCs/>
          <w:color w:val="000000" w:themeColor="text1"/>
          <w:sz w:val="16"/>
        </w:rPr>
        <w:t>b</w:t>
      </w:r>
      <w:r w:rsidRPr="008A1951">
        <w:rPr>
          <w:color w:val="000000" w:themeColor="text1"/>
          <w:sz w:val="16"/>
        </w:rPr>
        <w:t xml:space="preserve"> and </w:t>
      </w:r>
      <w:r w:rsidRPr="008A1951">
        <w:rPr>
          <w:i/>
          <w:iCs/>
          <w:color w:val="000000" w:themeColor="text1"/>
          <w:sz w:val="16"/>
        </w:rPr>
        <w:t>c</w:t>
      </w:r>
      <w:r w:rsidRPr="008A1951">
        <w:rPr>
          <w:color w:val="000000" w:themeColor="text1"/>
          <w:sz w:val="16"/>
        </w:rPr>
        <w:t xml:space="preserve"> expand the option set available to humanity. Factor </w:t>
      </w:r>
      <w:r w:rsidRPr="008A1951">
        <w:rPr>
          <w:i/>
          <w:iCs/>
          <w:color w:val="000000" w:themeColor="text1"/>
          <w:sz w:val="16"/>
        </w:rPr>
        <w:t>a</w:t>
      </w:r>
      <w:r w:rsidRPr="008A1951">
        <w:rPr>
          <w:color w:val="000000" w:themeColor="text1"/>
          <w:sz w:val="16"/>
        </w:rPr>
        <w:t xml:space="preserve"> increases humanity's</w:t>
      </w:r>
    </w:p>
    <w:p w:rsidR="008A1951" w:rsidRDefault="008A1951" w:rsidP="008A1951">
      <w:pPr>
        <w:rPr>
          <w:color w:val="000000" w:themeColor="text1"/>
          <w:sz w:val="16"/>
        </w:rPr>
      </w:pPr>
    </w:p>
    <w:p w:rsidR="008A1951" w:rsidRDefault="008A1951" w:rsidP="008A1951">
      <w:pPr>
        <w:pStyle w:val="Heading4"/>
      </w:pPr>
      <w:r>
        <w:t>And you don’t understand what a first strike is – we don’t strike Chinese civilian centers with nuclear weapons. First strike implies a limited conventional or small scale nuclear strike on military installations –</w:t>
      </w:r>
    </w:p>
    <w:p w:rsidR="008A1951" w:rsidRDefault="008A1951" w:rsidP="008A1951"/>
    <w:p w:rsidR="008A1951" w:rsidRPr="008A1951" w:rsidRDefault="008A1951" w:rsidP="008A1951">
      <w:pPr>
        <w:pStyle w:val="Heading4"/>
      </w:pPr>
      <w:r>
        <w:t>**Read AT Kills People**</w:t>
      </w:r>
    </w:p>
    <w:p w:rsidR="0053386B" w:rsidRDefault="0053386B" w:rsidP="0053386B">
      <w:pPr>
        <w:pStyle w:val="Heading2"/>
        <w:spacing w:before="0"/>
        <w:rPr>
          <w:rFonts w:ascii="Georgia" w:hAnsi="Georgia"/>
        </w:rPr>
      </w:pPr>
      <w:r>
        <w:rPr>
          <w:rFonts w:ascii="Georgia" w:hAnsi="Georgia"/>
        </w:rPr>
        <w:t>Solvency</w:t>
      </w:r>
    </w:p>
    <w:p w:rsidR="00B35A59" w:rsidRDefault="00B35A59" w:rsidP="00B35A59">
      <w:pPr>
        <w:pStyle w:val="Heading3"/>
      </w:pPr>
      <w:r>
        <w:t>2NC First Strike Works</w:t>
      </w:r>
    </w:p>
    <w:p w:rsidR="00B35A59" w:rsidRDefault="00B35A59" w:rsidP="00B35A59">
      <w:pPr>
        <w:pStyle w:val="Heading4"/>
      </w:pPr>
      <w:r>
        <w:t xml:space="preserve">China gets wrecked by US first strike but they are close to second strike capabilities – </w:t>
      </w:r>
    </w:p>
    <w:p w:rsidR="00B35A59" w:rsidRDefault="00B35A59" w:rsidP="00B35A59">
      <w:r>
        <w:t xml:space="preserve">Thomas J. </w:t>
      </w:r>
      <w:r w:rsidRPr="00DB4227">
        <w:rPr>
          <w:rStyle w:val="Style13ptBold"/>
        </w:rPr>
        <w:t>Christensen</w:t>
      </w:r>
      <w:r>
        <w:t xml:space="preserve">, Former Deputy Assistant Secretary of State for East Asian and Pacific Affairs William P. Boswell Professor of World Politics and director of the China and the World Program at Princeton University, </w:t>
      </w:r>
      <w:r w:rsidRPr="00DB4227">
        <w:rPr>
          <w:rStyle w:val="Style13ptBold"/>
        </w:rPr>
        <w:t>2012</w:t>
      </w:r>
      <w:r>
        <w:t>, “The Meaning of the Nuclear Evolution: China's Strategic Modernization and US-China Security Relations”, Journal of Strategic Studies, Volume 35, Issue 4, http://www.tandfonline.com/doi/pdf/10.1080/01402390.2012.714710</w:t>
      </w:r>
    </w:p>
    <w:p w:rsidR="00B35A59" w:rsidRDefault="00B35A59" w:rsidP="00B35A59">
      <w:pPr>
        <w:rPr>
          <w:rStyle w:val="StyleUnderline"/>
        </w:rPr>
      </w:pPr>
      <w:r w:rsidRPr="00A9035C">
        <w:rPr>
          <w:rStyle w:val="StyleUnderline"/>
        </w:rPr>
        <w:t>Chinese elites have reportedly expressed real doubts that China</w:t>
      </w:r>
      <w:r>
        <w:rPr>
          <w:rStyle w:val="StyleUnderline"/>
        </w:rPr>
        <w:t xml:space="preserve"> </w:t>
      </w:r>
      <w:r w:rsidRPr="00A9035C">
        <w:rPr>
          <w:rStyle w:val="StyleUnderline"/>
        </w:rPr>
        <w:t>enjoyed a sufficiently robust second strike capability and/or would</w:t>
      </w:r>
      <w:r>
        <w:rPr>
          <w:rStyle w:val="StyleUnderline"/>
        </w:rPr>
        <w:t xml:space="preserve"> </w:t>
      </w:r>
      <w:r w:rsidRPr="00A9035C">
        <w:rPr>
          <w:rStyle w:val="StyleUnderline"/>
        </w:rPr>
        <w:t>continue to enjoy one without significant modernization given advances</w:t>
      </w:r>
      <w:r>
        <w:rPr>
          <w:rStyle w:val="StyleUnderline"/>
        </w:rPr>
        <w:t xml:space="preserve"> </w:t>
      </w:r>
      <w:r w:rsidRPr="00A9035C">
        <w:rPr>
          <w:rStyle w:val="StyleUnderline"/>
        </w:rPr>
        <w:t>in US missile defenses and strike weapons</w:t>
      </w:r>
      <w:r w:rsidRPr="0071108B">
        <w:rPr>
          <w:sz w:val="14"/>
        </w:rPr>
        <w:t xml:space="preserve">.30 In 2011 knowledgeable Chinese interlocutors told me that relevant Chinese military elites did not believe they had a secure second strike in the past and believe they are only now acquiring such a capability.31 </w:t>
      </w:r>
      <w:r w:rsidRPr="00A9035C">
        <w:rPr>
          <w:rStyle w:val="StyleUnderline"/>
        </w:rPr>
        <w:t>Chinese leaders might feel</w:t>
      </w:r>
      <w:r>
        <w:rPr>
          <w:rStyle w:val="StyleUnderline"/>
        </w:rPr>
        <w:t xml:space="preserve"> </w:t>
      </w:r>
      <w:r w:rsidRPr="00A9035C">
        <w:rPr>
          <w:rStyle w:val="StyleUnderline"/>
        </w:rPr>
        <w:t>that, because of the recent modernization, for the first time Beijing will</w:t>
      </w:r>
      <w:r>
        <w:rPr>
          <w:rStyle w:val="StyleUnderline"/>
        </w:rPr>
        <w:t xml:space="preserve"> </w:t>
      </w:r>
      <w:r w:rsidRPr="00A9035C">
        <w:rPr>
          <w:rStyle w:val="StyleUnderline"/>
        </w:rPr>
        <w:t xml:space="preserve">really enjoy a secure second strike capability, </w:t>
      </w:r>
      <w:r w:rsidRPr="0071108B">
        <w:rPr>
          <w:sz w:val="14"/>
        </w:rPr>
        <w:t>as experts like Brad Roberts, Michael Chase, Andrew Erickson, Robert Ross, Kier Lieber and Daryl Press have all asserted.32 As Christopher Yeaw, Chase and Erickson state, ‘</w:t>
      </w:r>
      <w:r w:rsidRPr="00A9035C">
        <w:rPr>
          <w:rStyle w:val="StyleUnderline"/>
        </w:rPr>
        <w:t>China appears to be on the verge of reconciling the</w:t>
      </w:r>
      <w:r>
        <w:rPr>
          <w:rStyle w:val="StyleUnderline"/>
        </w:rPr>
        <w:t xml:space="preserve"> </w:t>
      </w:r>
      <w:r w:rsidRPr="00A9035C">
        <w:rPr>
          <w:rStyle w:val="StyleUnderline"/>
        </w:rPr>
        <w:t>previously significant divergence between the Second Artillery’s once</w:t>
      </w:r>
      <w:r>
        <w:rPr>
          <w:rStyle w:val="StyleUnderline"/>
        </w:rPr>
        <w:t xml:space="preserve"> </w:t>
      </w:r>
      <w:r w:rsidRPr="00A9035C">
        <w:rPr>
          <w:rStyle w:val="StyleUnderline"/>
        </w:rPr>
        <w:t>largely aspirational doctrine and its actual capabilities</w:t>
      </w:r>
      <w:r w:rsidRPr="0071108B">
        <w:rPr>
          <w:sz w:val="14"/>
        </w:rPr>
        <w:t xml:space="preserve">.’33 The aforementioned PLA doctrinal work raises concerns about various forms of both nuclear and conventional first-strike threats to China’s nuclear capabilities, including precision guided munitions and electronic warfare, and urges the reduction of the time that the Second Artillery requires to respond to attack.34 Yeaw, Chase and Erickson posit that the qualitative change in the composition of China’s nuclear forces was designed in part to ‘enhance survivability in the face of modern precision warfare.’35 Brad Roberts asserts that Chinese leaders’ concern about vulnerability of the nuclear deterrent to US precision strike capabilities, demonstrated as very effective as early as the First Gulf War in 1991, dates back to the Jiang Zemin era.36 As </w:t>
      </w:r>
      <w:r w:rsidRPr="00A9035C">
        <w:rPr>
          <w:rStyle w:val="StyleUnderline"/>
        </w:rPr>
        <w:t>Admiral Liu Huaqing of China’s Central Military Commission</w:t>
      </w:r>
      <w:r>
        <w:rPr>
          <w:rStyle w:val="StyleUnderline"/>
        </w:rPr>
        <w:t xml:space="preserve"> </w:t>
      </w:r>
      <w:r w:rsidRPr="00A9035C">
        <w:rPr>
          <w:rStyle w:val="StyleUnderline"/>
        </w:rPr>
        <w:t>reportedly admitted</w:t>
      </w:r>
      <w:r w:rsidRPr="0071108B">
        <w:rPr>
          <w:sz w:val="14"/>
        </w:rPr>
        <w:t xml:space="preserve"> </w:t>
      </w:r>
      <w:r w:rsidRPr="00A9035C">
        <w:rPr>
          <w:rStyle w:val="StyleUnderline"/>
        </w:rPr>
        <w:t>in the 1990s when advocating for a sea-based</w:t>
      </w:r>
      <w:r>
        <w:rPr>
          <w:rStyle w:val="StyleUnderline"/>
        </w:rPr>
        <w:t xml:space="preserve"> </w:t>
      </w:r>
      <w:r w:rsidRPr="00A9035C">
        <w:rPr>
          <w:rStyle w:val="StyleUnderline"/>
        </w:rPr>
        <w:t>nuclear deterrent, ‘Fewer than 10 percent of China’s land-based</w:t>
      </w:r>
      <w:r>
        <w:rPr>
          <w:rStyle w:val="StyleUnderline"/>
        </w:rPr>
        <w:t xml:space="preserve"> </w:t>
      </w:r>
      <w:r w:rsidRPr="00A9035C">
        <w:rPr>
          <w:rStyle w:val="StyleUnderline"/>
        </w:rPr>
        <w:t>missiles would survive a large-scale nuclear first strike; the less</w:t>
      </w:r>
      <w:r>
        <w:rPr>
          <w:rStyle w:val="StyleUnderline"/>
        </w:rPr>
        <w:t xml:space="preserve"> </w:t>
      </w:r>
      <w:r w:rsidRPr="00A9035C">
        <w:rPr>
          <w:rStyle w:val="StyleUnderline"/>
        </w:rPr>
        <w:t>vulnerable SLBMs would preserve our nuclear counterattack capabilities</w:t>
      </w:r>
      <w:r w:rsidRPr="0071108B">
        <w:rPr>
          <w:sz w:val="14"/>
        </w:rPr>
        <w:t xml:space="preserve">.’37 </w:t>
      </w:r>
      <w:r w:rsidRPr="00A9035C">
        <w:rPr>
          <w:rStyle w:val="StyleUnderline"/>
        </w:rPr>
        <w:t>But given the timelines for Chinese modernization concerns</w:t>
      </w:r>
      <w:r>
        <w:rPr>
          <w:rStyle w:val="StyleUnderline"/>
        </w:rPr>
        <w:t xml:space="preserve"> </w:t>
      </w:r>
      <w:r w:rsidRPr="00A9035C">
        <w:rPr>
          <w:rStyle w:val="StyleUnderline"/>
        </w:rPr>
        <w:t>about the credibility of the deterrent are likely even more deeply</w:t>
      </w:r>
      <w:r>
        <w:rPr>
          <w:rStyle w:val="StyleUnderline"/>
        </w:rPr>
        <w:t xml:space="preserve"> </w:t>
      </w:r>
      <w:r w:rsidRPr="00A9035C">
        <w:rPr>
          <w:rStyle w:val="StyleUnderline"/>
        </w:rPr>
        <w:t>rooted, dating back to discussions in the United States about</w:t>
      </w:r>
      <w:r>
        <w:rPr>
          <w:rStyle w:val="StyleUnderline"/>
        </w:rPr>
        <w:t xml:space="preserve"> </w:t>
      </w:r>
      <w:r w:rsidRPr="00A9035C">
        <w:rPr>
          <w:rStyle w:val="StyleUnderline"/>
        </w:rPr>
        <w:t>developing missile defenses</w:t>
      </w:r>
      <w:r w:rsidRPr="0071108B">
        <w:rPr>
          <w:sz w:val="14"/>
        </w:rPr>
        <w:t xml:space="preserve"> during the Reagan administration. </w:t>
      </w:r>
      <w:r w:rsidRPr="00A9035C">
        <w:rPr>
          <w:rStyle w:val="StyleUnderline"/>
        </w:rPr>
        <w:t>When</w:t>
      </w:r>
      <w:r>
        <w:rPr>
          <w:rStyle w:val="StyleUnderline"/>
        </w:rPr>
        <w:t xml:space="preserve"> </w:t>
      </w:r>
      <w:r w:rsidRPr="00A9035C">
        <w:rPr>
          <w:rStyle w:val="StyleUnderline"/>
        </w:rPr>
        <w:t>one adds subsequent developments in missile defenses to the</w:t>
      </w:r>
      <w:r>
        <w:rPr>
          <w:rStyle w:val="StyleUnderline"/>
        </w:rPr>
        <w:t xml:space="preserve"> </w:t>
      </w:r>
      <w:r w:rsidRPr="00A9035C">
        <w:rPr>
          <w:rStyle w:val="StyleUnderline"/>
        </w:rPr>
        <w:t>development of other conventional US capabilities, then perhaps,</w:t>
      </w:r>
      <w:r>
        <w:rPr>
          <w:rStyle w:val="StyleUnderline"/>
        </w:rPr>
        <w:t xml:space="preserve"> </w:t>
      </w:r>
      <w:r w:rsidRPr="00A9035C">
        <w:rPr>
          <w:rStyle w:val="StyleUnderline"/>
        </w:rPr>
        <w:t xml:space="preserve">without modernization, China would end up </w:t>
      </w:r>
      <w:r w:rsidRPr="00A9035C">
        <w:rPr>
          <w:rStyle w:val="Emphasis"/>
        </w:rPr>
        <w:t>with little or no retaliatory capability</w:t>
      </w:r>
      <w:r w:rsidRPr="0071108B">
        <w:rPr>
          <w:sz w:val="14"/>
        </w:rPr>
        <w:t xml:space="preserve">. For example, some in China think that the nuclear-powered ballistic missile firing submarines </w:t>
      </w:r>
      <w:r w:rsidRPr="00A9035C">
        <w:rPr>
          <w:rStyle w:val="StyleUnderline"/>
        </w:rPr>
        <w:t>(SSBNs) now under</w:t>
      </w:r>
      <w:r>
        <w:rPr>
          <w:rStyle w:val="StyleUnderline"/>
        </w:rPr>
        <w:t xml:space="preserve"> </w:t>
      </w:r>
      <w:r w:rsidRPr="00A9035C">
        <w:rPr>
          <w:rStyle w:val="StyleUnderline"/>
        </w:rPr>
        <w:t>development are valuable precisely because they will be more capable</w:t>
      </w:r>
      <w:r>
        <w:rPr>
          <w:rStyle w:val="StyleUnderline"/>
        </w:rPr>
        <w:t xml:space="preserve"> </w:t>
      </w:r>
      <w:r w:rsidRPr="00A9035C">
        <w:rPr>
          <w:rStyle w:val="StyleUnderline"/>
        </w:rPr>
        <w:t>than land-based missiles at penetrating US missile defenses.38</w:t>
      </w:r>
    </w:p>
    <w:p w:rsidR="00B35A59" w:rsidRDefault="00B35A59" w:rsidP="00B35A59">
      <w:pPr>
        <w:pStyle w:val="Heading4"/>
      </w:pPr>
      <w:r>
        <w:t>US can carry out a decapitating first strike in the squo - PGS capabilities coupled with BMD eliminates China’s retaliatory strike</w:t>
      </w:r>
    </w:p>
    <w:p w:rsidR="00B35A59" w:rsidRPr="00DB4227" w:rsidRDefault="00B35A59" w:rsidP="00B35A59">
      <w:r w:rsidRPr="00DB4227">
        <w:t xml:space="preserve">Fiona S. </w:t>
      </w:r>
      <w:r w:rsidRPr="00DB4227">
        <w:rPr>
          <w:rStyle w:val="Style13ptBold"/>
        </w:rPr>
        <w:t>Cunningham</w:t>
      </w:r>
      <w:r w:rsidRPr="00DB4227">
        <w:t xml:space="preserve">, Ph.D. candidate in the Department of Political Science and member of the Security Studies Program at the Massachusetts Institute of Technology; M. Taylor </w:t>
      </w:r>
      <w:r w:rsidRPr="00DB4227">
        <w:rPr>
          <w:rStyle w:val="Style13ptBold"/>
        </w:rPr>
        <w:t>Fravel</w:t>
      </w:r>
      <w:r w:rsidRPr="00DB4227">
        <w:t xml:space="preserve">, Associate Professor of Political Science and member of the Security Studies Program at the Massachusetts Institute of Technology, </w:t>
      </w:r>
      <w:r w:rsidRPr="00DB4227">
        <w:rPr>
          <w:rStyle w:val="Style13ptBold"/>
        </w:rPr>
        <w:t>2015</w:t>
      </w:r>
      <w:r w:rsidRPr="00DB4227">
        <w:t>, “Assuring Assured Retaliation: China’s Nuclear Posture and U.S.-China Strategic Stability”, International Security, Vol 40, No 2, pp. – 7-50, http://www.mitpressjournals.org/doi/pdf/10.1162/ISEC_a_00215</w:t>
      </w:r>
    </w:p>
    <w:p w:rsidR="00B35A59" w:rsidRPr="002216A9" w:rsidRDefault="00B35A59" w:rsidP="00B35A59">
      <w:pPr>
        <w:rPr>
          <w:sz w:val="14"/>
        </w:rPr>
      </w:pPr>
      <w:r w:rsidRPr="007515C7">
        <w:rPr>
          <w:rStyle w:val="StyleUnderline"/>
        </w:rPr>
        <w:t>Whether China will</w:t>
      </w:r>
      <w:r>
        <w:rPr>
          <w:rStyle w:val="StyleUnderline"/>
        </w:rPr>
        <w:t xml:space="preserve"> </w:t>
      </w:r>
      <w:r w:rsidRPr="007515C7">
        <w:rPr>
          <w:rStyle w:val="StyleUnderline"/>
        </w:rPr>
        <w:t>abandon its long-standing nuclear strategy of assured retaliation for a more offensive</w:t>
      </w:r>
      <w:r>
        <w:rPr>
          <w:rStyle w:val="StyleUnderline"/>
        </w:rPr>
        <w:t xml:space="preserve"> </w:t>
      </w:r>
      <w:r w:rsidRPr="007515C7">
        <w:rPr>
          <w:rStyle w:val="StyleUnderline"/>
        </w:rPr>
        <w:t>strategy is a critical factor in U.S.-China strategic stability and the future</w:t>
      </w:r>
      <w:r>
        <w:rPr>
          <w:rStyle w:val="StyleUnderline"/>
        </w:rPr>
        <w:t xml:space="preserve"> </w:t>
      </w:r>
      <w:r w:rsidRPr="007515C7">
        <w:rPr>
          <w:rStyle w:val="StyleUnderline"/>
        </w:rPr>
        <w:t>of East Asian security</w:t>
      </w:r>
      <w:r w:rsidRPr="002216A9">
        <w:rPr>
          <w:sz w:val="14"/>
        </w:rPr>
        <w:t>. Since testing its first nuclear device in 1964, China has sought to develop a nuclear force that could survive a first strike and then inflict unacceptable damage on an adversary.</w:t>
      </w:r>
      <w:r w:rsidRPr="007515C7">
        <w:rPr>
          <w:rStyle w:val="StyleUnderline"/>
        </w:rPr>
        <w:t xml:space="preserve"> The goal of such a force has been</w:t>
      </w:r>
      <w:r>
        <w:rPr>
          <w:rStyle w:val="StyleUnderline"/>
        </w:rPr>
        <w:t xml:space="preserve"> </w:t>
      </w:r>
      <w:r w:rsidRPr="007515C7">
        <w:rPr>
          <w:rStyle w:val="StyleUnderline"/>
        </w:rPr>
        <w:t>limited to deterring nuclear coercion and the use of nuclear weapons against</w:t>
      </w:r>
      <w:r>
        <w:rPr>
          <w:rStyle w:val="StyleUnderline"/>
        </w:rPr>
        <w:t xml:space="preserve"> </w:t>
      </w:r>
      <w:r w:rsidRPr="007515C7">
        <w:rPr>
          <w:rStyle w:val="StyleUnderline"/>
        </w:rPr>
        <w:t>China. With the deployment of road-mobile, solid-fueled intercontinental ballistic</w:t>
      </w:r>
      <w:r>
        <w:rPr>
          <w:rStyle w:val="StyleUnderline"/>
        </w:rPr>
        <w:t xml:space="preserve"> </w:t>
      </w:r>
      <w:r w:rsidRPr="007515C7">
        <w:rPr>
          <w:rStyle w:val="StyleUnderline"/>
        </w:rPr>
        <w:t>missiles (ICBMs) in the mid-2000s, China appeared to be on the cusp of</w:t>
      </w:r>
      <w:r>
        <w:rPr>
          <w:rStyle w:val="StyleUnderline"/>
        </w:rPr>
        <w:t xml:space="preserve"> </w:t>
      </w:r>
      <w:r w:rsidRPr="007515C7">
        <w:rPr>
          <w:rStyle w:val="StyleUnderline"/>
        </w:rPr>
        <w:t>achieving this goal.</w:t>
      </w:r>
      <w:r>
        <w:rPr>
          <w:rStyle w:val="StyleUnderline"/>
        </w:rPr>
        <w:t xml:space="preserve"> </w:t>
      </w:r>
      <w:r w:rsidRPr="002216A9">
        <w:rPr>
          <w:sz w:val="14"/>
        </w:rPr>
        <w:t>A</w:t>
      </w:r>
      <w:r w:rsidRPr="007515C7">
        <w:rPr>
          <w:rStyle w:val="StyleUnderline"/>
        </w:rPr>
        <w:t>dvances in U.S. strategic capabilities, however, could weaken China’s deterrent.</w:t>
      </w:r>
      <w:r w:rsidRPr="002216A9">
        <w:rPr>
          <w:sz w:val="14"/>
        </w:rPr>
        <w:t xml:space="preserve"> Although President Barack Obama emphasized strategic stability with China and Russia during his first term, the United States has continued the George W. Bush administration’s pursuit of strategic superiority through the development of a “new triad.” </w:t>
      </w:r>
      <w:r w:rsidRPr="007515C7">
        <w:rPr>
          <w:rStyle w:val="StyleUnderline"/>
        </w:rPr>
        <w:t>The United States is maintaining a prominent</w:t>
      </w:r>
      <w:r>
        <w:rPr>
          <w:rStyle w:val="StyleUnderline"/>
        </w:rPr>
        <w:t xml:space="preserve"> </w:t>
      </w:r>
      <w:r w:rsidRPr="007515C7">
        <w:rPr>
          <w:rStyle w:val="StyleUnderline"/>
        </w:rPr>
        <w:t>role for nuclear weapons in its strategic posture, strengthening the submarine,</w:t>
      </w:r>
      <w:r>
        <w:rPr>
          <w:rStyle w:val="StyleUnderline"/>
        </w:rPr>
        <w:t xml:space="preserve"> </w:t>
      </w:r>
      <w:r w:rsidRPr="007515C7">
        <w:rPr>
          <w:rStyle w:val="StyleUnderline"/>
        </w:rPr>
        <w:t>land-based missile, and bomber delivery systems that make up the</w:t>
      </w:r>
      <w:r>
        <w:rPr>
          <w:rStyle w:val="StyleUnderline"/>
        </w:rPr>
        <w:t xml:space="preserve"> </w:t>
      </w:r>
      <w:r w:rsidRPr="002216A9">
        <w:rPr>
          <w:sz w:val="14"/>
        </w:rPr>
        <w:t xml:space="preserve">“old” nuclear triad. </w:t>
      </w:r>
      <w:r w:rsidRPr="007515C7">
        <w:rPr>
          <w:rStyle w:val="StyleUnderline"/>
        </w:rPr>
        <w:t>At the same time, it is developing both its missile defenses</w:t>
      </w:r>
      <w:r>
        <w:rPr>
          <w:rStyle w:val="StyleUnderline"/>
        </w:rPr>
        <w:t xml:space="preserve"> </w:t>
      </w:r>
      <w:r w:rsidRPr="007515C7">
        <w:rPr>
          <w:rStyle w:val="StyleUnderline"/>
        </w:rPr>
        <w:t>and counterforce capabilities, which would include the use of conventional</w:t>
      </w:r>
      <w:r>
        <w:rPr>
          <w:rStyle w:val="StyleUnderline"/>
        </w:rPr>
        <w:t xml:space="preserve"> </w:t>
      </w:r>
      <w:r w:rsidRPr="007515C7">
        <w:rPr>
          <w:rStyle w:val="StyleUnderline"/>
        </w:rPr>
        <w:t>weapons, such as those associated with the Conventional Prompt Global Strike</w:t>
      </w:r>
      <w:r>
        <w:rPr>
          <w:rStyle w:val="StyleUnderline"/>
        </w:rPr>
        <w:t xml:space="preserve"> </w:t>
      </w:r>
      <w:r w:rsidRPr="007515C7">
        <w:rPr>
          <w:rStyle w:val="StyleUnderline"/>
        </w:rPr>
        <w:t xml:space="preserve">(CPGS) program.1 Taken together, these U.S. capabilities </w:t>
      </w:r>
      <w:r w:rsidRPr="007515C7">
        <w:rPr>
          <w:rStyle w:val="Emphasis"/>
        </w:rPr>
        <w:t>could reduce or eliminate China’s ability to launch a retaliatory strike</w:t>
      </w:r>
      <w:r w:rsidRPr="007515C7">
        <w:rPr>
          <w:rStyle w:val="StyleUnderline"/>
        </w:rPr>
        <w:t>. As a result, they may create</w:t>
      </w:r>
      <w:r>
        <w:rPr>
          <w:rStyle w:val="StyleUnderline"/>
        </w:rPr>
        <w:t xml:space="preserve"> </w:t>
      </w:r>
      <w:r w:rsidRPr="007515C7">
        <w:rPr>
          <w:rStyle w:val="StyleUnderline"/>
        </w:rPr>
        <w:t>strong pressures on China to expand its force structure to ensure survivability</w:t>
      </w:r>
      <w:r w:rsidRPr="002216A9">
        <w:rPr>
          <w:sz w:val="14"/>
        </w:rPr>
        <w:t xml:space="preserve"> under its existing strategy or abandon assured retaliation for a first-use posture, such as launch-on-warning, or a limited warfighting strategy envisaging attacks on an adversary’s nuclear arsenal or conventional forces.2 </w:t>
      </w:r>
      <w:r w:rsidRPr="007515C7">
        <w:rPr>
          <w:rStyle w:val="StyleUnderline"/>
        </w:rPr>
        <w:t>Many analysts expect that China will abandon its current nuclear strategy.</w:t>
      </w:r>
      <w:r>
        <w:rPr>
          <w:rStyle w:val="StyleUnderline"/>
        </w:rPr>
        <w:t xml:space="preserve"> </w:t>
      </w:r>
      <w:r w:rsidRPr="002216A9">
        <w:rPr>
          <w:sz w:val="14"/>
        </w:rPr>
        <w:t xml:space="preserve">In 2006 Keir Lieber and Daryl Press predicted that “growing U.S. capabilities will pressure Russia and China to reduce the peacetime vulnerability of their forces” through “logical” precautionary steps, including larger nuclear forces coupled with more offensive postures.3 Likewise, highlighting the vulnerability of second-strike forces, Austin Long and Brendan Green conclude that “if China is like past rising great powers, it will not accept decisive nuclear inferiority in perpetuity.”4 China’s restrained nuclear posture, compared to the rapid growth in its conventional missile forces and other conventional capabilities, demonstrates that China’s rise alone is insufficient to prompt a change in Chinese nuclear strategy. Historically, a similar U.S. attempt to gain strategic nuclear primacy in the early Cold War prompted the Soviet Union to abandon a more restrained nuclear posture and engage in an arms race with the United States.5 </w:t>
      </w:r>
      <w:r w:rsidRPr="007515C7">
        <w:rPr>
          <w:rStyle w:val="StyleUnderline"/>
        </w:rPr>
        <w:t>To assess whether China will alter its approach to nuclear strategy, this article</w:t>
      </w:r>
      <w:r>
        <w:rPr>
          <w:rStyle w:val="StyleUnderline"/>
        </w:rPr>
        <w:t xml:space="preserve"> </w:t>
      </w:r>
      <w:r w:rsidRPr="007515C7">
        <w:rPr>
          <w:rStyle w:val="StyleUnderline"/>
        </w:rPr>
        <w:t>examines Chinese views of U.S. nuclear weapons and strategy</w:t>
      </w:r>
      <w:r w:rsidRPr="002216A9">
        <w:rPr>
          <w:sz w:val="14"/>
        </w:rPr>
        <w:t xml:space="preserve">. In particular, how does China assess the threat posed by the nuclear posture of the United States? How will China respond to U.S. development of missile defense and conventional long-range strike capabilities? The answers to these questions are important for several reasons. First, the nuclear posture that China adopts will shape the prospects for arms race stability, which could influence the strategic calculations of other nuclear powers in the region, as well as those of the United States, and could influence perceptions of Chinese intentions. Second, the nuclear posture that China adopts will play a central role in U.S.-China crisis stability. If China maintains an assured retaliation posture with a strict no-first-use pledge, rejecting a first-use strategy, it would enhance crisis stability by requiring the United States to use nuclear weapons first. Third, answers to the questions above will provide an updated and comprehensive summary of Chinese views of the U.S. nuclear posture and the implications of these views for strategic stability. Recent scholarship has examined various elements of Chinese views, such as China’s reaction to the United States’ 2010 Nuclear Posture Review and U.S. missile defense developments, but they have not examined the interaction of Chinese views of these different elements and their implications for China’s own nuclear strategy and strategic stability with the United States.6 Our analysis of Chinese views on the strategic posture of the United States yields two important findings. </w:t>
      </w:r>
      <w:r w:rsidRPr="007515C7">
        <w:rPr>
          <w:rStyle w:val="StyleUnderline"/>
        </w:rPr>
        <w:t>First, China will not abandon its strategy of assured</w:t>
      </w:r>
      <w:r>
        <w:rPr>
          <w:rStyle w:val="StyleUnderline"/>
        </w:rPr>
        <w:t xml:space="preserve"> </w:t>
      </w:r>
      <w:r w:rsidRPr="007515C7">
        <w:rPr>
          <w:rStyle w:val="StyleUnderline"/>
        </w:rPr>
        <w:t>retaliation in response to an increasingly clear U.S. commitment to strategic primacy.7 China currently believes that it is both possible and desirable to</w:t>
      </w:r>
      <w:r>
        <w:rPr>
          <w:rStyle w:val="StyleUnderline"/>
        </w:rPr>
        <w:t xml:space="preserve"> </w:t>
      </w:r>
      <w:r w:rsidRPr="007515C7">
        <w:rPr>
          <w:rStyle w:val="StyleUnderline"/>
        </w:rPr>
        <w:t>maintain assured retaliation, despite U.S. pursuit of the capabilities necessary</w:t>
      </w:r>
      <w:r>
        <w:rPr>
          <w:rStyle w:val="StyleUnderline"/>
        </w:rPr>
        <w:t xml:space="preserve"> </w:t>
      </w:r>
      <w:r w:rsidRPr="002216A9">
        <w:rPr>
          <w:sz w:val="14"/>
        </w:rPr>
        <w:t xml:space="preserve">to achieve strategic primacy. </w:t>
      </w:r>
      <w:r w:rsidRPr="007515C7">
        <w:rPr>
          <w:rStyle w:val="StyleUnderline"/>
        </w:rPr>
        <w:t>China has retained its no-first-use policy while</w:t>
      </w:r>
      <w:r>
        <w:rPr>
          <w:rStyle w:val="StyleUnderline"/>
        </w:rPr>
        <w:t xml:space="preserve"> </w:t>
      </w:r>
      <w:r w:rsidRPr="007515C7">
        <w:rPr>
          <w:rStyle w:val="StyleUnderline"/>
        </w:rPr>
        <w:t>modernizing and modestly expanding its nuclear forces. Instead, China will</w:t>
      </w:r>
      <w:r>
        <w:rPr>
          <w:rStyle w:val="StyleUnderline"/>
        </w:rPr>
        <w:t xml:space="preserve"> </w:t>
      </w:r>
      <w:r w:rsidRPr="007515C7">
        <w:rPr>
          <w:rStyle w:val="StyleUnderline"/>
        </w:rPr>
        <w:t>alter how it implements its strategy of assured retaliation, increasing the capabilities</w:t>
      </w:r>
      <w:r>
        <w:rPr>
          <w:rStyle w:val="StyleUnderline"/>
        </w:rPr>
        <w:t xml:space="preserve"> </w:t>
      </w:r>
      <w:r w:rsidRPr="007515C7">
        <w:rPr>
          <w:rStyle w:val="StyleUnderline"/>
        </w:rPr>
        <w:t>for the “assuredness” of retaliation by increasing the number of missiles</w:t>
      </w:r>
      <w:r>
        <w:rPr>
          <w:rStyle w:val="StyleUnderline"/>
        </w:rPr>
        <w:t xml:space="preserve"> </w:t>
      </w:r>
      <w:r w:rsidRPr="007515C7">
        <w:rPr>
          <w:rStyle w:val="StyleUnderline"/>
        </w:rPr>
        <w:t>and warheads that can strike the continental United States</w:t>
      </w:r>
      <w:r w:rsidRPr="002216A9">
        <w:rPr>
          <w:sz w:val="14"/>
        </w:rPr>
        <w:t>. China is also allowing limited ambiguity over the application of its no-first-use policy, especially if the United States were to use conventional weapons to attack Chinese nuclear weapons or their supporting infrastructure.</w:t>
      </w:r>
    </w:p>
    <w:p w:rsidR="00B35A59" w:rsidRDefault="00B35A59" w:rsidP="00B35A59"/>
    <w:p w:rsidR="00B35A59" w:rsidRPr="00B35A59" w:rsidRDefault="00B35A59" w:rsidP="00B35A59"/>
    <w:p w:rsidR="00B35A59" w:rsidRPr="00AA2381" w:rsidRDefault="00B35A59" w:rsidP="00B35A59">
      <w:pPr>
        <w:pStyle w:val="Heading4"/>
        <w:spacing w:before="0"/>
        <w:rPr>
          <w:rFonts w:ascii="Georgia" w:hAnsi="Georgia"/>
        </w:rPr>
      </w:pPr>
      <w:r w:rsidRPr="00AA2381">
        <w:rPr>
          <w:rFonts w:ascii="Georgia" w:hAnsi="Georgia"/>
        </w:rPr>
        <w:t xml:space="preserve">War </w:t>
      </w:r>
      <w:r w:rsidRPr="00AA2381">
        <w:rPr>
          <w:rFonts w:ascii="Georgia" w:hAnsi="Georgia"/>
          <w:u w:val="single"/>
        </w:rPr>
        <w:t>now</w:t>
      </w:r>
      <w:r w:rsidRPr="00AA2381">
        <w:rPr>
          <w:rFonts w:ascii="Georgia" w:hAnsi="Georgia"/>
        </w:rPr>
        <w:t xml:space="preserve"> lets the US take out China’s nukes</w:t>
      </w:r>
    </w:p>
    <w:p w:rsidR="00B35A59" w:rsidRPr="00AA2381" w:rsidRDefault="00B35A59" w:rsidP="00B35A59">
      <w:pPr>
        <w:tabs>
          <w:tab w:val="left" w:pos="4320"/>
        </w:tabs>
        <w:rPr>
          <w:rFonts w:ascii="Georgia" w:hAnsi="Georgia"/>
        </w:rPr>
      </w:pPr>
      <w:r w:rsidRPr="00E52C4F">
        <w:rPr>
          <w:rFonts w:ascii="Georgia" w:hAnsi="Georgia"/>
          <w:b/>
          <w:sz w:val="26"/>
          <w:szCs w:val="26"/>
        </w:rPr>
        <w:t>Lieber and Press, 9</w:t>
      </w:r>
      <w:r w:rsidRPr="00AA2381">
        <w:rPr>
          <w:rFonts w:ascii="Georgia" w:hAnsi="Georgia"/>
        </w:rPr>
        <w:t xml:space="preserve"> (Keir A.,  Associate Professor @ Georgetown University,  Daryl G., Associate Professor of Government, Dartmouth College, Foreign Affairs, Nov/Dec) </w:t>
      </w:r>
    </w:p>
    <w:p w:rsidR="00B35A59" w:rsidRPr="00AA2381" w:rsidRDefault="00B35A59" w:rsidP="00B35A59">
      <w:pPr>
        <w:tabs>
          <w:tab w:val="left" w:pos="4320"/>
        </w:tabs>
        <w:rPr>
          <w:rFonts w:ascii="Georgia" w:hAnsi="Georgia"/>
          <w:sz w:val="12"/>
        </w:rPr>
      </w:pPr>
      <w:r w:rsidRPr="00AA2381">
        <w:rPr>
          <w:rFonts w:ascii="Georgia" w:hAnsi="Georgia"/>
          <w:sz w:val="12"/>
        </w:rPr>
        <w:t xml:space="preserve">MODELING THE UNTHINKABLE </w:t>
      </w:r>
      <w:r w:rsidRPr="00AA2381">
        <w:rPr>
          <w:rStyle w:val="StyleUnderline"/>
          <w:rFonts w:ascii="Georgia" w:hAnsi="Georgia"/>
        </w:rPr>
        <w:t>To ILLUSTRATE the growth in U.S. counterforce capabilities</w:t>
      </w:r>
      <w:r w:rsidRPr="00AA2381">
        <w:rPr>
          <w:rFonts w:ascii="Georgia" w:hAnsi="Georgia"/>
          <w:sz w:val="12"/>
        </w:rPr>
        <w:t>, we applied a set of simple formulas that analysts have used for decades to estimate the effectiveness of counterforce attacks</w:t>
      </w:r>
      <w:r w:rsidRPr="00AA2381">
        <w:rPr>
          <w:rStyle w:val="StyleUnderline"/>
          <w:rFonts w:ascii="Georgia" w:hAnsi="Georgia"/>
        </w:rPr>
        <w:t>. We modeled a U.S. strike on</w:t>
      </w:r>
      <w:r w:rsidRPr="00AA2381">
        <w:rPr>
          <w:rFonts w:ascii="Georgia" w:hAnsi="Georgia"/>
          <w:sz w:val="12"/>
        </w:rPr>
        <w:t xml:space="preserve"> a small target set: 20 intercontinental ballistic missiles (ICBMS) in hardened silos, the approximate size of </w:t>
      </w:r>
      <w:r w:rsidRPr="00AA2381">
        <w:rPr>
          <w:rStyle w:val="StyleUnderline"/>
          <w:rFonts w:ascii="Georgia" w:hAnsi="Georgia"/>
        </w:rPr>
        <w:t>China's</w:t>
      </w:r>
      <w:r w:rsidRPr="00AA2381">
        <w:rPr>
          <w:rFonts w:ascii="Georgia" w:hAnsi="Georgia"/>
          <w:sz w:val="12"/>
        </w:rPr>
        <w:t xml:space="preserve"> current long-range, silo-based </w:t>
      </w:r>
      <w:r w:rsidRPr="00AA2381">
        <w:rPr>
          <w:rStyle w:val="StyleUnderline"/>
          <w:rFonts w:ascii="Georgia" w:hAnsi="Georgia"/>
        </w:rPr>
        <w:t>missile force</w:t>
      </w:r>
      <w:r w:rsidRPr="00AA2381">
        <w:rPr>
          <w:rFonts w:ascii="Georgia" w:hAnsi="Georgia"/>
          <w:sz w:val="12"/>
        </w:rPr>
        <w:t xml:space="preserve">. The analysis compared the capabilities of a 1985 Minuteman ICBM to those of a modern Trident II submarine-launched ballistic missile.[1] In 1985, a single U.S. ICBM warhead had less than a 60 percent chance of destroying a typical silo. Even if four or five additional warheads were used, the cumulative odds of destroying the silo would never exceed 90 percent because of the problem of "fratricide," whereby incoming warheads destroy each other. Beyond five warheads, adding more does no good. A probability of 90 percent might sound high, but it falls far short if the goal is to completely disarm an enemy: with a 90 percent chance of destroying each target, the odds of destroying all 20 are roughly 12 percent. In 1985, then, a U.S. ICBM attack had little chance of destroying even a small enemy nuclear arsenal. </w:t>
      </w:r>
      <w:r w:rsidRPr="00AA2381">
        <w:rPr>
          <w:rStyle w:val="StyleUnderline"/>
          <w:rFonts w:ascii="Georgia" w:hAnsi="Georgia"/>
        </w:rPr>
        <w:t>Today, a multiple-warhead attack on a single silo using a Trident II missile would have a roughly 99 percent chance of destroying it, and the probability that a barrage would destroy all 20 targets is well above 95 percent</w:t>
      </w:r>
      <w:r w:rsidRPr="00AA2381">
        <w:rPr>
          <w:rFonts w:ascii="Georgia" w:hAnsi="Georgia"/>
          <w:sz w:val="12"/>
        </w:rPr>
        <w:t xml:space="preserve">. </w:t>
      </w:r>
      <w:r w:rsidRPr="00AA2381">
        <w:rPr>
          <w:rStyle w:val="StyleUnderline"/>
          <w:rFonts w:ascii="Georgia" w:hAnsi="Georgia"/>
        </w:rPr>
        <w:t>Given the accuracy</w:t>
      </w:r>
      <w:r w:rsidRPr="00AA2381">
        <w:rPr>
          <w:rFonts w:ascii="Georgia" w:hAnsi="Georgia"/>
          <w:sz w:val="12"/>
        </w:rPr>
        <w:t xml:space="preserve"> of the U.S. military's current delivery systems, </w:t>
      </w:r>
      <w:r w:rsidRPr="00AA2381">
        <w:rPr>
          <w:rStyle w:val="StyleUnderline"/>
          <w:rFonts w:ascii="Georgia" w:hAnsi="Georgia"/>
        </w:rPr>
        <w:t>the only question is target identification</w:t>
      </w:r>
      <w:r w:rsidRPr="00AA2381">
        <w:rPr>
          <w:rFonts w:ascii="Georgia" w:hAnsi="Georgia"/>
          <w:sz w:val="12"/>
        </w:rPr>
        <w:t xml:space="preserve">: silos that can be found can be destroyed. </w:t>
      </w:r>
      <w:r w:rsidRPr="00AA2381">
        <w:rPr>
          <w:rStyle w:val="StyleUnderline"/>
          <w:rFonts w:ascii="Georgia" w:hAnsi="Georgia"/>
        </w:rPr>
        <w:t>During the Cold War, the United States worked hard to pinpoint Soviet nuclear forces, with great success. Locating potential adversaries' small nuclear arsenals is undoubtedly a top priority for U.S. intelligence today</w:t>
      </w:r>
      <w:r w:rsidRPr="00AA2381">
        <w:rPr>
          <w:rFonts w:ascii="Georgia" w:hAnsi="Georgia"/>
          <w:sz w:val="12"/>
        </w:rPr>
        <w:t xml:space="preserve">. The revolution in accuracy is producing an even more momentous change: it is becoming possible for the United States to conduct low- yield nuclear counterforce strikes that inflict relatively few casualties. A U.S. Department of Defense computer model, called the Hazard Prediction and Assessment Capability (HPAC), estimates the dispersion of deadly radioactive fallout in a given region after a nuclear detonation. The software uses the warhead's explosive power, the height of the burst, and data about local weather and demographics to estimate how much fallout would be generated, where it would blow, and how many people it would injure or kill. HPAC results can be chilling. In 2006, </w:t>
      </w:r>
      <w:r w:rsidRPr="00AA2381">
        <w:rPr>
          <w:rStyle w:val="StyleUnderline"/>
          <w:rFonts w:ascii="Georgia" w:hAnsi="Georgia"/>
        </w:rPr>
        <w:t xml:space="preserve">a team of nuclear weapons analysts from </w:t>
      </w:r>
      <w:r w:rsidRPr="00AA2381">
        <w:rPr>
          <w:rFonts w:ascii="Georgia" w:hAnsi="Georgia"/>
          <w:sz w:val="12"/>
        </w:rPr>
        <w:t>the Federation of American Scientists (</w:t>
      </w:r>
      <w:r w:rsidRPr="00AA2381">
        <w:rPr>
          <w:rStyle w:val="StyleUnderline"/>
          <w:rFonts w:ascii="Georgia" w:hAnsi="Georgia"/>
        </w:rPr>
        <w:t>FAS</w:t>
      </w:r>
      <w:r w:rsidRPr="00AA2381">
        <w:rPr>
          <w:rFonts w:ascii="Georgia" w:hAnsi="Georgia"/>
          <w:sz w:val="12"/>
        </w:rPr>
        <w:t xml:space="preserve">) and the Natural Resources Defense Council (NRDC) used HPAC to estimate the consequences of a U.S. nuclear attack using high-yield warheads against China's ICBM field. Even though China's silos are located in the countryside, the model predicted that the fallout </w:t>
      </w:r>
      <w:r w:rsidRPr="00AA2381">
        <w:rPr>
          <w:rStyle w:val="StyleUnderline"/>
          <w:rFonts w:ascii="Georgia" w:hAnsi="Georgia"/>
        </w:rPr>
        <w:t>would blow; over a large area</w:t>
      </w:r>
      <w:r w:rsidRPr="00AA2381">
        <w:rPr>
          <w:rFonts w:ascii="Georgia" w:hAnsi="Georgia"/>
          <w:sz w:val="12"/>
        </w:rPr>
        <w:t xml:space="preserve">, killing 3-4 million people. U.S. counterforce capabilities were useless, the study implied, because even a limited strike would kill an unconscionable number of civilians. </w:t>
      </w:r>
      <w:r w:rsidRPr="00AA2381">
        <w:rPr>
          <w:rStyle w:val="StyleUnderline"/>
          <w:rFonts w:ascii="Georgia" w:hAnsi="Georgia"/>
        </w:rPr>
        <w:t>But the</w:t>
      </w:r>
      <w:r w:rsidRPr="00AA2381">
        <w:rPr>
          <w:rFonts w:ascii="Georgia" w:hAnsi="Georgia"/>
          <w:sz w:val="12"/>
        </w:rPr>
        <w:t xml:space="preserve"> </w:t>
      </w:r>
      <w:r w:rsidRPr="00AA2381">
        <w:rPr>
          <w:rStyle w:val="StyleUnderline"/>
          <w:rFonts w:ascii="Georgia" w:hAnsi="Georgia"/>
          <w:bdr w:val="single" w:sz="4" w:space="0" w:color="auto"/>
        </w:rPr>
        <w:t>U</w:t>
      </w:r>
      <w:r w:rsidRPr="00AA2381">
        <w:rPr>
          <w:rFonts w:ascii="Georgia" w:hAnsi="Georgia"/>
          <w:sz w:val="12"/>
        </w:rPr>
        <w:t xml:space="preserve">nited </w:t>
      </w:r>
      <w:r w:rsidRPr="00AA2381">
        <w:rPr>
          <w:rStyle w:val="StyleUnderline"/>
          <w:rFonts w:ascii="Georgia" w:hAnsi="Georgia"/>
          <w:bdr w:val="single" w:sz="4" w:space="0" w:color="auto"/>
        </w:rPr>
        <w:t>S</w:t>
      </w:r>
      <w:r w:rsidRPr="00AA2381">
        <w:rPr>
          <w:rFonts w:ascii="Georgia" w:hAnsi="Georgia"/>
          <w:sz w:val="12"/>
        </w:rPr>
        <w:t xml:space="preserve">tates </w:t>
      </w:r>
      <w:r w:rsidRPr="00AA2381">
        <w:rPr>
          <w:rStyle w:val="StyleUnderline"/>
          <w:rFonts w:ascii="Georgia" w:hAnsi="Georgia"/>
        </w:rPr>
        <w:t xml:space="preserve">can already conduct nuclear counterforce strikes at a tiny fraction of the human devastation that the FAS/NRDC study predicted, and small additional improvements to the U.S. force could dramatically reduce the potential collateral damage </w:t>
      </w:r>
      <w:r w:rsidRPr="00AA2381">
        <w:rPr>
          <w:rFonts w:ascii="Georgia" w:hAnsi="Georgia"/>
          <w:sz w:val="12"/>
        </w:rPr>
        <w:t xml:space="preserve">even further. </w:t>
      </w:r>
      <w:r w:rsidRPr="00AA2381">
        <w:rPr>
          <w:rStyle w:val="StyleUnderline"/>
          <w:rFonts w:ascii="Georgia" w:hAnsi="Georgia"/>
        </w:rPr>
        <w:t>The</w:t>
      </w:r>
      <w:r w:rsidRPr="00AA2381">
        <w:rPr>
          <w:rFonts w:ascii="Georgia" w:hAnsi="Georgia"/>
          <w:sz w:val="12"/>
        </w:rPr>
        <w:t xml:space="preserve"> </w:t>
      </w:r>
      <w:r w:rsidRPr="00AA2381">
        <w:rPr>
          <w:rStyle w:val="StyleUnderline"/>
          <w:rFonts w:ascii="Georgia" w:hAnsi="Georgia"/>
          <w:bdr w:val="single" w:sz="4" w:space="0" w:color="auto"/>
        </w:rPr>
        <w:t>U</w:t>
      </w:r>
      <w:r w:rsidRPr="00AA2381">
        <w:rPr>
          <w:rFonts w:ascii="Georgia" w:hAnsi="Georgia"/>
          <w:sz w:val="12"/>
        </w:rPr>
        <w:t xml:space="preserve">nited </w:t>
      </w:r>
      <w:r w:rsidRPr="00AA2381">
        <w:rPr>
          <w:rStyle w:val="StyleUnderline"/>
          <w:rFonts w:ascii="Georgia" w:hAnsi="Georgia"/>
          <w:bdr w:val="single" w:sz="4" w:space="0" w:color="auto"/>
        </w:rPr>
        <w:t>S</w:t>
      </w:r>
      <w:r w:rsidRPr="00AA2381">
        <w:rPr>
          <w:rFonts w:ascii="Georgia" w:hAnsi="Georgia"/>
          <w:sz w:val="12"/>
        </w:rPr>
        <w:t xml:space="preserve">tates' </w:t>
      </w:r>
      <w:r w:rsidRPr="00AA2381">
        <w:rPr>
          <w:rStyle w:val="StyleUnderline"/>
          <w:rFonts w:ascii="Georgia" w:hAnsi="Georgia"/>
        </w:rPr>
        <w:t>nuclear weapons are now so accurate that it can conduct successful counterforce attacks using the smallest-yield warheads in the arsenal, rather than the huge warheads that the</w:t>
      </w:r>
      <w:r w:rsidRPr="00AA2381">
        <w:rPr>
          <w:rFonts w:ascii="Georgia" w:hAnsi="Georgia"/>
          <w:sz w:val="12"/>
        </w:rPr>
        <w:t xml:space="preserve"> FAS/NRDC </w:t>
      </w:r>
      <w:r w:rsidRPr="00AA2381">
        <w:rPr>
          <w:rStyle w:val="StyleUnderline"/>
          <w:rFonts w:ascii="Georgia" w:hAnsi="Georgia"/>
        </w:rPr>
        <w:t>simulation modeled.</w:t>
      </w:r>
      <w:r w:rsidRPr="00AA2381">
        <w:rPr>
          <w:rFonts w:ascii="Georgia" w:hAnsi="Georgia"/>
          <w:sz w:val="12"/>
        </w:rPr>
        <w:t xml:space="preserve"> And to further reduce the fallout, the weapons can be set to detonate as airbursts, which would allow most of the radiation to dissipate in the upper atmosphere. We ran multiple HPAC scenarios against the identical target set used in the FAS/NRDC study but modeled low-yield airbursts rather than high-yield groundbursts. The fatality estimates plunged from 3-4 million to less than 700--a figure comparable to the number of civilians reportedly killed since 2006 in Pakistan by U.S. drone strikes. </w:t>
      </w:r>
    </w:p>
    <w:p w:rsidR="00B35A59" w:rsidRPr="0053386B" w:rsidRDefault="00B35A59" w:rsidP="00B35A59"/>
    <w:p w:rsidR="0053386B" w:rsidRPr="00AA2381" w:rsidRDefault="00B35A59" w:rsidP="0053386B">
      <w:pPr>
        <w:pStyle w:val="Heading3"/>
        <w:spacing w:before="0"/>
        <w:rPr>
          <w:rFonts w:ascii="Georgia" w:hAnsi="Georgia"/>
        </w:rPr>
      </w:pPr>
      <w:r>
        <w:rPr>
          <w:rFonts w:ascii="Georgia" w:hAnsi="Georgia"/>
        </w:rPr>
        <w:t xml:space="preserve">2NC </w:t>
      </w:r>
      <w:r w:rsidR="0053386B">
        <w:rPr>
          <w:rFonts w:ascii="Georgia" w:hAnsi="Georgia"/>
        </w:rPr>
        <w:t xml:space="preserve">AT </w:t>
      </w:r>
      <w:r>
        <w:rPr>
          <w:rFonts w:ascii="Georgia" w:hAnsi="Georgia"/>
        </w:rPr>
        <w:t>Second Strike</w:t>
      </w:r>
    </w:p>
    <w:p w:rsidR="0053386B" w:rsidRPr="00AA2381" w:rsidRDefault="0053386B" w:rsidP="0053386B">
      <w:pPr>
        <w:rPr>
          <w:rFonts w:ascii="Georgia" w:hAnsi="Georgia"/>
        </w:rPr>
      </w:pPr>
    </w:p>
    <w:p w:rsidR="0053386B" w:rsidRPr="00AA2381" w:rsidRDefault="0053386B" w:rsidP="0053386B">
      <w:pPr>
        <w:pStyle w:val="Heading4"/>
        <w:spacing w:before="0"/>
        <w:rPr>
          <w:rFonts w:ascii="Georgia" w:hAnsi="Georgia"/>
        </w:rPr>
      </w:pPr>
      <w:r w:rsidRPr="00AA2381">
        <w:rPr>
          <w:rFonts w:ascii="Georgia" w:hAnsi="Georgia"/>
        </w:rPr>
        <w:t xml:space="preserve">Although China is developing second strike capabilities, they are vulnerable now </w:t>
      </w:r>
    </w:p>
    <w:p w:rsidR="0053386B" w:rsidRPr="00AA2381" w:rsidRDefault="0053386B" w:rsidP="0053386B">
      <w:pPr>
        <w:rPr>
          <w:rStyle w:val="Style13ptBold"/>
          <w:rFonts w:ascii="Georgia" w:hAnsi="Georgia"/>
          <w:b w:val="0"/>
        </w:rPr>
      </w:pPr>
      <w:r w:rsidRPr="00AA2381">
        <w:rPr>
          <w:rStyle w:val="Style13ptBold"/>
          <w:rFonts w:ascii="Georgia" w:hAnsi="Georgia"/>
        </w:rPr>
        <w:t xml:space="preserve">Farley 14 </w:t>
      </w:r>
      <w:r w:rsidRPr="00AA2381">
        <w:rPr>
          <w:rStyle w:val="Style13ptBold"/>
          <w:rFonts w:ascii="Georgia" w:hAnsi="Georgia"/>
          <w:b w:val="0"/>
        </w:rPr>
        <w:t>(Robert, assistant professor at the Patterson School of Diplomacy and International Commerce, 8/10/14, “Should America Fear China's Nuclear Weapons?,” National Interest, http://nationalinterest.org/feature/should-america-fear-chinas-nuclear-weapons-11046?page=2)</w:t>
      </w:r>
    </w:p>
    <w:p w:rsidR="0053386B" w:rsidRPr="00AA2381" w:rsidRDefault="0053386B" w:rsidP="0053386B">
      <w:pPr>
        <w:rPr>
          <w:rFonts w:ascii="Georgia" w:hAnsi="Georgia"/>
          <w:sz w:val="16"/>
        </w:rPr>
      </w:pPr>
      <w:r w:rsidRPr="00AA2381">
        <w:rPr>
          <w:rFonts w:ascii="Georgia" w:hAnsi="Georgia"/>
          <w:sz w:val="16"/>
        </w:rPr>
        <w:t xml:space="preserve">The DF-41 Arrives The apparent confirmation of the existence of the much-rumored DF-41 ICBM has some very interesting implications for the future of Chinese nuclear weapon policy. In the simplest terms, the development of the new ICBM ensures that China’s nuclear deterrent can reach the entire continental U.S., as well as a variety of other potential foes. It also gives the Second Artillery MIRV capable ICBMs for the first time, although reports suggest that the PLA is also working on MIRVing its older missiles. </w:t>
      </w:r>
      <w:r w:rsidRPr="00AA2381">
        <w:rPr>
          <w:rStyle w:val="StyleUnderline"/>
          <w:rFonts w:ascii="Georgia" w:hAnsi="Georgia"/>
        </w:rPr>
        <w:t>China has long been dependent on the ancient DF-5 for its ICBM needs, recently supplemented by the DF-31A. The DF-41 represents a major modernization</w:t>
      </w:r>
      <w:r w:rsidRPr="00AA2381">
        <w:rPr>
          <w:rFonts w:ascii="Georgia" w:hAnsi="Georgia"/>
          <w:sz w:val="16"/>
        </w:rPr>
        <w:t xml:space="preserve">, as well as an expansion of China’s overall deterrent capability. Its development suggests that </w:t>
      </w:r>
      <w:r w:rsidRPr="00AA2381">
        <w:rPr>
          <w:rStyle w:val="StyleUnderline"/>
          <w:rFonts w:ascii="Georgia" w:hAnsi="Georgia"/>
        </w:rPr>
        <w:t>China is moving definitively away from minimal deterrence,</w:t>
      </w:r>
      <w:r w:rsidRPr="00AA2381">
        <w:rPr>
          <w:rFonts w:ascii="Georgia" w:hAnsi="Georgia"/>
          <w:sz w:val="16"/>
        </w:rPr>
        <w:t xml:space="preserve"> and </w:t>
      </w:r>
      <w:r w:rsidRPr="00AA2381">
        <w:rPr>
          <w:rStyle w:val="StyleUnderline"/>
          <w:rFonts w:ascii="Georgia" w:hAnsi="Georgia"/>
        </w:rPr>
        <w:t>toward a more robust, survivable second-strike capability</w:t>
      </w:r>
      <w:r w:rsidRPr="00AA2381">
        <w:rPr>
          <w:rFonts w:ascii="Georgia" w:hAnsi="Georgia"/>
          <w:sz w:val="16"/>
        </w:rPr>
        <w:t xml:space="preserve">. This indicates a significant change in how China views its nuclear arsenal. The Boomer Fleet Grows The </w:t>
      </w:r>
      <w:r w:rsidRPr="00AA2381">
        <w:rPr>
          <w:rStyle w:val="StyleUnderline"/>
          <w:rFonts w:ascii="Georgia" w:hAnsi="Georgia"/>
        </w:rPr>
        <w:t>development of an effective submarine deterrent</w:t>
      </w:r>
      <w:r w:rsidRPr="00AA2381">
        <w:rPr>
          <w:rFonts w:ascii="Georgia" w:hAnsi="Georgia"/>
          <w:sz w:val="16"/>
        </w:rPr>
        <w:t xml:space="preserve"> also </w:t>
      </w:r>
      <w:r w:rsidRPr="00AA2381">
        <w:rPr>
          <w:rStyle w:val="Emphasis"/>
          <w:rFonts w:ascii="Georgia" w:hAnsi="Georgia"/>
        </w:rPr>
        <w:t>helps revise the nuclear equation between China and the United States.</w:t>
      </w:r>
      <w:r w:rsidRPr="00AA2381">
        <w:rPr>
          <w:rFonts w:ascii="Georgia" w:hAnsi="Georgia"/>
          <w:sz w:val="16"/>
        </w:rPr>
        <w:t xml:space="preserve"> The commissioning of five boats of the Type 094 class over the past decade has radically increased China’s nuclear capabilities at sea, which less than a decade ago depended on a single, unreliable submarine. </w:t>
      </w:r>
      <w:r w:rsidRPr="00AA2381">
        <w:rPr>
          <w:rStyle w:val="StyleUnderline"/>
          <w:rFonts w:ascii="Georgia" w:hAnsi="Georgia"/>
        </w:rPr>
        <w:t>Although Chinese boomers cannot yet effectively hide from American hunters, and</w:t>
      </w:r>
      <w:r w:rsidRPr="00AA2381">
        <w:rPr>
          <w:rFonts w:ascii="Georgia" w:hAnsi="Georgia"/>
          <w:sz w:val="16"/>
        </w:rPr>
        <w:t xml:space="preserve"> the </w:t>
      </w:r>
      <w:r w:rsidRPr="00AA2381">
        <w:rPr>
          <w:rStyle w:val="StyleUnderline"/>
          <w:rFonts w:ascii="Georgia" w:hAnsi="Georgia"/>
        </w:rPr>
        <w:t>Chinese have yet to achieve the basic requirements of</w:t>
      </w:r>
      <w:r w:rsidRPr="00AA2381">
        <w:rPr>
          <w:rFonts w:ascii="Georgia" w:hAnsi="Georgia"/>
          <w:sz w:val="16"/>
        </w:rPr>
        <w:t xml:space="preserve"> the </w:t>
      </w:r>
      <w:r w:rsidRPr="00AA2381">
        <w:rPr>
          <w:rStyle w:val="StyleUnderline"/>
          <w:rFonts w:ascii="Georgia" w:hAnsi="Georgia"/>
        </w:rPr>
        <w:t>Soviet “bastion” strategy of the 1970s</w:t>
      </w:r>
      <w:r w:rsidRPr="00AA2381">
        <w:rPr>
          <w:rFonts w:ascii="Georgia" w:hAnsi="Georgia"/>
          <w:sz w:val="16"/>
        </w:rPr>
        <w:t xml:space="preserve">, the </w:t>
      </w:r>
      <w:r w:rsidRPr="00AA2381">
        <w:rPr>
          <w:rStyle w:val="StyleUnderline"/>
          <w:rFonts w:ascii="Georgia" w:hAnsi="Georgia"/>
        </w:rPr>
        <w:t>Chinese SSBNs</w:t>
      </w:r>
      <w:r w:rsidRPr="00AA2381">
        <w:rPr>
          <w:rFonts w:ascii="Georgia" w:hAnsi="Georgia"/>
          <w:sz w:val="16"/>
        </w:rPr>
        <w:t xml:space="preserve"> nevertheless significantly </w:t>
      </w:r>
      <w:r w:rsidRPr="00AA2381">
        <w:rPr>
          <w:rStyle w:val="StyleUnderline"/>
          <w:rFonts w:ascii="Georgia" w:hAnsi="Georgia"/>
        </w:rPr>
        <w:t>increase the reach of China’s nuclear deterrent</w:t>
      </w:r>
      <w:r w:rsidRPr="00AA2381">
        <w:rPr>
          <w:rFonts w:ascii="Georgia" w:hAnsi="Georgia"/>
          <w:sz w:val="16"/>
        </w:rPr>
        <w:t xml:space="preserve">. However, </w:t>
      </w:r>
      <w:r w:rsidRPr="00AA2381">
        <w:rPr>
          <w:rStyle w:val="Emphasis"/>
          <w:rFonts w:ascii="Georgia" w:hAnsi="Georgia"/>
        </w:rPr>
        <w:t>they do not yet represent a practical threat to the mainland United States,</w:t>
      </w:r>
      <w:r w:rsidRPr="00AA2381">
        <w:rPr>
          <w:rFonts w:ascii="Georgia" w:hAnsi="Georgia"/>
          <w:sz w:val="16"/>
        </w:rPr>
        <w:t xml:space="preserve"> as the missiles lack of range and the boats lack of quiet makes them sketchy to deploy in tense circumstances. Reports indicate that China has already moved on the construction of the Type 096 SSBN, which will carry more missiles and presumably operate more quietly. Given the undersea advantages of the United States, it will still be some time before China’s SSBN fleet poses a major threat to the United States. The Political Implications Arms Control One of the biggest questions with respect to China’s changing nuclear posture involves arms control. For four decades, the key nuclear arms control agreements have been conducted in bilateral terms between Washington and Moscow. The increasing size and sophistication of the Chinese arsenal may make this approach obsolete. If China’s increases the size of its nuclear arsenal, and the sophistication of its delivery systems, then arms control agreements that focus only on the United States and Russia will become quaint. Of course, </w:t>
      </w:r>
      <w:r w:rsidRPr="00AA2381">
        <w:rPr>
          <w:rStyle w:val="StyleUnderline"/>
          <w:rFonts w:ascii="Georgia" w:hAnsi="Georgia"/>
        </w:rPr>
        <w:t xml:space="preserve">Moscow and Washington can still make considerable progress reducing warheads and delivery systems before </w:t>
      </w:r>
      <w:r w:rsidRPr="00AA2381">
        <w:rPr>
          <w:rFonts w:ascii="Georgia" w:hAnsi="Georgia"/>
          <w:sz w:val="16"/>
        </w:rPr>
        <w:t xml:space="preserve">the </w:t>
      </w:r>
      <w:r w:rsidRPr="00AA2381">
        <w:rPr>
          <w:rStyle w:val="StyleUnderline"/>
          <w:rFonts w:ascii="Georgia" w:hAnsi="Georgia"/>
        </w:rPr>
        <w:t xml:space="preserve">Chinese arsenal becomes comparable, but the </w:t>
      </w:r>
      <w:r w:rsidRPr="00AA2381">
        <w:rPr>
          <w:rStyle w:val="Emphasis"/>
          <w:rFonts w:ascii="Georgia" w:hAnsi="Georgia"/>
        </w:rPr>
        <w:t>PLA is closing the gap</w:t>
      </w:r>
      <w:r w:rsidRPr="00AA2381">
        <w:rPr>
          <w:rFonts w:ascii="Georgia" w:hAnsi="Georgia"/>
          <w:sz w:val="16"/>
        </w:rPr>
        <w:t xml:space="preserve">. It’s also worth noting that because China is not party to the bilateral agreements, it has considerably more freedom to explore the technical frontiers of ballistic and cruise missiles than either the US or Russia. India Chinese nukes matter not just for the United States, but also for India. Even if the arsenal serves only as a deterrent to the United States, it can loom as a much more serious threat to New Delhi. India is developing an increasingly formidable nuclear force, but it does not yet match China’s in size or sophistication. When China takes steps to close the gap with the United States (and Russia), it expands the gap with India. This (as well as the ongoing expansion of the Pakistani nuclear arsenal) has spurred India on the greater efforts, such as the recent commissioning of its first nuclear ballistic missile submarine, and a series of improvements to its ballistic missile arsenal. Missile Defense Has the US focus on missile defense spurred China to greater efforts with respect to its long-range nuclear strike capabilities? Perhaps, but it’s just as easy to read China’s activities as a long overdue modernization of its nuclear forces. We can expect that, as China’s missile capabilities become more formidable, proponents of missile defense in the United States will take heart. However, if China is serious about supplying the Second Artillery with new ICBMs in significant numbers, it is very difficult to envision a scenario in which a National Missile Defense system could threaten to fully defeat China’s deterrent. Given that national missile defense has become more of a signifier in U.S. domestic politics than a potential strategic capability, however, this probably won’t matter much. Conclusion Historically, the </w:t>
      </w:r>
      <w:r w:rsidRPr="00AA2381">
        <w:rPr>
          <w:rStyle w:val="StyleUnderline"/>
          <w:rFonts w:ascii="Georgia" w:hAnsi="Georgia"/>
        </w:rPr>
        <w:t>People’s Republic has adopted a policy of minimal deterrence</w:t>
      </w:r>
      <w:r w:rsidRPr="00AA2381">
        <w:rPr>
          <w:rFonts w:ascii="Georgia" w:hAnsi="Georgia"/>
          <w:sz w:val="16"/>
        </w:rPr>
        <w:t xml:space="preserve">, using the threat of intolerable damage to convince both Moscow and the United States that an attack was not in their interest. This has meant maintaining a deterrent nuclear arsenal distinctly, and intentionally, inferior to that of Russia and the United States. It has matched this arsenal with delivery systems generally inferior to those of the two superpowers. The second part of this is beginning to change, with the caveat that the boomer fleet remains substantially behind Russia or US standards. However, it’s not yet certain that the first part is changing. For example, there’s no indication that tactical nuclear warheads have become relevant to China’s conventional warfighting plans, as remains the case with the Russian military. Indeed, </w:t>
      </w:r>
      <w:r w:rsidRPr="00AA2381">
        <w:rPr>
          <w:rStyle w:val="StyleUnderline"/>
          <w:rFonts w:ascii="Georgia" w:hAnsi="Georgia"/>
        </w:rPr>
        <w:t>China has concentrated on developing the conventional capabilities of systems often associated with nuclear weapons, such as ballistic and cruise missiles</w:t>
      </w:r>
      <w:r w:rsidRPr="00AA2381">
        <w:rPr>
          <w:rFonts w:ascii="Georgia" w:hAnsi="Georgia"/>
          <w:sz w:val="16"/>
        </w:rPr>
        <w:t xml:space="preserve">. The </w:t>
      </w:r>
      <w:r w:rsidRPr="00AA2381">
        <w:rPr>
          <w:rStyle w:val="StyleUnderline"/>
          <w:rFonts w:ascii="Georgia" w:hAnsi="Georgia"/>
        </w:rPr>
        <w:t>achievement of secure second strike</w:t>
      </w:r>
      <w:r w:rsidRPr="00AA2381">
        <w:rPr>
          <w:rFonts w:ascii="Georgia" w:hAnsi="Georgia"/>
          <w:sz w:val="16"/>
        </w:rPr>
        <w:t xml:space="preserve">, especially in context of the arsenal reduction by the two nuclear superpowers, </w:t>
      </w:r>
      <w:r w:rsidRPr="00AA2381">
        <w:rPr>
          <w:rStyle w:val="StyleUnderline"/>
          <w:rFonts w:ascii="Georgia" w:hAnsi="Georgia"/>
        </w:rPr>
        <w:t>does not require a massive expansion in the number of Chinese weapons</w:t>
      </w:r>
      <w:r w:rsidRPr="00AA2381">
        <w:rPr>
          <w:rFonts w:ascii="Georgia" w:hAnsi="Georgia"/>
          <w:sz w:val="16"/>
        </w:rPr>
        <w:t>. It simply requires making them more survivable. We probably aren’t headed back to the reality of the 60s and 70s, when the US and the USSR faced off with thousands of tactical and strategic warheads apiece. But much depends on how China approaches the expansion, apart from the modernization, of its nuclear arsenal.</w:t>
      </w:r>
    </w:p>
    <w:p w:rsidR="0053386B" w:rsidRPr="00AA2381" w:rsidRDefault="0053386B" w:rsidP="0053386B">
      <w:pPr>
        <w:rPr>
          <w:rFonts w:ascii="Georgia" w:hAnsi="Georgia"/>
        </w:rPr>
      </w:pPr>
    </w:p>
    <w:p w:rsidR="0053386B" w:rsidRPr="00AA2381" w:rsidRDefault="0053386B" w:rsidP="0053386B">
      <w:pPr>
        <w:pStyle w:val="Heading4"/>
        <w:spacing w:before="0"/>
        <w:rPr>
          <w:rFonts w:ascii="Georgia" w:hAnsi="Georgia"/>
        </w:rPr>
      </w:pPr>
      <w:r w:rsidRPr="00AA2381">
        <w:rPr>
          <w:rFonts w:ascii="Georgia" w:hAnsi="Georgia"/>
        </w:rPr>
        <w:t>Chinese second strike capability is lacking now – however, continued development will render U.S. first strike capability useless</w:t>
      </w:r>
    </w:p>
    <w:p w:rsidR="0053386B" w:rsidRPr="00AA2381" w:rsidRDefault="0053386B" w:rsidP="0053386B">
      <w:pPr>
        <w:rPr>
          <w:rStyle w:val="Style13ptBold"/>
          <w:rFonts w:ascii="Georgia" w:hAnsi="Georgia"/>
          <w:b w:val="0"/>
        </w:rPr>
      </w:pPr>
      <w:r w:rsidRPr="00AA2381">
        <w:rPr>
          <w:rStyle w:val="Style13ptBold"/>
          <w:rFonts w:ascii="Georgia" w:hAnsi="Georgia"/>
        </w:rPr>
        <w:t xml:space="preserve">Glaser and Funaiole 16 </w:t>
      </w:r>
      <w:r w:rsidRPr="00AA2381">
        <w:rPr>
          <w:rStyle w:val="Style13ptBold"/>
          <w:rFonts w:ascii="Georgia" w:hAnsi="Georgia"/>
          <w:b w:val="0"/>
        </w:rPr>
        <w:t>(Bonnie, senior adviser for Asia and the director of the China Power Project at CSIS, and Matthew, fellow with the China Power Project at the Center for Strategic and International Studies, 5/10/16, “China's 'Boomers': Should America Fear Beijing's Underwater Nukes?,” National Interest, http://nationalinterest.org/blog/the-buzz/chinas-boomers-should-america-fear-beijings-underwater-nukes-16130?page=2)</w:t>
      </w:r>
    </w:p>
    <w:p w:rsidR="0053386B" w:rsidRPr="00AA2381" w:rsidRDefault="0053386B" w:rsidP="0053386B">
      <w:pPr>
        <w:rPr>
          <w:rStyle w:val="StyleUnderline"/>
          <w:rFonts w:ascii="Georgia" w:hAnsi="Georgia"/>
        </w:rPr>
      </w:pPr>
      <w:r w:rsidRPr="00AA2381">
        <w:rPr>
          <w:rFonts w:ascii="Georgia" w:hAnsi="Georgia"/>
          <w:sz w:val="16"/>
        </w:rPr>
        <w:t xml:space="preserve">The </w:t>
      </w:r>
      <w:r w:rsidRPr="00AA2381">
        <w:rPr>
          <w:rStyle w:val="StyleUnderline"/>
          <w:rFonts w:ascii="Georgia" w:hAnsi="Georgia"/>
        </w:rPr>
        <w:t>gradual, but steady development of</w:t>
      </w:r>
      <w:r w:rsidRPr="00AA2381">
        <w:rPr>
          <w:rFonts w:ascii="Georgia" w:hAnsi="Georgia"/>
          <w:sz w:val="16"/>
        </w:rPr>
        <w:t xml:space="preserve"> China’s ballistic missile submarine (</w:t>
      </w:r>
      <w:r w:rsidRPr="00AA2381">
        <w:rPr>
          <w:rStyle w:val="StyleUnderline"/>
          <w:rFonts w:ascii="Georgia" w:hAnsi="Georgia"/>
        </w:rPr>
        <w:t>SSBN) program has been closely monitored by international observers</w:t>
      </w:r>
      <w:r w:rsidRPr="00AA2381">
        <w:rPr>
          <w:rFonts w:ascii="Georgia" w:hAnsi="Georgia"/>
          <w:sz w:val="16"/>
        </w:rPr>
        <w:t xml:space="preserve">. China is the last of the Permanent Five members of the United Nations Security Council to establish an operational SSBN force. A recent report by the U.S. Office of Naval Intelligence (ONI) says that </w:t>
      </w:r>
      <w:r w:rsidRPr="00AA2381">
        <w:rPr>
          <w:rStyle w:val="StyleUnderline"/>
          <w:rFonts w:ascii="Georgia" w:hAnsi="Georgia"/>
        </w:rPr>
        <w:t>China’s Jin­­-class SSBN represents</w:t>
      </w:r>
      <w:r w:rsidRPr="00AA2381">
        <w:rPr>
          <w:rFonts w:ascii="Georgia" w:hAnsi="Georgia"/>
          <w:sz w:val="16"/>
        </w:rPr>
        <w:t xml:space="preserve"> the </w:t>
      </w:r>
      <w:r w:rsidRPr="00AA2381">
        <w:rPr>
          <w:rStyle w:val="StyleUnderline"/>
          <w:rFonts w:ascii="Georgia" w:hAnsi="Georgia"/>
        </w:rPr>
        <w:t>country’s “first credible at-sea second-strike nuclear capability</w:t>
      </w:r>
      <w:r w:rsidRPr="00AA2381">
        <w:rPr>
          <w:rFonts w:ascii="Georgia" w:hAnsi="Georgia"/>
          <w:sz w:val="16"/>
        </w:rPr>
        <w:t xml:space="preserve">.” That </w:t>
      </w:r>
      <w:r w:rsidRPr="00AA2381">
        <w:rPr>
          <w:rStyle w:val="Emphasis"/>
          <w:rFonts w:ascii="Georgia" w:hAnsi="Georgia"/>
        </w:rPr>
        <w:t>goal remains a long way off, however</w:t>
      </w:r>
      <w:r w:rsidRPr="00AA2381">
        <w:rPr>
          <w:rFonts w:ascii="Georgia" w:hAnsi="Georgia"/>
          <w:sz w:val="16"/>
        </w:rPr>
        <w:t xml:space="preserve">. </w:t>
      </w:r>
      <w:r w:rsidRPr="00AA2381">
        <w:rPr>
          <w:rStyle w:val="StyleUnderline"/>
          <w:rFonts w:ascii="Georgia" w:hAnsi="Georgia"/>
        </w:rPr>
        <w:t>Although</w:t>
      </w:r>
      <w:r w:rsidRPr="00AA2381">
        <w:rPr>
          <w:rFonts w:ascii="Georgia" w:hAnsi="Georgia"/>
          <w:sz w:val="16"/>
        </w:rPr>
        <w:t xml:space="preserve"> the </w:t>
      </w:r>
      <w:r w:rsidRPr="00AA2381">
        <w:rPr>
          <w:rStyle w:val="StyleUnderline"/>
          <w:rFonts w:ascii="Georgia" w:hAnsi="Georgia"/>
        </w:rPr>
        <w:t>Jin­-class is a potential step forward for China’s nuclear deterrent</w:t>
      </w:r>
      <w:r w:rsidRPr="00AA2381">
        <w:rPr>
          <w:rFonts w:ascii="Georgia" w:hAnsi="Georgia"/>
          <w:sz w:val="16"/>
        </w:rPr>
        <w:t xml:space="preserve">, </w:t>
      </w:r>
      <w:r w:rsidRPr="00AA2381">
        <w:rPr>
          <w:rStyle w:val="Emphasis"/>
          <w:rFonts w:ascii="Georgia" w:hAnsi="Georgia"/>
        </w:rPr>
        <w:t>its nascent SSBN program continues to face considerable challenges</w:t>
      </w:r>
      <w:r w:rsidRPr="00AA2381">
        <w:rPr>
          <w:rFonts w:ascii="Georgia" w:hAnsi="Georgia"/>
          <w:sz w:val="16"/>
        </w:rPr>
        <w:t xml:space="preserve">. A </w:t>
      </w:r>
      <w:r w:rsidRPr="00AA2381">
        <w:rPr>
          <w:rStyle w:val="StyleUnderline"/>
          <w:rFonts w:ascii="Georgia" w:hAnsi="Georgia"/>
        </w:rPr>
        <w:t>secure second-strike capability requires</w:t>
      </w:r>
      <w:r w:rsidRPr="00AA2381">
        <w:rPr>
          <w:rFonts w:ascii="Georgia" w:hAnsi="Georgia"/>
          <w:sz w:val="16"/>
        </w:rPr>
        <w:t xml:space="preserve"> that </w:t>
      </w:r>
      <w:r w:rsidRPr="00AA2381">
        <w:rPr>
          <w:rStyle w:val="StyleUnderline"/>
          <w:rFonts w:ascii="Georgia" w:hAnsi="Georgia"/>
        </w:rPr>
        <w:t>some portion of a country’s nuclear forces survive an enemy’s first strike</w:t>
      </w:r>
      <w:r w:rsidRPr="00AA2381">
        <w:rPr>
          <w:rFonts w:ascii="Georgia" w:hAnsi="Georgia"/>
          <w:sz w:val="16"/>
        </w:rPr>
        <w:t xml:space="preserve">. By virtue of being able to hide in the vastness of the ocean, SSBNs have the potential to be an essential component of China’s nuclear second-strike capability. A reliable long-range submarine-launched ballistic missile (SLBM), capable of striking a target at intercontinental range with a nuclear payload, is critical to this strategy. The </w:t>
      </w:r>
      <w:r w:rsidRPr="00AA2381">
        <w:rPr>
          <w:rStyle w:val="StyleUnderline"/>
          <w:rFonts w:ascii="Georgia" w:hAnsi="Georgia"/>
        </w:rPr>
        <w:t>JL-2 SLBM carried by the Jin­-class can deliver between one to three nuclear warheads to an estimated range of 7,400 km</w:t>
      </w:r>
      <w:r w:rsidRPr="00AA2381">
        <w:rPr>
          <w:rFonts w:ascii="Georgia" w:hAnsi="Georgia"/>
          <w:sz w:val="16"/>
        </w:rPr>
        <w:t xml:space="preserve">. The </w:t>
      </w:r>
      <w:r w:rsidRPr="00AA2381">
        <w:rPr>
          <w:rStyle w:val="StyleUnderline"/>
          <w:rFonts w:ascii="Georgia" w:hAnsi="Georgia"/>
        </w:rPr>
        <w:t>relatively short range of the JL-2 requires</w:t>
      </w:r>
      <w:r w:rsidRPr="00AA2381">
        <w:rPr>
          <w:rFonts w:ascii="Georgia" w:hAnsi="Georgia"/>
          <w:sz w:val="16"/>
        </w:rPr>
        <w:t xml:space="preserve"> </w:t>
      </w:r>
      <w:r w:rsidRPr="00AA2381">
        <w:rPr>
          <w:rStyle w:val="StyleUnderline"/>
          <w:rFonts w:ascii="Georgia" w:hAnsi="Georgia"/>
        </w:rPr>
        <w:t>China’s SSBNs to travel undetected through several crucial chokepoints into</w:t>
      </w:r>
      <w:r w:rsidRPr="00AA2381">
        <w:rPr>
          <w:rFonts w:ascii="Georgia" w:hAnsi="Georgia"/>
          <w:sz w:val="16"/>
        </w:rPr>
        <w:t xml:space="preserve"> the </w:t>
      </w:r>
      <w:r w:rsidRPr="00AA2381">
        <w:rPr>
          <w:rStyle w:val="StyleUnderline"/>
          <w:rFonts w:ascii="Georgia" w:hAnsi="Georgia"/>
        </w:rPr>
        <w:t>Pacific Ocean in order to strike</w:t>
      </w:r>
      <w:r w:rsidRPr="00AA2381">
        <w:rPr>
          <w:rFonts w:ascii="Georgia" w:hAnsi="Georgia"/>
          <w:sz w:val="16"/>
        </w:rPr>
        <w:t xml:space="preserve"> the continental </w:t>
      </w:r>
      <w:r w:rsidRPr="00AA2381">
        <w:rPr>
          <w:rStyle w:val="StyleUnderline"/>
          <w:rFonts w:ascii="Georgia" w:hAnsi="Georgia"/>
        </w:rPr>
        <w:t>United States</w:t>
      </w:r>
      <w:r w:rsidRPr="00AA2381">
        <w:rPr>
          <w:rFonts w:ascii="Georgia" w:hAnsi="Georgia"/>
          <w:sz w:val="16"/>
        </w:rPr>
        <w:t xml:space="preserve">. </w:t>
      </w:r>
      <w:r w:rsidRPr="00AA2381">
        <w:rPr>
          <w:rStyle w:val="StyleUnderline"/>
          <w:rFonts w:ascii="Georgia" w:hAnsi="Georgia"/>
        </w:rPr>
        <w:t>This shortcoming requires China to rely on the stealth of the Jin</w:t>
      </w:r>
      <w:r w:rsidRPr="00AA2381">
        <w:rPr>
          <w:rFonts w:ascii="Georgia" w:hAnsi="Georgia"/>
          <w:sz w:val="16"/>
        </w:rPr>
        <w:t xml:space="preserve">­-class to sail the submarine into firing position. </w:t>
      </w:r>
      <w:r w:rsidRPr="00AA2381">
        <w:rPr>
          <w:rStyle w:val="Emphasis"/>
          <w:rFonts w:ascii="Georgia" w:hAnsi="Georgia"/>
        </w:rPr>
        <w:t>However, available information suggests</w:t>
      </w:r>
      <w:r w:rsidRPr="00AA2381">
        <w:rPr>
          <w:rFonts w:ascii="Georgia" w:hAnsi="Georgia"/>
          <w:sz w:val="16"/>
        </w:rPr>
        <w:t xml:space="preserve"> that </w:t>
      </w:r>
      <w:r w:rsidRPr="00AA2381">
        <w:rPr>
          <w:rStyle w:val="Emphasis"/>
          <w:rFonts w:ascii="Georgia" w:hAnsi="Georgia"/>
        </w:rPr>
        <w:t>theJin-class is detectable by foreign</w:t>
      </w:r>
      <w:r w:rsidRPr="00AA2381">
        <w:rPr>
          <w:rFonts w:ascii="Georgia" w:hAnsi="Georgia"/>
          <w:sz w:val="16"/>
        </w:rPr>
        <w:t xml:space="preserve"> Anti-Submarine Warfare (</w:t>
      </w:r>
      <w:r w:rsidRPr="00AA2381">
        <w:rPr>
          <w:rStyle w:val="Emphasis"/>
          <w:rFonts w:ascii="Georgia" w:hAnsi="Georgia"/>
        </w:rPr>
        <w:t>ASW) assets.</w:t>
      </w:r>
      <w:r w:rsidRPr="00AA2381">
        <w:rPr>
          <w:rFonts w:ascii="Georgia" w:hAnsi="Georgia"/>
          <w:sz w:val="16"/>
        </w:rPr>
        <w:t xml:space="preserve"> According to a 2013 report in The National Interest, the Jin­-class may have fundamental flaws that create a detectable sonar signature. Evidence of this vulnerability can be found in a 2009 ONI report, which compared the low-frequency noise of China’s SSBN force to Russian/Soviet submarines, and revealed that the Jin­-class was the noisier than Russian Delta III-class SSBNs that were first commissioned in the mid-1970s. </w:t>
      </w:r>
      <w:r w:rsidRPr="00AA2381">
        <w:rPr>
          <w:rStyle w:val="Emphasis"/>
          <w:rFonts w:ascii="Georgia" w:hAnsi="Georgia"/>
        </w:rPr>
        <w:t>China also faces the technological and bureaucratic hurdles of establishing effective</w:t>
      </w:r>
      <w:r w:rsidRPr="00AA2381">
        <w:rPr>
          <w:rFonts w:ascii="Georgia" w:hAnsi="Georgia"/>
          <w:sz w:val="16"/>
        </w:rPr>
        <w:t xml:space="preserve"> command and control (</w:t>
      </w:r>
      <w:r w:rsidRPr="00AA2381">
        <w:rPr>
          <w:rStyle w:val="Emphasis"/>
          <w:rFonts w:ascii="Georgia" w:hAnsi="Georgia"/>
        </w:rPr>
        <w:t>C2) with its SSBNs.</w:t>
      </w:r>
      <w:r w:rsidRPr="00AA2381">
        <w:rPr>
          <w:rFonts w:ascii="Georgia" w:hAnsi="Georgia"/>
          <w:sz w:val="16"/>
        </w:rPr>
        <w:t xml:space="preserve"> Reliable C2 communication with decision makers on the mainland and firing protocols for when an SSBN loses contact with its national command authority are critical to ensuring that an SSBN only fires when it is absolutely necessary. Contacting an SSBN when it is submerged requires advanced communications technology. </w:t>
      </w:r>
      <w:r w:rsidRPr="00AA2381">
        <w:rPr>
          <w:rStyle w:val="StyleUnderline"/>
          <w:rFonts w:ascii="Georgia" w:hAnsi="Georgia"/>
        </w:rPr>
        <w:t>Salt water only permits radio waves to penetrate a short distance into the ocean, requiring communication stations to use</w:t>
      </w:r>
      <w:r w:rsidRPr="00AA2381">
        <w:rPr>
          <w:rFonts w:ascii="Georgia" w:hAnsi="Georgia"/>
          <w:sz w:val="16"/>
        </w:rPr>
        <w:t xml:space="preserve"> Very Low Frequency (</w:t>
      </w:r>
      <w:r w:rsidRPr="00AA2381">
        <w:rPr>
          <w:rStyle w:val="StyleUnderline"/>
          <w:rFonts w:ascii="Georgia" w:hAnsi="Georgia"/>
        </w:rPr>
        <w:t>VLF) or</w:t>
      </w:r>
      <w:r w:rsidRPr="00AA2381">
        <w:rPr>
          <w:rFonts w:ascii="Georgia" w:hAnsi="Georgia"/>
          <w:sz w:val="16"/>
        </w:rPr>
        <w:t xml:space="preserve"> Extremely Low Frequency (</w:t>
      </w:r>
      <w:r w:rsidRPr="00AA2381">
        <w:rPr>
          <w:rStyle w:val="StyleUnderline"/>
          <w:rFonts w:ascii="Georgia" w:hAnsi="Georgia"/>
        </w:rPr>
        <w:t>ELF) radio waves to signal a submarine</w:t>
      </w:r>
      <w:r w:rsidRPr="00AA2381">
        <w:rPr>
          <w:rFonts w:ascii="Georgia" w:hAnsi="Georgia"/>
          <w:sz w:val="16"/>
        </w:rPr>
        <w:t xml:space="preserve">. An alternative option for relaying information to submarines comes from aircraft like the U.S.-E-6B TACAMO that trails a several-miles-long antenna to signal submarines at shallow depths. Little is publicly known about China’s communications infrastructure; however the Chinese navy maintains VLF facilities at Changde and Datong. China may seek to improve its infrastructure on reclaimed land features in the SCS to help secure safe passage for its SSBNs to the Pacific Ocean. Establishing control of the waters within the nine-dashed-line could potentially lessen the drawbacks of the current submarine base on Hainan Island, as submarines operating out of the base are exposed to ASW forces of the United States and other countries. The placement of HQ-9 surface-to-air missiles on Woody Island with a range of 125 miles, which could be deployed on other land features, may empower China to counter foreign ASW aircraft during a crisis. China’s own ASW forces may also play a key role. Establishing airbases for its emerging aviation-ASW program might eventually enable China to counter enemy attack submarines charged with tracking China’s SSBN fleet. These efforts could potentially enhance China’s second strike capability while a new, quieter SSBN and longer range SLBM are under development. There is limited available information on the development of new submarine and missile technology, making it unclear when China will be capable of fully addressing the aforementioned problems. In any case, securing safe passage into the SCS is only a partial solution. </w:t>
      </w:r>
      <w:r w:rsidRPr="00AA2381">
        <w:rPr>
          <w:rStyle w:val="StyleUnderline"/>
          <w:rFonts w:ascii="Georgia" w:hAnsi="Georgia"/>
        </w:rPr>
        <w:t>China’s SSBNs must still traverse</w:t>
      </w:r>
      <w:r w:rsidRPr="00AA2381">
        <w:rPr>
          <w:rFonts w:ascii="Georgia" w:hAnsi="Georgia"/>
          <w:sz w:val="16"/>
        </w:rPr>
        <w:t xml:space="preserve"> the </w:t>
      </w:r>
      <w:r w:rsidRPr="00AA2381">
        <w:rPr>
          <w:rStyle w:val="StyleUnderline"/>
          <w:rFonts w:ascii="Georgia" w:hAnsi="Georgia"/>
        </w:rPr>
        <w:t>long journey from their home base on Hainan Island, through strategic chokepoints, to locations far away from the safety of China’s protected coastal waters – a task that might prove extremely difficult for China’s current fleet of Jin­­-class SSBNs.</w:t>
      </w:r>
    </w:p>
    <w:p w:rsidR="0053386B" w:rsidRPr="00E52C4F" w:rsidRDefault="0053386B" w:rsidP="0053386B"/>
    <w:p w:rsidR="00B35A59" w:rsidRDefault="00B35A59" w:rsidP="00B35A59">
      <w:pPr>
        <w:pStyle w:val="Heading3"/>
      </w:pPr>
      <w:r>
        <w:t>2NC AT Kills People/Econ/Other DAs</w:t>
      </w:r>
    </w:p>
    <w:p w:rsidR="00B35A59" w:rsidRDefault="00B35A59" w:rsidP="00B35A59">
      <w:pPr>
        <w:pStyle w:val="Heading4"/>
      </w:pPr>
      <w:r>
        <w:t xml:space="preserve">No risk of nuclear winter/other impacts from a first strike – only 700 people die  </w:t>
      </w:r>
    </w:p>
    <w:p w:rsidR="00B35A59" w:rsidRDefault="00B35A59" w:rsidP="00B35A59">
      <w:r>
        <w:t xml:space="preserve">Thomas J. </w:t>
      </w:r>
      <w:r w:rsidRPr="00DB4227">
        <w:rPr>
          <w:rStyle w:val="Style13ptBold"/>
        </w:rPr>
        <w:t>Christensen</w:t>
      </w:r>
      <w:r>
        <w:t xml:space="preserve">, Former Deputy Assistant Secretary of State for East Asian and Pacific Affairs William P. Boswell Professor of World Politics and director of the China and the World Program at Princeton University, </w:t>
      </w:r>
      <w:r w:rsidRPr="00DB4227">
        <w:rPr>
          <w:rStyle w:val="Style13ptBold"/>
        </w:rPr>
        <w:t>2012</w:t>
      </w:r>
      <w:r>
        <w:t>, “The Meaning of the Nuclear Evolution: China's Strategic Modernization and US-China Security Relations”, Journal of Strategic Studies, Volume 35, Issue 4, http://www.tandfonline.com/doi/pdf/10.1080/01402390.2012.714710</w:t>
      </w:r>
    </w:p>
    <w:p w:rsidR="00B35A59" w:rsidRPr="002216A9" w:rsidRDefault="00B35A59" w:rsidP="00B35A59">
      <w:pPr>
        <w:rPr>
          <w:sz w:val="12"/>
        </w:rPr>
      </w:pPr>
      <w:r w:rsidRPr="002216A9">
        <w:rPr>
          <w:sz w:val="12"/>
        </w:rPr>
        <w:t xml:space="preserve">At a joint conference on US-China nuclear issues, </w:t>
      </w:r>
      <w:r w:rsidRPr="00A9035C">
        <w:rPr>
          <w:rStyle w:val="StyleUnderline"/>
        </w:rPr>
        <w:t>Chinese experts</w:t>
      </w:r>
      <w:r>
        <w:rPr>
          <w:rStyle w:val="StyleUnderline"/>
        </w:rPr>
        <w:t xml:space="preserve"> </w:t>
      </w:r>
      <w:r w:rsidRPr="00A9035C">
        <w:rPr>
          <w:rStyle w:val="StyleUnderline"/>
        </w:rPr>
        <w:t>also articulated a concern that the US would tailor its nuclear forces to</w:t>
      </w:r>
      <w:r>
        <w:rPr>
          <w:rStyle w:val="StyleUnderline"/>
        </w:rPr>
        <w:t xml:space="preserve"> </w:t>
      </w:r>
      <w:r w:rsidRPr="00A9035C">
        <w:rPr>
          <w:rStyle w:val="StyleUnderline"/>
        </w:rPr>
        <w:t>negate China’s second-strike capability, a concern that arose partly due</w:t>
      </w:r>
      <w:r>
        <w:rPr>
          <w:rStyle w:val="StyleUnderline"/>
        </w:rPr>
        <w:t xml:space="preserve"> </w:t>
      </w:r>
      <w:r w:rsidRPr="00A9035C">
        <w:rPr>
          <w:rStyle w:val="StyleUnderline"/>
        </w:rPr>
        <w:t>to advances in US missile defenses and non-nuclear strike capabilities</w:t>
      </w:r>
      <w:r w:rsidRPr="002216A9">
        <w:rPr>
          <w:sz w:val="12"/>
        </w:rPr>
        <w:t>.39 As then Senior Colonel (now Major General) Yao Yunzhu puts it most plainly, ‘</w:t>
      </w:r>
      <w:r w:rsidRPr="00A9035C">
        <w:rPr>
          <w:rStyle w:val="StyleUnderline"/>
        </w:rPr>
        <w:t>to keep the arsenal effective, China has to modernize it to</w:t>
      </w:r>
      <w:r>
        <w:rPr>
          <w:rStyle w:val="StyleUnderline"/>
        </w:rPr>
        <w:t xml:space="preserve"> </w:t>
      </w:r>
      <w:r w:rsidRPr="00A9035C">
        <w:rPr>
          <w:rStyle w:val="StyleUnderline"/>
        </w:rPr>
        <w:t>ensure credibility after a first nuclear strike</w:t>
      </w:r>
      <w:r w:rsidRPr="002216A9">
        <w:rPr>
          <w:sz w:val="12"/>
        </w:rPr>
        <w:t xml:space="preserve">’.40 Lest this seem like pure paranoia in China, scholarly writings in the United States by Kier Lieber and Daryl Press go much further still, suggesting that improvements in the accuracy and lethality of US nuclear weapons may have negated MAD not only in relation to China’s small traditional arsenal, but even Russia’s much more expansive arsenal! </w:t>
      </w:r>
      <w:r w:rsidRPr="00A9035C">
        <w:rPr>
          <w:rStyle w:val="StyleUnderline"/>
        </w:rPr>
        <w:t>They also posit that the United States might be able to disable the</w:t>
      </w:r>
      <w:r>
        <w:rPr>
          <w:rStyle w:val="StyleUnderline"/>
        </w:rPr>
        <w:t xml:space="preserve"> </w:t>
      </w:r>
      <w:r w:rsidRPr="00A9035C">
        <w:rPr>
          <w:rStyle w:val="StyleUnderline"/>
        </w:rPr>
        <w:t xml:space="preserve">traditional Chinese arsenal with very few casualties (only </w:t>
      </w:r>
      <w:r w:rsidRPr="00A9035C">
        <w:rPr>
          <w:rStyle w:val="Emphasis"/>
        </w:rPr>
        <w:t>700</w:t>
      </w:r>
      <w:r w:rsidRPr="00A9035C">
        <w:rPr>
          <w:rStyle w:val="StyleUnderline"/>
        </w:rPr>
        <w:t>!) because</w:t>
      </w:r>
      <w:r>
        <w:rPr>
          <w:rStyle w:val="StyleUnderline"/>
        </w:rPr>
        <w:t xml:space="preserve"> </w:t>
      </w:r>
      <w:r w:rsidRPr="00A9035C">
        <w:rPr>
          <w:rStyle w:val="StyleUnderline"/>
        </w:rPr>
        <w:t>of the reduced fallout involved in using smaller and more accurate</w:t>
      </w:r>
      <w:r>
        <w:rPr>
          <w:rStyle w:val="StyleUnderline"/>
        </w:rPr>
        <w:t xml:space="preserve"> </w:t>
      </w:r>
      <w:r w:rsidRPr="00A9035C">
        <w:rPr>
          <w:rStyle w:val="StyleUnderline"/>
        </w:rPr>
        <w:t>bunker-busting weapons, thus potentially reducing the self-deterrence</w:t>
      </w:r>
      <w:r>
        <w:rPr>
          <w:rStyle w:val="StyleUnderline"/>
        </w:rPr>
        <w:t xml:space="preserve"> </w:t>
      </w:r>
      <w:r w:rsidRPr="00A9035C">
        <w:rPr>
          <w:rStyle w:val="StyleUnderline"/>
        </w:rPr>
        <w:t>aspects of nuclear warfare</w:t>
      </w:r>
      <w:r w:rsidRPr="002216A9">
        <w:rPr>
          <w:sz w:val="12"/>
        </w:rPr>
        <w:t xml:space="preserve">, discussed above, that a future president might face.41 </w:t>
      </w:r>
      <w:r w:rsidRPr="00996A19">
        <w:rPr>
          <w:rStyle w:val="StyleUnderline"/>
        </w:rPr>
        <w:t>Chinese elites’ expressed concern about a potential first</w:t>
      </w:r>
      <w:r>
        <w:rPr>
          <w:rStyle w:val="StyleUnderline"/>
        </w:rPr>
        <w:t xml:space="preserve"> </w:t>
      </w:r>
      <w:r w:rsidRPr="00996A19">
        <w:rPr>
          <w:rStyle w:val="StyleUnderline"/>
        </w:rPr>
        <w:t>strike might still seem disingenuous to some Americans who cannot</w:t>
      </w:r>
      <w:r>
        <w:rPr>
          <w:rStyle w:val="StyleUnderline"/>
        </w:rPr>
        <w:t xml:space="preserve"> </w:t>
      </w:r>
      <w:r w:rsidRPr="00996A19">
        <w:rPr>
          <w:rStyle w:val="StyleUnderline"/>
        </w:rPr>
        <w:t>imagine us actually launching such an attack on China, but it is the</w:t>
      </w:r>
      <w:r>
        <w:rPr>
          <w:rStyle w:val="StyleUnderline"/>
        </w:rPr>
        <w:t xml:space="preserve"> </w:t>
      </w:r>
      <w:r w:rsidRPr="00996A19">
        <w:rPr>
          <w:rStyle w:val="StyleUnderline"/>
        </w:rPr>
        <w:t>primary job of all nations’ strategic forces to preserve survivability</w:t>
      </w:r>
      <w:r w:rsidRPr="002216A9">
        <w:rPr>
          <w:sz w:val="12"/>
        </w:rPr>
        <w:t xml:space="preserve"> in wartime environments. Moreover, this is hardly a unique Chinese obsession. One only has to observe how obsessive US leaders were in producing a robust nuclear triad against the Soviets, complete with redundant command and control systems, to deduce that American leaders in Chinese shoes would not have accepted a second strike capability of 20 liquid fueled intercontinental ballistic missiles, especially given the significant conventional and nuclear superiority of the United States.42</w:t>
      </w:r>
    </w:p>
    <w:p w:rsidR="00B35A59" w:rsidRPr="00B35A59" w:rsidRDefault="00B35A59" w:rsidP="00B35A59"/>
    <w:p w:rsidR="00B35A59" w:rsidRDefault="00B35A59" w:rsidP="00B35A59">
      <w:pPr>
        <w:pStyle w:val="Heading3"/>
        <w:spacing w:before="0"/>
        <w:rPr>
          <w:rFonts w:ascii="Georgia" w:hAnsi="Georgia"/>
        </w:rPr>
      </w:pPr>
      <w:r w:rsidRPr="00AA2381">
        <w:rPr>
          <w:rFonts w:ascii="Georgia" w:hAnsi="Georgia"/>
        </w:rPr>
        <w:t xml:space="preserve">2NC </w:t>
      </w:r>
      <w:r>
        <w:rPr>
          <w:rFonts w:ascii="Georgia" w:hAnsi="Georgia"/>
        </w:rPr>
        <w:t xml:space="preserve">Escalation Control </w:t>
      </w:r>
      <w:r w:rsidR="00E23B89">
        <w:rPr>
          <w:rFonts w:ascii="Georgia" w:hAnsi="Georgia"/>
        </w:rPr>
        <w:t>Key</w:t>
      </w:r>
    </w:p>
    <w:p w:rsidR="00B35A59" w:rsidRPr="00E52C4F" w:rsidRDefault="00B35A59" w:rsidP="00B35A59"/>
    <w:p w:rsidR="00B35A59" w:rsidRPr="00AA2381" w:rsidRDefault="00B35A59" w:rsidP="00B35A59">
      <w:pPr>
        <w:pStyle w:val="Heading4"/>
        <w:spacing w:before="0"/>
        <w:rPr>
          <w:rFonts w:ascii="Georgia" w:hAnsi="Georgia"/>
        </w:rPr>
      </w:pPr>
      <w:r w:rsidRPr="00AA2381">
        <w:rPr>
          <w:rFonts w:ascii="Georgia" w:hAnsi="Georgia"/>
        </w:rPr>
        <w:t>Maintaining escalation control key</w:t>
      </w:r>
    </w:p>
    <w:p w:rsidR="00B35A59" w:rsidRPr="00AA2381" w:rsidRDefault="00B35A59" w:rsidP="00B35A59">
      <w:pPr>
        <w:rPr>
          <w:rFonts w:ascii="Georgia" w:hAnsi="Georgia"/>
        </w:rPr>
      </w:pPr>
      <w:r w:rsidRPr="00AA2381">
        <w:rPr>
          <w:rFonts w:ascii="Georgia" w:hAnsi="Georgia"/>
        </w:rPr>
        <w:t xml:space="preserve">Michael </w:t>
      </w:r>
      <w:r w:rsidRPr="00AA2381">
        <w:rPr>
          <w:rStyle w:val="Style13ptBold"/>
          <w:rFonts w:ascii="Georgia" w:hAnsi="Georgia"/>
        </w:rPr>
        <w:t>Krepon</w:t>
      </w:r>
      <w:r w:rsidRPr="00AA2381">
        <w:rPr>
          <w:rFonts w:ascii="Georgia" w:hAnsi="Georgia"/>
        </w:rPr>
        <w:t xml:space="preserve">, co-founder of the Stimson Center. He worked previously at the Carnegie Endowment, the State Department, and on Capitol Hill, October 15, </w:t>
      </w:r>
      <w:r w:rsidRPr="00AA2381">
        <w:rPr>
          <w:rStyle w:val="Style13ptBold"/>
          <w:rFonts w:ascii="Georgia" w:hAnsi="Georgia"/>
        </w:rPr>
        <w:t>2015</w:t>
      </w:r>
      <w:r w:rsidRPr="00AA2381">
        <w:rPr>
          <w:rFonts w:ascii="Georgia" w:hAnsi="Georgia"/>
        </w:rPr>
        <w:t>, “THE BOMB, ESCALATION, AND THE HUMANITARIAN PLEDGE”, http://www.armscontrolwonk.com/archive/404788/the-bomb-escalation-and-the-humanitarian-pledge/</w:t>
      </w:r>
    </w:p>
    <w:p w:rsidR="00B35A59" w:rsidRPr="00AA2381" w:rsidRDefault="00B35A59" w:rsidP="00B35A59">
      <w:pPr>
        <w:rPr>
          <w:rFonts w:ascii="Georgia" w:hAnsi="Georgia"/>
        </w:rPr>
      </w:pPr>
      <w:r w:rsidRPr="00AA2381">
        <w:rPr>
          <w:rFonts w:ascii="Georgia" w:hAnsi="Georgia"/>
        </w:rPr>
        <w:t>Yi</w:t>
      </w:r>
      <w:r w:rsidRPr="00AA2381">
        <w:rPr>
          <w:rStyle w:val="StyleUnderline"/>
          <w:rFonts w:ascii="Georgia" w:hAnsi="Georgia"/>
        </w:rPr>
        <w:t>elds can be downsized and limited, very small target sets can be planned,</w:t>
      </w:r>
      <w:r w:rsidRPr="00AA2381">
        <w:rPr>
          <w:rFonts w:ascii="Georgia" w:hAnsi="Georgia"/>
        </w:rPr>
        <w:t xml:space="preserve"> and a demonstration shot can signal strong interest in halting an adversary’s advance and limiting damage. </w:t>
      </w:r>
      <w:r w:rsidRPr="00AA2381">
        <w:rPr>
          <w:rStyle w:val="StyleUnderline"/>
          <w:rFonts w:ascii="Georgia" w:hAnsi="Georgia"/>
        </w:rPr>
        <w:t xml:space="preserve">But all of these limited options can </w:t>
      </w:r>
      <w:r w:rsidRPr="00AA2381">
        <w:rPr>
          <w:rStyle w:val="Emphasis"/>
          <w:rFonts w:ascii="Georgia" w:hAnsi="Georgia"/>
        </w:rPr>
        <w:t>open the Gates of Hell unless escalation can be controlled</w:t>
      </w:r>
      <w:r w:rsidRPr="00AA2381">
        <w:rPr>
          <w:rStyle w:val="StyleUnderline"/>
          <w:rFonts w:ascii="Georgia" w:hAnsi="Georgia"/>
        </w:rPr>
        <w:t>.</w:t>
      </w:r>
      <w:r w:rsidRPr="00AA2381">
        <w:rPr>
          <w:rFonts w:ascii="Georgia" w:hAnsi="Georgia"/>
        </w:rPr>
        <w:t xml:space="preserve"> In 1996, the International Court of Justice almost closed the door on any use of nuclear weapons, no matter how limited, on humanitarian grounds. The Court unanimously held that A threat or use of force by means of nuclear weapons that is contrary to Article 2, paragraph 4 of the UN Charter and that fails to meet all the requirements of Article 51, is unlawful. And what about even a singular use to warn an adversary in circumstances bearing on the very survival of the state? Here, the Court split seven to seven: The threat or use of nuclear weapons would generally be contrary to the rules of international law applicable in armed conflict, and in particular the principles and rules of humanitarian law. However, in view of the current state of international law, and of the elements of fact at its disposal, the Court cannot conclude definitively whether the threat or use of nuclear weapons would be lawful or unlawful in an extreme circumstance of self-defense, in which the very survival of a State would be at stake. </w:t>
      </w:r>
      <w:r w:rsidRPr="00AA2381">
        <w:rPr>
          <w:rStyle w:val="StyleUnderline"/>
          <w:rFonts w:ascii="Georgia" w:hAnsi="Georgia"/>
        </w:rPr>
        <w:t>This finding barely leaves room for limited use in extreme cases but, even here, this opening closes without assurance of escalation cont</w:t>
      </w:r>
      <w:r w:rsidRPr="00AA2381">
        <w:rPr>
          <w:rFonts w:ascii="Georgia" w:hAnsi="Georgia"/>
        </w:rPr>
        <w:t xml:space="preserve">rol. Lower-yield weapons and limited-use options pursued to avoid greater humanitarian consequences lose their purpose in the absence of escalation control. As long as nuclear deterrence is predicated on war-fighting strategies, </w:t>
      </w:r>
      <w:r w:rsidRPr="00AA2381">
        <w:rPr>
          <w:rStyle w:val="StyleUnderline"/>
          <w:rFonts w:ascii="Georgia" w:hAnsi="Georgia"/>
        </w:rPr>
        <w:t>there are no good answers to the questions</w:t>
      </w:r>
      <w:r w:rsidRPr="00AA2381">
        <w:rPr>
          <w:rFonts w:ascii="Georgia" w:hAnsi="Georgia"/>
        </w:rPr>
        <w:t xml:space="preserve"> raised by the humanitarian-consequence movement — whatever the size of the arsenal. Small arsenals that seek to deter by killing cities are contrary to the humanitarian laws of war. Nuclear arsenals that are climbing into three digits fail worse, and arsenals that stretch into four digits fail the worst of all.</w:t>
      </w:r>
    </w:p>
    <w:p w:rsidR="00B35A59" w:rsidRPr="00AA2381" w:rsidRDefault="00B35A59" w:rsidP="00B35A59">
      <w:pPr>
        <w:rPr>
          <w:rFonts w:ascii="Georgia" w:hAnsi="Georgia"/>
        </w:rPr>
      </w:pPr>
    </w:p>
    <w:p w:rsidR="00B35A59" w:rsidRPr="00B55AD5" w:rsidRDefault="00B35A59" w:rsidP="00B35A59"/>
    <w:p w:rsidR="0053386B" w:rsidRPr="00AA2381" w:rsidRDefault="00B35A59" w:rsidP="00B35A59">
      <w:pPr>
        <w:pStyle w:val="Heading2"/>
      </w:pPr>
      <w:r>
        <w:t>NB – China Second Strike</w:t>
      </w:r>
    </w:p>
    <w:p w:rsidR="00B35A59" w:rsidRPr="00AA2381" w:rsidRDefault="00B35A59" w:rsidP="00B35A59">
      <w:pPr>
        <w:pStyle w:val="Heading3"/>
        <w:spacing w:before="0"/>
        <w:rPr>
          <w:rFonts w:ascii="Georgia" w:eastAsia="ヒラギノ角ゴ Pro W3" w:hAnsi="Georgia"/>
        </w:rPr>
      </w:pPr>
      <w:r w:rsidRPr="00AA2381">
        <w:rPr>
          <w:rFonts w:ascii="Georgia" w:eastAsia="ヒラギノ角ゴ Pro W3" w:hAnsi="Georgia"/>
        </w:rPr>
        <w:t xml:space="preserve">1NC </w:t>
      </w:r>
      <w:r w:rsidRPr="00AA2381">
        <w:rPr>
          <w:rFonts w:ascii="Georgia" w:eastAsia="ヒラギノ角ゴ Pro W3" w:hAnsi="Georgia" w:cs="Times New Roman"/>
        </w:rPr>
        <w:t>–</w:t>
      </w:r>
      <w:r w:rsidRPr="00AA2381">
        <w:rPr>
          <w:rFonts w:ascii="Georgia" w:eastAsia="ヒラギノ角ゴ Pro W3" w:hAnsi="Georgia"/>
        </w:rPr>
        <w:t xml:space="preserve"> Second Strike</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War with China is inevitable – historical analysis shows that conflict is increasingly likely</w:t>
      </w:r>
    </w:p>
    <w:p w:rsidR="00B35A59" w:rsidRPr="00AA2381" w:rsidRDefault="00B35A59" w:rsidP="00B35A59">
      <w:pPr>
        <w:rPr>
          <w:rStyle w:val="Style13ptBold"/>
          <w:rFonts w:ascii="Georgia" w:hAnsi="Georgia"/>
          <w:b w:val="0"/>
        </w:rPr>
      </w:pPr>
      <w:r w:rsidRPr="00AA2381">
        <w:rPr>
          <w:rStyle w:val="Style13ptBold"/>
          <w:rFonts w:ascii="Georgia" w:hAnsi="Georgia"/>
        </w:rPr>
        <w:t xml:space="preserve">Allison 15 </w:t>
      </w:r>
      <w:r w:rsidRPr="00AA2381">
        <w:rPr>
          <w:rStyle w:val="Style13ptBold"/>
          <w:rFonts w:ascii="Georgia" w:hAnsi="Georgia"/>
          <w:b w:val="0"/>
        </w:rPr>
        <w:t>(Graham, American political scientist and professor at the John F. Kennedy School of Government at Harvard, 9/24/15, “The Thucydides Trap: Are the U.S. and China Headed for War?,” The Atlantic, http://www.theatlantic.com/international/archive/2015/09/united-states-china-war-thucydides-trap/406756/)</w:t>
      </w:r>
    </w:p>
    <w:p w:rsidR="00B35A59" w:rsidRPr="00AA2381" w:rsidRDefault="00B35A59" w:rsidP="00B35A59">
      <w:pPr>
        <w:rPr>
          <w:rFonts w:ascii="Georgia" w:hAnsi="Georgia"/>
          <w:sz w:val="16"/>
        </w:rPr>
      </w:pPr>
      <w:r w:rsidRPr="00AA2381">
        <w:rPr>
          <w:rStyle w:val="StyleUnderline"/>
          <w:rFonts w:ascii="Georgia" w:hAnsi="Georgia"/>
        </w:rPr>
        <w:t>When</w:t>
      </w:r>
      <w:r w:rsidRPr="00AA2381">
        <w:rPr>
          <w:rFonts w:ascii="Georgia" w:hAnsi="Georgia"/>
          <w:sz w:val="16"/>
        </w:rPr>
        <w:t xml:space="preserve"> Barack </w:t>
      </w:r>
      <w:r w:rsidRPr="00AA2381">
        <w:rPr>
          <w:rStyle w:val="StyleUnderline"/>
          <w:rFonts w:ascii="Georgia" w:hAnsi="Georgia"/>
        </w:rPr>
        <w:t>Obama meets</w:t>
      </w:r>
      <w:r w:rsidRPr="00AA2381">
        <w:rPr>
          <w:rFonts w:ascii="Georgia" w:hAnsi="Georgia"/>
          <w:sz w:val="16"/>
        </w:rPr>
        <w:t xml:space="preserve"> this week with </w:t>
      </w:r>
      <w:r w:rsidRPr="00AA2381">
        <w:rPr>
          <w:rStyle w:val="StyleUnderline"/>
          <w:rFonts w:ascii="Georgia" w:hAnsi="Georgia"/>
        </w:rPr>
        <w:t>Xi</w:t>
      </w:r>
      <w:r w:rsidRPr="00AA2381">
        <w:rPr>
          <w:rFonts w:ascii="Georgia" w:hAnsi="Georgia"/>
          <w:sz w:val="16"/>
        </w:rPr>
        <w:t xml:space="preserve"> Jinping during the Chinese president’s first state visit to America, </w:t>
      </w:r>
      <w:r w:rsidRPr="00AA2381">
        <w:rPr>
          <w:rStyle w:val="StyleUnderline"/>
          <w:rFonts w:ascii="Georgia" w:hAnsi="Georgia"/>
        </w:rPr>
        <w:t>one item</w:t>
      </w:r>
      <w:r w:rsidRPr="00AA2381">
        <w:rPr>
          <w:rFonts w:ascii="Georgia" w:hAnsi="Georgia"/>
          <w:sz w:val="16"/>
        </w:rPr>
        <w:t xml:space="preserve"> probably </w:t>
      </w:r>
      <w:r w:rsidRPr="00AA2381">
        <w:rPr>
          <w:rStyle w:val="StyleUnderline"/>
          <w:rFonts w:ascii="Georgia" w:hAnsi="Georgia"/>
        </w:rPr>
        <w:t>won’t be on their agenda:</w:t>
      </w:r>
      <w:r w:rsidRPr="00AA2381">
        <w:rPr>
          <w:rFonts w:ascii="Georgia" w:hAnsi="Georgia"/>
          <w:sz w:val="16"/>
        </w:rPr>
        <w:t xml:space="preserve"> the </w:t>
      </w:r>
      <w:r w:rsidRPr="00AA2381">
        <w:rPr>
          <w:rStyle w:val="Emphasis"/>
          <w:rFonts w:ascii="Georgia" w:hAnsi="Georgia"/>
        </w:rPr>
        <w:t>possibility</w:t>
      </w:r>
      <w:r w:rsidRPr="00AA2381">
        <w:rPr>
          <w:rFonts w:ascii="Georgia" w:hAnsi="Georgia"/>
          <w:sz w:val="16"/>
        </w:rPr>
        <w:t xml:space="preserve"> that the </w:t>
      </w:r>
      <w:r w:rsidRPr="00AA2381">
        <w:rPr>
          <w:rStyle w:val="Emphasis"/>
          <w:rFonts w:ascii="Georgia" w:hAnsi="Georgia"/>
        </w:rPr>
        <w:t>United States and China could find themselves at war in</w:t>
      </w:r>
      <w:r w:rsidRPr="00AA2381">
        <w:rPr>
          <w:rFonts w:ascii="Georgia" w:hAnsi="Georgia"/>
          <w:sz w:val="16"/>
        </w:rPr>
        <w:t xml:space="preserve"> the </w:t>
      </w:r>
      <w:r w:rsidRPr="00AA2381">
        <w:rPr>
          <w:rStyle w:val="Emphasis"/>
          <w:rFonts w:ascii="Georgia" w:hAnsi="Georgia"/>
        </w:rPr>
        <w:t>next decade</w:t>
      </w:r>
      <w:r w:rsidRPr="00AA2381">
        <w:rPr>
          <w:rFonts w:ascii="Georgia" w:hAnsi="Georgia"/>
          <w:sz w:val="16"/>
        </w:rPr>
        <w:t xml:space="preserve">. In policy circles, this appears as unlikely as it would be unwise. And yet 100 years on, World War I offers a sobering reminder of man’s capacity for folly. When we say that war is “inconceivable,” is this a statement about what is possible in the world—or only about what our limited minds can conceive? In 1914, few could imagine slaughter on a scale that demanded a new category: world war. When war ended four years later, Europe lay in ruins: the kaiser gone, the Austro-Hungarian Empire dissolved, the Russian tsar overthrown by the Bolsheviks, France bled for a generation, and England shorn of its youth and treasure. A millennium in which Europe had been the political center of the world came to a crashing halt. The </w:t>
      </w:r>
      <w:r w:rsidRPr="00AA2381">
        <w:rPr>
          <w:rStyle w:val="Emphasis"/>
          <w:rFonts w:ascii="Georgia" w:hAnsi="Georgia"/>
        </w:rPr>
        <w:t>defining question</w:t>
      </w:r>
      <w:r w:rsidRPr="00AA2381">
        <w:rPr>
          <w:rFonts w:ascii="Georgia" w:hAnsi="Georgia"/>
          <w:sz w:val="16"/>
        </w:rPr>
        <w:t xml:space="preserve"> about global order for this generation </w:t>
      </w:r>
      <w:r w:rsidRPr="00AA2381">
        <w:rPr>
          <w:rStyle w:val="Emphasis"/>
          <w:rFonts w:ascii="Georgia" w:hAnsi="Georgia"/>
        </w:rPr>
        <w:t>is whether China and the United States can escape Thucydides’s Trap</w:t>
      </w:r>
      <w:r w:rsidRPr="00AA2381">
        <w:rPr>
          <w:rFonts w:ascii="Georgia" w:hAnsi="Georgia"/>
          <w:sz w:val="16"/>
        </w:rPr>
        <w:t xml:space="preserve">. The Greek historian’s metaphor reminds us of the attendant dangers </w:t>
      </w:r>
      <w:r w:rsidRPr="00AA2381">
        <w:rPr>
          <w:rStyle w:val="StyleUnderline"/>
          <w:rFonts w:ascii="Georgia" w:hAnsi="Georgia"/>
        </w:rPr>
        <w:t>when a rising power rivals a ruling power</w:t>
      </w:r>
      <w:r w:rsidRPr="00AA2381">
        <w:rPr>
          <w:rFonts w:ascii="Georgia" w:hAnsi="Georgia"/>
          <w:sz w:val="16"/>
        </w:rPr>
        <w:t xml:space="preserve">—as Athens challenged Sparta in ancient Greece, or as Germany did Britain a century ago. Most such contests have ended badly, often for both nations, a team of mine at the Harvard Belfer Center for Science and International Affairs has concluded after analyzing the historical record. In </w:t>
      </w:r>
      <w:r w:rsidRPr="00AA2381">
        <w:rPr>
          <w:rStyle w:val="StyleUnderline"/>
          <w:rFonts w:ascii="Georgia" w:hAnsi="Georgia"/>
        </w:rPr>
        <w:t>12 of 16 cases over the past 500 years,</w:t>
      </w:r>
      <w:r w:rsidRPr="00AA2381">
        <w:rPr>
          <w:rFonts w:ascii="Georgia" w:hAnsi="Georgia"/>
          <w:sz w:val="16"/>
        </w:rPr>
        <w:t xml:space="preserve"> the </w:t>
      </w:r>
      <w:r w:rsidRPr="00AA2381">
        <w:rPr>
          <w:rStyle w:val="Emphasis"/>
          <w:rFonts w:ascii="Georgia" w:hAnsi="Georgia"/>
        </w:rPr>
        <w:t>result was war</w:t>
      </w:r>
      <w:r w:rsidRPr="00AA2381">
        <w:rPr>
          <w:rFonts w:ascii="Georgia" w:hAnsi="Georgia"/>
          <w:sz w:val="16"/>
        </w:rPr>
        <w:t xml:space="preserve">. When the parties avoided war, it required huge, painful adjustments in attitudes and actions on the part not just of the challenger but also the challenged. </w:t>
      </w:r>
      <w:r w:rsidRPr="00AA2381">
        <w:rPr>
          <w:rStyle w:val="Emphasis"/>
          <w:rFonts w:ascii="Georgia" w:hAnsi="Georgia"/>
        </w:rPr>
        <w:t>Based on the current trajectory, war between the United States and China</w:t>
      </w:r>
      <w:r w:rsidRPr="00AA2381">
        <w:rPr>
          <w:rFonts w:ascii="Georgia" w:hAnsi="Georgia"/>
          <w:sz w:val="16"/>
        </w:rPr>
        <w:t xml:space="preserve"> in the decades ahead is not just possible, but </w:t>
      </w:r>
      <w:r w:rsidRPr="00AA2381">
        <w:rPr>
          <w:rStyle w:val="Emphasis"/>
          <w:rFonts w:ascii="Georgia" w:hAnsi="Georgia"/>
        </w:rPr>
        <w:t>much more likely than recognized at the moment</w:t>
      </w:r>
      <w:r w:rsidRPr="00AA2381">
        <w:rPr>
          <w:rFonts w:ascii="Georgia" w:hAnsi="Georgia"/>
          <w:sz w:val="16"/>
        </w:rPr>
        <w:t xml:space="preserve">. Indeed, judging by the historical record, </w:t>
      </w:r>
      <w:r w:rsidRPr="00AA2381">
        <w:rPr>
          <w:rStyle w:val="Emphasis"/>
          <w:rFonts w:ascii="Georgia" w:hAnsi="Georgia"/>
        </w:rPr>
        <w:t>war is more likely than not</w:t>
      </w:r>
      <w:r w:rsidRPr="00AA2381">
        <w:rPr>
          <w:rFonts w:ascii="Georgia" w:hAnsi="Georgia"/>
          <w:sz w:val="16"/>
        </w:rPr>
        <w:t xml:space="preserve">. Moreover, </w:t>
      </w:r>
      <w:r w:rsidRPr="00AA2381">
        <w:rPr>
          <w:rStyle w:val="StyleUnderline"/>
          <w:rFonts w:ascii="Georgia" w:hAnsi="Georgia"/>
        </w:rPr>
        <w:t>current underestimations and misapprehensions of the hazards inherent in the U.S.-China relationship contribute greatly to those hazards</w:t>
      </w:r>
      <w:r w:rsidRPr="00AA2381">
        <w:rPr>
          <w:rFonts w:ascii="Georgia" w:hAnsi="Georgia"/>
          <w:sz w:val="16"/>
        </w:rPr>
        <w:t xml:space="preserve">. A risk associated with Thucydides’s Trap is that </w:t>
      </w:r>
      <w:r w:rsidRPr="00AA2381">
        <w:rPr>
          <w:rStyle w:val="Emphasis"/>
          <w:rFonts w:ascii="Georgia" w:hAnsi="Georgia"/>
        </w:rPr>
        <w:t>business as usual</w:t>
      </w:r>
      <w:r w:rsidRPr="00AA2381">
        <w:rPr>
          <w:rFonts w:ascii="Georgia" w:hAnsi="Georgia"/>
          <w:sz w:val="16"/>
        </w:rPr>
        <w:t>—not just an unexpected, extraordinary event—</w:t>
      </w:r>
      <w:r w:rsidRPr="00AA2381">
        <w:rPr>
          <w:rStyle w:val="Emphasis"/>
          <w:rFonts w:ascii="Georgia" w:hAnsi="Georgia"/>
        </w:rPr>
        <w:t>can trigger large-scale conflict</w:t>
      </w:r>
      <w:r w:rsidRPr="00AA2381">
        <w:rPr>
          <w:rFonts w:ascii="Georgia" w:hAnsi="Georgia"/>
          <w:sz w:val="16"/>
        </w:rPr>
        <w:t xml:space="preserve">. When a rising power is threatening to displace a ruling power, standard crises that would otherwise be contained, like the assassination of an archduke in 1914, can initiate a cascade of reactions that, in turn, produce outcomes none of the parties would otherwise have chosen. </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 xml:space="preserve">In a war US will first strike – China is vulnerable now – Chinese leaders concede that current capabilities aren’t sufficient to evade BMD capabilities </w:t>
      </w:r>
    </w:p>
    <w:p w:rsidR="00B35A59" w:rsidRPr="00AA2381" w:rsidRDefault="00B35A59" w:rsidP="00B35A59">
      <w:pPr>
        <w:rPr>
          <w:rFonts w:ascii="Georgia" w:hAnsi="Georgia"/>
        </w:rPr>
      </w:pPr>
      <w:r w:rsidRPr="00AA2381">
        <w:rPr>
          <w:rFonts w:ascii="Georgia" w:hAnsi="Georgia"/>
        </w:rPr>
        <w:t xml:space="preserve">Fiona S. </w:t>
      </w:r>
      <w:r w:rsidRPr="00AA2381">
        <w:rPr>
          <w:rStyle w:val="Style13ptBold"/>
          <w:rFonts w:ascii="Georgia" w:hAnsi="Georgia"/>
        </w:rPr>
        <w:t>Cunningham</w:t>
      </w:r>
      <w:r w:rsidRPr="00AA2381">
        <w:rPr>
          <w:rFonts w:ascii="Georgia" w:hAnsi="Georgia"/>
        </w:rPr>
        <w:t xml:space="preserve">, Ph.D. candidate in the Department of Political Science and member of the Security Studies Program at the Massachusetts Institute of Technology; M. Taylor </w:t>
      </w:r>
      <w:r w:rsidRPr="00AA2381">
        <w:rPr>
          <w:rStyle w:val="Style13ptBold"/>
          <w:rFonts w:ascii="Georgia" w:hAnsi="Georgia"/>
        </w:rPr>
        <w:t>Fravel</w:t>
      </w:r>
      <w:r w:rsidRPr="00AA2381">
        <w:rPr>
          <w:rFonts w:ascii="Georgia" w:hAnsi="Georgia"/>
        </w:rPr>
        <w:t xml:space="preserve">, Associate Professor of Political Science and member of the Security Studies Program at the Massachusetts Institute of Technology, </w:t>
      </w:r>
      <w:r w:rsidRPr="00AA2381">
        <w:rPr>
          <w:rStyle w:val="Style13ptBold"/>
          <w:rFonts w:ascii="Georgia" w:hAnsi="Georgia"/>
        </w:rPr>
        <w:t>2015</w:t>
      </w:r>
      <w:r w:rsidRPr="00AA2381">
        <w:rPr>
          <w:rFonts w:ascii="Georgia" w:hAnsi="Georgia"/>
        </w:rPr>
        <w:t>, “Assuring Assured Retaliation: China’s Nuclear Posture and U.S.-China Strategic Stability”, International Security, Vol 40, No 2, pp. – 7-50, http://www.mitpressjournals.org/doi/pdf/10.1162/ISEC_a_00215</w:t>
      </w:r>
    </w:p>
    <w:p w:rsidR="00B35A59" w:rsidRPr="00AA2381" w:rsidRDefault="00B35A59" w:rsidP="00B35A59">
      <w:pPr>
        <w:rPr>
          <w:rStyle w:val="StyleUnderline"/>
          <w:rFonts w:ascii="Georgia" w:hAnsi="Georgia"/>
        </w:rPr>
      </w:pPr>
      <w:r w:rsidRPr="00AA2381">
        <w:rPr>
          <w:rStyle w:val="StyleUnderline"/>
          <w:rFonts w:ascii="Georgia" w:hAnsi="Georgia"/>
        </w:rPr>
        <w:t>In general, China has sought to maintain the smallest possible force capable of surviving a first strike and being able to conduct a retaliatory strike that would inflict unacceptable damage on an adversary,</w:t>
      </w:r>
      <w:r w:rsidRPr="00AA2381">
        <w:rPr>
          <w:rFonts w:ascii="Georgia" w:hAnsi="Georgia"/>
          <w:sz w:val="16"/>
        </w:rPr>
        <w:t xml:space="preserve"> at the time and place of China’s choosing.17 </w:t>
      </w:r>
      <w:r w:rsidRPr="00AA2381">
        <w:rPr>
          <w:rStyle w:val="StyleUnderline"/>
          <w:rFonts w:ascii="Georgia" w:hAnsi="Georgia"/>
        </w:rPr>
        <w:t>Rather than expend all of its nuclear forces in a single, massive retaliatory strike, China has structured its nuclear forces to conduct multiple waves of large- or small-scale retaliatory strikes.1</w:t>
      </w:r>
      <w:r w:rsidRPr="00AA2381">
        <w:rPr>
          <w:rFonts w:ascii="Georgia" w:hAnsi="Georgia"/>
          <w:sz w:val="16"/>
        </w:rPr>
        <w:t xml:space="preserve">8 As result, key principles in force development since 1980 have been “close defense” (yanmi fanghu) and “key-point counterstrikes” (zhongdian fanji).19 Close defense refers to ensuring the survivability of China’s forces, which first emphasized concealment and then mobility. Key-point counterstrikes refer to the means and methods of retaliation and how to inflict unacceptable damage on an adversary. </w:t>
      </w:r>
      <w:r w:rsidRPr="00AA2381">
        <w:rPr>
          <w:rStyle w:val="StyleUnderline"/>
          <w:rFonts w:ascii="Georgia" w:hAnsi="Georgia"/>
        </w:rPr>
        <w:t xml:space="preserve">Historically, Chinese planning has targeted population and industrial centers as well as soft military targets, such as military bases. How much is enough for China? The answer to this question has always been relative to a potential adversary’s capabilities, namely, those of the United States and the Soviet Union/Russia. Historically, </w:t>
      </w:r>
      <w:r w:rsidRPr="00AA2381">
        <w:rPr>
          <w:rStyle w:val="Emphasis"/>
          <w:rFonts w:ascii="Georgia" w:hAnsi="Georgia"/>
        </w:rPr>
        <w:t>China’s leaders have lacked confidence in their ability to assure retaliation</w:t>
      </w:r>
      <w:r w:rsidRPr="00AA2381">
        <w:rPr>
          <w:rStyle w:val="StyleUnderline"/>
          <w:rFonts w:ascii="Georgia" w:hAnsi="Georgia"/>
        </w:rPr>
        <w:t xml:space="preserve">. At times, either China has lacked enough weapons or the weapons that it possessed were not sufficiently survivable.20 By the mid-1990s, for example, China only possessed approximately twenty DF-5 ICBMs capable of reaching the continental United States. These missiles were liquid fueled, which increased the time required to prepare them for launch and reduced their reliability and survivability. </w:t>
      </w:r>
      <w:r w:rsidRPr="00AA2381">
        <w:rPr>
          <w:rStyle w:val="Emphasis"/>
          <w:rFonts w:ascii="Georgia" w:hAnsi="Georgia"/>
        </w:rPr>
        <w:t>The missiles were vulnerable to an enemy strike</w:t>
      </w:r>
      <w:r w:rsidRPr="00AA2381">
        <w:rPr>
          <w:rStyle w:val="StyleUnderline"/>
          <w:rFonts w:ascii="Georgia" w:hAnsi="Georgia"/>
        </w:rPr>
        <w:t xml:space="preserve"> while they were being fueled, as were the fuel storage areas. China was also concerned about the reliability of its missile technology and the reconnaissance capabilities of its opponents. As a result, </w:t>
      </w:r>
      <w:r w:rsidRPr="00AA2381">
        <w:rPr>
          <w:rStyle w:val="Emphasis"/>
          <w:rFonts w:ascii="Georgia" w:hAnsi="Georgia"/>
        </w:rPr>
        <w:t>China sought to modernize its forces</w:t>
      </w:r>
      <w:r w:rsidRPr="00AA2381">
        <w:rPr>
          <w:rStyle w:val="StyleUnderline"/>
          <w:rFonts w:ascii="Georgia" w:hAnsi="Georgia"/>
        </w:rPr>
        <w:t xml:space="preserve"> to increase survivability and penetrability</w:t>
      </w:r>
      <w:r w:rsidRPr="00AA2381">
        <w:rPr>
          <w:rFonts w:ascii="Georgia" w:hAnsi="Georgia"/>
          <w:sz w:val="16"/>
        </w:rPr>
        <w:t xml:space="preserve">. </w:t>
      </w:r>
      <w:r w:rsidRPr="00AA2381">
        <w:rPr>
          <w:rStyle w:val="StyleUnderline"/>
          <w:rFonts w:ascii="Georgia" w:hAnsi="Georgia"/>
        </w:rPr>
        <w:t>This included developing two road-mobile, solid-fueled missile systems, the DF-31 and DF-31A</w:t>
      </w:r>
      <w:r w:rsidRPr="00AA2381">
        <w:rPr>
          <w:rFonts w:ascii="Georgia" w:hAnsi="Georgia"/>
          <w:sz w:val="16"/>
        </w:rPr>
        <w:t xml:space="preserve">, as well as a submarine-launched variant, the JL-2, to be used aboard the new Type-094 class of ballistic missile submarines (SSBNs). China’s first-generation Type-092-class SSBN armed with the JL-1 missile encountered so many technological challenges that it never conducted a single deterrent patrol.21 </w:t>
      </w:r>
      <w:r w:rsidRPr="00AA2381">
        <w:rPr>
          <w:rStyle w:val="StyleUnderline"/>
          <w:rFonts w:ascii="Georgia" w:hAnsi="Georgia"/>
        </w:rPr>
        <w:t>Since modernizing its arsenal in the 1990s, China now possesses roughly forty missiles capable of striking the continental United States and another twenty that could strike Alaska or Hawaii</w:t>
      </w:r>
      <w:r w:rsidRPr="00AA2381">
        <w:rPr>
          <w:rFonts w:ascii="Georgia" w:hAnsi="Georgia"/>
          <w:sz w:val="16"/>
        </w:rPr>
        <w:t xml:space="preserve">. Some of China’s DF-5 ICBMs were recently equipped with multiple independently targeted reentry vehicles (MIRVs). Analysts estimate that ten of the twenty DF-5s were converted to a MIRVed variant capable of carrying three warheads. </w:t>
      </w:r>
      <w:r w:rsidRPr="00AA2381">
        <w:rPr>
          <w:rStyle w:val="StyleUnderline"/>
          <w:rFonts w:ascii="Georgia" w:hAnsi="Georgia"/>
        </w:rPr>
        <w:t>China therefore has the capability to strike the United States with approximately eighty-three warheads</w:t>
      </w:r>
      <w:r w:rsidRPr="00AA2381">
        <w:rPr>
          <w:rFonts w:ascii="Georgia" w:hAnsi="Georgia"/>
          <w:sz w:val="16"/>
        </w:rPr>
        <w:t xml:space="preserve">.22 This number could increase when the submarine leg of China’s nuclear arsenal becomes fully operational. </w:t>
      </w:r>
      <w:r w:rsidRPr="00AA2381">
        <w:rPr>
          <w:rStyle w:val="StyleUnderline"/>
          <w:rFonts w:ascii="Georgia" w:hAnsi="Georgia"/>
        </w:rPr>
        <w:t>China’s historic lack of confidence in the robustness of its retaliatory capability creates an important baseline for how China assesses the United States’ nuclear posture today</w:t>
      </w:r>
      <w:r w:rsidRPr="00AA2381">
        <w:rPr>
          <w:rFonts w:ascii="Georgia" w:hAnsi="Georgia"/>
          <w:sz w:val="16"/>
        </w:rPr>
        <w:t xml:space="preserve">. That is, China’s strategists should be especially sensitive to changes in the strategic posture of the United States that could threaten China’s retaliatory capability. Chinese Views of the Nuclear Posture of the United States </w:t>
      </w:r>
      <w:r w:rsidRPr="00AA2381">
        <w:rPr>
          <w:rStyle w:val="StyleUnderline"/>
          <w:rFonts w:ascii="Georgia" w:hAnsi="Georgia"/>
        </w:rPr>
        <w:t>China views U.S. missile defenses, conventional long-range strike, and intelligence, surveillance, and reconnaissance (ISR) developments as posing a serious challenge to its ability to maintain a “lean and effective” nuclear force</w:t>
      </w:r>
      <w:r w:rsidRPr="00AA2381">
        <w:rPr>
          <w:rFonts w:ascii="Georgia" w:hAnsi="Georgia"/>
          <w:sz w:val="16"/>
        </w:rPr>
        <w:t xml:space="preserve">. </w:t>
      </w:r>
      <w:r w:rsidRPr="00AA2381">
        <w:rPr>
          <w:rStyle w:val="StyleUnderline"/>
          <w:rFonts w:ascii="Georgia" w:hAnsi="Georgia"/>
        </w:rPr>
        <w:t xml:space="preserve">China’s strategic community sees the United States as continuing to pursue strategic primacy or, in the words of Chinese analysts, “absolute security,” ensuring one’s own security at the expense of others and thereby </w:t>
      </w:r>
      <w:r w:rsidRPr="00AA2381">
        <w:rPr>
          <w:rStyle w:val="Emphasis"/>
          <w:rFonts w:ascii="Georgia" w:hAnsi="Georgia"/>
        </w:rPr>
        <w:t>escaping mutual vulnerability.2</w:t>
      </w:r>
      <w:r w:rsidRPr="00AA2381">
        <w:rPr>
          <w:rFonts w:ascii="Georgia" w:hAnsi="Georgia"/>
          <w:sz w:val="16"/>
        </w:rPr>
        <w:t xml:space="preserve">3 Some Chinese analysts had hoped that the new triad adopted in the 2001 Nuclear Posture Review was unique to either the Bush administration or the Republican Party; </w:t>
      </w:r>
      <w:r w:rsidRPr="00AA2381">
        <w:rPr>
          <w:rStyle w:val="StyleUnderline"/>
          <w:rFonts w:ascii="Georgia" w:hAnsi="Georgia"/>
        </w:rPr>
        <w:t>but the continued modernization of U.S. nuclear and conventional forces for strategic deterrence,</w:t>
      </w:r>
      <w:r w:rsidRPr="00AA2381">
        <w:rPr>
          <w:rFonts w:ascii="Georgia" w:hAnsi="Georgia"/>
          <w:sz w:val="16"/>
        </w:rPr>
        <w:t xml:space="preserve"> despite President Obama’s 2009 Nuclear Weapon Free World proposal and the stated goal of strategic stability with China in the 2010 Nuclear Posture Review, </w:t>
      </w:r>
      <w:r w:rsidRPr="00AA2381">
        <w:rPr>
          <w:rStyle w:val="StyleUnderline"/>
          <w:rFonts w:ascii="Georgia" w:hAnsi="Georgia"/>
        </w:rPr>
        <w:t xml:space="preserve">have reinforced pessimism in China about the prospects for strategic stability with the United States.24 </w:t>
      </w:r>
      <w:r w:rsidRPr="00AA2381">
        <w:rPr>
          <w:rFonts w:ascii="Georgia" w:hAnsi="Georgia"/>
          <w:sz w:val="16"/>
        </w:rPr>
        <w:t>Examples of such pessimism are not hard to find. According to Sun Xiangli, a leading arms control expert, “</w:t>
      </w:r>
      <w:r w:rsidRPr="00AA2381">
        <w:rPr>
          <w:rStyle w:val="StyleUnderline"/>
          <w:rFonts w:ascii="Georgia" w:hAnsi="Georgia"/>
        </w:rPr>
        <w:t>While the U.S. reduces its nuclear arsenal, it still continues to preserve nuclear superiority over other nuclear powers and in its nuclear posture will maintain the basic characteristics of a war- fighting strategy</w:t>
      </w:r>
      <w:r w:rsidRPr="00AA2381">
        <w:rPr>
          <w:rFonts w:ascii="Georgia" w:hAnsi="Georgia"/>
          <w:sz w:val="16"/>
        </w:rPr>
        <w:t xml:space="preserve"> (zhangzheng duikangxing zhanlue).”25 In particular, “In terms of the main role of nuclear weapons, employment policy, the development of strategic ballistic missile defenses and deployment of nuclear forces, the Obama administration has basically continued (jicheng) the content of earlier policies.”26 Likewise, the Science of Military Strategy highlights the U.S. desire to maintain “absolute security,” noting that the United States will not pursue disarmament so long as others possess nuclear weapons, even as it develops certain conventional capabilities to rely less on nuclear weapons. The book also emphasizes that there has been no fundamental change in the essence of U.S. nuclear strategy and that the United States has maintained the capability to rapidly expand its nuclear force. </w:t>
      </w:r>
      <w:r w:rsidRPr="00AA2381">
        <w:rPr>
          <w:rStyle w:val="StyleUnderline"/>
          <w:rFonts w:ascii="Georgia" w:hAnsi="Georgia"/>
        </w:rPr>
        <w:t xml:space="preserve">As a result, the book describes the United States as the “main target” (zhuyao duishou) in China’s “nuclear struggle” (he douzheng) because the United States views China as its main strategic opponent and has “an increasingly serious influence on the reliability and effectiveness of China’s nuclear counterstrike.”27 The two U.S. capabilities that sustain China’s pessimistic view of the prospects for strategic stability are ballistic missile defenses and CPGS. </w:t>
      </w:r>
      <w:r w:rsidRPr="00AA2381">
        <w:rPr>
          <w:rFonts w:ascii="Georgia" w:hAnsi="Georgia"/>
          <w:sz w:val="16"/>
        </w:rPr>
        <w:t xml:space="preserve">Chinese authors cited in this section frequently refer to U.S. “strategic deterrence” and China’s “strategic missiles” as U.S. targets, without specifying whether they are referring to China’s nuclear capabilities or its conventional ballistic missiles. We assume that these authors are referring to China’s nuclear-tipped missiles.28 ballistic missile defenses </w:t>
      </w:r>
      <w:r w:rsidRPr="00AA2381">
        <w:rPr>
          <w:rStyle w:val="StyleUnderline"/>
          <w:rFonts w:ascii="Georgia" w:hAnsi="Georgia"/>
        </w:rPr>
        <w:t>China’s strategic community views the U.S. development and deployment of ballistic missile defense capabilities as the most serious threat to China’s nuclear deterrent</w:t>
      </w:r>
      <w:r w:rsidRPr="00AA2381">
        <w:rPr>
          <w:rFonts w:ascii="Georgia" w:hAnsi="Georgia"/>
          <w:sz w:val="16"/>
        </w:rPr>
        <w:t xml:space="preserve">. Chinese analysts believe that the </w:t>
      </w:r>
      <w:r w:rsidRPr="00AA2381">
        <w:rPr>
          <w:rStyle w:val="StyleUnderline"/>
          <w:rFonts w:ascii="Georgia" w:hAnsi="Georgia"/>
        </w:rPr>
        <w:t>deployment of early warning systems and interceptors gives the United States a rudimentary missile defense capability against Chinese nuclear missiles</w:t>
      </w:r>
      <w:r w:rsidRPr="00AA2381">
        <w:rPr>
          <w:rFonts w:ascii="Georgia" w:hAnsi="Georgia"/>
          <w:sz w:val="16"/>
        </w:rPr>
        <w:t xml:space="preserve">. China’s strategic community also expects the system to become more integrated and effective in the future. For many, the Obama administration has only slightly altered the Bush administration’s missile defense plan, as U.S. missile defense has bipartisan support and is now a permanent feature of the strategic landscape.29 </w:t>
      </w:r>
      <w:r w:rsidRPr="00AA2381">
        <w:rPr>
          <w:rStyle w:val="StyleUnderline"/>
          <w:rFonts w:ascii="Georgia" w:hAnsi="Georgia"/>
        </w:rPr>
        <w:t>For China’s strategic community, the diverse development and widespread deployment of missile defense interceptors and sensors indicate that the future U.S. missile defense system in East Asia is unlikely to be limited and could undermine China’s deterrent</w:t>
      </w:r>
      <w:r w:rsidRPr="00AA2381">
        <w:rPr>
          <w:rFonts w:ascii="Georgia" w:hAnsi="Georgia"/>
          <w:sz w:val="16"/>
        </w:rPr>
        <w:t xml:space="preserve">. Chinese experts view the U.S. development of interceptor technology as demonstrating the viability of missile defenses,30 as well as a U.S. interest in defeating countermeasures, such as decoys that China might deploy.31 Many Chinese interlocutors also anticipated additional ground-based midcourse interceptor deployments in the United States following the June 2014 test of a new kill vehicle.32 Radar systems such as the AN/TPY-2 land-based X-band radar are seen as reducing the effectiveness of missile defense decoys, one of the major missile defense countermeasures.33 Radar deployments in Kyoto, rumored deployments to the Philippines, and an offer to deploy a Terminal High Altitude Area Defense battery to South Korea confirm Chinese suspicions that the United States is improving its capability to detect and track Chinese missiles, not just North Korean ones.34 Analysts expect the components of the system to have implications beyond missile defense. As two scholars from the PLA Foreign Languages Institute note, they “may have surveillance and preemption (xianzhi) applications.”35 </w:t>
      </w:r>
      <w:r w:rsidRPr="00AA2381">
        <w:rPr>
          <w:rStyle w:val="StyleUnderline"/>
          <w:rFonts w:ascii="Georgia" w:hAnsi="Georgia"/>
        </w:rPr>
        <w:t xml:space="preserve">Consequently, many Chinese assessments of the nascent U.S. missile defense deployments in East Asia anticipate the deployment of an integrated, multilayered system that enhances U.S. strategic deterrence at China’s expense. </w:t>
      </w:r>
      <w:r w:rsidRPr="00AA2381">
        <w:rPr>
          <w:rFonts w:ascii="Georgia" w:hAnsi="Georgia"/>
          <w:sz w:val="16"/>
        </w:rPr>
        <w:t xml:space="preserve">Chinese expectations of the system look beyond the United States’ “phased, adaptive approach” to envisage a future worst-case scenario for China’s deterrent. A 2012 article by scholars affiliated with the Second Artillery Command College examined a hypothetical U.S. campaign to defend the homeland against a missile attack based on the 2012 U.S. Joint Publication 3-01 “Countering Air and Missile Threats.” </w:t>
      </w:r>
      <w:r w:rsidRPr="00AA2381">
        <w:rPr>
          <w:rStyle w:val="StyleUnderline"/>
          <w:rFonts w:ascii="Georgia" w:hAnsi="Georgia"/>
        </w:rPr>
        <w:t>In addition to operations relying on the U.S. missile defense system, the authors note that the campaign also included “offensive” antimissile operations such as the suppression of air defenses and attacks on missile bases</w:t>
      </w:r>
      <w:r w:rsidRPr="00AA2381">
        <w:rPr>
          <w:rFonts w:ascii="Georgia" w:hAnsi="Georgia"/>
          <w:sz w:val="16"/>
        </w:rPr>
        <w:t xml:space="preserve">.36 All of these analyses suggest Chinese skepticism that the United States will maintain current limits on its missile defenses.37 China’s strategic community draws two primary conclusions from the continued development of U.S. missile defenses. First, unsurprisingly, China views the continued advances of U.S. missile defense as posing a direct threat to its retaliatory capability and as evidence of the U.S. pursuit of absolute security more generally.38 China’s strategic community accepts the official justification of the system to counter ICBM attacks on the U.S. homeland and to protect U.S. forces abroad and allies from medium-range and short-range missile attacks.39 </w:t>
      </w:r>
      <w:r w:rsidRPr="00AA2381">
        <w:rPr>
          <w:rStyle w:val="StyleUnderline"/>
          <w:rFonts w:ascii="Georgia" w:hAnsi="Georgia"/>
        </w:rPr>
        <w:t xml:space="preserve">The community does not accept the claim that missile threats in East Asia emanate exclusively from North Korea, however.40 Most interlocutors commented that the missile defense capabilities deployed in East Asia far exceed the capabilities required to destroy North Korean missiles and </w:t>
      </w:r>
      <w:r w:rsidRPr="00AA2381">
        <w:rPr>
          <w:rStyle w:val="Emphasis"/>
          <w:rFonts w:ascii="Georgia" w:hAnsi="Georgia"/>
        </w:rPr>
        <w:t>could be used to defend the United States against a Chinese retaliatory strike</w:t>
      </w:r>
      <w:r w:rsidRPr="00AA2381">
        <w:rPr>
          <w:rFonts w:ascii="Georgia" w:hAnsi="Georgia"/>
          <w:sz w:val="16"/>
        </w:rPr>
        <w:t>.41 As Sun Xiangli writes, “Because China’s nuclear forces have maintained a limited scope for a long time, China is very sensitive to threats from strategic missile defenses. As long as strategic missile defenses develop without limit, China’s limited nuclear deterrent will inevitably be challenged, and China must consider all kinds of steps to strengthen its nuclear deterrent.”42 Likewise, according to two scholars from the PLA Foreign Languages Institute</w:t>
      </w:r>
      <w:r w:rsidRPr="00AA2381">
        <w:rPr>
          <w:rStyle w:val="StyleUnderline"/>
          <w:rFonts w:ascii="Georgia" w:hAnsi="Georgia"/>
        </w:rPr>
        <w:t>, “The layout of the system’s deployments completely target the attack trajectories of Chinese and Russian missiles” and can “degrade the Russian and Chinese military deterrence capability.”43 Second, for Chinese analysts, U.S. missile defense development demonstrates a desire and technical possibility to escape mutual nuclear vulnerability. Regardless of the technology’s effectiveness, they fear that arms racing may result.</w:t>
      </w:r>
      <w:r w:rsidRPr="00AA2381">
        <w:rPr>
          <w:rFonts w:ascii="Georgia" w:hAnsi="Georgia"/>
          <w:sz w:val="16"/>
        </w:rPr>
        <w:t xml:space="preserve"> As two scholars from AMS and NDU note, “The essence of developing missile defense is to search for a shield against nuclear weapons. Once it succeeds, it will trigger a deep and widespread military revolution and even change the nature of international politics. </w:t>
      </w:r>
      <w:r w:rsidRPr="00AA2381">
        <w:rPr>
          <w:rStyle w:val="StyleUnderline"/>
          <w:rFonts w:ascii="Georgia" w:hAnsi="Georgia"/>
        </w:rPr>
        <w:t>The United States is very clear about this.” They speculate about the fundamental changes resulting from missile defense, if combined with a nuclear counterforce capability: “If the United States deploys a mature missile defense system, especially if it is paired with a first-strike nuclear capability, this will greatly increase the U.S. strategic deterrent capability.”</w:t>
      </w:r>
      <w:r w:rsidRPr="00AA2381">
        <w:rPr>
          <w:rFonts w:ascii="Georgia" w:hAnsi="Georgia"/>
          <w:sz w:val="16"/>
        </w:rPr>
        <w:t xml:space="preserve">44 Our interlocutors shared these views and expressed concern that </w:t>
      </w:r>
      <w:r w:rsidRPr="00AA2381">
        <w:rPr>
          <w:rStyle w:val="StyleUnderline"/>
          <w:rFonts w:ascii="Georgia" w:hAnsi="Georgia"/>
        </w:rPr>
        <w:t>the United States may be tempted to use its missile defense capabilities along with offensive conventional and nuclear arms to disarm other states.</w:t>
      </w:r>
      <w:r w:rsidRPr="00AA2381">
        <w:rPr>
          <w:rFonts w:ascii="Georgia" w:hAnsi="Georgia"/>
          <w:sz w:val="16"/>
        </w:rPr>
        <w:t xml:space="preserve"> </w:t>
      </w:r>
      <w:r w:rsidRPr="00AA2381">
        <w:rPr>
          <w:rStyle w:val="StyleUnderline"/>
          <w:rFonts w:ascii="Georgia" w:hAnsi="Georgia"/>
        </w:rPr>
        <w:t xml:space="preserve">Even if the system is ineffective, they worried that missile defenses could be perceived as effective, triggering </w:t>
      </w:r>
      <w:r w:rsidRPr="00AA2381">
        <w:rPr>
          <w:rStyle w:val="Emphasis"/>
          <w:rFonts w:ascii="Georgia" w:hAnsi="Georgia"/>
        </w:rPr>
        <w:t>a regional arms race</w:t>
      </w:r>
      <w:r w:rsidRPr="00AA2381">
        <w:rPr>
          <w:rStyle w:val="StyleUnderline"/>
          <w:rFonts w:ascii="Georgia" w:hAnsi="Georgia"/>
        </w:rPr>
        <w:t>.45</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 xml:space="preserve">They are modernizing now – China is reducing vulnerability to a first strike – SSBNs, MIRVs and other strategic capabilities designed to survive first strike and evade US missile defense </w:t>
      </w:r>
    </w:p>
    <w:p w:rsidR="00B35A59" w:rsidRPr="00AA2381" w:rsidRDefault="00B35A59" w:rsidP="00B35A59">
      <w:pPr>
        <w:rPr>
          <w:rFonts w:ascii="Georgia" w:hAnsi="Georgia"/>
        </w:rPr>
      </w:pPr>
      <w:r w:rsidRPr="00AA2381">
        <w:rPr>
          <w:rFonts w:ascii="Georgia" w:hAnsi="Georgia"/>
        </w:rPr>
        <w:t xml:space="preserve">Nicolas </w:t>
      </w:r>
      <w:r w:rsidRPr="00AA2381">
        <w:rPr>
          <w:rStyle w:val="Style13ptBold"/>
          <w:rFonts w:ascii="Georgia" w:hAnsi="Georgia"/>
        </w:rPr>
        <w:t>Giacometti</w:t>
      </w:r>
      <w:r w:rsidRPr="00AA2381">
        <w:rPr>
          <w:rFonts w:ascii="Georgia" w:hAnsi="Georgia"/>
        </w:rPr>
        <w:t xml:space="preserve">, specialist in nuclear issues and missile defense, April 10, </w:t>
      </w:r>
      <w:r w:rsidRPr="00AA2381">
        <w:rPr>
          <w:rStyle w:val="Style13ptBold"/>
          <w:rFonts w:ascii="Georgia" w:hAnsi="Georgia"/>
        </w:rPr>
        <w:t>2014</w:t>
      </w:r>
      <w:r w:rsidRPr="00AA2381">
        <w:rPr>
          <w:rFonts w:ascii="Georgia" w:hAnsi="Georgia"/>
        </w:rPr>
        <w:t>, “China’s Nuclear Modernization and the End of Nuclear Opacity”, The Diplomat, http://thediplomat.com/2014/04/chinas-nuclear-modernization-and-the-end-of-nuclear-opacity/</w:t>
      </w:r>
    </w:p>
    <w:p w:rsidR="00B35A59" w:rsidRPr="00AA2381" w:rsidRDefault="00B35A59" w:rsidP="00B35A59">
      <w:pPr>
        <w:rPr>
          <w:rFonts w:ascii="Georgia" w:hAnsi="Georgia"/>
          <w:sz w:val="16"/>
        </w:rPr>
      </w:pPr>
      <w:r w:rsidRPr="00AA2381">
        <w:rPr>
          <w:rStyle w:val="StyleUnderline"/>
          <w:rFonts w:ascii="Georgia" w:hAnsi="Georgia"/>
        </w:rPr>
        <w:t xml:space="preserve">Until 2006, China’s only ballistic missile able to deliver a nuclear warhead to the continental U.S. was the liquid-fuelled and silo-based DF-5A, which existed only in very limited numbers (20 or so). These characteristics made the Chinese ICBM force </w:t>
      </w:r>
      <w:r w:rsidRPr="00AA2381">
        <w:rPr>
          <w:rStyle w:val="Emphasis"/>
          <w:rFonts w:ascii="Georgia" w:hAnsi="Georgia"/>
        </w:rPr>
        <w:t>highly vulnerable to a disarming first strike</w:t>
      </w:r>
      <w:r w:rsidRPr="00AA2381">
        <w:rPr>
          <w:rStyle w:val="StyleUnderline"/>
          <w:rFonts w:ascii="Georgia" w:hAnsi="Georgia"/>
        </w:rPr>
        <w:t xml:space="preserve">, especially in the </w:t>
      </w:r>
      <w:r w:rsidRPr="00AA2381">
        <w:rPr>
          <w:rStyle w:val="Emphasis"/>
          <w:rFonts w:ascii="Georgia" w:hAnsi="Georgia"/>
        </w:rPr>
        <w:t>absence of an efficient early warning system</w:t>
      </w:r>
      <w:r w:rsidRPr="00AA2381">
        <w:rPr>
          <w:rFonts w:ascii="Georgia" w:hAnsi="Georgia"/>
          <w:sz w:val="16"/>
        </w:rPr>
        <w:t xml:space="preserve">. Indeed, liquid-fuelled missiles take more time to launch than their solid-fuelled counterparts because the missile must be fueled first. This operation takes at least a few hours, during which the missile remains in the silo and is vulnerable to a direct hit. As such, </w:t>
      </w:r>
      <w:r w:rsidRPr="00AA2381">
        <w:rPr>
          <w:rStyle w:val="StyleUnderline"/>
          <w:rFonts w:ascii="Georgia" w:hAnsi="Georgia"/>
        </w:rPr>
        <w:t>various actions were required to increase the survivability of the missiles to guarantee they wouldn’t be destroyed before launch. If this aim wasn’t achieved, there could be no credible threat of retaliation against</w:t>
      </w:r>
      <w:r w:rsidRPr="00AA2381">
        <w:rPr>
          <w:rFonts w:ascii="Georgia" w:hAnsi="Georgia"/>
          <w:sz w:val="16"/>
        </w:rPr>
        <w:t xml:space="preserve"> an adversary that could have launched </w:t>
      </w:r>
      <w:r w:rsidRPr="00AA2381">
        <w:rPr>
          <w:rStyle w:val="StyleUnderline"/>
          <w:rFonts w:ascii="Georgia" w:hAnsi="Georgia"/>
        </w:rPr>
        <w:t>a disarming first strike</w:t>
      </w:r>
      <w:r w:rsidRPr="00AA2381">
        <w:rPr>
          <w:rFonts w:ascii="Georgia" w:hAnsi="Georgia"/>
          <w:sz w:val="16"/>
        </w:rPr>
        <w:t>. Thus, among other possibilities that included for example the building of mock silos, secrecy about the numbers and location of ICBMs helped create uncertainty in enemy planning processes that made a disarming first strike more difficult to plan and execute. S</w:t>
      </w:r>
      <w:r w:rsidRPr="00AA2381">
        <w:rPr>
          <w:rStyle w:val="StyleUnderline"/>
          <w:rFonts w:ascii="Georgia" w:hAnsi="Georgia"/>
        </w:rPr>
        <w:t>imilarly, the very limited number of missiles capable of reaching the continental U.S. (especially after a potential destruction of some of them through a U.S. preemptive strike) limited the credibility of the threat China could issue against its rivals</w:t>
      </w:r>
      <w:r w:rsidRPr="00AA2381">
        <w:rPr>
          <w:rFonts w:ascii="Georgia" w:hAnsi="Georgia"/>
          <w:sz w:val="16"/>
        </w:rPr>
        <w:t xml:space="preserve">. </w:t>
      </w:r>
      <w:r w:rsidRPr="00AA2381">
        <w:rPr>
          <w:rStyle w:val="StyleUnderline"/>
          <w:rFonts w:ascii="Georgia" w:hAnsi="Georgia"/>
        </w:rPr>
        <w:t>The handful of nuclear warheads Beijing could have launched against the U.S. appeared very limited when compared to the total obliteration that the U.S. could have inflicted upon China</w:t>
      </w:r>
      <w:r w:rsidRPr="00AA2381">
        <w:rPr>
          <w:rFonts w:ascii="Georgia" w:hAnsi="Georgia"/>
          <w:sz w:val="16"/>
        </w:rPr>
        <w:t xml:space="preserve">. Again, secrecy could act as a palliative to the limitations of China’s arsenal, by introducing ambiguity into the mind of enemy decision-makers about actual Chinese strength. This ambiguity would then have a deterrent effect on any cautious decision-maker who would not easily embark on aggression against China without a thorough knowledge of the intensity of the retaliatory strike he might have to face. Overall, in broad terms, China’s fundamental nuclear inferiority compared to other great powers created structural pressure on Beijing to adopt a policy of opacity during and after the Cold War. A Modernized Arsenal Notwithstanding this observation, </w:t>
      </w:r>
      <w:r w:rsidRPr="00AA2381">
        <w:rPr>
          <w:rStyle w:val="StyleUnderline"/>
          <w:rFonts w:ascii="Georgia" w:hAnsi="Georgia"/>
        </w:rPr>
        <w:t xml:space="preserve">it appears from all relevant sources that China has been, is, and will modernize its nuclear arsenal in a way that precisely addresses the shortcomings outlined above. The pace of this modernization is slow and China’s nuclear forces are still the least developed of the P5, but </w:t>
      </w:r>
      <w:r w:rsidRPr="00AA2381">
        <w:rPr>
          <w:rStyle w:val="Emphasis"/>
          <w:rFonts w:ascii="Georgia" w:hAnsi="Georgia"/>
        </w:rPr>
        <w:t>their survivability and destructiveness is growing steadily,</w:t>
      </w:r>
      <w:r w:rsidRPr="00AA2381">
        <w:rPr>
          <w:rFonts w:ascii="Georgia" w:hAnsi="Georgia"/>
          <w:sz w:val="16"/>
        </w:rPr>
        <w:t xml:space="preserve"> </w:t>
      </w:r>
      <w:r w:rsidRPr="00AA2381">
        <w:rPr>
          <w:rStyle w:val="StyleUnderline"/>
          <w:rFonts w:ascii="Georgia" w:hAnsi="Georgia"/>
        </w:rPr>
        <w:t>slowly enabling China to reach a capacity of assured retaliation</w:t>
      </w:r>
      <w:r w:rsidRPr="00AA2381">
        <w:rPr>
          <w:rFonts w:ascii="Georgia" w:hAnsi="Georgia"/>
          <w:sz w:val="16"/>
        </w:rPr>
        <w:t xml:space="preserve"> it has been seeking for so long. In this process, </w:t>
      </w:r>
      <w:r w:rsidRPr="00AA2381">
        <w:rPr>
          <w:rStyle w:val="StyleUnderline"/>
          <w:rFonts w:ascii="Georgia" w:hAnsi="Georgia"/>
        </w:rPr>
        <w:t xml:space="preserve">the introduction of the DF-31A and DF-41 ICBMs and the development of a </w:t>
      </w:r>
      <w:r w:rsidRPr="00AA2381">
        <w:rPr>
          <w:rStyle w:val="Emphasis"/>
          <w:rFonts w:ascii="Georgia" w:hAnsi="Georgia"/>
        </w:rPr>
        <w:t>ballistic missile submarine (SSBN) force</w:t>
      </w:r>
      <w:r w:rsidRPr="00AA2381">
        <w:rPr>
          <w:rStyle w:val="StyleUnderline"/>
          <w:rFonts w:ascii="Georgia" w:hAnsi="Georgia"/>
        </w:rPr>
        <w:t xml:space="preserve"> have been and will be particularly critical. </w:t>
      </w:r>
      <w:r w:rsidRPr="00AA2381">
        <w:rPr>
          <w:rFonts w:ascii="Georgia" w:hAnsi="Georgia"/>
          <w:sz w:val="16"/>
        </w:rPr>
        <w:t xml:space="preserve">Several developments protect China’s nuclear forces from a disarming first strike and give them an assured capacity to retaliate. </w:t>
      </w:r>
      <w:r w:rsidRPr="00AA2381">
        <w:rPr>
          <w:rStyle w:val="StyleUnderline"/>
          <w:rFonts w:ascii="Georgia" w:hAnsi="Georgia"/>
        </w:rPr>
        <w:t>The increasing size of Beijing’s arsenal makes it statistically harder to destroy entirely in a first strike</w:t>
      </w:r>
      <w:r w:rsidRPr="00AA2381">
        <w:rPr>
          <w:rFonts w:ascii="Georgia" w:hAnsi="Georgia"/>
          <w:sz w:val="16"/>
        </w:rPr>
        <w:t xml:space="preserve">. Indeed, the number of Chinese missiles able to reach the continental U.S. has increased to around 40 today, </w:t>
      </w:r>
      <w:r w:rsidRPr="00AA2381">
        <w:rPr>
          <w:rStyle w:val="StyleUnderline"/>
          <w:rFonts w:ascii="Georgia" w:hAnsi="Georgia"/>
        </w:rPr>
        <w:t>a number that is expected by the U.S. intelligence community to grow to around 100 in the mid-2020s</w:t>
      </w:r>
      <w:r w:rsidRPr="00AA2381">
        <w:rPr>
          <w:rFonts w:ascii="Georgia" w:hAnsi="Georgia"/>
          <w:sz w:val="16"/>
        </w:rPr>
        <w:t xml:space="preserve">. Although U.S. intelligence has often exaggerated the Chinese threat, it is clear that </w:t>
      </w:r>
      <w:r w:rsidRPr="00AA2381">
        <w:rPr>
          <w:rStyle w:val="StyleUnderline"/>
          <w:rFonts w:ascii="Georgia" w:hAnsi="Georgia"/>
        </w:rPr>
        <w:t>the number of threatening missiles will increase in the foreseeable future</w:t>
      </w:r>
      <w:r w:rsidRPr="00AA2381">
        <w:rPr>
          <w:rFonts w:ascii="Georgia" w:hAnsi="Georgia"/>
          <w:sz w:val="16"/>
        </w:rPr>
        <w:t xml:space="preserve">. Additionally, the replacement of the silo-based and liquid-fueled DF-5A ICBM with the solid-fueled and mobile DF-31A ICBM since 2006 (a process that is still ongoing) critically reduces the preparation time of missiles that could now theoretically be launched immediately if the warheads were already fitted, which means that they are no longer vulnerable during a prolonged preparation process. Moreover, </w:t>
      </w:r>
      <w:r w:rsidRPr="00AA2381">
        <w:rPr>
          <w:rStyle w:val="StyleUnderline"/>
          <w:rFonts w:ascii="Georgia" w:hAnsi="Georgia"/>
        </w:rPr>
        <w:t xml:space="preserve">the mobility of the DF-31A makes it much more difficult to attack as its location can be changed quickly. Finally, the DF-31 introduces new countermeasures and capacities that would help </w:t>
      </w:r>
      <w:r w:rsidRPr="00AA2381">
        <w:rPr>
          <w:rStyle w:val="Emphasis"/>
          <w:rFonts w:ascii="Georgia" w:hAnsi="Georgia"/>
        </w:rPr>
        <w:t>it evade a U.S. missile defense shield</w:t>
      </w:r>
      <w:r w:rsidRPr="00AA2381">
        <w:rPr>
          <w:rFonts w:ascii="Georgia" w:hAnsi="Georgia"/>
          <w:sz w:val="16"/>
        </w:rPr>
        <w:t xml:space="preserve">. </w:t>
      </w:r>
      <w:r w:rsidRPr="00AA2381">
        <w:rPr>
          <w:rStyle w:val="StyleUnderline"/>
          <w:rFonts w:ascii="Georgia" w:hAnsi="Georgia"/>
        </w:rPr>
        <w:t>This capacity will probably be increased by the hypothetical DF-41, which might include multiple independent reentry vehicles (</w:t>
      </w:r>
      <w:r w:rsidRPr="00AA2381">
        <w:rPr>
          <w:rStyle w:val="Emphasis"/>
          <w:rFonts w:ascii="Georgia" w:hAnsi="Georgia"/>
        </w:rPr>
        <w:t>MIRV</w:t>
      </w:r>
      <w:r w:rsidRPr="00AA2381">
        <w:rPr>
          <w:rFonts w:ascii="Georgia" w:hAnsi="Georgia"/>
          <w:sz w:val="16"/>
        </w:rPr>
        <w:t xml:space="preserve">). Finally, the slow (and difficult) development of China’s SSBN/SLBM force is a process that is progressively giving the country an assured second strike capability because of the relative undetectability of nuclear submarines. Similarly, </w:t>
      </w:r>
      <w:r w:rsidRPr="00AA2381">
        <w:rPr>
          <w:rStyle w:val="StyleUnderline"/>
          <w:rFonts w:ascii="Georgia" w:hAnsi="Georgia"/>
        </w:rPr>
        <w:t>the ongoing modernization and evolution of China’s nuclear arsenal also increases its destructive power.</w:t>
      </w:r>
      <w:r w:rsidRPr="00AA2381">
        <w:rPr>
          <w:rFonts w:ascii="Georgia" w:hAnsi="Georgia"/>
          <w:sz w:val="16"/>
        </w:rPr>
        <w:t xml:space="preserve"> As already explained</w:t>
      </w:r>
      <w:r w:rsidRPr="00AA2381">
        <w:rPr>
          <w:rStyle w:val="StyleUnderline"/>
          <w:rFonts w:ascii="Georgia" w:hAnsi="Georgia"/>
        </w:rPr>
        <w:t>, the number of Chinese missiles able to reach the entirety of the continental U.S. is growin</w:t>
      </w:r>
      <w:r w:rsidRPr="00AA2381">
        <w:rPr>
          <w:rFonts w:ascii="Georgia" w:hAnsi="Georgia"/>
          <w:sz w:val="16"/>
        </w:rPr>
        <w:t xml:space="preserve">g. As such, although China will not catch up with the U.S. or Russia in terms of absolute numbers of warheads (something Beijing is not aiming to do anyway), </w:t>
      </w:r>
      <w:r w:rsidRPr="00AA2381">
        <w:rPr>
          <w:rStyle w:val="StyleUnderline"/>
          <w:rFonts w:ascii="Georgia" w:hAnsi="Georgia"/>
        </w:rPr>
        <w:t xml:space="preserve">it would be increasingly capable of </w:t>
      </w:r>
      <w:r w:rsidRPr="00AA2381">
        <w:rPr>
          <w:rStyle w:val="Emphasis"/>
          <w:rFonts w:ascii="Georgia" w:hAnsi="Georgia"/>
        </w:rPr>
        <w:t>inflicting tremendous and unacceptable damage</w:t>
      </w:r>
      <w:r w:rsidRPr="00AA2381">
        <w:rPr>
          <w:rStyle w:val="StyleUnderline"/>
          <w:rFonts w:ascii="Georgia" w:hAnsi="Georgia"/>
        </w:rPr>
        <w:t xml:space="preserve"> upon the U</w:t>
      </w:r>
      <w:r w:rsidRPr="00AA2381">
        <w:rPr>
          <w:rFonts w:ascii="Georgia" w:hAnsi="Georgia"/>
          <w:sz w:val="16"/>
        </w:rPr>
        <w:t>.S. This in turn would increase the credibility of Chinese nuclear deterrence by establishing what resembles mutual assured vulnerability and destruction.</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Plan delays the war until Chinese development of a second strike capability – causes a conventional US – China war to escalate to full scale nuclear war. Both China and the US would be willing to use nukes and neither side could effectively first strike</w:t>
      </w:r>
    </w:p>
    <w:p w:rsidR="00B35A59" w:rsidRPr="00AA2381" w:rsidRDefault="00B35A59" w:rsidP="00B35A59">
      <w:pPr>
        <w:rPr>
          <w:rFonts w:ascii="Georgia" w:hAnsi="Georgia"/>
        </w:rPr>
      </w:pPr>
      <w:r w:rsidRPr="00AA2381">
        <w:rPr>
          <w:rFonts w:ascii="Georgia" w:hAnsi="Georgia"/>
        </w:rPr>
        <w:t xml:space="preserve">Fiona S. </w:t>
      </w:r>
      <w:r w:rsidRPr="00AA2381">
        <w:rPr>
          <w:rStyle w:val="Style13ptBold"/>
          <w:rFonts w:ascii="Georgia" w:hAnsi="Georgia"/>
        </w:rPr>
        <w:t>Cunningham</w:t>
      </w:r>
      <w:r w:rsidRPr="00AA2381">
        <w:rPr>
          <w:rFonts w:ascii="Georgia" w:hAnsi="Georgia"/>
        </w:rPr>
        <w:t xml:space="preserve">, Ph.D. candidate in the Department of Political Science and member of the Security Studies Program at the Massachusetts Institute of Technology; M. Taylor </w:t>
      </w:r>
      <w:r w:rsidRPr="00AA2381">
        <w:rPr>
          <w:rStyle w:val="Style13ptBold"/>
          <w:rFonts w:ascii="Georgia" w:hAnsi="Georgia"/>
        </w:rPr>
        <w:t>Fravel</w:t>
      </w:r>
      <w:r w:rsidRPr="00AA2381">
        <w:rPr>
          <w:rFonts w:ascii="Georgia" w:hAnsi="Georgia"/>
        </w:rPr>
        <w:t xml:space="preserve">, Associate Professor of Political Science and member of the Security Studies Program at the Massachusetts Institute of Technology, </w:t>
      </w:r>
      <w:r w:rsidRPr="00AA2381">
        <w:rPr>
          <w:rStyle w:val="Style13ptBold"/>
          <w:rFonts w:ascii="Georgia" w:hAnsi="Georgia"/>
        </w:rPr>
        <w:t>2015</w:t>
      </w:r>
      <w:r w:rsidRPr="00AA2381">
        <w:rPr>
          <w:rFonts w:ascii="Georgia" w:hAnsi="Georgia"/>
        </w:rPr>
        <w:t>, “Assuring Assured Retaliation: China’s Nuclear Posture and U.S.-China Strategic Stability”, International Security, Vol 40, No 2, pp. – 7-50, http://www.mitpressjournals.org/doi/pdf/10.1162/ISEC_a_00215</w:t>
      </w:r>
    </w:p>
    <w:p w:rsidR="00B35A59" w:rsidRPr="00AA2381" w:rsidRDefault="00B35A59" w:rsidP="00B35A59">
      <w:pPr>
        <w:rPr>
          <w:rFonts w:ascii="Georgia" w:hAnsi="Georgia"/>
          <w:sz w:val="16"/>
        </w:rPr>
      </w:pPr>
      <w:r w:rsidRPr="00AA2381">
        <w:rPr>
          <w:rStyle w:val="StyleUnderline"/>
          <w:rFonts w:ascii="Georgia" w:hAnsi="Georgia"/>
        </w:rPr>
        <w:t>China and the United States face an increasing number of issues over which a serious crisis could occur.</w:t>
      </w:r>
      <w:r w:rsidRPr="00AA2381">
        <w:rPr>
          <w:rFonts w:ascii="Georgia" w:hAnsi="Georgia"/>
          <w:sz w:val="16"/>
        </w:rPr>
        <w:t xml:space="preserve"> In addition to </w:t>
      </w:r>
      <w:r w:rsidRPr="00AA2381">
        <w:rPr>
          <w:rStyle w:val="StyleUnderline"/>
          <w:rFonts w:ascii="Georgia" w:hAnsi="Georgia"/>
        </w:rPr>
        <w:t>Taiwan</w:t>
      </w:r>
      <w:r w:rsidRPr="00AA2381">
        <w:rPr>
          <w:rFonts w:ascii="Georgia" w:hAnsi="Georgia"/>
          <w:sz w:val="16"/>
        </w:rPr>
        <w:t xml:space="preserve">, which could become a more prominent source of tensions than it has been since the election of Ma Ying-jeou in 2008, other potential flashpoints include </w:t>
      </w:r>
      <w:r w:rsidRPr="00AA2381">
        <w:rPr>
          <w:rStyle w:val="StyleUnderline"/>
          <w:rFonts w:ascii="Georgia" w:hAnsi="Georgia"/>
        </w:rPr>
        <w:t>maritime disputes</w:t>
      </w:r>
      <w:r w:rsidRPr="00AA2381">
        <w:rPr>
          <w:rFonts w:ascii="Georgia" w:hAnsi="Georgia"/>
          <w:sz w:val="16"/>
        </w:rPr>
        <w:t xml:space="preserve"> in East Asia that involve U.S. </w:t>
      </w:r>
      <w:r w:rsidRPr="00AA2381">
        <w:rPr>
          <w:rStyle w:val="StyleUnderline"/>
          <w:rFonts w:ascii="Georgia" w:hAnsi="Georgia"/>
        </w:rPr>
        <w:t>treaty allies or security partners</w:t>
      </w:r>
      <w:r w:rsidRPr="00AA2381">
        <w:rPr>
          <w:rFonts w:ascii="Georgia" w:hAnsi="Georgia"/>
          <w:sz w:val="16"/>
        </w:rPr>
        <w:t xml:space="preserve"> as well as frictions over the </w:t>
      </w:r>
      <w:r w:rsidRPr="00AA2381">
        <w:rPr>
          <w:rStyle w:val="StyleUnderline"/>
          <w:rFonts w:ascii="Georgia" w:hAnsi="Georgia"/>
        </w:rPr>
        <w:t>freedom of navigation</w:t>
      </w:r>
      <w:r w:rsidRPr="00AA2381">
        <w:rPr>
          <w:rFonts w:ascii="Georgia" w:hAnsi="Georgia"/>
          <w:sz w:val="16"/>
        </w:rPr>
        <w:t xml:space="preserve"> of U.S. military vessels within what China views as waters under its jurisdiction. The odds of escalation are enhanced because </w:t>
      </w:r>
      <w:r w:rsidRPr="00AA2381">
        <w:rPr>
          <w:rStyle w:val="StyleUnderline"/>
          <w:rFonts w:ascii="Georgia" w:hAnsi="Georgia"/>
        </w:rPr>
        <w:t>both sides may underestimate the interests at stake for the other and, because the status quo is not clearly defined</w:t>
      </w:r>
      <w:r w:rsidRPr="00AA2381">
        <w:rPr>
          <w:rFonts w:ascii="Georgia" w:hAnsi="Georgia"/>
          <w:sz w:val="16"/>
        </w:rPr>
        <w:t xml:space="preserve">, they may believe that they are acting defensively while the other is acting offensively revisionist.110 Although recent analyses of U.S.-China security dynamics highlight many of the same factors contributing to crisis instability, they reach somewhat different conclusions about the effect of China’s secure second-strike capability and U.S.- China mutual vulnerability on the potential for escalation to the nuclear level in a crisis. </w:t>
      </w:r>
      <w:r w:rsidRPr="00AA2381">
        <w:rPr>
          <w:rStyle w:val="StyleUnderline"/>
          <w:rFonts w:ascii="Georgia" w:hAnsi="Georgia"/>
        </w:rPr>
        <w:t>In a recent article on the role of China’s secure second-strike and coercive leverage, Thomas Christensen draws attention to the danger of inadvertent escalation in a crisis between the United States and China. In particular, Christensen challenges the optimistic view that China’s secure second-strike capability will prevent escalation to the strategic nuclear level because each side would be able to impose unacceptable damage on the other after absorbing a first strike</w:t>
      </w:r>
      <w:r w:rsidRPr="00AA2381">
        <w:rPr>
          <w:rFonts w:ascii="Georgia" w:hAnsi="Georgia"/>
          <w:sz w:val="16"/>
        </w:rPr>
        <w:t xml:space="preserve">.111 Drawing on the Cold War–era scholarship of Robert Jervis and Thomas Schelling, </w:t>
      </w:r>
      <w:r w:rsidRPr="00AA2381">
        <w:rPr>
          <w:rStyle w:val="StyleUnderline"/>
          <w:rFonts w:ascii="Georgia" w:hAnsi="Georgia"/>
        </w:rPr>
        <w:t xml:space="preserve">Christensen suggests that a conventionally weaker state with a secure second-strike capability could create a “threat that leaves something to chance,” whereby </w:t>
      </w:r>
      <w:r w:rsidRPr="00AA2381">
        <w:rPr>
          <w:rStyle w:val="Emphasis"/>
          <w:rFonts w:ascii="Georgia" w:hAnsi="Georgia"/>
        </w:rPr>
        <w:t>any conventional conflict could ultimately escalate to strategic nuclear war.</w:t>
      </w:r>
      <w:r w:rsidRPr="00AA2381">
        <w:rPr>
          <w:rFonts w:ascii="Georgia" w:hAnsi="Georgia"/>
          <w:sz w:val="16"/>
        </w:rPr>
        <w:t xml:space="preserve">112 </w:t>
      </w:r>
      <w:r w:rsidRPr="00AA2381">
        <w:rPr>
          <w:rStyle w:val="StyleUnderline"/>
          <w:rFonts w:ascii="Georgia" w:hAnsi="Georgia"/>
        </w:rPr>
        <w:t xml:space="preserve">The lack of a clear firebreak between conventional and nuclear operations enhances this risk of </w:t>
      </w:r>
      <w:r w:rsidRPr="00AA2381">
        <w:rPr>
          <w:rStyle w:val="Emphasis"/>
          <w:rFonts w:ascii="Georgia" w:hAnsi="Georgia"/>
        </w:rPr>
        <w:t>nuclear escalation</w:t>
      </w:r>
      <w:r w:rsidRPr="00AA2381">
        <w:rPr>
          <w:rFonts w:ascii="Georgia" w:hAnsi="Georgia"/>
          <w:sz w:val="16"/>
        </w:rPr>
        <w:t xml:space="preserve">. Conventionally weaker states may unintentionally increase the threat that leaves something to chance if their nuclear and conventional forces are integrated, and “fighting can become blurred between conventional and nuclear war.”113 </w:t>
      </w:r>
      <w:r w:rsidRPr="00AA2381">
        <w:rPr>
          <w:rStyle w:val="StyleUnderline"/>
          <w:rFonts w:ascii="Georgia" w:hAnsi="Georgia"/>
        </w:rPr>
        <w:t xml:space="preserve">In a possible crisis between the United States and China, Christensen identifies how inadvertent escalation might occur. He suggests that China could be </w:t>
      </w:r>
      <w:r w:rsidRPr="00AA2381">
        <w:rPr>
          <w:rStyle w:val="Emphasis"/>
          <w:rFonts w:ascii="Georgia" w:hAnsi="Georgia"/>
        </w:rPr>
        <w:t>bolder in a conventional crisis</w:t>
      </w:r>
      <w:r w:rsidRPr="00AA2381">
        <w:rPr>
          <w:rStyle w:val="StyleUnderline"/>
          <w:rFonts w:ascii="Georgia" w:hAnsi="Georgia"/>
        </w:rPr>
        <w:t xml:space="preserve"> with the United States because it believes it could counter U.S. threats of nuclear escalation.114</w:t>
      </w:r>
      <w:r w:rsidRPr="00AA2381">
        <w:rPr>
          <w:rFonts w:ascii="Georgia" w:hAnsi="Georgia"/>
          <w:sz w:val="16"/>
        </w:rPr>
        <w:t xml:space="preserve"> Complicating matters, some of China’s newly developed conventional systems overlap with its nuclear ones, especially land-based ballistic missiles and their attendant command and control infrastructure but also submarines and space-based assets. </w:t>
      </w:r>
      <w:r w:rsidRPr="00AA2381">
        <w:rPr>
          <w:rStyle w:val="StyleUnderline"/>
          <w:rFonts w:ascii="Georgia" w:hAnsi="Georgia"/>
        </w:rPr>
        <w:t>If a conflict between the United States and China occurred, Christensen notes that U.S. commanders could have strong incentives to attack China’s mobile missiles and related assets to defend U.S. forces</w:t>
      </w:r>
      <w:r w:rsidRPr="00AA2381">
        <w:rPr>
          <w:rFonts w:ascii="Georgia" w:hAnsi="Georgia"/>
          <w:sz w:val="16"/>
        </w:rPr>
        <w:t xml:space="preserve"> and ultimately prevail in a conflict.115 </w:t>
      </w:r>
      <w:r w:rsidRPr="00AA2381">
        <w:rPr>
          <w:rStyle w:val="StyleUnderline"/>
          <w:rFonts w:ascii="Georgia" w:hAnsi="Georgia"/>
        </w:rPr>
        <w:t xml:space="preserve">If these strikes occurred, Beijing could mistakenly view them “as a conventional attack on its nuclear retaliatory capability or as a precursor to a nuclear first strike.” As a result, “even a China that generally adheres to a No-First-Use posture might </w:t>
      </w:r>
      <w:r w:rsidRPr="00AA2381">
        <w:rPr>
          <w:rStyle w:val="Emphasis"/>
          <w:rFonts w:ascii="Georgia" w:hAnsi="Georgia"/>
        </w:rPr>
        <w:t>escalate to the nuclear level</w:t>
      </w:r>
      <w:r w:rsidRPr="00AA2381">
        <w:rPr>
          <w:rFonts w:ascii="Georgia" w:hAnsi="Georgia"/>
          <w:sz w:val="16"/>
        </w:rPr>
        <w:t xml:space="preserve">.”116 Christensen also highlights sections from the Science of Second Artillery Campaigns to show that “China’s NFU [no-first-use] doctrine still allows for blurring of the firebreak between conventional and nuclear warfare.”117 The book, for example, indicates that </w:t>
      </w:r>
      <w:r w:rsidRPr="00AA2381">
        <w:rPr>
          <w:rStyle w:val="StyleUnderline"/>
          <w:rFonts w:ascii="Georgia" w:hAnsi="Georgia"/>
        </w:rPr>
        <w:t>China’s nuclear forces create a means “by which to level the playing field with a stronger adversary” and suggests that China could lower its “nuclear deterrence threshold” under certain conditions,</w:t>
      </w:r>
      <w:r w:rsidRPr="00AA2381">
        <w:rPr>
          <w:rFonts w:ascii="Georgia" w:hAnsi="Georgia"/>
          <w:sz w:val="16"/>
        </w:rPr>
        <w:t xml:space="preserve"> including “to compel the enemy to stop its war of invasion.”118</w:t>
      </w:r>
    </w:p>
    <w:p w:rsidR="00B35A59" w:rsidRPr="00AA2381" w:rsidRDefault="00B35A59" w:rsidP="00B35A59">
      <w:pPr>
        <w:rPr>
          <w:rFonts w:ascii="Georgia" w:hAnsi="Georgia"/>
        </w:rPr>
      </w:pPr>
    </w:p>
    <w:p w:rsidR="00393168" w:rsidRPr="00E56AB7" w:rsidRDefault="00393168" w:rsidP="00393168">
      <w:pPr>
        <w:pStyle w:val="Heading3"/>
        <w:spacing w:before="0"/>
        <w:rPr>
          <w:rFonts w:ascii="Georgia" w:hAnsi="Georgia"/>
        </w:rPr>
      </w:pPr>
      <w:r w:rsidRPr="00E56AB7">
        <w:rPr>
          <w:rFonts w:ascii="Georgia" w:hAnsi="Georgia"/>
        </w:rPr>
        <w:t>2NC – War Inev</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War with China is inevitable – new economic dynamics and militarization of the SCS</w:t>
      </w:r>
    </w:p>
    <w:p w:rsidR="00393168" w:rsidRPr="00E56AB7" w:rsidRDefault="00393168" w:rsidP="00393168">
      <w:pPr>
        <w:rPr>
          <w:rStyle w:val="Style13ptBold"/>
          <w:rFonts w:ascii="Georgia" w:hAnsi="Georgia"/>
          <w:b w:val="0"/>
        </w:rPr>
      </w:pPr>
      <w:r w:rsidRPr="00E56AB7">
        <w:rPr>
          <w:rStyle w:val="Style13ptBold"/>
          <w:rFonts w:ascii="Georgia" w:hAnsi="Georgia"/>
        </w:rPr>
        <w:t xml:space="preserve">Poulos 15 </w:t>
      </w:r>
      <w:r w:rsidRPr="00E56AB7">
        <w:rPr>
          <w:rStyle w:val="Style13ptBold"/>
          <w:rFonts w:ascii="Georgia" w:hAnsi="Georgia"/>
          <w:b w:val="0"/>
        </w:rPr>
        <w:t>(James, has been a fellow of the Claremont Institute, the Tocqueville Forum, and the Bradley Foundation, 4/8/15, “A U.S.-China war is unthinkable. It also may be inevitable,” The Week, http://theweek.com/articles/548388/uschina-war-unthinkable-also-may-inevitable)</w:t>
      </w:r>
    </w:p>
    <w:p w:rsidR="00393168" w:rsidRPr="00E56AB7" w:rsidRDefault="00393168" w:rsidP="00393168">
      <w:pPr>
        <w:rPr>
          <w:rFonts w:ascii="Georgia" w:hAnsi="Georgia"/>
          <w:sz w:val="16"/>
        </w:rPr>
      </w:pPr>
      <w:r w:rsidRPr="00E56AB7">
        <w:rPr>
          <w:rStyle w:val="StyleUnderline"/>
          <w:rFonts w:ascii="Georgia" w:hAnsi="Georgia"/>
        </w:rPr>
        <w:t>It's easy for military strategists to be mistaken for warmongers</w:t>
      </w:r>
      <w:r w:rsidRPr="00E56AB7">
        <w:rPr>
          <w:rFonts w:ascii="Georgia" w:hAnsi="Georgia"/>
          <w:sz w:val="16"/>
        </w:rPr>
        <w:t xml:space="preserve">. </w:t>
      </w:r>
      <w:r w:rsidRPr="00E56AB7">
        <w:rPr>
          <w:rStyle w:val="Emphasis"/>
          <w:rFonts w:ascii="Georgia" w:hAnsi="Georgia"/>
        </w:rPr>
        <w:t>By</w:t>
      </w:r>
      <w:r w:rsidRPr="00E56AB7">
        <w:rPr>
          <w:rFonts w:ascii="Georgia" w:hAnsi="Georgia"/>
          <w:sz w:val="16"/>
        </w:rPr>
        <w:t xml:space="preserve"> simply </w:t>
      </w:r>
      <w:r w:rsidRPr="00E56AB7">
        <w:rPr>
          <w:rStyle w:val="Emphasis"/>
          <w:rFonts w:ascii="Georgia" w:hAnsi="Georgia"/>
        </w:rPr>
        <w:t>considering</w:t>
      </w:r>
      <w:r w:rsidRPr="00E56AB7">
        <w:rPr>
          <w:rFonts w:ascii="Georgia" w:hAnsi="Georgia"/>
          <w:sz w:val="16"/>
        </w:rPr>
        <w:t xml:space="preserve"> the </w:t>
      </w:r>
      <w:r w:rsidRPr="00E56AB7">
        <w:rPr>
          <w:rStyle w:val="Emphasis"/>
          <w:rFonts w:ascii="Georgia" w:hAnsi="Georgia"/>
        </w:rPr>
        <w:t>possibility</w:t>
      </w:r>
      <w:r w:rsidRPr="00E56AB7">
        <w:rPr>
          <w:rFonts w:ascii="Georgia" w:hAnsi="Georgia"/>
          <w:sz w:val="16"/>
        </w:rPr>
        <w:t xml:space="preserve"> that </w:t>
      </w:r>
      <w:r w:rsidRPr="00E56AB7">
        <w:rPr>
          <w:rStyle w:val="Emphasis"/>
          <w:rFonts w:ascii="Georgia" w:hAnsi="Georgia"/>
        </w:rPr>
        <w:t xml:space="preserve">big wars are </w:t>
      </w:r>
      <w:r w:rsidRPr="00E56AB7">
        <w:rPr>
          <w:rFonts w:ascii="Georgia" w:hAnsi="Georgia"/>
          <w:sz w:val="16"/>
        </w:rPr>
        <w:t xml:space="preserve">eventually </w:t>
      </w:r>
      <w:r w:rsidRPr="00E56AB7">
        <w:rPr>
          <w:rStyle w:val="Emphasis"/>
          <w:rFonts w:ascii="Georgia" w:hAnsi="Georgia"/>
        </w:rPr>
        <w:t>inevitable</w:t>
      </w:r>
      <w:r w:rsidRPr="00E56AB7">
        <w:rPr>
          <w:rFonts w:ascii="Georgia" w:hAnsi="Georgia"/>
          <w:sz w:val="16"/>
        </w:rPr>
        <w:t xml:space="preserve">, </w:t>
      </w:r>
      <w:r w:rsidRPr="00E56AB7">
        <w:rPr>
          <w:rStyle w:val="Emphasis"/>
          <w:rFonts w:ascii="Georgia" w:hAnsi="Georgia"/>
        </w:rPr>
        <w:t>military strategists are</w:t>
      </w:r>
      <w:r w:rsidRPr="00E56AB7">
        <w:rPr>
          <w:rFonts w:ascii="Georgia" w:hAnsi="Georgia"/>
          <w:sz w:val="16"/>
        </w:rPr>
        <w:t xml:space="preserve"> automatically </w:t>
      </w:r>
      <w:r w:rsidRPr="00E56AB7">
        <w:rPr>
          <w:rStyle w:val="Emphasis"/>
          <w:rFonts w:ascii="Georgia" w:hAnsi="Georgia"/>
        </w:rPr>
        <w:t>in a different class than the rest of us. For</w:t>
      </w:r>
      <w:r w:rsidRPr="00E56AB7">
        <w:rPr>
          <w:rFonts w:ascii="Georgia" w:hAnsi="Georgia"/>
          <w:sz w:val="16"/>
        </w:rPr>
        <w:t xml:space="preserve"> a military strategist, ruling out the prospect of war is a failure of the imagination, and a potentially dangerous one at that. These possibilities, even if they seem far-fatched, must be confronted. And although few want to, </w:t>
      </w:r>
      <w:r w:rsidRPr="00E56AB7">
        <w:rPr>
          <w:rStyle w:val="Emphasis"/>
          <w:rFonts w:ascii="Georgia" w:hAnsi="Georgia"/>
        </w:rPr>
        <w:t>we have to think about war with China</w:t>
      </w:r>
      <w:r w:rsidRPr="00E56AB7">
        <w:rPr>
          <w:rFonts w:ascii="Georgia" w:hAnsi="Georgia"/>
          <w:sz w:val="16"/>
        </w:rPr>
        <w:t xml:space="preserve">. What's more, we have to think about war with China </w:t>
      </w:r>
      <w:r w:rsidRPr="00E56AB7">
        <w:rPr>
          <w:rStyle w:val="Emphasis"/>
          <w:rFonts w:ascii="Georgia" w:hAnsi="Georgia"/>
        </w:rPr>
        <w:t>in a new way</w:t>
      </w:r>
      <w:r w:rsidRPr="00E56AB7">
        <w:rPr>
          <w:rFonts w:ascii="Georgia" w:hAnsi="Georgia"/>
          <w:sz w:val="16"/>
        </w:rPr>
        <w:t xml:space="preserve">. The </w:t>
      </w:r>
      <w:r w:rsidRPr="00E56AB7">
        <w:rPr>
          <w:rStyle w:val="Emphasis"/>
          <w:rFonts w:ascii="Georgia" w:hAnsi="Georgia"/>
        </w:rPr>
        <w:t>narrative right now holds that China is expanding and we are scrambling — economically and politically.</w:t>
      </w:r>
      <w:r w:rsidRPr="00E56AB7">
        <w:rPr>
          <w:rFonts w:ascii="Georgia" w:hAnsi="Georgia"/>
          <w:sz w:val="16"/>
        </w:rPr>
        <w:t xml:space="preserve"> Because of this, we think, the likelihood of conflict between America and China is increasing — but not the likelihood of an actual war. We may well be wrong about that. First, the economic tension: "</w:t>
      </w:r>
      <w:r w:rsidRPr="00E56AB7">
        <w:rPr>
          <w:rStyle w:val="StyleUnderline"/>
          <w:rFonts w:ascii="Georgia" w:hAnsi="Georgia"/>
        </w:rPr>
        <w:t>Beijing's plans for a new multilateral Asian Infrastructure Investment Bank have put Washington on edge</w:t>
      </w:r>
      <w:r w:rsidRPr="00E56AB7">
        <w:rPr>
          <w:rFonts w:ascii="Georgia" w:hAnsi="Georgia"/>
          <w:sz w:val="16"/>
        </w:rPr>
        <w:t xml:space="preserve">," notes Johns Hopkins China expert Ho-fung Hung. "More than 40 countries, including major United States allies in Europe, have signed up to join it despite the Obama administration's objections and warnings." (You can read more about China's development bank here.) Then, the </w:t>
      </w:r>
      <w:r w:rsidRPr="00E56AB7">
        <w:rPr>
          <w:rStyle w:val="StyleUnderline"/>
          <w:rFonts w:ascii="Georgia" w:hAnsi="Georgia"/>
        </w:rPr>
        <w:t xml:space="preserve">militarization and geopolitics: </w:t>
      </w:r>
      <w:r w:rsidRPr="00E56AB7">
        <w:rPr>
          <w:rFonts w:ascii="Georgia" w:hAnsi="Georgia"/>
          <w:sz w:val="16"/>
        </w:rPr>
        <w:t xml:space="preserve">Obama's new Defense secretary, Ash </w:t>
      </w:r>
      <w:r w:rsidRPr="00E56AB7">
        <w:rPr>
          <w:rStyle w:val="StyleUnderline"/>
          <w:rFonts w:ascii="Georgia" w:hAnsi="Georgia"/>
        </w:rPr>
        <w:t>Carter, is telegraphing a response to China's aggressive militarization of the South China Sea.</w:t>
      </w:r>
      <w:r w:rsidRPr="00E56AB7">
        <w:rPr>
          <w:rFonts w:ascii="Georgia" w:hAnsi="Georgia"/>
          <w:sz w:val="16"/>
        </w:rPr>
        <w:t xml:space="preserve"> "We and many other countries are deeply concerned about some of the activities China is undertaking," he recently warned. "</w:t>
      </w:r>
      <w:r w:rsidRPr="00E56AB7">
        <w:rPr>
          <w:rStyle w:val="StyleUnderline"/>
          <w:rFonts w:ascii="Georgia" w:hAnsi="Georgia"/>
        </w:rPr>
        <w:t xml:space="preserve">Its opaque defense budget, its actions in cyberspace, and its behavior in places like the South China Sea raise a number of serious questions." </w:t>
      </w:r>
      <w:r w:rsidRPr="00E56AB7">
        <w:rPr>
          <w:rFonts w:ascii="Georgia" w:hAnsi="Georgia"/>
          <w:sz w:val="16"/>
        </w:rPr>
        <w:t xml:space="preserve">Because war with China is unthinkable for us, we see these issues and think managing the Chinese threat is more likely than a shooting war. But the paradox is that </w:t>
      </w:r>
      <w:r w:rsidRPr="00E56AB7">
        <w:rPr>
          <w:rStyle w:val="StyleUnderline"/>
          <w:rFonts w:ascii="Georgia" w:hAnsi="Georgia"/>
        </w:rPr>
        <w:t>by ruling out the possibility that China is unmanageable</w:t>
      </w:r>
      <w:r w:rsidRPr="00E56AB7">
        <w:rPr>
          <w:rFonts w:ascii="Georgia" w:hAnsi="Georgia"/>
          <w:sz w:val="16"/>
        </w:rPr>
        <w:t xml:space="preserve">, </w:t>
      </w:r>
      <w:r w:rsidRPr="00E56AB7">
        <w:rPr>
          <w:rStyle w:val="Emphasis"/>
          <w:rFonts w:ascii="Georgia" w:hAnsi="Georgia"/>
        </w:rPr>
        <w:t>we are preparing ourselves to be caught unawares by war</w:t>
      </w:r>
      <w:r w:rsidRPr="00E56AB7">
        <w:rPr>
          <w:rFonts w:ascii="Georgia" w:hAnsi="Georgia"/>
          <w:sz w:val="16"/>
        </w:rPr>
        <w:t xml:space="preserve">. We see China the way we do — as a threat to be managed — because we're viewing China in too shallow a way. Even though our perspective is complex and well-informed, we probably spend too much time looking at China's maneuvers and quantifying its socioeconomic situation. Dig deeper. </w:t>
      </w:r>
      <w:r w:rsidRPr="00E56AB7">
        <w:rPr>
          <w:rStyle w:val="Emphasis"/>
          <w:rFonts w:ascii="Georgia" w:hAnsi="Georgia"/>
        </w:rPr>
        <w:t>It's a real possibility that China is actually unmanageable</w:t>
      </w:r>
      <w:r w:rsidRPr="00E56AB7">
        <w:rPr>
          <w:rFonts w:ascii="Georgia" w:hAnsi="Georgia"/>
          <w:sz w:val="16"/>
        </w:rPr>
        <w:t xml:space="preserve">. When the U.S. stood to benefit hugely from growth fueled by China, most Americans — especially elites — felt good about delinking China's economic and political policy. Now that so many other countries feel the same way, it's becoming unnerving. That's why </w:t>
      </w:r>
      <w:r w:rsidRPr="00E56AB7">
        <w:rPr>
          <w:rStyle w:val="Emphasis"/>
          <w:rFonts w:ascii="Georgia" w:hAnsi="Georgia"/>
        </w:rPr>
        <w:t>China's militarism in the South China Sea is</w:t>
      </w:r>
      <w:r w:rsidRPr="00E56AB7">
        <w:rPr>
          <w:rFonts w:ascii="Georgia" w:hAnsi="Georgia"/>
          <w:sz w:val="16"/>
        </w:rPr>
        <w:t xml:space="preserve"> actually </w:t>
      </w:r>
      <w:r w:rsidRPr="00E56AB7">
        <w:rPr>
          <w:rStyle w:val="Emphasis"/>
          <w:rFonts w:ascii="Georgia" w:hAnsi="Georgia"/>
        </w:rPr>
        <w:t>a bigger problem than it should be.</w:t>
      </w:r>
      <w:r w:rsidRPr="00E56AB7">
        <w:rPr>
          <w:rFonts w:ascii="Georgia" w:hAnsi="Georgia"/>
          <w:sz w:val="16"/>
        </w:rPr>
        <w:t xml:space="preserve"> Alone, a few unwelcome installations should not trigger a shooting war, as Henry Kissinger has explained. Alone, Chinese regional economic leadership is not a huge threat to the U.S. But the </w:t>
      </w:r>
      <w:r w:rsidRPr="00E56AB7">
        <w:rPr>
          <w:rStyle w:val="StyleUnderline"/>
          <w:rFonts w:ascii="Georgia" w:hAnsi="Georgia"/>
        </w:rPr>
        <w:t>two together are another story</w:t>
      </w:r>
      <w:r w:rsidRPr="00E56AB7">
        <w:rPr>
          <w:rFonts w:ascii="Georgia" w:hAnsi="Georgia"/>
          <w:sz w:val="16"/>
        </w:rPr>
        <w:t xml:space="preserve">. China's economic edge can work very well to soften up resistance to a subsequent wave of military expansionism. In this view, China's expanding presence in the South China Sea is just a prelude of what will happen after its neighbors become reliant on good economic relations. Rather than just a modest problem, it's a signal of a huge problem to come. </w:t>
      </w:r>
      <w:r w:rsidRPr="00E56AB7">
        <w:rPr>
          <w:rStyle w:val="Emphasis"/>
          <w:rFonts w:ascii="Georgia" w:hAnsi="Georgia"/>
        </w:rPr>
        <w:t>Of course, American reluctance to go to war with China is high,</w:t>
      </w:r>
      <w:r w:rsidRPr="00E56AB7">
        <w:rPr>
          <w:rFonts w:ascii="Georgia" w:hAnsi="Georgia"/>
          <w:sz w:val="16"/>
        </w:rPr>
        <w:t xml:space="preserve"> and will stay that way. </w:t>
      </w:r>
      <w:r w:rsidRPr="00E56AB7">
        <w:rPr>
          <w:rStyle w:val="Emphasis"/>
          <w:rFonts w:ascii="Georgia" w:hAnsi="Georgia"/>
        </w:rPr>
        <w:t>But American concern over economic eclipse will remain high</w:t>
      </w:r>
      <w:r w:rsidRPr="00E56AB7">
        <w:rPr>
          <w:rFonts w:ascii="Georgia" w:hAnsi="Georgia"/>
          <w:sz w:val="16"/>
        </w:rPr>
        <w:t xml:space="preserve"> too, whatever the experts say, </w:t>
      </w:r>
      <w:r w:rsidRPr="00E56AB7">
        <w:rPr>
          <w:rStyle w:val="Emphasis"/>
          <w:rFonts w:ascii="Georgia" w:hAnsi="Georgia"/>
        </w:rPr>
        <w:t>because American leverage over Chinese economic leadership is set to keep weakening</w:t>
      </w:r>
      <w:r w:rsidRPr="00E56AB7">
        <w:rPr>
          <w:rFonts w:ascii="Georgia" w:hAnsi="Georgia"/>
          <w:sz w:val="16"/>
        </w:rPr>
        <w:t xml:space="preserve">. The likelihood is that our fear of decline will exceed our fear of defeat. Or, to put it another way, </w:t>
      </w:r>
      <w:r w:rsidRPr="00E56AB7">
        <w:rPr>
          <w:rStyle w:val="Emphasis"/>
          <w:rFonts w:ascii="Georgia" w:hAnsi="Georgia"/>
        </w:rPr>
        <w:t>we may be as unmanageable for the Chinese as they are for us.</w:t>
      </w:r>
      <w:r w:rsidRPr="00E56AB7">
        <w:rPr>
          <w:rFonts w:ascii="Georgia" w:hAnsi="Georgia"/>
          <w:sz w:val="16"/>
        </w:rPr>
        <w:t xml:space="preserve"> Only by taking this seemingly pessimistic possibility seriously can we invent a durable peace. But that is a lot to ask on both sides.</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War is inevitable – China will want to be the next global super power – conflict now ensures victory while continuation of the squo decimates heg</w:t>
      </w:r>
    </w:p>
    <w:p w:rsidR="00393168" w:rsidRPr="00E56AB7" w:rsidRDefault="00393168" w:rsidP="00393168">
      <w:pPr>
        <w:rPr>
          <w:rStyle w:val="Style13ptBold"/>
          <w:rFonts w:ascii="Georgia" w:hAnsi="Georgia"/>
          <w:b w:val="0"/>
        </w:rPr>
      </w:pPr>
      <w:r w:rsidRPr="00E56AB7">
        <w:rPr>
          <w:rStyle w:val="Style13ptBold"/>
          <w:rFonts w:ascii="Georgia" w:hAnsi="Georgia"/>
        </w:rPr>
        <w:t xml:space="preserve">Valencia 14 </w:t>
      </w:r>
      <w:r w:rsidRPr="00E56AB7">
        <w:rPr>
          <w:rStyle w:val="Style13ptBold"/>
          <w:rFonts w:ascii="Georgia" w:hAnsi="Georgia"/>
          <w:b w:val="0"/>
        </w:rPr>
        <w:t>(Mark, maritime policy analyst, political commentator and consultant focused on Asia, is an adjunct senior scholar at the National Institute for South China Sea Studies in Hainan, China, 9/1/14, “China, U.S. moving closer to viewing war as inevitable,” The Japan Times, http://www.japantimes.co.jp/opinion/2014/09/01/commentary/world-commentary/china-u-s-moving-closer-to-viewing-war-as-inevitable/#.V36nr5MrJp8)</w:t>
      </w:r>
    </w:p>
    <w:p w:rsidR="00393168" w:rsidRPr="00E56AB7" w:rsidRDefault="00393168" w:rsidP="00393168">
      <w:pPr>
        <w:rPr>
          <w:rStyle w:val="Emphasis"/>
          <w:rFonts w:ascii="Georgia" w:hAnsi="Georgia"/>
        </w:rPr>
      </w:pPr>
      <w:r w:rsidRPr="00E56AB7">
        <w:rPr>
          <w:rFonts w:ascii="Georgia" w:hAnsi="Georgia"/>
          <w:sz w:val="16"/>
        </w:rPr>
        <w:t xml:space="preserve">KANEOHE, HAWAII – The Aug. 19 dangerous encounter between a U.S. Navy surveillance plane and a Chinese fighter jet over the South China Sea was in the Pentagon’s words “certainly not in keeping with the kind of military-to-military relations” the United States seeks with China. Political relations are tenuous as well. </w:t>
      </w:r>
      <w:r w:rsidRPr="00E56AB7">
        <w:rPr>
          <w:rStyle w:val="StyleUnderline"/>
          <w:rFonts w:ascii="Georgia" w:hAnsi="Georgia"/>
        </w:rPr>
        <w:t>Many analysts</w:t>
      </w:r>
      <w:r w:rsidRPr="00E56AB7">
        <w:rPr>
          <w:rFonts w:ascii="Georgia" w:hAnsi="Georgia"/>
          <w:sz w:val="16"/>
        </w:rPr>
        <w:t xml:space="preserve"> in both the U.S. and China </w:t>
      </w:r>
      <w:r w:rsidRPr="00E56AB7">
        <w:rPr>
          <w:rStyle w:val="Emphasis"/>
          <w:rFonts w:ascii="Georgia" w:hAnsi="Georgia"/>
        </w:rPr>
        <w:t>have warned of a “tipping point” in China-U.S. relations</w:t>
      </w:r>
      <w:r w:rsidRPr="00E56AB7">
        <w:rPr>
          <w:rFonts w:ascii="Georgia" w:hAnsi="Georgia"/>
          <w:sz w:val="16"/>
        </w:rPr>
        <w:t xml:space="preserve"> </w:t>
      </w:r>
      <w:r w:rsidRPr="00E56AB7">
        <w:rPr>
          <w:rStyle w:val="StyleUnderline"/>
          <w:rFonts w:ascii="Georgia" w:hAnsi="Georgia"/>
        </w:rPr>
        <w:t>beyond which</w:t>
      </w:r>
      <w:r w:rsidRPr="00E56AB7">
        <w:rPr>
          <w:rFonts w:ascii="Georgia" w:hAnsi="Georgia"/>
          <w:sz w:val="16"/>
        </w:rPr>
        <w:t xml:space="preserve"> the two conclude that </w:t>
      </w:r>
      <w:r w:rsidRPr="00E56AB7">
        <w:rPr>
          <w:rStyle w:val="Emphasis"/>
          <w:rFonts w:ascii="Georgia" w:hAnsi="Georgia"/>
        </w:rPr>
        <w:t>conflict is unavoidable</w:t>
      </w:r>
      <w:r w:rsidRPr="00E56AB7">
        <w:rPr>
          <w:rFonts w:ascii="Georgia" w:hAnsi="Georgia"/>
          <w:sz w:val="16"/>
        </w:rPr>
        <w:t xml:space="preserve"> and begin preparing for it in earnest while trying to hide their true intentions. This is different from hedging in that there is no easy way back. Beyond the tipping point the national mind-set and policy decisions inexorably tilt and then flow toward conflict. </w:t>
      </w:r>
      <w:r w:rsidRPr="00E56AB7">
        <w:rPr>
          <w:rStyle w:val="Emphasis"/>
          <w:rFonts w:ascii="Georgia" w:hAnsi="Georgia"/>
        </w:rPr>
        <w:t>Such a clash of titans would not be a new phenomenon</w:t>
      </w:r>
      <w:r w:rsidRPr="00E56AB7">
        <w:rPr>
          <w:rFonts w:ascii="Georgia" w:hAnsi="Georgia"/>
          <w:sz w:val="16"/>
        </w:rPr>
        <w:t xml:space="preserve">. In classic realist theory, </w:t>
      </w:r>
      <w:r w:rsidRPr="00E56AB7">
        <w:rPr>
          <w:rStyle w:val="StyleUnderline"/>
          <w:rFonts w:ascii="Georgia" w:hAnsi="Georgia"/>
        </w:rPr>
        <w:t>established powers strive to preserve the status quo that assures their position at the top of the hierarchy and view emerging powers as potential threats</w:t>
      </w:r>
      <w:r w:rsidRPr="00E56AB7">
        <w:rPr>
          <w:rFonts w:ascii="Georgia" w:hAnsi="Georgia"/>
          <w:sz w:val="16"/>
        </w:rPr>
        <w:t xml:space="preserve">. Rising powers feel constrained and strive to stretch the sinews of the international system. They fear that the dominant power will try to snuff them out before they become an existential threat. Thucydides described this “natural” process regarding Athens and Sparta as a combination of “rise” and fear — which inevitably leads to war. Today this is known as the “Thucydides trap.” The international relations question of our age is: Can China and the U.S. avoid it? This may sound like Chicken Little warning that “the sky is falling.” But the </w:t>
      </w:r>
      <w:r w:rsidRPr="00E56AB7">
        <w:rPr>
          <w:rStyle w:val="Emphasis"/>
          <w:rFonts w:ascii="Georgia" w:hAnsi="Georgia"/>
        </w:rPr>
        <w:t>situation really is quite bad and growing worse by the day.</w:t>
      </w:r>
      <w:r w:rsidRPr="00E56AB7">
        <w:rPr>
          <w:rFonts w:ascii="Georgia" w:hAnsi="Georgia"/>
          <w:sz w:val="16"/>
        </w:rPr>
        <w:t xml:space="preserve"> It is now clear that </w:t>
      </w:r>
      <w:r w:rsidRPr="00E56AB7">
        <w:rPr>
          <w:rStyle w:val="StyleUnderline"/>
          <w:rFonts w:ascii="Georgia" w:hAnsi="Georgia"/>
        </w:rPr>
        <w:t>China expects to play a role at “the center of the world’s political system</w:t>
      </w:r>
      <w:r w:rsidRPr="00E56AB7">
        <w:rPr>
          <w:rFonts w:ascii="Georgia" w:hAnsi="Georgia"/>
          <w:sz w:val="16"/>
        </w:rPr>
        <w:t xml:space="preserve">.” It wants to be a new rule maker and an old rule breaker if it is in its national interest to do so. It </w:t>
      </w:r>
      <w:r w:rsidRPr="00E56AB7">
        <w:rPr>
          <w:rStyle w:val="StyleUnderline"/>
          <w:rFonts w:ascii="Georgia" w:hAnsi="Georgia"/>
        </w:rPr>
        <w:t>wants to be an “exceptional” country like the U.S</w:t>
      </w:r>
      <w:r w:rsidRPr="00E56AB7">
        <w:rPr>
          <w:rFonts w:ascii="Georgia" w:hAnsi="Georgia"/>
          <w:sz w:val="16"/>
        </w:rPr>
        <w:t xml:space="preserve">. The accommodation of such a role for China by the U.S. is what President Xi Jinping presumably meant when he proposed a “new” type of major country relationship at his Sunnylands summit with U.S. President Barack Obama in June last year. But as Ashley Tellis argues in his new book “Balancing Without Containment: An American Strategy for Managing China,” the </w:t>
      </w:r>
      <w:r w:rsidRPr="00E56AB7">
        <w:rPr>
          <w:rStyle w:val="StyleUnderline"/>
          <w:rFonts w:ascii="Georgia" w:hAnsi="Georgia"/>
        </w:rPr>
        <w:t>loss of “primacy to China would fundamentally undermine the national security interests of the United States in</w:t>
      </w:r>
      <w:r w:rsidRPr="00E56AB7">
        <w:rPr>
          <w:rFonts w:ascii="Georgia" w:hAnsi="Georgia"/>
          <w:sz w:val="16"/>
        </w:rPr>
        <w:t xml:space="preserve"> the </w:t>
      </w:r>
      <w:r w:rsidRPr="00E56AB7">
        <w:rPr>
          <w:rStyle w:val="StyleUnderline"/>
          <w:rFonts w:ascii="Georgia" w:hAnsi="Georgia"/>
        </w:rPr>
        <w:t>most comprehensive sense imaginable</w:t>
      </w:r>
      <w:r w:rsidRPr="00E56AB7">
        <w:rPr>
          <w:rFonts w:ascii="Georgia" w:hAnsi="Georgia"/>
          <w:sz w:val="16"/>
        </w:rPr>
        <w:t xml:space="preserve">.” The </w:t>
      </w:r>
      <w:r w:rsidRPr="00E56AB7">
        <w:rPr>
          <w:rStyle w:val="StyleUnderline"/>
          <w:rFonts w:ascii="Georgia" w:hAnsi="Georgia"/>
        </w:rPr>
        <w:t>U.S. ideational, political, cultural and economic dominance of the international arena and decision making process would slowly erode and be replaced by that of China</w:t>
      </w:r>
      <w:r w:rsidRPr="00E56AB7">
        <w:rPr>
          <w:rFonts w:ascii="Georgia" w:hAnsi="Georgia"/>
          <w:sz w:val="16"/>
        </w:rPr>
        <w:t xml:space="preserve">. America would no longer be the only “exceptional country” and the envy of the world, if it ever really was. </w:t>
      </w:r>
      <w:r w:rsidRPr="00E56AB7">
        <w:rPr>
          <w:rStyle w:val="StyleUnderline"/>
          <w:rFonts w:ascii="Georgia" w:hAnsi="Georgia"/>
        </w:rPr>
        <w:t>The very way of life of Americans would be diminished and disparaged in the eyes of the world. In short, we may be witnessing a fundamental U.S. foreign policy failure in East Asia.</w:t>
      </w:r>
      <w:r w:rsidRPr="00E56AB7">
        <w:rPr>
          <w:rFonts w:ascii="Georgia" w:hAnsi="Georgia"/>
          <w:sz w:val="16"/>
        </w:rPr>
        <w:t xml:space="preserve"> The U.S. has not been able to unify the 10-member Association of Southeast Asian Nations against China, stem China’s assertiveness or even enhance stability in the South China Sea. Its “pivot” has made the region more unstable and a cockpit of contention between it and China. Its attempts to impose an interim solution to the disputes there have so far failed. The </w:t>
      </w:r>
      <w:r w:rsidRPr="00E56AB7">
        <w:rPr>
          <w:rStyle w:val="StyleUnderline"/>
          <w:rFonts w:ascii="Georgia" w:hAnsi="Georgia"/>
        </w:rPr>
        <w:t>chairman of the U.S. Joint Chiefs of Staff</w:t>
      </w:r>
      <w:r w:rsidRPr="00E56AB7">
        <w:rPr>
          <w:rFonts w:ascii="Georgia" w:hAnsi="Georgia"/>
          <w:sz w:val="16"/>
        </w:rPr>
        <w:t xml:space="preserve">, Martin Dempsey, </w:t>
      </w:r>
      <w:r w:rsidRPr="00E56AB7">
        <w:rPr>
          <w:rStyle w:val="StyleUnderline"/>
          <w:rFonts w:ascii="Georgia" w:hAnsi="Georgia"/>
        </w:rPr>
        <w:t>believes</w:t>
      </w:r>
      <w:r w:rsidRPr="00E56AB7">
        <w:rPr>
          <w:rFonts w:ascii="Georgia" w:hAnsi="Georgia"/>
          <w:sz w:val="16"/>
        </w:rPr>
        <w:t xml:space="preserve"> that the </w:t>
      </w:r>
      <w:r w:rsidRPr="00E56AB7">
        <w:rPr>
          <w:rStyle w:val="Emphasis"/>
          <w:rFonts w:ascii="Georgia" w:hAnsi="Georgia"/>
        </w:rPr>
        <w:t>risk of war in Asia will increase over the next 10 years as the U.S. military technological edge over China erodes</w:t>
      </w:r>
      <w:r w:rsidRPr="00E56AB7">
        <w:rPr>
          <w:rFonts w:ascii="Georgia" w:hAnsi="Georgia"/>
          <w:sz w:val="16"/>
        </w:rPr>
        <w:t xml:space="preserve">. In an even stronger indication of a change in mind-set, the </w:t>
      </w:r>
      <w:r w:rsidRPr="00E56AB7">
        <w:rPr>
          <w:rStyle w:val="StyleUnderline"/>
          <w:rFonts w:ascii="Georgia" w:hAnsi="Georgia"/>
        </w:rPr>
        <w:t>U.S. Air Force is deploying more B-2 stealth bombers and advanced B-52H strategic bombers to Guam.</w:t>
      </w:r>
      <w:r w:rsidRPr="00E56AB7">
        <w:rPr>
          <w:rFonts w:ascii="Georgia" w:hAnsi="Georgia"/>
          <w:sz w:val="16"/>
        </w:rPr>
        <w:t xml:space="preserve"> In a clear allusion to China, a frustrated U.S. Defense Secretary Chuck Hagel warned those who violate the territorial integrity of nations by “force, coercion and intimidation” against doing so. Hagel also stated that “the </w:t>
      </w:r>
      <w:r w:rsidRPr="00E56AB7">
        <w:rPr>
          <w:rStyle w:val="StyleUnderline"/>
          <w:rFonts w:ascii="Georgia" w:hAnsi="Georgia"/>
        </w:rPr>
        <w:t>United States will not look the other way when fundamental principles of the international order are being challenged.”</w:t>
      </w:r>
      <w:r w:rsidRPr="00E56AB7">
        <w:rPr>
          <w:rFonts w:ascii="Georgia" w:hAnsi="Georgia"/>
          <w:sz w:val="16"/>
        </w:rPr>
        <w:t xml:space="preserve"> Deep strategic thinkers like </w:t>
      </w:r>
      <w:r w:rsidRPr="00E56AB7">
        <w:rPr>
          <w:rStyle w:val="StyleUnderline"/>
          <w:rFonts w:ascii="Georgia" w:hAnsi="Georgia"/>
        </w:rPr>
        <w:t>Tellis</w:t>
      </w:r>
      <w:r w:rsidRPr="00E56AB7">
        <w:rPr>
          <w:rFonts w:ascii="Georgia" w:hAnsi="Georgia"/>
          <w:sz w:val="16"/>
        </w:rPr>
        <w:t xml:space="preserve"> have sketched out a strategy to “manage” China’s rise. Whether by design or coincidence, pieces of this grand strategy are already being implemented. Tellis calls his strategy “balancing without containment.” Others might call it “soft containment.” He </w:t>
      </w:r>
      <w:r w:rsidRPr="00E56AB7">
        <w:rPr>
          <w:rStyle w:val="StyleUnderline"/>
          <w:rFonts w:ascii="Georgia" w:hAnsi="Georgia"/>
        </w:rPr>
        <w:t>proposes that “the U.S. pursue policies that simultaneously increase China’s stake in the existing global system and raise the costs of abusing its power.”</w:t>
      </w:r>
      <w:r w:rsidRPr="00E56AB7">
        <w:rPr>
          <w:rFonts w:ascii="Georgia" w:hAnsi="Georgia"/>
          <w:sz w:val="16"/>
        </w:rPr>
        <w:t xml:space="preserve"> His strategy would also require supporting the states around China through increasing cooperation with them. This is already happening. According to Daniel Russell, U.S. assistant secretary of state for East Asia and the Pacific, “we joined EAS (East Asian Summit) because, as an Asia-Pacific nation, we want to be at the table for a strategic discussion about how we build and shape the institution over time.” Another element of this strategy is the enhancement of the U.S. military as a deterrent that reassures U.S. allies and convinces fence-sitters to lean toward it while dissuading China’s assertiveness toward its neighbors. The last element is to promote “the highest velocity of technical change possible across the spectrum of civilian to military endeavors” — essentially to out-create and out-think China technically and economically. </w:t>
      </w:r>
      <w:r w:rsidRPr="00E56AB7">
        <w:rPr>
          <w:rStyle w:val="StyleUnderline"/>
          <w:rFonts w:ascii="Georgia" w:hAnsi="Georgia"/>
        </w:rPr>
        <w:t>This is America’s best “weapon</w:t>
      </w:r>
      <w:r w:rsidRPr="00E56AB7">
        <w:rPr>
          <w:rFonts w:ascii="Georgia" w:hAnsi="Georgia"/>
          <w:sz w:val="16"/>
        </w:rPr>
        <w:t xml:space="preserve">” and the key to its dominance and survival. But </w:t>
      </w:r>
      <w:r w:rsidRPr="00E56AB7">
        <w:rPr>
          <w:rStyle w:val="Emphasis"/>
          <w:rFonts w:ascii="Georgia" w:hAnsi="Georgia"/>
        </w:rPr>
        <w:t>can it really out-think China with its increasingly tech-savvy 1.3 billion population</w:t>
      </w:r>
      <w:r w:rsidRPr="00E56AB7">
        <w:rPr>
          <w:rFonts w:ascii="Georgia" w:hAnsi="Georgia"/>
          <w:sz w:val="16"/>
        </w:rPr>
        <w:t xml:space="preserve">? Meanwhile, China perceives a somewhat different big and long-term picture. In its view the tectonic plates of the global international political system are inexorably shifting, and the U.S. and China are on opposite sides of the divide — and perhaps history. </w:t>
      </w:r>
      <w:r w:rsidRPr="00E56AB7">
        <w:rPr>
          <w:rStyle w:val="StyleUnderline"/>
          <w:rFonts w:ascii="Georgia" w:hAnsi="Georgia"/>
        </w:rPr>
        <w:t>The U.S. is yesterday’s and today’s sole superpower, but its credibility, legitimacy and ability to impose its will are fast eroding</w:t>
      </w:r>
      <w:r w:rsidRPr="00E56AB7">
        <w:rPr>
          <w:rFonts w:ascii="Georgia" w:hAnsi="Georgia"/>
          <w:sz w:val="16"/>
        </w:rPr>
        <w:t xml:space="preserve">. Indeed, America is no longer a Leviathan overseeing and ruling the global system. As one commentator puts it “The U.S. is deeply in debt; its middle class is crumbling; its industries have been hollowed out; its infrastructure is in disrepair; its education system is badly underfunded; and its social contract is in shambles.” It is also squandering blood and treasure as it tries in vain to sustain its dominance. China’s leaders believe China represents the future, not just in hard power but also in economy, culture and values. Indeed, </w:t>
      </w:r>
      <w:r w:rsidRPr="00E56AB7">
        <w:rPr>
          <w:rStyle w:val="Emphasis"/>
          <w:rFonts w:ascii="Georgia" w:hAnsi="Georgia"/>
        </w:rPr>
        <w:t>China’s leaders believe it is China’s destiny to regain its prominence if not pre-eminence in the region and perhaps eventually the world.</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 xml:space="preserve">War now is key – or else, disputes over Taiwan is inevitable </w:t>
      </w:r>
    </w:p>
    <w:p w:rsidR="00393168" w:rsidRPr="00E56AB7" w:rsidRDefault="00393168" w:rsidP="00393168">
      <w:pPr>
        <w:rPr>
          <w:rStyle w:val="Style13ptBold"/>
          <w:rFonts w:ascii="Georgia" w:hAnsi="Georgia"/>
          <w:b w:val="0"/>
        </w:rPr>
      </w:pPr>
      <w:r w:rsidRPr="00E56AB7">
        <w:rPr>
          <w:rStyle w:val="Style13ptBold"/>
          <w:rFonts w:ascii="Georgia" w:hAnsi="Georgia"/>
        </w:rPr>
        <w:t xml:space="preserve">Schreer 14 </w:t>
      </w:r>
      <w:r w:rsidRPr="00E56AB7">
        <w:rPr>
          <w:rStyle w:val="Style13ptBold"/>
          <w:rFonts w:ascii="Georgia" w:hAnsi="Georgia"/>
          <w:b w:val="0"/>
        </w:rPr>
        <w:t xml:space="preserve">(Benjamin, senior analyst at Australian Strategic Policy Institute, 1/16/14, “The future of Sino-US strategic stability,” ASPI, http://www.aspistrategist.org.au/the-future-of-sino-us-strategic-stability/) </w:t>
      </w:r>
    </w:p>
    <w:p w:rsidR="00393168" w:rsidRPr="00E56AB7" w:rsidRDefault="00393168" w:rsidP="00393168">
      <w:pPr>
        <w:rPr>
          <w:rFonts w:ascii="Georgia" w:hAnsi="Georgia"/>
          <w:sz w:val="16"/>
        </w:rPr>
      </w:pPr>
      <w:r w:rsidRPr="00E56AB7">
        <w:rPr>
          <w:rFonts w:ascii="Georgia" w:hAnsi="Georgia"/>
          <w:sz w:val="16"/>
        </w:rPr>
        <w:t xml:space="preserve">For the United States and its allies and partners in Asia, </w:t>
      </w:r>
      <w:r w:rsidRPr="00E56AB7">
        <w:rPr>
          <w:rStyle w:val="StyleUnderline"/>
          <w:rFonts w:ascii="Georgia" w:hAnsi="Georgia"/>
        </w:rPr>
        <w:t>China’s aggressive efforts to assert questionable claims in</w:t>
      </w:r>
      <w:r w:rsidRPr="00E56AB7">
        <w:rPr>
          <w:rFonts w:ascii="Georgia" w:hAnsi="Georgia"/>
          <w:sz w:val="16"/>
        </w:rPr>
        <w:t xml:space="preserve"> the </w:t>
      </w:r>
      <w:r w:rsidRPr="00E56AB7">
        <w:rPr>
          <w:rStyle w:val="StyleUnderline"/>
          <w:rFonts w:ascii="Georgia" w:hAnsi="Georgia"/>
        </w:rPr>
        <w:t>South and East China Sea</w:t>
      </w:r>
      <w:r w:rsidRPr="00E56AB7">
        <w:rPr>
          <w:rFonts w:ascii="Georgia" w:hAnsi="Georgia"/>
          <w:sz w:val="16"/>
        </w:rPr>
        <w:t xml:space="preserve">, </w:t>
      </w:r>
      <w:r w:rsidRPr="00E56AB7">
        <w:rPr>
          <w:rStyle w:val="StyleUnderline"/>
          <w:rFonts w:ascii="Georgia" w:hAnsi="Georgia"/>
        </w:rPr>
        <w:t>enforce</w:t>
      </w:r>
      <w:r w:rsidRPr="00E56AB7">
        <w:rPr>
          <w:rFonts w:ascii="Georgia" w:hAnsi="Georgia"/>
          <w:sz w:val="16"/>
        </w:rPr>
        <w:t xml:space="preserve"> a disputed Air Defense Identification Zone (</w:t>
      </w:r>
      <w:r w:rsidRPr="00E56AB7">
        <w:rPr>
          <w:rStyle w:val="StyleUnderline"/>
          <w:rFonts w:ascii="Georgia" w:hAnsi="Georgia"/>
        </w:rPr>
        <w:t>ADIZ</w:t>
      </w:r>
      <w:r w:rsidRPr="00E56AB7">
        <w:rPr>
          <w:rFonts w:ascii="Georgia" w:hAnsi="Georgia"/>
          <w:sz w:val="16"/>
        </w:rPr>
        <w:t xml:space="preserve">), </w:t>
      </w:r>
      <w:r w:rsidRPr="00E56AB7">
        <w:rPr>
          <w:rStyle w:val="StyleUnderline"/>
          <w:rFonts w:ascii="Georgia" w:hAnsi="Georgia"/>
        </w:rPr>
        <w:t>build</w:t>
      </w:r>
      <w:r w:rsidRPr="00E56AB7">
        <w:rPr>
          <w:rFonts w:ascii="Georgia" w:hAnsi="Georgia"/>
          <w:sz w:val="16"/>
        </w:rPr>
        <w:t xml:space="preserve"> the </w:t>
      </w:r>
      <w:r w:rsidRPr="00E56AB7">
        <w:rPr>
          <w:rStyle w:val="StyleUnderline"/>
          <w:rFonts w:ascii="Georgia" w:hAnsi="Georgia"/>
        </w:rPr>
        <w:t>rocket/missile and naval capabilities needed to invade Taiwan, and build</w:t>
      </w:r>
      <w:r w:rsidRPr="00E56AB7">
        <w:rPr>
          <w:rFonts w:ascii="Georgia" w:hAnsi="Georgia"/>
          <w:sz w:val="16"/>
        </w:rPr>
        <w:t xml:space="preserve"> a </w:t>
      </w:r>
      <w:r w:rsidRPr="00E56AB7">
        <w:rPr>
          <w:rStyle w:val="StyleUnderline"/>
          <w:rFonts w:ascii="Georgia" w:hAnsi="Georgia"/>
        </w:rPr>
        <w:t>substantial ballistic missile capability</w:t>
      </w:r>
      <w:r w:rsidRPr="00E56AB7">
        <w:rPr>
          <w:rFonts w:ascii="Georgia" w:hAnsi="Georgia"/>
          <w:sz w:val="16"/>
        </w:rPr>
        <w:t xml:space="preserve"> all </w:t>
      </w:r>
      <w:r w:rsidRPr="00E56AB7">
        <w:rPr>
          <w:rStyle w:val="StyleUnderline"/>
          <w:rFonts w:ascii="Georgia" w:hAnsi="Georgia"/>
        </w:rPr>
        <w:t>work to create</w:t>
      </w:r>
      <w:r w:rsidRPr="00E56AB7">
        <w:rPr>
          <w:rFonts w:ascii="Georgia" w:hAnsi="Georgia"/>
          <w:sz w:val="16"/>
        </w:rPr>
        <w:t xml:space="preserve"> a </w:t>
      </w:r>
      <w:r w:rsidRPr="00E56AB7">
        <w:rPr>
          <w:rStyle w:val="Emphasis"/>
          <w:rFonts w:ascii="Georgia" w:hAnsi="Georgia"/>
        </w:rPr>
        <w:t>situation where conflict between the U.S. and the PRC could occur and rapidly escalate</w:t>
      </w:r>
      <w:r w:rsidRPr="00E56AB7">
        <w:rPr>
          <w:rFonts w:ascii="Georgia" w:hAnsi="Georgia"/>
          <w:sz w:val="16"/>
        </w:rPr>
        <w:t xml:space="preserve">. Given that American political and military leaders have a poor understanding of Chinese ambitions and particularly their opaque nuclear thinking, there is ample reason to be concerned that a future conflict could escalate to a limited nuclear conflict. Thus, it is worth taking a look at the PRC with an eye toward offering insight into Chinese motivation and thinking when it comes to how a </w:t>
      </w:r>
      <w:r w:rsidRPr="00E56AB7">
        <w:rPr>
          <w:rStyle w:val="StyleUnderline"/>
          <w:rFonts w:ascii="Georgia" w:hAnsi="Georgia"/>
        </w:rPr>
        <w:t>possible crisis over Taiwan could escalate</w:t>
      </w:r>
      <w:r w:rsidRPr="00E56AB7">
        <w:rPr>
          <w:rFonts w:ascii="Georgia" w:hAnsi="Georgia"/>
          <w:sz w:val="16"/>
        </w:rPr>
        <w:t xml:space="preserve"> to the use of nuclear weapons. Chinese Capabilities In their latest estimate, Hans M. Kristensen and Robert S. Norris assess that the </w:t>
      </w:r>
      <w:r w:rsidRPr="00E56AB7">
        <w:rPr>
          <w:rStyle w:val="StyleUnderline"/>
          <w:rFonts w:ascii="Georgia" w:hAnsi="Georgia"/>
        </w:rPr>
        <w:t>Second Artillery Corps possesses forty long-range nuclear missiles that can strike the United States if fired from China’s eastern seaboard and an additional twenty that could hit Hawaii and Alaska</w:t>
      </w:r>
      <w:r w:rsidRPr="00E56AB7">
        <w:rPr>
          <w:rFonts w:ascii="Georgia" w:hAnsi="Georgia"/>
          <w:sz w:val="16"/>
        </w:rPr>
        <w:t xml:space="preserve">.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w:t>
      </w:r>
      <w:r w:rsidRPr="00E56AB7">
        <w:rPr>
          <w:rStyle w:val="StyleUnderline"/>
          <w:rFonts w:ascii="Georgia" w:hAnsi="Georgia"/>
        </w:rPr>
        <w:t>China may also be developing a new mobile missile</w:t>
      </w:r>
      <w:r w:rsidRPr="00E56AB7">
        <w:rPr>
          <w:rFonts w:ascii="Georgia" w:hAnsi="Georgia"/>
          <w:sz w:val="16"/>
        </w:rPr>
        <w:t xml:space="preserve">, the </w:t>
      </w:r>
      <w:r w:rsidRPr="00E56AB7">
        <w:rPr>
          <w:rStyle w:val="StyleUnderline"/>
          <w:rFonts w:ascii="Georgia" w:hAnsi="Georgia"/>
        </w:rPr>
        <w:t>DF-41, which will carry multiple warheads, giving the Chinese a way to potentially defeat an American ballistic missile defense system</w:t>
      </w:r>
      <w:r w:rsidRPr="00E56AB7">
        <w:rPr>
          <w:rFonts w:ascii="Georgia" w:hAnsi="Georgia"/>
          <w:sz w:val="16"/>
        </w:rPr>
        <w:t xml:space="preserve">.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China is rapidly catching up as it builds an estimated 30-50 new nuclear warheads each year.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While there are several scenarios where conflict between the United States and China is possible, some analysts believe that a conflict over Taiwan remains the most likely place where the PRC and the U.S. would come to blows. Beijing is aware that any coercive action on its part to force Taiwan to accept its political domination could incur the wrath of the United States. </w:t>
      </w:r>
      <w:r w:rsidRPr="00E56AB7">
        <w:rPr>
          <w:rStyle w:val="StyleUnderline"/>
          <w:rFonts w:ascii="Georgia" w:hAnsi="Georgia"/>
        </w:rPr>
        <w:t>To prevent the U.S. from intervening in the region, China will certainly turn to its</w:t>
      </w:r>
      <w:r w:rsidRPr="00E56AB7">
        <w:rPr>
          <w:rFonts w:ascii="Georgia" w:hAnsi="Georgia"/>
          <w:sz w:val="16"/>
        </w:rPr>
        <w:t xml:space="preserve"> anti-access/area-denial (</w:t>
      </w:r>
      <w:r w:rsidRPr="00E56AB7">
        <w:rPr>
          <w:rStyle w:val="StyleUnderline"/>
          <w:rFonts w:ascii="Georgia" w:hAnsi="Georgia"/>
        </w:rPr>
        <w:t>A2/AD) strategy, beginning with non-lethal means and non-lethal threats to discourage the American public from supporting the use of force in support of Taiwan. If thwarted in its initial efforts to stop Chinese aggression against Taiwan</w:t>
      </w:r>
      <w:r w:rsidRPr="00E56AB7">
        <w:rPr>
          <w:rFonts w:ascii="Georgia" w:hAnsi="Georgia"/>
          <w:sz w:val="16"/>
        </w:rPr>
        <w:t xml:space="preserve">, the </w:t>
      </w:r>
      <w:r w:rsidRPr="00E56AB7">
        <w:rPr>
          <w:rStyle w:val="StyleUnderline"/>
          <w:rFonts w:ascii="Georgia" w:hAnsi="Georgia"/>
        </w:rPr>
        <w:t>United States may be tempted to resort to stronger measures and attack mainland China</w:t>
      </w:r>
      <w:r w:rsidRPr="00E56AB7">
        <w:rPr>
          <w:rFonts w:ascii="Georgia" w:hAnsi="Georgia"/>
          <w:sz w:val="16"/>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the Chinese may escalate to the use of a nuclear weapon (against a U.S. carrier in China’s self-declared waters for example) as a means of forcing de-escalation. </w:t>
      </w:r>
      <w:r w:rsidRPr="00E56AB7">
        <w:rPr>
          <w:rStyle w:val="StyleUnderline"/>
          <w:rFonts w:ascii="Georgia" w:hAnsi="Georgia"/>
        </w:rPr>
        <w:t>In the view of China</w:t>
      </w:r>
      <w:r w:rsidRPr="00E56AB7">
        <w:rPr>
          <w:rFonts w:ascii="Georgia" w:hAnsi="Georgia"/>
          <w:sz w:val="16"/>
        </w:rPr>
        <w:t xml:space="preserve">, such a </w:t>
      </w:r>
      <w:r w:rsidRPr="00E56AB7">
        <w:rPr>
          <w:rStyle w:val="StyleUnderline"/>
          <w:rFonts w:ascii="Georgia" w:hAnsi="Georgia"/>
        </w:rPr>
        <w:t>strike would not be a violation of its no-first-use policy because the strike would occur in sovereign Chinese waters</w:t>
      </w:r>
      <w:r w:rsidRPr="00E56AB7">
        <w:rPr>
          <w:rFonts w:ascii="Georgia" w:hAnsi="Georgia"/>
          <w:sz w:val="16"/>
        </w:rPr>
        <w:t xml:space="preserve">, thus making the use of nuclear weapons a defensive act. Since Taiwan is a domestic matter, any U.S. intervention would be viewed as an act of aggression. </w:t>
      </w:r>
      <w:r w:rsidRPr="00E56AB7">
        <w:rPr>
          <w:rStyle w:val="StyleUnderline"/>
          <w:rFonts w:ascii="Georgia" w:hAnsi="Georgia"/>
        </w:rPr>
        <w:t>This, in the minds of the Chinese, makes the United States an outside aggressor, not China.</w:t>
      </w:r>
      <w:r w:rsidRPr="00E56AB7">
        <w:rPr>
          <w:rFonts w:ascii="Georgia" w:hAnsi="Georgia"/>
          <w:sz w:val="16"/>
        </w:rPr>
        <w:t xml:space="preserve"> It is also important to remember that nuclear weapons are an asymmetric response to American conventional superiority.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Without making too crude a point, the nuclear option provides more bang for the buck, or yuan. </w:t>
      </w:r>
      <w:r w:rsidRPr="00E56AB7">
        <w:rPr>
          <w:rStyle w:val="Emphasis"/>
          <w:rFonts w:ascii="Georgia" w:hAnsi="Georgia"/>
        </w:rPr>
        <w:t>Given that</w:t>
      </w:r>
      <w:r w:rsidRPr="00E56AB7">
        <w:rPr>
          <w:rFonts w:ascii="Georgia" w:hAnsi="Georgia"/>
          <w:sz w:val="16"/>
        </w:rPr>
        <w:t xml:space="preserve"> mutually assured destruction (</w:t>
      </w:r>
      <w:r w:rsidRPr="00E56AB7">
        <w:rPr>
          <w:rStyle w:val="Emphasis"/>
          <w:rFonts w:ascii="Georgia" w:hAnsi="Georgia"/>
        </w:rPr>
        <w:t>MAD) is not part of China’s strategic thinking</w:t>
      </w:r>
      <w:r w:rsidRPr="00E56AB7">
        <w:rPr>
          <w:rFonts w:ascii="Georgia" w:hAnsi="Georgia"/>
          <w:sz w:val="16"/>
        </w:rPr>
        <w:t xml:space="preserve"> – in fact it is explicitly rejected – the </w:t>
      </w:r>
      <w:r w:rsidRPr="00E56AB7">
        <w:rPr>
          <w:rStyle w:val="Emphasis"/>
          <w:rFonts w:ascii="Georgia" w:hAnsi="Georgia"/>
        </w:rPr>
        <w:t>PRC will see the situation very differently than the United States</w:t>
      </w:r>
      <w:r w:rsidRPr="00E56AB7">
        <w:rPr>
          <w:rFonts w:ascii="Georgia" w:hAnsi="Georgia"/>
          <w:sz w:val="16"/>
        </w:rPr>
        <w:t xml:space="preserve">. China likely has no desire to become a nuclear peer of the United States. It does not need to be in order to achieve its geopolitical objectives. However, </w:t>
      </w:r>
      <w:r w:rsidRPr="00E56AB7">
        <w:rPr>
          <w:rStyle w:val="Emphasis"/>
          <w:rFonts w:ascii="Georgia" w:hAnsi="Georgia"/>
        </w:rPr>
        <w:t>China does have specific goals that are a part of its stated core security interests, including reunification with Taiwan</w:t>
      </w:r>
      <w:r w:rsidRPr="00E56AB7">
        <w:rPr>
          <w:rFonts w:ascii="Georgia" w:hAnsi="Georgia"/>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t>
      </w:r>
      <w:r w:rsidRPr="00E56AB7">
        <w:rPr>
          <w:rStyle w:val="StyleUnderline"/>
          <w:rFonts w:ascii="Georgia" w:hAnsi="Georgia"/>
        </w:rPr>
        <w:t>Without Taiwan, China cannot gain military hegemony in its own neighborhood.</w:t>
      </w:r>
      <w:r w:rsidRPr="00E56AB7">
        <w:rPr>
          <w:rFonts w:ascii="Georgia" w:hAnsi="Georgia"/>
          <w:sz w:val="16"/>
        </w:rPr>
        <w:t xml:space="preserve"> China’s maritime land reclamation strategy for Southeast Asia pales in scope and significance with the historical and political value of Taiwan. </w:t>
      </w:r>
      <w:r w:rsidRPr="00E56AB7">
        <w:rPr>
          <w:rStyle w:val="StyleUnderline"/>
          <w:rFonts w:ascii="Georgia" w:hAnsi="Georgia"/>
        </w:rPr>
        <w:t>With Taiwan returned to its rightful place, the relevance to China of the U.S. military presence in Japan and South Korea is greatly diminished.</w:t>
      </w:r>
      <w:r w:rsidRPr="00E56AB7">
        <w:rPr>
          <w:rFonts w:ascii="Georgia" w:hAnsi="Georgia"/>
          <w:sz w:val="16"/>
        </w:rPr>
        <w:t xml:space="preserve"> China’s relationship with the Philippines, which lies just to the south of Taiwan, would also change dramatically. </w:t>
      </w:r>
      <w:r w:rsidRPr="00E56AB7">
        <w:rPr>
          <w:rStyle w:val="Emphasis"/>
          <w:rFonts w:ascii="Georgia" w:hAnsi="Georgia"/>
        </w:rPr>
        <w:t>Although China criticizes the United States for playing the role of global hegemon, it is actively seeking to supplant the United States in Asia so that it can play a similar role in the region</w:t>
      </w:r>
      <w:r w:rsidRPr="00E56AB7">
        <w:rPr>
          <w:rFonts w:ascii="Georgia" w:hAnsi="Georgia"/>
          <w:sz w:val="16"/>
        </w:rPr>
        <w:t xml:space="preserve">.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t>
      </w:r>
      <w:r w:rsidRPr="00E56AB7">
        <w:rPr>
          <w:rStyle w:val="Emphasis"/>
          <w:rFonts w:ascii="Georgia" w:hAnsi="Georgia"/>
        </w:rPr>
        <w:t>Washington invariably takes the non-Chinese side. China sees the U.S. as a direct competitor and obstacle to its geopolitical ambition</w:t>
      </w:r>
      <w:r w:rsidRPr="00E56AB7">
        <w:rPr>
          <w:rFonts w:ascii="Georgia" w:hAnsi="Georgia"/>
          <w:sz w:val="16"/>
        </w:rPr>
        <w:t xml:space="preserve">s. As such it is preparing for the next step in a crisis that </w:t>
      </w:r>
      <w:r w:rsidRPr="00E56AB7">
        <w:rPr>
          <w:rStyle w:val="Emphasis"/>
          <w:rFonts w:ascii="Georgia" w:hAnsi="Georgia"/>
        </w:rPr>
        <w:t>it will likely instigate, control, and conclude in the Taiwan Straits.</w:t>
      </w:r>
      <w:r w:rsidRPr="00E56AB7">
        <w:rPr>
          <w:rFonts w:ascii="Georgia" w:hAnsi="Georgia"/>
          <w:sz w:val="16"/>
        </w:rPr>
        <w:t xml:space="preserve">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War between U.S. and China are inevitable – even attempts to reduce tensions will be fruitless – independently, continued Chinese militarization decimates U.S. naval capability</w:t>
      </w:r>
    </w:p>
    <w:p w:rsidR="00393168" w:rsidRPr="00E56AB7" w:rsidRDefault="00393168" w:rsidP="00393168">
      <w:pPr>
        <w:rPr>
          <w:rStyle w:val="Style13ptBold"/>
          <w:rFonts w:ascii="Georgia" w:hAnsi="Georgia"/>
          <w:b w:val="0"/>
        </w:rPr>
      </w:pPr>
      <w:r w:rsidRPr="00E56AB7">
        <w:rPr>
          <w:rStyle w:val="Style13ptBold"/>
          <w:rFonts w:ascii="Georgia" w:hAnsi="Georgia"/>
        </w:rPr>
        <w:t xml:space="preserve">Pillsbury 14 </w:t>
      </w:r>
      <w:r w:rsidRPr="00E56AB7">
        <w:rPr>
          <w:rStyle w:val="Style13ptBold"/>
          <w:rFonts w:ascii="Georgia" w:hAnsi="Georgia"/>
          <w:b w:val="0"/>
        </w:rPr>
        <w:t>(Michael, consultant at the U.S. Department of Defense, 11/13/14, “China and the United States Are Preparing for War,” Foreign Policy, http://foreignpolicy.com/2014/11/13/china-and-the-united-states-are-preparing-for-war/)</w:t>
      </w:r>
    </w:p>
    <w:p w:rsidR="00393168" w:rsidRPr="00E56AB7" w:rsidRDefault="00393168" w:rsidP="00393168">
      <w:pPr>
        <w:rPr>
          <w:rStyle w:val="Emphasis"/>
          <w:rFonts w:ascii="Georgia" w:hAnsi="Georgia"/>
        </w:rPr>
      </w:pPr>
      <w:r w:rsidRPr="00E56AB7">
        <w:rPr>
          <w:rStyle w:val="StyleUnderline"/>
          <w:rFonts w:ascii="Georgia" w:hAnsi="Georgia"/>
        </w:rPr>
        <w:t>China and</w:t>
      </w:r>
      <w:r w:rsidRPr="00E56AB7">
        <w:rPr>
          <w:rFonts w:ascii="Georgia" w:hAnsi="Georgia"/>
          <w:sz w:val="16"/>
        </w:rPr>
        <w:t xml:space="preserve"> the </w:t>
      </w:r>
      <w:r w:rsidRPr="00E56AB7">
        <w:rPr>
          <w:rStyle w:val="StyleUnderline"/>
          <w:rFonts w:ascii="Georgia" w:hAnsi="Georgia"/>
        </w:rPr>
        <w:t>United States Are Preparing for War</w:t>
      </w:r>
      <w:r w:rsidRPr="00E56AB7">
        <w:rPr>
          <w:rFonts w:ascii="Georgia" w:hAnsi="Georgia"/>
          <w:sz w:val="16"/>
        </w:rPr>
        <w:t xml:space="preserve"> At a Nov. 12 news conference in Beijing, General Secretary of the Communist Party Xi Jinping and U.S. President Barack Obama agreed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advisor, was quoted by the Wall Street Journal as saying. An "</w:t>
      </w:r>
      <w:r w:rsidRPr="00E56AB7">
        <w:rPr>
          <w:rStyle w:val="StyleUnderline"/>
          <w:rFonts w:ascii="Georgia" w:hAnsi="Georgia"/>
        </w:rPr>
        <w:t>accidental circumstance," he said, could "lead into something that could precipitate conflict."</w:t>
      </w:r>
      <w:r w:rsidRPr="00E56AB7">
        <w:rPr>
          <w:rFonts w:ascii="Georgia" w:hAnsi="Georgia"/>
          <w:sz w:val="16"/>
        </w:rPr>
        <w:t xml:space="preserve"> </w:t>
      </w:r>
      <w:r w:rsidRPr="00E56AB7">
        <w:rPr>
          <w:rStyle w:val="Emphasis"/>
          <w:rFonts w:ascii="Georgia" w:hAnsi="Georgia"/>
        </w:rPr>
        <w:t>Should we really be worried about war between the United States and China? Yes</w:t>
      </w:r>
      <w:r w:rsidRPr="00E56AB7">
        <w:rPr>
          <w:rFonts w:ascii="Georgia" w:hAnsi="Georgia"/>
          <w:sz w:val="16"/>
        </w:rPr>
        <w:t xml:space="preserve">. Over the last four decades of studying China, I have spoken with hundreds of members of China’s military, the People’s Liberation Army (PLA), and read countless Chinese military journals and strategy articles. </w:t>
      </w:r>
      <w:r w:rsidRPr="00E56AB7">
        <w:rPr>
          <w:rStyle w:val="Emphasis"/>
          <w:rFonts w:ascii="Georgia" w:hAnsi="Georgia"/>
        </w:rPr>
        <w:t>Chinese military and political leaders believe that their country is at the center of American war planning.</w:t>
      </w:r>
      <w:r w:rsidRPr="00E56AB7">
        <w:rPr>
          <w:rFonts w:ascii="Georgia" w:hAnsi="Georgia"/>
          <w:sz w:val="16"/>
        </w:rPr>
        <w:t xml:space="preserve"> In other words, </w:t>
      </w:r>
      <w:r w:rsidRPr="00E56AB7">
        <w:rPr>
          <w:rStyle w:val="Emphasis"/>
          <w:rFonts w:ascii="Georgia" w:hAnsi="Georgia"/>
        </w:rPr>
        <w:t>Beijing believes that the United States is readying itself for the possibility of a conflict with China</w:t>
      </w:r>
      <w:r w:rsidRPr="00E56AB7">
        <w:rPr>
          <w:rFonts w:ascii="Georgia" w:hAnsi="Georgia"/>
          <w:sz w:val="16"/>
        </w:rPr>
        <w:t xml:space="preserve"> — and </w:t>
      </w:r>
      <w:r w:rsidRPr="00E56AB7">
        <w:rPr>
          <w:rStyle w:val="Emphasis"/>
          <w:rFonts w:ascii="Georgia" w:hAnsi="Georgia"/>
        </w:rPr>
        <w:t xml:space="preserve">that it must prepare for that eventuality. </w:t>
      </w:r>
      <w:r w:rsidRPr="00E56AB7">
        <w:rPr>
          <w:rFonts w:ascii="Georgia" w:hAnsi="Georgia"/>
          <w:sz w:val="16"/>
        </w:rPr>
        <w:t xml:space="preserve">Tensions are high not just because of Beijing’s rapidly expanding military budget, or because the United States continues to commit an increasingly high percentage of its military assets to the Pacific as part of its "rebalance" strategy. Rather, the biggest problem is Chinese opacity. </w:t>
      </w:r>
      <w:r w:rsidRPr="00E56AB7">
        <w:rPr>
          <w:rStyle w:val="StyleUnderline"/>
          <w:rFonts w:ascii="Georgia" w:hAnsi="Georgia"/>
        </w:rPr>
        <w:t>While it’s heartening to hear Xi agree to instruct</w:t>
      </w:r>
      <w:r w:rsidRPr="00E56AB7">
        <w:rPr>
          <w:rFonts w:ascii="Georgia" w:hAnsi="Georgia"/>
          <w:sz w:val="16"/>
        </w:rPr>
        <w:t xml:space="preserve"> the </w:t>
      </w:r>
      <w:r w:rsidRPr="00E56AB7">
        <w:rPr>
          <w:rStyle w:val="StyleUnderline"/>
          <w:rFonts w:ascii="Georgia" w:hAnsi="Georgia"/>
        </w:rPr>
        <w:t>PLA to be more open with regard to the United States, it is doubtful this will lead to any real changes.</w:t>
      </w:r>
      <w:r w:rsidRPr="00E56AB7">
        <w:rPr>
          <w:rFonts w:ascii="Georgia" w:hAnsi="Georgia"/>
          <w:sz w:val="16"/>
        </w:rPr>
        <w:t xml:space="preserve"> Washington is willing to share a substantial amount of military information with China, in order to "reduce the chances of miscommunication, misunderstanding or miscalculation," as then U.S. Defense Secretary Robert Gates said during a January 2011 trip to Beijing. </w:t>
      </w:r>
      <w:r w:rsidRPr="00E56AB7">
        <w:rPr>
          <w:rStyle w:val="Emphasis"/>
          <w:rFonts w:ascii="Georgia" w:hAnsi="Georgia"/>
        </w:rPr>
        <w:t>But the Chinese leadership, which benefits from obfuscation and asymmetric tactics, refuses to communicate its military’s intentions.</w:t>
      </w:r>
      <w:r w:rsidRPr="00E56AB7">
        <w:rPr>
          <w:rFonts w:ascii="Georgia" w:hAnsi="Georgia"/>
          <w:sz w:val="16"/>
        </w:rPr>
        <w:t xml:space="preserve"> Despite repeated entreaties from American officials, </w:t>
      </w:r>
      <w:r w:rsidRPr="00E56AB7">
        <w:rPr>
          <w:rStyle w:val="Emphasis"/>
          <w:rFonts w:ascii="Georgia" w:hAnsi="Georgia"/>
        </w:rPr>
        <w:t>Beijing is unwilling to talk about many key military issues</w:t>
      </w:r>
      <w:r w:rsidRPr="00E56AB7">
        <w:rPr>
          <w:rFonts w:ascii="Georgia" w:hAnsi="Georgia"/>
          <w:sz w:val="16"/>
        </w:rPr>
        <w:t xml:space="preserve"> — </w:t>
      </w:r>
      <w:r w:rsidRPr="00E56AB7">
        <w:rPr>
          <w:rStyle w:val="StyleUnderline"/>
          <w:rFonts w:ascii="Georgia" w:hAnsi="Georgia"/>
        </w:rPr>
        <w:t>like the scope and intentions of its rapid force buildup, development of technologies that could cripple American naval forces</w:t>
      </w:r>
      <w:r w:rsidRPr="00E56AB7">
        <w:rPr>
          <w:rFonts w:ascii="Georgia" w:hAnsi="Georgia"/>
          <w:sz w:val="16"/>
        </w:rPr>
        <w:t xml:space="preserve"> in the region, </w:t>
      </w:r>
      <w:r w:rsidRPr="00E56AB7">
        <w:rPr>
          <w:rStyle w:val="StyleUnderline"/>
          <w:rFonts w:ascii="Georgia" w:hAnsi="Georgia"/>
        </w:rPr>
        <w:t xml:space="preserve">and its military’s involvement in cyberattacks against the United States </w:t>
      </w:r>
      <w:r w:rsidRPr="00E56AB7">
        <w:rPr>
          <w:rFonts w:ascii="Georgia" w:hAnsi="Georgia"/>
          <w:sz w:val="16"/>
        </w:rPr>
        <w:t xml:space="preserve">— that would lower friction between the two sides. And sometimes, as in 2010 after U.S. arms sales to Taiwan, Beijing breaks off military-to-military contacts altogether — leading to an especially troubling silence. As a result, there is a growing mistrust of China among many thoughtful people in the U.S. government. Chinese military officers have complained to me that journals of the American war colleges now feature articles on war with China, and how the United States can win. A February 2014 article, for example, in the U.S. Naval Institute’s Proceedings magazine, entitled "Deterring the Dragon," proposes laying offensive underwater mines along China’s coast to close China’s main ports and destroy its sea lines of communications. The article also suggests sending special operations forces to arm China’s restive minorities in the country’s vast western regions. But China is doing the same thing. In 2013, Gen. Peng Guangqian and Gen. Yao Youzhi updated their now-classic text, The Science of Military Strategy, and called for Beijing to add to the quality and quantity of its nuclear weapons, in order to close the gap between China and both Russia and the United States. </w:t>
      </w:r>
      <w:r w:rsidRPr="00E56AB7">
        <w:rPr>
          <w:rStyle w:val="Emphasis"/>
          <w:rFonts w:ascii="Georgia" w:hAnsi="Georgia"/>
        </w:rPr>
        <w:t>Even Xi’s "new model" of great-power relations seems to preclude arms control negotiations, requiring the United States to yield to the inevitability of China’s rise.</w:t>
      </w:r>
      <w:r w:rsidRPr="00E56AB7">
        <w:rPr>
          <w:rFonts w:ascii="Georgia" w:hAnsi="Georgia"/>
          <w:sz w:val="16"/>
        </w:rPr>
        <w:t xml:space="preserve"> Many people outside the Pentagon may be surprised by just how many senior American officials are worried about a war with China. These include no less than the last U.S. two secretaries of defense, and a former secretary of state. In the concluding chapter of Henry Kissinger’s 2011 book, On China, he warns of a World War I-style massive Chinese-American war. "Does history repeat itself?" he asks. Over at least the last decade, on several occasions the United States has pressed China to be more forthright about its military intentions and capabilities. In April 2006, after a meeting between President George W. Bush, Secretary of Defense Donald Rumsfeld, and Chinese President Hu Jintao, both governments announced the start of talks between the strategic nuclear force commanders on both sides. This move would have been extremely important in demonstrating openness about military intentions. But the PLA dragged its feet, and the talks never started. In a September 2012 trip to Beijing, Defense Secretary Leon Panetta tried to persuade Beijing to enter military talks. Like his predecessor Gates, Panetta called for four specific areas of strategic dialogue: nuclear weapons, missile defense, outer space, and cybersecurity. But the Chinese objected, and again the talks never happened. Sure, Beijing could follow through on the agreements announced during Obama’s recent trip. But I’m skeptical. </w:t>
      </w:r>
      <w:r w:rsidRPr="00E56AB7">
        <w:rPr>
          <w:rStyle w:val="Emphasis"/>
          <w:rFonts w:ascii="Georgia" w:hAnsi="Georgia"/>
        </w:rPr>
        <w:t>One of the biggest advantages China has over the United States is the asymmetry of military knowledge. Why would they give that up?</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 xml:space="preserve">US China war is inevitable – Thucydides Trap states that a rapidly rising power has to go to war with a dominant power </w:t>
      </w:r>
    </w:p>
    <w:p w:rsidR="00393168" w:rsidRPr="00E56AB7" w:rsidRDefault="00393168" w:rsidP="00393168">
      <w:pPr>
        <w:rPr>
          <w:rFonts w:ascii="Georgia" w:hAnsi="Georgia"/>
        </w:rPr>
      </w:pPr>
      <w:r w:rsidRPr="00E56AB7">
        <w:rPr>
          <w:rFonts w:ascii="Georgia" w:hAnsi="Georgia"/>
        </w:rPr>
        <w:t xml:space="preserve">Noah </w:t>
      </w:r>
      <w:r w:rsidRPr="00E56AB7">
        <w:rPr>
          <w:rStyle w:val="Style13ptBold"/>
          <w:rFonts w:ascii="Georgia" w:hAnsi="Georgia"/>
        </w:rPr>
        <w:t>Millman</w:t>
      </w:r>
      <w:r w:rsidRPr="00E56AB7">
        <w:rPr>
          <w:rFonts w:ascii="Georgia" w:hAnsi="Georgia"/>
        </w:rPr>
        <w:t xml:space="preserve">, senior editor and featured blogger at The American Conservative, October 19, </w:t>
      </w:r>
      <w:r w:rsidRPr="00E56AB7">
        <w:rPr>
          <w:rStyle w:val="Style13ptBold"/>
          <w:rFonts w:ascii="Georgia" w:hAnsi="Georgia"/>
        </w:rPr>
        <w:t>2015</w:t>
      </w:r>
      <w:r w:rsidRPr="00E56AB7">
        <w:rPr>
          <w:rFonts w:ascii="Georgia" w:hAnsi="Georgia"/>
        </w:rPr>
        <w:t>, “Can the U.S. and China avoid war? History says otherwise”, http://theweek.com/articles/583627/china-avoid-war-history-says-otherwise</w:t>
      </w:r>
    </w:p>
    <w:p w:rsidR="00393168" w:rsidRPr="00E56AB7" w:rsidRDefault="00393168" w:rsidP="00393168">
      <w:pPr>
        <w:rPr>
          <w:rStyle w:val="StyleUnderline"/>
          <w:rFonts w:ascii="Georgia" w:hAnsi="Georgia"/>
        </w:rPr>
      </w:pPr>
      <w:r w:rsidRPr="00E56AB7">
        <w:rPr>
          <w:rFonts w:ascii="Georgia" w:hAnsi="Georgia"/>
          <w:sz w:val="16"/>
        </w:rPr>
        <w:t xml:space="preserve">is being campaign season, our national foreign policy discussion is especially focused on the crises and conflicts taking place right now, with only the occasional glance backward at last season's failures and what we might learn from them. Russia intervenes in Syria, and we debate: Should we enforce a no-fly zone to assert our leadership? Or is it completely nuts to even talk about shooting down Russian warplanes to keep them out of a conflict that we, ourselves, ought to be steering clear of? That sounds like a serious debate — and it is serious, in that the implications of getting the answer wrong could be disastrous. But relentlessly short-term and reactive thinking is hardly the most serious way to make policy in any area, much less in matters of war and peace. If we want to think seriously about foreign policy for a change, we should start with the biggest-picture questions, the ones that are going to preoccupy us not only for the next news cycle or even the next year, but for the next generation. Here's my top candidate: avoiding the Thucydides Trap. </w:t>
      </w:r>
      <w:r w:rsidRPr="00E56AB7">
        <w:rPr>
          <w:rStyle w:val="StyleUnderline"/>
          <w:rFonts w:ascii="Georgia" w:hAnsi="Georgia"/>
        </w:rPr>
        <w:t>The Thucydides Trap is named for the ancient historian of the Peloponnesian War, the long conflict between a rising Athens and Sparta and its allies that devastated the Greek world. Any time a new power rises rapidly, and seeks to revise the terms on which the previous international order is based, the dominant power risks falling into this trap. Today, the dominant power is America, and the rising power is China</w:t>
      </w:r>
      <w:r w:rsidRPr="00E56AB7">
        <w:rPr>
          <w:rFonts w:ascii="Georgia" w:hAnsi="Georgia"/>
          <w:sz w:val="16"/>
        </w:rPr>
        <w:t xml:space="preserve"> — and some, like Graham Allison, the director of the Belfer Center for Science and International Affairs at the Harvard Kennedy School, think the odds of a major war in the coming decades are quite high: </w:t>
      </w:r>
      <w:r w:rsidRPr="00E56AB7">
        <w:rPr>
          <w:rStyle w:val="StyleUnderline"/>
          <w:rFonts w:ascii="Georgia" w:hAnsi="Georgia"/>
        </w:rPr>
        <w:t>Based on the current trajectory, war between the United States and China in the decades ahead is not just possible, but much more likely than recognized at the moment.</w:t>
      </w:r>
      <w:r w:rsidRPr="00E56AB7">
        <w:rPr>
          <w:rFonts w:ascii="Georgia" w:hAnsi="Georgia"/>
          <w:sz w:val="16"/>
        </w:rPr>
        <w:t xml:space="preserve"> Indeed, judging by the historical record, war is more likely than not. </w:t>
      </w:r>
      <w:r w:rsidRPr="00E56AB7">
        <w:rPr>
          <w:rStyle w:val="StyleUnderline"/>
          <w:rFonts w:ascii="Georgia" w:hAnsi="Georgia"/>
        </w:rPr>
        <w:t>Moreover, current underestimations and misapprehensions of the hazards inherent in the U.S.-China relationship contribute greatly to those hazards. A risk associated with Thucydides' Trap is that business as usual — not just an unexpected, extraordinary event</w:t>
      </w:r>
      <w:r w:rsidRPr="00E56AB7">
        <w:rPr>
          <w:rFonts w:ascii="Georgia" w:hAnsi="Georgia"/>
          <w:sz w:val="16"/>
        </w:rPr>
        <w:t xml:space="preserve"> — can trigger large-scale conflict. When a rising power is threatening to displace a ruling power, standard crises that would otherwise be contained, like the assassination of an archduke in 1914, can initiate a cascade of reactions that, in turn, produce outcomes none of the parties would otherwise have chosen. [The Atlantic] </w:t>
      </w:r>
      <w:r w:rsidRPr="00E56AB7">
        <w:rPr>
          <w:rStyle w:val="StyleUnderline"/>
          <w:rFonts w:ascii="Georgia" w:hAnsi="Georgia"/>
        </w:rPr>
        <w:t>The idea of war between China and the United States may seem absurd. Our two countries are mutual trading partners, and a major war would cause major economic harm to both countries</w:t>
      </w:r>
      <w:r w:rsidRPr="00E56AB7">
        <w:rPr>
          <w:rFonts w:ascii="Georgia" w:hAnsi="Georgia"/>
          <w:sz w:val="16"/>
        </w:rPr>
        <w:t xml:space="preserve">. We have no substantial interests in conflict — China free-rides on the U.S. Navy's protection of the region's sea lanes, and China's territorial conflicts with its neighbors have little if any consequence for American security. Now that America is approaching energy independence, we should face markedly reduced causes for conflict over oil. And, finally, the catastrophic consequences of a nuclear exchange should make war unthinkable between any two countries with nuclear arsenals. </w:t>
      </w:r>
      <w:r w:rsidRPr="00E56AB7">
        <w:rPr>
          <w:rStyle w:val="StyleUnderline"/>
          <w:rFonts w:ascii="Georgia" w:hAnsi="Georgia"/>
        </w:rPr>
        <w:t>And yet, prior to World War I, Germany similarly benefited enormously from its trade with Britain, and from the naval Pax Brittanica. That didn't stop Germany from pursuing a naval arms race with Britain, and from pursuing its continental ambitions in a way that maximized the likelihood of conflict with Britain</w:t>
      </w:r>
      <w:r w:rsidRPr="00E56AB7">
        <w:rPr>
          <w:rFonts w:ascii="Georgia" w:hAnsi="Georgia"/>
          <w:sz w:val="16"/>
        </w:rPr>
        <w:t xml:space="preserve">; nor did it stop Britain from making the containment and then the defeat of Germany its top foreign policy priority, one for which it mortgaged the future of, and then lost, its entire empire. In an even more alarming precedent, </w:t>
      </w:r>
      <w:r w:rsidRPr="00E56AB7">
        <w:rPr>
          <w:rStyle w:val="StyleUnderline"/>
          <w:rFonts w:ascii="Georgia" w:hAnsi="Georgia"/>
        </w:rPr>
        <w:t>Japan had a productive and friendly relationship with America for many years prior to the rise of Japanese militarism. Admiral Yamamoto, who led the attack on Pearl Harbor, had even studied in America, and understood just how powerful an enemy America would be.</w:t>
      </w:r>
      <w:r w:rsidRPr="00E56AB7">
        <w:rPr>
          <w:rFonts w:ascii="Georgia" w:hAnsi="Georgia"/>
          <w:sz w:val="16"/>
        </w:rPr>
        <w:t xml:space="preserve"> Yet Japan launched itself into war with America in 1941 despite an extremely poor prospect of success — because it saw no way for it to achieve its national ambitions without first removing America from the western Pacific. </w:t>
      </w:r>
      <w:r w:rsidRPr="00E56AB7">
        <w:rPr>
          <w:rStyle w:val="StyleUnderline"/>
          <w:rFonts w:ascii="Georgia" w:hAnsi="Georgia"/>
        </w:rPr>
        <w:t xml:space="preserve">Why is the Thucydides Trap called a trap? Because when faced with a rising, revisionist power, </w:t>
      </w:r>
      <w:r w:rsidRPr="00E56AB7">
        <w:rPr>
          <w:rStyle w:val="Emphasis"/>
          <w:rFonts w:ascii="Georgia" w:hAnsi="Georgia"/>
        </w:rPr>
        <w:t>all courses of action can lead to war</w:t>
      </w:r>
      <w:r w:rsidRPr="00E56AB7">
        <w:rPr>
          <w:rStyle w:val="StyleUnderline"/>
          <w:rFonts w:ascii="Georgia" w:hAnsi="Georgia"/>
        </w:rPr>
        <w:t xml:space="preserve">. </w:t>
      </w:r>
      <w:r w:rsidRPr="00E56AB7">
        <w:rPr>
          <w:rFonts w:ascii="Georgia" w:hAnsi="Georgia"/>
          <w:sz w:val="16"/>
        </w:rPr>
        <w:t xml:space="preserve">A policy of accommodation can be readily interpreted as retreat, and invite aggressive expansion on the part of the rival. </w:t>
      </w:r>
      <w:r w:rsidRPr="00E56AB7">
        <w:rPr>
          <w:rStyle w:val="StyleUnderline"/>
          <w:rFonts w:ascii="Georgia" w:hAnsi="Georgia"/>
        </w:rPr>
        <w:t>This, in turn, can create popular pressure in the dominant power for a reversal of policy — since that policy appears to be failing. On the other hand, a vigorous policy of containment can be readily interpreted as an attempt to encircle the rising rival, and provoke efforts to break</w:t>
      </w:r>
      <w:r w:rsidRPr="00E56AB7">
        <w:rPr>
          <w:rFonts w:ascii="Georgia" w:hAnsi="Georgia"/>
          <w:sz w:val="16"/>
        </w:rPr>
        <w:t xml:space="preserve"> out before the encirclement is complete. Moreover, the costs of maintaining hegemony steadily drain the resources of the dominant power, contributing to the rival's relative rise</w:t>
      </w:r>
      <w:r w:rsidRPr="00E56AB7">
        <w:rPr>
          <w:rStyle w:val="StyleUnderline"/>
          <w:rFonts w:ascii="Georgia" w:hAnsi="Georgia"/>
        </w:rPr>
        <w:t xml:space="preserve">. All of these dynamics can be observed in the behavior of Britain and Germany in the run-up to World War I. </w:t>
      </w:r>
      <w:r w:rsidRPr="00E56AB7">
        <w:rPr>
          <w:rFonts w:ascii="Georgia" w:hAnsi="Georgia"/>
          <w:sz w:val="16"/>
        </w:rPr>
        <w:t xml:space="preserve">The two most notable cases where the dominant power avoided war were: Britain vis-a-vis the rise of America in the late-19th and early-20th centuries, and America vis-a-vis the Soviet Union during the Cold War. But Britain's accommodation of America began with the decision to respect the Monroe Doctrine, which cost Britain little, and ended with America dominating the planet and the British Empire relegated to the history books. And America's containment of the Soviet Union involved proxy wars all around the globe — and it's not clear that, after, say, 1950, the Soviet Union was in any meaningful sense a rising power relative to America. </w:t>
      </w:r>
      <w:r w:rsidRPr="00E56AB7">
        <w:rPr>
          <w:rStyle w:val="StyleUnderline"/>
          <w:rFonts w:ascii="Georgia" w:hAnsi="Georgia"/>
        </w:rPr>
        <w:t>Neither of those peaceful-endgame cases seems a very good model for dealing with the rise of China in an American-dominated world</w:t>
      </w:r>
      <w:r w:rsidRPr="00E56AB7">
        <w:rPr>
          <w:rFonts w:ascii="Georgia" w:hAnsi="Georgia"/>
          <w:sz w:val="16"/>
        </w:rPr>
        <w:t xml:space="preserve">. America is unlikely to be willing to risk ceding total supremacy to the Chinese as Britain ultimately did to America — and Britain only did so because it had no choice when faced with the threat from Hitler. (Britain also had a close cultural affinity with America — but it's worth noting that, at the start of the 20th century, Anglo-German cultural affinity was arguably just as strong. In any event, no similar tie is likely to smooth understanding between America and China.) As for the Soviet comparison, </w:t>
      </w:r>
      <w:r w:rsidRPr="00E56AB7">
        <w:rPr>
          <w:rStyle w:val="StyleUnderline"/>
          <w:rFonts w:ascii="Georgia" w:hAnsi="Georgia"/>
        </w:rPr>
        <w:t>China is a far more dynamic and powerful rival than the Soviet Union ever was, with a vastly larger industrial base and population. It has far more to offer in any contest for allies.</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 xml:space="preserve">War inevitable – senior Chinese and US military officials believe that conflict will happen – </w:t>
      </w:r>
    </w:p>
    <w:p w:rsidR="00393168" w:rsidRPr="00E56AB7" w:rsidRDefault="00393168" w:rsidP="00393168">
      <w:pPr>
        <w:rPr>
          <w:rFonts w:ascii="Georgia" w:hAnsi="Georgia"/>
        </w:rPr>
      </w:pPr>
      <w:r w:rsidRPr="00E56AB7">
        <w:rPr>
          <w:rFonts w:ascii="Georgia" w:hAnsi="Georgia"/>
        </w:rPr>
        <w:t xml:space="preserve">Michael </w:t>
      </w:r>
      <w:r w:rsidRPr="00E56AB7">
        <w:rPr>
          <w:rStyle w:val="Style13ptBold"/>
          <w:rFonts w:ascii="Georgia" w:hAnsi="Georgia"/>
        </w:rPr>
        <w:t>Pillsbury</w:t>
      </w:r>
      <w:r w:rsidRPr="00E56AB7">
        <w:rPr>
          <w:rFonts w:ascii="Georgia" w:hAnsi="Georgia"/>
        </w:rPr>
        <w:t xml:space="preserve">, director of the Center on Chinese Strategy at the Hudson Institute, November 13, </w:t>
      </w:r>
      <w:r w:rsidRPr="00E56AB7">
        <w:rPr>
          <w:rStyle w:val="Style13ptBold"/>
          <w:rFonts w:ascii="Georgia" w:hAnsi="Georgia"/>
        </w:rPr>
        <w:t>2014</w:t>
      </w:r>
      <w:r w:rsidRPr="00E56AB7">
        <w:rPr>
          <w:rFonts w:ascii="Georgia" w:hAnsi="Georgia"/>
        </w:rPr>
        <w:t>, http://foreignpolicy.com/2014/11/13/china-and-the-united-states-are-preparing-for-war/</w:t>
      </w:r>
    </w:p>
    <w:p w:rsidR="00393168" w:rsidRPr="00E56AB7" w:rsidRDefault="00393168" w:rsidP="00393168">
      <w:pPr>
        <w:rPr>
          <w:rFonts w:ascii="Georgia" w:hAnsi="Georgia"/>
          <w:sz w:val="16"/>
        </w:rPr>
      </w:pPr>
      <w:r w:rsidRPr="00E56AB7">
        <w:rPr>
          <w:rFonts w:ascii="Georgia" w:hAnsi="Georgia"/>
          <w:sz w:val="16"/>
        </w:rPr>
        <w:t xml:space="preserve">At a Nov. 12 news conference in Beijing, General Secretary of the Communist Party Xi Jinping and U.S. President Barack Obama agreed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advisor, was quoted by the Wall Street Journal as saying. An "accidental circumstance," he said, could "lead into something that could precipitate conflict." </w:t>
      </w:r>
      <w:r w:rsidRPr="00E56AB7">
        <w:rPr>
          <w:rStyle w:val="StyleUnderline"/>
          <w:rFonts w:ascii="Georgia" w:hAnsi="Georgia"/>
        </w:rPr>
        <w:t xml:space="preserve">Should we really be worried about war between the United States and China? Yes. Over the last four decades of studying China, I have spoken with hundreds of members of China’s military, the People’s Liberation Army (PLA), and read countless Chinese military journals and strategy articles. Chinese military and political leaders believe that their country is at the center of American war planning. In other words, </w:t>
      </w:r>
      <w:r w:rsidRPr="00E56AB7">
        <w:rPr>
          <w:rStyle w:val="Emphasis"/>
          <w:rFonts w:ascii="Georgia" w:hAnsi="Georgia"/>
        </w:rPr>
        <w:t xml:space="preserve">Beijing believes that the United States is readying itself for the possibility of a conflict with China — and that it must prepare for that eventuality. </w:t>
      </w:r>
      <w:r w:rsidRPr="00E56AB7">
        <w:rPr>
          <w:rStyle w:val="StyleUnderline"/>
          <w:rFonts w:ascii="Georgia" w:hAnsi="Georgia"/>
        </w:rPr>
        <w:t xml:space="preserve">Tensions are high not just because of Beijing’s rapidly expanding military budget, or because the United States continues to commit an increasingly high percentage of its military assets to the Pacific as part of its "rebalance" strategy. Rather, the biggest problem is Chinese opacity. </w:t>
      </w:r>
      <w:r w:rsidRPr="00E56AB7">
        <w:rPr>
          <w:rFonts w:ascii="Georgia" w:hAnsi="Georgia"/>
          <w:sz w:val="16"/>
        </w:rPr>
        <w:t xml:space="preserve">While it’s heartening to hear Xi agree to instruct the PLA to be more open with regard to the United States, it is doubtful this will lead to any real changes. </w:t>
      </w:r>
      <w:r w:rsidRPr="00E56AB7">
        <w:rPr>
          <w:rStyle w:val="StyleUnderline"/>
          <w:rFonts w:ascii="Georgia" w:hAnsi="Georgia"/>
        </w:rPr>
        <w:t>Washington is willing to share a substantial amount of military information with China, in order to "reduce the chances of miscommunication, misunderstanding or miscalculation,"</w:t>
      </w:r>
      <w:r w:rsidRPr="00E56AB7">
        <w:rPr>
          <w:rFonts w:ascii="Georgia" w:hAnsi="Georgia"/>
          <w:sz w:val="16"/>
        </w:rPr>
        <w:t xml:space="preserve"> as then U.S. Defense Secretary Robert Gates said during a January 2011 trip to Beijing. </w:t>
      </w:r>
      <w:r w:rsidRPr="00E56AB7">
        <w:rPr>
          <w:rStyle w:val="StyleUnderline"/>
          <w:rFonts w:ascii="Georgia" w:hAnsi="Georgia"/>
        </w:rPr>
        <w:t>But the Chinese leadership, which benefits from obfuscation and asymmetric tactics, refuses to communicate its military’s intentions.</w:t>
      </w:r>
      <w:r w:rsidRPr="00E56AB7">
        <w:rPr>
          <w:rFonts w:ascii="Georgia" w:hAnsi="Georgia"/>
          <w:sz w:val="16"/>
        </w:rPr>
        <w:t xml:space="preserve"> Chinese leadership, which benefits from obfuscation and asymmetric tactics, refuses to communicate its military’s intentions. </w:t>
      </w:r>
      <w:r w:rsidRPr="00E56AB7">
        <w:rPr>
          <w:rStyle w:val="StyleUnderline"/>
          <w:rFonts w:ascii="Georgia" w:hAnsi="Georgia"/>
        </w:rPr>
        <w:t>Despite repeated entreaties from American officials, Beijing is unwilling to talk about many key military issues — like the scope and intentions of its rapid force buildup, development of technologies that could cripple American naval forces in the region, a</w:t>
      </w:r>
      <w:r w:rsidRPr="00E56AB7">
        <w:rPr>
          <w:rFonts w:ascii="Georgia" w:hAnsi="Georgia"/>
          <w:sz w:val="16"/>
        </w:rPr>
        <w:t xml:space="preserve">nd its military’s involvement in cyberattacks against the United States — that would lower friction between the two sides. </w:t>
      </w:r>
      <w:r w:rsidRPr="00E56AB7">
        <w:rPr>
          <w:rStyle w:val="StyleUnderline"/>
          <w:rFonts w:ascii="Georgia" w:hAnsi="Georgia"/>
        </w:rPr>
        <w:t>And sometimes, as in 2010 after U.S. arms sales to Taiwan, Beijing breaks off military-to-military contacts altogether — leading to an especially troubling silence. As a result, there is a growing mistrust of China among many thoughtful people in the U.S. government. Chinese military officers have complained to me that journals of the American war colleges now feature articles on war with China, and how the United States can win.</w:t>
      </w:r>
      <w:r w:rsidRPr="00E56AB7">
        <w:rPr>
          <w:rFonts w:ascii="Georgia" w:hAnsi="Georgia"/>
          <w:sz w:val="16"/>
        </w:rPr>
        <w:t xml:space="preserve"> A February 2014 article, for example, in the U.S. Naval Institute’s Proceedings magazine, entitled "Deterring the Dragon," proposes laying offensive underwater mines along China’s coast to close China’s main ports and destroy its sea lines of communications. The article also suggests sending special operations forces to arm China’s restive minorities in the country’s vast western regions. </w:t>
      </w:r>
      <w:r w:rsidRPr="00E56AB7">
        <w:rPr>
          <w:rStyle w:val="StyleUnderline"/>
          <w:rFonts w:ascii="Georgia" w:hAnsi="Georgia"/>
        </w:rPr>
        <w:t xml:space="preserve">But China is doing the same thing. In 2013, Gen. Peng Guangqian and Gen. Yao Youzhi updated their now-classic text, The Science of Military Strategy, and called for Beijing to add to the quality and quantity of its nuclear weapons, in order to close the gap between China and both Russia and the United States. </w:t>
      </w:r>
      <w:r w:rsidRPr="00E56AB7">
        <w:rPr>
          <w:rFonts w:ascii="Georgia" w:hAnsi="Georgia"/>
          <w:sz w:val="16"/>
        </w:rPr>
        <w:t xml:space="preserve">Even Xi’s "new model" of great-power relations seems to preclude arms control negotiations, requiring the United States to yield to the inevitability of China’s rise. </w:t>
      </w:r>
      <w:r w:rsidRPr="00E56AB7">
        <w:rPr>
          <w:rStyle w:val="StyleUnderline"/>
          <w:rFonts w:ascii="Georgia" w:hAnsi="Georgia"/>
        </w:rPr>
        <w:t xml:space="preserve">Many people outside the Pentagon may be surprised by just how many senior American officials are worried about a war with China. These include no less than the last U.S. two secretaries of defense, and a former secretary of state. In the concluding chapter of Henry Kissinger’s 2011 book, On China, he warns of a World War I-style massive Chinese-American war. "Does history repeat itself?" he asks. </w:t>
      </w:r>
      <w:r w:rsidRPr="00E56AB7">
        <w:rPr>
          <w:rFonts w:ascii="Georgia" w:hAnsi="Georgia"/>
          <w:sz w:val="16"/>
        </w:rPr>
        <w:t xml:space="preserve">Over at least the last decade, on several occasions the United States has pressed China to be more forthright about its military intentions and capabilities. In April 2006, after a meeting between President George W. Bush, Secretary of Defense Donald Rumsfeld, and Chinese President Hu Jintao, both governments announced the start of talks between the strategic nuclear force commanders on both sides. This move would have been extremely important in demonstrating openness about military intentions. But the PLA dragged its feet, and the talks never started. In a September 2012 trip to Beijing, Defense Secretary Leon Panetta tried to persuade Beijing to enter military talks. Like his predecessor Gates, Panetta called for four specific areas of strategic dialogue: nuclear weapons, missile defense, outer space, and cybersecurity. But the Chinese objected, and again the talks never happened. </w:t>
      </w:r>
    </w:p>
    <w:p w:rsidR="00393168" w:rsidRPr="00E56AB7" w:rsidRDefault="00393168" w:rsidP="00393168">
      <w:pPr>
        <w:rPr>
          <w:rFonts w:ascii="Georgia" w:hAnsi="Georgia"/>
        </w:rPr>
      </w:pP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 xml:space="preserve">Xi has to go to war in order to maintain the credibility of his regime – we will insert the graph as evidence   </w:t>
      </w:r>
    </w:p>
    <w:p w:rsidR="00393168" w:rsidRPr="00E56AB7" w:rsidRDefault="00393168" w:rsidP="00393168">
      <w:pPr>
        <w:rPr>
          <w:rFonts w:ascii="Georgia" w:hAnsi="Georgia"/>
        </w:rPr>
      </w:pPr>
      <w:r w:rsidRPr="00E56AB7">
        <w:rPr>
          <w:rStyle w:val="Style13ptBold"/>
          <w:rFonts w:ascii="Georgia" w:hAnsi="Georgia"/>
        </w:rPr>
        <w:t>The Daily Caller</w:t>
      </w:r>
      <w:r w:rsidRPr="00E56AB7">
        <w:rPr>
          <w:rFonts w:ascii="Georgia" w:hAnsi="Georgia"/>
        </w:rPr>
        <w:t>, David Archibald, 01/28/</w:t>
      </w:r>
      <w:r w:rsidRPr="00E56AB7">
        <w:rPr>
          <w:rStyle w:val="Style13ptBold"/>
          <w:rFonts w:ascii="Georgia" w:hAnsi="Georgia"/>
        </w:rPr>
        <w:t>2016</w:t>
      </w:r>
      <w:r w:rsidRPr="00E56AB7">
        <w:rPr>
          <w:rFonts w:ascii="Georgia" w:hAnsi="Georgia"/>
        </w:rPr>
        <w:t>, “What War With China Would Look Like” http://dailycaller.com/2016/01/28/what-war-with-china-would-look-like/</w:t>
      </w:r>
    </w:p>
    <w:p w:rsidR="00393168" w:rsidRPr="00E56AB7" w:rsidRDefault="00393168" w:rsidP="00393168">
      <w:pPr>
        <w:rPr>
          <w:rFonts w:ascii="Georgia" w:hAnsi="Georgia"/>
          <w:sz w:val="16"/>
        </w:rPr>
      </w:pPr>
      <w:r w:rsidRPr="00E56AB7">
        <w:rPr>
          <w:rStyle w:val="StyleUnderline"/>
          <w:rFonts w:ascii="Georgia" w:hAnsi="Georgia"/>
        </w:rPr>
        <w:t xml:space="preserve">This war has been coming for a long time. </w:t>
      </w:r>
      <w:r w:rsidRPr="00E56AB7">
        <w:rPr>
          <w:rFonts w:ascii="Georgia" w:hAnsi="Georgia"/>
          <w:sz w:val="16"/>
        </w:rPr>
        <w:t xml:space="preserve">Consider the following map which is from a Nationalist grade school textbook from 1938: There’s more than a little Lebensraum in that map, which looks somewhat like a map of the Greater East Asia Co-Prosperity Sphere. In fact if Japan hadn’t got into race-based aggression against its neighbours first, China would have been on the warpath years ago. These days the Japanese are very polite about not flaunting their racial superiority. China has yet to learn that lesson, which can only be learnt from harsh experience. Unfortunately it seems that it is the lot of this generation to provide that harsh experience. Things might settle down afterwards. </w:t>
      </w:r>
      <w:r w:rsidRPr="00E56AB7">
        <w:rPr>
          <w:rStyle w:val="StyleUnderline"/>
          <w:rFonts w:ascii="Georgia" w:hAnsi="Georgia"/>
        </w:rPr>
        <w:t xml:space="preserve">China has been building bases in the Spratly Islands since the 1990s and things could have drifted along for decades more. Unfortunately President Xi is one of those leaders who seeks to have greatness thrust upon him. The baiting of the Japanese only really started once he became China’s leader as shown by this graphic from the Ministry of Foreign Affairs of Japan website showing Chinese intrusions into Japanese territorial waters: </w:t>
      </w:r>
      <w:r w:rsidRPr="00E56AB7">
        <w:rPr>
          <w:rFonts w:ascii="Georgia" w:hAnsi="Georgia"/>
          <w:noProof/>
          <w:sz w:val="16"/>
        </w:rPr>
        <w:drawing>
          <wp:inline distT="0" distB="0" distL="0" distR="0" wp14:anchorId="1CEF13D7" wp14:editId="1AD8D1AF">
            <wp:extent cx="5562600" cy="3172460"/>
            <wp:effectExtent l="0" t="0" r="0" b="8890"/>
            <wp:docPr id="1" name="Picture 1" descr="Screen Shot 2016-01-28 at 9.04.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1-28 at 9.04.51 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3172460"/>
                    </a:xfrm>
                    <a:prstGeom prst="rect">
                      <a:avLst/>
                    </a:prstGeom>
                    <a:noFill/>
                    <a:ln>
                      <a:noFill/>
                    </a:ln>
                  </pic:spPr>
                </pic:pic>
              </a:graphicData>
            </a:graphic>
          </wp:inline>
        </w:drawing>
      </w:r>
      <w:r w:rsidRPr="00E56AB7">
        <w:rPr>
          <w:rStyle w:val="StyleUnderline"/>
          <w:rFonts w:ascii="Georgia" w:hAnsi="Georgia"/>
        </w:rPr>
        <w:t>Those intrusions only took off in an organized way once Xi was in charge. The baiting is his doing, but to what end? It is an attempt to psychologically wear down Japan prior to an attack. Japan is well aware of that and that is why they have signed a defence agreement with the Philippines</w:t>
      </w:r>
      <w:r w:rsidRPr="00E56AB7">
        <w:rPr>
          <w:rFonts w:ascii="Georgia" w:hAnsi="Georgia"/>
          <w:sz w:val="16"/>
        </w:rPr>
        <w:t xml:space="preserve">. </w:t>
      </w:r>
      <w:r w:rsidRPr="00E56AB7">
        <w:rPr>
          <w:rStyle w:val="StyleUnderline"/>
          <w:rFonts w:ascii="Georgia" w:hAnsi="Georgia"/>
        </w:rPr>
        <w:t>The problem for Xi is that there is no down-ramp from his chosen path of war. The South China Sea is now marked as Chinese territory on Chinese passports</w:t>
      </w:r>
      <w:r w:rsidRPr="00E56AB7">
        <w:rPr>
          <w:rStyle w:val="Emphasis"/>
          <w:rFonts w:ascii="Georgia" w:hAnsi="Georgia"/>
        </w:rPr>
        <w:t>. If he was to back down now, he might lose control of the Party, and the Party might lose control of China</w:t>
      </w:r>
      <w:r w:rsidRPr="00E56AB7">
        <w:rPr>
          <w:rFonts w:ascii="Georgia" w:hAnsi="Georgia"/>
          <w:sz w:val="16"/>
        </w:rPr>
        <w:t xml:space="preserve">. The dictatorship in China is of the sort that gets rid of party rivals by executing them, </w:t>
      </w:r>
      <w:r w:rsidRPr="00E56AB7">
        <w:rPr>
          <w:rStyle w:val="StyleUnderline"/>
          <w:rFonts w:ascii="Georgia" w:hAnsi="Georgia"/>
        </w:rPr>
        <w:t xml:space="preserve">so Xi has bet the farm on his coming war. </w:t>
      </w:r>
      <w:r w:rsidRPr="00E56AB7">
        <w:rPr>
          <w:rFonts w:ascii="Georgia" w:hAnsi="Georgia"/>
          <w:sz w:val="16"/>
        </w:rPr>
        <w:t>China has completed one airfield in the Spratlys, with two to go. Combined with the other four island bases, they give each other mutual fire support. While we can make a stab at what China’s war plan is, the question that remains is the likely timing. What pays for all this belligerence is China’s economy. Once the economy stops growing, then it is no longer a consideration and regime legitimacy must come from something dramatic and unifying. As at December 2015, China’s economic growth rate had fallen to 4 percent with strong prospects of actual contraction starting at some stage in 2016. The size of the contraction in prospect is indicated by comments by the deputy chairman of the China Iron &amp; Steel Association that a fall in steel production from 800 to 500 million tonnes per annum would be “still healthy.”</w:t>
      </w:r>
    </w:p>
    <w:p w:rsidR="00393168" w:rsidRPr="00E56AB7" w:rsidRDefault="00393168" w:rsidP="00393168">
      <w:pPr>
        <w:rPr>
          <w:rFonts w:ascii="Georgia" w:hAnsi="Georgia"/>
        </w:rPr>
      </w:pPr>
    </w:p>
    <w:p w:rsidR="00393168" w:rsidRPr="00E56AB7" w:rsidRDefault="00393168" w:rsidP="00393168">
      <w:pPr>
        <w:pStyle w:val="Heading3"/>
        <w:spacing w:before="0"/>
        <w:rPr>
          <w:rFonts w:ascii="Georgia" w:hAnsi="Georgia"/>
        </w:rPr>
      </w:pPr>
      <w:r w:rsidRPr="00E56AB7">
        <w:rPr>
          <w:rFonts w:ascii="Georgia" w:hAnsi="Georgia"/>
        </w:rPr>
        <w:t>2NC – U.S. Wins Now</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Comprehensive analysis shows that US will win now – we have a decisive advantage in key areas of technology – analysts have a tendency to overhype China’s military power</w:t>
      </w:r>
    </w:p>
    <w:p w:rsidR="00393168" w:rsidRPr="00E56AB7" w:rsidRDefault="00393168" w:rsidP="00393168">
      <w:pPr>
        <w:rPr>
          <w:rStyle w:val="Style13ptBold"/>
          <w:rFonts w:ascii="Georgia" w:hAnsi="Georgia"/>
          <w:b w:val="0"/>
          <w:i/>
        </w:rPr>
      </w:pPr>
      <w:r w:rsidRPr="00E56AB7">
        <w:rPr>
          <w:rStyle w:val="Style13ptBold"/>
          <w:rFonts w:ascii="Georgia" w:hAnsi="Georgia"/>
        </w:rPr>
        <w:t xml:space="preserve">Dibb 15 </w:t>
      </w:r>
      <w:r w:rsidRPr="00E56AB7">
        <w:rPr>
          <w:rStyle w:val="Style13ptBold"/>
          <w:rFonts w:ascii="Georgia" w:hAnsi="Georgia"/>
          <w:b w:val="0"/>
        </w:rPr>
        <w:t xml:space="preserve">(Paul, Emeritus Professor of Strategic Studies at The Australian National University, 10/15/15, “Not So Scary: This Is Why China's Military Is a Paper Tiger,” The National Interest, </w:t>
      </w:r>
      <w:hyperlink r:id="rId7" w:history="1">
        <w:r w:rsidRPr="00E56AB7">
          <w:rPr>
            <w:rStyle w:val="Hyperlink"/>
            <w:rFonts w:ascii="Georgia" w:hAnsi="Georgia"/>
          </w:rPr>
          <w:t>http://nationalinterest.org/blog/the-buzz/not-so-scary-why-chinas-military-paper-tiger-14085</w:t>
        </w:r>
      </w:hyperlink>
      <w:r w:rsidRPr="00E56AB7">
        <w:rPr>
          <w:rStyle w:val="Style13ptBold"/>
          <w:rFonts w:ascii="Georgia" w:hAnsi="Georgia"/>
          <w:b w:val="0"/>
          <w:i/>
        </w:rPr>
        <w:t>)</w:t>
      </w:r>
    </w:p>
    <w:p w:rsidR="00393168" w:rsidRPr="00E56AB7" w:rsidRDefault="00393168" w:rsidP="00393168">
      <w:pPr>
        <w:rPr>
          <w:rFonts w:ascii="Georgia" w:hAnsi="Georgia"/>
          <w:sz w:val="16"/>
        </w:rPr>
      </w:pPr>
      <w:r w:rsidRPr="00E56AB7">
        <w:rPr>
          <w:rStyle w:val="StyleUnderline"/>
          <w:rFonts w:ascii="Georgia" w:hAnsi="Georgia"/>
        </w:rPr>
        <w:t>It’s becoming commonplace to drum up</w:t>
      </w:r>
      <w:r w:rsidRPr="00E56AB7">
        <w:rPr>
          <w:rFonts w:ascii="Georgia" w:hAnsi="Georgia"/>
          <w:sz w:val="16"/>
        </w:rPr>
        <w:t xml:space="preserve"> the </w:t>
      </w:r>
      <w:r w:rsidRPr="00E56AB7">
        <w:rPr>
          <w:rStyle w:val="StyleUnderline"/>
          <w:rFonts w:ascii="Georgia" w:hAnsi="Georgia"/>
        </w:rPr>
        <w:t>military threat from China and belittle America’s military capabilities</w:t>
      </w:r>
      <w:r w:rsidRPr="00E56AB7">
        <w:rPr>
          <w:rFonts w:ascii="Georgia" w:hAnsi="Georgia"/>
          <w:sz w:val="16"/>
        </w:rPr>
        <w:t xml:space="preserve">. </w:t>
      </w:r>
      <w:r w:rsidRPr="00E56AB7">
        <w:rPr>
          <w:rStyle w:val="StyleUnderline"/>
          <w:rFonts w:ascii="Georgia" w:hAnsi="Georgia"/>
          <w:sz w:val="16"/>
          <w:szCs w:val="16"/>
        </w:rPr>
        <w:t>Much of this</w:t>
      </w:r>
      <w:r w:rsidRPr="00E56AB7">
        <w:rPr>
          <w:rFonts w:ascii="Georgia" w:hAnsi="Georgia"/>
          <w:sz w:val="16"/>
          <w:szCs w:val="16"/>
        </w:rPr>
        <w:t xml:space="preserve"> commentary </w:t>
      </w:r>
      <w:r w:rsidRPr="00E56AB7">
        <w:rPr>
          <w:rStyle w:val="StyleUnderline"/>
          <w:rFonts w:ascii="Georgia" w:hAnsi="Georgia"/>
          <w:sz w:val="16"/>
          <w:szCs w:val="16"/>
        </w:rPr>
        <w:t>reminds me of statements in the mid-1980s that</w:t>
      </w:r>
      <w:r w:rsidRPr="00E56AB7">
        <w:rPr>
          <w:rFonts w:ascii="Georgia" w:hAnsi="Georgia"/>
          <w:sz w:val="16"/>
          <w:szCs w:val="16"/>
        </w:rPr>
        <w:t xml:space="preserve"> the </w:t>
      </w:r>
      <w:r w:rsidRPr="00E56AB7">
        <w:rPr>
          <w:rStyle w:val="StyleUnderline"/>
          <w:rFonts w:ascii="Georgia" w:hAnsi="Georgia"/>
          <w:sz w:val="16"/>
          <w:szCs w:val="16"/>
        </w:rPr>
        <w:t>former Soviet Union was poised to outstrip the U.S. in military power</w:t>
      </w:r>
      <w:r w:rsidRPr="00E56AB7">
        <w:rPr>
          <w:rFonts w:ascii="Georgia" w:hAnsi="Georgia"/>
          <w:sz w:val="16"/>
          <w:szCs w:val="16"/>
        </w:rPr>
        <w:t>. This isn’t to argue that China is in the final stages of disintegration like the USSR, but it is to assert that the People’s Liberation Ar</w:t>
      </w:r>
      <w:r w:rsidRPr="00E56AB7">
        <w:rPr>
          <w:rFonts w:ascii="Georgia" w:hAnsi="Georgia"/>
          <w:sz w:val="16"/>
        </w:rPr>
        <w:t>my (</w:t>
      </w:r>
      <w:r w:rsidRPr="00E56AB7">
        <w:rPr>
          <w:rStyle w:val="StyleUnderline"/>
          <w:rFonts w:ascii="Georgia" w:hAnsi="Georgia"/>
        </w:rPr>
        <w:t>PLA) demonstrates</w:t>
      </w:r>
      <w:r w:rsidRPr="00E56AB7">
        <w:rPr>
          <w:rFonts w:ascii="Georgia" w:hAnsi="Georgia"/>
          <w:sz w:val="16"/>
        </w:rPr>
        <w:t xml:space="preserve"> all the </w:t>
      </w:r>
      <w:r w:rsidRPr="00E56AB7">
        <w:rPr>
          <w:rStyle w:val="StyleUnderline"/>
          <w:rFonts w:ascii="Georgia" w:hAnsi="Georgia"/>
        </w:rPr>
        <w:t>brittleness and paper-thin professionalism of a military that has never fought a modern war and whose</w:t>
      </w:r>
      <w:r w:rsidRPr="00E56AB7">
        <w:rPr>
          <w:rFonts w:ascii="Georgia" w:hAnsi="Georgia"/>
          <w:sz w:val="16"/>
        </w:rPr>
        <w:t xml:space="preserve"> much-vaunted military </w:t>
      </w:r>
      <w:r w:rsidRPr="00E56AB7">
        <w:rPr>
          <w:rStyle w:val="StyleUnderline"/>
          <w:rFonts w:ascii="Georgia" w:hAnsi="Georgia"/>
        </w:rPr>
        <w:t>equipment has never been tested in combat. With</w:t>
      </w:r>
      <w:r w:rsidRPr="00E56AB7">
        <w:rPr>
          <w:rFonts w:ascii="Georgia" w:hAnsi="Georgia"/>
          <w:sz w:val="16"/>
        </w:rPr>
        <w:t xml:space="preserve"> a </w:t>
      </w:r>
      <w:r w:rsidRPr="00E56AB7">
        <w:rPr>
          <w:rStyle w:val="StyleUnderline"/>
          <w:rFonts w:ascii="Georgia" w:hAnsi="Georgia"/>
        </w:rPr>
        <w:t>slowing economy,</w:t>
      </w:r>
      <w:r w:rsidRPr="00E56AB7">
        <w:rPr>
          <w:rFonts w:ascii="Georgia" w:hAnsi="Georgia"/>
          <w:sz w:val="16"/>
        </w:rPr>
        <w:t xml:space="preserve"> and </w:t>
      </w:r>
      <w:r w:rsidRPr="00E56AB7">
        <w:rPr>
          <w:rStyle w:val="StyleUnderline"/>
          <w:rFonts w:ascii="Georgia" w:hAnsi="Georgia"/>
        </w:rPr>
        <w:t>with structural economic and social tensions becoming worse rather than better, China is</w:t>
      </w:r>
      <w:r w:rsidRPr="00E56AB7">
        <w:rPr>
          <w:rFonts w:ascii="Georgia" w:hAnsi="Georgia"/>
          <w:sz w:val="16"/>
        </w:rPr>
        <w:t xml:space="preserve"> a large but </w:t>
      </w:r>
      <w:r w:rsidRPr="00E56AB7">
        <w:rPr>
          <w:rStyle w:val="StyleUnderline"/>
          <w:rFonts w:ascii="Georgia" w:hAnsi="Georgia"/>
        </w:rPr>
        <w:t xml:space="preserve">fragile power ruled </w:t>
      </w:r>
      <w:r w:rsidRPr="00E56AB7">
        <w:rPr>
          <w:rFonts w:ascii="Georgia" w:hAnsi="Georgia"/>
          <w:sz w:val="16"/>
          <w:szCs w:val="16"/>
        </w:rPr>
        <w:t xml:space="preserve">by </w:t>
      </w:r>
      <w:r w:rsidRPr="00E56AB7">
        <w:rPr>
          <w:rFonts w:ascii="Georgia" w:hAnsi="Georgia"/>
          <w:sz w:val="16"/>
        </w:rPr>
        <w:t xml:space="preserve">a vulnerable party that can’t afford any economic or foreign policy disasters, let alone war with the U.S. Its economy is fundamentally interdependent with that of free international trade and global supply chains. </w:t>
      </w:r>
      <w:r w:rsidRPr="00E56AB7">
        <w:rPr>
          <w:rStyle w:val="StyleUnderline"/>
          <w:rFonts w:ascii="Georgia" w:hAnsi="Georgia"/>
          <w:sz w:val="16"/>
          <w:szCs w:val="16"/>
        </w:rPr>
        <w:t>War for China would be an economic and social disaster.</w:t>
      </w:r>
      <w:r w:rsidRPr="00E56AB7">
        <w:rPr>
          <w:rFonts w:ascii="Georgia" w:hAnsi="Georgia"/>
          <w:sz w:val="16"/>
        </w:rPr>
        <w:t xml:space="preserve"> Moreover, Beijing has very few powerful or influential friends in the region and suffers from strategic isolation, which is growing worse the more it throws its weight around. </w:t>
      </w:r>
      <w:r w:rsidRPr="00E56AB7">
        <w:rPr>
          <w:rStyle w:val="StyleUnderline"/>
          <w:rFonts w:ascii="Georgia" w:hAnsi="Georgia"/>
        </w:rPr>
        <w:t>Beijing has no experience whatsoever of modern war</w:t>
      </w:r>
      <w:r w:rsidRPr="00E56AB7">
        <w:rPr>
          <w:rFonts w:ascii="Georgia" w:hAnsi="Georgia"/>
          <w:sz w:val="16"/>
        </w:rPr>
        <w:t xml:space="preserve">. Its last experience of armed conflict was in 1979 when it abysmally failed to teach Vietnam a so-called ‘lesson’. Border scuffles with India and the USSR in the 1960s and sending peasant armies into the Korean War in the 1950s scarcely rate as modern combat. The PLA’s power depends crucially on keeping the Communist Party in power, which is what its oath of allegiance declares, and not the defense of China as a country. </w:t>
      </w:r>
      <w:r w:rsidRPr="00E56AB7">
        <w:rPr>
          <w:rStyle w:val="StyleUnderline"/>
          <w:rFonts w:ascii="Georgia" w:hAnsi="Georgia"/>
        </w:rPr>
        <w:t xml:space="preserve">PLA officers still waste inordinate amounts of time learning irrelevant communist dogma, </w:t>
      </w:r>
      <w:r w:rsidRPr="00E56AB7">
        <w:rPr>
          <w:rStyle w:val="StyleUnderline"/>
          <w:rFonts w:ascii="Georgia" w:hAnsi="Georgia"/>
          <w:sz w:val="16"/>
          <w:szCs w:val="16"/>
        </w:rPr>
        <w:t>rather than giving priority to military training</w:t>
      </w:r>
      <w:r w:rsidRPr="00E56AB7">
        <w:rPr>
          <w:rFonts w:ascii="Georgia" w:hAnsi="Georgia"/>
          <w:sz w:val="16"/>
        </w:rPr>
        <w:t xml:space="preserve">. Then </w:t>
      </w:r>
      <w:r w:rsidRPr="00E56AB7">
        <w:rPr>
          <w:rStyle w:val="StyleUnderline"/>
          <w:rFonts w:ascii="Georgia" w:hAnsi="Georgia"/>
        </w:rPr>
        <w:t>there’s the issue of corruption</w:t>
      </w:r>
      <w:r w:rsidRPr="00E56AB7">
        <w:rPr>
          <w:rFonts w:ascii="Georgia" w:hAnsi="Georgia"/>
          <w:sz w:val="16"/>
        </w:rPr>
        <w:t xml:space="preserve"> at the highest levels of the PLA and the buying of favors and promotions. It’s true that in the last several decades the </w:t>
      </w:r>
      <w:r w:rsidRPr="00E56AB7">
        <w:rPr>
          <w:rStyle w:val="StyleUnderline"/>
          <w:rFonts w:ascii="Georgia" w:hAnsi="Georgia"/>
        </w:rPr>
        <w:t xml:space="preserve">PLA has made some impressive strides technologically. But despite </w:t>
      </w:r>
      <w:r w:rsidRPr="00E56AB7">
        <w:rPr>
          <w:rFonts w:ascii="Georgia" w:hAnsi="Georgia"/>
          <w:sz w:val="16"/>
        </w:rPr>
        <w:t xml:space="preserve">President </w:t>
      </w:r>
      <w:r w:rsidRPr="00E56AB7">
        <w:rPr>
          <w:rStyle w:val="StyleUnderline"/>
          <w:rFonts w:ascii="Georgia" w:hAnsi="Georgia"/>
        </w:rPr>
        <w:t>Xi</w:t>
      </w:r>
      <w:r w:rsidRPr="00E56AB7">
        <w:rPr>
          <w:rFonts w:ascii="Georgia" w:hAnsi="Georgia"/>
          <w:sz w:val="16"/>
        </w:rPr>
        <w:t xml:space="preserve"> Jinping </w:t>
      </w:r>
      <w:r w:rsidRPr="00E56AB7">
        <w:rPr>
          <w:rStyle w:val="StyleUnderline"/>
          <w:rFonts w:ascii="Georgia" w:hAnsi="Georgia"/>
        </w:rPr>
        <w:t>proclaiming</w:t>
      </w:r>
      <w:r w:rsidRPr="00E56AB7">
        <w:rPr>
          <w:rFonts w:ascii="Georgia" w:hAnsi="Georgia"/>
          <w:sz w:val="16"/>
        </w:rPr>
        <w:t xml:space="preserve"> that </w:t>
      </w:r>
      <w:r w:rsidRPr="00E56AB7">
        <w:rPr>
          <w:rStyle w:val="StyleUnderline"/>
          <w:rFonts w:ascii="Georgia" w:hAnsi="Georgia"/>
        </w:rPr>
        <w:t xml:space="preserve">China must become a powerful maritime power, geography is against it. When was the last time a large land power really made it as a naval power? </w:t>
      </w:r>
      <w:r w:rsidRPr="00E56AB7">
        <w:rPr>
          <w:rFonts w:ascii="Georgia" w:hAnsi="Georgia"/>
          <w:sz w:val="16"/>
        </w:rPr>
        <w:t xml:space="preserve">Certainly not the USSR, France or Germany. Commentators in Australia repeat a lot of breathless assertions about China’s anti-access and area denial capabilities. And there can be no doubt that operating in the approaches to China is becoming more dangerous, particularly given the sort of military mass that China can accumulate close to home. But do we actually think that the Americans are sitting on their hands doing nothing technologically in areas such as hypersonic vehicles, railguns, stealth, drones and cyber-attack? </w:t>
      </w:r>
      <w:r w:rsidRPr="00E56AB7">
        <w:rPr>
          <w:rStyle w:val="Emphasis"/>
          <w:rFonts w:ascii="Georgia" w:hAnsi="Georgia"/>
        </w:rPr>
        <w:t>In key areas of military technology China is still a good 20 years behind the U.S.</w:t>
      </w:r>
      <w:r w:rsidRPr="00E56AB7">
        <w:rPr>
          <w:rStyle w:val="StyleUnderline"/>
          <w:rFonts w:ascii="Georgia" w:hAnsi="Georgia"/>
        </w:rPr>
        <w:t xml:space="preserve"> Its anti submarine warfare capability is marginal and many of its submarines are noisy. China lacks</w:t>
      </w:r>
      <w:r w:rsidRPr="00E56AB7">
        <w:rPr>
          <w:rFonts w:ascii="Georgia" w:hAnsi="Georgia"/>
          <w:sz w:val="16"/>
        </w:rPr>
        <w:t xml:space="preserve"> the </w:t>
      </w:r>
      <w:r w:rsidRPr="00E56AB7">
        <w:rPr>
          <w:rStyle w:val="StyleUnderline"/>
          <w:rFonts w:ascii="Georgia" w:hAnsi="Georgia"/>
        </w:rPr>
        <w:t>necessary quieting and propulsion technologies to build anything remotely comparable to an U.S. or Russian nuclear submarine.</w:t>
      </w:r>
      <w:r w:rsidRPr="00E56AB7">
        <w:rPr>
          <w:rFonts w:ascii="Georgia" w:hAnsi="Georgia"/>
          <w:sz w:val="16"/>
        </w:rPr>
        <w:t xml:space="preserve"> Even the newest Chinese Jin-class ballistic missile nuclear submarines are louder than the 1970s era Soviet Delta III SSBN. And the forthcoming type 95 nuclear submarine will be louder than the late-1980s Soviet titanium-hulled Akula, according to U.S. sources. </w:t>
      </w:r>
      <w:r w:rsidRPr="00E56AB7">
        <w:rPr>
          <w:rStyle w:val="StyleUnderline"/>
          <w:rFonts w:ascii="Georgia" w:hAnsi="Georgia"/>
        </w:rPr>
        <w:t xml:space="preserve">China’s air defence capabilities have gaping deficiencies against any technologically advanced enemy. </w:t>
      </w:r>
      <w:r w:rsidRPr="00E56AB7">
        <w:rPr>
          <w:rFonts w:ascii="Georgia" w:hAnsi="Georgia"/>
          <w:sz w:val="16"/>
        </w:rPr>
        <w:t xml:space="preserve">Moreover, </w:t>
      </w:r>
      <w:r w:rsidRPr="00E56AB7">
        <w:rPr>
          <w:rStyle w:val="StyleUnderline"/>
          <w:rFonts w:ascii="Georgia" w:hAnsi="Georgia"/>
        </w:rPr>
        <w:t xml:space="preserve">China still relies heavily on Russia for military reverse engineering and supply of high-performance military jet engines, </w:t>
      </w:r>
      <w:r w:rsidRPr="00E56AB7">
        <w:rPr>
          <w:rStyle w:val="StyleUnderline"/>
          <w:rFonts w:ascii="Georgia" w:hAnsi="Georgia"/>
          <w:sz w:val="16"/>
          <w:szCs w:val="16"/>
        </w:rPr>
        <w:t>which it has failed to master for 30 years</w:t>
      </w:r>
      <w:r w:rsidRPr="00E56AB7">
        <w:rPr>
          <w:rFonts w:ascii="Georgia" w:hAnsi="Georgia"/>
          <w:sz w:val="16"/>
          <w:szCs w:val="16"/>
        </w:rPr>
        <w:t xml:space="preserve">. </w:t>
      </w:r>
      <w:r w:rsidRPr="00E56AB7">
        <w:rPr>
          <w:rStyle w:val="StyleUnderline"/>
          <w:rFonts w:ascii="Georgia" w:hAnsi="Georgia"/>
          <w:sz w:val="16"/>
          <w:szCs w:val="16"/>
        </w:rPr>
        <w:t>Beijing has made important strides with ballistic missile technologies, but</w:t>
      </w:r>
      <w:r w:rsidRPr="00E56AB7">
        <w:rPr>
          <w:rStyle w:val="StyleUnderline"/>
          <w:rFonts w:ascii="Georgia" w:hAnsi="Georgia"/>
        </w:rPr>
        <w:t xml:space="preserve"> </w:t>
      </w:r>
      <w:r w:rsidRPr="00E56AB7">
        <w:rPr>
          <w:rFonts w:ascii="Georgia" w:hAnsi="Georgia"/>
          <w:sz w:val="16"/>
        </w:rPr>
        <w:t xml:space="preserve">the </w:t>
      </w:r>
      <w:r w:rsidRPr="00E56AB7">
        <w:rPr>
          <w:rStyle w:val="StyleUnderline"/>
          <w:rFonts w:ascii="Georgia" w:hAnsi="Georgia"/>
        </w:rPr>
        <w:t>DF-21 has never destroyed a naval target moving at battle speed</w:t>
      </w:r>
      <w:r w:rsidRPr="00E56AB7">
        <w:rPr>
          <w:rFonts w:ascii="Georgia" w:hAnsi="Georgia"/>
          <w:sz w:val="16"/>
        </w:rPr>
        <w:t xml:space="preserve">. Moreover, </w:t>
      </w:r>
      <w:r w:rsidRPr="00E56AB7">
        <w:rPr>
          <w:rStyle w:val="StyleUnderline"/>
          <w:rFonts w:ascii="Georgia" w:hAnsi="Georgia"/>
        </w:rPr>
        <w:t>it relies crucially on intelligence satellites and long-range over-the-horizon radar for target acquisition. Those are soft targets and vulnerable to preemptive U.S. military strikes</w:t>
      </w:r>
      <w:r w:rsidRPr="00E56AB7">
        <w:rPr>
          <w:rFonts w:ascii="Georgia" w:hAnsi="Georgia"/>
          <w:sz w:val="16"/>
        </w:rPr>
        <w:t xml:space="preserve">. It isn’t clear in any case, according to the Pentagon, whether China has the capability to collect accurate targeting information and pass it to launch platforms in time for successful strikes against distant targets at sea. </w:t>
      </w:r>
      <w:r w:rsidRPr="00E56AB7">
        <w:rPr>
          <w:rStyle w:val="StyleUnderline"/>
          <w:rFonts w:ascii="Georgia" w:hAnsi="Georgia"/>
        </w:rPr>
        <w:t>As for China’s ICBM capabilities</w:t>
      </w:r>
      <w:r w:rsidRPr="00E56AB7">
        <w:rPr>
          <w:rFonts w:ascii="Georgia" w:hAnsi="Georgia"/>
          <w:sz w:val="16"/>
        </w:rPr>
        <w:t xml:space="preserve">, such as the DF-5B with multiple independently targetable re-entry vehicles (MIRVs), </w:t>
      </w:r>
      <w:r w:rsidRPr="00E56AB7">
        <w:rPr>
          <w:rStyle w:val="StyleUnderline"/>
          <w:rFonts w:ascii="Georgia" w:hAnsi="Georgia"/>
        </w:rPr>
        <w:t>this is hardly a breakthrough nuclear technology</w:t>
      </w:r>
      <w:r w:rsidRPr="00E56AB7">
        <w:rPr>
          <w:rFonts w:ascii="Georgia" w:hAnsi="Georgia"/>
          <w:sz w:val="16"/>
        </w:rPr>
        <w:t>. In 1974, as Head of the National Assessments Staff, I was briefed by the CIA about MIRVs on the Soviet 8</w:t>
      </w:r>
    </w:p>
    <w:p w:rsidR="00393168" w:rsidRPr="00E56AB7" w:rsidRDefault="00393168" w:rsidP="00393168">
      <w:pPr>
        <w:rPr>
          <w:rStyle w:val="Emphasis"/>
          <w:rFonts w:ascii="Georgia" w:hAnsi="Georgia"/>
        </w:rPr>
      </w:pPr>
      <w:r w:rsidRPr="00E56AB7">
        <w:rPr>
          <w:rFonts w:ascii="Georgia" w:hAnsi="Georgia"/>
          <w:sz w:val="16"/>
        </w:rPr>
        <w:t>g capabilities. W</w:t>
      </w:r>
      <w:r w:rsidRPr="00E56AB7">
        <w:rPr>
          <w:rStyle w:val="StyleUnderline"/>
          <w:rFonts w:ascii="Georgia" w:hAnsi="Georgia"/>
        </w:rPr>
        <w:t>hile China has a reasonably secure second-strike capability, it’s one of the most vulnerable large powers to all-out nuclear war because of its population density and its distribution along the eastern seaboard.</w:t>
      </w:r>
      <w:r w:rsidRPr="00E56AB7">
        <w:rPr>
          <w:rFonts w:ascii="Georgia" w:hAnsi="Georgia"/>
          <w:sz w:val="16"/>
        </w:rPr>
        <w:t xml:space="preserve"> Just because China has a population 1.4 billion people doesn’t mean that it would survive a massive nuclear attack.That’s a strong argument, in my view, for the U.S. to keep a large nuclear attack force, both operational and in active reserve, of several thousand strategic warheads. All this is to argue that </w:t>
      </w:r>
      <w:r w:rsidRPr="00E56AB7">
        <w:rPr>
          <w:rStyle w:val="Emphasis"/>
          <w:rFonts w:ascii="Georgia" w:hAnsi="Georgia"/>
        </w:rPr>
        <w:t>we need to put China’s emerging military capabilities into some sensible comparative analysis with those of the U.S. and in historical context.</w:t>
      </w:r>
      <w:r w:rsidRPr="00E56AB7">
        <w:rPr>
          <w:rFonts w:ascii="Georgia" w:hAnsi="Georgia"/>
          <w:sz w:val="16"/>
        </w:rPr>
        <w:t xml:space="preserve"> We need to remember that the </w:t>
      </w:r>
      <w:r w:rsidRPr="00E56AB7">
        <w:rPr>
          <w:rStyle w:val="Emphasis"/>
          <w:rFonts w:ascii="Georgia" w:hAnsi="Georgia"/>
        </w:rPr>
        <w:t>U.S. is the most innovative country in the world and isn’t standing still in the face of Chinese military advancements, many of which are seriously deficient.</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PLA is weak now – US will win – we cite internal PLA documents</w:t>
      </w:r>
    </w:p>
    <w:p w:rsidR="00393168" w:rsidRPr="00E56AB7" w:rsidRDefault="00393168" w:rsidP="00393168">
      <w:pPr>
        <w:rPr>
          <w:rStyle w:val="Style13ptBold"/>
          <w:rFonts w:ascii="Georgia" w:hAnsi="Georgia"/>
          <w:b w:val="0"/>
        </w:rPr>
      </w:pPr>
      <w:r w:rsidRPr="00E56AB7">
        <w:rPr>
          <w:rStyle w:val="Style13ptBold"/>
          <w:rFonts w:ascii="Georgia" w:hAnsi="Georgia"/>
        </w:rPr>
        <w:t xml:space="preserve">Chase et. al 15 </w:t>
      </w:r>
      <w:r w:rsidRPr="00E56AB7">
        <w:rPr>
          <w:rStyle w:val="Style13ptBold"/>
          <w:rFonts w:ascii="Georgia" w:hAnsi="Georgia"/>
          <w:b w:val="0"/>
        </w:rPr>
        <w:t xml:space="preserve">(Michael, Senior Political Scientist; Professor, Pardee RAND Graduate School, Jeffrey Engstrom, Tai Ming Cheung, Kristen A. Gunness, Scott Warren Harold, Susan Puska, Samuel K. Berkowitz, February 2015, “China’s Incomplete Military Transformation,” </w:t>
      </w:r>
      <w:hyperlink r:id="rId8" w:history="1">
        <w:r w:rsidRPr="00E56AB7">
          <w:rPr>
            <w:rStyle w:val="Hyperlink"/>
            <w:rFonts w:ascii="Georgia" w:hAnsi="Georgia"/>
          </w:rPr>
          <w:t>http://origin.www.uscc.gov/sites/default/files/Research/China%27s%20Incomplete%20Military%20Transformation_2.11.15.pdf</w:t>
        </w:r>
      </w:hyperlink>
      <w:r w:rsidRPr="00E56AB7">
        <w:rPr>
          <w:rStyle w:val="Style13ptBold"/>
          <w:rFonts w:ascii="Georgia" w:hAnsi="Georgia"/>
          <w:b w:val="0"/>
        </w:rPr>
        <w:t>)</w:t>
      </w:r>
    </w:p>
    <w:p w:rsidR="00393168" w:rsidRPr="00E56AB7" w:rsidRDefault="00393168" w:rsidP="00393168">
      <w:pPr>
        <w:rPr>
          <w:rFonts w:ascii="Georgia" w:hAnsi="Georgia"/>
          <w:sz w:val="16"/>
        </w:rPr>
      </w:pPr>
      <w:r w:rsidRPr="00E56AB7">
        <w:rPr>
          <w:rFonts w:ascii="Georgia" w:hAnsi="Georgia"/>
          <w:sz w:val="16"/>
        </w:rPr>
        <w:t xml:space="preserve">The People’s Liberation Army (PLA) has undergone a remarkable transformation since the mid-1990s. With most of the attention currently devoted to the PLA’s growing capabilities, it is easy to forget that, in the 1980s and 1990s, the PLA was not only saddled with outdated equipment but also hamstrung by problems with personnel quality, poor training, and the distractions and massive corruption associated with involvement in an array of commercial activities. Reflecting the high priority attached to modernizing the PLA, sustained increases in defense spending, reaching double-digit percentage increases in most years, have fueled the PLA’s rapid progress since the mid- to late 1990s. Along with the substantial resources China is devoting to national defense, the PLA’s progress has been impressive overall, and the PLA is clearly becoming an increasingly professional and capable fighting force. It is thus understandable that assessments of the PLA tend to focus on the achievements of its rapid modernization over the past two decades. </w:t>
      </w:r>
      <w:r w:rsidRPr="00E56AB7">
        <w:rPr>
          <w:rStyle w:val="StyleUnderline"/>
          <w:rFonts w:ascii="Georgia" w:hAnsi="Georgia"/>
        </w:rPr>
        <w:t>Analysts have devoted insufficient attention</w:t>
      </w:r>
      <w:r w:rsidRPr="00E56AB7">
        <w:rPr>
          <w:rFonts w:ascii="Georgia" w:hAnsi="Georgia"/>
          <w:sz w:val="16"/>
        </w:rPr>
        <w:t xml:space="preserve">, however, </w:t>
      </w:r>
      <w:r w:rsidRPr="00E56AB7">
        <w:rPr>
          <w:rStyle w:val="StyleUnderline"/>
          <w:rFonts w:ascii="Georgia" w:hAnsi="Georgia"/>
        </w:rPr>
        <w:t>to studying the PLA’s persisting weaknesses and vulnerabilities</w:t>
      </w:r>
      <w:r w:rsidRPr="00E56AB7">
        <w:rPr>
          <w:rFonts w:ascii="Georgia" w:hAnsi="Georgia"/>
          <w:sz w:val="16"/>
        </w:rPr>
        <w:t xml:space="preserve">. We have found that the </w:t>
      </w:r>
      <w:r w:rsidRPr="00E56AB7">
        <w:rPr>
          <w:rStyle w:val="StyleUnderline"/>
          <w:rFonts w:ascii="Georgia" w:hAnsi="Georgia"/>
        </w:rPr>
        <w:t>PLA suffers from</w:t>
      </w:r>
      <w:r w:rsidRPr="00E56AB7">
        <w:rPr>
          <w:rFonts w:ascii="Georgia" w:hAnsi="Georgia"/>
          <w:sz w:val="16"/>
        </w:rPr>
        <w:t xml:space="preserve"> potentially </w:t>
      </w:r>
      <w:r w:rsidRPr="00E56AB7">
        <w:rPr>
          <w:rStyle w:val="StyleUnderline"/>
          <w:rFonts w:ascii="Georgia" w:hAnsi="Georgia"/>
        </w:rPr>
        <w:t>serious weaknesses</w:t>
      </w:r>
      <w:r w:rsidRPr="00E56AB7">
        <w:rPr>
          <w:rFonts w:ascii="Georgia" w:hAnsi="Georgia"/>
          <w:sz w:val="16"/>
        </w:rPr>
        <w:t xml:space="preserve">. </w:t>
      </w:r>
      <w:r w:rsidRPr="00E56AB7">
        <w:rPr>
          <w:rStyle w:val="StyleUnderline"/>
          <w:rFonts w:ascii="Georgia" w:hAnsi="Georgia"/>
        </w:rPr>
        <w:t>These shortcomings could limit its ability to</w:t>
      </w:r>
      <w:r w:rsidRPr="00E56AB7">
        <w:rPr>
          <w:rFonts w:ascii="Georgia" w:hAnsi="Georgia"/>
          <w:sz w:val="16"/>
        </w:rPr>
        <w:t xml:space="preserve"> successfully </w:t>
      </w:r>
      <w:r w:rsidRPr="00E56AB7">
        <w:rPr>
          <w:rStyle w:val="StyleUnderline"/>
          <w:rFonts w:ascii="Georgia" w:hAnsi="Georgia"/>
        </w:rPr>
        <w:t>conduct</w:t>
      </w:r>
      <w:r w:rsidRPr="00E56AB7">
        <w:rPr>
          <w:rFonts w:ascii="Georgia" w:hAnsi="Georgia"/>
          <w:sz w:val="16"/>
        </w:rPr>
        <w:t xml:space="preserve"> the </w:t>
      </w:r>
      <w:r w:rsidRPr="00E56AB7">
        <w:rPr>
          <w:rStyle w:val="StyleUnderline"/>
          <w:rFonts w:ascii="Georgia" w:hAnsi="Georgia"/>
        </w:rPr>
        <w:t>information-centric, integrated joint operations</w:t>
      </w:r>
      <w:r w:rsidRPr="00E56AB7">
        <w:rPr>
          <w:rFonts w:ascii="Georgia" w:hAnsi="Georgia"/>
          <w:sz w:val="16"/>
        </w:rPr>
        <w:t xml:space="preserve"> Chinese military </w:t>
      </w:r>
      <w:r w:rsidRPr="00E56AB7">
        <w:rPr>
          <w:rStyle w:val="Emphasis"/>
          <w:rFonts w:ascii="Georgia" w:hAnsi="Georgia"/>
        </w:rPr>
        <w:t>strategists see as required to fight and win future wars</w:t>
      </w:r>
      <w:r w:rsidRPr="00E56AB7">
        <w:rPr>
          <w:rFonts w:ascii="Georgia" w:hAnsi="Georgia"/>
          <w:sz w:val="16"/>
        </w:rPr>
        <w:t xml:space="preserve">. Chinese military writers and outside analysts generally agree that these weaknesses fall into two broad categories. The first is institutional. The </w:t>
      </w:r>
      <w:r w:rsidRPr="00E56AB7">
        <w:rPr>
          <w:rStyle w:val="StyleUnderline"/>
          <w:rFonts w:ascii="Georgia" w:hAnsi="Georgia"/>
        </w:rPr>
        <w:t>PLA faces shortcomings stemming from outdated command structures, quality of personnel, professionalism, and corruption</w:t>
      </w:r>
      <w:r w:rsidRPr="00E56AB7">
        <w:rPr>
          <w:rFonts w:ascii="Georgia" w:hAnsi="Georgia"/>
          <w:sz w:val="16"/>
        </w:rPr>
        <w:t xml:space="preserve">. The </w:t>
      </w:r>
      <w:r w:rsidRPr="00E56AB7">
        <w:rPr>
          <w:rStyle w:val="StyleUnderline"/>
          <w:rFonts w:ascii="Georgia" w:hAnsi="Georgia"/>
        </w:rPr>
        <w:t>second set of weaknesses centers on combat capabilities. These</w:t>
      </w:r>
      <w:r w:rsidRPr="00E56AB7">
        <w:rPr>
          <w:rFonts w:ascii="Georgia" w:hAnsi="Georgia"/>
          <w:sz w:val="16"/>
        </w:rPr>
        <w:t xml:space="preserve"> shortcomings </w:t>
      </w:r>
      <w:r w:rsidRPr="00E56AB7">
        <w:rPr>
          <w:rStyle w:val="StyleUnderline"/>
          <w:rFonts w:ascii="Georgia" w:hAnsi="Georgia"/>
        </w:rPr>
        <w:t>include logistical weaknesses, insufficient strategic airlift capabilities, limited numbers of special-mission aircraft, and deficiencies in fleet air defense and antisubmarine warfare</w:t>
      </w:r>
      <w:r w:rsidRPr="00E56AB7">
        <w:rPr>
          <w:rFonts w:ascii="Georgia" w:hAnsi="Georgia"/>
          <w:sz w:val="16"/>
        </w:rPr>
        <w:t xml:space="preserve">. Although the PLA’s capabilities have improved dramatically, its remaining weaknesses increase the risk of failure to successfully perform some of the missions Chinese Communist Party leaders may task it to execute, such as in various Taiwan contingencies, maritime claim missions, sea line of communication protection, and some military operations other than war scenarios. Our premise was that understanding where the PLA falls short of its aspirations, or perhaps has not fully recognized the need for improvement, is just as essential as understanding the PLA’s strengths. The PLA is increasingly capable of threatening its neighbors and holding U.S. bases and other high-value assets at risk, but </w:t>
      </w:r>
      <w:r w:rsidRPr="00E56AB7">
        <w:rPr>
          <w:rStyle w:val="StyleUnderline"/>
          <w:rFonts w:ascii="Georgia" w:hAnsi="Georgia"/>
        </w:rPr>
        <w:t>shortfalls threaten its ability to accomplish many of its assigned missions</w:t>
      </w:r>
      <w:r w:rsidRPr="00E56AB7">
        <w:rPr>
          <w:rFonts w:ascii="Georgia" w:hAnsi="Georgia"/>
          <w:sz w:val="16"/>
        </w:rPr>
        <w:t xml:space="preserve">. It is also important to know what Chinese military officers think about the PLA’s shortcomings: Understanding the PLA’s self-assessments can enable U.S. planners and policymakers to respond more effectively to the challenges China’s impressive, but incomplete, military transformation poses. Assessing a rapidly modernizing military’s emerging operational concepts and capabilities in peacetime is a difficult analytical task, but understanding that military’s shortcomings is perhaps even more complex. Some weaknesses are readily apparent in the form of a brittle capability or a single point of failure, but other weaknesses truly manifest themselves only when a gap exists between the requirements of a mission and the actual ability of a military to perform it. Indeed, accurately and completely assessing PLA weaknesses requires understanding the various missions and the potential threat environment in which the missions may be conducted. Far from the infantry-centric army of the past, which sought to draw invaders deep into Chinese territory to fight a guerilla war, the PLA today performs an increasing number of missions that span the spectrum of conflict and military operations other than war both at home and, increasingly, regionally and globally. Although the PLA has dramatically improved its ability to perform assigned missions, including countering U.S. military intervention, if necessary, we found that a number of serious challenges remain. The PLA itself seems to be well aware of its shortcomings. Indeed, PLA publications are replete with references to problems in many areas, and discussions of these problems often highlight what Chinese writers refer to as the “two incompatibles,” reflecting their assessment that the PLA’s capabilities are still unable to (1) cope with the demands of winning a local war under informatized conditions and (2) successfully carry out the PLA’s other missions.1 </w:t>
      </w:r>
      <w:r w:rsidRPr="00E56AB7">
        <w:rPr>
          <w:rStyle w:val="StyleUnderline"/>
          <w:rFonts w:ascii="Georgia" w:hAnsi="Georgia"/>
        </w:rPr>
        <w:t>Chinese military writers, as well as expert foreign observers, note that many of the key weaknesses of the Chinese armed forces stem from shortcomings in organizational structure and the challenges involved in bringing the PLA’s human capital up to the proficiency levels required to perform its missions effectively</w:t>
      </w:r>
      <w:r w:rsidRPr="00E56AB7">
        <w:rPr>
          <w:rFonts w:ascii="Georgia" w:hAnsi="Georgia"/>
          <w:sz w:val="16"/>
        </w:rPr>
        <w:t xml:space="preserve">. The PLA’s organizational structure is often portrayed as an obstacle to greater “jointness” and to the PLA’s ability to execute modern informatized military operations. Weaknesses in the realm of human capital include continuing concerns about insufficient educational accomplishments and levels of technical proficiency among soldiers and officers; shortcomings in the realms of mental and physical health; and problems with corruption, morale, and professionalism, including difficulties accepting military discipline and maintaining operational security. The PLA also faces shortfalls in terms of its combat capabilities. Many Chinese strategists identify the inability to conduct integrated joint operations at the desired level of competence as the central problem China faces as it aspires to project combat power beyond its land borders. Indeed, </w:t>
      </w:r>
      <w:r w:rsidRPr="00E56AB7">
        <w:rPr>
          <w:rStyle w:val="StyleUnderline"/>
          <w:rFonts w:ascii="Georgia" w:hAnsi="Georgia"/>
        </w:rPr>
        <w:t>Chinese sources highlight several problems that contribute to the PLA’s shortcomings in the area of joint operations and suggest</w:t>
      </w:r>
      <w:r w:rsidRPr="00E56AB7">
        <w:rPr>
          <w:rFonts w:ascii="Georgia" w:hAnsi="Georgia"/>
          <w:sz w:val="16"/>
        </w:rPr>
        <w:t xml:space="preserve"> that </w:t>
      </w:r>
      <w:r w:rsidRPr="00E56AB7">
        <w:rPr>
          <w:rStyle w:val="Emphasis"/>
          <w:rFonts w:ascii="Georgia" w:hAnsi="Georgia"/>
        </w:rPr>
        <w:t>there is</w:t>
      </w:r>
      <w:r w:rsidRPr="00E56AB7">
        <w:rPr>
          <w:rStyle w:val="StyleUnderline"/>
          <w:rFonts w:ascii="Georgia" w:hAnsi="Georgia"/>
        </w:rPr>
        <w:t xml:space="preserve"> still</w:t>
      </w:r>
      <w:r w:rsidRPr="00E56AB7">
        <w:rPr>
          <w:rFonts w:ascii="Georgia" w:hAnsi="Georgia"/>
          <w:sz w:val="16"/>
        </w:rPr>
        <w:t xml:space="preserve"> a </w:t>
      </w:r>
      <w:r w:rsidRPr="00E56AB7">
        <w:rPr>
          <w:rStyle w:val="Emphasis"/>
          <w:rFonts w:ascii="Georgia" w:hAnsi="Georgia"/>
        </w:rPr>
        <w:t>large gap between China and</w:t>
      </w:r>
      <w:r w:rsidRPr="00E56AB7">
        <w:rPr>
          <w:rStyle w:val="StyleUnderline"/>
          <w:rFonts w:ascii="Georgia" w:hAnsi="Georgia"/>
        </w:rPr>
        <w:t xml:space="preserve"> developed countries’ militaries, especially</w:t>
      </w:r>
      <w:r w:rsidRPr="00E56AB7">
        <w:rPr>
          <w:rFonts w:ascii="Georgia" w:hAnsi="Georgia"/>
          <w:sz w:val="16"/>
        </w:rPr>
        <w:t xml:space="preserve"> the </w:t>
      </w:r>
      <w:r w:rsidRPr="00E56AB7">
        <w:rPr>
          <w:rStyle w:val="Emphasis"/>
          <w:rFonts w:ascii="Georgia" w:hAnsi="Georgia"/>
        </w:rPr>
        <w:t>U</w:t>
      </w:r>
      <w:r w:rsidRPr="00E56AB7">
        <w:rPr>
          <w:rStyle w:val="StyleUnderline"/>
          <w:rFonts w:ascii="Georgia" w:hAnsi="Georgia"/>
        </w:rPr>
        <w:t xml:space="preserve">nited </w:t>
      </w:r>
      <w:r w:rsidRPr="00E56AB7">
        <w:rPr>
          <w:rStyle w:val="Emphasis"/>
          <w:rFonts w:ascii="Georgia" w:hAnsi="Georgia"/>
        </w:rPr>
        <w:t>S</w:t>
      </w:r>
      <w:r w:rsidRPr="00E56AB7">
        <w:rPr>
          <w:rStyle w:val="StyleUnderline"/>
          <w:rFonts w:ascii="Georgia" w:hAnsi="Georgia"/>
        </w:rPr>
        <w:t>tates.</w:t>
      </w:r>
      <w:r w:rsidRPr="00E56AB7">
        <w:rPr>
          <w:rFonts w:ascii="Georgia" w:hAnsi="Georgia"/>
          <w:sz w:val="16"/>
        </w:rPr>
        <w:t xml:space="preserve"> PLA publications also highlight continuing shortfalls in training, despite years of effort to make training more realistic and more valuable in terms of addressing shortcomings and improving the PLA’s operational capabilities. In addition, the publications point to persistent challenges in combat support and combat service support functions and forces, as reflected by frequent discussions of shortcomings in logistics and maintenance capabilities that appear in PLA newspaper reports and journal articles. </w:t>
      </w:r>
      <w:r w:rsidRPr="00E56AB7">
        <w:rPr>
          <w:rStyle w:val="StyleUnderline"/>
          <w:rFonts w:ascii="Georgia" w:hAnsi="Georgia"/>
        </w:rPr>
        <w:t>Many shortfalls specific to China’s naval and air forces remain despite major advances in their capabilities in recent years</w:t>
      </w:r>
      <w:r w:rsidRPr="00E56AB7">
        <w:rPr>
          <w:rFonts w:ascii="Georgia" w:hAnsi="Georgia"/>
          <w:sz w:val="16"/>
        </w:rPr>
        <w:t xml:space="preserve">. While the People’s Liberation Army Navy’s (PLAN’s) new surface combatants and submarines boast impressive capabilities comparable with those of a modern world-class navy, the </w:t>
      </w:r>
      <w:r w:rsidRPr="00E56AB7">
        <w:rPr>
          <w:rStyle w:val="StyleUnderline"/>
          <w:rFonts w:ascii="Georgia" w:hAnsi="Georgia"/>
        </w:rPr>
        <w:t>PLAN still faces a number of challenges</w:t>
      </w:r>
      <w:r w:rsidRPr="00E56AB7">
        <w:rPr>
          <w:rFonts w:ascii="Georgia" w:hAnsi="Georgia"/>
          <w:sz w:val="16"/>
        </w:rPr>
        <w:t xml:space="preserve">. </w:t>
      </w:r>
      <w:r w:rsidRPr="00E56AB7">
        <w:rPr>
          <w:rStyle w:val="StyleUnderline"/>
          <w:rFonts w:ascii="Georgia" w:hAnsi="Georgia"/>
        </w:rPr>
        <w:t>These exist in such areas as</w:t>
      </w:r>
      <w:r w:rsidRPr="00E56AB7">
        <w:rPr>
          <w:rFonts w:ascii="Georgia" w:hAnsi="Georgia"/>
          <w:sz w:val="16"/>
        </w:rPr>
        <w:t xml:space="preserve"> the </w:t>
      </w:r>
      <w:r w:rsidRPr="00E56AB7">
        <w:rPr>
          <w:rStyle w:val="StyleUnderline"/>
          <w:rFonts w:ascii="Georgia" w:hAnsi="Georgia"/>
        </w:rPr>
        <w:t>integration of increasingly complex modern weapons and equipment platforms;</w:t>
      </w:r>
      <w:r w:rsidRPr="00E56AB7">
        <w:rPr>
          <w:rFonts w:ascii="Georgia" w:hAnsi="Georgia"/>
          <w:sz w:val="16"/>
        </w:rPr>
        <w:t xml:space="preserve"> the </w:t>
      </w:r>
      <w:r w:rsidRPr="00E56AB7">
        <w:rPr>
          <w:rStyle w:val="StyleUnderline"/>
          <w:rFonts w:ascii="Georgia" w:hAnsi="Georgia"/>
        </w:rPr>
        <w:t>training of</w:t>
      </w:r>
      <w:r w:rsidRPr="00E56AB7">
        <w:rPr>
          <w:rFonts w:ascii="Georgia" w:hAnsi="Georgia"/>
          <w:sz w:val="16"/>
        </w:rPr>
        <w:t xml:space="preserve"> PLAN </w:t>
      </w:r>
      <w:r w:rsidRPr="00E56AB7">
        <w:rPr>
          <w:rStyle w:val="StyleUnderline"/>
          <w:rFonts w:ascii="Georgia" w:hAnsi="Georgia"/>
        </w:rPr>
        <w:t>personnel</w:t>
      </w:r>
      <w:r w:rsidRPr="00E56AB7">
        <w:rPr>
          <w:rFonts w:ascii="Georgia" w:hAnsi="Georgia"/>
          <w:sz w:val="16"/>
        </w:rPr>
        <w:t xml:space="preserve">, who currently are not fully equipped to operate or maintain them; </w:t>
      </w:r>
      <w:r w:rsidRPr="00E56AB7">
        <w:rPr>
          <w:rStyle w:val="StyleUnderline"/>
          <w:rFonts w:ascii="Georgia" w:hAnsi="Georgia"/>
        </w:rPr>
        <w:t>and</w:t>
      </w:r>
      <w:r w:rsidRPr="00E56AB7">
        <w:rPr>
          <w:rFonts w:ascii="Georgia" w:hAnsi="Georgia"/>
          <w:sz w:val="16"/>
        </w:rPr>
        <w:t xml:space="preserve"> the </w:t>
      </w:r>
      <w:r w:rsidRPr="00E56AB7">
        <w:rPr>
          <w:rStyle w:val="StyleUnderline"/>
          <w:rFonts w:ascii="Georgia" w:hAnsi="Georgia"/>
        </w:rPr>
        <w:t>mastery of such capabilities as antisubmarine warfare and amphibious operations</w:t>
      </w:r>
      <w:r w:rsidRPr="00E56AB7">
        <w:rPr>
          <w:rFonts w:ascii="Georgia" w:hAnsi="Georgia"/>
          <w:sz w:val="16"/>
        </w:rPr>
        <w:t xml:space="preserve">. The </w:t>
      </w:r>
      <w:r w:rsidRPr="00E56AB7">
        <w:rPr>
          <w:rStyle w:val="StyleUnderline"/>
          <w:rFonts w:ascii="Georgia" w:hAnsi="Georgia"/>
        </w:rPr>
        <w:t>People’s Liberation Army Air Force</w:t>
      </w:r>
      <w:r w:rsidRPr="00E56AB7">
        <w:rPr>
          <w:rFonts w:ascii="Georgia" w:hAnsi="Georgia"/>
          <w:sz w:val="16"/>
        </w:rPr>
        <w:t xml:space="preserve"> has similarly made enormous strides but </w:t>
      </w:r>
      <w:r w:rsidRPr="00E56AB7">
        <w:rPr>
          <w:rStyle w:val="StyleUnderline"/>
          <w:rFonts w:ascii="Georgia" w:hAnsi="Georgia"/>
        </w:rPr>
        <w:t>must still cope with such challenges as a large force comprising multiple generations of aircraft,</w:t>
      </w:r>
      <w:r w:rsidRPr="00E56AB7">
        <w:rPr>
          <w:rFonts w:ascii="Georgia" w:hAnsi="Georgia"/>
          <w:sz w:val="16"/>
        </w:rPr>
        <w:t xml:space="preserve"> a </w:t>
      </w:r>
      <w:r w:rsidRPr="00E56AB7">
        <w:rPr>
          <w:rStyle w:val="StyleUnderline"/>
          <w:rFonts w:ascii="Georgia" w:hAnsi="Georgia"/>
        </w:rPr>
        <w:t>shortage of key special-mission aircraft, unrealistic training, and insufficient strategic transport capability</w:t>
      </w:r>
      <w:r w:rsidRPr="00E56AB7">
        <w:rPr>
          <w:rFonts w:ascii="Georgia" w:hAnsi="Georgia"/>
          <w:sz w:val="16"/>
        </w:rPr>
        <w:t xml:space="preserve">. The </w:t>
      </w:r>
      <w:r w:rsidRPr="00E56AB7">
        <w:rPr>
          <w:rStyle w:val="StyleUnderline"/>
          <w:rFonts w:ascii="Georgia" w:hAnsi="Georgia"/>
        </w:rPr>
        <w:t>PLA also faces potential weaknesses in its ability to protect Chinese interests in space and the electromagnetic spectrum and to operate successfully in these areas to support military campaigns requiring information dominance</w:t>
      </w:r>
      <w:r w:rsidRPr="00E56AB7">
        <w:rPr>
          <w:rFonts w:ascii="Georgia" w:hAnsi="Georgia"/>
          <w:sz w:val="16"/>
        </w:rPr>
        <w:t xml:space="preserve">. Indeed, as China places more and more satellites in orbit, the PLA is becoming more dependent on space capabilities for such important functions as intelligence, surveillance, and reconnaissance; navigation and positioning; and communications. </w:t>
      </w:r>
      <w:r w:rsidRPr="00E56AB7">
        <w:rPr>
          <w:rStyle w:val="StyleUnderline"/>
          <w:rFonts w:ascii="Georgia" w:hAnsi="Georgia"/>
        </w:rPr>
        <w:t>Chinese military publications suggest that the PLA still sees itself as less dependent on space than</w:t>
      </w:r>
      <w:r w:rsidRPr="00E56AB7">
        <w:rPr>
          <w:rFonts w:ascii="Georgia" w:hAnsi="Georgia"/>
          <w:sz w:val="16"/>
        </w:rPr>
        <w:t xml:space="preserve"> the </w:t>
      </w:r>
      <w:r w:rsidRPr="00E56AB7">
        <w:rPr>
          <w:rStyle w:val="StyleUnderline"/>
          <w:rFonts w:ascii="Georgia" w:hAnsi="Georgia"/>
        </w:rPr>
        <w:t>U.S. military but also appear to recognize,</w:t>
      </w:r>
      <w:r w:rsidRPr="00E56AB7">
        <w:rPr>
          <w:rFonts w:ascii="Georgia" w:hAnsi="Georgia"/>
          <w:sz w:val="16"/>
        </w:rPr>
        <w:t xml:space="preserve"> albeit largely implicitly, </w:t>
      </w:r>
      <w:r w:rsidRPr="00E56AB7">
        <w:rPr>
          <w:rStyle w:val="StyleUnderline"/>
          <w:rFonts w:ascii="Georgia" w:hAnsi="Georgia"/>
        </w:rPr>
        <w:t>that increasing reliance on space brings greater vulnerability.</w:t>
      </w:r>
      <w:r w:rsidRPr="00E56AB7">
        <w:rPr>
          <w:rFonts w:ascii="Georgia" w:hAnsi="Georgia"/>
          <w:sz w:val="16"/>
        </w:rPr>
        <w:t xml:space="preserve"> </w:t>
      </w:r>
      <w:r w:rsidRPr="00E56AB7">
        <w:rPr>
          <w:rStyle w:val="StyleUnderline"/>
          <w:rFonts w:ascii="Georgia" w:hAnsi="Georgia"/>
        </w:rPr>
        <w:t>China also sees itself as</w:t>
      </w:r>
      <w:r w:rsidRPr="00E56AB7">
        <w:rPr>
          <w:rFonts w:ascii="Georgia" w:hAnsi="Georgia"/>
          <w:sz w:val="16"/>
        </w:rPr>
        <w:t xml:space="preserve"> potentially </w:t>
      </w:r>
      <w:r w:rsidRPr="00E56AB7">
        <w:rPr>
          <w:rStyle w:val="StyleUnderline"/>
          <w:rFonts w:ascii="Georgia" w:hAnsi="Georgia"/>
        </w:rPr>
        <w:t>vulnerable in the electromagnetic spectrum</w:t>
      </w:r>
      <w:r w:rsidRPr="00E56AB7">
        <w:rPr>
          <w:rFonts w:ascii="Georgia" w:hAnsi="Georgia"/>
          <w:sz w:val="16"/>
        </w:rPr>
        <w:t xml:space="preserve">. One area in which this concern has been particularly pronounced is Chinese concern about cybersecurity weaknesses. Indeed, the </w:t>
      </w:r>
      <w:r w:rsidRPr="00E56AB7">
        <w:rPr>
          <w:rStyle w:val="StyleUnderline"/>
          <w:rFonts w:ascii="Georgia" w:hAnsi="Georgia"/>
        </w:rPr>
        <w:t>PLA clearly views itself as occupying a relatively disadvantageous position due to its perceived inferiority in the key aspects of “network military struggle.”</w:t>
      </w:r>
      <w:r w:rsidRPr="00E56AB7">
        <w:rPr>
          <w:rFonts w:ascii="Georgia" w:hAnsi="Georgia"/>
          <w:sz w:val="16"/>
        </w:rPr>
        <w:t xml:space="preserve"> This problem may become more pressing as the PLA increases its reliance on technology that is potentially vulnerable to disruption, thus creating a weakness an adversary could exploit. </w:t>
      </w:r>
      <w:r w:rsidRPr="00E56AB7">
        <w:rPr>
          <w:rStyle w:val="StyleUnderline"/>
          <w:rFonts w:ascii="Georgia" w:hAnsi="Georgia"/>
        </w:rPr>
        <w:t>Although China’s defense industry has made tremendous progress in terms of its ability to deliver advanced weaponry and equipment to the PLA over the past two decades, it also suffers from</w:t>
      </w:r>
      <w:r w:rsidRPr="00E56AB7">
        <w:rPr>
          <w:rFonts w:ascii="Georgia" w:hAnsi="Georgia"/>
          <w:sz w:val="16"/>
        </w:rPr>
        <w:t xml:space="preserve"> a </w:t>
      </w:r>
      <w:r w:rsidRPr="00E56AB7">
        <w:rPr>
          <w:rStyle w:val="StyleUnderline"/>
          <w:rFonts w:ascii="Georgia" w:hAnsi="Georgia"/>
        </w:rPr>
        <w:t>number of problems that have yet to be resolved</w:t>
      </w:r>
      <w:r w:rsidRPr="00E56AB7">
        <w:rPr>
          <w:rFonts w:ascii="Georgia" w:hAnsi="Georgia"/>
          <w:sz w:val="16"/>
        </w:rPr>
        <w:t xml:space="preserve">. Indeed, China’s defense industry is still in transition from central planning to a more market-oriented system, and many major obstacles remain to be tackled. The main </w:t>
      </w:r>
      <w:r w:rsidRPr="00E56AB7">
        <w:rPr>
          <w:rStyle w:val="StyleUnderline"/>
          <w:rFonts w:ascii="Georgia" w:hAnsi="Georgia"/>
        </w:rPr>
        <w:t>problems the defense industry faces include widespread corruption, lack of competition, entrenched monopolies, delays and cost overruns, quality control problems, bureaucratic fragmentation, an outdated acquisition system, and restricted access to external sources of technology and expertise</w:t>
      </w:r>
      <w:r w:rsidRPr="00E56AB7">
        <w:rPr>
          <w:rFonts w:ascii="Georgia" w:hAnsi="Georgia"/>
          <w:sz w:val="16"/>
        </w:rPr>
        <w:t xml:space="preserve">. The PLA can be expected to attempt to address these self-assessed weaknesses and vulnerabilities and to develop new capabilities to fill gaps in its ability to protect China’s expanding international interests. </w:t>
      </w:r>
      <w:r w:rsidRPr="00E56AB7">
        <w:rPr>
          <w:rStyle w:val="StyleUnderline"/>
          <w:rFonts w:ascii="Georgia" w:hAnsi="Georgia"/>
        </w:rPr>
        <w:t>As the PLA continues to modernize, it is critical for U.S</w:t>
      </w:r>
      <w:r w:rsidRPr="00E56AB7">
        <w:rPr>
          <w:rFonts w:ascii="Georgia" w:hAnsi="Georgia"/>
          <w:sz w:val="16"/>
        </w:rPr>
        <w:t xml:space="preserve">. analysts, planners, and decisionmakers </w:t>
      </w:r>
      <w:r w:rsidRPr="00E56AB7">
        <w:rPr>
          <w:rStyle w:val="StyleUnderline"/>
          <w:rFonts w:ascii="Georgia" w:hAnsi="Georgia"/>
        </w:rPr>
        <w:t>to improve their understanding of the PLA’s shortcomings</w:t>
      </w:r>
      <w:r w:rsidRPr="00E56AB7">
        <w:rPr>
          <w:rFonts w:ascii="Georgia" w:hAnsi="Georgia"/>
          <w:sz w:val="16"/>
        </w:rPr>
        <w:t>—and how the PLA itself sees these weaknesses and vulnerabilities. This is key to identifying the PLA’s future modernization paths; enhancing military-to-military engagement; tailoring deterrence strategies to be the most effective in influencing the Chinese leadership’s decision calculus; and if deterrence fails, exploiting the PLA’s weaknesses to ensure the United States and its allies are able to prevent China from using force to achieve its policy objectives.</w:t>
      </w:r>
    </w:p>
    <w:p w:rsidR="00393168" w:rsidRPr="00E56AB7" w:rsidRDefault="00393168" w:rsidP="00393168">
      <w:pPr>
        <w:rPr>
          <w:rFonts w:ascii="Georgia" w:hAnsi="Georgia"/>
        </w:rPr>
      </w:pPr>
    </w:p>
    <w:p w:rsidR="00393168" w:rsidRPr="00E56AB7" w:rsidRDefault="00393168" w:rsidP="00393168">
      <w:pPr>
        <w:pStyle w:val="Heading4"/>
        <w:spacing w:before="0"/>
        <w:rPr>
          <w:rFonts w:ascii="Georgia" w:hAnsi="Georgia"/>
        </w:rPr>
      </w:pPr>
      <w:r w:rsidRPr="00E56AB7">
        <w:rPr>
          <w:rFonts w:ascii="Georgia" w:hAnsi="Georgia"/>
        </w:rPr>
        <w:t xml:space="preserve">U.S. wins now – a comprehensive report shows that we have the advantage </w:t>
      </w:r>
    </w:p>
    <w:p w:rsidR="00393168" w:rsidRPr="00E56AB7" w:rsidRDefault="00393168" w:rsidP="00393168">
      <w:pPr>
        <w:rPr>
          <w:rStyle w:val="Style13ptBold"/>
          <w:rFonts w:ascii="Georgia" w:hAnsi="Georgia"/>
          <w:b w:val="0"/>
        </w:rPr>
      </w:pPr>
      <w:r w:rsidRPr="00E56AB7">
        <w:rPr>
          <w:rStyle w:val="Style13ptBold"/>
          <w:rFonts w:ascii="Georgia" w:hAnsi="Georgia"/>
        </w:rPr>
        <w:t xml:space="preserve">Gady 15 </w:t>
      </w:r>
      <w:r w:rsidRPr="00E56AB7">
        <w:rPr>
          <w:rStyle w:val="Style13ptBold"/>
          <w:rFonts w:ascii="Georgia" w:hAnsi="Georgia"/>
          <w:b w:val="0"/>
        </w:rPr>
        <w:t xml:space="preserve">(Franz-Stefan, Senior Fellow with the EastWest Institute where he edits the Policy Innovation Blog, 9/28/15, “China-US War Over Taiwan and Spratlys: Which Side Would Win?,” The Diplomat, </w:t>
      </w:r>
      <w:hyperlink r:id="rId9" w:history="1">
        <w:r w:rsidRPr="00E56AB7">
          <w:rPr>
            <w:rStyle w:val="Hyperlink"/>
            <w:rFonts w:ascii="Georgia" w:hAnsi="Georgia"/>
          </w:rPr>
          <w:t>http://thediplomat.com/2015/09/china-us-war-over-taiwan-and-spratlys-which-side-would-win/</w:t>
        </w:r>
      </w:hyperlink>
      <w:r w:rsidRPr="00E56AB7">
        <w:rPr>
          <w:rStyle w:val="Style13ptBold"/>
          <w:rFonts w:ascii="Georgia" w:hAnsi="Georgia"/>
          <w:b w:val="0"/>
        </w:rPr>
        <w:t>)</w:t>
      </w:r>
    </w:p>
    <w:p w:rsidR="00393168" w:rsidRPr="00E56AB7" w:rsidRDefault="00393168" w:rsidP="00393168">
      <w:pPr>
        <w:rPr>
          <w:rFonts w:ascii="Georgia" w:hAnsi="Georgia"/>
          <w:sz w:val="16"/>
        </w:rPr>
      </w:pPr>
      <w:r w:rsidRPr="00E56AB7">
        <w:rPr>
          <w:rFonts w:ascii="Georgia" w:hAnsi="Georgia"/>
          <w:sz w:val="16"/>
        </w:rPr>
        <w:t xml:space="preserve">While the People’s Liberation Army (PLAN) is still far away from catching up with U.S. military aggregate capabilities, Chinese forces can still pose a formidable challenge to American power in China’s immediate periphery. That’s the major conclusion of a new </w:t>
      </w:r>
      <w:r w:rsidRPr="00E56AB7">
        <w:rPr>
          <w:rStyle w:val="StyleUnderline"/>
          <w:rFonts w:ascii="Georgia" w:hAnsi="Georgia"/>
        </w:rPr>
        <w:t>430-page RAND report</w:t>
      </w:r>
      <w:r w:rsidRPr="00E56AB7">
        <w:rPr>
          <w:rFonts w:ascii="Georgia" w:hAnsi="Georgia"/>
          <w:sz w:val="16"/>
        </w:rPr>
        <w:t xml:space="preserve"> written by 14 scholars titled “The U.S.-China Military Scorecard: Forces, Geography, and the Evolving Balance of Power, 1996-2017.” The study </w:t>
      </w:r>
      <w:r w:rsidRPr="00E56AB7">
        <w:rPr>
          <w:rStyle w:val="StyleUnderline"/>
          <w:rFonts w:ascii="Georgia" w:hAnsi="Georgia"/>
        </w:rPr>
        <w:t>notes</w:t>
      </w:r>
      <w:r w:rsidRPr="00E56AB7">
        <w:rPr>
          <w:rFonts w:ascii="Georgia" w:hAnsi="Georgia"/>
          <w:sz w:val="16"/>
        </w:rPr>
        <w:t xml:space="preserve"> that </w:t>
      </w:r>
      <w:r w:rsidRPr="00E56AB7">
        <w:rPr>
          <w:rStyle w:val="StyleUnderline"/>
          <w:rFonts w:ascii="Georgia" w:hAnsi="Georgia"/>
        </w:rPr>
        <w:t>China</w:t>
      </w:r>
      <w:r w:rsidRPr="00E56AB7">
        <w:rPr>
          <w:rFonts w:ascii="Georgia" w:hAnsi="Georgia"/>
          <w:sz w:val="16"/>
        </w:rPr>
        <w:t xml:space="preserve"> has </w:t>
      </w:r>
      <w:r w:rsidRPr="00E56AB7">
        <w:rPr>
          <w:rStyle w:val="StyleUnderline"/>
          <w:rFonts w:ascii="Georgia" w:hAnsi="Georgia"/>
        </w:rPr>
        <w:t>made progress in most operational areas</w:t>
      </w:r>
      <w:r w:rsidRPr="00E56AB7">
        <w:rPr>
          <w:rFonts w:ascii="Georgia" w:hAnsi="Georgia"/>
          <w:sz w:val="16"/>
        </w:rPr>
        <w:t xml:space="preserve"> “with startling speed” </w:t>
      </w:r>
      <w:r w:rsidRPr="00E56AB7">
        <w:rPr>
          <w:rStyle w:val="StyleUnderline"/>
          <w:rFonts w:ascii="Georgia" w:hAnsi="Georgia"/>
        </w:rPr>
        <w:t>while</w:t>
      </w:r>
      <w:r w:rsidRPr="00E56AB7">
        <w:rPr>
          <w:rFonts w:ascii="Georgia" w:hAnsi="Georgia"/>
          <w:sz w:val="16"/>
        </w:rPr>
        <w:t xml:space="preserve">, however, simultaneously </w:t>
      </w:r>
      <w:r w:rsidRPr="00E56AB7">
        <w:rPr>
          <w:rStyle w:val="Emphasis"/>
          <w:rFonts w:ascii="Georgia" w:hAnsi="Georgia"/>
        </w:rPr>
        <w:t>emphasizing that “U.S. forces retain some important advantages</w:t>
      </w:r>
      <w:r w:rsidRPr="00E56AB7">
        <w:rPr>
          <w:rFonts w:ascii="Georgia" w:hAnsi="Georgia"/>
          <w:sz w:val="16"/>
        </w:rPr>
        <w:t xml:space="preserve">” in most categories. In detail, the </w:t>
      </w:r>
      <w:r w:rsidRPr="00E56AB7">
        <w:rPr>
          <w:rStyle w:val="StyleUnderline"/>
          <w:rFonts w:ascii="Georgia" w:hAnsi="Georgia"/>
        </w:rPr>
        <w:t>RAND scholars analyze ten different categories of military capabilities deemed crucial in the event of a Sino-U.S. conflict over Taiwan</w:t>
      </w:r>
      <w:r w:rsidRPr="00E56AB7">
        <w:rPr>
          <w:rFonts w:ascii="Georgia" w:hAnsi="Georgia"/>
          <w:sz w:val="16"/>
        </w:rPr>
        <w:t xml:space="preserve"> (closer to Mainland China) or the Spratly Islands (farther from Mainland China), looking at these capabilities during four specific different time periods from 1996 to 2017. The analysis pays particular attention to geography and distance in each scenario. The military capabilities in each category are summarized on a scorecard that outlines advantages and disadvantages of Chinese and U.S. military forces in both scenarios and across time. Advantage in this context, according to the study, is defined as one side being “able to achieve its primary objectives in an operationally relevant time period while the other side would have trouble in doing so.” The ten </w:t>
      </w:r>
      <w:r w:rsidRPr="00E56AB7">
        <w:rPr>
          <w:rStyle w:val="StyleUnderline"/>
          <w:rFonts w:ascii="Georgia" w:hAnsi="Georgia"/>
        </w:rPr>
        <w:t>categories</w:t>
      </w:r>
      <w:r w:rsidRPr="00E56AB7">
        <w:rPr>
          <w:rFonts w:ascii="Georgia" w:hAnsi="Georgia"/>
          <w:sz w:val="16"/>
        </w:rPr>
        <w:t xml:space="preserve"> (operational areas) </w:t>
      </w:r>
      <w:r w:rsidRPr="00E56AB7">
        <w:rPr>
          <w:rStyle w:val="StyleUnderline"/>
          <w:rFonts w:ascii="Georgia" w:hAnsi="Georgia"/>
        </w:rPr>
        <w:t>include Chinese airbase attack, U.S. versus Chinese air superiority, U.S. airspace penetration, U.S. airspace attack, Chinese anti-surface warfare, U.S. anti-surface warfare, U.S. counterspace, Chinese counterspace, U.S. versus China cyberwar, and nuclear stability.</w:t>
      </w:r>
      <w:r w:rsidRPr="00E56AB7">
        <w:rPr>
          <w:rFonts w:ascii="Georgia" w:hAnsi="Georgia"/>
          <w:sz w:val="16"/>
        </w:rPr>
        <w:t xml:space="preserve"> Overall, the Chinese side fares better the closer a potential conflict is to Mainland China and performs less well over longer geographical distances. For example, in the hypothetical 2017 Spratly Islands campaign scenario, the PLA fails to gain a single advantage over U.S. forces and only reaches approximate parity in four operational areas–Chinese airbase attack, Chinese anti-surface warfare, U.S. counterspace, Chinese counterspace–whereas the U.S. side scores advantages or major advantages in six. While the PLA gets slightly better marks in a 2017 Taiwan invasion scenario, it still only manages to score a clear advantage in two categories (Chinese airbase attack and Chinese anti-surface warfare) and parity in four (U.S. versus China air superiority, U.S. airspace penetration, U.S. counterspace and Chinese counterspace). </w:t>
      </w:r>
      <w:r w:rsidRPr="00E56AB7">
        <w:rPr>
          <w:rStyle w:val="Emphasis"/>
          <w:rFonts w:ascii="Georgia" w:hAnsi="Georgia"/>
        </w:rPr>
        <w:t xml:space="preserve">Looking at the ten scorecards, it becomes clear that Beijing still has a long way to go to </w:t>
      </w:r>
      <w:r w:rsidRPr="00E56AB7">
        <w:rPr>
          <w:rFonts w:ascii="Georgia" w:hAnsi="Georgia"/>
          <w:sz w:val="16"/>
          <w:szCs w:val="16"/>
        </w:rPr>
        <w:t>decisively</w:t>
      </w:r>
      <w:r w:rsidRPr="00E56AB7">
        <w:rPr>
          <w:rStyle w:val="Emphasis"/>
          <w:rFonts w:ascii="Georgia" w:hAnsi="Georgia"/>
        </w:rPr>
        <w:t xml:space="preserve"> defeat the U.S. military in a future Sino-US confrontation,</w:t>
      </w:r>
      <w:r w:rsidRPr="00E56AB7">
        <w:rPr>
          <w:rFonts w:ascii="Georgia" w:hAnsi="Georgia"/>
          <w:sz w:val="16"/>
        </w:rPr>
        <w:t xml:space="preserve"> particularly </w:t>
      </w:r>
      <w:r w:rsidRPr="00E56AB7">
        <w:rPr>
          <w:rStyle w:val="Emphasis"/>
          <w:rFonts w:ascii="Georgia" w:hAnsi="Georgia"/>
        </w:rPr>
        <w:t>since “China’s offensive goals would require it to hold advantages in nearly all operational categories simultaneously” whereas “U.S. defensive goals could be achieved by holding</w:t>
      </w:r>
      <w:r w:rsidRPr="00E56AB7">
        <w:rPr>
          <w:rFonts w:ascii="Georgia" w:hAnsi="Georgia"/>
          <w:sz w:val="16"/>
        </w:rPr>
        <w:t xml:space="preserve"> the </w:t>
      </w:r>
      <w:r w:rsidRPr="00E56AB7">
        <w:rPr>
          <w:rStyle w:val="Emphasis"/>
          <w:rFonts w:ascii="Georgia" w:hAnsi="Georgia"/>
        </w:rPr>
        <w:t>advantage in only a few areas</w:t>
      </w:r>
      <w:r w:rsidRPr="00E56AB7">
        <w:rPr>
          <w:rFonts w:ascii="Georgia" w:hAnsi="Georgia"/>
          <w:sz w:val="16"/>
        </w:rPr>
        <w:t xml:space="preserve">.” However, the study does note that “China does not need to catch up to challenge the United States on its immediate periphery”. </w:t>
      </w:r>
      <w:r w:rsidRPr="00E56AB7">
        <w:rPr>
          <w:rStyle w:val="StyleUnderline"/>
          <w:rFonts w:ascii="Georgia" w:hAnsi="Georgia"/>
        </w:rPr>
        <w:t>Should Chinese military modernization continue at current levels over the next few years, the PLA might be able to establish temporary local air and naval superiority, which would enable China to “achieve limited objectives without defeating US forces</w:t>
      </w:r>
      <w:r w:rsidRPr="00E56AB7">
        <w:rPr>
          <w:rFonts w:ascii="Georgia" w:hAnsi="Georgia"/>
          <w:sz w:val="16"/>
        </w:rPr>
        <w:t>.” The study also succinctly emphasizes that “China’s ability to project power is improving, and the relative balance in areas more distant from China is also shifting.”</w:t>
      </w:r>
    </w:p>
    <w:p w:rsidR="00B35A59" w:rsidRPr="00AA2381" w:rsidRDefault="00B35A59" w:rsidP="00B35A59">
      <w:pPr>
        <w:pStyle w:val="Heading3"/>
        <w:spacing w:before="0"/>
        <w:rPr>
          <w:rFonts w:ascii="Georgia" w:hAnsi="Georgia"/>
        </w:rPr>
      </w:pPr>
      <w:r w:rsidRPr="00AA2381">
        <w:rPr>
          <w:rFonts w:ascii="Georgia" w:hAnsi="Georgia"/>
        </w:rPr>
        <w:t xml:space="preserve">2NC – No First Use </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 xml:space="preserve">China won’t pursue destabilizing nuclear postures </w:t>
      </w:r>
    </w:p>
    <w:p w:rsidR="00B35A59" w:rsidRPr="00AA2381" w:rsidRDefault="00B35A59" w:rsidP="00B35A59">
      <w:pPr>
        <w:rPr>
          <w:rFonts w:ascii="Georgia" w:hAnsi="Georgia"/>
        </w:rPr>
      </w:pPr>
      <w:r w:rsidRPr="00AA2381">
        <w:rPr>
          <w:rStyle w:val="Style13ptBold"/>
          <w:rFonts w:ascii="Georgia" w:hAnsi="Georgia"/>
        </w:rPr>
        <w:t>Talmadge 15</w:t>
      </w:r>
      <w:r w:rsidRPr="00AA2381">
        <w:rPr>
          <w:rFonts w:ascii="Georgia" w:hAnsi="Georgia"/>
        </w:rPr>
        <w:t xml:space="preserve"> (Caitlin, CFR Stanton Nuclear Security Fellow, May20</w:t>
      </w:r>
      <w:r w:rsidRPr="00AA2381">
        <w:rPr>
          <w:rStyle w:val="Style13ptBold"/>
          <w:rFonts w:ascii="Georgia" w:hAnsi="Georgia"/>
          <w:b w:val="0"/>
        </w:rPr>
        <w:t>15</w:t>
      </w:r>
      <w:r w:rsidRPr="00AA2381">
        <w:rPr>
          <w:rFonts w:ascii="Georgia" w:hAnsi="Georgia"/>
        </w:rPr>
        <w:t>, “Preventing Nuclear Escalation in Conventional Conflict: The Case of the United States and China”, https://nuclearconference2015.files.wordpress.com/2014/09/talmadge-nsri-draft.pdf)</w:t>
      </w:r>
    </w:p>
    <w:p w:rsidR="00B35A59" w:rsidRPr="00AA2381" w:rsidRDefault="00B35A59" w:rsidP="00B35A59">
      <w:pPr>
        <w:rPr>
          <w:rFonts w:ascii="Georgia" w:hAnsi="Georgia"/>
          <w:sz w:val="16"/>
        </w:rPr>
      </w:pPr>
      <w:r w:rsidRPr="00AA2381">
        <w:rPr>
          <w:rFonts w:ascii="Georgia" w:hAnsi="Georgia"/>
          <w:sz w:val="16"/>
        </w:rPr>
        <w:t xml:space="preserve">An </w:t>
      </w:r>
      <w:r w:rsidRPr="00AA2381">
        <w:rPr>
          <w:rStyle w:val="StyleUnderline"/>
          <w:rFonts w:ascii="Georgia" w:hAnsi="Georgia"/>
        </w:rPr>
        <w:t>initial caveat is in order</w:t>
      </w:r>
      <w:r w:rsidRPr="00AA2381">
        <w:rPr>
          <w:rFonts w:ascii="Georgia" w:hAnsi="Georgia"/>
          <w:sz w:val="16"/>
        </w:rPr>
        <w:t>, however. This focused analysis should not be taken to mean that the other pathways to nuclear escalation—preemptive, deliberate, unauthorized, mistaken, or advertent—could not be in play in a U.S.-¬</w:t>
      </w:r>
      <w:r w:rsidRPr="00AA2381">
        <w:rPr>
          <w:rFonts w:ascii="Cambria Math" w:hAnsi="Cambria Math" w:cs="Cambria Math"/>
          <w:sz w:val="16"/>
        </w:rPr>
        <w:t>‐</w:t>
      </w:r>
      <w:r w:rsidRPr="00AA2381">
        <w:rPr>
          <w:rFonts w:ascii="Georgia" w:hAnsi="Georgia"/>
          <w:sz w:val="16"/>
        </w:rPr>
        <w:t xml:space="preserve"> China conflict. They could, and I discuss several of these more in the conclusion, especially the prospect of “advertent” escalation, the notion that many of these risks are in fact hard-¬</w:t>
      </w:r>
      <w:r w:rsidRPr="00AA2381">
        <w:rPr>
          <w:rFonts w:ascii="Cambria Math" w:hAnsi="Cambria Math" w:cs="Cambria Math"/>
          <w:sz w:val="16"/>
        </w:rPr>
        <w:t>‐</w:t>
      </w:r>
      <w:r w:rsidRPr="00AA2381">
        <w:rPr>
          <w:rFonts w:ascii="Georgia" w:hAnsi="Georgia"/>
          <w:sz w:val="16"/>
        </w:rPr>
        <w:t xml:space="preserve">wired into U.S. military plans on purpose. But the first four of the other pathways do seem less likely. For example, it </w:t>
      </w:r>
      <w:r w:rsidRPr="00AA2381">
        <w:rPr>
          <w:rStyle w:val="StyleUnderline"/>
          <w:rFonts w:ascii="Georgia" w:hAnsi="Georgia"/>
        </w:rPr>
        <w:t>is hard to imagine a situation in which either country would launch a pre-¬</w:t>
      </w:r>
      <w:r w:rsidRPr="00AA2381">
        <w:rPr>
          <w:rStyle w:val="StyleUnderline"/>
          <w:rFonts w:ascii="Cambria Math" w:hAnsi="Cambria Math" w:cs="Cambria Math"/>
        </w:rPr>
        <w:t>‐</w:t>
      </w:r>
      <w:r w:rsidRPr="00AA2381">
        <w:rPr>
          <w:rStyle w:val="StyleUnderline"/>
          <w:rFonts w:ascii="Georgia" w:hAnsi="Georgia"/>
        </w:rPr>
        <w:t>emptive, bolt-¬</w:t>
      </w:r>
      <w:r w:rsidRPr="00AA2381">
        <w:rPr>
          <w:rStyle w:val="StyleUnderline"/>
          <w:rFonts w:ascii="Cambria Math" w:hAnsi="Cambria Math" w:cs="Cambria Math"/>
        </w:rPr>
        <w:t>‐</w:t>
      </w:r>
      <w:r w:rsidRPr="00AA2381">
        <w:rPr>
          <w:rStyle w:val="StyleUnderline"/>
          <w:rFonts w:ascii="Georgia" w:hAnsi="Georgia"/>
        </w:rPr>
        <w:t>from-¬</w:t>
      </w:r>
      <w:r w:rsidRPr="00AA2381">
        <w:rPr>
          <w:rStyle w:val="StyleUnderline"/>
          <w:rFonts w:ascii="Cambria Math" w:hAnsi="Cambria Math" w:cs="Cambria Math"/>
        </w:rPr>
        <w:t>‐</w:t>
      </w:r>
      <w:r w:rsidRPr="00AA2381">
        <w:rPr>
          <w:rStyle w:val="StyleUnderline"/>
          <w:rFonts w:ascii="Georgia" w:hAnsi="Georgia"/>
        </w:rPr>
        <w:t>the-¬</w:t>
      </w:r>
      <w:r w:rsidRPr="00AA2381">
        <w:rPr>
          <w:rStyle w:val="StyleUnderline"/>
          <w:rFonts w:ascii="Cambria Math" w:hAnsi="Cambria Math" w:cs="Cambria Math"/>
        </w:rPr>
        <w:t>‐</w:t>
      </w:r>
      <w:r w:rsidRPr="00AA2381">
        <w:rPr>
          <w:rStyle w:val="StyleUnderline"/>
          <w:rFonts w:ascii="Georgia" w:hAnsi="Georgia"/>
        </w:rPr>
        <w:t>blue massive first strike against the other.</w:t>
      </w:r>
      <w:r w:rsidRPr="00AA2381">
        <w:rPr>
          <w:rFonts w:ascii="Georgia" w:hAnsi="Georgia"/>
          <w:sz w:val="16"/>
        </w:rPr>
        <w:t xml:space="preserve"> Similarly, </w:t>
      </w:r>
      <w:r w:rsidRPr="00AA2381">
        <w:rPr>
          <w:rStyle w:val="Emphasis"/>
          <w:rFonts w:ascii="Georgia" w:hAnsi="Georgia"/>
        </w:rPr>
        <w:t>China’s no first use (NFU) pledge and broader strategic culture make it unlikely that China would gravitate toward an explicit posture of deliberate use of nuclear weapons to stalemate a conventional war</w:t>
      </w:r>
      <w:r w:rsidRPr="00AA2381">
        <w:rPr>
          <w:rFonts w:ascii="Georgia" w:hAnsi="Georgia"/>
          <w:sz w:val="16"/>
        </w:rPr>
        <w:t xml:space="preserve">. </w:t>
      </w:r>
      <w:r w:rsidRPr="00AA2381">
        <w:rPr>
          <w:rStyle w:val="StyleUnderline"/>
          <w:rFonts w:ascii="Georgia" w:hAnsi="Georgia"/>
        </w:rPr>
        <w:t>China has repeatedly emphasized from the time of nuclear acquisition that it will not be the first to use nuclear weapons. This is consistent with long-¬</w:t>
      </w:r>
      <w:r w:rsidRPr="00AA2381">
        <w:rPr>
          <w:rStyle w:val="StyleUnderline"/>
          <w:rFonts w:ascii="Cambria Math" w:hAnsi="Cambria Math" w:cs="Cambria Math"/>
        </w:rPr>
        <w:t>‐</w:t>
      </w:r>
      <w:r w:rsidRPr="00AA2381">
        <w:rPr>
          <w:rStyle w:val="StyleUnderline"/>
          <w:rFonts w:ascii="Georgia" w:hAnsi="Georgia"/>
        </w:rPr>
        <w:t>standing Chinese characterization of nuclear weapons as useful for retaliation in the event that it is attacked. The current size and composition of China’s arsenal are consistent with this approach</w:t>
      </w:r>
      <w:r w:rsidRPr="00AA2381">
        <w:rPr>
          <w:rFonts w:ascii="Georgia" w:hAnsi="Georgia"/>
          <w:sz w:val="16"/>
        </w:rPr>
        <w:t xml:space="preserve">, suggesting that the NFU pledge is not mere cheap talk.55 Of course, pledges can be unpledged, and there already is some slippage regarding what China considers “first” and “use.”56 Currently, however, </w:t>
      </w:r>
      <w:r w:rsidRPr="00AA2381">
        <w:rPr>
          <w:rStyle w:val="Emphasis"/>
          <w:rFonts w:ascii="Georgia" w:hAnsi="Georgia"/>
        </w:rPr>
        <w:t>it is difficult to envision China adopting a nuclear posture akin to that of North Korea or Pakistan or NATO in the Cold War.</w:t>
      </w:r>
      <w:r w:rsidRPr="00AA2381">
        <w:rPr>
          <w:rFonts w:ascii="Georgia" w:hAnsi="Georgia"/>
          <w:sz w:val="16"/>
        </w:rPr>
        <w:t xml:space="preserve"> Notably, all of those actors face or faced a serious risk of being overrun in a rapid land war, a danger from which China is largely insulated. China also seems highly unlikely to engage in the sort of pre-¬</w:t>
      </w:r>
      <w:r w:rsidRPr="00AA2381">
        <w:rPr>
          <w:rFonts w:ascii="Cambria Math" w:hAnsi="Cambria Math" w:cs="Cambria Math"/>
          <w:sz w:val="16"/>
        </w:rPr>
        <w:t>‐</w:t>
      </w:r>
      <w:r w:rsidRPr="00AA2381">
        <w:rPr>
          <w:rFonts w:ascii="Georgia" w:hAnsi="Georgia"/>
          <w:sz w:val="16"/>
        </w:rPr>
        <w:t>delegation of launch authority that could lead to unauthorized escalation. Politically, the Chinese leadership seems to prize high-¬</w:t>
      </w:r>
      <w:r w:rsidRPr="00AA2381">
        <w:rPr>
          <w:rFonts w:ascii="Cambria Math" w:hAnsi="Cambria Math" w:cs="Cambria Math"/>
          <w:sz w:val="16"/>
        </w:rPr>
        <w:t>‐</w:t>
      </w:r>
      <w:r w:rsidRPr="00AA2381">
        <w:rPr>
          <w:rFonts w:ascii="Georgia" w:hAnsi="Georgia"/>
          <w:sz w:val="16"/>
        </w:rPr>
        <w:t>level, centralized control of nuclear weapons.57 Operationally, for all the reasons just mentioned, China is likely to have little practical need to take the risks involved in pre-¬</w:t>
      </w:r>
      <w:r w:rsidRPr="00AA2381">
        <w:rPr>
          <w:rFonts w:ascii="Cambria Math" w:hAnsi="Cambria Math" w:cs="Cambria Math"/>
          <w:sz w:val="16"/>
        </w:rPr>
        <w:t>‐</w:t>
      </w:r>
      <w:r w:rsidRPr="00AA2381">
        <w:rPr>
          <w:rFonts w:ascii="Georgia" w:hAnsi="Georgia"/>
          <w:sz w:val="16"/>
        </w:rPr>
        <w:t xml:space="preserve">delegation. As a result, the </w:t>
      </w:r>
      <w:r w:rsidRPr="00AA2381">
        <w:rPr>
          <w:rStyle w:val="StyleUnderline"/>
          <w:rFonts w:ascii="Georgia" w:hAnsi="Georgia"/>
        </w:rPr>
        <w:t>likelihood of unauthorized Chinese nuclear use seems small relative to other risk</w:t>
      </w:r>
      <w:r w:rsidRPr="00AA2381">
        <w:rPr>
          <w:rFonts w:ascii="Georgia" w:hAnsi="Georgia"/>
          <w:sz w:val="16"/>
        </w:rPr>
        <w:t xml:space="preserve">s. Lastly, </w:t>
      </w:r>
      <w:r w:rsidRPr="00AA2381">
        <w:rPr>
          <w:rStyle w:val="StyleUnderline"/>
          <w:rFonts w:ascii="Georgia" w:hAnsi="Georgia"/>
        </w:rPr>
        <w:t>mistaken Chinese nuclear use based on launch on warning also seems unlikely.</w:t>
      </w:r>
      <w:r w:rsidRPr="00AA2381">
        <w:rPr>
          <w:rFonts w:ascii="Georgia" w:hAnsi="Georgia"/>
          <w:sz w:val="16"/>
        </w:rPr>
        <w:t xml:space="preserve"> </w:t>
      </w:r>
      <w:r w:rsidRPr="00AA2381">
        <w:rPr>
          <w:rStyle w:val="StyleUnderline"/>
          <w:rFonts w:ascii="Georgia" w:hAnsi="Georgia"/>
        </w:rPr>
        <w:t>China lacks significant early warning capabilities, and its nuclear posture does not seem geared toward the ability to launch rapidly in a crisis.</w:t>
      </w:r>
      <w:r w:rsidRPr="00AA2381">
        <w:rPr>
          <w:rFonts w:ascii="Georgia" w:hAnsi="Georgia"/>
          <w:sz w:val="16"/>
        </w:rPr>
        <w:t>58 In fact, this stance is part of what makes it more susceptible to inadvertent escalation pressures: its arsenal is small and vulnerable.59 For all of these reasons, I focus here on the conditions that might lead to this latter sort of escalation, drawing on the theory developed above.</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 xml:space="preserve">China won’t first use – small size of their nuclear arsenals and political posturing confirm – </w:t>
      </w:r>
    </w:p>
    <w:p w:rsidR="00B35A59" w:rsidRPr="00AA2381" w:rsidRDefault="00B35A59" w:rsidP="00B35A59">
      <w:pPr>
        <w:rPr>
          <w:rFonts w:ascii="Georgia" w:hAnsi="Georgia"/>
        </w:rPr>
      </w:pPr>
      <w:r w:rsidRPr="00AA2381">
        <w:rPr>
          <w:rFonts w:ascii="Georgia" w:hAnsi="Georgia"/>
        </w:rPr>
        <w:t xml:space="preserve">Hui </w:t>
      </w:r>
      <w:r w:rsidRPr="00AA2381">
        <w:rPr>
          <w:rStyle w:val="Style13ptBold"/>
          <w:rFonts w:ascii="Georgia" w:hAnsi="Georgia"/>
        </w:rPr>
        <w:t>Zhang</w:t>
      </w:r>
      <w:r w:rsidRPr="00AA2381">
        <w:rPr>
          <w:rFonts w:ascii="Georgia" w:hAnsi="Georgia"/>
        </w:rPr>
        <w:t xml:space="preserve">, Senior Research Associate, Project on Managing the Atom, July 15, </w:t>
      </w:r>
      <w:r w:rsidRPr="00AA2381">
        <w:rPr>
          <w:rStyle w:val="Style13ptBold"/>
          <w:rFonts w:ascii="Georgia" w:hAnsi="Georgia"/>
        </w:rPr>
        <w:t>2012</w:t>
      </w:r>
      <w:r w:rsidRPr="00AA2381">
        <w:rPr>
          <w:rFonts w:ascii="Georgia" w:hAnsi="Georgia"/>
        </w:rPr>
        <w:t>, “China’s Nuclear Weapons Modernization: Intentions, Drivers, and Trends”, Belfer Center for Science and International Affairs, http://belfercenter.ksg.harvard.edu/files/ChinaNuclearModernization-hzhang.pdf</w:t>
      </w:r>
    </w:p>
    <w:p w:rsidR="00B35A59" w:rsidRPr="00AA2381" w:rsidRDefault="00B35A59" w:rsidP="00B35A59">
      <w:pPr>
        <w:rPr>
          <w:rStyle w:val="StyleUnderline"/>
          <w:rFonts w:ascii="Georgia" w:hAnsi="Georgia"/>
        </w:rPr>
      </w:pPr>
      <w:r w:rsidRPr="00AA2381">
        <w:rPr>
          <w:rStyle w:val="StyleUnderline"/>
          <w:rFonts w:ascii="Georgia" w:hAnsi="Georgia"/>
        </w:rPr>
        <w:t xml:space="preserve">Many experts and scholars suspect China‘s no-first-use pledge is insincere or claim that it is just a declaratory policy. However, it should be noted that, if a country really pledges a meaningful no-first-use policy, in practice, its force posture, including size, configuration, and readiness, would be significantly different from that with a first-use option. </w:t>
      </w:r>
      <w:r w:rsidRPr="00AA2381">
        <w:rPr>
          <w:rFonts w:ascii="Georgia" w:hAnsi="Georgia"/>
          <w:sz w:val="16"/>
        </w:rPr>
        <w:t xml:space="preserve">For instance, a force posture dominated by a meaningful no-first-use doctrine should have a much smaller and simpler arsenal with a much lower alert status. </w:t>
      </w:r>
      <w:r w:rsidRPr="00AA2381">
        <w:rPr>
          <w:rStyle w:val="StyleUnderline"/>
          <w:rFonts w:ascii="Georgia" w:hAnsi="Georgia"/>
        </w:rPr>
        <w:t xml:space="preserve">China has maintained a much smaller and simpler nuclear arsenal than the other nuclear weapon states and has de-mated its warheads from its missiles. The Second Artillery conducts war planning and training under the assumption that China will absorb a first nuclear blow and use its nuclear forces only to retaliate. </w:t>
      </w:r>
      <w:r w:rsidRPr="00AA2381">
        <w:rPr>
          <w:rStyle w:val="Emphasis"/>
          <w:rFonts w:ascii="Georgia" w:hAnsi="Georgia"/>
        </w:rPr>
        <w:t xml:space="preserve">All these facts indicate that China‘s no-first-use pledge is true.5 </w:t>
      </w:r>
      <w:r w:rsidRPr="00AA2381">
        <w:rPr>
          <w:rStyle w:val="StyleUnderline"/>
          <w:rFonts w:ascii="Georgia" w:hAnsi="Georgia"/>
        </w:rPr>
        <w:t>The increased stockpiling of China‘s conventional missiles by the Second Artillery could further enhance the credibility of its no-first-use pledge</w:t>
      </w:r>
      <w:r w:rsidRPr="00AA2381">
        <w:rPr>
          <w:rFonts w:ascii="Georgia" w:hAnsi="Georgia"/>
          <w:sz w:val="16"/>
        </w:rPr>
        <w:t xml:space="preserve">. </w:t>
      </w:r>
      <w:r w:rsidRPr="00AA2381">
        <w:rPr>
          <w:rStyle w:val="StyleUnderline"/>
          <w:rFonts w:ascii="Georgia" w:hAnsi="Georgia"/>
        </w:rPr>
        <w:t>This policy has been consistently embraced by top Chinese leaders, from Mao Zedong to the current paramount leader, Hu Jintao</w:t>
      </w:r>
      <w:r w:rsidRPr="00AA2381">
        <w:rPr>
          <w:rFonts w:ascii="Georgia" w:hAnsi="Georgia"/>
          <w:sz w:val="16"/>
        </w:rPr>
        <w:t xml:space="preserve">, who believes a small arsenal capable of counterattack should be enough to deter a nuclear strike. As Mao stated a few months after China‘s first nuclear test, </w:t>
      </w:r>
      <w:r w:rsidRPr="00AA2381">
        <w:rPr>
          <w:rFonts w:ascii="Georgia" w:hAnsi="Georgia" w:cs="Times New Roman"/>
          <w:sz w:val="16"/>
        </w:rPr>
        <w:t>―</w:t>
      </w:r>
      <w:r w:rsidRPr="00AA2381">
        <w:rPr>
          <w:rFonts w:ascii="Georgia" w:hAnsi="Georgia"/>
          <w:sz w:val="16"/>
        </w:rPr>
        <w:t>We don‘t wish to have too many atomic bombs ourselves. What would we do with so many? To have a few is just fine.</w:t>
      </w:r>
      <w:r w:rsidRPr="00AA2381">
        <w:rPr>
          <w:rFonts w:ascii="Times New Roman" w:hAnsi="Times New Roman" w:cs="Times New Roman"/>
          <w:sz w:val="16"/>
        </w:rPr>
        <w:t>‖</w:t>
      </w:r>
      <w:r w:rsidRPr="00AA2381">
        <w:rPr>
          <w:rFonts w:ascii="Georgia" w:hAnsi="Georgia"/>
          <w:sz w:val="16"/>
        </w:rPr>
        <w:t xml:space="preserve">6 </w:t>
      </w:r>
      <w:r w:rsidRPr="00AA2381">
        <w:rPr>
          <w:rStyle w:val="StyleUnderline"/>
          <w:rFonts w:ascii="Georgia" w:hAnsi="Georgia"/>
        </w:rPr>
        <w:t xml:space="preserve">Similarly, Deng Xiaoping once emphasized that China‘s small number of nuclear weapons </w:t>
      </w:r>
      <w:r w:rsidRPr="00AA2381">
        <w:rPr>
          <w:rStyle w:val="StyleUnderline"/>
          <w:rFonts w:ascii="Georgia" w:hAnsi="Georgia" w:cs="Times New Roman"/>
        </w:rPr>
        <w:t>―</w:t>
      </w:r>
      <w:r w:rsidRPr="00AA2381">
        <w:rPr>
          <w:rStyle w:val="StyleUnderline"/>
          <w:rFonts w:ascii="Georgia" w:hAnsi="Georgia"/>
        </w:rPr>
        <w:t>is only to show that we also have what you have. If you want to destroy us, you yourself have to suffer some retaliation as well.</w:t>
      </w:r>
      <w:r w:rsidRPr="00AA2381">
        <w:rPr>
          <w:rStyle w:val="StyleUnderline"/>
          <w:rFonts w:ascii="Times New Roman" w:hAnsi="Times New Roman" w:cs="Times New Roman"/>
        </w:rPr>
        <w:t>‖</w:t>
      </w:r>
      <w:r w:rsidRPr="00AA2381">
        <w:rPr>
          <w:rStyle w:val="StyleUnderline"/>
          <w:rFonts w:ascii="Georgia" w:hAnsi="Georgia"/>
        </w:rPr>
        <w:t>7</w:t>
      </w:r>
    </w:p>
    <w:p w:rsidR="00B35A59" w:rsidRPr="00AA2381" w:rsidRDefault="00B35A59" w:rsidP="00B35A59">
      <w:pPr>
        <w:rPr>
          <w:rFonts w:ascii="Georgia" w:hAnsi="Georgia"/>
        </w:rPr>
      </w:pPr>
    </w:p>
    <w:p w:rsidR="00B35A59" w:rsidRPr="00AA2381" w:rsidRDefault="00B35A59" w:rsidP="00B35A59">
      <w:pPr>
        <w:rPr>
          <w:rFonts w:ascii="Georgia" w:hAnsi="Georgia"/>
        </w:rPr>
      </w:pPr>
    </w:p>
    <w:p w:rsidR="00B35A59" w:rsidRDefault="00B35A59" w:rsidP="00B35A59">
      <w:pPr>
        <w:pStyle w:val="Heading3"/>
        <w:spacing w:before="0"/>
        <w:rPr>
          <w:rFonts w:ascii="Georgia" w:hAnsi="Georgia"/>
        </w:rPr>
      </w:pPr>
      <w:r w:rsidRPr="00AA2381">
        <w:rPr>
          <w:rFonts w:ascii="Georgia" w:hAnsi="Georgia"/>
        </w:rPr>
        <w:t>2NC – JL2 Missile Subs</w:t>
      </w:r>
    </w:p>
    <w:p w:rsidR="00B35A59" w:rsidRPr="00E52C4F" w:rsidRDefault="00B35A59" w:rsidP="00B35A59"/>
    <w:p w:rsidR="00B35A59" w:rsidRPr="00AA2381" w:rsidRDefault="00B35A59" w:rsidP="00B35A59">
      <w:pPr>
        <w:pStyle w:val="Heading4"/>
        <w:spacing w:before="0"/>
        <w:rPr>
          <w:rFonts w:ascii="Georgia" w:hAnsi="Georgia"/>
        </w:rPr>
      </w:pPr>
      <w:r w:rsidRPr="00AA2381">
        <w:rPr>
          <w:rFonts w:ascii="Georgia" w:hAnsi="Georgia"/>
        </w:rPr>
        <w:t xml:space="preserve">China is developing second strike capabilities – building JL-2 ballistic missile submarines </w:t>
      </w:r>
    </w:p>
    <w:p w:rsidR="00B35A59" w:rsidRPr="00AA2381" w:rsidRDefault="00B35A59" w:rsidP="00B35A59">
      <w:pPr>
        <w:rPr>
          <w:rStyle w:val="StyleUnderline"/>
          <w:rFonts w:ascii="Georgia" w:hAnsi="Georgia"/>
        </w:rPr>
      </w:pPr>
      <w:r w:rsidRPr="00AA2381">
        <w:rPr>
          <w:rFonts w:ascii="Georgia" w:hAnsi="Georgia"/>
        </w:rPr>
        <w:t xml:space="preserve">Hans M. </w:t>
      </w:r>
      <w:r w:rsidRPr="00AA2381">
        <w:rPr>
          <w:rStyle w:val="Style13ptBold"/>
          <w:rFonts w:ascii="Georgia" w:hAnsi="Georgia"/>
        </w:rPr>
        <w:t>Kristensen</w:t>
      </w:r>
      <w:r w:rsidRPr="00AA2381">
        <w:rPr>
          <w:rFonts w:ascii="Georgia" w:hAnsi="Georgia"/>
        </w:rPr>
        <w:t xml:space="preserve">, director of the Nuclear Information Project with the Federation of American Scientists (FAS) in Washington, DC; Robert S. </w:t>
      </w:r>
      <w:r w:rsidRPr="00AA2381">
        <w:rPr>
          <w:rStyle w:val="Style13ptBold"/>
          <w:rFonts w:ascii="Georgia" w:hAnsi="Georgia"/>
        </w:rPr>
        <w:t>Norris</w:t>
      </w:r>
      <w:r w:rsidRPr="00AA2381">
        <w:rPr>
          <w:rFonts w:ascii="Georgia" w:hAnsi="Georgia"/>
        </w:rPr>
        <w:t xml:space="preserve"> (</w:t>
      </w:r>
      <w:r w:rsidRPr="00AA2381">
        <w:rPr>
          <w:rStyle w:val="Style13ptBold"/>
          <w:rFonts w:ascii="Georgia" w:hAnsi="Georgia"/>
        </w:rPr>
        <w:t>2015</w:t>
      </w:r>
      <w:r w:rsidRPr="00AA2381">
        <w:rPr>
          <w:rFonts w:ascii="Georgia" w:hAnsi="Georgia"/>
        </w:rPr>
        <w:t>), senior fellow with the Federation of American Scientists in Washington, DC, “Chinese nuclear forces”, 2015, Bulletin of the Atomic Scientists, 71:4, 77-84</w:t>
      </w:r>
    </w:p>
    <w:p w:rsidR="00B35A59" w:rsidRPr="00AA2381" w:rsidRDefault="00B35A59" w:rsidP="00B35A59">
      <w:pPr>
        <w:rPr>
          <w:rStyle w:val="StyleUnderline"/>
          <w:rFonts w:ascii="Georgia" w:hAnsi="Georgia"/>
        </w:rPr>
      </w:pPr>
      <w:r w:rsidRPr="00AA2381">
        <w:rPr>
          <w:rStyle w:val="StyleUnderline"/>
          <w:rFonts w:ascii="Georgia" w:hAnsi="Georgia"/>
        </w:rPr>
        <w:t xml:space="preserve">The JL-2 is a modified version of the DF-31. Equipped with a single warhead and possibly penetration aids, the JL-2 has never been flight tested to its full range but is estimated to have a range of 7,000-plus km. </w:t>
      </w:r>
      <w:r w:rsidRPr="00AA2381">
        <w:rPr>
          <w:rFonts w:ascii="Georgia" w:hAnsi="Georgia"/>
        </w:rPr>
        <w:t xml:space="preserve">The 2015 Pentagon report estimates the range as 7,400 km (Defense Department, 2015: 9). </w:t>
      </w:r>
      <w:r w:rsidRPr="00AA2381">
        <w:rPr>
          <w:rStyle w:val="StyleUnderline"/>
          <w:rFonts w:ascii="Georgia" w:hAnsi="Georgia"/>
        </w:rPr>
        <w:t xml:space="preserve">Such a range is sufficient to target Alaska, Guam, Russia, and India from waters near ChinaÑbut, </w:t>
      </w:r>
      <w:r w:rsidRPr="00AA2381">
        <w:rPr>
          <w:rFonts w:ascii="Georgia" w:hAnsi="Georgia"/>
        </w:rPr>
        <w:t xml:space="preserve">unless the submarine carrying the weapon sails significantly eastward, not the continental United States. Four Jin-class submarines are operational (without missiles) and all homeported at the South Sea Fleet base on Hainan Island, according to the Office of Naval Intelligence (ONI) (Office of Naval Intelligence, 2015: 14). </w:t>
      </w:r>
      <w:r w:rsidRPr="00AA2381">
        <w:rPr>
          <w:rStyle w:val="StyleUnderline"/>
          <w:rFonts w:ascii="Georgia" w:hAnsi="Georgia"/>
        </w:rPr>
        <w:t xml:space="preserve">There is some uncertainty about how many nuclear-powered ballistic missile submarines (SSBNs) </w:t>
      </w:r>
      <w:r w:rsidRPr="00AA2381">
        <w:rPr>
          <w:rFonts w:ascii="Georgia" w:hAnsi="Georgia"/>
        </w:rPr>
        <w:t xml:space="preserve">China plans to build. </w:t>
      </w:r>
      <w:r w:rsidRPr="00AA2381">
        <w:rPr>
          <w:rStyle w:val="StyleUnderline"/>
          <w:rFonts w:ascii="Georgia" w:hAnsi="Georgia"/>
        </w:rPr>
        <w:t xml:space="preserve">The ONI predicted nearly a decade ago that China might build five Jin SSBNs </w:t>
      </w:r>
      <w:r w:rsidRPr="00AA2381">
        <w:rPr>
          <w:rFonts w:ascii="Georgia" w:hAnsi="Georgia"/>
        </w:rPr>
        <w:t xml:space="preserve">(Kristensen, 2007). That projection was repeated in 2013 when ONI estimated that there would be four to five boats by 2020 (Kristensen, 2014b). </w:t>
      </w:r>
      <w:r w:rsidRPr="00AA2381">
        <w:rPr>
          <w:rStyle w:val="StyleUnderline"/>
          <w:rFonts w:ascii="Georgia" w:hAnsi="Georgia"/>
        </w:rPr>
        <w:t xml:space="preserve">The 2015 Pentagon report appears to agree with that projection, saying up to five may enter service before China begins work on a next-generation SSBN </w:t>
      </w:r>
      <w:r w:rsidRPr="00AA2381">
        <w:rPr>
          <w:rFonts w:ascii="Georgia" w:hAnsi="Georgia"/>
        </w:rPr>
        <w:t xml:space="preserve">(Defense Department, 2015: 9). </w:t>
      </w:r>
      <w:r w:rsidRPr="00AA2381">
        <w:rPr>
          <w:rStyle w:val="StyleUnderline"/>
          <w:rFonts w:ascii="Georgia" w:hAnsi="Georgia"/>
        </w:rPr>
        <w:t>Yet in early 2015 other government sources began suggesting that China might produce more Jin SSBN</w:t>
      </w:r>
      <w:r w:rsidRPr="00AA2381">
        <w:rPr>
          <w:rFonts w:ascii="Georgia" w:hAnsi="Georgia"/>
        </w:rPr>
        <w:t xml:space="preserve">s. In his prepared testimony before the Senate Armed Services Committee in February 2015, Director of National Intelligence James Clapper said that China might produce additional JIN-class nuclearpowered ballistic missile submarines (Clapper, 2015: 7). And in April 2015 </w:t>
      </w:r>
      <w:r w:rsidRPr="00AA2381">
        <w:rPr>
          <w:rStyle w:val="StyleUnderline"/>
          <w:rFonts w:ascii="Georgia" w:hAnsi="Georgia"/>
        </w:rPr>
        <w:t xml:space="preserve">Admiral Samuel J. Locklear, commander of US Pacific Command, told the same committee that up to five more [Jin SSBNs] may enter service by the end of the decade for a total of eight Jin submarines </w:t>
      </w:r>
      <w:r w:rsidRPr="00AA2381">
        <w:rPr>
          <w:rFonts w:ascii="Georgia" w:hAnsi="Georgia"/>
        </w:rPr>
        <w:t xml:space="preserve">(Locklear, 2015: 9). The reason there are different estimates of how many Jin-class SSBNs China plans to build is unclear. The higher number seems strange given that China is already expected to proceed to development and production of a third-generation (Type 096) SSBN over the next decade. </w:t>
      </w:r>
      <w:r w:rsidRPr="00AA2381">
        <w:rPr>
          <w:rStyle w:val="StyleUnderline"/>
          <w:rFonts w:ascii="Georgia" w:hAnsi="Georgia"/>
        </w:rPr>
        <w:t>With 12 missile-launch tubes per submarine, four operational Jin SSBNs could carry 48 missiles with as many warheads a significant increase from the 12 SLBMs that the sole Xia-class submarine was equipped with.</w:t>
      </w:r>
    </w:p>
    <w:p w:rsidR="00B35A59" w:rsidRPr="00AA2381" w:rsidRDefault="00B35A59" w:rsidP="00B35A59">
      <w:pPr>
        <w:rPr>
          <w:rFonts w:ascii="Georgia" w:hAnsi="Georgia"/>
        </w:rPr>
      </w:pPr>
    </w:p>
    <w:p w:rsidR="00B35A59" w:rsidRPr="00AA2381" w:rsidRDefault="00B35A59" w:rsidP="00B35A59">
      <w:pPr>
        <w:pStyle w:val="Heading4"/>
        <w:spacing w:before="0"/>
        <w:rPr>
          <w:rFonts w:ascii="Georgia" w:hAnsi="Georgia"/>
        </w:rPr>
      </w:pPr>
      <w:r w:rsidRPr="00AA2381">
        <w:rPr>
          <w:rFonts w:ascii="Georgia" w:hAnsi="Georgia"/>
        </w:rPr>
        <w:t>China is making itself invulnerable to a first strike – constructing JL-2 nuclear missile subs</w:t>
      </w:r>
    </w:p>
    <w:p w:rsidR="00B35A59" w:rsidRPr="00AA2381" w:rsidRDefault="00B35A59" w:rsidP="00B35A59">
      <w:pPr>
        <w:rPr>
          <w:rFonts w:ascii="Georgia" w:hAnsi="Georgia"/>
        </w:rPr>
      </w:pPr>
      <w:r w:rsidRPr="00AA2381">
        <w:rPr>
          <w:rStyle w:val="Style13ptBold"/>
          <w:rFonts w:ascii="Georgia" w:hAnsi="Georgia"/>
        </w:rPr>
        <w:t>The Japan Times</w:t>
      </w:r>
      <w:r w:rsidRPr="00AA2381">
        <w:rPr>
          <w:rFonts w:ascii="Georgia" w:hAnsi="Georgia"/>
        </w:rPr>
        <w:t xml:space="preserve">, Dec 9, </w:t>
      </w:r>
      <w:r w:rsidRPr="00AA2381">
        <w:rPr>
          <w:rStyle w:val="Style13ptBold"/>
          <w:rFonts w:ascii="Georgia" w:hAnsi="Georgia"/>
        </w:rPr>
        <w:t>2014</w:t>
      </w:r>
      <w:r w:rsidRPr="00AA2381">
        <w:rPr>
          <w:rFonts w:ascii="Georgia" w:hAnsi="Georgia"/>
        </w:rPr>
        <w:t>, “China arming stealthy subs with long-range nuclear missiles”, http://www.japantimes.co.jp/news/2014/12/09/asia-pacific/china-arming-stealthy-subs-long-range-nuclear-missiles/#.V37LBxUrKhc</w:t>
      </w:r>
    </w:p>
    <w:p w:rsidR="00B35A59" w:rsidRDefault="00B35A59" w:rsidP="00B35A59">
      <w:pPr>
        <w:rPr>
          <w:rFonts w:ascii="Georgia" w:hAnsi="Georgia"/>
        </w:rPr>
      </w:pPr>
      <w:r w:rsidRPr="00AA2381">
        <w:rPr>
          <w:rFonts w:ascii="Georgia" w:hAnsi="Georgia"/>
        </w:rPr>
        <w:t xml:space="preserve">HONG KONG – </w:t>
      </w:r>
      <w:r w:rsidRPr="00AA2381">
        <w:rPr>
          <w:rStyle w:val="StyleUnderline"/>
          <w:rFonts w:ascii="Georgia" w:hAnsi="Georgia"/>
        </w:rPr>
        <w:t>China is preparing to arm its stealthiest submarines with nuclear missiles that could reach the U.S., cloaking its arsenal with the invisibility needed to retaliate in the event of an enemy strike.</w:t>
      </w:r>
      <w:r w:rsidRPr="00AA2381">
        <w:rPr>
          <w:rFonts w:ascii="Georgia" w:hAnsi="Georgia"/>
        </w:rPr>
        <w:t xml:space="preserve"> Fifty years after China carried out its first nuclear test, patrols by the almost impossible-to-detect JIN class submarines armed with nuclear JL-2 ballistic missiles will give President Xi Jinping greater agility to respond to an attack. </w:t>
      </w:r>
      <w:r w:rsidRPr="00AA2381">
        <w:rPr>
          <w:rStyle w:val="StyleUnderline"/>
          <w:rFonts w:ascii="Georgia" w:hAnsi="Georgia"/>
        </w:rPr>
        <w:t xml:space="preserve">The nuclear-powered subs will probably conduct initial patrols with the missiles by the end of this year, “giving China its </w:t>
      </w:r>
      <w:r w:rsidRPr="00AA2381">
        <w:rPr>
          <w:rStyle w:val="Emphasis"/>
          <w:rFonts w:ascii="Georgia" w:hAnsi="Georgia"/>
        </w:rPr>
        <w:t>first credible sea-based nuclear deterrent</w:t>
      </w:r>
      <w:r w:rsidRPr="00AA2381">
        <w:rPr>
          <w:rStyle w:val="StyleUnderline"/>
          <w:rFonts w:ascii="Georgia" w:hAnsi="Georgia"/>
        </w:rPr>
        <w:t xml:space="preserve">,” </w:t>
      </w:r>
      <w:r w:rsidRPr="00AA2381">
        <w:rPr>
          <w:rFonts w:ascii="Georgia" w:hAnsi="Georgia"/>
        </w:rPr>
        <w:t xml:space="preserve">according to an annual report to Congress submitted in November by the U.S.-China Economic and Security Review Commission. Deploying the vessels will burnish China’s prestige as </w:t>
      </w:r>
      <w:r w:rsidRPr="00AA2381">
        <w:rPr>
          <w:rStyle w:val="StyleUnderline"/>
          <w:rFonts w:ascii="Georgia" w:hAnsi="Georgia"/>
        </w:rPr>
        <w:t>Xi seeks to end what he calls the “Cold War” mentality that resulted in U.S. dominance of Asia-Pacific security</w:t>
      </w:r>
      <w:r w:rsidRPr="00AA2381">
        <w:rPr>
          <w:rFonts w:ascii="Georgia" w:hAnsi="Georgia"/>
        </w:rPr>
        <w:t xml:space="preserve">. Since coming to power, Xi has increased military spending with a focus on longer-range capacity, including plans to add to the country’s tally of a single aircraft carrier. </w:t>
      </w:r>
      <w:r w:rsidRPr="00AA2381">
        <w:rPr>
          <w:rStyle w:val="StyleUnderline"/>
          <w:rFonts w:ascii="Georgia" w:hAnsi="Georgia"/>
        </w:rPr>
        <w:t xml:space="preserve">“For the first time in history, China’s nuclear arsenal will be </w:t>
      </w:r>
      <w:r w:rsidRPr="00AA2381">
        <w:rPr>
          <w:rStyle w:val="Emphasis"/>
          <w:rFonts w:ascii="Georgia" w:hAnsi="Georgia"/>
        </w:rPr>
        <w:t>invulnerable to a first strike</w:t>
      </w:r>
      <w:r w:rsidRPr="00AA2381">
        <w:rPr>
          <w:rStyle w:val="StyleUnderline"/>
          <w:rFonts w:ascii="Georgia" w:hAnsi="Georgia"/>
        </w:rPr>
        <w:t xml:space="preserve">,” said independent strategist Nicolas Giacometti, who has written analysis for The Diplomat and the Center for Strategic and International Studies. “It’s the last leap toward China’s </w:t>
      </w:r>
      <w:r w:rsidRPr="00AA2381">
        <w:rPr>
          <w:rStyle w:val="Emphasis"/>
          <w:rFonts w:ascii="Georgia" w:hAnsi="Georgia"/>
        </w:rPr>
        <w:t>assured nuclear-retaliation capability.</w:t>
      </w:r>
      <w:r w:rsidRPr="00AA2381">
        <w:rPr>
          <w:rStyle w:val="StyleUnderline"/>
          <w:rFonts w:ascii="Georgia" w:hAnsi="Georgia"/>
        </w:rPr>
        <w:t xml:space="preserve">” </w:t>
      </w:r>
      <w:r w:rsidRPr="00AA2381">
        <w:rPr>
          <w:rFonts w:ascii="Georgia" w:hAnsi="Georgia"/>
        </w:rPr>
        <w:t>Chi</w:t>
      </w:r>
      <w:r w:rsidRPr="00AA2381">
        <w:rPr>
          <w:rStyle w:val="StyleUnderline"/>
          <w:rFonts w:ascii="Georgia" w:hAnsi="Georgia"/>
        </w:rPr>
        <w:t>na’s nuclear-defense strategy is engineered to provide retaliation capability in the event of attack from nuclear-armed nations a</w:t>
      </w:r>
      <w:r w:rsidRPr="00AA2381">
        <w:rPr>
          <w:rFonts w:ascii="Georgia" w:hAnsi="Georgia"/>
        </w:rPr>
        <w:t>s far away as the U.S. and also from Russia and India, according to Felix Chang, a senior fellow at the Foreign Policy Research Institute in Philadelphia.</w:t>
      </w:r>
    </w:p>
    <w:p w:rsidR="00B35A59" w:rsidRPr="00AA2381" w:rsidRDefault="00B35A59" w:rsidP="00B35A59">
      <w:pPr>
        <w:rPr>
          <w:rFonts w:ascii="Georgia" w:hAnsi="Georgia"/>
        </w:rPr>
      </w:pPr>
    </w:p>
    <w:p w:rsidR="00B35A59" w:rsidRPr="00B7743C" w:rsidRDefault="00B35A59" w:rsidP="00B35A59"/>
    <w:sectPr w:rsidR="00B35A59" w:rsidRPr="00B77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E5E48"/>
    <w:multiLevelType w:val="hybridMultilevel"/>
    <w:tmpl w:val="ADB21C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B762FE"/>
    <w:multiLevelType w:val="hybridMultilevel"/>
    <w:tmpl w:val="18C21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5929820"/>
    <w:docVar w:name="VerbatimVersion" w:val="5.1"/>
  </w:docVars>
  <w:rsids>
    <w:rsidRoot w:val="0053386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96CE9"/>
    <w:rsid w:val="002B146A"/>
    <w:rsid w:val="002B5E17"/>
    <w:rsid w:val="00315690"/>
    <w:rsid w:val="00316B75"/>
    <w:rsid w:val="00325646"/>
    <w:rsid w:val="003460F2"/>
    <w:rsid w:val="0038158C"/>
    <w:rsid w:val="003902BA"/>
    <w:rsid w:val="00393168"/>
    <w:rsid w:val="003A09E2"/>
    <w:rsid w:val="003E46E4"/>
    <w:rsid w:val="004010C6"/>
    <w:rsid w:val="00407037"/>
    <w:rsid w:val="004605D6"/>
    <w:rsid w:val="004C04BB"/>
    <w:rsid w:val="004C60E8"/>
    <w:rsid w:val="004E3579"/>
    <w:rsid w:val="004E728B"/>
    <w:rsid w:val="004F39E0"/>
    <w:rsid w:val="005202D2"/>
    <w:rsid w:val="0053386B"/>
    <w:rsid w:val="00537BD5"/>
    <w:rsid w:val="0057268A"/>
    <w:rsid w:val="005D2912"/>
    <w:rsid w:val="006065BD"/>
    <w:rsid w:val="00645FA9"/>
    <w:rsid w:val="00647866"/>
    <w:rsid w:val="00665003"/>
    <w:rsid w:val="006A2AD0"/>
    <w:rsid w:val="006C2375"/>
    <w:rsid w:val="006D4ECC"/>
    <w:rsid w:val="00722258"/>
    <w:rsid w:val="007243E5"/>
    <w:rsid w:val="00762815"/>
    <w:rsid w:val="00765000"/>
    <w:rsid w:val="00766EA0"/>
    <w:rsid w:val="00796A96"/>
    <w:rsid w:val="007A2226"/>
    <w:rsid w:val="007F5B66"/>
    <w:rsid w:val="00823A1C"/>
    <w:rsid w:val="00845B9D"/>
    <w:rsid w:val="00860984"/>
    <w:rsid w:val="008A1951"/>
    <w:rsid w:val="008B3ECB"/>
    <w:rsid w:val="008B4E85"/>
    <w:rsid w:val="008C1B2E"/>
    <w:rsid w:val="0091627E"/>
    <w:rsid w:val="0097032B"/>
    <w:rsid w:val="009D2EAD"/>
    <w:rsid w:val="009D54B2"/>
    <w:rsid w:val="009E1922"/>
    <w:rsid w:val="009F7ED2"/>
    <w:rsid w:val="00A93661"/>
    <w:rsid w:val="00A95652"/>
    <w:rsid w:val="00AC0AB8"/>
    <w:rsid w:val="00AD3064"/>
    <w:rsid w:val="00B33C6D"/>
    <w:rsid w:val="00B35A59"/>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5586"/>
    <w:rsid w:val="00E15E75"/>
    <w:rsid w:val="00E23B89"/>
    <w:rsid w:val="00E5262C"/>
    <w:rsid w:val="00EC7DC4"/>
    <w:rsid w:val="00ED30CF"/>
    <w:rsid w:val="00F10046"/>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DC54EF-0EC9-46A4-B192-C8768477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96CE9"/>
    <w:pPr>
      <w:spacing w:after="0" w:line="240" w:lineRule="auto"/>
    </w:pPr>
    <w:rPr>
      <w:rFonts w:ascii="Calibri" w:hAnsi="Calibri"/>
    </w:rPr>
  </w:style>
  <w:style w:type="paragraph" w:styleId="Heading1">
    <w:name w:val="heading 1"/>
    <w:aliases w:val="Pocket"/>
    <w:basedOn w:val="Normal"/>
    <w:next w:val="Normal"/>
    <w:link w:val="Heading1Char"/>
    <w:qFormat/>
    <w:rsid w:val="00296C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6C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6C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small space,Big card,body,Normal Tag,heading 2,Heading 2 Char1 Char Char,Ch,No Spacing12,no read,No Spacing2111,No Spacing211,Heading 2 Char2 Char,TAG,No Spacing4,No Spacing11111,No Spacing5,No Spacing21,Tags,tags,ta, Ch,T,t,Ta"/>
    <w:basedOn w:val="Normal"/>
    <w:next w:val="Normal"/>
    <w:link w:val="Heading4Char"/>
    <w:uiPriority w:val="3"/>
    <w:unhideWhenUsed/>
    <w:qFormat/>
    <w:rsid w:val="00296CE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6C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6C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6CE9"/>
    <w:rPr>
      <w:rFonts w:ascii="Calibri" w:eastAsiaTheme="majorEastAsia" w:hAnsi="Calibri" w:cstheme="majorBidi"/>
      <w:b/>
      <w:sz w:val="32"/>
      <w:szCs w:val="24"/>
      <w:u w:val="single"/>
    </w:rPr>
  </w:style>
  <w:style w:type="character" w:customStyle="1" w:styleId="Heading4Char">
    <w:name w:val="Heading 4 Char"/>
    <w:aliases w:val="Tag Char,small text Char,small space Char,Big card Char,body Char,Normal Tag Char,heading 2 Char,Heading 2 Char1 Char Char Char,Ch Char,No Spacing12 Char,no read Char,No Spacing2111 Char,No Spacing211 Char,Heading 2 Char2 Char Char,T Char"/>
    <w:basedOn w:val="DefaultParagraphFont"/>
    <w:link w:val="Heading4"/>
    <w:uiPriority w:val="3"/>
    <w:rsid w:val="00296CE9"/>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296CE9"/>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96CE9"/>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296CE9"/>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296CE9"/>
    <w:rPr>
      <w:color w:val="auto"/>
      <w:u w:val="none"/>
    </w:rPr>
  </w:style>
  <w:style w:type="character" w:styleId="FollowedHyperlink">
    <w:name w:val="FollowedHyperlink"/>
    <w:basedOn w:val="DefaultParagraphFont"/>
    <w:uiPriority w:val="99"/>
    <w:semiHidden/>
    <w:unhideWhenUsed/>
    <w:rsid w:val="00296CE9"/>
    <w:rPr>
      <w:color w:val="auto"/>
      <w:u w:val="none"/>
    </w:rPr>
  </w:style>
  <w:style w:type="paragraph" w:customStyle="1" w:styleId="textbold">
    <w:name w:val="text bold"/>
    <w:basedOn w:val="Normal"/>
    <w:link w:val="Emphasis"/>
    <w:uiPriority w:val="7"/>
    <w:qFormat/>
    <w:rsid w:val="0053386B"/>
    <w:pP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rigin.www.uscc.gov/sites/default/files/Research/China%27s%20Incomplete%20Military%20Transformation_2.11.15.pdf" TargetMode="External"/><Relationship Id="rId3" Type="http://schemas.openxmlformats.org/officeDocument/2006/relationships/styles" Target="styles.xml"/><Relationship Id="rId7" Type="http://schemas.openxmlformats.org/officeDocument/2006/relationships/hyperlink" Target="http://nationalinterest.org/blog/the-buzz/not-so-scary-why-chinas-military-paper-tiger-1408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diplomat.com/2015/09/china-us-war-over-taiwan-and-spratlys-which-side-would-w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C52DA-FEDB-4F99-A77C-50E327300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21808</Words>
  <Characters>124308</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Sidarth Subramanian</dc:creator>
  <cp:keywords>5.1.1</cp:keywords>
  <dc:description/>
  <cp:lastModifiedBy>Abelkop, Garrett</cp:lastModifiedBy>
  <cp:revision>4</cp:revision>
  <dcterms:created xsi:type="dcterms:W3CDTF">2016-07-15T15:08:00Z</dcterms:created>
  <dcterms:modified xsi:type="dcterms:W3CDTF">2016-07-15T18:37:00Z</dcterms:modified>
</cp:coreProperties>
</file>