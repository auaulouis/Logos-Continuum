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99B" w:rsidRDefault="00E5499B" w:rsidP="00E5499B">
      <w:pPr>
        <w:pStyle w:val="Heading1"/>
      </w:pPr>
      <w:proofErr w:type="spellStart"/>
      <w:r>
        <w:t>Neg</w:t>
      </w:r>
      <w:proofErr w:type="spellEnd"/>
    </w:p>
    <w:p w:rsidR="00697E41" w:rsidRDefault="00697E41" w:rsidP="00697E41">
      <w:pPr>
        <w:pStyle w:val="Heading2"/>
      </w:pPr>
      <w:r>
        <w:t>Shells</w:t>
      </w:r>
    </w:p>
    <w:p w:rsidR="00697E41" w:rsidRDefault="00697E41" w:rsidP="00697E41">
      <w:pPr>
        <w:pStyle w:val="Heading3"/>
      </w:pPr>
      <w:r>
        <w:t>1nc</w:t>
      </w:r>
    </w:p>
    <w:p w:rsidR="006173A5" w:rsidRPr="00706676" w:rsidRDefault="006173A5" w:rsidP="006173A5">
      <w:pPr>
        <w:pStyle w:val="Heading4"/>
        <w:rPr>
          <w:rStyle w:val="Style13ptBold"/>
          <w:b/>
        </w:rPr>
      </w:pPr>
      <w:r w:rsidRPr="00706676">
        <w:rPr>
          <w:rStyle w:val="Style13ptBold"/>
          <w:b/>
        </w:rPr>
        <w:t>A transition to containment is coming now, this is key to check US loss of military superiority and US-China war</w:t>
      </w:r>
    </w:p>
    <w:p w:rsidR="006173A5" w:rsidRPr="00706676" w:rsidRDefault="006173A5" w:rsidP="006173A5">
      <w:pPr>
        <w:rPr>
          <w:rStyle w:val="Style13ptBold"/>
          <w:b w:val="0"/>
          <w:sz w:val="24"/>
        </w:rPr>
      </w:pPr>
      <w:proofErr w:type="spellStart"/>
      <w:r w:rsidRPr="00706676">
        <w:rPr>
          <w:rStyle w:val="Style13ptBold"/>
        </w:rPr>
        <w:t>Garver</w:t>
      </w:r>
      <w:proofErr w:type="spellEnd"/>
      <w:r w:rsidRPr="00706676">
        <w:rPr>
          <w:rStyle w:val="Style13ptBold"/>
        </w:rPr>
        <w:t xml:space="preserve"> ’16 – </w:t>
      </w:r>
      <w:r w:rsidRPr="00706676">
        <w:rPr>
          <w:rStyle w:val="Style13ptBold"/>
          <w:b w:val="0"/>
          <w:sz w:val="24"/>
        </w:rPr>
        <w:t xml:space="preserve">John W. </w:t>
      </w:r>
      <w:proofErr w:type="spellStart"/>
      <w:r w:rsidRPr="00706676">
        <w:rPr>
          <w:rStyle w:val="Style13ptBold"/>
          <w:b w:val="0"/>
          <w:sz w:val="24"/>
        </w:rPr>
        <w:t>Garver</w:t>
      </w:r>
      <w:proofErr w:type="spellEnd"/>
      <w:r w:rsidRPr="00706676">
        <w:rPr>
          <w:rStyle w:val="Style13ptBold"/>
          <w:b w:val="0"/>
          <w:sz w:val="24"/>
        </w:rPr>
        <w:t>, emeritus professor in the Sam Nunn School of International Affairs at the Georgia Institute of Technology, 2016</w:t>
      </w:r>
      <w:r>
        <w:rPr>
          <w:rStyle w:val="Style13ptBold"/>
          <w:b w:val="0"/>
          <w:sz w:val="24"/>
        </w:rPr>
        <w:t xml:space="preserve"> </w:t>
      </w:r>
      <w:r w:rsidRPr="00706676">
        <w:rPr>
          <w:rStyle w:val="Style13ptBold"/>
          <w:b w:val="0"/>
          <w:sz w:val="24"/>
        </w:rPr>
        <w:t>(“America's Debate over the Rise of China”, The China Quarterly, June 8</w:t>
      </w:r>
      <w:r w:rsidRPr="00706676">
        <w:rPr>
          <w:rStyle w:val="Style13ptBold"/>
          <w:b w:val="0"/>
          <w:sz w:val="24"/>
          <w:vertAlign w:val="superscript"/>
        </w:rPr>
        <w:t>th</w:t>
      </w:r>
      <w:r w:rsidRPr="00706676">
        <w:rPr>
          <w:rStyle w:val="Style13ptBold"/>
          <w:b w:val="0"/>
          <w:sz w:val="24"/>
        </w:rPr>
        <w:t xml:space="preserve">, </w:t>
      </w:r>
      <w:hyperlink r:id="rId6" w:history="1">
        <w:r w:rsidRPr="00706676">
          <w:rPr>
            <w:rStyle w:val="Hyperlink"/>
          </w:rPr>
          <w:t>http://journals.cambridge.org/action/displayAbstract?fromPage=online&amp;aid=10397531&amp;fileId=S030574101600059X</w:t>
        </w:r>
      </w:hyperlink>
      <w:r w:rsidRPr="00706676">
        <w:rPr>
          <w:rStyle w:val="Style13ptBold"/>
          <w:b w:val="0"/>
          <w:sz w:val="24"/>
        </w:rPr>
        <w:t>, accessed July 25</w:t>
      </w:r>
      <w:r w:rsidRPr="00706676">
        <w:rPr>
          <w:rStyle w:val="Style13ptBold"/>
          <w:b w:val="0"/>
          <w:sz w:val="24"/>
          <w:vertAlign w:val="superscript"/>
        </w:rPr>
        <w:t>th</w:t>
      </w:r>
      <w:r w:rsidRPr="00706676">
        <w:rPr>
          <w:rStyle w:val="Style13ptBold"/>
          <w:b w:val="0"/>
          <w:sz w:val="24"/>
        </w:rPr>
        <w:t>, CE)</w:t>
      </w:r>
    </w:p>
    <w:p w:rsidR="006173A5" w:rsidRPr="00706676" w:rsidRDefault="006173A5" w:rsidP="006173A5">
      <w:pPr>
        <w:rPr>
          <w:rStyle w:val="StyleUnderline"/>
        </w:rPr>
      </w:pPr>
      <w:r w:rsidRPr="00706676">
        <w:rPr>
          <w:rStyle w:val="StyleUnderline"/>
          <w:highlight w:val="cyan"/>
        </w:rPr>
        <w:t>The rapid growth of China’s power</w:t>
      </w:r>
      <w:r w:rsidRPr="00706676">
        <w:rPr>
          <w:rStyle w:val="StyleUnderline"/>
        </w:rPr>
        <w:t xml:space="preserve"> combined with the intensification of rivalry between the United States and China over the past several years </w:t>
      </w:r>
      <w:r w:rsidRPr="00706676">
        <w:rPr>
          <w:rStyle w:val="StyleUnderline"/>
          <w:highlight w:val="cyan"/>
        </w:rPr>
        <w:t xml:space="preserve">has triggered a re-thinking of US policy toward the rise of China. America’s </w:t>
      </w:r>
      <w:r w:rsidRPr="00706676">
        <w:rPr>
          <w:rStyle w:val="StyleUnderline"/>
        </w:rPr>
        <w:t xml:space="preserve">traditional </w:t>
      </w:r>
      <w:r w:rsidRPr="00706676">
        <w:rPr>
          <w:rStyle w:val="StyleUnderline"/>
          <w:highlight w:val="cyan"/>
        </w:rPr>
        <w:t xml:space="preserve">policy of supporting China’s rise </w:t>
      </w:r>
      <w:r w:rsidRPr="00706676">
        <w:rPr>
          <w:rStyle w:val="StyleUnderline"/>
        </w:rPr>
        <w:t xml:space="preserve">as a rich, strong and peaceful country in hopes of building a cooperative and generally friendly relation with China over the long term, </w:t>
      </w:r>
      <w:r w:rsidRPr="00706676">
        <w:rPr>
          <w:rStyle w:val="StyleUnderline"/>
          <w:highlight w:val="cyan"/>
        </w:rPr>
        <w:t>is being called into question.</w:t>
      </w:r>
      <w:r w:rsidRPr="00706676">
        <w:rPr>
          <w:rStyle w:val="StyleUnderline"/>
        </w:rPr>
        <w:t xml:space="preserve"> Critics charge that that </w:t>
      </w:r>
      <w:r w:rsidRPr="00706676">
        <w:rPr>
          <w:rStyle w:val="StyleUnderline"/>
          <w:highlight w:val="cyan"/>
        </w:rPr>
        <w:t xml:space="preserve">traditional policy is backfiring, playing into Beijing’s wiles and producing a China so powerful it </w:t>
      </w:r>
      <w:r w:rsidRPr="00706676">
        <w:rPr>
          <w:rStyle w:val="StyleUnderline"/>
        </w:rPr>
        <w:t xml:space="preserve">could well </w:t>
      </w:r>
      <w:r w:rsidRPr="00706676">
        <w:rPr>
          <w:rStyle w:val="StyleUnderline"/>
          <w:highlight w:val="cyan"/>
        </w:rPr>
        <w:t>become the greatest challenge to the U</w:t>
      </w:r>
      <w:r w:rsidRPr="00706676">
        <w:rPr>
          <w:rStyle w:val="StyleUnderline"/>
        </w:rPr>
        <w:t xml:space="preserve">nited </w:t>
      </w:r>
      <w:r w:rsidRPr="00706676">
        <w:rPr>
          <w:rStyle w:val="StyleUnderline"/>
          <w:highlight w:val="cyan"/>
        </w:rPr>
        <w:t>S</w:t>
      </w:r>
      <w:r w:rsidRPr="00706676">
        <w:rPr>
          <w:rStyle w:val="StyleUnderline"/>
        </w:rPr>
        <w:t>tates in its history.</w:t>
      </w:r>
      <w:r w:rsidRPr="00706676">
        <w:t xml:space="preserve"> Other analysts offer a less jaundiced view of China, but all manifest apprehension over whether China will use its growing power to challenge the US. Earlier iterations of a similar debate have come and gone, but the closing distance between US and Chinese military, economic and technological power has brought this debate much closer to the US mainstream. Indeed, one or two of these books may represent the mainstream of US thinking. Together, the four books lay out the topography of the US debate. All four books were written before the sharp downturn in China’s economy in 2015 and while the US economy muddled along with its post-financial crisis “new normal” of two per cent annual economic growth. A much narrower gap between long term US and Chinese economic growth rates – if that is what China’s slow-down produces – might affect judgments regarding some of these works, especially Goldstein’s which argues that China’s power will soon equal or surpass the US’s. Yet three of the four works emphasize the growing influence of nationalist passions in China and worry that those passions, in the midst of mounting domestic difficulties, might incline China’s leaders toward harder policies toward the United States. </w:t>
      </w:r>
      <w:r w:rsidRPr="00706676">
        <w:rPr>
          <w:rStyle w:val="StyleUnderline"/>
          <w:highlight w:val="cyan"/>
        </w:rPr>
        <w:t>The RAND study provides a base line</w:t>
      </w:r>
      <w:r w:rsidRPr="00706676">
        <w:rPr>
          <w:rStyle w:val="StyleUnderline"/>
        </w:rPr>
        <w:t xml:space="preserve"> for the debate. With 355 pages of text and tables, </w:t>
      </w:r>
      <w:r w:rsidRPr="00706676">
        <w:rPr>
          <w:rStyle w:val="StyleUnderline"/>
          <w:highlight w:val="cyan"/>
        </w:rPr>
        <w:t>the study compares Chinese and US weapons systems in ten different areas</w:t>
      </w:r>
      <w:r w:rsidRPr="00706676">
        <w:rPr>
          <w:rStyle w:val="StyleUnderline"/>
        </w:rPr>
        <w:t xml:space="preserve">, implicitly </w:t>
      </w:r>
      <w:r w:rsidRPr="00706676">
        <w:rPr>
          <w:rStyle w:val="StyleUnderline"/>
          <w:highlight w:val="cyan"/>
        </w:rPr>
        <w:t>involving</w:t>
      </w:r>
      <w:r w:rsidRPr="00706676">
        <w:rPr>
          <w:rStyle w:val="StyleUnderline"/>
        </w:rPr>
        <w:t xml:space="preserve"> a clash between </w:t>
      </w:r>
      <w:r w:rsidRPr="00706676">
        <w:rPr>
          <w:rStyle w:val="StyleUnderline"/>
          <w:highlight w:val="cyan"/>
        </w:rPr>
        <w:t xml:space="preserve">the PLA’s anti-access/area denial and the US Navy’s </w:t>
      </w:r>
      <w:proofErr w:type="spellStart"/>
      <w:r w:rsidRPr="00706676">
        <w:rPr>
          <w:rStyle w:val="StyleUnderline"/>
          <w:highlight w:val="cyan"/>
        </w:rPr>
        <w:t>AirSea</w:t>
      </w:r>
      <w:proofErr w:type="spellEnd"/>
      <w:r w:rsidRPr="00706676">
        <w:rPr>
          <w:rStyle w:val="StyleUnderline"/>
          <w:highlight w:val="cyan"/>
        </w:rPr>
        <w:t xml:space="preserve"> Battle</w:t>
      </w:r>
      <w:r w:rsidRPr="00706676">
        <w:rPr>
          <w:rStyle w:val="StyleUnderline"/>
        </w:rPr>
        <w:t xml:space="preserve"> doctrine.</w:t>
      </w:r>
      <w:r w:rsidRPr="00706676">
        <w:t xml:space="preserve"> The study’s ten “score cards” of capability are: the ability of China’s ballistic and cruise missiles to attack, in a presumed opening pre-emptive surprise attack, US air bases in the Western Pacific; the PLA’s ability to win a contest for air superiority over the Taiwan Strait (air superiority is presumed to be a vital precursor to successful invasion); China’s ability to defend its airspace against a deep penetration US attack; the US ability to attack Chinese air bases in response to China’s presumed initial attack on US bases and in the context of a struggle for air superiority and attempted invasion; China’s ability to attack US surface warships including aircraft carriers and air-</w:t>
      </w:r>
      <w:proofErr w:type="spellStart"/>
      <w:r w:rsidRPr="00706676">
        <w:t>defence</w:t>
      </w:r>
      <w:proofErr w:type="spellEnd"/>
      <w:r w:rsidRPr="00706676">
        <w:t xml:space="preserve"> cruisers; the US ability to attack Chinese submarines and surface ships to devastate a Chinese invasion fleet headed for Taiwan; the capabilities of both sides in space and counter-space warfare (essential for modern “information war- fare”); cyber warfare capabilities; and prospects that conventional war might escalate to the nuclear level. </w:t>
      </w:r>
      <w:proofErr w:type="gramStart"/>
      <w:r w:rsidRPr="00706676">
        <w:t>US</w:t>
      </w:r>
      <w:proofErr w:type="gramEnd"/>
      <w:r w:rsidRPr="00706676">
        <w:t xml:space="preserve"> and Chinese capabilities in each of these areas are weighed in the context of a hypothetical short-duration but intense war involving either a Chinese attempt to seize Taiwan or to defend disputed islands in the South China Sea against a US attempt to re-take an island after China seized it from the Philippines. The starkness of this hard analysis of the military balance in the Western Pacific poses, the RAND study suggests, the first major naval challenge the United States has faced in the Western Pacific since 1941–42. Geographic proximity figures prominently in the RAND study. The proximity of Taiwan to China plus the great distances of that potential battlefield from US bases in the Western Pacific – let alone the continental United States – confers great advantages on the PLA in terms of intensity of operations, according to the RAND study. So too does the paltry number of US air bases in the Western Pacific – only two in Japan and one in Guam – compared to the 39 PLA air bases within the un-refueled distance of Taiwan. The physical parking space for aircraft on those three US bases would limit the number of planes the US could shift rapidly from other regions to the West Pacific area of operations. The RAND study demonstrates that both sides have the capability of precision strikes on enemy runways, landed aircraft, fuel tanks and communications facilities, and both the Taiwan and South China Sea scenarios assume an all-out battle for air superiority. A crippling of the three US air bases by pre-emptive first strike, while China’s potent anti-ship missiles forced US aircraft carriers to keep distant, could sharply degrade the intensity of US air operations while a PLA invasion fleet headed for Taiwan. The study assumes that South Korea would not permit US war planes to operate from Korean territory. </w:t>
      </w:r>
      <w:r w:rsidRPr="00706676">
        <w:rPr>
          <w:rStyle w:val="StyleUnderline"/>
          <w:highlight w:val="cyan"/>
        </w:rPr>
        <w:t>The</w:t>
      </w:r>
      <w:r w:rsidRPr="00706676">
        <w:rPr>
          <w:rStyle w:val="StyleUnderline"/>
        </w:rPr>
        <w:t xml:space="preserve"> overall </w:t>
      </w:r>
      <w:r w:rsidRPr="00706676">
        <w:rPr>
          <w:rStyle w:val="StyleUnderline"/>
          <w:highlight w:val="cyan"/>
        </w:rPr>
        <w:t>conclusion is that the US still enjoys superiority</w:t>
      </w:r>
      <w:r w:rsidRPr="00706676">
        <w:rPr>
          <w:rStyle w:val="StyleUnderline"/>
        </w:rPr>
        <w:t xml:space="preserve"> in most, but not all areas, </w:t>
      </w:r>
      <w:r w:rsidRPr="00706676">
        <w:rPr>
          <w:rStyle w:val="StyleUnderline"/>
          <w:highlight w:val="cyan"/>
        </w:rPr>
        <w:t>but</w:t>
      </w:r>
      <w:r w:rsidRPr="00706676">
        <w:rPr>
          <w:rStyle w:val="StyleUnderline"/>
        </w:rPr>
        <w:t xml:space="preserve"> that </w:t>
      </w:r>
      <w:r w:rsidRPr="00706676">
        <w:rPr>
          <w:rStyle w:val="StyleUnderline"/>
          <w:highlight w:val="cyan"/>
        </w:rPr>
        <w:t>the margin of US superiority is rapidly diminishing</w:t>
      </w:r>
      <w:r w:rsidRPr="00706676">
        <w:rPr>
          <w:rStyle w:val="StyleUnderline"/>
        </w:rPr>
        <w:t xml:space="preserve">. Given the differing trajectories of US and Chinese </w:t>
      </w:r>
      <w:proofErr w:type="spellStart"/>
      <w:r w:rsidRPr="00706676">
        <w:rPr>
          <w:rStyle w:val="StyleUnderline"/>
        </w:rPr>
        <w:t>defence</w:t>
      </w:r>
      <w:proofErr w:type="spellEnd"/>
      <w:r w:rsidRPr="00706676">
        <w:rPr>
          <w:rStyle w:val="StyleUnderline"/>
        </w:rPr>
        <w:t xml:space="preserve"> spending, force size and military modernization efforts, </w:t>
      </w:r>
      <w:r w:rsidRPr="00706676">
        <w:rPr>
          <w:rStyle w:val="StyleUnderline"/>
          <w:highlight w:val="cyan"/>
        </w:rPr>
        <w:t>a “tipping point” could be reached</w:t>
      </w:r>
      <w:r w:rsidRPr="00706676">
        <w:rPr>
          <w:rStyle w:val="StyleUnderline"/>
        </w:rPr>
        <w:t xml:space="preserve"> within a few years, perhaps </w:t>
      </w:r>
      <w:r w:rsidRPr="00706676">
        <w:rPr>
          <w:rStyle w:val="StyleUnderline"/>
          <w:highlight w:val="cyan"/>
        </w:rPr>
        <w:t>as early as 2017</w:t>
      </w:r>
      <w:r w:rsidRPr="00706676">
        <w:rPr>
          <w:rStyle w:val="StyleUnderline"/>
        </w:rPr>
        <w:t>, the end point for the study.</w:t>
      </w:r>
      <w:r w:rsidRPr="00706676">
        <w:t xml:space="preserve"> Would Chinese leaders – fed up with US arming of Taiwan and, perhaps, with Tsai Ying-wen’s moves in Taipei – then decide it was time for Taiwan to return to the embrace of the motherland? </w:t>
      </w:r>
      <w:r w:rsidRPr="00706676">
        <w:rPr>
          <w:rStyle w:val="StyleUnderline"/>
        </w:rPr>
        <w:t xml:space="preserve">The RAND study makes clear that </w:t>
      </w:r>
      <w:r w:rsidRPr="00706676">
        <w:rPr>
          <w:rStyle w:val="StyleUnderline"/>
          <w:highlight w:val="cyan"/>
        </w:rPr>
        <w:t>China and the United States are planning and preparing for war with one another.</w:t>
      </w:r>
      <w:r w:rsidRPr="00706676">
        <w:rPr>
          <w:rStyle w:val="StyleUnderline"/>
        </w:rPr>
        <w:t xml:space="preserve"> China in the early 1990s gave great attention to the new style of “</w:t>
      </w:r>
      <w:proofErr w:type="spellStart"/>
      <w:r w:rsidRPr="00706676">
        <w:rPr>
          <w:rStyle w:val="StyleUnderline"/>
        </w:rPr>
        <w:t>informationized</w:t>
      </w:r>
      <w:proofErr w:type="spellEnd"/>
      <w:r w:rsidRPr="00706676">
        <w:rPr>
          <w:rStyle w:val="StyleUnderline"/>
        </w:rPr>
        <w:t xml:space="preserve"> warfare” invented and demonstrated by the US in Iraq and the Balkans, and responded by developing well- funded and well-designed weapons systems targeting vulnerabilities associated with the new US high-tech style of war.</w:t>
      </w:r>
      <w:r w:rsidRPr="00706676">
        <w:t xml:space="preserve"> A premise of the RAND study (and, for that matter, Pillsbury’s and Christensen’s studies) is sic </w:t>
      </w:r>
      <w:proofErr w:type="gramStart"/>
      <w:r w:rsidRPr="00706676">
        <w:t>vis</w:t>
      </w:r>
      <w:proofErr w:type="gramEnd"/>
      <w:r w:rsidRPr="00706676">
        <w:t xml:space="preserve"> </w:t>
      </w:r>
      <w:proofErr w:type="spellStart"/>
      <w:r w:rsidRPr="00706676">
        <w:t>paxem</w:t>
      </w:r>
      <w:proofErr w:type="spellEnd"/>
      <w:r w:rsidRPr="00706676">
        <w:t xml:space="preserve"> para bellum. </w:t>
      </w:r>
      <w:r w:rsidRPr="00706676">
        <w:rPr>
          <w:rStyle w:val="StyleUnderline"/>
        </w:rPr>
        <w:t xml:space="preserve">The RAND study’s over-riding concern is that </w:t>
      </w:r>
      <w:r w:rsidRPr="00706676">
        <w:rPr>
          <w:rStyle w:val="StyleUnderline"/>
          <w:highlight w:val="cyan"/>
        </w:rPr>
        <w:t>the superiority of US military power that has prevented war over Taiwan</w:t>
      </w:r>
      <w:r w:rsidRPr="00706676">
        <w:rPr>
          <w:rStyle w:val="StyleUnderline"/>
        </w:rPr>
        <w:t xml:space="preserve"> for 65 years </w:t>
      </w:r>
      <w:r w:rsidRPr="00706676">
        <w:rPr>
          <w:rStyle w:val="StyleUnderline"/>
          <w:highlight w:val="cyan"/>
        </w:rPr>
        <w:t>is evaporating.</w:t>
      </w:r>
      <w:r w:rsidRPr="00706676">
        <w:rPr>
          <w:rStyle w:val="StyleUnderline"/>
        </w:rPr>
        <w:t xml:space="preserve"> According to the RAND report, </w:t>
      </w:r>
      <w:r w:rsidRPr="00706676">
        <w:rPr>
          <w:rStyle w:val="StyleUnderline"/>
          <w:highlight w:val="cyan"/>
        </w:rPr>
        <w:t>Chinese victory in a</w:t>
      </w:r>
      <w:r w:rsidRPr="00706676">
        <w:rPr>
          <w:rStyle w:val="StyleUnderline"/>
        </w:rPr>
        <w:t xml:space="preserve">n intense but short duration </w:t>
      </w:r>
      <w:r w:rsidRPr="00706676">
        <w:rPr>
          <w:rStyle w:val="StyleUnderline"/>
          <w:highlight w:val="cyan"/>
        </w:rPr>
        <w:t>war over Taiwan would not require that China match the global military power of the U</w:t>
      </w:r>
      <w:r w:rsidRPr="00706676">
        <w:rPr>
          <w:rStyle w:val="StyleUnderline"/>
        </w:rPr>
        <w:t xml:space="preserve">nited </w:t>
      </w:r>
      <w:r w:rsidRPr="00706676">
        <w:rPr>
          <w:rStyle w:val="StyleUnderline"/>
          <w:highlight w:val="cyan"/>
        </w:rPr>
        <w:t>S</w:t>
      </w:r>
      <w:r w:rsidRPr="00706676">
        <w:rPr>
          <w:rStyle w:val="StyleUnderline"/>
        </w:rPr>
        <w:t>tates, but merely prevail in the Taiwan Strait for perhaps several weeks during which the PLA would secure control of Taiwan and dig in.</w:t>
      </w:r>
    </w:p>
    <w:p w:rsidR="002514C8" w:rsidRDefault="002514C8" w:rsidP="002514C8">
      <w:pPr>
        <w:pStyle w:val="Heading4"/>
      </w:pPr>
      <w:r>
        <w:t>Increased engagement acceler</w:t>
      </w:r>
      <w:r w:rsidR="000D391B">
        <w:t>ates the problems</w:t>
      </w:r>
    </w:p>
    <w:p w:rsidR="002514C8" w:rsidRDefault="002514C8" w:rsidP="002514C8">
      <w:proofErr w:type="spellStart"/>
      <w:r w:rsidRPr="00B223E3">
        <w:rPr>
          <w:rStyle w:val="Style13ptBold"/>
        </w:rPr>
        <w:t>Blackwill</w:t>
      </w:r>
      <w:proofErr w:type="spellEnd"/>
      <w:r w:rsidRPr="00B223E3">
        <w:rPr>
          <w:rStyle w:val="Style13ptBold"/>
        </w:rPr>
        <w:t xml:space="preserve"> and </w:t>
      </w:r>
      <w:proofErr w:type="spellStart"/>
      <w:r w:rsidRPr="00B223E3">
        <w:rPr>
          <w:rStyle w:val="Style13ptBold"/>
        </w:rPr>
        <w:t>Tellis</w:t>
      </w:r>
      <w:proofErr w:type="spellEnd"/>
      <w:r w:rsidRPr="00B223E3">
        <w:rPr>
          <w:rStyle w:val="Style13ptBold"/>
        </w:rPr>
        <w:t xml:space="preserve">, 2015 </w:t>
      </w:r>
      <w:r>
        <w:t xml:space="preserve">(Robert D., Henry A. Kissinger Senior Fellow for U.S. Foreign Policy,  and Ashley J. Senior Associate, Carnegie Endowment for International Peace, “Revising U.S. Grand Strategy Toward China Revising” Council on Foreign Relations Special Report, March 2015 Accessed 7/22/2016 </w:t>
      </w:r>
      <w:hyperlink r:id="rId7" w:history="1">
        <w:r w:rsidRPr="00A42A41">
          <w:rPr>
            <w:rStyle w:val="Hyperlink"/>
          </w:rPr>
          <w:t>http://www.cfr.org/china/revising-us-grand-strategy-toward-china/p36371</w:t>
        </w:r>
      </w:hyperlink>
      <w:r>
        <w:t xml:space="preserve"> JJH)</w:t>
      </w:r>
    </w:p>
    <w:p w:rsidR="002514C8" w:rsidRDefault="002514C8" w:rsidP="002514C8">
      <w:r w:rsidRPr="004B28E7">
        <w:rPr>
          <w:rStyle w:val="StyleUnderline"/>
        </w:rPr>
        <w:t>The long-term U.S. effort to protect its vital national interests by integrating China into the international system is at serious risk today because Beijing has acquired the capacity, and</w:t>
      </w:r>
      <w:r>
        <w:t xml:space="preserve"> increasingly displays the </w:t>
      </w:r>
      <w:r w:rsidRPr="004B28E7">
        <w:rPr>
          <w:rStyle w:val="StyleUnderline"/>
        </w:rPr>
        <w:t>willingness, to pursue threatening policies</w:t>
      </w:r>
      <w:r>
        <w:t xml:space="preserve"> against which American administrations have asserted they were hedging. Nevertheless, these same </w:t>
      </w:r>
      <w:r w:rsidRPr="004B28E7">
        <w:rPr>
          <w:rStyle w:val="StyleUnderline"/>
        </w:rPr>
        <w:t>U.S. policymakers have continued to interact with China as if these dangerous Chinese policies were only theoretical and consigned to the distant future</w:t>
      </w:r>
      <w:r>
        <w:t xml:space="preserve">. In short, </w:t>
      </w:r>
      <w:r w:rsidRPr="004B28E7">
        <w:rPr>
          <w:rStyle w:val="StyleUnderline"/>
        </w:rPr>
        <w:t>successive administrations have done much more cooperating with China than hedging</w:t>
      </w:r>
      <w:r>
        <w:t xml:space="preserve">, hoping that Beijing would gradually come to accept the United States’ leading role in Asia despite all the evidence to the contrary, not least because cooperation was so much less costly in the short term than military, </w:t>
      </w:r>
      <w:proofErr w:type="spellStart"/>
      <w:r>
        <w:t>geoeconomic</w:t>
      </w:r>
      <w:proofErr w:type="spellEnd"/>
      <w:r>
        <w:t xml:space="preserve">, and diplomatic hedging. </w:t>
      </w:r>
      <w:r w:rsidRPr="004B28E7">
        <w:rPr>
          <w:rStyle w:val="StyleUnderline"/>
        </w:rPr>
        <w:t>China has indeed become a rapidly growing economy</w:t>
      </w:r>
      <w:r>
        <w:t xml:space="preserve">, </w:t>
      </w:r>
      <w:r w:rsidRPr="004B28E7">
        <w:rPr>
          <w:rStyle w:val="StyleUnderline"/>
        </w:rPr>
        <w:t>providing wealth</w:t>
      </w:r>
      <w:r>
        <w:t xml:space="preserve"> and welfare gains both </w:t>
      </w:r>
      <w:r w:rsidRPr="004B28E7">
        <w:rPr>
          <w:rStyle w:val="StyleUnderline"/>
        </w:rPr>
        <w:t>for itself and for American citizens, but it has acquired the wherewithal to challenge the United States</w:t>
      </w:r>
      <w:r>
        <w:t xml:space="preserve">, </w:t>
      </w:r>
      <w:r w:rsidRPr="004B28E7">
        <w:rPr>
          <w:rStyle w:val="StyleUnderline"/>
        </w:rPr>
        <w:t>endangering the security of its allies and others in Asia, and to slowly chip away at the foundations of the liberal international order globally.</w:t>
      </w:r>
      <w:r>
        <w:t xml:space="preserve"> </w:t>
      </w:r>
      <w:r w:rsidRPr="004B28E7">
        <w:rPr>
          <w:rStyle w:val="StyleUnderline"/>
        </w:rPr>
        <w:t>In other words, China has not evolved into a “responsible stakeholder”</w:t>
      </w:r>
      <w:r>
        <w:t xml:space="preserve"> as then Deputy Secretary of State Robert B. </w:t>
      </w:r>
      <w:proofErr w:type="spellStart"/>
      <w:r>
        <w:t>Zoellick</w:t>
      </w:r>
      <w:proofErr w:type="spellEnd"/>
      <w:r>
        <w:t xml:space="preserve"> called on it to become.37 Instead, </w:t>
      </w:r>
      <w:r w:rsidRPr="004B28E7">
        <w:rPr>
          <w:rStyle w:val="StyleUnderline"/>
        </w:rPr>
        <w:t xml:space="preserve">in recent decades </w:t>
      </w:r>
      <w:r w:rsidRPr="002514C8">
        <w:rPr>
          <w:rStyle w:val="Emphasis"/>
        </w:rPr>
        <w:t>Beijing has used the benign U.S. approach</w:t>
      </w:r>
      <w:r w:rsidRPr="004B28E7">
        <w:rPr>
          <w:rStyle w:val="StyleUnderline"/>
        </w:rPr>
        <w:t xml:space="preserve"> to the rise of Chinese power to strengthen its domestic economy, and thus the CCP’s hold on power, to enhance its military capabilities and increase its diplomatic and </w:t>
      </w:r>
      <w:proofErr w:type="spellStart"/>
      <w:r w:rsidRPr="004B28E7">
        <w:rPr>
          <w:rStyle w:val="StyleUnderline"/>
        </w:rPr>
        <w:t>geoeconomic</w:t>
      </w:r>
      <w:proofErr w:type="spellEnd"/>
      <w:r w:rsidRPr="004B28E7">
        <w:rPr>
          <w:rStyle w:val="StyleUnderline"/>
        </w:rPr>
        <w:t xml:space="preserve"> sway in Asia and beyond, all while free-riding on the international order and public goods provided by the United States and its allies</w:t>
      </w:r>
      <w:r>
        <w:t>.</w:t>
      </w:r>
    </w:p>
    <w:p w:rsidR="000D391B" w:rsidRDefault="000D391B" w:rsidP="000D391B">
      <w:pPr>
        <w:pStyle w:val="Heading4"/>
      </w:pPr>
      <w:r>
        <w:t>US-China war goes nuclear and causes extinction.</w:t>
      </w:r>
    </w:p>
    <w:p w:rsidR="000D391B" w:rsidRPr="00BF68CE" w:rsidRDefault="000D391B" w:rsidP="000D391B">
      <w:proofErr w:type="spellStart"/>
      <w:r w:rsidRPr="00BF68CE">
        <w:rPr>
          <w:rStyle w:val="Style13ptBold"/>
          <w:rFonts w:eastAsia="SimSun"/>
        </w:rPr>
        <w:t>Lieven</w:t>
      </w:r>
      <w:proofErr w:type="spellEnd"/>
      <w:r w:rsidRPr="00BF68CE">
        <w:rPr>
          <w:rStyle w:val="Style13ptBold"/>
          <w:rFonts w:eastAsia="SimSun"/>
        </w:rPr>
        <w:t xml:space="preserve"> </w:t>
      </w:r>
      <w:r w:rsidRPr="000D391B">
        <w:t>6/12/</w:t>
      </w:r>
      <w:r>
        <w:rPr>
          <w:rStyle w:val="Style13ptBold"/>
          <w:rFonts w:eastAsia="SimSun"/>
        </w:rPr>
        <w:t>20</w:t>
      </w:r>
      <w:r w:rsidRPr="00BF68CE">
        <w:rPr>
          <w:rStyle w:val="Style13ptBold"/>
          <w:rFonts w:eastAsia="SimSun"/>
        </w:rPr>
        <w:t>12</w:t>
      </w:r>
      <w:r>
        <w:t xml:space="preserve"> (</w:t>
      </w:r>
      <w:proofErr w:type="spellStart"/>
      <w:r>
        <w:t>Anatol</w:t>
      </w:r>
      <w:proofErr w:type="spellEnd"/>
      <w:r>
        <w:t>, Professor in the War Studies Department – King’s College (London), Senior Fellow – New America Foundation (Washington), “Avoiding US-China War,” New York Times, Accessed 7/28/16  http://www.nytimes.com/2012/06/13/opinion/avoiding-a-us-china-war.html)</w:t>
      </w:r>
    </w:p>
    <w:p w:rsidR="000D391B" w:rsidRPr="007707AE" w:rsidRDefault="000D391B" w:rsidP="000D391B">
      <w:pPr>
        <w:rPr>
          <w:sz w:val="14"/>
        </w:rPr>
      </w:pPr>
      <w:r w:rsidRPr="00BF68CE">
        <w:rPr>
          <w:rStyle w:val="TitleChar"/>
        </w:rPr>
        <w:t xml:space="preserve">Relations between </w:t>
      </w:r>
      <w:r w:rsidRPr="001F5F3F">
        <w:rPr>
          <w:rStyle w:val="TitleChar"/>
          <w:highlight w:val="yellow"/>
        </w:rPr>
        <w:t xml:space="preserve">the </w:t>
      </w:r>
      <w:r w:rsidRPr="001F5F3F">
        <w:rPr>
          <w:rStyle w:val="TitleChar"/>
          <w:highlight w:val="yellow"/>
          <w:bdr w:val="single" w:sz="4" w:space="0" w:color="auto"/>
        </w:rPr>
        <w:t>U</w:t>
      </w:r>
      <w:r w:rsidRPr="00BF68CE">
        <w:rPr>
          <w:rStyle w:val="TitleChar"/>
        </w:rPr>
        <w:t xml:space="preserve">nited </w:t>
      </w:r>
      <w:r w:rsidRPr="001F5F3F">
        <w:rPr>
          <w:rStyle w:val="TitleChar"/>
          <w:highlight w:val="yellow"/>
          <w:bdr w:val="single" w:sz="4" w:space="0" w:color="auto"/>
        </w:rPr>
        <w:t>S</w:t>
      </w:r>
      <w:r w:rsidRPr="00BF68CE">
        <w:rPr>
          <w:rStyle w:val="TitleChar"/>
        </w:rPr>
        <w:t xml:space="preserve">tates </w:t>
      </w:r>
      <w:r w:rsidRPr="001F5F3F">
        <w:rPr>
          <w:rStyle w:val="TitleChar"/>
          <w:highlight w:val="yellow"/>
        </w:rPr>
        <w:t>and China are on</w:t>
      </w:r>
      <w:r w:rsidRPr="00BF68CE">
        <w:rPr>
          <w:rStyle w:val="TitleChar"/>
        </w:rPr>
        <w:t xml:space="preserve"> a </w:t>
      </w:r>
      <w:r w:rsidRPr="001F5F3F">
        <w:rPr>
          <w:rStyle w:val="TitleChar"/>
          <w:highlight w:val="yellow"/>
        </w:rPr>
        <w:t>course</w:t>
      </w:r>
      <w:r w:rsidRPr="00BF68CE">
        <w:rPr>
          <w:rStyle w:val="TitleChar"/>
        </w:rPr>
        <w:t xml:space="preserve"> that </w:t>
      </w:r>
      <w:r w:rsidRPr="00BF68CE">
        <w:rPr>
          <w:rStyle w:val="Emphasis"/>
        </w:rPr>
        <w:t xml:space="preserve">may one day lead </w:t>
      </w:r>
      <w:r w:rsidRPr="001F5F3F">
        <w:rPr>
          <w:rStyle w:val="Emphasis"/>
          <w:highlight w:val="yellow"/>
        </w:rPr>
        <w:t>to war</w:t>
      </w:r>
      <w:r w:rsidRPr="007707AE">
        <w:rPr>
          <w:sz w:val="14"/>
        </w:rPr>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BF68CE">
        <w:rPr>
          <w:rStyle w:val="TitleChar"/>
        </w:rPr>
        <w:t xml:space="preserve">While </w:t>
      </w:r>
      <w:r w:rsidRPr="001F5F3F">
        <w:rPr>
          <w:rStyle w:val="TitleChar"/>
          <w:highlight w:val="yellow"/>
        </w:rPr>
        <w:t>China</w:t>
      </w:r>
      <w:r w:rsidRPr="00BF68CE">
        <w:rPr>
          <w:rStyle w:val="TitleChar"/>
        </w:rPr>
        <w:t xml:space="preserve"> cannot build up naval forces to challenge the United States</w:t>
      </w:r>
      <w:r w:rsidRPr="007707AE">
        <w:rPr>
          <w:sz w:val="14"/>
        </w:rPr>
        <w:t xml:space="preserve"> in distant oceans, </w:t>
      </w:r>
      <w:r w:rsidRPr="00BF68CE">
        <w:rPr>
          <w:rStyle w:val="TitleChar"/>
        </w:rPr>
        <w:t xml:space="preserve">it would be very surprising if in future it </w:t>
      </w:r>
      <w:r w:rsidRPr="001F5F3F">
        <w:rPr>
          <w:rStyle w:val="TitleChar"/>
          <w:highlight w:val="yellow"/>
        </w:rPr>
        <w:t>will</w:t>
      </w:r>
      <w:r w:rsidRPr="00BF68CE">
        <w:rPr>
          <w:rStyle w:val="TitleChar"/>
        </w:rPr>
        <w:t xml:space="preserve"> not be able to </w:t>
      </w:r>
      <w:r w:rsidRPr="001F5F3F">
        <w:rPr>
          <w:rStyle w:val="TitleChar"/>
          <w:highlight w:val="yellow"/>
        </w:rPr>
        <w:t>generate missile and air forces</w:t>
      </w:r>
      <w:r w:rsidRPr="00BF68CE">
        <w:rPr>
          <w:rStyle w:val="TitleChar"/>
        </w:rPr>
        <w:t xml:space="preserve"> sufficient to deny the U.S. Navy access to the seas around China</w:t>
      </w:r>
      <w:r w:rsidRPr="007707AE">
        <w:rPr>
          <w:sz w:val="14"/>
        </w:rPr>
        <w:t xml:space="preserve">. Moreover, </w:t>
      </w:r>
      <w:r w:rsidRPr="00BF68CE">
        <w:rPr>
          <w:rStyle w:val="TitleChar"/>
        </w:rPr>
        <w:t>China is engaged in territorial disputes with other states in the region over island groups</w:t>
      </w:r>
      <w:r w:rsidRPr="007707AE">
        <w:rPr>
          <w:sz w:val="14"/>
        </w:rPr>
        <w:t xml:space="preserve"> — disputes in which Chinese popular nationalist sentiments have become heavily engaged. With communism dead, the </w:t>
      </w:r>
      <w:r w:rsidRPr="001F5F3F">
        <w:rPr>
          <w:rStyle w:val="TitleChar"/>
          <w:highlight w:val="yellow"/>
        </w:rPr>
        <w:t>Chinese</w:t>
      </w:r>
      <w:r w:rsidRPr="00BF68CE">
        <w:rPr>
          <w:rStyle w:val="TitleChar"/>
        </w:rPr>
        <w:t xml:space="preserve"> administration </w:t>
      </w:r>
      <w:r w:rsidRPr="001F5F3F">
        <w:rPr>
          <w:rStyle w:val="TitleChar"/>
          <w:highlight w:val="yellow"/>
        </w:rPr>
        <w:t>has relied</w:t>
      </w:r>
      <w:r w:rsidRPr="00BF68CE">
        <w:rPr>
          <w:rStyle w:val="TitleChar"/>
        </w:rPr>
        <w:t xml:space="preserve"> very heavily</w:t>
      </w:r>
      <w:r w:rsidRPr="007707AE">
        <w:rPr>
          <w:sz w:val="14"/>
        </w:rPr>
        <w:t xml:space="preserve"> — and successfully — </w:t>
      </w:r>
      <w:r w:rsidRPr="001F5F3F">
        <w:rPr>
          <w:rStyle w:val="TitleChar"/>
          <w:highlight w:val="yellow"/>
        </w:rPr>
        <w:t>on nationalism</w:t>
      </w:r>
      <w:r w:rsidRPr="00BF68CE">
        <w:rPr>
          <w:rStyle w:val="TitleChar"/>
        </w:rPr>
        <w:t xml:space="preserve"> as an ideological support for its rule</w:t>
      </w:r>
      <w:r w:rsidRPr="007707AE">
        <w:rPr>
          <w:sz w:val="14"/>
        </w:rPr>
        <w:t xml:space="preserve">. The problem is that </w:t>
      </w:r>
      <w:r w:rsidRPr="001F5F3F">
        <w:rPr>
          <w:rStyle w:val="TitleChar"/>
          <w:highlight w:val="yellow"/>
        </w:rPr>
        <w:t>if clashes erupt</w:t>
      </w:r>
      <w:r w:rsidRPr="00BF68CE">
        <w:rPr>
          <w:rStyle w:val="TitleChar"/>
        </w:rPr>
        <w:t xml:space="preserve"> over these islands</w:t>
      </w:r>
      <w:r w:rsidRPr="007707AE">
        <w:rPr>
          <w:sz w:val="14"/>
        </w:rPr>
        <w:t xml:space="preserve">, </w:t>
      </w:r>
      <w:r w:rsidRPr="001F5F3F">
        <w:rPr>
          <w:rStyle w:val="TitleChar"/>
          <w:highlight w:val="yellow"/>
        </w:rPr>
        <w:t>Beijing</w:t>
      </w:r>
      <w:r w:rsidR="007707AE">
        <w:rPr>
          <w:rStyle w:val="TitleChar"/>
          <w:highlight w:val="yellow"/>
        </w:rPr>
        <w:t xml:space="preserve"> </w:t>
      </w:r>
      <w:r w:rsidRPr="001F5F3F">
        <w:rPr>
          <w:rStyle w:val="TitleChar"/>
          <w:highlight w:val="yellow"/>
        </w:rPr>
        <w:t>may find</w:t>
      </w:r>
      <w:r w:rsidRPr="00BF68CE">
        <w:rPr>
          <w:rStyle w:val="TitleChar"/>
        </w:rPr>
        <w:t xml:space="preserve"> itself in a position where </w:t>
      </w:r>
      <w:r w:rsidRPr="001F5F3F">
        <w:rPr>
          <w:rStyle w:val="TitleChar"/>
          <w:highlight w:val="yellow"/>
        </w:rPr>
        <w:t xml:space="preserve">it cannot compromise </w:t>
      </w:r>
      <w:r w:rsidRPr="001F5F3F">
        <w:rPr>
          <w:rStyle w:val="Emphasis"/>
          <w:highlight w:val="yellow"/>
        </w:rPr>
        <w:t>without severe damage</w:t>
      </w:r>
      <w:r w:rsidR="007707AE">
        <w:rPr>
          <w:rStyle w:val="Emphasis"/>
          <w:highlight w:val="yellow"/>
        </w:rPr>
        <w:t xml:space="preserve"> </w:t>
      </w:r>
      <w:r w:rsidRPr="001F5F3F">
        <w:rPr>
          <w:rStyle w:val="TitleChar"/>
          <w:highlight w:val="yellow"/>
        </w:rPr>
        <w:t>to its</w:t>
      </w:r>
      <w:r w:rsidRPr="00BF68CE">
        <w:rPr>
          <w:rStyle w:val="TitleChar"/>
        </w:rPr>
        <w:t xml:space="preserve"> domestic </w:t>
      </w:r>
      <w:r w:rsidRPr="001F5F3F">
        <w:rPr>
          <w:rStyle w:val="TitleChar"/>
          <w:highlight w:val="yellow"/>
        </w:rPr>
        <w:t>legitimacy</w:t>
      </w:r>
      <w:r w:rsidRPr="007707AE">
        <w:rPr>
          <w:sz w:val="14"/>
        </w:rPr>
        <w:t xml:space="preserve"> — very much the position of the European great powers in 1914. In these disputes, </w:t>
      </w:r>
      <w:r w:rsidRPr="001F5F3F">
        <w:rPr>
          <w:rStyle w:val="TitleChar"/>
          <w:highlight w:val="yellow"/>
        </w:rPr>
        <w:t>Chinese nationalism collides with other nationalisms</w:t>
      </w:r>
      <w:r w:rsidRPr="007707AE">
        <w:rPr>
          <w:sz w:val="14"/>
        </w:rPr>
        <w:t xml:space="preserve"> — particularly that of Vietnam, which embodies strong historical resentments. The hostility to China of Vietnam and most of the other regional states is at once America’s greatest asset and greatest danger. </w:t>
      </w:r>
      <w:r w:rsidRPr="00BF68CE">
        <w:rPr>
          <w:rStyle w:val="TitleChar"/>
        </w:rPr>
        <w:t>It means that most of China’s neighbors want the United States to remain militarily present in the region</w:t>
      </w:r>
      <w:r w:rsidRPr="007707AE">
        <w:rPr>
          <w:sz w:val="14"/>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w:t>
      </w:r>
      <w:proofErr w:type="gramStart"/>
      <w:r w:rsidRPr="007707AE">
        <w:rPr>
          <w:sz w:val="14"/>
        </w:rPr>
        <w:t>either holding aloof and</w:t>
      </w:r>
      <w:proofErr w:type="gramEnd"/>
      <w:r w:rsidRPr="007707AE">
        <w:rPr>
          <w:sz w:val="14"/>
        </w:rPr>
        <w:t xml:space="preserve"> seeing its credibility as an ally destroyed, or fighting China. </w:t>
      </w:r>
      <w:r w:rsidRPr="001F5F3F">
        <w:rPr>
          <w:rStyle w:val="TitleChar"/>
          <w:highlight w:val="yellow"/>
        </w:rPr>
        <w:t>Neither</w:t>
      </w:r>
      <w:r w:rsidRPr="00BF68CE">
        <w:rPr>
          <w:rStyle w:val="TitleChar"/>
        </w:rPr>
        <w:t xml:space="preserve"> the United States nor China </w:t>
      </w:r>
      <w:r w:rsidRPr="001F5F3F">
        <w:rPr>
          <w:rStyle w:val="TitleChar"/>
          <w:highlight w:val="yellow"/>
        </w:rPr>
        <w:t>would “win”</w:t>
      </w:r>
      <w:r w:rsidRPr="00BF68CE">
        <w:rPr>
          <w:rStyle w:val="TitleChar"/>
        </w:rPr>
        <w:t xml:space="preserve"> the resulting war outright</w:t>
      </w:r>
      <w:r w:rsidRPr="007707AE">
        <w:rPr>
          <w:sz w:val="14"/>
        </w:rPr>
        <w:t xml:space="preserve">, but </w:t>
      </w:r>
      <w:r w:rsidRPr="001F5F3F">
        <w:rPr>
          <w:rStyle w:val="TitleChar"/>
          <w:highlight w:val="yellow"/>
        </w:rPr>
        <w:t>they would</w:t>
      </w:r>
      <w:r w:rsidRPr="00BF68CE">
        <w:rPr>
          <w:rStyle w:val="TitleChar"/>
        </w:rPr>
        <w:t xml:space="preserve"> certainly </w:t>
      </w:r>
      <w:r w:rsidRPr="001F5F3F">
        <w:rPr>
          <w:rStyle w:val="TitleChar"/>
          <w:highlight w:val="yellow"/>
        </w:rPr>
        <w:t xml:space="preserve">inflict </w:t>
      </w:r>
      <w:r w:rsidRPr="001F5F3F">
        <w:rPr>
          <w:rStyle w:val="Emphasis"/>
          <w:highlight w:val="yellow"/>
        </w:rPr>
        <w:t>catastrophic damage</w:t>
      </w:r>
      <w:r w:rsidR="007707AE">
        <w:rPr>
          <w:rStyle w:val="Emphasis"/>
          <w:highlight w:val="yellow"/>
        </w:rPr>
        <w:t xml:space="preserve"> </w:t>
      </w:r>
      <w:r w:rsidRPr="001F5F3F">
        <w:rPr>
          <w:rStyle w:val="TitleChar"/>
          <w:highlight w:val="yellow"/>
        </w:rPr>
        <w:t>on each other and</w:t>
      </w:r>
      <w:r w:rsidRPr="00BF68CE">
        <w:rPr>
          <w:rStyle w:val="TitleChar"/>
        </w:rPr>
        <w:t xml:space="preserve"> on </w:t>
      </w:r>
      <w:r w:rsidRPr="001F5F3F">
        <w:rPr>
          <w:rStyle w:val="TitleChar"/>
          <w:highlight w:val="yellow"/>
        </w:rPr>
        <w:t>the</w:t>
      </w:r>
      <w:r w:rsidRPr="00BF68CE">
        <w:rPr>
          <w:rStyle w:val="TitleChar"/>
        </w:rPr>
        <w:t xml:space="preserve"> world </w:t>
      </w:r>
      <w:r w:rsidRPr="001F5F3F">
        <w:rPr>
          <w:rStyle w:val="TitleChar"/>
          <w:highlight w:val="yellow"/>
        </w:rPr>
        <w:t>economy</w:t>
      </w:r>
      <w:r w:rsidRPr="007707AE">
        <w:rPr>
          <w:sz w:val="14"/>
        </w:rPr>
        <w:t xml:space="preserve">. </w:t>
      </w:r>
      <w:r w:rsidRPr="00BF68CE">
        <w:rPr>
          <w:rStyle w:val="TitleChar"/>
        </w:rPr>
        <w:t xml:space="preserve">If the conflict escalated </w:t>
      </w:r>
      <w:r w:rsidRPr="001F5F3F">
        <w:rPr>
          <w:rStyle w:val="TitleChar"/>
          <w:highlight w:val="yellow"/>
        </w:rPr>
        <w:t xml:space="preserve">into a </w:t>
      </w:r>
      <w:r w:rsidRPr="001F5F3F">
        <w:rPr>
          <w:rStyle w:val="Emphasis"/>
          <w:highlight w:val="yellow"/>
        </w:rPr>
        <w:t>nuclear exchange</w:t>
      </w:r>
      <w:r w:rsidRPr="007707AE">
        <w:rPr>
          <w:sz w:val="14"/>
        </w:rPr>
        <w:t xml:space="preserve">, </w:t>
      </w:r>
      <w:r w:rsidRPr="00BF68CE">
        <w:rPr>
          <w:rStyle w:val="Emphasis"/>
        </w:rPr>
        <w:t xml:space="preserve">modern </w:t>
      </w:r>
      <w:r w:rsidRPr="001F5F3F">
        <w:rPr>
          <w:rStyle w:val="Emphasis"/>
          <w:highlight w:val="yellow"/>
        </w:rPr>
        <w:t>civilization would be wrecked</w:t>
      </w:r>
      <w:r w:rsidRPr="007707AE">
        <w:rPr>
          <w:sz w:val="14"/>
        </w:rPr>
        <w:t>. Even a prolonged period of military and strategic rivalry with an economically mighty China will gravely weaken America’s global position. Indeed, U.S. overstretch is already apparent — for example in Washington’s neglect of the crumbling states of Central America.</w:t>
      </w:r>
    </w:p>
    <w:p w:rsidR="00697E41" w:rsidRPr="00697E41" w:rsidRDefault="00697E41" w:rsidP="00697E41"/>
    <w:p w:rsidR="00E5499B" w:rsidRPr="00E5499B" w:rsidRDefault="00E5499B" w:rsidP="00E5499B">
      <w:pPr>
        <w:pStyle w:val="Heading2"/>
      </w:pPr>
      <w:r>
        <w:t>Uniqueness</w:t>
      </w:r>
    </w:p>
    <w:p w:rsidR="00AB4127" w:rsidRDefault="00E5499B" w:rsidP="00AB4127">
      <w:pPr>
        <w:pStyle w:val="Heading3"/>
      </w:pPr>
      <w:r>
        <w:t xml:space="preserve">U – </w:t>
      </w:r>
      <w:r w:rsidR="00AB4127">
        <w:t>China = Revisionism</w:t>
      </w:r>
    </w:p>
    <w:p w:rsidR="006173A5" w:rsidRDefault="006173A5" w:rsidP="006173A5">
      <w:pPr>
        <w:pStyle w:val="Heading4"/>
      </w:pPr>
      <w:r w:rsidRPr="00EF378F">
        <w:t>China is committed to revisionism --- US restraint only encourages more aggression --- effective balancing is key to stability.</w:t>
      </w:r>
    </w:p>
    <w:p w:rsidR="006173A5" w:rsidRPr="0043117B" w:rsidRDefault="006173A5" w:rsidP="006173A5">
      <w:r w:rsidRPr="0043117B">
        <w:rPr>
          <w:rStyle w:val="Style13ptBold"/>
        </w:rPr>
        <w:t>Friedberg</w:t>
      </w:r>
      <w:r w:rsidRPr="0043117B">
        <w:t xml:space="preserve">, </w:t>
      </w:r>
      <w:r w:rsidRPr="0043117B">
        <w:rPr>
          <w:rStyle w:val="Style13ptBold"/>
        </w:rPr>
        <w:t>2015</w:t>
      </w:r>
      <w:r>
        <w:t xml:space="preserve"> (Aaron L</w:t>
      </w:r>
      <w:r w:rsidRPr="0043117B">
        <w:t xml:space="preserve">. Professor of Politics and International Affairs at Princeton University. “The Debate </w:t>
      </w:r>
      <w:proofErr w:type="gramStart"/>
      <w:r w:rsidRPr="0043117B">
        <w:t>Over</w:t>
      </w:r>
      <w:proofErr w:type="gramEnd"/>
      <w:r w:rsidRPr="0043117B">
        <w:t xml:space="preserve"> US China Strategy,” May</w:t>
      </w:r>
      <w:r>
        <w:t>,</w:t>
      </w:r>
      <w:r w:rsidRPr="0043117B">
        <w:t xml:space="preserve"> Survival, 57.</w:t>
      </w:r>
      <w:r>
        <w:t>3, p. 89-110 Taylor and Francis)</w:t>
      </w:r>
    </w:p>
    <w:p w:rsidR="006173A5" w:rsidRPr="00F741D9" w:rsidRDefault="006173A5" w:rsidP="006173A5">
      <w:pPr>
        <w:rPr>
          <w:sz w:val="18"/>
          <w:szCs w:val="18"/>
        </w:rPr>
      </w:pPr>
      <w:r w:rsidRPr="00F741D9">
        <w:rPr>
          <w:sz w:val="18"/>
          <w:szCs w:val="18"/>
        </w:rPr>
        <w:t xml:space="preserve">The six strategies discussed here reflect differing assumptions about the sources of Chinese conduct and the likely impact of US </w:t>
      </w:r>
      <w:proofErr w:type="spellStart"/>
      <w:r w:rsidRPr="00F741D9">
        <w:rPr>
          <w:sz w:val="18"/>
          <w:szCs w:val="18"/>
        </w:rPr>
        <w:t>behaviour</w:t>
      </w:r>
      <w:proofErr w:type="spellEnd"/>
      <w:r w:rsidRPr="00F741D9">
        <w:rPr>
          <w:sz w:val="18"/>
          <w:szCs w:val="18"/>
        </w:rPr>
        <w:t xml:space="preserve"> upon it, as well as on the actions of other Asian nations. </w:t>
      </w:r>
      <w:r w:rsidRPr="002B261B">
        <w:rPr>
          <w:rStyle w:val="StyleUnderline"/>
        </w:rPr>
        <w:t>The first three options rest on</w:t>
      </w:r>
      <w:r w:rsidRPr="00F741D9">
        <w:rPr>
          <w:sz w:val="18"/>
          <w:szCs w:val="18"/>
        </w:rPr>
        <w:t xml:space="preserve"> what appear increasingly to be </w:t>
      </w:r>
      <w:r w:rsidRPr="002B261B">
        <w:rPr>
          <w:rStyle w:val="StyleUnderline"/>
        </w:rPr>
        <w:t>overly optimistic assessments of the likely extent of the ambitions of the current Communist regime</w:t>
      </w:r>
      <w:r w:rsidRPr="00F741D9">
        <w:rPr>
          <w:sz w:val="18"/>
          <w:szCs w:val="18"/>
        </w:rPr>
        <w:t xml:space="preserve"> and the degree to which it can be placated or appeased. As regards ‘enhanced engagement’, </w:t>
      </w:r>
      <w:r w:rsidRPr="000A6636">
        <w:rPr>
          <w:rStyle w:val="StyleUnderline"/>
          <w:highlight w:val="yellow"/>
        </w:rPr>
        <w:t>the notion</w:t>
      </w:r>
      <w:r w:rsidRPr="002B261B">
        <w:rPr>
          <w:rStyle w:val="StyleUnderline"/>
        </w:rPr>
        <w:t xml:space="preserve"> that </w:t>
      </w:r>
      <w:r w:rsidRPr="000A6636">
        <w:rPr>
          <w:rStyle w:val="StyleUnderline"/>
          <w:highlight w:val="yellow"/>
        </w:rPr>
        <w:t>the regime wants</w:t>
      </w:r>
      <w:r w:rsidRPr="002B261B">
        <w:rPr>
          <w:rStyle w:val="StyleUnderline"/>
        </w:rPr>
        <w:t xml:space="preserve"> nothing more than </w:t>
      </w:r>
      <w:r w:rsidRPr="000A6636">
        <w:rPr>
          <w:rStyle w:val="StyleUnderline"/>
          <w:highlight w:val="yellow"/>
        </w:rPr>
        <w:t>to be accepted</w:t>
      </w:r>
      <w:r w:rsidRPr="002B261B">
        <w:rPr>
          <w:rStyle w:val="StyleUnderline"/>
        </w:rPr>
        <w:t xml:space="preserve"> as a full-fledged member of the prevailing American-led order </w:t>
      </w:r>
      <w:r w:rsidRPr="000A6636">
        <w:rPr>
          <w:rStyle w:val="StyleUnderline"/>
          <w:highlight w:val="yellow"/>
        </w:rPr>
        <w:t>does not comport</w:t>
      </w:r>
      <w:r w:rsidRPr="002B261B">
        <w:rPr>
          <w:rStyle w:val="StyleUnderline"/>
        </w:rPr>
        <w:t xml:space="preserve"> well </w:t>
      </w:r>
      <w:r w:rsidRPr="000A6636">
        <w:rPr>
          <w:rStyle w:val="StyleUnderline"/>
          <w:highlight w:val="yellow"/>
        </w:rPr>
        <w:t>with</w:t>
      </w:r>
      <w:r w:rsidRPr="002B261B">
        <w:rPr>
          <w:rStyle w:val="StyleUnderline"/>
        </w:rPr>
        <w:t xml:space="preserve"> the </w:t>
      </w:r>
      <w:r w:rsidRPr="000A6636">
        <w:rPr>
          <w:rStyle w:val="StyleUnderline"/>
          <w:highlight w:val="yellow"/>
        </w:rPr>
        <w:t xml:space="preserve">evidence of recent Chinese </w:t>
      </w:r>
      <w:proofErr w:type="spellStart"/>
      <w:r w:rsidRPr="000A6636">
        <w:rPr>
          <w:rStyle w:val="StyleUnderline"/>
          <w:highlight w:val="yellow"/>
        </w:rPr>
        <w:t>behaviour</w:t>
      </w:r>
      <w:proofErr w:type="spellEnd"/>
      <w:r w:rsidRPr="000A6636">
        <w:rPr>
          <w:sz w:val="18"/>
          <w:szCs w:val="18"/>
          <w:highlight w:val="yellow"/>
        </w:rPr>
        <w:t xml:space="preserve">; </w:t>
      </w:r>
      <w:r w:rsidRPr="000A6636">
        <w:rPr>
          <w:rStyle w:val="StyleUnderline"/>
          <w:highlight w:val="yellow"/>
        </w:rPr>
        <w:t>it</w:t>
      </w:r>
      <w:r w:rsidRPr="002B261B">
        <w:rPr>
          <w:rStyle w:val="StyleUnderline"/>
        </w:rPr>
        <w:t xml:space="preserve"> also </w:t>
      </w:r>
      <w:r w:rsidRPr="000A6636">
        <w:rPr>
          <w:rStyle w:val="StyleUnderline"/>
          <w:highlight w:val="yellow"/>
        </w:rPr>
        <w:t>reflects</w:t>
      </w:r>
      <w:r w:rsidRPr="002B261B">
        <w:rPr>
          <w:rStyle w:val="StyleUnderline"/>
        </w:rPr>
        <w:t xml:space="preserve"> a certain </w:t>
      </w:r>
      <w:r w:rsidRPr="000A6636">
        <w:rPr>
          <w:rStyle w:val="StyleUnderline"/>
          <w:highlight w:val="yellow"/>
        </w:rPr>
        <w:t>lack of</w:t>
      </w:r>
      <w:r w:rsidRPr="002B261B">
        <w:rPr>
          <w:rStyle w:val="StyleUnderline"/>
        </w:rPr>
        <w:t xml:space="preserve"> imagination and </w:t>
      </w:r>
      <w:r w:rsidRPr="000A6636">
        <w:rPr>
          <w:rStyle w:val="StyleUnderline"/>
          <w:highlight w:val="yellow"/>
        </w:rPr>
        <w:t>historical perspective. Rising powers</w:t>
      </w:r>
      <w:r w:rsidRPr="002B261B">
        <w:rPr>
          <w:rStyle w:val="StyleUnderline"/>
        </w:rPr>
        <w:t xml:space="preserve"> typically </w:t>
      </w:r>
      <w:r w:rsidRPr="000A6636">
        <w:rPr>
          <w:rStyle w:val="StyleUnderline"/>
          <w:highlight w:val="yellow"/>
        </w:rPr>
        <w:t>want to change things for</w:t>
      </w:r>
      <w:r w:rsidRPr="002B261B">
        <w:rPr>
          <w:rStyle w:val="StyleUnderline"/>
        </w:rPr>
        <w:t xml:space="preserve"> reasons of pride and </w:t>
      </w:r>
      <w:r w:rsidRPr="000A6636">
        <w:rPr>
          <w:rStyle w:val="StyleUnderline"/>
          <w:highlight w:val="yellow"/>
        </w:rPr>
        <w:t>prestige, as well as</w:t>
      </w:r>
      <w:r w:rsidRPr="002B261B">
        <w:rPr>
          <w:rStyle w:val="StyleUnderline"/>
        </w:rPr>
        <w:t xml:space="preserve"> rational </w:t>
      </w:r>
      <w:r w:rsidRPr="000A6636">
        <w:rPr>
          <w:rStyle w:val="StyleUnderline"/>
          <w:highlight w:val="yellow"/>
        </w:rPr>
        <w:t>material calculation</w:t>
      </w:r>
      <w:r w:rsidRPr="00F741D9">
        <w:rPr>
          <w:sz w:val="18"/>
          <w:szCs w:val="18"/>
        </w:rPr>
        <w:t>. Their leaders believe that prevailing structures, put into place when they were relatively weak, are inherently unfair and disadvantageous. But they also chafe against having to accept rules and roles that were designed by others; they want to make their own mark and to receive the deference to which they believe themselves entitled.41</w:t>
      </w:r>
      <w:r>
        <w:rPr>
          <w:sz w:val="18"/>
          <w:szCs w:val="18"/>
        </w:rPr>
        <w:t xml:space="preserve"> </w:t>
      </w:r>
      <w:proofErr w:type="gramStart"/>
      <w:r w:rsidRPr="004B6786">
        <w:rPr>
          <w:rStyle w:val="StyleUnderline"/>
          <w:highlight w:val="yellow"/>
        </w:rPr>
        <w:t>In</w:t>
      </w:r>
      <w:proofErr w:type="gramEnd"/>
      <w:r w:rsidRPr="004B6786">
        <w:rPr>
          <w:rStyle w:val="StyleUnderline"/>
          <w:highlight w:val="yellow"/>
        </w:rPr>
        <w:t xml:space="preserve"> intensifying</w:t>
      </w:r>
      <w:r w:rsidRPr="002B261B">
        <w:rPr>
          <w:rStyle w:val="StyleUnderline"/>
        </w:rPr>
        <w:t xml:space="preserve"> its </w:t>
      </w:r>
      <w:r w:rsidRPr="004B6786">
        <w:rPr>
          <w:rStyle w:val="StyleUnderline"/>
          <w:highlight w:val="yellow"/>
        </w:rPr>
        <w:t>claims to offshore waters</w:t>
      </w:r>
      <w:r w:rsidRPr="002B261B">
        <w:rPr>
          <w:rStyle w:val="StyleUnderline"/>
        </w:rPr>
        <w:t xml:space="preserve"> and resources, </w:t>
      </w:r>
      <w:r w:rsidRPr="004B6786">
        <w:rPr>
          <w:rStyle w:val="StyleUnderline"/>
          <w:highlight w:val="yellow"/>
        </w:rPr>
        <w:t>Beijing has</w:t>
      </w:r>
      <w:r w:rsidRPr="002B261B">
        <w:rPr>
          <w:rStyle w:val="StyleUnderline"/>
        </w:rPr>
        <w:t xml:space="preserve"> already </w:t>
      </w:r>
      <w:r w:rsidRPr="004B6786">
        <w:rPr>
          <w:rStyle w:val="StyleUnderline"/>
          <w:highlight w:val="yellow"/>
        </w:rPr>
        <w:t>made clear its desire to alter</w:t>
      </w:r>
      <w:r w:rsidRPr="002B261B">
        <w:rPr>
          <w:rStyle w:val="StyleUnderline"/>
        </w:rPr>
        <w:t xml:space="preserve"> certain aspects of </w:t>
      </w:r>
      <w:r w:rsidRPr="004B6786">
        <w:rPr>
          <w:rStyle w:val="StyleUnderline"/>
          <w:highlight w:val="yellow"/>
        </w:rPr>
        <w:t>the status quo</w:t>
      </w:r>
      <w:r w:rsidRPr="002B261B">
        <w:rPr>
          <w:rStyle w:val="StyleUnderline"/>
        </w:rPr>
        <w:t xml:space="preserve"> in Asia</w:t>
      </w:r>
      <w:r w:rsidRPr="00F741D9">
        <w:rPr>
          <w:sz w:val="18"/>
          <w:szCs w:val="18"/>
        </w:rPr>
        <w:t xml:space="preserve">. The fact that it has not yet put forward a full-fledged alternative vision for global order is hardly surprising, and should not be mistaken for acceptance of the one that currently exists. The growth of China's power has been so rapid in recent years that the nation's strategists have only just begun to lift their eyes from their immediate </w:t>
      </w:r>
      <w:proofErr w:type="spellStart"/>
      <w:r w:rsidRPr="00F741D9">
        <w:rPr>
          <w:sz w:val="18"/>
          <w:szCs w:val="18"/>
        </w:rPr>
        <w:t>neighbourhood</w:t>
      </w:r>
      <w:proofErr w:type="spellEnd"/>
      <w:r w:rsidRPr="00F741D9">
        <w:rPr>
          <w:sz w:val="18"/>
          <w:szCs w:val="18"/>
        </w:rPr>
        <w:t xml:space="preserve"> and to think about how they might like the wider world to look someday.42</w:t>
      </w:r>
      <w:r>
        <w:rPr>
          <w:sz w:val="18"/>
          <w:szCs w:val="18"/>
        </w:rPr>
        <w:t xml:space="preserve"> </w:t>
      </w:r>
      <w:r w:rsidRPr="00F741D9">
        <w:rPr>
          <w:sz w:val="18"/>
          <w:szCs w:val="18"/>
        </w:rPr>
        <w:t xml:space="preserve">Instead of allowing themselves simply to be absorbed and transformed by the existing global system, as optimistic Western observers believe, China's leaders seem to have chosen to play within its rules for the time being, exploiting them to their advantage and pushing for marginal modifications wherever they can, while continuing to accumulate the wealth and power that will be needed to implement more far-reaching changes. Meanwhile, </w:t>
      </w:r>
      <w:r w:rsidRPr="00BA7B8C">
        <w:rPr>
          <w:rStyle w:val="StyleUnderline"/>
        </w:rPr>
        <w:t xml:space="preserve">in its own </w:t>
      </w:r>
      <w:proofErr w:type="spellStart"/>
      <w:r w:rsidRPr="00BA7B8C">
        <w:rPr>
          <w:rStyle w:val="StyleUnderline"/>
        </w:rPr>
        <w:t>neighbourhood</w:t>
      </w:r>
      <w:proofErr w:type="spellEnd"/>
      <w:r w:rsidRPr="00BA7B8C">
        <w:rPr>
          <w:rStyle w:val="StyleUnderline"/>
        </w:rPr>
        <w:t xml:space="preserve">, </w:t>
      </w:r>
      <w:r w:rsidRPr="004B6786">
        <w:rPr>
          <w:rStyle w:val="StyleUnderline"/>
          <w:highlight w:val="yellow"/>
        </w:rPr>
        <w:t>Beijing is</w:t>
      </w:r>
      <w:r w:rsidRPr="00BA7B8C">
        <w:rPr>
          <w:rStyle w:val="StyleUnderline"/>
        </w:rPr>
        <w:t xml:space="preserve"> already </w:t>
      </w:r>
      <w:r w:rsidRPr="004B6786">
        <w:rPr>
          <w:rStyle w:val="StyleUnderline"/>
          <w:highlight w:val="yellow"/>
        </w:rPr>
        <w:t>seeking to establish alternative structures</w:t>
      </w:r>
      <w:r w:rsidRPr="00BA7B8C">
        <w:rPr>
          <w:rStyle w:val="StyleUnderline"/>
        </w:rPr>
        <w:t xml:space="preserve">, including regional trade agreements and new political mechanisms that serve its interests and enhance its influence, </w:t>
      </w:r>
      <w:r w:rsidRPr="004B6786">
        <w:rPr>
          <w:rStyle w:val="StyleUnderline"/>
          <w:highlight w:val="yellow"/>
        </w:rPr>
        <w:t xml:space="preserve">while </w:t>
      </w:r>
      <w:proofErr w:type="spellStart"/>
      <w:r w:rsidRPr="004B6786">
        <w:rPr>
          <w:rStyle w:val="StyleUnderline"/>
          <w:highlight w:val="yellow"/>
        </w:rPr>
        <w:t>marginalising</w:t>
      </w:r>
      <w:proofErr w:type="spellEnd"/>
      <w:r w:rsidRPr="004B6786">
        <w:rPr>
          <w:rStyle w:val="StyleUnderline"/>
          <w:highlight w:val="yellow"/>
        </w:rPr>
        <w:t xml:space="preserve"> the U</w:t>
      </w:r>
      <w:r w:rsidRPr="00BA7B8C">
        <w:rPr>
          <w:rStyle w:val="StyleUnderline"/>
        </w:rPr>
        <w:t xml:space="preserve">nited </w:t>
      </w:r>
      <w:r w:rsidRPr="004B6786">
        <w:rPr>
          <w:rStyle w:val="StyleUnderline"/>
          <w:highlight w:val="yellow"/>
        </w:rPr>
        <w:t>S</w:t>
      </w:r>
      <w:r w:rsidRPr="00BA7B8C">
        <w:rPr>
          <w:rStyle w:val="StyleUnderline"/>
        </w:rPr>
        <w:t>tates</w:t>
      </w:r>
      <w:r w:rsidRPr="00F741D9">
        <w:rPr>
          <w:sz w:val="18"/>
          <w:szCs w:val="18"/>
        </w:rPr>
        <w:t xml:space="preserve">. An American strategy that continues to bank on the transformative potential of engagement may yet bear fruit, but only if it is accompanied by a </w:t>
      </w:r>
      <w:proofErr w:type="spellStart"/>
      <w:r w:rsidRPr="00F741D9">
        <w:rPr>
          <w:sz w:val="18"/>
          <w:szCs w:val="18"/>
        </w:rPr>
        <w:t>programme</w:t>
      </w:r>
      <w:proofErr w:type="spellEnd"/>
      <w:r w:rsidRPr="00F741D9">
        <w:rPr>
          <w:sz w:val="18"/>
          <w:szCs w:val="18"/>
        </w:rPr>
        <w:t xml:space="preserve"> of balancing sufficiently vigorous to defend the existing order and to compel China to continue to operate within its boundaries.</w:t>
      </w:r>
      <w:r>
        <w:rPr>
          <w:sz w:val="18"/>
          <w:szCs w:val="18"/>
        </w:rPr>
        <w:t xml:space="preserve"> </w:t>
      </w:r>
      <w:r w:rsidRPr="00F741D9">
        <w:rPr>
          <w:sz w:val="18"/>
          <w:szCs w:val="18"/>
        </w:rPr>
        <w:t xml:space="preserve">The claim that the United States needs to find ways to reassure China reflects a questionable reading of the dynamics of the current strategic competition, as well as what appears to be an overly benign interpretation of Beijing's motivations and intentions. </w:t>
      </w:r>
      <w:r w:rsidRPr="004B6786">
        <w:rPr>
          <w:rStyle w:val="StyleUnderline"/>
          <w:highlight w:val="yellow"/>
        </w:rPr>
        <w:t>While</w:t>
      </w:r>
      <w:r w:rsidRPr="00BA7B8C">
        <w:rPr>
          <w:rStyle w:val="StyleUnderline"/>
        </w:rPr>
        <w:t xml:space="preserve"> it may be true that </w:t>
      </w:r>
      <w:r w:rsidRPr="004B6786">
        <w:rPr>
          <w:rStyle w:val="StyleUnderline"/>
          <w:highlight w:val="yellow"/>
        </w:rPr>
        <w:t>China's leaders see their</w:t>
      </w:r>
      <w:r w:rsidRPr="00BA7B8C">
        <w:rPr>
          <w:rStyle w:val="StyleUnderline"/>
        </w:rPr>
        <w:t xml:space="preserve"> ongoing military </w:t>
      </w:r>
      <w:r w:rsidRPr="004B6786">
        <w:rPr>
          <w:rStyle w:val="StyleUnderline"/>
          <w:highlight w:val="yellow"/>
        </w:rPr>
        <w:t>build-up as</w:t>
      </w:r>
      <w:r w:rsidRPr="004B6786">
        <w:rPr>
          <w:rStyle w:val="StyleUnderline"/>
        </w:rPr>
        <w:t xml:space="preserve"> in</w:t>
      </w:r>
      <w:r w:rsidRPr="00BA7B8C">
        <w:rPr>
          <w:rStyle w:val="StyleUnderline"/>
        </w:rPr>
        <w:t xml:space="preserve"> some sense </w:t>
      </w:r>
      <w:r w:rsidRPr="004B6786">
        <w:rPr>
          <w:rStyle w:val="StyleUnderline"/>
          <w:highlight w:val="yellow"/>
        </w:rPr>
        <w:t xml:space="preserve">‘defensive’, this does not make it any less threatening to their </w:t>
      </w:r>
      <w:proofErr w:type="spellStart"/>
      <w:r w:rsidRPr="004B6786">
        <w:rPr>
          <w:rStyle w:val="StyleUnderline"/>
          <w:highlight w:val="yellow"/>
        </w:rPr>
        <w:t>neighbours</w:t>
      </w:r>
      <w:proofErr w:type="spellEnd"/>
      <w:r w:rsidRPr="004B6786">
        <w:rPr>
          <w:rStyle w:val="StyleUnderline"/>
          <w:highlight w:val="yellow"/>
        </w:rPr>
        <w:t xml:space="preserve"> or</w:t>
      </w:r>
      <w:r w:rsidRPr="00BA7B8C">
        <w:rPr>
          <w:rStyle w:val="StyleUnderline"/>
        </w:rPr>
        <w:t xml:space="preserve"> to the interests of </w:t>
      </w:r>
      <w:r w:rsidRPr="004B6786">
        <w:rPr>
          <w:rStyle w:val="StyleUnderline"/>
          <w:highlight w:val="yellow"/>
        </w:rPr>
        <w:t>the U</w:t>
      </w:r>
      <w:r w:rsidRPr="00BA7B8C">
        <w:rPr>
          <w:rStyle w:val="StyleUnderline"/>
        </w:rPr>
        <w:t xml:space="preserve">nited </w:t>
      </w:r>
      <w:r w:rsidRPr="004B6786">
        <w:rPr>
          <w:rStyle w:val="StyleUnderline"/>
          <w:highlight w:val="yellow"/>
        </w:rPr>
        <w:t>S</w:t>
      </w:r>
      <w:r w:rsidRPr="00BA7B8C">
        <w:rPr>
          <w:rStyle w:val="StyleUnderline"/>
        </w:rPr>
        <w:t xml:space="preserve">tates. </w:t>
      </w:r>
      <w:r w:rsidRPr="0098626E">
        <w:rPr>
          <w:rStyle w:val="Emphasis"/>
          <w:highlight w:val="yellow"/>
        </w:rPr>
        <w:t>Proposals for restraint rest on the belief that the U</w:t>
      </w:r>
      <w:r w:rsidRPr="0098626E">
        <w:rPr>
          <w:rStyle w:val="Emphasis"/>
        </w:rPr>
        <w:t xml:space="preserve">nited </w:t>
      </w:r>
      <w:r w:rsidRPr="0098626E">
        <w:rPr>
          <w:rStyle w:val="Emphasis"/>
          <w:highlight w:val="yellow"/>
        </w:rPr>
        <w:t>S</w:t>
      </w:r>
      <w:r w:rsidRPr="0098626E">
        <w:rPr>
          <w:rStyle w:val="Emphasis"/>
        </w:rPr>
        <w:t xml:space="preserve">tates </w:t>
      </w:r>
      <w:r w:rsidRPr="0098626E">
        <w:rPr>
          <w:rStyle w:val="Emphasis"/>
          <w:highlight w:val="yellow"/>
        </w:rPr>
        <w:t>and China are on the verge of an ‘arms race’</w:t>
      </w:r>
      <w:r w:rsidRPr="00BA7B8C">
        <w:rPr>
          <w:rStyle w:val="StyleUnderline"/>
        </w:rPr>
        <w:t xml:space="preserve">. In fact, a </w:t>
      </w:r>
      <w:r w:rsidRPr="004B6786">
        <w:rPr>
          <w:rStyle w:val="StyleUnderline"/>
          <w:highlight w:val="yellow"/>
        </w:rPr>
        <w:t>competition is already</w:t>
      </w:r>
      <w:r w:rsidRPr="00BA7B8C">
        <w:rPr>
          <w:rStyle w:val="StyleUnderline"/>
        </w:rPr>
        <w:t xml:space="preserve"> well </w:t>
      </w:r>
      <w:r w:rsidRPr="004B6786">
        <w:rPr>
          <w:rStyle w:val="StyleUnderline"/>
          <w:highlight w:val="yellow"/>
        </w:rPr>
        <w:t>under way</w:t>
      </w:r>
      <w:r w:rsidRPr="00F741D9">
        <w:rPr>
          <w:sz w:val="18"/>
          <w:szCs w:val="18"/>
        </w:rPr>
        <w:t xml:space="preserve">. As during the Cold War, the mechanical ‘action–reaction’ image grossly oversimplifies the character of the interactions between the two sides and points towards prescriptions that are likely to be unhelpful, and possibly dangerous. China's leaders feel constrained and potentially threatened, not by any particular US weapons </w:t>
      </w:r>
      <w:proofErr w:type="spellStart"/>
      <w:r w:rsidRPr="00F741D9">
        <w:rPr>
          <w:sz w:val="18"/>
          <w:szCs w:val="18"/>
        </w:rPr>
        <w:t>programme</w:t>
      </w:r>
      <w:proofErr w:type="spellEnd"/>
      <w:r w:rsidRPr="00F741D9">
        <w:rPr>
          <w:sz w:val="18"/>
          <w:szCs w:val="18"/>
        </w:rPr>
        <w:t xml:space="preserve"> or operational concept, but by the presence of its forward-deployed forces, the persistence of its alliances and its continuing commitment to intervene on behalf of its friends if they are threatened or attacked. Beijing has had to live with these facts because, for many years, it lacked the means to challenge or change them. Today that is no longer the case. China now has the resources, as well as the resolve, to push back against American power, and it has started to do so. Many of its military-</w:t>
      </w:r>
      <w:proofErr w:type="spellStart"/>
      <w:r w:rsidRPr="00F741D9">
        <w:rPr>
          <w:sz w:val="18"/>
          <w:szCs w:val="18"/>
        </w:rPr>
        <w:t>modernisation</w:t>
      </w:r>
      <w:proofErr w:type="spellEnd"/>
      <w:r w:rsidRPr="00F741D9">
        <w:rPr>
          <w:sz w:val="18"/>
          <w:szCs w:val="18"/>
        </w:rPr>
        <w:t xml:space="preserve"> </w:t>
      </w:r>
      <w:proofErr w:type="spellStart"/>
      <w:r w:rsidRPr="00F741D9">
        <w:rPr>
          <w:sz w:val="18"/>
          <w:szCs w:val="18"/>
        </w:rPr>
        <w:t>programmes</w:t>
      </w:r>
      <w:proofErr w:type="spellEnd"/>
      <w:r w:rsidRPr="00F741D9">
        <w:rPr>
          <w:sz w:val="18"/>
          <w:szCs w:val="18"/>
        </w:rPr>
        <w:t xml:space="preserve"> appear to be aimed precisely at making it more difficult, costly and dangerous for the United States to continue to project power into the Western Pacific. Unfortunately, </w:t>
      </w:r>
      <w:r w:rsidRPr="00BA7B8C">
        <w:rPr>
          <w:rStyle w:val="StyleUnderline"/>
        </w:rPr>
        <w:t xml:space="preserve">at this point in the sequence of strategic interaction, </w:t>
      </w:r>
      <w:r w:rsidRPr="004B6786">
        <w:rPr>
          <w:rStyle w:val="StyleUnderline"/>
          <w:highlight w:val="yellow"/>
        </w:rPr>
        <w:t xml:space="preserve">China's leaders are </w:t>
      </w:r>
      <w:r w:rsidRPr="0098626E">
        <w:rPr>
          <w:rStyle w:val="Emphasis"/>
          <w:highlight w:val="yellow"/>
        </w:rPr>
        <w:t>likely to interpret</w:t>
      </w:r>
      <w:r w:rsidRPr="0098626E">
        <w:rPr>
          <w:rStyle w:val="Emphasis"/>
        </w:rPr>
        <w:t xml:space="preserve"> gestures of </w:t>
      </w:r>
      <w:r w:rsidRPr="0098626E">
        <w:rPr>
          <w:rStyle w:val="Emphasis"/>
          <w:highlight w:val="yellow"/>
        </w:rPr>
        <w:t>restraint</w:t>
      </w:r>
      <w:r w:rsidRPr="0098626E">
        <w:rPr>
          <w:rStyle w:val="Emphasis"/>
        </w:rPr>
        <w:t xml:space="preserve"> not </w:t>
      </w:r>
      <w:r w:rsidRPr="0098626E">
        <w:rPr>
          <w:rStyle w:val="Emphasis"/>
          <w:highlight w:val="yellow"/>
        </w:rPr>
        <w:t>as an indication that a</w:t>
      </w:r>
      <w:r w:rsidRPr="0098626E">
        <w:rPr>
          <w:rStyle w:val="Emphasis"/>
        </w:rPr>
        <w:t xml:space="preserve"> more </w:t>
      </w:r>
      <w:r w:rsidRPr="0098626E">
        <w:rPr>
          <w:rStyle w:val="Emphasis"/>
          <w:highlight w:val="yellow"/>
        </w:rPr>
        <w:t>aggressive approach</w:t>
      </w:r>
      <w:r w:rsidRPr="0098626E">
        <w:rPr>
          <w:rStyle w:val="Emphasis"/>
        </w:rPr>
        <w:t xml:space="preserve"> is unnecessary, but rather as a sign that it </w:t>
      </w:r>
      <w:r w:rsidRPr="0098626E">
        <w:rPr>
          <w:rStyle w:val="Emphasis"/>
          <w:highlight w:val="yellow"/>
        </w:rPr>
        <w:t>is succeeding</w:t>
      </w:r>
      <w:r w:rsidRPr="0098626E">
        <w:rPr>
          <w:rStyle w:val="Emphasis"/>
        </w:rPr>
        <w:t xml:space="preserve">. </w:t>
      </w:r>
      <w:r w:rsidRPr="004B6786">
        <w:rPr>
          <w:rStyle w:val="StyleUnderline"/>
          <w:highlight w:val="yellow"/>
        </w:rPr>
        <w:t>Advocates of reassurance</w:t>
      </w:r>
      <w:r w:rsidRPr="001232BC">
        <w:rPr>
          <w:rStyle w:val="StyleUnderline"/>
        </w:rPr>
        <w:t xml:space="preserve"> also likely </w:t>
      </w:r>
      <w:r w:rsidRPr="004B6786">
        <w:rPr>
          <w:rStyle w:val="StyleUnderline"/>
          <w:highlight w:val="yellow"/>
        </w:rPr>
        <w:t>overestimate the degree to which</w:t>
      </w:r>
      <w:r w:rsidRPr="001232BC">
        <w:rPr>
          <w:rStyle w:val="StyleUnderline"/>
        </w:rPr>
        <w:t xml:space="preserve"> the leadership of the Communist Party of </w:t>
      </w:r>
      <w:r w:rsidRPr="004B6786">
        <w:rPr>
          <w:rStyle w:val="StyleUnderline"/>
          <w:highlight w:val="yellow"/>
        </w:rPr>
        <w:t>China is motivated by fear</w:t>
      </w:r>
      <w:r w:rsidRPr="001232BC">
        <w:rPr>
          <w:rStyle w:val="StyleUnderline"/>
        </w:rPr>
        <w:t xml:space="preserve"> and insecurity </w:t>
      </w:r>
      <w:r w:rsidRPr="004B6786">
        <w:rPr>
          <w:rStyle w:val="StyleUnderline"/>
          <w:highlight w:val="yellow"/>
        </w:rPr>
        <w:t>about external, as opposed to</w:t>
      </w:r>
      <w:r w:rsidRPr="001232BC">
        <w:rPr>
          <w:rStyle w:val="StyleUnderline"/>
        </w:rPr>
        <w:t xml:space="preserve"> possible </w:t>
      </w:r>
      <w:r w:rsidRPr="004B6786">
        <w:rPr>
          <w:rStyle w:val="StyleUnderline"/>
          <w:highlight w:val="yellow"/>
        </w:rPr>
        <w:t>internal, threats</w:t>
      </w:r>
      <w:r w:rsidRPr="001232BC">
        <w:rPr>
          <w:rStyle w:val="StyleUnderline"/>
        </w:rPr>
        <w:t xml:space="preserve">. The current cycle of </w:t>
      </w:r>
      <w:r w:rsidRPr="004B6786">
        <w:rPr>
          <w:rStyle w:val="StyleUnderline"/>
          <w:highlight w:val="yellow"/>
        </w:rPr>
        <w:t>Chinese ‘assertiveness’ did not begin when the U</w:t>
      </w:r>
      <w:r w:rsidRPr="001232BC">
        <w:rPr>
          <w:rStyle w:val="StyleUnderline"/>
        </w:rPr>
        <w:t xml:space="preserve">nited </w:t>
      </w:r>
      <w:r w:rsidRPr="004B6786">
        <w:rPr>
          <w:rStyle w:val="StyleUnderline"/>
          <w:highlight w:val="yellow"/>
        </w:rPr>
        <w:t>S</w:t>
      </w:r>
      <w:r w:rsidRPr="001232BC">
        <w:rPr>
          <w:rStyle w:val="StyleUnderline"/>
        </w:rPr>
        <w:t xml:space="preserve">tates </w:t>
      </w:r>
      <w:r w:rsidRPr="004B6786">
        <w:rPr>
          <w:rStyle w:val="StyleUnderline"/>
          <w:highlight w:val="yellow"/>
        </w:rPr>
        <w:t>was building up its forces</w:t>
      </w:r>
      <w:r w:rsidRPr="001232BC">
        <w:rPr>
          <w:rStyle w:val="StyleUnderline"/>
        </w:rPr>
        <w:t xml:space="preserve"> in the Western Pacific, </w:t>
      </w:r>
      <w:r w:rsidRPr="004B6786">
        <w:rPr>
          <w:rStyle w:val="StyleUnderline"/>
          <w:highlight w:val="yellow"/>
        </w:rPr>
        <w:t>but</w:t>
      </w:r>
      <w:r w:rsidRPr="001232BC">
        <w:rPr>
          <w:rStyle w:val="StyleUnderline"/>
        </w:rPr>
        <w:t xml:space="preserve"> rather </w:t>
      </w:r>
      <w:r w:rsidRPr="004B6786">
        <w:rPr>
          <w:rStyle w:val="StyleUnderline"/>
          <w:highlight w:val="yellow"/>
        </w:rPr>
        <w:t>when it seemed to be</w:t>
      </w:r>
      <w:r w:rsidRPr="004B6786">
        <w:rPr>
          <w:rStyle w:val="StyleUnderline"/>
        </w:rPr>
        <w:t xml:space="preserve"> weak</w:t>
      </w:r>
      <w:r w:rsidRPr="001232BC">
        <w:rPr>
          <w:rStyle w:val="StyleUnderline"/>
        </w:rPr>
        <w:t xml:space="preserve">, preoccupied </w:t>
      </w:r>
      <w:r w:rsidRPr="004B6786">
        <w:rPr>
          <w:rStyle w:val="StyleUnderline"/>
        </w:rPr>
        <w:t xml:space="preserve">and </w:t>
      </w:r>
      <w:r w:rsidRPr="004B6786">
        <w:rPr>
          <w:rStyle w:val="StyleUnderline"/>
          <w:highlight w:val="yellow"/>
        </w:rPr>
        <w:t>in decline</w:t>
      </w:r>
      <w:r w:rsidRPr="00F741D9">
        <w:rPr>
          <w:sz w:val="18"/>
          <w:szCs w:val="18"/>
        </w:rPr>
        <w:t>.43</w:t>
      </w:r>
      <w:r>
        <w:rPr>
          <w:sz w:val="18"/>
          <w:szCs w:val="18"/>
        </w:rPr>
        <w:t xml:space="preserve"> </w:t>
      </w:r>
      <w:r w:rsidRPr="00F741D9">
        <w:rPr>
          <w:sz w:val="18"/>
          <w:szCs w:val="18"/>
        </w:rPr>
        <w:t>While the initial announcement of the ‘pivot’ gave Beijing pause, the subsequent lack of follow-through has reinforced the view that the United States is constrained, at least for the time being. Despite their protestations about ‘encirclement’, China's leaders evidently believe that their more assertive stance is succeeding, rather than provoking an effective countervailing response from the United States and its allies.44</w:t>
      </w:r>
      <w:r>
        <w:rPr>
          <w:sz w:val="18"/>
          <w:szCs w:val="18"/>
        </w:rPr>
        <w:t xml:space="preserve"> </w:t>
      </w:r>
      <w:r w:rsidRPr="004B6786">
        <w:rPr>
          <w:rStyle w:val="StyleUnderline"/>
          <w:highlight w:val="yellow"/>
        </w:rPr>
        <w:t>Beijing's decision to push</w:t>
      </w:r>
      <w:r w:rsidRPr="00830CAA">
        <w:rPr>
          <w:rStyle w:val="StyleUnderline"/>
        </w:rPr>
        <w:t xml:space="preserve"> harder on </w:t>
      </w:r>
      <w:r w:rsidRPr="004B6786">
        <w:rPr>
          <w:rStyle w:val="StyleUnderline"/>
          <w:highlight w:val="yellow"/>
        </w:rPr>
        <w:t>maritime issues</w:t>
      </w:r>
      <w:r w:rsidRPr="00830CAA">
        <w:rPr>
          <w:rStyle w:val="StyleUnderline"/>
        </w:rPr>
        <w:t xml:space="preserve"> in 2009–10 </w:t>
      </w:r>
      <w:r w:rsidRPr="004B6786">
        <w:rPr>
          <w:rStyle w:val="StyleUnderline"/>
          <w:highlight w:val="yellow"/>
        </w:rPr>
        <w:t>may have been motivated</w:t>
      </w:r>
      <w:r w:rsidRPr="00830CAA">
        <w:rPr>
          <w:rStyle w:val="StyleUnderline"/>
        </w:rPr>
        <w:t xml:space="preserve"> primarily </w:t>
      </w:r>
      <w:r w:rsidRPr="004B6786">
        <w:rPr>
          <w:rStyle w:val="StyleUnderline"/>
          <w:highlight w:val="yellow"/>
        </w:rPr>
        <w:t>by</w:t>
      </w:r>
      <w:r w:rsidRPr="00830CAA">
        <w:rPr>
          <w:rStyle w:val="StyleUnderline"/>
        </w:rPr>
        <w:t xml:space="preserve"> a </w:t>
      </w:r>
      <w:r w:rsidRPr="004B6786">
        <w:rPr>
          <w:rStyle w:val="StyleUnderline"/>
          <w:highlight w:val="yellow"/>
        </w:rPr>
        <w:t>perception of American weakness</w:t>
      </w:r>
      <w:r w:rsidRPr="00F741D9">
        <w:rPr>
          <w:sz w:val="18"/>
          <w:szCs w:val="18"/>
        </w:rPr>
        <w:t xml:space="preserve">, but it appears also to have reflected a concern that the global economic crisis would have damaging reverberations within China itself. At the onset of the crisis, the Communist regime had reason to fear that falling exports would lead to dramatically slower growth, rising unemployment and possible social unrest. Ratcheting up external tensions may have been seen as one way of deflecting internal frustration and discontent. In the event, the massive stimulus </w:t>
      </w:r>
      <w:proofErr w:type="spellStart"/>
      <w:r w:rsidRPr="00F741D9">
        <w:rPr>
          <w:sz w:val="18"/>
          <w:szCs w:val="18"/>
        </w:rPr>
        <w:t>programme</w:t>
      </w:r>
      <w:proofErr w:type="spellEnd"/>
      <w:r w:rsidRPr="00F741D9">
        <w:rPr>
          <w:sz w:val="18"/>
          <w:szCs w:val="18"/>
        </w:rPr>
        <w:t xml:space="preserve"> unleashed in 2009 helped to stave off the worst effects of the global down-turn, but it did nothing to address the structural imbalances in China's investment- and export-driven model of economic development. After a brief bump in 2010, growth began to slow, and it has now sunk to its lowest level in a quarter-century.45</w:t>
      </w:r>
      <w:r>
        <w:rPr>
          <w:sz w:val="18"/>
          <w:szCs w:val="18"/>
        </w:rPr>
        <w:t xml:space="preserve"> </w:t>
      </w:r>
      <w:r w:rsidRPr="004B6786">
        <w:rPr>
          <w:rStyle w:val="StyleUnderline"/>
          <w:highlight w:val="yellow"/>
        </w:rPr>
        <w:t>The prospect that the regime may not</w:t>
      </w:r>
      <w:r w:rsidRPr="00830CAA">
        <w:rPr>
          <w:rStyle w:val="StyleUnderline"/>
        </w:rPr>
        <w:t xml:space="preserve"> be able to </w:t>
      </w:r>
      <w:r w:rsidRPr="004B6786">
        <w:rPr>
          <w:rStyle w:val="StyleUnderline"/>
          <w:highlight w:val="yellow"/>
        </w:rPr>
        <w:t>deliver on the promise of</w:t>
      </w:r>
      <w:r w:rsidRPr="00830CAA">
        <w:rPr>
          <w:rStyle w:val="StyleUnderline"/>
        </w:rPr>
        <w:t xml:space="preserve"> never-ending increases in </w:t>
      </w:r>
      <w:r w:rsidRPr="004B6786">
        <w:rPr>
          <w:rStyle w:val="StyleUnderline"/>
          <w:highlight w:val="yellow"/>
        </w:rPr>
        <w:t>prosperity seems to be reinforcing its</w:t>
      </w:r>
      <w:r w:rsidRPr="00830CAA">
        <w:rPr>
          <w:rStyle w:val="StyleUnderline"/>
        </w:rPr>
        <w:t xml:space="preserve"> inclination to use </w:t>
      </w:r>
      <w:r w:rsidRPr="004B6786">
        <w:rPr>
          <w:rStyle w:val="StyleUnderline"/>
          <w:highlight w:val="yellow"/>
        </w:rPr>
        <w:t>nationalism</w:t>
      </w:r>
      <w:r w:rsidRPr="00830CAA">
        <w:rPr>
          <w:rStyle w:val="StyleUnderline"/>
        </w:rPr>
        <w:t xml:space="preserve"> and international tension </w:t>
      </w:r>
      <w:r w:rsidRPr="004B6786">
        <w:rPr>
          <w:rStyle w:val="StyleUnderline"/>
          <w:highlight w:val="yellow"/>
        </w:rPr>
        <w:t>to sustain popular support</w:t>
      </w:r>
      <w:r w:rsidRPr="00830CAA">
        <w:rPr>
          <w:rStyle w:val="StyleUnderline"/>
        </w:rPr>
        <w:t xml:space="preserve">. Given its internal preoccupations, as well as the external ambitions that are driving its </w:t>
      </w:r>
      <w:proofErr w:type="spellStart"/>
      <w:r w:rsidRPr="00830CAA">
        <w:rPr>
          <w:rStyle w:val="StyleUnderline"/>
        </w:rPr>
        <w:t>behaviour</w:t>
      </w:r>
      <w:proofErr w:type="spellEnd"/>
      <w:r w:rsidRPr="00830CAA">
        <w:rPr>
          <w:rStyle w:val="StyleUnderline"/>
        </w:rPr>
        <w:t>, efforts to reassure Beijing are unlikely to have the desired effect</w:t>
      </w:r>
      <w:r w:rsidRPr="00F741D9">
        <w:rPr>
          <w:sz w:val="18"/>
          <w:szCs w:val="18"/>
        </w:rPr>
        <w:t>.</w:t>
      </w:r>
      <w:r>
        <w:rPr>
          <w:sz w:val="18"/>
          <w:szCs w:val="18"/>
        </w:rPr>
        <w:t xml:space="preserve"> </w:t>
      </w:r>
      <w:r w:rsidRPr="00F741D9">
        <w:rPr>
          <w:sz w:val="18"/>
          <w:szCs w:val="18"/>
        </w:rPr>
        <w:t xml:space="preserve">The belief in Beijing that, whatever its current challenges, China's relative power will continue to grow while America's declines does not augur well for attempts to forge a ‘grand bargain’. For as long as they see the tides of history flowing in their </w:t>
      </w:r>
      <w:proofErr w:type="spellStart"/>
      <w:r w:rsidRPr="00F741D9">
        <w:rPr>
          <w:sz w:val="18"/>
          <w:szCs w:val="18"/>
        </w:rPr>
        <w:t>favour</w:t>
      </w:r>
      <w:proofErr w:type="spellEnd"/>
      <w:r w:rsidRPr="00F741D9">
        <w:rPr>
          <w:sz w:val="18"/>
          <w:szCs w:val="18"/>
        </w:rPr>
        <w:t xml:space="preserve">, China's leaders are unlikely to accept a spheres-of-influence arrangement based on the current distribution of power, even if it is in some respects an improvement on the status quo. In the past, Beijing had little choice but to accept America's dominant regional presence and its alliances, albeit with the caveat that they were ‘relics of the Cold War’. Why should it ratify their existence now, when it has more means at its disposal than ever before with which to try and weaken them, and when (especially insofar as Japan is concerned) they no longer seem to be acting as a restraint on the military </w:t>
      </w:r>
      <w:proofErr w:type="spellStart"/>
      <w:r w:rsidRPr="00F741D9">
        <w:rPr>
          <w:sz w:val="18"/>
          <w:szCs w:val="18"/>
        </w:rPr>
        <w:t>programmes</w:t>
      </w:r>
      <w:proofErr w:type="spellEnd"/>
      <w:r w:rsidRPr="00F741D9">
        <w:rPr>
          <w:sz w:val="18"/>
          <w:szCs w:val="18"/>
        </w:rPr>
        <w:t xml:space="preserve"> of other regional powers?</w:t>
      </w:r>
      <w:r>
        <w:rPr>
          <w:sz w:val="18"/>
          <w:szCs w:val="18"/>
        </w:rPr>
        <w:t xml:space="preserve"> </w:t>
      </w:r>
      <w:r w:rsidRPr="00F741D9">
        <w:rPr>
          <w:sz w:val="18"/>
          <w:szCs w:val="18"/>
        </w:rPr>
        <w:t>The idea that China's leaders believe they can subsist comfortably as a continental power, leaving control of the maritime domain to the United States, also appears increasingly implausible and at odds with the facts. Even if China succeeds in ‘marching West’, building transport and communication links through Central and South Asia, it will continue to be heavily reliant on seaborne imports of energy, food and raw materials.46</w:t>
      </w:r>
      <w:r>
        <w:rPr>
          <w:sz w:val="18"/>
          <w:szCs w:val="18"/>
        </w:rPr>
        <w:t xml:space="preserve"> </w:t>
      </w:r>
      <w:r w:rsidRPr="00F741D9">
        <w:rPr>
          <w:sz w:val="18"/>
          <w:szCs w:val="18"/>
        </w:rPr>
        <w:t>The presence of US forces and bases around China's maritime periphery, and its leadership of a maritime coalition that extends from Northeast Asia into the Indian Ocean, will likely be perceived as posing an even greater threat in the future than it does today.</w:t>
      </w:r>
      <w:r>
        <w:rPr>
          <w:sz w:val="18"/>
          <w:szCs w:val="18"/>
        </w:rPr>
        <w:t xml:space="preserve"> </w:t>
      </w:r>
      <w:r w:rsidRPr="00F741D9">
        <w:rPr>
          <w:sz w:val="18"/>
          <w:szCs w:val="18"/>
        </w:rPr>
        <w:t>Attempting to implement a spheres-of-influence strategy would also carry significant risks. In addition to the harmful implications for its people, ‘backing away’ from Taiwan could unleash a cascade of damaging consequences for the United States. Finally succeeding in its decades-long campaign to ‘reunify’ with Taiwan seems more likely to feed Beijing's appetite for further gains than to satisfy it. Aside from its impact on China's intentions, gaining access to the island would increase its capabilities, enhancing its ability to project power into the Western Pacific and potentially threatening the sea lines of communication of Japan and South Korea.47</w:t>
      </w:r>
      <w:r>
        <w:rPr>
          <w:sz w:val="18"/>
          <w:szCs w:val="18"/>
        </w:rPr>
        <w:t xml:space="preserve"> </w:t>
      </w:r>
      <w:r w:rsidRPr="00F741D9">
        <w:rPr>
          <w:sz w:val="18"/>
          <w:szCs w:val="18"/>
        </w:rPr>
        <w:t>Regardless of the way in which it was framed, a decision to abandon its ambiguous but long-standing commitment to Taiwan would inevitably raise doubts in the minds of America's other friends and allies. If they conclude that continued balancing is no longer a viable option, some may choose instead to band-wagon with China.</w:t>
      </w:r>
      <w:r>
        <w:rPr>
          <w:sz w:val="18"/>
          <w:szCs w:val="18"/>
        </w:rPr>
        <w:t xml:space="preserve"> </w:t>
      </w:r>
      <w:r w:rsidRPr="00FA1C79">
        <w:rPr>
          <w:rStyle w:val="StyleUnderline"/>
        </w:rPr>
        <w:t xml:space="preserve">An explicit </w:t>
      </w:r>
      <w:r w:rsidRPr="004B6786">
        <w:rPr>
          <w:rStyle w:val="StyleUnderline"/>
        </w:rPr>
        <w:t>American shift towards ‘offshore balancing’ would greatly exacerbate these risks. While it is possible that the</w:t>
      </w:r>
      <w:r w:rsidRPr="00FA1C79">
        <w:rPr>
          <w:rStyle w:val="StyleUnderline"/>
        </w:rPr>
        <w:t xml:space="preserve"> prospect of being forced to provide for their own security would shock at least some current US allies into more vigorous </w:t>
      </w:r>
      <w:proofErr w:type="spellStart"/>
      <w:r w:rsidRPr="00FA1C79">
        <w:rPr>
          <w:rStyle w:val="StyleUnderline"/>
        </w:rPr>
        <w:t>defence</w:t>
      </w:r>
      <w:proofErr w:type="spellEnd"/>
      <w:r w:rsidRPr="00FA1C79">
        <w:rPr>
          <w:rStyle w:val="StyleUnderline"/>
        </w:rPr>
        <w:t xml:space="preserve"> </w:t>
      </w:r>
      <w:proofErr w:type="spellStart"/>
      <w:r w:rsidRPr="00FA1C79">
        <w:rPr>
          <w:rStyle w:val="StyleUnderline"/>
        </w:rPr>
        <w:t>programmes</w:t>
      </w:r>
      <w:proofErr w:type="spellEnd"/>
      <w:r w:rsidRPr="00FA1C79">
        <w:rPr>
          <w:rStyle w:val="StyleUnderline"/>
        </w:rPr>
        <w:t xml:space="preserve">, it would likely </w:t>
      </w:r>
      <w:proofErr w:type="spellStart"/>
      <w:r w:rsidRPr="00FA1C79">
        <w:rPr>
          <w:rStyle w:val="StyleUnderline"/>
        </w:rPr>
        <w:t>demoralise</w:t>
      </w:r>
      <w:proofErr w:type="spellEnd"/>
      <w:r w:rsidRPr="00FA1C79">
        <w:rPr>
          <w:rStyle w:val="StyleUnderline"/>
        </w:rPr>
        <w:t xml:space="preserve"> others, creating new opportunities for Beijing to pursue divide-and-conquer </w:t>
      </w:r>
      <w:proofErr w:type="spellStart"/>
      <w:r w:rsidRPr="00FA1C79">
        <w:rPr>
          <w:rStyle w:val="StyleUnderline"/>
        </w:rPr>
        <w:t>strategems</w:t>
      </w:r>
      <w:proofErr w:type="spellEnd"/>
      <w:r w:rsidRPr="00F741D9">
        <w:rPr>
          <w:sz w:val="18"/>
          <w:szCs w:val="18"/>
        </w:rPr>
        <w:t>. The advocates of this approach assume that, even if they cannot balance China alone, in the absence of full US support other Asian countries will be impelled to cooperate more closely with one another. Again, this may be easier in theory than it turns out to be in practice. Some of the states that would have to join in a countervailing coalition (most notably Japan and South Korea) have long histories of suspicion and animosity. Others (such as Japan and India) do not, but they also have little experience of close strategic cooperation of the kind that would be needed to counter a fast-growing challenge.</w:t>
      </w:r>
      <w:r>
        <w:rPr>
          <w:sz w:val="18"/>
          <w:szCs w:val="18"/>
        </w:rPr>
        <w:t xml:space="preserve"> </w:t>
      </w:r>
      <w:r w:rsidRPr="00F741D9">
        <w:rPr>
          <w:sz w:val="18"/>
          <w:szCs w:val="18"/>
        </w:rPr>
        <w:t>If it were to happen overnight, the acquisition of nuclear weapons by current US security partners in East Asia (perhaps including Taiwan, as well as Japan and South Korea) might improve their prospects for balancing against Chinese power. But here again, there is likely to be a significant gap between theory and reality. Assuming that Washington did not actively assist them, and that they could not produce weapons overnight or in total secrecy, the interval during which its former allies lost the protection of the American nuclear umbrella and the point at which they acquired their own would be one in which they would be exposed to coercive threats and possibly pre-emptive attack. Because it contains a large number of tense and mistrustful dyads (including North Korea and South Korea, Japan and China, China and Taiwan, Japan and North Korea and possibly South Korea and Japan), a multipolar nuclear order in East Asia might be especially prone to instability.48</w:t>
      </w:r>
      <w:r>
        <w:rPr>
          <w:sz w:val="18"/>
          <w:szCs w:val="18"/>
        </w:rPr>
        <w:t xml:space="preserve"> </w:t>
      </w:r>
      <w:r w:rsidRPr="00F741D9">
        <w:rPr>
          <w:sz w:val="18"/>
          <w:szCs w:val="18"/>
        </w:rPr>
        <w:t xml:space="preserve">In contrast to the unduly optimistic assessments of Beijing's interests and intentions that underlie most proposed strategies for dealing with China, the assumptions underpinning a policy of pure containment are unnecessarily bleak. While it may eventually become far more tense and </w:t>
      </w:r>
      <w:proofErr w:type="spellStart"/>
      <w:r w:rsidRPr="00F741D9">
        <w:rPr>
          <w:sz w:val="18"/>
          <w:szCs w:val="18"/>
        </w:rPr>
        <w:t>polarised</w:t>
      </w:r>
      <w:proofErr w:type="spellEnd"/>
      <w:r w:rsidRPr="00F741D9">
        <w:rPr>
          <w:sz w:val="18"/>
          <w:szCs w:val="18"/>
        </w:rPr>
        <w:t xml:space="preserve"> than it is today, the relationship between the United States and China remains mixed, containing important areas of actual or potential cooperation, as well as intensifying competition. Abandoning attempts at engagement would create the self-fulfilling prophecy that critics of balancing have long and generally wrongly warned against; it would be tantamount, as Otto von Bismarck put it in opposing proposals for preventive war, to ‘committing suicide for fear of death’.</w:t>
      </w:r>
      <w:r>
        <w:rPr>
          <w:sz w:val="18"/>
          <w:szCs w:val="18"/>
        </w:rPr>
        <w:t xml:space="preserve"> </w:t>
      </w:r>
      <w:r w:rsidRPr="00F741D9">
        <w:rPr>
          <w:sz w:val="18"/>
          <w:szCs w:val="18"/>
        </w:rPr>
        <w:t xml:space="preserve">Even if they wanted to shift towards a policy of pure containment, barring some major discontinuity, American leaders would find it extremely difficult to do so. Current budgetary constraints are neither permanent nor insurmountable; the United States can certainly afford to fund a far more vigorous military competition with China than the one it is conducting today. Without an obvious breakdown in relations, however, forging a political consensus to support the required increase in expenditures would likely prove impossible. The fact that powerful and influential groups and individuals in American society remain deeply committed to preserving the best possible relations with China and opposed to any measures that, in their view, might damage them, will make the task of </w:t>
      </w:r>
      <w:proofErr w:type="spellStart"/>
      <w:r w:rsidRPr="00F741D9">
        <w:rPr>
          <w:sz w:val="18"/>
          <w:szCs w:val="18"/>
        </w:rPr>
        <w:t>mobilising</w:t>
      </w:r>
      <w:proofErr w:type="spellEnd"/>
      <w:r w:rsidRPr="00F741D9">
        <w:rPr>
          <w:sz w:val="18"/>
          <w:szCs w:val="18"/>
        </w:rPr>
        <w:t xml:space="preserve"> support even more difficult.</w:t>
      </w:r>
      <w:r>
        <w:rPr>
          <w:sz w:val="18"/>
          <w:szCs w:val="18"/>
        </w:rPr>
        <w:t xml:space="preserve"> </w:t>
      </w:r>
      <w:r w:rsidRPr="00F741D9">
        <w:rPr>
          <w:sz w:val="18"/>
          <w:szCs w:val="18"/>
        </w:rPr>
        <w:t xml:space="preserve">Elsewhere in the world, although concern over China is growing, there is no appetite for a full-blown rivalry. Aside from bigger </w:t>
      </w:r>
      <w:proofErr w:type="spellStart"/>
      <w:r w:rsidRPr="00F741D9">
        <w:rPr>
          <w:sz w:val="18"/>
          <w:szCs w:val="18"/>
        </w:rPr>
        <w:t>defence</w:t>
      </w:r>
      <w:proofErr w:type="spellEnd"/>
      <w:r w:rsidRPr="00F741D9">
        <w:rPr>
          <w:sz w:val="18"/>
          <w:szCs w:val="18"/>
        </w:rPr>
        <w:t xml:space="preserve"> budgets and less trade and investment, a shift toward containment would provoke fears of war. All parties would suffer in such a conflict, but China's Asian </w:t>
      </w:r>
      <w:proofErr w:type="spellStart"/>
      <w:r w:rsidRPr="00F741D9">
        <w:rPr>
          <w:sz w:val="18"/>
          <w:szCs w:val="18"/>
        </w:rPr>
        <w:t>neighbours</w:t>
      </w:r>
      <w:proofErr w:type="spellEnd"/>
      <w:r w:rsidRPr="00F741D9">
        <w:rPr>
          <w:sz w:val="18"/>
          <w:szCs w:val="18"/>
        </w:rPr>
        <w:t xml:space="preserve"> have reason to fear that they would suffer more than most. Even if American strategists concluded that it was necessary, the democratic countries that are its principal strategic partners in Asia are simply not ready to abandon engagement and sign on to a policy of containment.</w:t>
      </w:r>
      <w:r>
        <w:rPr>
          <w:sz w:val="18"/>
          <w:szCs w:val="18"/>
        </w:rPr>
        <w:t xml:space="preserve"> </w:t>
      </w:r>
      <w:r w:rsidRPr="004B6786">
        <w:rPr>
          <w:rStyle w:val="StyleUnderline"/>
          <w:highlight w:val="yellow"/>
        </w:rPr>
        <w:t>What this leaves</w:t>
      </w:r>
      <w:r w:rsidRPr="00FA1C79">
        <w:rPr>
          <w:rStyle w:val="StyleUnderline"/>
        </w:rPr>
        <w:t xml:space="preserve">, then, </w:t>
      </w:r>
      <w:r w:rsidRPr="004B6786">
        <w:rPr>
          <w:rStyle w:val="StyleUnderline"/>
          <w:highlight w:val="yellow"/>
        </w:rPr>
        <w:t>is a strategy that combines</w:t>
      </w:r>
      <w:r w:rsidRPr="00FA1C79">
        <w:rPr>
          <w:rStyle w:val="StyleUnderline"/>
        </w:rPr>
        <w:t xml:space="preserve"> continued attempts at </w:t>
      </w:r>
      <w:r w:rsidRPr="004B6786">
        <w:rPr>
          <w:rStyle w:val="StyleUnderline"/>
          <w:highlight w:val="yellow"/>
        </w:rPr>
        <w:t>engagement with</w:t>
      </w:r>
      <w:r w:rsidRPr="00FA1C79">
        <w:rPr>
          <w:rStyle w:val="StyleUnderline"/>
        </w:rPr>
        <w:t xml:space="preserve"> expanded and intensified </w:t>
      </w:r>
      <w:r w:rsidRPr="004B6786">
        <w:rPr>
          <w:rStyle w:val="StyleUnderline"/>
          <w:highlight w:val="yellow"/>
        </w:rPr>
        <w:t>balancing</w:t>
      </w:r>
      <w:r w:rsidRPr="00F741D9">
        <w:rPr>
          <w:sz w:val="18"/>
          <w:szCs w:val="18"/>
        </w:rPr>
        <w:t xml:space="preserve">. Unlike containment, which would likely be both extremely costly and highly controversial, </w:t>
      </w:r>
      <w:r w:rsidRPr="00FA1C79">
        <w:rPr>
          <w:rStyle w:val="StyleUnderline"/>
        </w:rPr>
        <w:t>such an approach has the very important virtue of being feasible in light of current political and economic constraints</w:t>
      </w:r>
      <w:r w:rsidRPr="00F741D9">
        <w:rPr>
          <w:sz w:val="18"/>
          <w:szCs w:val="18"/>
        </w:rPr>
        <w:t xml:space="preserve">. </w:t>
      </w:r>
      <w:r w:rsidRPr="00FA1C79">
        <w:rPr>
          <w:rStyle w:val="StyleUnderline"/>
        </w:rPr>
        <w:t xml:space="preserve">Unlike offshore balancing, it would not rest on unrealistic and potentially dangerous assumptions about the </w:t>
      </w:r>
      <w:proofErr w:type="spellStart"/>
      <w:r w:rsidRPr="00FA1C79">
        <w:rPr>
          <w:rStyle w:val="StyleUnderline"/>
        </w:rPr>
        <w:t>behaviour</w:t>
      </w:r>
      <w:proofErr w:type="spellEnd"/>
      <w:r w:rsidRPr="00FA1C79">
        <w:rPr>
          <w:rStyle w:val="StyleUnderline"/>
        </w:rPr>
        <w:t xml:space="preserve"> of third parties. And, </w:t>
      </w:r>
      <w:r w:rsidRPr="004B6786">
        <w:rPr>
          <w:rStyle w:val="StyleUnderline"/>
          <w:highlight w:val="yellow"/>
        </w:rPr>
        <w:t>in contrast to</w:t>
      </w:r>
      <w:r w:rsidRPr="00FA1C79">
        <w:rPr>
          <w:rStyle w:val="StyleUnderline"/>
        </w:rPr>
        <w:t xml:space="preserve"> enhanced engagement, </w:t>
      </w:r>
      <w:r w:rsidRPr="004B6786">
        <w:rPr>
          <w:rStyle w:val="StyleUnderline"/>
          <w:highlight w:val="yellow"/>
        </w:rPr>
        <w:t>reassurance</w:t>
      </w:r>
      <w:r w:rsidRPr="00FA1C79">
        <w:rPr>
          <w:rStyle w:val="StyleUnderline"/>
        </w:rPr>
        <w:t xml:space="preserve"> or a notional grand bargain, </w:t>
      </w:r>
      <w:r w:rsidRPr="004B6786">
        <w:rPr>
          <w:rStyle w:val="StyleUnderline"/>
          <w:highlight w:val="yellow"/>
        </w:rPr>
        <w:t>it is rooted in a realistic appreciation of</w:t>
      </w:r>
      <w:r w:rsidRPr="00FA1C79">
        <w:rPr>
          <w:rStyle w:val="StyleUnderline"/>
        </w:rPr>
        <w:t xml:space="preserve"> the likely extent of </w:t>
      </w:r>
      <w:r w:rsidRPr="004B6786">
        <w:rPr>
          <w:rStyle w:val="StyleUnderline"/>
          <w:highlight w:val="yellow"/>
        </w:rPr>
        <w:t>China's ambitions</w:t>
      </w:r>
      <w:r w:rsidRPr="00FA1C79">
        <w:rPr>
          <w:rStyle w:val="StyleUnderline"/>
        </w:rPr>
        <w:t>, given its recent achievements and current momentum</w:t>
      </w:r>
      <w:r w:rsidRPr="00F741D9">
        <w:rPr>
          <w:sz w:val="18"/>
          <w:szCs w:val="18"/>
        </w:rPr>
        <w:t>. Better balancing is not a perfect strategy, and arguing about how it should be adjusted at the margins is not as stimulating as debating the merits of bold new alternatives. But in the real world of practical policymaking, it remains the best available alternative.</w:t>
      </w:r>
    </w:p>
    <w:p w:rsidR="00AB4127" w:rsidRPr="00AF3C76" w:rsidRDefault="00AB4127" w:rsidP="00AB4127">
      <w:pPr>
        <w:pStyle w:val="Heading4"/>
      </w:pPr>
      <w:r w:rsidRPr="00AF3C76">
        <w:t xml:space="preserve">China is pursuing a revisionist strategy despite economic ties --- their perception of their ability to win conflicts determines the likelihood of their use of force. </w:t>
      </w:r>
    </w:p>
    <w:p w:rsidR="00AB4127" w:rsidRPr="0019171F" w:rsidRDefault="00AB4127" w:rsidP="00AB4127">
      <w:pPr>
        <w:rPr>
          <w:rFonts w:asciiTheme="minorHAnsi" w:hAnsiTheme="minorHAnsi"/>
          <w:sz w:val="18"/>
          <w:szCs w:val="18"/>
        </w:rPr>
      </w:pPr>
      <w:r w:rsidRPr="00AF3C76">
        <w:rPr>
          <w:rFonts w:asciiTheme="minorHAnsi" w:hAnsiTheme="minorHAnsi"/>
          <w:sz w:val="18"/>
          <w:szCs w:val="18"/>
        </w:rPr>
        <w:t xml:space="preserve">Arthur </w:t>
      </w:r>
      <w:r w:rsidRPr="00AF3C76">
        <w:rPr>
          <w:rStyle w:val="Heading4Char"/>
          <w:rFonts w:asciiTheme="minorHAnsi" w:hAnsiTheme="minorHAnsi"/>
        </w:rPr>
        <w:t>Waldron</w:t>
      </w:r>
      <w:r w:rsidRPr="00AF3C76">
        <w:rPr>
          <w:rFonts w:asciiTheme="minorHAnsi" w:hAnsiTheme="minorHAnsi"/>
          <w:sz w:val="18"/>
          <w:szCs w:val="18"/>
        </w:rPr>
        <w:t xml:space="preserve">, Spring </w:t>
      </w:r>
      <w:r w:rsidRPr="00AF3C76">
        <w:rPr>
          <w:rStyle w:val="Heading4Char"/>
          <w:rFonts w:asciiTheme="minorHAnsi" w:hAnsiTheme="minorHAnsi"/>
        </w:rPr>
        <w:t>2014</w:t>
      </w:r>
      <w:r w:rsidRPr="00AF3C76">
        <w:rPr>
          <w:rFonts w:asciiTheme="minorHAnsi" w:hAnsiTheme="minorHAnsi"/>
          <w:sz w:val="18"/>
          <w:szCs w:val="18"/>
        </w:rPr>
        <w:t xml:space="preserve">. Lauder Professor of International Relations in the Department of History at the University of Pennsylvania, and an FPRI Senior Fellow. “China’s ‘Peaceful Rise’ Enters Turbulence,” </w:t>
      </w:r>
      <w:proofErr w:type="spellStart"/>
      <w:r w:rsidRPr="00AF3C76">
        <w:rPr>
          <w:rFonts w:asciiTheme="minorHAnsi" w:hAnsiTheme="minorHAnsi"/>
          <w:sz w:val="18"/>
          <w:szCs w:val="18"/>
        </w:rPr>
        <w:t>Orbis</w:t>
      </w:r>
      <w:proofErr w:type="spellEnd"/>
      <w:r w:rsidRPr="00AF3C76">
        <w:rPr>
          <w:rFonts w:asciiTheme="minorHAnsi" w:hAnsiTheme="minorHAnsi"/>
          <w:sz w:val="18"/>
          <w:szCs w:val="18"/>
        </w:rPr>
        <w:t xml:space="preserve"> 58.2, 164–181.</w:t>
      </w:r>
    </w:p>
    <w:p w:rsidR="00AB4127" w:rsidRDefault="00AB4127" w:rsidP="00AB4127">
      <w:pPr>
        <w:rPr>
          <w:rStyle w:val="Emphasis"/>
        </w:rPr>
      </w:pPr>
      <w:r w:rsidRPr="0019171F">
        <w:rPr>
          <w:rStyle w:val="StyleUnderline"/>
          <w:rFonts w:asciiTheme="minorHAnsi" w:hAnsiTheme="minorHAnsi"/>
        </w:rPr>
        <w:t xml:space="preserve">Why is </w:t>
      </w:r>
      <w:r w:rsidRPr="0019171F">
        <w:rPr>
          <w:rStyle w:val="StyleUnderline"/>
          <w:rFonts w:asciiTheme="minorHAnsi" w:hAnsiTheme="minorHAnsi"/>
          <w:highlight w:val="yellow"/>
        </w:rPr>
        <w:t>China</w:t>
      </w:r>
      <w:r w:rsidRPr="0019171F">
        <w:rPr>
          <w:rStyle w:val="StyleUnderline"/>
          <w:rFonts w:asciiTheme="minorHAnsi" w:hAnsiTheme="minorHAnsi"/>
        </w:rPr>
        <w:t xml:space="preserve">, </w:t>
      </w:r>
      <w:r w:rsidRPr="0019171F">
        <w:rPr>
          <w:rStyle w:val="Emphasis"/>
        </w:rPr>
        <w:t>stronger and richer</w:t>
      </w:r>
      <w:r w:rsidRPr="0019171F">
        <w:rPr>
          <w:rStyle w:val="StyleUnderline"/>
          <w:rFonts w:asciiTheme="minorHAnsi" w:hAnsiTheme="minorHAnsi"/>
        </w:rPr>
        <w:t xml:space="preserve"> than she has ever been in history, </w:t>
      </w:r>
      <w:r w:rsidRPr="0019171F">
        <w:rPr>
          <w:rStyle w:val="StyleUnderline"/>
          <w:rFonts w:asciiTheme="minorHAnsi" w:hAnsiTheme="minorHAnsi"/>
          <w:highlight w:val="yellow"/>
        </w:rPr>
        <w:t>making a turn toward a military posture</w:t>
      </w:r>
      <w:r w:rsidRPr="0019171F">
        <w:rPr>
          <w:rStyle w:val="StyleUnderline"/>
          <w:rFonts w:asciiTheme="minorHAnsi" w:hAnsiTheme="minorHAnsi"/>
        </w:rPr>
        <w:t xml:space="preserve"> </w:t>
      </w:r>
      <w:r w:rsidRPr="0019171F">
        <w:rPr>
          <w:rStyle w:val="StyleUnderline"/>
          <w:rFonts w:asciiTheme="minorHAnsi" w:hAnsiTheme="minorHAnsi"/>
          <w:highlight w:val="yellow"/>
        </w:rPr>
        <w:t>that</w:t>
      </w:r>
      <w:r w:rsidRPr="0019171F">
        <w:rPr>
          <w:rStyle w:val="StyleUnderline"/>
          <w:rFonts w:asciiTheme="minorHAnsi" w:hAnsiTheme="minorHAnsi"/>
        </w:rPr>
        <w:t xml:space="preserve"> </w:t>
      </w:r>
      <w:r w:rsidRPr="0019171F">
        <w:rPr>
          <w:rStyle w:val="Emphasis"/>
          <w:highlight w:val="yellow"/>
        </w:rPr>
        <w:t>is at odds with</w:t>
      </w:r>
      <w:r w:rsidRPr="0019171F">
        <w:rPr>
          <w:rStyle w:val="StyleUnderline"/>
          <w:rFonts w:asciiTheme="minorHAnsi" w:hAnsiTheme="minorHAnsi"/>
        </w:rPr>
        <w:t xml:space="preserve"> her </w:t>
      </w:r>
      <w:r w:rsidRPr="0019171F">
        <w:rPr>
          <w:rStyle w:val="StyleUnderline"/>
          <w:rFonts w:asciiTheme="minorHAnsi" w:hAnsiTheme="minorHAnsi"/>
          <w:highlight w:val="yellow"/>
        </w:rPr>
        <w:t>economic interests</w:t>
      </w:r>
      <w:r w:rsidRPr="0019171F">
        <w:rPr>
          <w:rStyle w:val="StyleUnderline"/>
          <w:rFonts w:asciiTheme="minorHAnsi" w:hAnsiTheme="minorHAnsi"/>
        </w:rPr>
        <w:t>?</w:t>
      </w:r>
      <w:r w:rsidRPr="0019171F">
        <w:rPr>
          <w:rFonts w:asciiTheme="minorHAnsi" w:hAnsiTheme="minorHAnsi"/>
          <w:sz w:val="18"/>
          <w:szCs w:val="18"/>
        </w:rPr>
        <w:t xml:space="preserve"> It clearly jeopardizes the great advances she has made in the last thirty years. Yet, this is not an easy question to answer. Those with knowledge of history will recognize that being wealthy [</w:t>
      </w:r>
      <w:proofErr w:type="spellStart"/>
      <w:r w:rsidRPr="0019171F">
        <w:rPr>
          <w:rFonts w:asciiTheme="minorHAnsi" w:hAnsiTheme="minorHAnsi"/>
          <w:sz w:val="18"/>
          <w:szCs w:val="18"/>
        </w:rPr>
        <w:t>fu</w:t>
      </w:r>
      <w:proofErr w:type="spellEnd"/>
      <w:r w:rsidRPr="0019171F">
        <w:rPr>
          <w:rFonts w:asciiTheme="minorHAnsi" w:hAnsiTheme="minorHAnsi"/>
          <w:sz w:val="18"/>
          <w:szCs w:val="18"/>
        </w:rPr>
        <w:t xml:space="preserve"> </w:t>
      </w:r>
      <w:r w:rsidRPr="0019171F">
        <w:rPr>
          <w:rFonts w:ascii="Ebrima" w:hAnsi="Ebrima" w:cs="Ebrima"/>
          <w:sz w:val="18"/>
          <w:szCs w:val="18"/>
        </w:rPr>
        <w:t>ን</w:t>
      </w:r>
      <w:r w:rsidRPr="0019171F">
        <w:rPr>
          <w:rFonts w:asciiTheme="minorHAnsi" w:hAnsiTheme="minorHAnsi"/>
          <w:sz w:val="18"/>
          <w:szCs w:val="18"/>
        </w:rPr>
        <w:t>] and militarily strong [</w:t>
      </w:r>
      <w:proofErr w:type="spellStart"/>
      <w:r w:rsidRPr="0019171F">
        <w:rPr>
          <w:rFonts w:asciiTheme="minorHAnsi" w:hAnsiTheme="minorHAnsi"/>
          <w:sz w:val="18"/>
          <w:szCs w:val="18"/>
        </w:rPr>
        <w:t>qiang</w:t>
      </w:r>
      <w:proofErr w:type="spellEnd"/>
      <w:r w:rsidRPr="0019171F">
        <w:rPr>
          <w:rFonts w:asciiTheme="minorHAnsi" w:hAnsiTheme="minorHAnsi"/>
          <w:sz w:val="18"/>
          <w:szCs w:val="18"/>
        </w:rPr>
        <w:t xml:space="preserve"> </w:t>
      </w:r>
      <w:r w:rsidRPr="0019171F">
        <w:rPr>
          <w:rFonts w:ascii="Gadugi" w:hAnsi="Gadugi" w:cs="Gadugi"/>
          <w:sz w:val="18"/>
          <w:szCs w:val="18"/>
        </w:rPr>
        <w:t>ᒝ</w:t>
      </w:r>
      <w:r w:rsidRPr="0019171F">
        <w:rPr>
          <w:rFonts w:asciiTheme="minorHAnsi" w:hAnsiTheme="minorHAnsi"/>
          <w:sz w:val="18"/>
          <w:szCs w:val="18"/>
        </w:rPr>
        <w:t xml:space="preserve">] are conditions regularly considered both indispensable and complementary. Moreover, </w:t>
      </w:r>
      <w:r w:rsidRPr="0019171F">
        <w:rPr>
          <w:rStyle w:val="StyleUnderline"/>
          <w:rFonts w:asciiTheme="minorHAnsi" w:hAnsiTheme="minorHAnsi"/>
          <w:highlight w:val="yellow"/>
        </w:rPr>
        <w:t>China</w:t>
      </w:r>
      <w:r w:rsidRPr="0019171F">
        <w:rPr>
          <w:rStyle w:val="StyleUnderline"/>
          <w:rFonts w:asciiTheme="minorHAnsi" w:hAnsiTheme="minorHAnsi"/>
        </w:rPr>
        <w:t xml:space="preserve"> today </w:t>
      </w:r>
      <w:r w:rsidRPr="0019171F">
        <w:rPr>
          <w:rStyle w:val="StyleUnderline"/>
          <w:rFonts w:asciiTheme="minorHAnsi" w:hAnsiTheme="minorHAnsi"/>
          <w:highlight w:val="yellow"/>
        </w:rPr>
        <w:t>compares</w:t>
      </w:r>
      <w:r w:rsidRPr="0019171F">
        <w:rPr>
          <w:rStyle w:val="StyleUnderline"/>
          <w:rFonts w:asciiTheme="minorHAnsi" w:hAnsiTheme="minorHAnsi"/>
        </w:rPr>
        <w:t xml:space="preserve"> </w:t>
      </w:r>
      <w:r w:rsidRPr="0019171F">
        <w:rPr>
          <w:rStyle w:val="StyleUnderline"/>
          <w:rFonts w:asciiTheme="minorHAnsi" w:hAnsiTheme="minorHAnsi"/>
          <w:highlight w:val="yellow"/>
        </w:rPr>
        <w:t>herself</w:t>
      </w:r>
      <w:r w:rsidRPr="0019171F">
        <w:rPr>
          <w:rStyle w:val="StyleUnderline"/>
          <w:rFonts w:asciiTheme="minorHAnsi" w:hAnsiTheme="minorHAnsi"/>
        </w:rPr>
        <w:t xml:space="preserve"> not with any real state from which she may be descended, but </w:t>
      </w:r>
      <w:r w:rsidRPr="0019171F">
        <w:rPr>
          <w:rStyle w:val="Emphasis"/>
          <w:highlight w:val="yellow"/>
        </w:rPr>
        <w:t>with an idealized</w:t>
      </w:r>
      <w:r w:rsidRPr="0019171F">
        <w:rPr>
          <w:rStyle w:val="StyleUnderline"/>
          <w:rFonts w:asciiTheme="minorHAnsi" w:hAnsiTheme="minorHAnsi"/>
        </w:rPr>
        <w:t xml:space="preserve">, </w:t>
      </w:r>
      <w:r w:rsidRPr="0019171F">
        <w:rPr>
          <w:rStyle w:val="Emphasis"/>
          <w:highlight w:val="yellow"/>
        </w:rPr>
        <w:t>glorious China and a mythical golden age</w:t>
      </w:r>
      <w:r w:rsidRPr="0019171F">
        <w:rPr>
          <w:rStyle w:val="StyleUnderline"/>
          <w:rFonts w:asciiTheme="minorHAnsi" w:hAnsiTheme="minorHAnsi"/>
        </w:rPr>
        <w:t xml:space="preserve"> during which she was preeminent in the world</w:t>
      </w:r>
      <w:r w:rsidRPr="0019171F">
        <w:rPr>
          <w:rFonts w:asciiTheme="minorHAnsi" w:hAnsiTheme="minorHAnsi"/>
          <w:sz w:val="18"/>
          <w:szCs w:val="18"/>
        </w:rPr>
        <w:t xml:space="preserve">. The belief is widespread that blame for the loss of this status is to be laid not so much at the feet of China or her rulers, as it is to be attributed to foreign invasions, rapaciousness, imperialistic alienation of territory, and so forth—particularly during the “century of humiliation,” that extends back from the foundation of the People’s Republic in 1949 to Anglo-Chinese wars that began in 1839.22 </w:t>
      </w:r>
      <w:r w:rsidRPr="0019171F">
        <w:rPr>
          <w:rStyle w:val="StyleUnderline"/>
          <w:rFonts w:asciiTheme="minorHAnsi" w:hAnsiTheme="minorHAnsi"/>
        </w:rPr>
        <w:t>Adding to the magnitude of China’s imagined loss, is her forfeiture, as is widely believed in China, of a pivotal and central place in the Asian world order</w:t>
      </w:r>
      <w:r w:rsidRPr="0019171F">
        <w:rPr>
          <w:rFonts w:asciiTheme="minorHAnsi" w:hAnsiTheme="minorHAnsi"/>
          <w:sz w:val="18"/>
          <w:szCs w:val="18"/>
        </w:rPr>
        <w:t xml:space="preserve">: As former Ambassador John Van Antwerp </w:t>
      </w:r>
      <w:proofErr w:type="spellStart"/>
      <w:r w:rsidRPr="0019171F">
        <w:rPr>
          <w:rFonts w:asciiTheme="minorHAnsi" w:hAnsiTheme="minorHAnsi"/>
          <w:sz w:val="18"/>
          <w:szCs w:val="18"/>
        </w:rPr>
        <w:t>MacMurray</w:t>
      </w:r>
      <w:proofErr w:type="spellEnd"/>
      <w:r w:rsidRPr="0019171F">
        <w:rPr>
          <w:rFonts w:asciiTheme="minorHAnsi" w:hAnsiTheme="minorHAnsi"/>
          <w:sz w:val="18"/>
          <w:szCs w:val="18"/>
        </w:rPr>
        <w:t xml:space="preserve"> put it, in a celebrated memorandum presented to the State Department in 1935, China was the “sun” to which the relations of other states were merely “planetary.”23 </w:t>
      </w:r>
      <w:r w:rsidRPr="0019171F">
        <w:rPr>
          <w:rStyle w:val="StyleUnderline"/>
          <w:rFonts w:asciiTheme="minorHAnsi" w:hAnsiTheme="minorHAnsi"/>
        </w:rPr>
        <w:t xml:space="preserve">Just as official </w:t>
      </w:r>
      <w:r w:rsidRPr="0019171F">
        <w:rPr>
          <w:rStyle w:val="StyleUnderline"/>
          <w:rFonts w:asciiTheme="minorHAnsi" w:hAnsiTheme="minorHAnsi"/>
          <w:highlight w:val="yellow"/>
        </w:rPr>
        <w:t>Chinese writing presents her territorial claims as</w:t>
      </w:r>
      <w:r w:rsidRPr="0019171F">
        <w:rPr>
          <w:rStyle w:val="StyleUnderline"/>
          <w:rFonts w:asciiTheme="minorHAnsi" w:hAnsiTheme="minorHAnsi"/>
        </w:rPr>
        <w:t xml:space="preserve"> </w:t>
      </w:r>
      <w:r w:rsidRPr="0019171F">
        <w:rPr>
          <w:rStyle w:val="Emphasis"/>
        </w:rPr>
        <w:t xml:space="preserve">nothing more than </w:t>
      </w:r>
      <w:r w:rsidRPr="0019171F">
        <w:rPr>
          <w:rStyle w:val="Emphasis"/>
          <w:highlight w:val="yellow"/>
        </w:rPr>
        <w:t>the recovery of</w:t>
      </w:r>
      <w:r w:rsidRPr="0019171F">
        <w:rPr>
          <w:rStyle w:val="StyleUnderline"/>
          <w:rFonts w:asciiTheme="minorHAnsi" w:hAnsiTheme="minorHAnsi"/>
        </w:rPr>
        <w:t xml:space="preserve"> lost bits of her former </w:t>
      </w:r>
      <w:r w:rsidRPr="0019171F">
        <w:rPr>
          <w:rStyle w:val="Emphasis"/>
          <w:highlight w:val="yellow"/>
        </w:rPr>
        <w:t>empire</w:t>
      </w:r>
      <w:r w:rsidRPr="0019171F">
        <w:rPr>
          <w:rStyle w:val="StyleUnderline"/>
          <w:rFonts w:asciiTheme="minorHAnsi" w:hAnsiTheme="minorHAnsi"/>
        </w:rPr>
        <w:t xml:space="preserve">, so </w:t>
      </w:r>
      <w:r w:rsidRPr="0019171F">
        <w:rPr>
          <w:rStyle w:val="Emphasis"/>
        </w:rPr>
        <w:t>her political rise</w:t>
      </w:r>
      <w:r w:rsidRPr="0019171F">
        <w:rPr>
          <w:rStyle w:val="StyleUnderline"/>
          <w:rFonts w:asciiTheme="minorHAnsi" w:hAnsiTheme="minorHAnsi"/>
        </w:rPr>
        <w:t xml:space="preserve"> is simply a return to her traditional position</w:t>
      </w:r>
      <w:r w:rsidRPr="0019171F">
        <w:rPr>
          <w:rFonts w:asciiTheme="minorHAnsi" w:hAnsiTheme="minorHAnsi"/>
          <w:sz w:val="18"/>
          <w:szCs w:val="18"/>
        </w:rPr>
        <w:t xml:space="preserve">. So, puzzling as it may be to foreign observers, schooled in ideas drawn from European history, such as “balance of power,” and “counter-hegemonic coalitions,” the idea of a “peaceful rise” fits well in Chinese thought. The true history of the states that rose and fell on the easternmost part of the Eurasian land mass, and were grouped by subsequent historians as “dynasties” legitimate or illegitimate, is quite different. However, today Chinese believe that their present polity is descended from a long line of predecessors that were leaders of Asia by virtue of their civilizational and, to a lesser degree, military superiority. It is true, moreover, that in dynastic times, various states entered into “tributary” relations with states in what today is China, though what exactly this meant is difficult to specify exactly. According to this scheme, which derives from traditional dynastic histories and was assembled as a general theory by the eminent Chinese scholar and diplomat Jiang </w:t>
      </w:r>
      <w:proofErr w:type="spellStart"/>
      <w:r w:rsidRPr="0019171F">
        <w:rPr>
          <w:rFonts w:asciiTheme="minorHAnsi" w:hAnsiTheme="minorHAnsi"/>
          <w:sz w:val="18"/>
          <w:szCs w:val="18"/>
        </w:rPr>
        <w:t>Tingfu</w:t>
      </w:r>
      <w:proofErr w:type="spellEnd"/>
      <w:r w:rsidRPr="0019171F">
        <w:rPr>
          <w:rFonts w:asciiTheme="minorHAnsi" w:hAnsiTheme="minorHAnsi"/>
          <w:sz w:val="18"/>
          <w:szCs w:val="18"/>
        </w:rPr>
        <w:t xml:space="preserve"> and his Oxford student John King Fairbank, the Chinese emperor in his capital was the highest source of political and cultural legitimacy in the world. Rulers of other states acknowledged this fact by sending tributary emissaries, who would prostrate themselves before the Chinese emperor and declare fealty, while receiving in return legitimate investiture, reign title, calendar, and lavish gifts.24 Scholars have long known that the tributary system never really existed. China dealt on equal terms with Persia, with the Mongols, and with others. The concept is, as the late Harvard Professor Lien-sheng Yang pointed out, a “myth.”25 But what kind of myth is it exactly today, and intended for whom? In traditional times it was a myth designed for a domestic audience. Internal order in China depended upon every Chinese accepting the unlimited authority of the emperor. Europe can show similar examples of authority in the past, but not in the present. For the process of democratization and </w:t>
      </w:r>
      <w:proofErr w:type="spellStart"/>
      <w:r w:rsidRPr="0019171F">
        <w:rPr>
          <w:rFonts w:asciiTheme="minorHAnsi" w:hAnsiTheme="minorHAnsi"/>
          <w:sz w:val="18"/>
          <w:szCs w:val="18"/>
        </w:rPr>
        <w:t>constitutionalization</w:t>
      </w:r>
      <w:proofErr w:type="spellEnd"/>
      <w:r w:rsidRPr="0019171F">
        <w:rPr>
          <w:rFonts w:asciiTheme="minorHAnsi" w:hAnsiTheme="minorHAnsi"/>
          <w:sz w:val="18"/>
          <w:szCs w:val="18"/>
        </w:rPr>
        <w:t xml:space="preserve"> of European regimes has shifted the basis of regime legitimacy domestically away from authority and hierarchy to popular consent. This process simultaneously has brought increasing equality in international relations to the world. </w:t>
      </w:r>
      <w:r w:rsidRPr="0019171F">
        <w:rPr>
          <w:rStyle w:val="StyleUnderline"/>
          <w:rFonts w:asciiTheme="minorHAnsi" w:hAnsiTheme="minorHAnsi"/>
        </w:rPr>
        <w:t>For China</w:t>
      </w:r>
      <w:r w:rsidRPr="0019171F">
        <w:rPr>
          <w:rFonts w:asciiTheme="minorHAnsi" w:hAnsiTheme="minorHAnsi"/>
          <w:sz w:val="18"/>
          <w:szCs w:val="18"/>
        </w:rPr>
        <w:t xml:space="preserve">, however, </w:t>
      </w:r>
      <w:r w:rsidRPr="0019171F">
        <w:rPr>
          <w:rStyle w:val="StyleUnderline"/>
          <w:rFonts w:asciiTheme="minorHAnsi" w:hAnsiTheme="minorHAnsi"/>
          <w:highlight w:val="yellow"/>
        </w:rPr>
        <w:t>the</w:t>
      </w:r>
      <w:r w:rsidRPr="0019171F">
        <w:rPr>
          <w:rStyle w:val="StyleUnderline"/>
          <w:rFonts w:asciiTheme="minorHAnsi" w:hAnsiTheme="minorHAnsi"/>
        </w:rPr>
        <w:t xml:space="preserve"> </w:t>
      </w:r>
      <w:r w:rsidRPr="0019171F">
        <w:rPr>
          <w:rStyle w:val="StyleUnderline"/>
          <w:rFonts w:asciiTheme="minorHAnsi" w:hAnsiTheme="minorHAnsi"/>
          <w:highlight w:val="yellow"/>
        </w:rPr>
        <w:t>myth</w:t>
      </w:r>
      <w:r w:rsidRPr="0019171F">
        <w:rPr>
          <w:rStyle w:val="StyleUnderline"/>
          <w:rFonts w:asciiTheme="minorHAnsi" w:hAnsiTheme="minorHAnsi"/>
        </w:rPr>
        <w:t xml:space="preserve"> arguably </w:t>
      </w:r>
      <w:r w:rsidRPr="0019171F">
        <w:rPr>
          <w:rStyle w:val="Emphasis"/>
          <w:highlight w:val="yellow"/>
        </w:rPr>
        <w:t xml:space="preserve">will not disappear so long as </w:t>
      </w:r>
      <w:r w:rsidRPr="0019171F">
        <w:rPr>
          <w:rStyle w:val="Emphasis"/>
        </w:rPr>
        <w:t>the domestic need for it continues</w:t>
      </w:r>
      <w:r w:rsidRPr="0019171F">
        <w:rPr>
          <w:rStyle w:val="StyleUnderline"/>
          <w:rFonts w:asciiTheme="minorHAnsi" w:hAnsiTheme="minorHAnsi"/>
        </w:rPr>
        <w:t xml:space="preserve">: in other words, as long as </w:t>
      </w:r>
      <w:r w:rsidRPr="0019171F">
        <w:rPr>
          <w:rStyle w:val="Emphasis"/>
          <w:highlight w:val="yellow"/>
        </w:rPr>
        <w:t>Chinese regime legitimacy continues</w:t>
      </w:r>
      <w:r w:rsidRPr="0019171F">
        <w:rPr>
          <w:rStyle w:val="StyleUnderline"/>
          <w:rFonts w:asciiTheme="minorHAnsi" w:hAnsiTheme="minorHAnsi"/>
        </w:rPr>
        <w:t xml:space="preserve"> to be based on authority and hierarchy</w:t>
      </w:r>
      <w:r w:rsidRPr="0019171F">
        <w:rPr>
          <w:rFonts w:asciiTheme="minorHAnsi" w:hAnsiTheme="minorHAnsi"/>
          <w:sz w:val="18"/>
          <w:szCs w:val="18"/>
        </w:rPr>
        <w:t>—as it is in the People’s Republic of China—</w:t>
      </w:r>
      <w:r w:rsidRPr="0019171F">
        <w:rPr>
          <w:rStyle w:val="StyleUnderline"/>
          <w:rFonts w:asciiTheme="minorHAnsi" w:hAnsiTheme="minorHAnsi"/>
        </w:rPr>
        <w:t xml:space="preserve">and not on constitutional democracy. Today’s </w:t>
      </w:r>
      <w:r w:rsidRPr="0019171F">
        <w:rPr>
          <w:rStyle w:val="Emphasis"/>
          <w:highlight w:val="yellow"/>
        </w:rPr>
        <w:t>Chinese government sees its task as restoring the country to its natural and historical status</w:t>
      </w:r>
      <w:r w:rsidRPr="0019171F">
        <w:rPr>
          <w:rFonts w:asciiTheme="minorHAnsi" w:hAnsiTheme="minorHAnsi"/>
          <w:sz w:val="18"/>
          <w:szCs w:val="18"/>
        </w:rPr>
        <w:t xml:space="preserve">, </w:t>
      </w:r>
      <w:r w:rsidRPr="0019171F">
        <w:rPr>
          <w:rStyle w:val="StyleUnderline"/>
          <w:rFonts w:asciiTheme="minorHAnsi" w:hAnsiTheme="minorHAnsi"/>
        </w:rPr>
        <w:t>a process of which attaining hegemony is an important component</w:t>
      </w:r>
      <w:r w:rsidRPr="0019171F">
        <w:rPr>
          <w:rFonts w:asciiTheme="minorHAnsi" w:hAnsiTheme="minorHAnsi"/>
          <w:sz w:val="18"/>
          <w:szCs w:val="18"/>
        </w:rPr>
        <w:t xml:space="preserve">. Indeed, in today’s China this restoration is quantified precisely. Thus, a recent academic study concluded that the state had recaptured exactly 65.3 percent of her former glory, though without stating how that figure had been determined.26 </w:t>
      </w:r>
      <w:r w:rsidRPr="0019171F">
        <w:rPr>
          <w:rStyle w:val="StyleUnderline"/>
          <w:rFonts w:asciiTheme="minorHAnsi" w:hAnsiTheme="minorHAnsi"/>
        </w:rPr>
        <w:t>Particularly to be noted is that Chinese tradition furthermore dictates that this restoration will—or should be—peaceful</w:t>
      </w:r>
      <w:r w:rsidRPr="0019171F">
        <w:rPr>
          <w:rFonts w:asciiTheme="minorHAnsi" w:hAnsiTheme="minorHAnsi"/>
          <w:sz w:val="18"/>
          <w:szCs w:val="18"/>
        </w:rPr>
        <w:t>. Effortless attainment has always been one aspect by which the legitimacy of rule is known. A ruler who followed the way of the true king [</w:t>
      </w:r>
      <w:proofErr w:type="spellStart"/>
      <w:r w:rsidRPr="0019171F">
        <w:rPr>
          <w:rFonts w:asciiTheme="minorHAnsi" w:hAnsiTheme="minorHAnsi"/>
          <w:sz w:val="18"/>
          <w:szCs w:val="18"/>
        </w:rPr>
        <w:t>wang</w:t>
      </w:r>
      <w:proofErr w:type="spellEnd"/>
      <w:r w:rsidRPr="0019171F">
        <w:rPr>
          <w:rFonts w:asciiTheme="minorHAnsi" w:hAnsiTheme="minorHAnsi"/>
          <w:sz w:val="18"/>
          <w:szCs w:val="18"/>
        </w:rPr>
        <w:t xml:space="preserve"> </w:t>
      </w:r>
      <w:proofErr w:type="spellStart"/>
      <w:r w:rsidRPr="0019171F">
        <w:rPr>
          <w:rFonts w:asciiTheme="minorHAnsi" w:hAnsiTheme="minorHAnsi"/>
          <w:sz w:val="18"/>
          <w:szCs w:val="18"/>
        </w:rPr>
        <w:t>dao</w:t>
      </w:r>
      <w:proofErr w:type="spellEnd"/>
      <w:r w:rsidRPr="0019171F">
        <w:rPr>
          <w:rFonts w:asciiTheme="minorHAnsi" w:hAnsiTheme="minorHAnsi"/>
          <w:sz w:val="18"/>
          <w:szCs w:val="18"/>
        </w:rPr>
        <w:t xml:space="preserve"> </w:t>
      </w:r>
      <w:r w:rsidRPr="0019171F">
        <w:rPr>
          <w:rFonts w:asciiTheme="minorHAnsi" w:hAnsiTheme="minorHAnsi" w:cs="Noteworthy Bold"/>
          <w:sz w:val="18"/>
          <w:szCs w:val="18"/>
        </w:rPr>
        <w:t>₺</w:t>
      </w:r>
      <w:r w:rsidRPr="0019171F">
        <w:rPr>
          <w:rFonts w:cs="Calibri"/>
          <w:sz w:val="18"/>
          <w:szCs w:val="18"/>
        </w:rPr>
        <w:t>㆏</w:t>
      </w:r>
      <w:r w:rsidRPr="0019171F">
        <w:rPr>
          <w:rFonts w:asciiTheme="minorHAnsi" w:hAnsiTheme="minorHAnsi"/>
          <w:sz w:val="18"/>
          <w:szCs w:val="18"/>
        </w:rPr>
        <w:t>] would never need to use force. His moral example and cultural superiority would be enough to give order to his realm. The proof text is the classical account of how the Zhou dynasty [ca. 1046-256 BCE] overthrew the corrupt Shang [ca. 1600-1046 BCE] at the semi-legendary battle of the Wilderness of Mu [</w:t>
      </w:r>
      <w:proofErr w:type="spellStart"/>
      <w:r w:rsidRPr="0019171F">
        <w:rPr>
          <w:rFonts w:asciiTheme="minorHAnsi" w:hAnsiTheme="minorHAnsi"/>
          <w:sz w:val="18"/>
          <w:szCs w:val="18"/>
        </w:rPr>
        <w:t>Muye</w:t>
      </w:r>
      <w:proofErr w:type="spellEnd"/>
      <w:r w:rsidRPr="0019171F">
        <w:rPr>
          <w:rFonts w:asciiTheme="minorHAnsi" w:hAnsiTheme="minorHAnsi"/>
          <w:sz w:val="18"/>
          <w:szCs w:val="18"/>
        </w:rPr>
        <w:t xml:space="preserve"> ’</w:t>
      </w:r>
      <w:r w:rsidRPr="0019171F">
        <w:rPr>
          <w:rFonts w:ascii="Microsoft JhengHei" w:eastAsia="Microsoft JhengHei" w:hAnsi="Microsoft JhengHei" w:cs="Microsoft JhengHei" w:hint="eastAsia"/>
          <w:sz w:val="18"/>
          <w:szCs w:val="18"/>
        </w:rPr>
        <w:t>㊁</w:t>
      </w:r>
      <w:r w:rsidRPr="0019171F">
        <w:rPr>
          <w:rFonts w:asciiTheme="minorHAnsi" w:hAnsiTheme="minorHAnsi"/>
          <w:sz w:val="18"/>
          <w:szCs w:val="18"/>
        </w:rPr>
        <w:t xml:space="preserve">] in 1045 BC. According to the Classic of Documents, the Shang troops “would offer no opposition to our army. Those in front inverted their spears and attacked those behind them, till they fled, and the blood flowed [. . .].” The victory was achieved by the working of Zhou virtue on the Shang forces. The empire was restored in the same way: King Wu of Zhou “had only to let his robes fall down, and fold his hands, and the empire was orderly ruled.27 Edward L. Shaughnessy observes that this battle represented at the time perhaps only the replacement—through force of arms—of one local power by another, but for later Chinese it came to illustrate the irrepressible will of Heaven turning its mandate from one state, the rulers of which had grown distant from the people, to another state blessed with virtuous rulers.28 For an educated Chinese until the last century, </w:t>
      </w:r>
      <w:proofErr w:type="spellStart"/>
      <w:r w:rsidRPr="0019171F">
        <w:rPr>
          <w:rFonts w:asciiTheme="minorHAnsi" w:hAnsiTheme="minorHAnsi"/>
          <w:sz w:val="18"/>
          <w:szCs w:val="18"/>
        </w:rPr>
        <w:t>Muye</w:t>
      </w:r>
      <w:proofErr w:type="spellEnd"/>
      <w:r w:rsidRPr="0019171F">
        <w:rPr>
          <w:rFonts w:asciiTheme="minorHAnsi" w:hAnsiTheme="minorHAnsi"/>
          <w:sz w:val="18"/>
          <w:szCs w:val="18"/>
        </w:rPr>
        <w:t xml:space="preserve"> would have been the most familiar and paradigmatic of all battles. In China, the expectation it expresses: namely, of the attainment of maximal goals by the use of minimal means, is still influential. </w:t>
      </w:r>
      <w:r w:rsidRPr="0019171F">
        <w:rPr>
          <w:rStyle w:val="StyleUnderline"/>
          <w:rFonts w:asciiTheme="minorHAnsi" w:hAnsiTheme="minorHAnsi"/>
          <w:highlight w:val="yellow"/>
        </w:rPr>
        <w:t>This expectation</w:t>
      </w:r>
      <w:r w:rsidRPr="0019171F">
        <w:rPr>
          <w:rStyle w:val="StyleUnderline"/>
          <w:rFonts w:asciiTheme="minorHAnsi" w:hAnsiTheme="minorHAnsi"/>
        </w:rPr>
        <w:t xml:space="preserve"> of minimal force </w:t>
      </w:r>
      <w:r w:rsidRPr="0019171F">
        <w:rPr>
          <w:rStyle w:val="StyleUnderline"/>
          <w:rFonts w:asciiTheme="minorHAnsi" w:hAnsiTheme="minorHAnsi"/>
          <w:highlight w:val="yellow"/>
        </w:rPr>
        <w:t>is evident in</w:t>
      </w:r>
      <w:r w:rsidRPr="0019171F">
        <w:rPr>
          <w:rStyle w:val="StyleUnderline"/>
          <w:rFonts w:asciiTheme="minorHAnsi" w:hAnsiTheme="minorHAnsi"/>
        </w:rPr>
        <w:t xml:space="preserve"> traditional </w:t>
      </w:r>
      <w:r w:rsidRPr="0019171F">
        <w:rPr>
          <w:rStyle w:val="Emphasis"/>
          <w:highlight w:val="yellow"/>
        </w:rPr>
        <w:t>Chinese works on the military</w:t>
      </w:r>
      <w:r w:rsidRPr="0019171F">
        <w:rPr>
          <w:rFonts w:asciiTheme="minorHAnsi" w:hAnsiTheme="minorHAnsi"/>
          <w:sz w:val="18"/>
          <w:szCs w:val="18"/>
        </w:rPr>
        <w:t xml:space="preserve">, as well, although these were taboo to the Confucians, and are evident in current Chinese military thinking as well. Thus, the German word </w:t>
      </w:r>
      <w:proofErr w:type="spellStart"/>
      <w:r w:rsidRPr="0019171F">
        <w:rPr>
          <w:rFonts w:asciiTheme="minorHAnsi" w:hAnsiTheme="minorHAnsi"/>
          <w:sz w:val="18"/>
          <w:szCs w:val="18"/>
        </w:rPr>
        <w:t>Gewalt</w:t>
      </w:r>
      <w:proofErr w:type="spellEnd"/>
      <w:r w:rsidRPr="0019171F">
        <w:rPr>
          <w:rFonts w:asciiTheme="minorHAnsi" w:hAnsiTheme="minorHAnsi"/>
          <w:sz w:val="18"/>
          <w:szCs w:val="18"/>
        </w:rPr>
        <w:t xml:space="preserve">, meaning force, occurs eight times in just the two paragraphs in which Clausewitz defines war. By contrast, in the entire 13 chapters of the Chinese military classic Sun </w:t>
      </w:r>
      <w:proofErr w:type="spellStart"/>
      <w:r w:rsidRPr="0019171F">
        <w:rPr>
          <w:rFonts w:asciiTheme="minorHAnsi" w:hAnsiTheme="minorHAnsi"/>
          <w:sz w:val="18"/>
          <w:szCs w:val="18"/>
        </w:rPr>
        <w:t>Zi’s</w:t>
      </w:r>
      <w:proofErr w:type="spellEnd"/>
      <w:r w:rsidRPr="0019171F">
        <w:rPr>
          <w:rFonts w:asciiTheme="minorHAnsi" w:hAnsiTheme="minorHAnsi"/>
          <w:sz w:val="18"/>
          <w:szCs w:val="18"/>
        </w:rPr>
        <w:t xml:space="preserve"> Art of War the Chinese character meaning force [li </w:t>
      </w:r>
      <w:r w:rsidRPr="0019171F">
        <w:rPr>
          <w:rFonts w:ascii="Nirmala UI" w:hAnsi="Nirmala UI" w:cs="Nirmala UI"/>
          <w:sz w:val="18"/>
          <w:szCs w:val="18"/>
        </w:rPr>
        <w:t>ജ</w:t>
      </w:r>
      <w:r w:rsidRPr="0019171F">
        <w:rPr>
          <w:rFonts w:asciiTheme="minorHAnsi" w:hAnsiTheme="minorHAnsi"/>
          <w:sz w:val="18"/>
          <w:szCs w:val="18"/>
        </w:rPr>
        <w:t xml:space="preserve">] is used only nine times. The Chinese writers about war defined not destruction but disorganization, paralysis, and psychological domination of the enemy as their goal. “To win one hundred victories in one hundred battles” as Sun </w:t>
      </w:r>
      <w:proofErr w:type="spellStart"/>
      <w:r w:rsidRPr="0019171F">
        <w:rPr>
          <w:rFonts w:asciiTheme="minorHAnsi" w:hAnsiTheme="minorHAnsi"/>
          <w:sz w:val="18"/>
          <w:szCs w:val="18"/>
        </w:rPr>
        <w:t>Zi</w:t>
      </w:r>
      <w:proofErr w:type="spellEnd"/>
      <w:r w:rsidRPr="0019171F">
        <w:rPr>
          <w:rFonts w:asciiTheme="minorHAnsi" w:hAnsiTheme="minorHAnsi"/>
          <w:sz w:val="18"/>
          <w:szCs w:val="18"/>
        </w:rPr>
        <w:t xml:space="preserve"> (ca. 544-496 BCE) famously asserted “is not the acme of skill. To subdue the enemy without fighting is the acme of skill.29 </w:t>
      </w:r>
      <w:proofErr w:type="gramStart"/>
      <w:r w:rsidRPr="0019171F">
        <w:rPr>
          <w:rFonts w:asciiTheme="minorHAnsi" w:hAnsiTheme="minorHAnsi"/>
          <w:sz w:val="18"/>
          <w:szCs w:val="18"/>
        </w:rPr>
        <w:t>Today</w:t>
      </w:r>
      <w:proofErr w:type="gramEnd"/>
      <w:r w:rsidRPr="0019171F">
        <w:rPr>
          <w:rFonts w:asciiTheme="minorHAnsi" w:hAnsiTheme="minorHAnsi"/>
          <w:sz w:val="18"/>
          <w:szCs w:val="18"/>
        </w:rPr>
        <w:t xml:space="preserve">, if doctrine and propaganda are any guide, </w:t>
      </w:r>
      <w:r w:rsidRPr="0019171F">
        <w:rPr>
          <w:rStyle w:val="Emphasis"/>
          <w:highlight w:val="yellow"/>
        </w:rPr>
        <w:t>China</w:t>
      </w:r>
      <w:r w:rsidRPr="0019171F">
        <w:rPr>
          <w:rFonts w:asciiTheme="minorHAnsi" w:hAnsiTheme="minorHAnsi"/>
          <w:sz w:val="18"/>
          <w:szCs w:val="18"/>
        </w:rPr>
        <w:t xml:space="preserve"> still intuitively accepts such concepts. She </w:t>
      </w:r>
      <w:r w:rsidRPr="0019171F">
        <w:rPr>
          <w:rStyle w:val="Emphasis"/>
          <w:highlight w:val="yellow"/>
        </w:rPr>
        <w:t>envisions a series of small local wars in Asia to be won quickly and at low cost</w:t>
      </w:r>
      <w:r w:rsidRPr="0019171F">
        <w:rPr>
          <w:rFonts w:asciiTheme="minorHAnsi" w:hAnsiTheme="minorHAnsi"/>
          <w:sz w:val="18"/>
          <w:szCs w:val="18"/>
        </w:rPr>
        <w:t xml:space="preserve">, </w:t>
      </w:r>
      <w:r w:rsidRPr="0019171F">
        <w:rPr>
          <w:rStyle w:val="StyleUnderline"/>
          <w:rFonts w:asciiTheme="minorHAnsi" w:hAnsiTheme="minorHAnsi"/>
          <w:highlight w:val="yellow"/>
        </w:rPr>
        <w:t>by a combination of brilliant strategy and high-technology weapons</w:t>
      </w:r>
      <w:r w:rsidRPr="0019171F">
        <w:rPr>
          <w:rFonts w:asciiTheme="minorHAnsi" w:hAnsiTheme="minorHAnsi"/>
          <w:sz w:val="18"/>
          <w:szCs w:val="18"/>
          <w:highlight w:val="yellow"/>
        </w:rPr>
        <w:t>:</w:t>
      </w:r>
      <w:r w:rsidRPr="0019171F">
        <w:rPr>
          <w:rFonts w:asciiTheme="minorHAnsi" w:hAnsiTheme="minorHAnsi"/>
          <w:sz w:val="18"/>
          <w:szCs w:val="18"/>
        </w:rPr>
        <w:t xml:space="preserve"> “</w:t>
      </w:r>
      <w:r w:rsidRPr="0019171F">
        <w:rPr>
          <w:rStyle w:val="Emphasis"/>
          <w:highlight w:val="yellow"/>
        </w:rPr>
        <w:t>fought rapidly and decided rapidly</w:t>
      </w:r>
      <w:r w:rsidRPr="0019171F">
        <w:rPr>
          <w:rFonts w:asciiTheme="minorHAnsi" w:hAnsiTheme="minorHAnsi"/>
          <w:sz w:val="18"/>
          <w:szCs w:val="18"/>
        </w:rPr>
        <w:t>” [</w:t>
      </w:r>
      <w:proofErr w:type="spellStart"/>
      <w:r w:rsidRPr="0019171F">
        <w:rPr>
          <w:rFonts w:asciiTheme="minorHAnsi" w:hAnsiTheme="minorHAnsi"/>
          <w:sz w:val="18"/>
          <w:szCs w:val="18"/>
        </w:rPr>
        <w:t>suzhan</w:t>
      </w:r>
      <w:proofErr w:type="spellEnd"/>
      <w:r w:rsidRPr="0019171F">
        <w:rPr>
          <w:rFonts w:asciiTheme="minorHAnsi" w:hAnsiTheme="minorHAnsi"/>
          <w:sz w:val="18"/>
          <w:szCs w:val="18"/>
        </w:rPr>
        <w:t xml:space="preserve"> </w:t>
      </w:r>
      <w:proofErr w:type="spellStart"/>
      <w:r w:rsidRPr="0019171F">
        <w:rPr>
          <w:rFonts w:asciiTheme="minorHAnsi" w:hAnsiTheme="minorHAnsi"/>
          <w:sz w:val="18"/>
          <w:szCs w:val="18"/>
        </w:rPr>
        <w:t>sujue</w:t>
      </w:r>
      <w:proofErr w:type="spellEnd"/>
      <w:r w:rsidRPr="0019171F">
        <w:rPr>
          <w:rFonts w:asciiTheme="minorHAnsi" w:hAnsiTheme="minorHAnsi"/>
          <w:sz w:val="18"/>
          <w:szCs w:val="18"/>
        </w:rPr>
        <w:t xml:space="preserve"> </w:t>
      </w:r>
      <w:proofErr w:type="spellStart"/>
      <w:r w:rsidRPr="0019171F">
        <w:rPr>
          <w:rFonts w:ascii="Malgun Gothic" w:hAnsi="Malgun Gothic" w:cs="Malgun Gothic"/>
          <w:sz w:val="18"/>
          <w:szCs w:val="18"/>
        </w:rPr>
        <w:t>ㅦ</w:t>
      </w:r>
      <w:r w:rsidRPr="0019171F">
        <w:rPr>
          <w:rFonts w:ascii="Segoe UI Historic" w:hAnsi="Segoe UI Historic" w:cs="Segoe UI Historic"/>
          <w:sz w:val="18"/>
          <w:szCs w:val="18"/>
        </w:rPr>
        <w:t>ᚩ</w:t>
      </w:r>
      <w:r w:rsidRPr="0019171F">
        <w:rPr>
          <w:rFonts w:ascii="Malgun Gothic" w:hAnsi="Malgun Gothic" w:cs="Malgun Gothic"/>
          <w:sz w:val="18"/>
          <w:szCs w:val="18"/>
        </w:rPr>
        <w:t>ㅦ</w:t>
      </w:r>
      <w:proofErr w:type="spellEnd"/>
      <w:r w:rsidRPr="0019171F">
        <w:rPr>
          <w:rFonts w:cs="Calibri"/>
          <w:sz w:val="18"/>
          <w:szCs w:val="18"/>
        </w:rPr>
        <w:t>᳿</w:t>
      </w:r>
      <w:r w:rsidRPr="0019171F">
        <w:rPr>
          <w:rFonts w:asciiTheme="minorHAnsi" w:hAnsiTheme="minorHAnsi"/>
          <w:sz w:val="18"/>
          <w:szCs w:val="18"/>
        </w:rPr>
        <w:t xml:space="preserve">] </w:t>
      </w:r>
      <w:r w:rsidRPr="0019171F">
        <w:rPr>
          <w:rStyle w:val="StyleUnderline"/>
          <w:rFonts w:asciiTheme="minorHAnsi" w:hAnsiTheme="minorHAnsi"/>
        </w:rPr>
        <w:t>concepts closely akin to tradition</w:t>
      </w:r>
      <w:r w:rsidRPr="0019171F">
        <w:rPr>
          <w:rFonts w:asciiTheme="minorHAnsi" w:hAnsiTheme="minorHAnsi"/>
          <w:sz w:val="18"/>
          <w:szCs w:val="18"/>
        </w:rPr>
        <w:t xml:space="preserve">.30 Arguably, then, </w:t>
      </w:r>
      <w:r w:rsidRPr="0019171F">
        <w:rPr>
          <w:rStyle w:val="StyleUnderline"/>
          <w:rFonts w:asciiTheme="minorHAnsi" w:hAnsiTheme="minorHAnsi"/>
        </w:rPr>
        <w:t xml:space="preserve">what strategists would call </w:t>
      </w:r>
      <w:r w:rsidRPr="0019171F">
        <w:rPr>
          <w:rStyle w:val="Emphasis"/>
          <w:highlight w:val="yellow"/>
        </w:rPr>
        <w:t>a faulty “theory of victory</w:t>
      </w:r>
      <w:r w:rsidRPr="0019171F">
        <w:rPr>
          <w:rStyle w:val="StyleUnderline"/>
          <w:rFonts w:asciiTheme="minorHAnsi" w:hAnsiTheme="minorHAnsi"/>
        </w:rPr>
        <w:t>”— meaning the story that a belligerent tells itself about what it will do, and then what the opponent will do, in a sequence that will lead the belligerent to success—</w:t>
      </w:r>
      <w:r w:rsidRPr="0019171F">
        <w:rPr>
          <w:rStyle w:val="Emphasis"/>
          <w:highlight w:val="yellow"/>
        </w:rPr>
        <w:t>is</w:t>
      </w:r>
      <w:r w:rsidRPr="0019171F">
        <w:rPr>
          <w:rStyle w:val="StyleUnderline"/>
          <w:rFonts w:asciiTheme="minorHAnsi" w:hAnsiTheme="minorHAnsi"/>
        </w:rPr>
        <w:t xml:space="preserve"> one </w:t>
      </w:r>
      <w:r w:rsidRPr="0019171F">
        <w:rPr>
          <w:rStyle w:val="Emphasis"/>
          <w:highlight w:val="yellow"/>
        </w:rPr>
        <w:t>the foundation of China’s</w:t>
      </w:r>
      <w:r w:rsidRPr="0019171F">
        <w:rPr>
          <w:rStyle w:val="StyleUnderline"/>
          <w:rFonts w:asciiTheme="minorHAnsi" w:hAnsiTheme="minorHAnsi"/>
        </w:rPr>
        <w:t xml:space="preserve"> otherwise puzzlingly optimistic approach to the </w:t>
      </w:r>
      <w:r w:rsidRPr="0019171F">
        <w:rPr>
          <w:rStyle w:val="Emphasis"/>
          <w:highlight w:val="yellow"/>
        </w:rPr>
        <w:t>use of force.</w:t>
      </w:r>
    </w:p>
    <w:p w:rsidR="007324FF" w:rsidRDefault="007324FF" w:rsidP="007324FF"/>
    <w:p w:rsidR="00AB4127" w:rsidRPr="00847931" w:rsidRDefault="00AB4127" w:rsidP="00AB4127">
      <w:pPr>
        <w:pStyle w:val="Heading4"/>
      </w:pPr>
      <w:r>
        <w:t xml:space="preserve">Framing point – theoretical views of the world and state motivations should guide your ballot – We’ll win that China is revisionist but can’t act </w:t>
      </w:r>
      <w:r>
        <w:rPr>
          <w:i/>
        </w:rPr>
        <w:t xml:space="preserve">aggressively </w:t>
      </w:r>
      <w:r>
        <w:t>so long as the US maintains presence in Japan</w:t>
      </w:r>
    </w:p>
    <w:p w:rsidR="00AB4127" w:rsidRDefault="00AB4127" w:rsidP="00AB4127">
      <w:pPr>
        <w:rPr>
          <w:sz w:val="16"/>
        </w:rPr>
      </w:pPr>
      <w:r>
        <w:rPr>
          <w:rStyle w:val="Style13ptBold"/>
        </w:rPr>
        <w:t xml:space="preserve">Brown </w:t>
      </w:r>
      <w:r w:rsidRPr="00847931">
        <w:rPr>
          <w:rStyle w:val="Style13ptBold"/>
        </w:rPr>
        <w:t>15</w:t>
      </w:r>
      <w:r>
        <w:t xml:space="preserve"> </w:t>
      </w:r>
      <w:r w:rsidRPr="00847931">
        <w:rPr>
          <w:sz w:val="16"/>
        </w:rPr>
        <w:t xml:space="preserve">(James, Assistant Professor in Political Science at Temple University, Japan Campus, Ukraine and the Russia-China Axis, 4/2, </w:t>
      </w:r>
      <w:hyperlink r:id="rId8" w:history="1">
        <w:r w:rsidRPr="009F26EE">
          <w:rPr>
            <w:rStyle w:val="Hyperlink"/>
            <w:sz w:val="16"/>
          </w:rPr>
          <w:t>http://thediplomat.com/2015/04/ukraine-and-the-russia-china-axis/</w:t>
        </w:r>
      </w:hyperlink>
      <w:r w:rsidRPr="00847931">
        <w:rPr>
          <w:sz w:val="16"/>
        </w:rPr>
        <w:t>)</w:t>
      </w:r>
    </w:p>
    <w:p w:rsidR="00AB4127" w:rsidRPr="002D1AA7" w:rsidRDefault="00AB4127" w:rsidP="00AB4127">
      <w:pPr>
        <w:rPr>
          <w:u w:val="single"/>
        </w:rPr>
      </w:pPr>
      <w:r w:rsidRPr="00847931">
        <w:rPr>
          <w:rStyle w:val="StyleUnderline"/>
        </w:rPr>
        <w:t xml:space="preserve">While </w:t>
      </w:r>
      <w:r w:rsidRPr="002D1AA7">
        <w:rPr>
          <w:rStyle w:val="StyleUnderline"/>
          <w:highlight w:val="yellow"/>
        </w:rPr>
        <w:t>Russia is not</w:t>
      </w:r>
      <w:r w:rsidRPr="00847931">
        <w:rPr>
          <w:sz w:val="16"/>
        </w:rPr>
        <w:t xml:space="preserve"> a </w:t>
      </w:r>
      <w:r w:rsidRPr="002D1AA7">
        <w:rPr>
          <w:rStyle w:val="StyleUnderline"/>
          <w:highlight w:val="yellow"/>
        </w:rPr>
        <w:t>revisionist</w:t>
      </w:r>
      <w:r w:rsidRPr="00847931">
        <w:rPr>
          <w:sz w:val="16"/>
        </w:rPr>
        <w:t xml:space="preserve"> power, </w:t>
      </w:r>
      <w:r w:rsidRPr="002D1AA7">
        <w:rPr>
          <w:rStyle w:val="Emphasis"/>
          <w:highlight w:val="yellow"/>
        </w:rPr>
        <w:t>China unquestionably is</w:t>
      </w:r>
      <w:r w:rsidRPr="00847931">
        <w:rPr>
          <w:sz w:val="16"/>
        </w:rPr>
        <w:t xml:space="preserve">. This is not a reflection of anything specific to China’s political system. Rather, it is simply the fact that, as with all rising powers before it, </w:t>
      </w:r>
      <w:r w:rsidRPr="002D1AA7">
        <w:t>China’s</w:t>
      </w:r>
      <w:r w:rsidRPr="00847931">
        <w:rPr>
          <w:rStyle w:val="StyleUnderline"/>
        </w:rPr>
        <w:t xml:space="preserve"> international </w:t>
      </w:r>
      <w:r w:rsidRPr="002D1AA7">
        <w:rPr>
          <w:rStyle w:val="StyleUnderline"/>
          <w:highlight w:val="yellow"/>
        </w:rPr>
        <w:t xml:space="preserve">ambitions </w:t>
      </w:r>
      <w:r w:rsidRPr="002D1AA7">
        <w:t>are</w:t>
      </w:r>
      <w:r w:rsidRPr="002D1AA7">
        <w:rPr>
          <w:rStyle w:val="StyleUnderline"/>
          <w:highlight w:val="yellow"/>
        </w:rPr>
        <w:t xml:space="preserve"> grow</w:t>
      </w:r>
      <w:r w:rsidRPr="002D1AA7">
        <w:t xml:space="preserve">ing </w:t>
      </w:r>
      <w:r w:rsidRPr="002D1AA7">
        <w:rPr>
          <w:rStyle w:val="StyleUnderline"/>
          <w:highlight w:val="yellow"/>
        </w:rPr>
        <w:t>in proportion to</w:t>
      </w:r>
      <w:r w:rsidRPr="00847931">
        <w:rPr>
          <w:rStyle w:val="StyleUnderline"/>
        </w:rPr>
        <w:t xml:space="preserve"> its economic and military </w:t>
      </w:r>
      <w:r w:rsidRPr="002D1AA7">
        <w:rPr>
          <w:rStyle w:val="StyleUnderline"/>
          <w:highlight w:val="yellow"/>
        </w:rPr>
        <w:t>might</w:t>
      </w:r>
      <w:r w:rsidRPr="00847931">
        <w:rPr>
          <w:rStyle w:val="StyleUnderline"/>
        </w:rPr>
        <w:t>.</w:t>
      </w:r>
      <w:r w:rsidRPr="00847931">
        <w:rPr>
          <w:sz w:val="16"/>
        </w:rPr>
        <w:t xml:space="preserve"> </w:t>
      </w:r>
      <w:r w:rsidRPr="002D1AA7">
        <w:rPr>
          <w:rStyle w:val="StyleUnderline"/>
          <w:highlight w:val="yellow"/>
        </w:rPr>
        <w:t>Beijing is</w:t>
      </w:r>
      <w:r w:rsidRPr="00847931">
        <w:rPr>
          <w:rStyle w:val="StyleUnderline"/>
        </w:rPr>
        <w:t xml:space="preserve"> therefore </w:t>
      </w:r>
      <w:r w:rsidRPr="002D1AA7">
        <w:rPr>
          <w:rStyle w:val="StyleUnderline"/>
          <w:highlight w:val="yellow"/>
        </w:rPr>
        <w:t>seeking</w:t>
      </w:r>
      <w:r w:rsidRPr="00847931">
        <w:rPr>
          <w:rStyle w:val="StyleUnderline"/>
        </w:rPr>
        <w:t xml:space="preserve"> to make use of its </w:t>
      </w:r>
      <w:r w:rsidRPr="002D1AA7">
        <w:rPr>
          <w:rStyle w:val="StyleUnderline"/>
        </w:rPr>
        <w:t>greater clout</w:t>
      </w:r>
      <w:r w:rsidRPr="00847931">
        <w:rPr>
          <w:rStyle w:val="StyleUnderline"/>
        </w:rPr>
        <w:t xml:space="preserve"> </w:t>
      </w:r>
      <w:r w:rsidRPr="002D1AA7">
        <w:rPr>
          <w:rStyle w:val="StyleUnderline"/>
          <w:highlight w:val="yellow"/>
        </w:rPr>
        <w:t xml:space="preserve">to expand </w:t>
      </w:r>
      <w:r w:rsidRPr="002D1AA7">
        <w:rPr>
          <w:rStyle w:val="StyleUnderline"/>
        </w:rPr>
        <w:t>control</w:t>
      </w:r>
      <w:r w:rsidRPr="00847931">
        <w:rPr>
          <w:rStyle w:val="StyleUnderline"/>
        </w:rPr>
        <w:t xml:space="preserve"> over surrounding areas </w:t>
      </w:r>
      <w:r w:rsidRPr="002D1AA7">
        <w:rPr>
          <w:rStyle w:val="StyleUnderline"/>
          <w:highlight w:val="yellow"/>
        </w:rPr>
        <w:t xml:space="preserve">and </w:t>
      </w:r>
      <w:r w:rsidRPr="002D1AA7">
        <w:rPr>
          <w:rStyle w:val="StyleUnderline"/>
        </w:rPr>
        <w:t xml:space="preserve">to </w:t>
      </w:r>
      <w:r w:rsidRPr="002D1AA7">
        <w:rPr>
          <w:rStyle w:val="StyleUnderline"/>
          <w:highlight w:val="yellow"/>
        </w:rPr>
        <w:t>remake the international order</w:t>
      </w:r>
      <w:r w:rsidRPr="00847931">
        <w:rPr>
          <w:rStyle w:val="StyleUnderline"/>
        </w:rPr>
        <w:t xml:space="preserve"> to reflect its interests</w:t>
      </w:r>
      <w:r w:rsidRPr="00847931">
        <w:rPr>
          <w:sz w:val="16"/>
        </w:rPr>
        <w:t xml:space="preserve">. </w:t>
      </w:r>
      <w:r w:rsidRPr="002D1AA7">
        <w:rPr>
          <w:rStyle w:val="StyleUnderline"/>
          <w:highlight w:val="yellow"/>
        </w:rPr>
        <w:t>This revisionist</w:t>
      </w:r>
      <w:r w:rsidRPr="00847931">
        <w:rPr>
          <w:rStyle w:val="StyleUnderline"/>
        </w:rPr>
        <w:t xml:space="preserve"> </w:t>
      </w:r>
      <w:r w:rsidRPr="002D1AA7">
        <w:rPr>
          <w:rStyle w:val="StyleUnderline"/>
          <w:highlight w:val="yellow"/>
        </w:rPr>
        <w:t>agenda is</w:t>
      </w:r>
      <w:r w:rsidRPr="00847931">
        <w:rPr>
          <w:rStyle w:val="StyleUnderline"/>
        </w:rPr>
        <w:t xml:space="preserve"> particularly </w:t>
      </w:r>
      <w:r w:rsidRPr="002D1AA7">
        <w:rPr>
          <w:rStyle w:val="StyleUnderline"/>
          <w:highlight w:val="yellow"/>
        </w:rPr>
        <w:t xml:space="preserve">pronounced in East Asia where </w:t>
      </w:r>
      <w:r w:rsidRPr="002D1AA7">
        <w:rPr>
          <w:rStyle w:val="Emphasis"/>
          <w:highlight w:val="yellow"/>
        </w:rPr>
        <w:t>China judges the status quo</w:t>
      </w:r>
      <w:r w:rsidRPr="00847931">
        <w:rPr>
          <w:rStyle w:val="Emphasis"/>
        </w:rPr>
        <w:t xml:space="preserve"> to be </w:t>
      </w:r>
      <w:r w:rsidRPr="002D1AA7">
        <w:rPr>
          <w:rStyle w:val="Emphasis"/>
          <w:highlight w:val="yellow"/>
        </w:rPr>
        <w:t>against it</w:t>
      </w:r>
      <w:r w:rsidRPr="00847931">
        <w:rPr>
          <w:rStyle w:val="Emphasis"/>
        </w:rPr>
        <w:t xml:space="preserve">. This is </w:t>
      </w:r>
      <w:r w:rsidRPr="00847931">
        <w:rPr>
          <w:sz w:val="16"/>
        </w:rPr>
        <w:t xml:space="preserve">above all </w:t>
      </w:r>
      <w:r w:rsidRPr="002D1AA7">
        <w:rPr>
          <w:rStyle w:val="Emphasis"/>
          <w:highlight w:val="yellow"/>
        </w:rPr>
        <w:t>due to</w:t>
      </w:r>
      <w:r w:rsidRPr="00847931">
        <w:rPr>
          <w:rStyle w:val="Emphasis"/>
        </w:rPr>
        <w:t xml:space="preserve"> the</w:t>
      </w:r>
      <w:r w:rsidRPr="00847931">
        <w:rPr>
          <w:sz w:val="16"/>
        </w:rPr>
        <w:t xml:space="preserve"> heavy </w:t>
      </w:r>
      <w:r w:rsidRPr="002D1AA7">
        <w:rPr>
          <w:rStyle w:val="Emphasis"/>
          <w:highlight w:val="yellow"/>
        </w:rPr>
        <w:t>presence of</w:t>
      </w:r>
      <w:r w:rsidRPr="00847931">
        <w:rPr>
          <w:rStyle w:val="Emphasis"/>
        </w:rPr>
        <w:t xml:space="preserve"> </w:t>
      </w:r>
      <w:r w:rsidRPr="002D1AA7">
        <w:rPr>
          <w:rStyle w:val="Emphasis"/>
          <w:highlight w:val="yellow"/>
        </w:rPr>
        <w:t>U.S</w:t>
      </w:r>
      <w:r w:rsidRPr="00847931">
        <w:rPr>
          <w:rStyle w:val="Emphasis"/>
        </w:rPr>
        <w:t xml:space="preserve">. troops </w:t>
      </w:r>
      <w:r w:rsidRPr="002D1AA7">
        <w:rPr>
          <w:rStyle w:val="Emphasis"/>
          <w:highlight w:val="yellow"/>
        </w:rPr>
        <w:t>in Japan</w:t>
      </w:r>
      <w:r w:rsidRPr="00847931">
        <w:rPr>
          <w:sz w:val="16"/>
        </w:rPr>
        <w:t xml:space="preserve">, South Korea, and Guam, </w:t>
      </w:r>
      <w:r w:rsidRPr="00847931">
        <w:rPr>
          <w:rStyle w:val="StyleUnderline"/>
        </w:rPr>
        <w:t>as well as America’s regional naval dominance</w:t>
      </w:r>
      <w:r w:rsidRPr="00847931">
        <w:rPr>
          <w:sz w:val="16"/>
        </w:rPr>
        <w:t xml:space="preserve">. </w:t>
      </w:r>
      <w:r w:rsidRPr="002D1AA7">
        <w:rPr>
          <w:rStyle w:val="Emphasis"/>
          <w:highlight w:val="yellow"/>
        </w:rPr>
        <w:t>China’s strategic goal is</w:t>
      </w:r>
      <w:r w:rsidRPr="00847931">
        <w:rPr>
          <w:sz w:val="16"/>
        </w:rPr>
        <w:t xml:space="preserve"> therefore </w:t>
      </w:r>
      <w:r w:rsidRPr="002D1AA7">
        <w:rPr>
          <w:rStyle w:val="Emphasis"/>
          <w:highlight w:val="yellow"/>
        </w:rPr>
        <w:t>to push the US out</w:t>
      </w:r>
      <w:r w:rsidRPr="00847931">
        <w:rPr>
          <w:sz w:val="16"/>
        </w:rPr>
        <w:t xml:space="preserve"> </w:t>
      </w:r>
      <w:r w:rsidRPr="00847931">
        <w:rPr>
          <w:rStyle w:val="StyleUnderline"/>
        </w:rPr>
        <w:t xml:space="preserve">beyond the “first island chain” </w:t>
      </w:r>
      <w:r w:rsidRPr="002D1AA7">
        <w:rPr>
          <w:rStyle w:val="StyleUnderline"/>
          <w:highlight w:val="yellow"/>
        </w:rPr>
        <w:t>and</w:t>
      </w:r>
      <w:r w:rsidRPr="00847931">
        <w:rPr>
          <w:sz w:val="16"/>
        </w:rPr>
        <w:t xml:space="preserve"> thereby to </w:t>
      </w:r>
      <w:r w:rsidRPr="002D1AA7">
        <w:rPr>
          <w:rStyle w:val="StyleUnderline"/>
          <w:highlight w:val="yellow"/>
        </w:rPr>
        <w:t>establish</w:t>
      </w:r>
      <w:r w:rsidRPr="00847931">
        <w:rPr>
          <w:rStyle w:val="StyleUnderline"/>
        </w:rPr>
        <w:t xml:space="preserve"> its own</w:t>
      </w:r>
      <w:r w:rsidRPr="00847931">
        <w:rPr>
          <w:sz w:val="16"/>
        </w:rPr>
        <w:t xml:space="preserve"> </w:t>
      </w:r>
      <w:r w:rsidRPr="002D1AA7">
        <w:rPr>
          <w:rStyle w:val="StyleUnderline"/>
          <w:highlight w:val="yellow"/>
        </w:rPr>
        <w:t>hegemony</w:t>
      </w:r>
      <w:r w:rsidRPr="00847931">
        <w:rPr>
          <w:sz w:val="16"/>
        </w:rPr>
        <w:t xml:space="preserve"> </w:t>
      </w:r>
      <w:r w:rsidRPr="00847931">
        <w:rPr>
          <w:rStyle w:val="StyleUnderline"/>
        </w:rPr>
        <w:t>within the East and South China Seas</w:t>
      </w:r>
      <w:r w:rsidRPr="00847931">
        <w:rPr>
          <w:sz w:val="16"/>
        </w:rPr>
        <w:t xml:space="preserve">. </w:t>
      </w:r>
      <w:r w:rsidRPr="00847931">
        <w:rPr>
          <w:rStyle w:val="StyleUnderline"/>
        </w:rPr>
        <w:t xml:space="preserve">Having achieved this, </w:t>
      </w:r>
      <w:r w:rsidRPr="002D1AA7">
        <w:rPr>
          <w:rStyle w:val="StyleUnderline"/>
          <w:highlight w:val="yellow"/>
        </w:rPr>
        <w:t>China will then</w:t>
      </w:r>
      <w:r w:rsidRPr="00847931">
        <w:rPr>
          <w:rStyle w:val="StyleUnderline"/>
        </w:rPr>
        <w:t xml:space="preserve"> </w:t>
      </w:r>
      <w:r w:rsidRPr="002D1AA7">
        <w:rPr>
          <w:rStyle w:val="StyleUnderline"/>
          <w:highlight w:val="yellow"/>
        </w:rPr>
        <w:t>look</w:t>
      </w:r>
      <w:r w:rsidRPr="00847931">
        <w:rPr>
          <w:rStyle w:val="StyleUnderline"/>
        </w:rPr>
        <w:t xml:space="preserve"> to extend its influence further </w:t>
      </w:r>
      <w:r w:rsidRPr="002D1AA7">
        <w:rPr>
          <w:rStyle w:val="StyleUnderline"/>
          <w:highlight w:val="yellow"/>
        </w:rPr>
        <w:t>into the</w:t>
      </w:r>
      <w:r w:rsidRPr="00847931">
        <w:rPr>
          <w:rStyle w:val="StyleUnderline"/>
        </w:rPr>
        <w:t xml:space="preserve"> Western </w:t>
      </w:r>
      <w:r w:rsidRPr="002D1AA7">
        <w:rPr>
          <w:rStyle w:val="StyleUnderline"/>
          <w:highlight w:val="yellow"/>
        </w:rPr>
        <w:t>Pacific</w:t>
      </w:r>
      <w:r w:rsidRPr="00847931">
        <w:rPr>
          <w:rStyle w:val="StyleUnderline"/>
        </w:rPr>
        <w:t xml:space="preserve">. Undoubtedly at some point in this process </w:t>
      </w:r>
      <w:r w:rsidRPr="002D1AA7">
        <w:rPr>
          <w:rStyle w:val="StyleUnderline"/>
          <w:highlight w:val="yellow"/>
        </w:rPr>
        <w:t>Beijing will</w:t>
      </w:r>
      <w:r w:rsidRPr="00847931">
        <w:rPr>
          <w:rStyle w:val="StyleUnderline"/>
        </w:rPr>
        <w:t xml:space="preserve"> also </w:t>
      </w:r>
      <w:r w:rsidRPr="002D1AA7">
        <w:rPr>
          <w:rStyle w:val="StyleUnderline"/>
          <w:highlight w:val="yellow"/>
        </w:rPr>
        <w:t>seek to reintegrate Taiwan.</w:t>
      </w:r>
    </w:p>
    <w:p w:rsidR="00AB4127" w:rsidRPr="00621EC2" w:rsidRDefault="00AB4127" w:rsidP="007324FF"/>
    <w:p w:rsidR="00E5499B" w:rsidRDefault="00E5499B" w:rsidP="00E5499B">
      <w:pPr>
        <w:pStyle w:val="Heading3"/>
      </w:pPr>
      <w:r>
        <w:t>U – US Containing Now</w:t>
      </w:r>
    </w:p>
    <w:p w:rsidR="0098626E" w:rsidRPr="0098626E" w:rsidRDefault="0098626E" w:rsidP="0098626E"/>
    <w:p w:rsidR="00272A49" w:rsidRPr="00492218" w:rsidRDefault="00272A49" w:rsidP="00272A49">
      <w:pPr>
        <w:pStyle w:val="Heading4"/>
      </w:pPr>
      <w:r>
        <w:t>The US is pursuing policies of containment now</w:t>
      </w:r>
    </w:p>
    <w:p w:rsidR="00272A49" w:rsidRPr="00492218" w:rsidRDefault="00272A49" w:rsidP="00272A49">
      <w:pPr>
        <w:rPr>
          <w:rStyle w:val="Style13ptBold"/>
          <w:b w:val="0"/>
          <w:sz w:val="24"/>
        </w:rPr>
      </w:pPr>
      <w:r>
        <w:rPr>
          <w:rStyle w:val="Style13ptBold"/>
        </w:rPr>
        <w:t xml:space="preserve">Bosco ’14 -- </w:t>
      </w:r>
      <w:r w:rsidRPr="00492218">
        <w:rPr>
          <w:rStyle w:val="Style13ptBold"/>
          <w:b w:val="0"/>
          <w:sz w:val="24"/>
        </w:rPr>
        <w:t>Joseph Bosco, senior associate at the Center for Stra</w:t>
      </w:r>
      <w:r>
        <w:rPr>
          <w:rStyle w:val="Style13ptBold"/>
          <w:b w:val="0"/>
          <w:sz w:val="24"/>
        </w:rPr>
        <w:t>tegic and International Studies, 2014</w:t>
      </w:r>
    </w:p>
    <w:p w:rsidR="00272A49" w:rsidRPr="008B2F44" w:rsidRDefault="00272A49" w:rsidP="00272A49">
      <w:r>
        <w:t>(“</w:t>
      </w:r>
      <w:r w:rsidRPr="00EC325A">
        <w:t xml:space="preserve">China and America: Dancing </w:t>
      </w:r>
      <w:proofErr w:type="gramStart"/>
      <w:r w:rsidRPr="00EC325A">
        <w:t>Around</w:t>
      </w:r>
      <w:proofErr w:type="gramEnd"/>
      <w:r w:rsidRPr="00EC325A">
        <w:t xml:space="preserve"> the Containment Question</w:t>
      </w:r>
      <w:r>
        <w:t>”, The National Interest, June 23</w:t>
      </w:r>
      <w:r w:rsidRPr="00EC325A">
        <w:rPr>
          <w:vertAlign w:val="superscript"/>
        </w:rPr>
        <w:t>rd</w:t>
      </w:r>
      <w:r>
        <w:t xml:space="preserve">, </w:t>
      </w:r>
      <w:hyperlink r:id="rId9" w:history="1">
        <w:r w:rsidRPr="00224868">
          <w:rPr>
            <w:rStyle w:val="Hyperlink"/>
          </w:rPr>
          <w:t>http://nationalinterest.org/blog/the-buzz/china-america-dancing-around-the-containment-question-10723</w:t>
        </w:r>
      </w:hyperlink>
      <w:r>
        <w:t>, accessed July 26</w:t>
      </w:r>
      <w:r w:rsidRPr="00EC325A">
        <w:rPr>
          <w:vertAlign w:val="superscript"/>
        </w:rPr>
        <w:t>th</w:t>
      </w:r>
      <w:r>
        <w:t>, CE)</w:t>
      </w:r>
    </w:p>
    <w:p w:rsidR="00272A49" w:rsidRPr="00844FB8" w:rsidRDefault="00272A49" w:rsidP="00272A49">
      <w:pPr>
        <w:rPr>
          <w:rStyle w:val="StyleUnderline"/>
        </w:rPr>
      </w:pPr>
      <w:r w:rsidRPr="00881F63">
        <w:rPr>
          <w:rStyle w:val="StyleUnderline"/>
        </w:rPr>
        <w:t xml:space="preserve">Most importantly, </w:t>
      </w:r>
      <w:r w:rsidRPr="00881F63">
        <w:rPr>
          <w:rStyle w:val="StyleUnderline"/>
          <w:highlight w:val="cyan"/>
        </w:rPr>
        <w:t>America has effectively drawn its own red line in Asia,</w:t>
      </w:r>
      <w:r w:rsidRPr="00881F63">
        <w:rPr>
          <w:rStyle w:val="StyleUnderline"/>
        </w:rPr>
        <w:t xml:space="preserve"> </w:t>
      </w:r>
      <w:r w:rsidRPr="00881F63">
        <w:t xml:space="preserve">declaring core US interests in a rules-based regional and international order, peaceful resolution of disputes, and freedom of navigation and over flight. </w:t>
      </w:r>
      <w:r w:rsidRPr="00844FB8">
        <w:rPr>
          <w:rStyle w:val="StyleUnderline"/>
          <w:highlight w:val="cyan"/>
        </w:rPr>
        <w:t>At each phase of the</w:t>
      </w:r>
      <w:r w:rsidRPr="00881F63">
        <w:rPr>
          <w:rStyle w:val="StyleUnderline"/>
        </w:rPr>
        <w:t xml:space="preserve"> evolving </w:t>
      </w:r>
      <w:r w:rsidRPr="00844FB8">
        <w:rPr>
          <w:rStyle w:val="StyleUnderline"/>
          <w:highlight w:val="cyan"/>
        </w:rPr>
        <w:t>rebalancing, Washington has strived to mollify Chinese concerns that it is pursuing a China containment policy</w:t>
      </w:r>
      <w:r w:rsidRPr="00881F63">
        <w:rPr>
          <w:rStyle w:val="StyleUnderline"/>
        </w:rPr>
        <w:t xml:space="preserve"> rather than serving some broader purpose peaceful purpose—unwisely conceding the rhetorical point that the former is separate from, and inconsistent with, the latter.</w:t>
      </w:r>
      <w:r>
        <w:t xml:space="preserve"> As the president said in Manila, “Our goal is not to contain China. Our goal is to make sure international rules and norms are respected and that includes in the area of international disputes.” </w:t>
      </w:r>
      <w:r w:rsidRPr="00844FB8">
        <w:rPr>
          <w:rStyle w:val="StyleUnderline"/>
          <w:highlight w:val="cyan"/>
        </w:rPr>
        <w:t>For years, US officials danced around the dragon in the room</w:t>
      </w:r>
      <w:r w:rsidRPr="00844FB8">
        <w:rPr>
          <w:rStyle w:val="StyleUnderline"/>
        </w:rPr>
        <w:t>,</w:t>
      </w:r>
      <w:r>
        <w:t xml:space="preserve"> avoiding mention of the powerful state that is violating those rules and norms and posing the second-most serious threat to Asian peace and security after North Korea, China’s dependent ally. </w:t>
      </w:r>
      <w:r w:rsidRPr="00844FB8">
        <w:rPr>
          <w:rStyle w:val="StyleUnderline"/>
          <w:highlight w:val="cyan"/>
        </w:rPr>
        <w:t>That has finally begun to change. In recent months they have explicitly called out China for its challenges</w:t>
      </w:r>
      <w:r w:rsidRPr="00844FB8">
        <w:rPr>
          <w:rStyle w:val="StyleUnderline"/>
        </w:rPr>
        <w:t xml:space="preserve"> to the international order.</w:t>
      </w:r>
    </w:p>
    <w:p w:rsidR="00272A49" w:rsidRPr="00272A49" w:rsidRDefault="00272A49" w:rsidP="00272A49"/>
    <w:p w:rsidR="00E5499B" w:rsidRDefault="00E5499B" w:rsidP="00E5499B">
      <w:pPr>
        <w:pStyle w:val="Heading4"/>
      </w:pPr>
      <w:r>
        <w:t>US is containing China now</w:t>
      </w:r>
    </w:p>
    <w:p w:rsidR="00E5499B" w:rsidRDefault="00E5499B" w:rsidP="00E5499B">
      <w:r w:rsidRPr="00AC35C1">
        <w:rPr>
          <w:rStyle w:val="Style13ptBold"/>
        </w:rPr>
        <w:t>Goldstein</w:t>
      </w:r>
      <w:r>
        <w:t>, 10/29/</w:t>
      </w:r>
      <w:r w:rsidRPr="00AC35C1">
        <w:rPr>
          <w:rStyle w:val="Style13ptBold"/>
        </w:rPr>
        <w:t>2014</w:t>
      </w:r>
      <w:r>
        <w:t xml:space="preserve"> (Lyle J., Associate Professor in the China Maritime Studies Institute (CMSI) at the U.S. Naval War College</w:t>
      </w:r>
      <w:proofErr w:type="gramStart"/>
      <w:r>
        <w:t>,  “</w:t>
      </w:r>
      <w:proofErr w:type="gramEnd"/>
      <w:r>
        <w:t>How China Sees America's Moves in Asia: Worse Than Containment” National Interest Accessed 7/25/16 http://nationalinterest.org/feature/how-china-sees-americas-moves-asia-worse-containment-11560?page=2)</w:t>
      </w:r>
    </w:p>
    <w:p w:rsidR="00E5499B" w:rsidRDefault="00E5499B" w:rsidP="00E5499B">
      <w:r>
        <w:t xml:space="preserve">The authors argue that </w:t>
      </w:r>
      <w:r w:rsidRPr="00AC35C1">
        <w:rPr>
          <w:rStyle w:val="StyleUnderline"/>
        </w:rPr>
        <w:t>the United States has become the most significant factor restricting the further development of Chinese sea power</w:t>
      </w:r>
      <w:r>
        <w:t xml:space="preserve">. They explain that sea power is at the core of American grand strategy and that </w:t>
      </w:r>
      <w:r w:rsidRPr="00AC35C1">
        <w:rPr>
          <w:rStyle w:val="StyleUnderline"/>
        </w:rPr>
        <w:t>China’s rapid rise is perceived in Washington to threaten the U.S. position of hegemonic leadership in the Western Pacific</w:t>
      </w:r>
      <w:r>
        <w:t xml:space="preserve">. </w:t>
      </w:r>
      <w:r w:rsidRPr="00AC35C1">
        <w:rPr>
          <w:rStyle w:val="StyleUnderline"/>
        </w:rPr>
        <w:t>These perceptions have given rise to “doubts and wariness” regarding China’s naval development.</w:t>
      </w:r>
      <w:r>
        <w:rPr>
          <w:rStyle w:val="StyleUnderline"/>
        </w:rPr>
        <w:t xml:space="preserve"> </w:t>
      </w:r>
      <w:r>
        <w:t xml:space="preserve">For these authors, </w:t>
      </w:r>
      <w:r w:rsidRPr="00AC35C1">
        <w:rPr>
          <w:rStyle w:val="StyleUnderline"/>
        </w:rPr>
        <w:t>China does not just confront</w:t>
      </w:r>
      <w:r>
        <w:t xml:space="preserve"> “</w:t>
      </w:r>
      <w:proofErr w:type="spellStart"/>
      <w:r>
        <w:rPr>
          <w:rFonts w:ascii="MS Gothic" w:hAnsi="MS Gothic" w:cs="MS Gothic"/>
        </w:rPr>
        <w:t>遏制</w:t>
      </w:r>
      <w:proofErr w:type="spellEnd"/>
      <w:r>
        <w:rPr>
          <w:rFonts w:cs="Calibri"/>
        </w:rPr>
        <w:t>”</w:t>
      </w:r>
      <w:r>
        <w:t xml:space="preserve"> </w:t>
      </w:r>
      <w:r w:rsidRPr="00AC35C1">
        <w:rPr>
          <w:rStyle w:val="StyleUnderline"/>
        </w:rPr>
        <w:t>[containment] by the United States, but something perhaps even</w:t>
      </w:r>
      <w:r>
        <w:t xml:space="preserve"> </w:t>
      </w:r>
      <w:r w:rsidRPr="00AC35C1">
        <w:rPr>
          <w:rStyle w:val="StyleUnderline"/>
        </w:rPr>
        <w:t>more bellicose</w:t>
      </w:r>
      <w:r>
        <w:t>: “</w:t>
      </w:r>
      <w:proofErr w:type="spellStart"/>
      <w:r>
        <w:rPr>
          <w:rFonts w:ascii="Microsoft JhengHei" w:hAnsi="Microsoft JhengHei" w:cs="Microsoft JhengHei"/>
        </w:rPr>
        <w:t>围堵</w:t>
      </w:r>
      <w:proofErr w:type="spellEnd"/>
      <w:r>
        <w:rPr>
          <w:rFonts w:cs="Calibri"/>
        </w:rPr>
        <w:t>”</w:t>
      </w:r>
      <w:r>
        <w:t>[</w:t>
      </w:r>
      <w:r w:rsidRPr="00AC35C1">
        <w:rPr>
          <w:rStyle w:val="StyleUnderline"/>
        </w:rPr>
        <w:t>a condition of being under siege] or even</w:t>
      </w:r>
      <w:r>
        <w:t xml:space="preserve"> “</w:t>
      </w:r>
      <w:proofErr w:type="spellStart"/>
      <w:r>
        <w:rPr>
          <w:rFonts w:ascii="MS Gothic" w:hAnsi="MS Gothic" w:cs="MS Gothic"/>
        </w:rPr>
        <w:t>掣肘</w:t>
      </w:r>
      <w:proofErr w:type="spellEnd"/>
      <w:r>
        <w:rPr>
          <w:rFonts w:cs="Calibri"/>
        </w:rPr>
        <w:t>”</w:t>
      </w:r>
      <w:r>
        <w:t>[</w:t>
      </w:r>
      <w:r w:rsidRPr="00AC35C1">
        <w:rPr>
          <w:rStyle w:val="StyleUnderline"/>
        </w:rPr>
        <w:t>a condition of being held by the elbows]. For the purpose of restricting Chinese naval power in the eastern, southern and western flanks, Washington is said to be constructing a</w:t>
      </w:r>
      <w:r>
        <w:t xml:space="preserve"> “</w:t>
      </w:r>
      <w:proofErr w:type="spellStart"/>
      <w:r>
        <w:rPr>
          <w:rFonts w:ascii="MS Gothic" w:hAnsi="MS Gothic" w:cs="MS Gothic"/>
        </w:rPr>
        <w:t>超</w:t>
      </w:r>
      <w:r>
        <w:rPr>
          <w:rFonts w:ascii="Microsoft JhengHei" w:hAnsi="Microsoft JhengHei" w:cs="Microsoft JhengHei"/>
        </w:rPr>
        <w:t>长防线</w:t>
      </w:r>
      <w:proofErr w:type="spellEnd"/>
      <w:proofErr w:type="gramStart"/>
      <w:r>
        <w:rPr>
          <w:rFonts w:cs="Calibri"/>
        </w:rPr>
        <w:t>”</w:t>
      </w:r>
      <w:r>
        <w:t>[</w:t>
      </w:r>
      <w:proofErr w:type="gramEnd"/>
      <w:r w:rsidRPr="00AC35C1">
        <w:rPr>
          <w:rStyle w:val="StyleUnderline"/>
        </w:rPr>
        <w:t>super long line of defense] that stretches from the Aleutian Islands to the Persian Gulf</w:t>
      </w:r>
      <w:r>
        <w:t>. As noted above</w:t>
      </w:r>
      <w:r w:rsidRPr="00AC35C1">
        <w:rPr>
          <w:rStyle w:val="StyleUnderline"/>
        </w:rPr>
        <w:t>, this analysis puts a focus on three different vectors of U.S. activity. In the South China Sea, it is observed that over the last few years, the United States has begun to “directly contain” Chinese sea-power development</w:t>
      </w:r>
      <w:r>
        <w:t xml:space="preserve">. </w:t>
      </w:r>
      <w:r w:rsidRPr="00AC35C1">
        <w:rPr>
          <w:rStyle w:val="StyleUnderline"/>
        </w:rPr>
        <w:t>In that regard, the recent deployment of the new littoral combat ship (LCS) to Singapore is seen as deliberately aimed at countering China.</w:t>
      </w:r>
      <w:r>
        <w:t xml:space="preserve"> These analysts outline the importance of Washington’s so-called “</w:t>
      </w:r>
      <w:proofErr w:type="spellStart"/>
      <w:r>
        <w:rPr>
          <w:rFonts w:ascii="MS Gothic" w:hAnsi="MS Gothic" w:cs="MS Gothic"/>
        </w:rPr>
        <w:t>双</w:t>
      </w:r>
      <w:r>
        <w:rPr>
          <w:rFonts w:ascii="Microsoft JhengHei" w:hAnsi="Microsoft JhengHei" w:cs="Microsoft JhengHei"/>
        </w:rPr>
        <w:t>锚</w:t>
      </w:r>
      <w:proofErr w:type="spellEnd"/>
      <w:proofErr w:type="gramStart"/>
      <w:r>
        <w:rPr>
          <w:rFonts w:cs="Calibri"/>
        </w:rPr>
        <w:t>”</w:t>
      </w:r>
      <w:r>
        <w:t>[</w:t>
      </w:r>
      <w:proofErr w:type="gramEnd"/>
      <w:r>
        <w:t xml:space="preserve">dual anchor] strategy that seeks to facilitate enhanced military cooperation between Australia and Japan. </w:t>
      </w:r>
      <w:r w:rsidRPr="00AC35C1">
        <w:rPr>
          <w:rStyle w:val="StyleUnderline"/>
        </w:rPr>
        <w:t>Another vector of U.S. strategy, according to this analysis, concerns Taiwan. The island is said to form a critical strategic linkage to the South China Sea and its role in U.S. strategy is said to be increasing.</w:t>
      </w:r>
      <w:r>
        <w:rPr>
          <w:rStyle w:val="StyleUnderline"/>
        </w:rPr>
        <w:t xml:space="preserve"> </w:t>
      </w:r>
      <w:r w:rsidRPr="00AC35C1">
        <w:rPr>
          <w:rStyle w:val="StyleUnderline"/>
        </w:rPr>
        <w:t>The final vector of U.S. policy is said to concern the Indian Ocean and involves an effort by Washington to strengthen the Indian armed forces.</w:t>
      </w:r>
      <w:r>
        <w:t xml:space="preserve"> </w:t>
      </w:r>
      <w:r w:rsidRPr="00AC35C1">
        <w:rPr>
          <w:rStyle w:val="StyleUnderline"/>
        </w:rPr>
        <w:t>The idea, according to these Chinese analysts, is to use the India-China territorial dispute on land to</w:t>
      </w:r>
      <w:r>
        <w:t xml:space="preserve"> “</w:t>
      </w:r>
      <w:proofErr w:type="spellStart"/>
      <w:proofErr w:type="gramStart"/>
      <w:r>
        <w:rPr>
          <w:rFonts w:ascii="Microsoft JhengHei" w:hAnsi="Microsoft JhengHei" w:cs="Microsoft JhengHei"/>
        </w:rPr>
        <w:t>牵制</w:t>
      </w:r>
      <w:proofErr w:type="spellEnd"/>
      <w:r>
        <w:t xml:space="preserve"> ”</w:t>
      </w:r>
      <w:proofErr w:type="gramEnd"/>
      <w:r>
        <w:t xml:space="preserve"> </w:t>
      </w:r>
      <w:r w:rsidRPr="00AC35C1">
        <w:rPr>
          <w:rStyle w:val="StyleUnderline"/>
        </w:rPr>
        <w:t>[pin down] China by diverting its attention away from the maritime flank</w:t>
      </w:r>
      <w:r>
        <w:t>. The authors assert that China faces an immense challenge to develop as a “</w:t>
      </w:r>
      <w:proofErr w:type="spellStart"/>
      <w:r>
        <w:rPr>
          <w:rFonts w:ascii="Microsoft JhengHei" w:hAnsi="Microsoft JhengHei" w:cs="Microsoft JhengHei"/>
        </w:rPr>
        <w:t>陆海复合型国家</w:t>
      </w:r>
      <w:proofErr w:type="spellEnd"/>
      <w:r>
        <w:rPr>
          <w:rFonts w:cs="Calibri"/>
        </w:rPr>
        <w:t>”</w:t>
      </w:r>
      <w:r>
        <w:t xml:space="preserve"> [hybrid land-sea power]. They note that many great powers—including France, Germany and the Soviet Union—faced similar challenges as hybrid powers, and each ultimately met defeat.</w:t>
      </w:r>
    </w:p>
    <w:p w:rsidR="00991C88" w:rsidRDefault="00991C88" w:rsidP="00991C88">
      <w:pPr>
        <w:pStyle w:val="Heading4"/>
      </w:pPr>
      <w:r>
        <w:t>The US is pursuing policies of containment now</w:t>
      </w:r>
    </w:p>
    <w:p w:rsidR="00991C88" w:rsidRDefault="00991C88" w:rsidP="00991C88">
      <w:r>
        <w:rPr>
          <w:rStyle w:val="Style13ptBold"/>
        </w:rPr>
        <w:t xml:space="preserve">Cui ’16 – </w:t>
      </w:r>
      <w:r>
        <w:rPr>
          <w:rStyle w:val="Style13ptBold"/>
          <w:b w:val="0"/>
          <w:sz w:val="24"/>
        </w:rPr>
        <w:t xml:space="preserve">Cui </w:t>
      </w:r>
      <w:proofErr w:type="spellStart"/>
      <w:r>
        <w:rPr>
          <w:rStyle w:val="Style13ptBold"/>
          <w:b w:val="0"/>
          <w:sz w:val="24"/>
        </w:rPr>
        <w:t>Liru</w:t>
      </w:r>
      <w:proofErr w:type="spellEnd"/>
      <w:r>
        <w:rPr>
          <w:rStyle w:val="Style13ptBold"/>
          <w:b w:val="0"/>
          <w:sz w:val="24"/>
        </w:rPr>
        <w:t xml:space="preserve">, </w:t>
      </w:r>
      <w:r w:rsidRPr="00D02D39">
        <w:t>Former President, China Institutes of Contemporary International Relations</w:t>
      </w:r>
      <w:r>
        <w:t>, 2016</w:t>
      </w:r>
      <w:r>
        <w:t xml:space="preserve"> </w:t>
      </w:r>
      <w:r>
        <w:t>(“</w:t>
      </w:r>
      <w:r w:rsidRPr="008B5C9E">
        <w:t>Managing Strategic Competition Between China and the U.S.</w:t>
      </w:r>
      <w:r>
        <w:t>”, China US Focus, June 15</w:t>
      </w:r>
      <w:r w:rsidRPr="008B5C9E">
        <w:rPr>
          <w:vertAlign w:val="superscript"/>
        </w:rPr>
        <w:t>th</w:t>
      </w:r>
      <w:r>
        <w:t xml:space="preserve">, </w:t>
      </w:r>
      <w:hyperlink r:id="rId10" w:history="1">
        <w:r w:rsidRPr="005A30E2">
          <w:rPr>
            <w:rStyle w:val="Hyperlink"/>
          </w:rPr>
          <w:t>http://www.chinausfocus.com/foreign-policy/managing-strategic-competition-between-china-and-the-us/</w:t>
        </w:r>
      </w:hyperlink>
      <w:r>
        <w:t>, accessed July 28</w:t>
      </w:r>
      <w:r w:rsidRPr="000F430C">
        <w:rPr>
          <w:vertAlign w:val="superscript"/>
        </w:rPr>
        <w:t>th</w:t>
      </w:r>
      <w:r>
        <w:t>, CE)</w:t>
      </w:r>
    </w:p>
    <w:p w:rsidR="00991C88" w:rsidRPr="006F0358" w:rsidRDefault="00991C88" w:rsidP="00991C88">
      <w:r w:rsidRPr="00D82F76">
        <w:t>For decision-makers in Beijing and Washington, how to appreciate the complicated connotations of this new pattern is of vital importance to strategic China-US relations.</w:t>
      </w:r>
      <w:r>
        <w:t xml:space="preserve"> </w:t>
      </w:r>
      <w:r w:rsidRPr="00BC6410">
        <w:rPr>
          <w:rStyle w:val="StyleUnderline"/>
        </w:rPr>
        <w:t xml:space="preserve">It goes without saying that </w:t>
      </w:r>
      <w:r w:rsidRPr="00BC6410">
        <w:rPr>
          <w:rStyle w:val="StyleUnderline"/>
          <w:highlight w:val="cyan"/>
        </w:rPr>
        <w:t>the competitive aspect of China-US relations has grown prominent</w:t>
      </w:r>
      <w:r w:rsidRPr="00BC6410">
        <w:rPr>
          <w:rStyle w:val="StyleUnderline"/>
        </w:rPr>
        <w:t xml:space="preserve"> under the new pattern.</w:t>
      </w:r>
      <w:r w:rsidRPr="00D82F76">
        <w:t xml:space="preserve"> In recent years, the momentum of China-US strategic competition has grown most conspicuous in East Asia. </w:t>
      </w:r>
      <w:r w:rsidRPr="0096204A">
        <w:rPr>
          <w:rStyle w:val="StyleUnderline"/>
          <w:highlight w:val="cyan"/>
        </w:rPr>
        <w:t>The aspect of containment in US China strategy keeps expanding, and its pace is accelerating</w:t>
      </w:r>
      <w:r w:rsidRPr="00D82F76">
        <w:t xml:space="preserve">, which is most obvious in US military moves in the South China Sea. </w:t>
      </w:r>
      <w:r w:rsidRPr="00BC6410">
        <w:rPr>
          <w:rStyle w:val="StyleUnderline"/>
        </w:rPr>
        <w:t xml:space="preserve">This seems to indicate that implementation of </w:t>
      </w:r>
      <w:r w:rsidRPr="0096204A">
        <w:rPr>
          <w:rStyle w:val="StyleUnderline"/>
          <w:highlight w:val="cyan"/>
        </w:rPr>
        <w:t>the US pivot</w:t>
      </w:r>
      <w:r w:rsidRPr="00BC6410">
        <w:rPr>
          <w:rStyle w:val="StyleUnderline"/>
        </w:rPr>
        <w:t xml:space="preserve"> to the Asia-Pacific </w:t>
      </w:r>
      <w:r w:rsidRPr="0096204A">
        <w:rPr>
          <w:rStyle w:val="StyleUnderline"/>
          <w:highlight w:val="cyan"/>
        </w:rPr>
        <w:t>has entered a new phase</w:t>
      </w:r>
      <w:r w:rsidRPr="00BC6410">
        <w:rPr>
          <w:rStyle w:val="StyleUnderline"/>
        </w:rPr>
        <w:t xml:space="preserve">, with an intention </w:t>
      </w:r>
      <w:r w:rsidRPr="0096204A">
        <w:rPr>
          <w:rStyle w:val="StyleUnderline"/>
          <w:highlight w:val="cyan"/>
        </w:rPr>
        <w:t>to conduct regional containment of China.</w:t>
      </w:r>
      <w:r w:rsidRPr="00D82F76">
        <w:t xml:space="preserve"> At the same time, we have seen a dangerous tendency: The Pentagon has constantly escalated its moves in the South China Sea, and some senior military officials are increasingly provocative verbally. It takes further observation to judge whether this outstanding phenomenon means fres</w:t>
      </w:r>
      <w:r>
        <w:t>h changes in US China strategy.</w:t>
      </w:r>
    </w:p>
    <w:p w:rsidR="00991C88" w:rsidRDefault="00991C88" w:rsidP="00E5499B"/>
    <w:p w:rsidR="00E5499B" w:rsidRDefault="00E5499B" w:rsidP="00E5499B">
      <w:pPr>
        <w:pStyle w:val="Heading3"/>
      </w:pPr>
      <w:r>
        <w:t>U – SCS Containment</w:t>
      </w:r>
    </w:p>
    <w:p w:rsidR="00E5499B" w:rsidRDefault="00E5499B" w:rsidP="00E5499B">
      <w:pPr>
        <w:pStyle w:val="Heading4"/>
      </w:pPr>
      <w:r>
        <w:t>US is containing China in the SCS</w:t>
      </w:r>
    </w:p>
    <w:p w:rsidR="00E5499B" w:rsidRPr="00BF269B" w:rsidRDefault="00E5499B" w:rsidP="00E5499B">
      <w:r w:rsidRPr="00BF269B">
        <w:rPr>
          <w:rStyle w:val="Style13ptBold"/>
        </w:rPr>
        <w:t>Yin 16</w:t>
      </w:r>
      <w:r>
        <w:t xml:space="preserve"> (Yin </w:t>
      </w:r>
      <w:proofErr w:type="spellStart"/>
      <w:r>
        <w:t>Chengde</w:t>
      </w:r>
      <w:proofErr w:type="spellEnd"/>
      <w:r>
        <w:t xml:space="preserve"> is a research fellow of China Foundation for International Studies, “U.S. Chooses South China Sea as Main Arena to Contain China”, April 06, 2016, Accessed 7/25/16, Available online at </w:t>
      </w:r>
      <w:hyperlink r:id="rId11" w:history="1">
        <w:r w:rsidRPr="00301429">
          <w:rPr>
            <w:rStyle w:val="Hyperlink"/>
          </w:rPr>
          <w:t>http://www.chinausfocus.com/peace-security/u-s-chooses-south-china-sea-as-main-arena-to-contain-china/</w:t>
        </w:r>
      </w:hyperlink>
      <w:r>
        <w:t>, JRR)</w:t>
      </w:r>
    </w:p>
    <w:p w:rsidR="00E5499B" w:rsidRPr="005B1E1B" w:rsidRDefault="00E5499B" w:rsidP="00E5499B">
      <w:r w:rsidRPr="00BF269B">
        <w:rPr>
          <w:rStyle w:val="StyleUnderline"/>
        </w:rPr>
        <w:t>The United States has shifted the focus of its China-targeted strategy to the South China Sea</w:t>
      </w:r>
      <w:r w:rsidRPr="005B1E1B">
        <w:t xml:space="preserve">. </w:t>
      </w:r>
      <w:r w:rsidRPr="00BF269B">
        <w:rPr>
          <w:rStyle w:val="StyleUnderline"/>
        </w:rPr>
        <w:t>It has recently intensified provocation against China in the region by sending an aircraft carrier fleet to cruise waters near China’s islands and reef islets. It was the largest military assembly of the US naval force in China’s offshore waters since disputes over territorial waters heated up in the South China Sea</w:t>
      </w:r>
      <w:r w:rsidRPr="005B1E1B">
        <w:t xml:space="preserve">. Also joining in to exert pressure on China was </w:t>
      </w:r>
      <w:r w:rsidRPr="00BF269B">
        <w:rPr>
          <w:rStyle w:val="StyleUnderline"/>
        </w:rPr>
        <w:t xml:space="preserve">the US Air Force, </w:t>
      </w:r>
      <w:r w:rsidRPr="005B1E1B">
        <w:t>with its Pacific commander</w:t>
      </w:r>
      <w:r w:rsidRPr="00BF269B">
        <w:rPr>
          <w:rStyle w:val="StyleUnderline"/>
        </w:rPr>
        <w:t xml:space="preserve"> announcing more “flights over” the region</w:t>
      </w:r>
      <w:r w:rsidRPr="005B1E1B">
        <w:t xml:space="preserve">. Meanwhile, Washington backed Manila to lodge litigation against China at the Hague Tribunal over sovereignty of a few South China Sea islands and reef. They requested China to accept the verdict, arguing that denial of the verdict would constitute a violation of the international law and that the US and its allies would be legally justified to take actions in the South China Sea. To justify its military actions in the region, the US invented a number of pretexts to support its so-called navigation freedom and aviation freedom. The first pretext was China’s alleged attempt to “militarize” the South China Sea. </w:t>
      </w:r>
      <w:r w:rsidRPr="00BF269B">
        <w:rPr>
          <w:rStyle w:val="StyleUnderline"/>
        </w:rPr>
        <w:t>China’s act to build defensive facilities on islands and islets was well within its sovereign right and in line with international practice</w:t>
      </w:r>
      <w:r w:rsidRPr="005B1E1B">
        <w:t xml:space="preserve">. It had nothing to do with militarization. What if somebody accused the US of militarizing Pearl Harbor and Guam, which are way distant from the American mainland? China never made any remarks on that, because they were American territories. In fact, it has been the US rather than China that militarized the South China Sea. </w:t>
      </w:r>
      <w:r w:rsidRPr="00BF269B">
        <w:rPr>
          <w:rStyle w:val="StyleUnderline"/>
        </w:rPr>
        <w:t>The US has a permanent military presence in the region and regularly has held large-scale exercises there, in which its naval fleets barge about in the South China Sea as if the sea were its internal waters</w:t>
      </w:r>
      <w:r w:rsidRPr="005B1E1B">
        <w:t xml:space="preserve">. The US warships frequently break into China’s coastal waters in a threatening and provoking way. In fact, the US is the initiator of the South China Sea militarization — while China has never stationed any of its military forces beyond its territorial waters. Given these facts, the US was like a thief calling “Stop thief!” when it accused China of “militarizing” the South China Sea. The second pretext the US employed to defend its actions in the South China Sea was the remoteness of those islands and islets from the Chinese mainland. It says those territories are so distant from the Chinese mainland and so close to other claiming countries that they belong to those countries rather than China. Washington implies that the American warships in the South China Sea are acting in defiance of China’s threat on behalf of those countries. This is a fallacious argument against common sense and legal principles. China was the first to find, name and exercise administration over the South China Sea islands and islets and they have been under China’s sovereignty for hundreds and even thousands of years, which no country had ever disputed until the mid-1970s, when oil and gas reserves were discovered in the sea and some countries illegally occupied a fairly large number of the islands and islets. It is China who has fallen victim to other countries’ actions. These are the facts of the South China Sea issue. It is absurd to determine an island’s ownership by judging how distant it is from the mainland. Certain Western countries also have overseas islands lying far away from their mainland but close to other countries, but they never gave up their sovereignty over the territories. For instance, Hawaii is much closer to Mexico than to the American mainland but the US never ceded the islands to Mexico. This “distance theory” is a typical double-standard and an example of power politics. The third pretext is that China refuses to acknowledge arbitration on the South China Sea issue, which therefore, Washington alleges, proves China’s violation of the international law. This is sheer fallacy. It is the Philippines who proved to be illegal, unreasonable and untrue to its words by referring the dispute to the International Tribunal in violation of the agreement it had signed with China. China’s refusal to recognize the case is above reproach, for the act is consistent with the United Nations Convention on the Law of the Sea. The US is an irrelevant party in the case but it went so far in its support of the Philippines as to try to intimidate China into accepting the arbitration. This only serves to expose the truth behind the case – it was nothing but a political farce orchestrated by certain people. </w:t>
      </w:r>
      <w:r w:rsidRPr="00BF269B">
        <w:rPr>
          <w:rStyle w:val="StyleUnderline"/>
        </w:rPr>
        <w:t>Several considerations prompted the US to put the South China Sea issue at the core of its Asia-Pacific strategy to contain China.</w:t>
      </w:r>
      <w:r>
        <w:rPr>
          <w:rStyle w:val="StyleUnderline"/>
        </w:rPr>
        <w:t xml:space="preserve"> </w:t>
      </w:r>
      <w:r w:rsidRPr="00BF269B">
        <w:rPr>
          <w:rStyle w:val="StyleUnderline"/>
        </w:rPr>
        <w:t>First, the South China Sea is the lifeline to the US and its allies’ maritime transportation and the rise of China would constitute a challenge to US hegemony in the region.</w:t>
      </w:r>
      <w:r w:rsidRPr="005B1E1B">
        <w:t xml:space="preserve"> </w:t>
      </w:r>
      <w:r w:rsidRPr="00BF269B">
        <w:rPr>
          <w:rStyle w:val="StyleUnderline"/>
        </w:rPr>
        <w:t>Second, Washington has sensed that Beijing is surpassing it in political, and especially economic, influence on ASEAN countries. To reverse the trend, it made Southeast Asia the focus of its “pivot to Asia” strategy</w:t>
      </w:r>
      <w:r w:rsidRPr="005B1E1B">
        <w:t xml:space="preserve"> and made every effort to play up the so-called China threat in the region in an attempt to drive a wedge between ASEAN and China. Meanwhile, </w:t>
      </w:r>
      <w:r w:rsidRPr="00BF269B">
        <w:rPr>
          <w:rStyle w:val="StyleUnderline"/>
        </w:rPr>
        <w:t>the US made provocative moves against China so as to regain leverage in the region.</w:t>
      </w:r>
      <w:r>
        <w:rPr>
          <w:rStyle w:val="StyleUnderline"/>
        </w:rPr>
        <w:t xml:space="preserve"> </w:t>
      </w:r>
      <w:r w:rsidRPr="005B1E1B">
        <w:t xml:space="preserve">Third, </w:t>
      </w:r>
      <w:r w:rsidRPr="00BF269B">
        <w:rPr>
          <w:rStyle w:val="StyleUnderline"/>
        </w:rPr>
        <w:t>the US has always tried to form an “East NATO” alliance in the Asia-Pacific despite tepid responses from the region.</w:t>
      </w:r>
      <w:r w:rsidRPr="005B1E1B">
        <w:t xml:space="preserve"> In recent years, </w:t>
      </w:r>
      <w:r w:rsidRPr="00BF269B">
        <w:rPr>
          <w:rStyle w:val="StyleUnderline"/>
        </w:rPr>
        <w:t>the US has chosen the South China Sea dispute as a point of penetration to break the lukewarm situation</w:t>
      </w:r>
      <w:r w:rsidRPr="005B1E1B">
        <w:t xml:space="preserve">. By siding with certain ASEAN countries in their disputes with China, the US has been strengthening its alliance or strategic partnership with those countries, trying to form a semi-circle blockading China, which includes countries from Northeast Asia to South China Sea to Oceania with the US-Japan Alliance as the mainstay. Fourth, </w:t>
      </w:r>
      <w:r w:rsidRPr="00BF269B">
        <w:rPr>
          <w:rStyle w:val="StyleUnderline"/>
        </w:rPr>
        <w:t>the US’ actions against China in the South China Sea obviously seek to bolster the morale of the secessionist movement in Taiwan, which has recently gathered considerable momentum on the island, so as to block China’s peaceful reunification.</w:t>
      </w:r>
      <w:r>
        <w:rPr>
          <w:rStyle w:val="StyleUnderline"/>
        </w:rPr>
        <w:t xml:space="preserve"> </w:t>
      </w:r>
      <w:r w:rsidRPr="005B1E1B">
        <w:t>As a country thousands of miles away and totally irrelevant in the South China Sea dispute</w:t>
      </w:r>
      <w:r w:rsidRPr="005B1E1B">
        <w:rPr>
          <w:rStyle w:val="StyleUnderline"/>
        </w:rPr>
        <w:t>,</w:t>
      </w:r>
      <w:r w:rsidRPr="005B1E1B">
        <w:t xml:space="preserve"> the US, however, forced its way into the matter to complicate it further and cause escalation of regional tension. Such an egocentric move is against the trend of the times and the fundamental interests of the countries in the region and is bound to end in failure. The US should bear in mind that the power balance, international relations and </w:t>
      </w:r>
      <w:proofErr w:type="gramStart"/>
      <w:r w:rsidRPr="005B1E1B">
        <w:t>interests</w:t>
      </w:r>
      <w:proofErr w:type="gramEnd"/>
      <w:r w:rsidRPr="005B1E1B">
        <w:t xml:space="preserve"> distribution in the Asia-Pacific have all undergone profound changes. Most Asia-Pacific countries, including ASEAN members, want to keep a good relationship with China; they won’t bind themselves on Washington’s war chariot against China.</w:t>
      </w:r>
    </w:p>
    <w:p w:rsidR="00E5499B" w:rsidRPr="00E5499B" w:rsidRDefault="00E5499B" w:rsidP="00E5499B"/>
    <w:p w:rsidR="00E5499B" w:rsidRDefault="00E5499B" w:rsidP="00E5499B">
      <w:pPr>
        <w:pStyle w:val="Heading3"/>
      </w:pPr>
      <w:r>
        <w:t xml:space="preserve">U – Perception </w:t>
      </w:r>
    </w:p>
    <w:p w:rsidR="00E5499B" w:rsidRPr="00AC35C1" w:rsidRDefault="00E5499B" w:rsidP="00E5499B">
      <w:pPr>
        <w:pStyle w:val="Heading4"/>
      </w:pPr>
      <w:r>
        <w:t>There is a perception of containment now</w:t>
      </w:r>
    </w:p>
    <w:p w:rsidR="00E5499B" w:rsidRDefault="00E5499B" w:rsidP="00E5499B">
      <w:r w:rsidRPr="00AC35C1">
        <w:rPr>
          <w:rStyle w:val="Style13ptBold"/>
        </w:rPr>
        <w:t>Goldstein</w:t>
      </w:r>
      <w:r>
        <w:t>, 10/29/</w:t>
      </w:r>
      <w:r w:rsidRPr="00AC35C1">
        <w:rPr>
          <w:rStyle w:val="Style13ptBold"/>
        </w:rPr>
        <w:t>2014</w:t>
      </w:r>
      <w:r>
        <w:t xml:space="preserve"> (Lyle J., Associate Professor in the China Maritime Studies Institute (CMSI) at the U.S. Naval War College</w:t>
      </w:r>
      <w:proofErr w:type="gramStart"/>
      <w:r>
        <w:t>,  “</w:t>
      </w:r>
      <w:proofErr w:type="gramEnd"/>
      <w:r>
        <w:t>How China Sees America's Moves in Asia: Worse Than Containment” National Interest Accessed 7/25/16 http://nationalinterest.org/feature/how-china-sees-americas-moves-asia-worse-containment-11560?page=2)</w:t>
      </w:r>
    </w:p>
    <w:p w:rsidR="00E5499B" w:rsidRDefault="00E5499B" w:rsidP="00E5499B">
      <w:r w:rsidRPr="00AC35C1">
        <w:rPr>
          <w:rStyle w:val="StyleUnderline"/>
        </w:rPr>
        <w:t>This article may serve as evidence of the pervasiveness of a rivalry mentality in Chinese strategic discourse. There is hardly a whiff of optimism, such as references to “new type great power relations,” let alone “peaceful development” in this article. As the lead article by young national-security thinkers in a journal of middling prestige, it may represent the views of a wider swathe of Chinese foreign-policy thinkers—not just the Beijing and Shanghai elite.</w:t>
      </w:r>
      <w:r>
        <w:t xml:space="preserve"> On the other hand, it is hardly difficult to find articles in more elite fora, such as a mid-2014 article in </w:t>
      </w:r>
      <w:proofErr w:type="spellStart"/>
      <w:r>
        <w:rPr>
          <w:rFonts w:ascii="MS Gothic" w:hAnsi="MS Gothic" w:cs="MS Gothic"/>
        </w:rPr>
        <w:t>世界</w:t>
      </w:r>
      <w:r>
        <w:rPr>
          <w:rFonts w:ascii="Microsoft JhengHei" w:eastAsia="Microsoft JhengHei" w:hAnsi="Microsoft JhengHei" w:cs="Microsoft JhengHei" w:hint="eastAsia"/>
        </w:rPr>
        <w:t>经济与政治</w:t>
      </w:r>
      <w:proofErr w:type="spellEnd"/>
      <w:r>
        <w:t xml:space="preserve"> [World Economy and Politics] by Peking University professor Hu Bo, who sees the U.S.-Chinese rivalry “expanding to all of the Asia Pacific,” and that both sides are pursuing “</w:t>
      </w:r>
      <w:proofErr w:type="spellStart"/>
      <w:r>
        <w:rPr>
          <w:rFonts w:ascii="Microsoft JhengHei" w:eastAsia="Microsoft JhengHei" w:hAnsi="Microsoft JhengHei" w:cs="Microsoft JhengHei" w:hint="eastAsia"/>
        </w:rPr>
        <w:t>针锋相对</w:t>
      </w:r>
      <w:proofErr w:type="spellEnd"/>
      <w:r>
        <w:rPr>
          <w:rFonts w:cs="Calibri"/>
        </w:rPr>
        <w:t>”</w:t>
      </w:r>
      <w:r>
        <w:t xml:space="preserve"> [tit-for-tat] strategies in the military domain.</w:t>
      </w:r>
    </w:p>
    <w:p w:rsidR="00E5499B" w:rsidRDefault="00272A49" w:rsidP="00272A49">
      <w:pPr>
        <w:pStyle w:val="Heading3"/>
      </w:pPr>
      <w:r>
        <w:t>U – China Behind</w:t>
      </w:r>
    </w:p>
    <w:p w:rsidR="00272A49" w:rsidRDefault="00272A49" w:rsidP="00272A49">
      <w:pPr>
        <w:pStyle w:val="Heading4"/>
      </w:pPr>
      <w:r>
        <w:t>Beijing is far behind the US now in military power but is rising</w:t>
      </w:r>
    </w:p>
    <w:p w:rsidR="00272A49" w:rsidRPr="00003A5F" w:rsidRDefault="00272A49" w:rsidP="00272A49">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12" w:history="1">
        <w:r w:rsidRPr="00C573FB">
          <w:rPr>
            <w:rStyle w:val="Hyperlink"/>
          </w:rPr>
          <w:t>http://nationalinterest.org/commentary/can-china-rise-peacefully-10204?page=20</w:t>
        </w:r>
      </w:hyperlink>
      <w:r>
        <w:t>, JRR)</w:t>
      </w:r>
    </w:p>
    <w:p w:rsidR="00272A49" w:rsidRPr="00003A5F" w:rsidRDefault="00272A49" w:rsidP="00272A49">
      <w:r w:rsidRPr="00B20C2F">
        <w:rPr>
          <w:rStyle w:val="StyleUnderline"/>
        </w:rPr>
        <w:t>The rise of China</w:t>
      </w:r>
      <w:r>
        <w:t xml:space="preserve"> appears to be changing this situation, however, because this development </w:t>
      </w:r>
      <w:r w:rsidRPr="00B20C2F">
        <w:rPr>
          <w:rStyle w:val="StyleUnderline"/>
        </w:rPr>
        <w:t>has the potential to fundamentally alter the architecture of the international system</w:t>
      </w:r>
      <w:r>
        <w:t xml:space="preserve">. </w:t>
      </w:r>
      <w:r w:rsidRPr="00B20C2F">
        <w:rPr>
          <w:rStyle w:val="StyleUnderline"/>
        </w:rPr>
        <w:t>If the Chinese economy continues growing at a brisk clip in the next few decades, the United States will once again face a potential peer competitor, and great-power politics will return in full force</w:t>
      </w:r>
      <w:r>
        <w:t xml:space="preserve">.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China are correct, it will almost certainly be the most important geopolitical development of the twenty-first century, for China will be transformed into an enormously powerful country. The attendant question that will concern every maker of foreign policy and student of international politics is a simple but profound one: can China rise peacefully?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w:t>
      </w:r>
      <w:r w:rsidRPr="00B20C2F">
        <w:rPr>
          <w:rStyle w:val="StyleUnderline"/>
        </w:rPr>
        <w:t>Offensive realism offers important insights into China’s rise</w:t>
      </w:r>
      <w:r>
        <w:t xml:space="preserve">. My argument in a nutshell is that </w:t>
      </w:r>
      <w:r w:rsidRPr="00B20C2F">
        <w:rPr>
          <w:rStyle w:val="StyleUnderline"/>
        </w:rPr>
        <w:t>if China continues to grow economically, it will attempt to dominate Asia the way the United States dominates the Western Hemisphere. The United States</w:t>
      </w:r>
      <w:r>
        <w:t xml:space="preserve">, however, </w:t>
      </w:r>
      <w:r w:rsidRPr="00B20C2F">
        <w:rPr>
          <w:rStyle w:val="StyleUnderline"/>
        </w:rPr>
        <w:t>will go to enormous lengths to prevent China from achieving regional hegemony. Most of Beijing’s neighbors, including India, Japan, Singapore, South Korea, Russia, and Vietnam, will join with the United States to contain Chinese power</w:t>
      </w:r>
      <w:r>
        <w:t xml:space="preserve">. </w:t>
      </w:r>
      <w:r w:rsidRPr="00B20C2F">
        <w:rPr>
          <w:rStyle w:val="Emphasis"/>
        </w:rPr>
        <w:t>The result will be an intense security competition with considerable potential for war</w:t>
      </w:r>
      <w:r>
        <w:t xml:space="preserve">. In short, </w:t>
      </w:r>
      <w:r w:rsidRPr="00B20C2F">
        <w:rPr>
          <w:rStyle w:val="Emphasis"/>
        </w:rPr>
        <w:t>China’s rise is unlikely to be tranquil.</w:t>
      </w:r>
      <w:r>
        <w:rPr>
          <w:rStyle w:val="Emphasis"/>
        </w:rPr>
        <w:t xml:space="preserve"> </w:t>
      </w:r>
      <w:r>
        <w:t xml:space="preserve">It is important to emphasize that my focus is not on how China will behave in the immediate future, but instead on how it will act in the longer term, when it will be far more powerful than it is today. </w:t>
      </w:r>
      <w:r w:rsidRPr="00B20C2F">
        <w:rPr>
          <w:rStyle w:val="StyleUnderline"/>
        </w:rPr>
        <w:t>The fact is that present-day China does not possess significant military power; its military forces are inferior to those of the United States. Beijing would be making a huge mistake to pick a fight with the U.S. military nowadays.</w:t>
      </w:r>
      <w:r>
        <w:t xml:space="preserve"> </w:t>
      </w:r>
      <w:r w:rsidRPr="00B20C2F">
        <w:rPr>
          <w:rStyle w:val="StyleUnderline"/>
        </w:rPr>
        <w:t>Contemporary China</w:t>
      </w:r>
      <w:r>
        <w:t xml:space="preserve">, in other words, </w:t>
      </w:r>
      <w:r w:rsidRPr="00B20C2F">
        <w:rPr>
          <w:rStyle w:val="StyleUnderline"/>
        </w:rPr>
        <w:t>is constrained by the global balance of power, which is clearly stacked in America’s favor</w:t>
      </w:r>
      <w:r>
        <w:t xml:space="preserve">. Among other advantages, the United States has many consequential allies around the world, while China has virtually none. But we are not concerned with that situation here. Instead, the focus is on a </w:t>
      </w:r>
      <w:r w:rsidRPr="00B20C2F">
        <w:rPr>
          <w:rStyle w:val="StyleUnderline"/>
        </w:rPr>
        <w:t>future world</w:t>
      </w:r>
      <w:r>
        <w:t xml:space="preserve"> in which </w:t>
      </w:r>
      <w:r w:rsidRPr="00B20C2F">
        <w:rPr>
          <w:rStyle w:val="StyleUnderline"/>
        </w:rPr>
        <w:t>the balance of power has shifted sharply against the United States, where China controls much more relative power than it does today, and where China is in roughly the same economic and military league as the United States</w:t>
      </w:r>
      <w:r>
        <w:t>. In essence, we are talking about a world in which China is much less constrained than it is today.</w:t>
      </w:r>
    </w:p>
    <w:p w:rsidR="00272A49" w:rsidRPr="00272A49" w:rsidRDefault="00272A49" w:rsidP="00272A49"/>
    <w:p w:rsidR="00E5499B" w:rsidRPr="00AC35C1" w:rsidRDefault="00E5499B" w:rsidP="00E5499B"/>
    <w:p w:rsidR="00E5499B" w:rsidRDefault="00E5499B" w:rsidP="00E5499B">
      <w:pPr>
        <w:pStyle w:val="Heading2"/>
      </w:pPr>
      <w:r>
        <w:t>Links</w:t>
      </w:r>
    </w:p>
    <w:p w:rsidR="007324FF" w:rsidRDefault="00E5499B" w:rsidP="007324FF">
      <w:pPr>
        <w:pStyle w:val="Heading3"/>
      </w:pPr>
      <w:r>
        <w:t>L – Engagement</w:t>
      </w:r>
    </w:p>
    <w:p w:rsidR="007324FF" w:rsidRDefault="007324FF" w:rsidP="007324FF">
      <w:pPr>
        <w:pStyle w:val="Heading4"/>
      </w:pPr>
      <w:r>
        <w:t>Accommodation strategy towards China won’t create stability --- making concessions on our defense commitments won’t create peace dividends in other areas.</w:t>
      </w:r>
    </w:p>
    <w:p w:rsidR="007324FF" w:rsidRPr="004C6CD7" w:rsidRDefault="007324FF" w:rsidP="007324FF">
      <w:pPr>
        <w:rPr>
          <w:sz w:val="18"/>
          <w:szCs w:val="18"/>
        </w:rPr>
      </w:pPr>
      <w:r w:rsidRPr="00EF5F27">
        <w:rPr>
          <w:sz w:val="18"/>
          <w:szCs w:val="18"/>
        </w:rPr>
        <w:t xml:space="preserve">Van </w:t>
      </w:r>
      <w:r w:rsidRPr="00EF5F27">
        <w:rPr>
          <w:rStyle w:val="Heading4Char"/>
        </w:rPr>
        <w:t>Jackson</w:t>
      </w:r>
      <w:r w:rsidRPr="00EF5F27">
        <w:rPr>
          <w:sz w:val="18"/>
          <w:szCs w:val="18"/>
        </w:rPr>
        <w:t>, 8/6/</w:t>
      </w:r>
      <w:r w:rsidRPr="00EF5F27">
        <w:rPr>
          <w:rStyle w:val="Heading4Char"/>
        </w:rPr>
        <w:t>2015</w:t>
      </w:r>
      <w:r w:rsidRPr="00EF5F27">
        <w:rPr>
          <w:sz w:val="18"/>
          <w:szCs w:val="18"/>
        </w:rPr>
        <w:t>. Visiting Fellow at the Center for a New American Security and a Council on Foreign Relations International Affairs Fellow. “The Myth of a US-China Grand Bargain,” The Diplomat, http://thediplomat.com/2015/08/the-myth-of-a-us-china-grand-bargain/</w:t>
      </w:r>
      <w:r>
        <w:rPr>
          <w:sz w:val="18"/>
          <w:szCs w:val="18"/>
        </w:rPr>
        <w:t>.</w:t>
      </w:r>
    </w:p>
    <w:p w:rsidR="007324FF" w:rsidRPr="005738BB" w:rsidRDefault="007324FF" w:rsidP="007324FF">
      <w:pPr>
        <w:rPr>
          <w:highlight w:val="yellow"/>
        </w:rPr>
      </w:pPr>
    </w:p>
    <w:p w:rsidR="007324FF" w:rsidRPr="004C6CD7" w:rsidRDefault="007324FF" w:rsidP="007324FF">
      <w:pPr>
        <w:rPr>
          <w:rStyle w:val="Emphasis"/>
        </w:rPr>
      </w:pPr>
      <w:r w:rsidRPr="005738BB">
        <w:rPr>
          <w:rStyle w:val="StyleUnderline"/>
        </w:rPr>
        <w:t xml:space="preserve">A number of </w:t>
      </w:r>
      <w:r w:rsidRPr="004C6CD7">
        <w:rPr>
          <w:rStyle w:val="StyleUnderline"/>
          <w:highlight w:val="yellow"/>
        </w:rPr>
        <w:t>scholars have tried to advance the</w:t>
      </w:r>
      <w:r w:rsidRPr="00134811">
        <w:rPr>
          <w:rStyle w:val="StyleUnderline"/>
        </w:rPr>
        <w:t xml:space="preserve"> well-intentioned </w:t>
      </w:r>
      <w:r w:rsidRPr="004C6CD7">
        <w:rPr>
          <w:rStyle w:val="StyleUnderline"/>
          <w:highlight w:val="yellow"/>
        </w:rPr>
        <w:t>proposal that U.S. concessions</w:t>
      </w:r>
      <w:r w:rsidRPr="00134811">
        <w:rPr>
          <w:rStyle w:val="StyleUnderline"/>
        </w:rPr>
        <w:t xml:space="preserve"> to China’s many concerns </w:t>
      </w:r>
      <w:r w:rsidRPr="004C6CD7">
        <w:rPr>
          <w:rStyle w:val="StyleUnderline"/>
          <w:highlight w:val="yellow"/>
        </w:rPr>
        <w:t>will</w:t>
      </w:r>
      <w:r w:rsidRPr="00134811">
        <w:rPr>
          <w:rStyle w:val="StyleUnderline"/>
        </w:rPr>
        <w:t xml:space="preserve"> somehow </w:t>
      </w:r>
      <w:r w:rsidRPr="005738BB">
        <w:rPr>
          <w:rStyle w:val="StyleUnderline"/>
          <w:highlight w:val="yellow"/>
        </w:rPr>
        <w:t xml:space="preserve">facilitate a </w:t>
      </w:r>
      <w:r w:rsidRPr="005738BB">
        <w:rPr>
          <w:rStyle w:val="Emphasis"/>
          <w:highlight w:val="yellow"/>
        </w:rPr>
        <w:t>peaceful</w:t>
      </w:r>
      <w:r w:rsidRPr="005738BB">
        <w:rPr>
          <w:rStyle w:val="Emphasis"/>
        </w:rPr>
        <w:t xml:space="preserve"> order in </w:t>
      </w:r>
      <w:r w:rsidRPr="004C6CD7">
        <w:rPr>
          <w:rStyle w:val="Emphasis"/>
          <w:highlight w:val="yellow"/>
        </w:rPr>
        <w:t>Asia</w:t>
      </w:r>
      <w:r w:rsidRPr="00134811">
        <w:rPr>
          <w:sz w:val="18"/>
          <w:szCs w:val="18"/>
        </w:rPr>
        <w:t xml:space="preserve">. While I agree with the sentiment and recognize that there are areas of international life where Sino-U.S. cooperation is essential, </w:t>
      </w:r>
      <w:r w:rsidRPr="004C6CD7">
        <w:rPr>
          <w:rStyle w:val="StyleUnderline"/>
          <w:highlight w:val="yellow"/>
        </w:rPr>
        <w:t>the idea that U.S. accommodation</w:t>
      </w:r>
      <w:r w:rsidRPr="00134811">
        <w:rPr>
          <w:rStyle w:val="StyleUnderline"/>
        </w:rPr>
        <w:t xml:space="preserve"> of China </w:t>
      </w:r>
      <w:r w:rsidRPr="004C6CD7">
        <w:rPr>
          <w:rStyle w:val="Emphasis"/>
          <w:highlight w:val="yellow"/>
        </w:rPr>
        <w:t>will produce a</w:t>
      </w:r>
      <w:r w:rsidRPr="005738BB">
        <w:rPr>
          <w:rStyle w:val="Emphasis"/>
        </w:rPr>
        <w:t xml:space="preserve"> peaceful and </w:t>
      </w:r>
      <w:r w:rsidRPr="004C6CD7">
        <w:rPr>
          <w:rStyle w:val="Emphasis"/>
          <w:highlight w:val="yellow"/>
        </w:rPr>
        <w:t>stable order</w:t>
      </w:r>
      <w:r w:rsidRPr="00EF1CB1">
        <w:rPr>
          <w:rStyle w:val="Emphasis"/>
        </w:rPr>
        <w:t xml:space="preserve"> in Asia isn’t just unrealistic; </w:t>
      </w:r>
      <w:r w:rsidRPr="004C6CD7">
        <w:rPr>
          <w:rStyle w:val="Emphasis"/>
          <w:highlight w:val="yellow"/>
        </w:rPr>
        <w:t xml:space="preserve">it’s </w:t>
      </w:r>
      <w:r w:rsidRPr="00EF1CB1">
        <w:rPr>
          <w:rStyle w:val="Emphasis"/>
          <w:highlight w:val="yellow"/>
        </w:rPr>
        <w:t>irresponsible</w:t>
      </w:r>
      <w:r w:rsidRPr="00EF1CB1">
        <w:rPr>
          <w:rStyle w:val="Emphasis"/>
        </w:rPr>
        <w:t>.</w:t>
      </w:r>
    </w:p>
    <w:p w:rsidR="007324FF" w:rsidRPr="00134811" w:rsidRDefault="007324FF" w:rsidP="007324FF">
      <w:pPr>
        <w:rPr>
          <w:sz w:val="18"/>
          <w:szCs w:val="18"/>
        </w:rPr>
      </w:pPr>
      <w:r w:rsidRPr="00134811">
        <w:rPr>
          <w:sz w:val="18"/>
          <w:szCs w:val="18"/>
        </w:rPr>
        <w:t>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w:t>
      </w:r>
    </w:p>
    <w:p w:rsidR="007324FF" w:rsidRPr="00134811" w:rsidRDefault="007324FF" w:rsidP="007324FF">
      <w:pPr>
        <w:rPr>
          <w:sz w:val="18"/>
          <w:szCs w:val="18"/>
        </w:rPr>
      </w:pPr>
      <w:r w:rsidRPr="004C6CD7">
        <w:rPr>
          <w:sz w:val="18"/>
          <w:szCs w:val="18"/>
        </w:rPr>
        <w:t xml:space="preserve">The latest salvo in this “America must accommodate China” literature hails from an accomplished political scientist at George Washington University, Charles </w:t>
      </w:r>
      <w:r w:rsidRPr="004C6CD7">
        <w:rPr>
          <w:rStyle w:val="StyleUnderline"/>
        </w:rPr>
        <w:t>Glaser</w:t>
      </w:r>
      <w:r w:rsidRPr="004C6CD7">
        <w:rPr>
          <w:sz w:val="18"/>
          <w:szCs w:val="18"/>
        </w:rPr>
        <w:t xml:space="preserve">, writing in the most recent issue of International Security. Glaser </w:t>
      </w:r>
      <w:r w:rsidRPr="004C6CD7">
        <w:rPr>
          <w:rStyle w:val="StyleUnderline"/>
        </w:rPr>
        <w:t>makes the sweeping and somewhat unhelpful claim that military competition is risky and therefore undesirable</w:t>
      </w:r>
      <w:r w:rsidRPr="004C6CD7">
        <w:rPr>
          <w:sz w:val="18"/>
          <w:szCs w:val="18"/>
        </w:rPr>
        <w:t xml:space="preserve">. </w:t>
      </w:r>
      <w:r w:rsidRPr="004C6CD7">
        <w:rPr>
          <w:rStyle w:val="StyleUnderline"/>
        </w:rPr>
        <w:t xml:space="preserve">As an alternative he suggests that if only the </w:t>
      </w:r>
      <w:r w:rsidRPr="004C6CD7">
        <w:rPr>
          <w:rStyle w:val="Emphasis"/>
        </w:rPr>
        <w:t>U</w:t>
      </w:r>
      <w:r w:rsidRPr="004C6CD7">
        <w:rPr>
          <w:rStyle w:val="StyleUnderline"/>
        </w:rPr>
        <w:t xml:space="preserve">nited </w:t>
      </w:r>
      <w:r w:rsidRPr="004C6CD7">
        <w:rPr>
          <w:rStyle w:val="Emphasis"/>
        </w:rPr>
        <w:t>S</w:t>
      </w:r>
      <w:r w:rsidRPr="004C6CD7">
        <w:rPr>
          <w:rStyle w:val="StyleUnderline"/>
        </w:rPr>
        <w:t xml:space="preserve">tates would abandon commitments to </w:t>
      </w:r>
      <w:r w:rsidRPr="004C6CD7">
        <w:rPr>
          <w:rStyle w:val="Emphasis"/>
        </w:rPr>
        <w:t>Taiwan</w:t>
      </w:r>
      <w:r w:rsidRPr="004C6CD7">
        <w:rPr>
          <w:rStyle w:val="StyleUnderline"/>
        </w:rPr>
        <w:t>, China would be willing to resolve its territorial disputes in the East and South China Sea</w:t>
      </w:r>
      <w:r w:rsidRPr="004C6CD7">
        <w:rPr>
          <w:sz w:val="18"/>
          <w:szCs w:val="18"/>
        </w:rPr>
        <w:t>, thereby sidestepping military competition.</w:t>
      </w:r>
    </w:p>
    <w:p w:rsidR="007324FF" w:rsidRPr="00134811" w:rsidRDefault="007324FF" w:rsidP="007324FF">
      <w:pPr>
        <w:rPr>
          <w:sz w:val="18"/>
          <w:szCs w:val="18"/>
        </w:rPr>
      </w:pPr>
      <w:r w:rsidRPr="004C6CD7">
        <w:rPr>
          <w:rStyle w:val="StyleUnderline"/>
        </w:rPr>
        <w:t>Prior to around 2008, proposals for U.S. accommodation of a rising China made</w:t>
      </w:r>
      <w:r w:rsidRPr="004C6CD7">
        <w:rPr>
          <w:rStyle w:val="Emphasis"/>
        </w:rPr>
        <w:t xml:space="preserve"> much more sense</w:t>
      </w:r>
      <w:r w:rsidRPr="004C6CD7">
        <w:rPr>
          <w:rStyle w:val="StyleUnderline"/>
        </w:rPr>
        <w:t>, or at least could be taken more seriously</w:t>
      </w:r>
      <w:r w:rsidRPr="004C6CD7">
        <w:rPr>
          <w:sz w:val="18"/>
          <w:szCs w:val="18"/>
        </w:rPr>
        <w:t xml:space="preserve">. </w:t>
      </w:r>
      <w:r w:rsidRPr="004C6CD7">
        <w:rPr>
          <w:rStyle w:val="StyleUnderline"/>
        </w:rPr>
        <w:t xml:space="preserve">But </w:t>
      </w:r>
      <w:r w:rsidRPr="004C6CD7">
        <w:rPr>
          <w:rStyle w:val="Emphasis"/>
        </w:rPr>
        <w:t>times have changed</w:t>
      </w:r>
      <w:r w:rsidRPr="004C6CD7">
        <w:rPr>
          <w:rStyle w:val="StyleUnderline"/>
        </w:rPr>
        <w:t xml:space="preserve">. </w:t>
      </w:r>
      <w:r w:rsidRPr="004C6CD7">
        <w:rPr>
          <w:rStyle w:val="Emphasis"/>
        </w:rPr>
        <w:t>China’s ambitions have changed</w:t>
      </w:r>
      <w:r w:rsidRPr="004C6CD7">
        <w:rPr>
          <w:sz w:val="18"/>
          <w:szCs w:val="18"/>
        </w:rPr>
        <w:t xml:space="preserve">. And so has its foreign policy behavior. These contextual changes matter for whether and when accommodation can have the desired effect. More to the point though, </w:t>
      </w:r>
      <w:r w:rsidRPr="004C6CD7">
        <w:rPr>
          <w:rStyle w:val="StyleUnderline"/>
        </w:rPr>
        <w:t>there are a number of problems with the grand bargain line of argumentation</w:t>
      </w:r>
      <w:r w:rsidRPr="004C6CD7">
        <w:rPr>
          <w:sz w:val="18"/>
          <w:szCs w:val="18"/>
        </w:rPr>
        <w:t>.</w:t>
      </w:r>
    </w:p>
    <w:p w:rsidR="007324FF" w:rsidRPr="00134811" w:rsidRDefault="007324FF" w:rsidP="007324FF">
      <w:pPr>
        <w:rPr>
          <w:sz w:val="18"/>
          <w:szCs w:val="18"/>
        </w:rPr>
      </w:pPr>
      <w:r w:rsidRPr="004C6CD7">
        <w:rPr>
          <w:sz w:val="18"/>
          <w:szCs w:val="18"/>
        </w:rPr>
        <w:t xml:space="preserve">First, </w:t>
      </w:r>
      <w:r w:rsidRPr="004C6CD7">
        <w:rPr>
          <w:rStyle w:val="StyleUnderline"/>
          <w:highlight w:val="yellow"/>
        </w:rPr>
        <w:t>any proposal for a Sino-U.S. solution</w:t>
      </w:r>
      <w:r w:rsidRPr="00EF1CB1">
        <w:rPr>
          <w:rStyle w:val="StyleUnderline"/>
        </w:rPr>
        <w:t xml:space="preserve"> to regional problems</w:t>
      </w:r>
      <w:r w:rsidRPr="004C6CD7">
        <w:rPr>
          <w:rStyle w:val="StyleUnderline"/>
        </w:rPr>
        <w:t xml:space="preserve"> is by definition taking a great power view of Asia that </w:t>
      </w:r>
      <w:r w:rsidRPr="00EF1CB1">
        <w:rPr>
          <w:rStyle w:val="StyleUnderline"/>
          <w:highlight w:val="yellow"/>
        </w:rPr>
        <w:t xml:space="preserve">marginalizes </w:t>
      </w:r>
      <w:r w:rsidRPr="00EF1CB1">
        <w:rPr>
          <w:rStyle w:val="Emphasis"/>
          <w:highlight w:val="yellow"/>
        </w:rPr>
        <w:t>the</w:t>
      </w:r>
      <w:r w:rsidRPr="00EF1CB1">
        <w:rPr>
          <w:rStyle w:val="Emphasis"/>
        </w:rPr>
        <w:t xml:space="preserve"> agency and strategic </w:t>
      </w:r>
      <w:r w:rsidRPr="004C6CD7">
        <w:rPr>
          <w:rStyle w:val="Emphasis"/>
          <w:highlight w:val="yellow"/>
        </w:rPr>
        <w:t>relevance of</w:t>
      </w:r>
      <w:r w:rsidRPr="00EF1CB1">
        <w:rPr>
          <w:rStyle w:val="Emphasis"/>
        </w:rPr>
        <w:t xml:space="preserve"> U.S. </w:t>
      </w:r>
      <w:r w:rsidRPr="00EF1CB1">
        <w:rPr>
          <w:rStyle w:val="Emphasis"/>
          <w:highlight w:val="yellow"/>
        </w:rPr>
        <w:t>allies</w:t>
      </w:r>
      <w:r w:rsidRPr="00EF1CB1">
        <w:rPr>
          <w:rStyle w:val="StyleUnderline"/>
        </w:rPr>
        <w:t xml:space="preserve"> and</w:t>
      </w:r>
      <w:r w:rsidRPr="004C6CD7">
        <w:rPr>
          <w:rStyle w:val="StyleUnderline"/>
        </w:rPr>
        <w:t xml:space="preserve"> the region’s </w:t>
      </w:r>
      <w:r w:rsidRPr="00EF1CB1">
        <w:rPr>
          <w:rStyle w:val="StyleUnderline"/>
        </w:rPr>
        <w:t>middle powers</w:t>
      </w:r>
      <w:r w:rsidRPr="004C6CD7">
        <w:rPr>
          <w:sz w:val="18"/>
          <w:szCs w:val="18"/>
        </w:rPr>
        <w:t xml:space="preserve">. In the brief period (five to ten years ago) when a G-2 concept was taken semi-seriously in Washington, allies—especially South Korea and Japan—chafed. </w:t>
      </w:r>
      <w:r w:rsidRPr="004C6CD7">
        <w:rPr>
          <w:rStyle w:val="StyleUnderline"/>
          <w:highlight w:val="yellow"/>
        </w:rPr>
        <w:t xml:space="preserve">The </w:t>
      </w:r>
      <w:r w:rsidRPr="00EF1CB1">
        <w:rPr>
          <w:rStyle w:val="StyleUnderline"/>
          <w:highlight w:val="yellow"/>
        </w:rPr>
        <w:t xml:space="preserve">region’s middle powers would be </w:t>
      </w:r>
      <w:r w:rsidRPr="00EF1CB1">
        <w:rPr>
          <w:rStyle w:val="Emphasis"/>
          <w:highlight w:val="yellow"/>
        </w:rPr>
        <w:t>unlikely to</w:t>
      </w:r>
      <w:r w:rsidRPr="00EF1CB1">
        <w:rPr>
          <w:rStyle w:val="Emphasis"/>
        </w:rPr>
        <w:t xml:space="preserve"> simply </w:t>
      </w:r>
      <w:r w:rsidRPr="00EF1CB1">
        <w:rPr>
          <w:rStyle w:val="Emphasis"/>
          <w:highlight w:val="yellow"/>
        </w:rPr>
        <w:t>follow the</w:t>
      </w:r>
      <w:r w:rsidRPr="00EF1CB1">
        <w:rPr>
          <w:rStyle w:val="Emphasis"/>
        </w:rPr>
        <w:t xml:space="preserve"> joint </w:t>
      </w:r>
      <w:r w:rsidRPr="00EF1CB1">
        <w:rPr>
          <w:rStyle w:val="Emphasis"/>
          <w:highlight w:val="yellow"/>
        </w:rPr>
        <w:t>dictates of China</w:t>
      </w:r>
      <w:r w:rsidRPr="00EF1CB1">
        <w:rPr>
          <w:rStyle w:val="StyleUnderline"/>
          <w:highlight w:val="yellow"/>
        </w:rPr>
        <w:t xml:space="preserve"> an</w:t>
      </w:r>
      <w:r w:rsidRPr="004C6CD7">
        <w:rPr>
          <w:rStyle w:val="StyleUnderline"/>
          <w:highlight w:val="yellow"/>
        </w:rPr>
        <w:t xml:space="preserve">d </w:t>
      </w:r>
      <w:r w:rsidRPr="00EF1CB1">
        <w:rPr>
          <w:rStyle w:val="StyleUnderline"/>
          <w:highlight w:val="yellow"/>
        </w:rPr>
        <w:t xml:space="preserve">the </w:t>
      </w:r>
      <w:r w:rsidRPr="00EF1CB1">
        <w:rPr>
          <w:rStyle w:val="Emphasis"/>
          <w:highlight w:val="yellow"/>
        </w:rPr>
        <w:t>U</w:t>
      </w:r>
      <w:r w:rsidRPr="004C6CD7">
        <w:rPr>
          <w:rStyle w:val="StyleUnderline"/>
        </w:rPr>
        <w:t xml:space="preserve">nited </w:t>
      </w:r>
      <w:r w:rsidRPr="004C6CD7">
        <w:rPr>
          <w:rStyle w:val="Emphasis"/>
          <w:highlight w:val="yellow"/>
        </w:rPr>
        <w:t>S</w:t>
      </w:r>
      <w:r w:rsidRPr="004C6CD7">
        <w:rPr>
          <w:rStyle w:val="StyleUnderline"/>
        </w:rPr>
        <w:t xml:space="preserve">tates </w:t>
      </w:r>
      <w:r w:rsidRPr="004C6CD7">
        <w:rPr>
          <w:rStyle w:val="Emphasis"/>
          <w:highlight w:val="yellow"/>
        </w:rPr>
        <w:t>without being part of it</w:t>
      </w:r>
      <w:r w:rsidRPr="00EF1CB1">
        <w:rPr>
          <w:rStyle w:val="Emphasis"/>
        </w:rPr>
        <w:t>,</w:t>
      </w:r>
      <w:r w:rsidRPr="004C6CD7">
        <w:rPr>
          <w:sz w:val="18"/>
          <w:szCs w:val="18"/>
        </w:rPr>
        <w:t xml:space="preserve">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w:t>
      </w:r>
    </w:p>
    <w:p w:rsidR="007324FF" w:rsidRPr="00134811" w:rsidRDefault="007324FF" w:rsidP="007324FF">
      <w:pPr>
        <w:rPr>
          <w:sz w:val="18"/>
          <w:szCs w:val="18"/>
        </w:rPr>
      </w:pPr>
      <w:r w:rsidRPr="00B9624C">
        <w:rPr>
          <w:rStyle w:val="StyleUnderline"/>
        </w:rPr>
        <w:t>Second</w:t>
      </w:r>
      <w:r w:rsidRPr="00134811">
        <w:rPr>
          <w:sz w:val="18"/>
          <w:szCs w:val="18"/>
        </w:rPr>
        <w:t xml:space="preserve">, and as I’ve written about extensively elsewhere, </w:t>
      </w:r>
      <w:r w:rsidRPr="004C6CD7">
        <w:rPr>
          <w:rStyle w:val="Emphasis"/>
          <w:highlight w:val="yellow"/>
        </w:rPr>
        <w:t>Asia is rife with</w:t>
      </w:r>
      <w:r w:rsidRPr="00EF1CB1">
        <w:rPr>
          <w:rStyle w:val="Emphasis"/>
        </w:rPr>
        <w:t xml:space="preserve"> security </w:t>
      </w:r>
      <w:r w:rsidRPr="004C6CD7">
        <w:rPr>
          <w:rStyle w:val="Emphasis"/>
          <w:highlight w:val="yellow"/>
        </w:rPr>
        <w:t>concerns that have nothing to do with China</w:t>
      </w:r>
      <w:r w:rsidRPr="00B9624C">
        <w:rPr>
          <w:rStyle w:val="StyleUnderline"/>
        </w:rPr>
        <w:t xml:space="preserve"> directly, so any understanding reached with China would leave unresolved many of the region’s latent sources of potential conflict</w:t>
      </w:r>
      <w:r w:rsidRPr="00134811">
        <w:rPr>
          <w:sz w:val="18"/>
          <w:szCs w:val="18"/>
        </w:rPr>
        <w:t xml:space="preserve">. </w:t>
      </w:r>
      <w:r w:rsidRPr="00B9624C">
        <w:rPr>
          <w:rStyle w:val="StyleUnderline"/>
        </w:rPr>
        <w:t>Sino-U.S. grand bargain proponents forget that China and the United States only have real conflicts of interest by proxy</w:t>
      </w:r>
      <w:r w:rsidRPr="00134811">
        <w:rPr>
          <w:sz w:val="18"/>
          <w:szCs w:val="18"/>
        </w:rPr>
        <w:t>. Every conceivable conflict scenario involves China and some other Asian state—Taiwan, Japan, the Philippines, Korea. The United States only becomes part of the picture because of a commitment to regional order, including its alliance network.</w:t>
      </w:r>
    </w:p>
    <w:p w:rsidR="007324FF" w:rsidRPr="00134811" w:rsidRDefault="007324FF" w:rsidP="007324FF">
      <w:pPr>
        <w:rPr>
          <w:sz w:val="18"/>
          <w:szCs w:val="18"/>
        </w:rPr>
      </w:pPr>
      <w:r w:rsidRPr="00B9624C">
        <w:rPr>
          <w:rStyle w:val="StyleUnderline"/>
        </w:rPr>
        <w:t xml:space="preserve">Third, as its </w:t>
      </w:r>
      <w:r w:rsidRPr="004C6CD7">
        <w:rPr>
          <w:rStyle w:val="Emphasis"/>
          <w:highlight w:val="yellow"/>
        </w:rPr>
        <w:t>recent stock market crash makes</w:t>
      </w:r>
      <w:r w:rsidRPr="00EF1CB1">
        <w:rPr>
          <w:rStyle w:val="Emphasis"/>
        </w:rPr>
        <w:t xml:space="preserve"> all too </w:t>
      </w:r>
      <w:r w:rsidRPr="00EF1CB1">
        <w:rPr>
          <w:rStyle w:val="Emphasis"/>
          <w:highlight w:val="yellow"/>
        </w:rPr>
        <w:t>obvious</w:t>
      </w:r>
      <w:r w:rsidRPr="00EF1CB1">
        <w:rPr>
          <w:rStyle w:val="StyleUnderline"/>
          <w:highlight w:val="yellow"/>
        </w:rPr>
        <w:t xml:space="preserve">, China </w:t>
      </w:r>
      <w:r w:rsidRPr="004C6CD7">
        <w:rPr>
          <w:rStyle w:val="StyleUnderline"/>
          <w:highlight w:val="yellow"/>
        </w:rPr>
        <w:t>remains a “fragile superpower</w:t>
      </w:r>
      <w:r w:rsidRPr="00134811">
        <w:rPr>
          <w:sz w:val="18"/>
          <w:szCs w:val="18"/>
        </w:rPr>
        <w:t xml:space="preserve">,” to quote Susan Shirk. </w:t>
      </w:r>
      <w:r w:rsidRPr="00B9624C">
        <w:rPr>
          <w:rStyle w:val="StyleUnderline"/>
        </w:rPr>
        <w:t xml:space="preserve">Many factors in its domestic political situation—corruption, growing wealth disparities, and many forms of civil </w:t>
      </w:r>
      <w:r w:rsidRPr="004C6CD7">
        <w:rPr>
          <w:rStyle w:val="StyleUnderline"/>
          <w:highlight w:val="yellow"/>
        </w:rPr>
        <w:t>challenges to government legitimacy</w:t>
      </w:r>
      <w:r w:rsidRPr="00B9624C">
        <w:rPr>
          <w:rStyle w:val="StyleUnderline"/>
        </w:rPr>
        <w:t>—</w:t>
      </w:r>
      <w:r w:rsidRPr="004C6CD7">
        <w:rPr>
          <w:rStyle w:val="StyleUnderline"/>
          <w:highlight w:val="yellow"/>
        </w:rPr>
        <w:t>make it</w:t>
      </w:r>
      <w:r w:rsidRPr="00EF1CB1">
        <w:rPr>
          <w:rStyle w:val="StyleUnderline"/>
        </w:rPr>
        <w:t xml:space="preserve"> an </w:t>
      </w:r>
      <w:r w:rsidRPr="004C6CD7">
        <w:rPr>
          <w:rStyle w:val="StyleUnderline"/>
          <w:highlight w:val="yellow"/>
        </w:rPr>
        <w:t>unpredictable</w:t>
      </w:r>
      <w:r w:rsidRPr="00EF1CB1">
        <w:rPr>
          <w:rStyle w:val="StyleUnderline"/>
        </w:rPr>
        <w:t xml:space="preserve"> player</w:t>
      </w:r>
      <w:r w:rsidRPr="00134811">
        <w:rPr>
          <w:sz w:val="18"/>
          <w:szCs w:val="18"/>
        </w:rPr>
        <w:t xml:space="preserve">. </w:t>
      </w:r>
      <w:r w:rsidRPr="00B9624C">
        <w:rPr>
          <w:rStyle w:val="StyleUnderline"/>
        </w:rPr>
        <w:t>Nor is China showing meaningful signs of political liberalization</w:t>
      </w:r>
      <w:r w:rsidRPr="00134811">
        <w:rPr>
          <w:sz w:val="18"/>
          <w:szCs w:val="18"/>
        </w:rPr>
        <w:t>. There’s so much brewing underneath the surface in China that dealing with China today as if it were a hegemon tomorrow assumes too much, and grants China too much credit too soon.</w:t>
      </w:r>
    </w:p>
    <w:p w:rsidR="007324FF" w:rsidRPr="00134811" w:rsidRDefault="007324FF" w:rsidP="007324FF">
      <w:pPr>
        <w:rPr>
          <w:sz w:val="18"/>
          <w:szCs w:val="18"/>
        </w:rPr>
      </w:pPr>
      <w:r w:rsidRPr="004C6CD7">
        <w:rPr>
          <w:rStyle w:val="StyleUnderline"/>
        </w:rPr>
        <w:t xml:space="preserve">Fourth, </w:t>
      </w:r>
      <w:r w:rsidRPr="004C6CD7">
        <w:rPr>
          <w:rStyle w:val="Emphasis"/>
        </w:rPr>
        <w:t>there’s a defunct theory</w:t>
      </w:r>
      <w:r w:rsidRPr="004C6CD7">
        <w:rPr>
          <w:rStyle w:val="StyleUnderline"/>
        </w:rPr>
        <w:t xml:space="preserve"> that’s been smuggled into arguments about changing Chinese behavior through U.S. accommodation</w:t>
      </w:r>
      <w:r w:rsidRPr="004C6CD7">
        <w:rPr>
          <w:sz w:val="18"/>
          <w:szCs w:val="18"/>
        </w:rPr>
        <w:t>. Political scientists call it “</w:t>
      </w:r>
      <w:proofErr w:type="spellStart"/>
      <w:r w:rsidRPr="004C6CD7">
        <w:rPr>
          <w:sz w:val="18"/>
          <w:szCs w:val="18"/>
        </w:rPr>
        <w:t>neofunctionalism</w:t>
      </w:r>
      <w:proofErr w:type="spellEnd"/>
      <w:r w:rsidRPr="004C6CD7">
        <w:rPr>
          <w:sz w:val="18"/>
          <w:szCs w:val="18"/>
        </w:rPr>
        <w:t xml:space="preserve">,” a term rarely used these days, even though its spirit is pervasive in grand bargain arguments. </w:t>
      </w:r>
      <w:proofErr w:type="spellStart"/>
      <w:r w:rsidRPr="004C6CD7">
        <w:rPr>
          <w:sz w:val="18"/>
          <w:szCs w:val="18"/>
        </w:rPr>
        <w:t>Neofunctionalism</w:t>
      </w:r>
      <w:proofErr w:type="spellEnd"/>
      <w:r w:rsidRPr="004C6CD7">
        <w:rPr>
          <w:sz w:val="18"/>
          <w:szCs w:val="18"/>
        </w:rPr>
        <w:t xml:space="preserve"> came about in the 1950s as a failed way to account for and push for European integration. </w:t>
      </w:r>
      <w:r w:rsidRPr="004C6CD7">
        <w:rPr>
          <w:rStyle w:val="StyleUnderline"/>
          <w:highlight w:val="yellow"/>
        </w:rPr>
        <w:t>The</w:t>
      </w:r>
      <w:r w:rsidRPr="004C6CD7">
        <w:rPr>
          <w:rStyle w:val="StyleUnderline"/>
        </w:rPr>
        <w:t xml:space="preserve"> basic </w:t>
      </w:r>
      <w:r w:rsidRPr="004C6CD7">
        <w:rPr>
          <w:rStyle w:val="StyleUnderline"/>
          <w:highlight w:val="yellow"/>
        </w:rPr>
        <w:t>idea</w:t>
      </w:r>
      <w:r w:rsidRPr="004C6CD7">
        <w:rPr>
          <w:rStyle w:val="StyleUnderline"/>
        </w:rPr>
        <w:t xml:space="preserve"> involved an assumption </w:t>
      </w:r>
      <w:r w:rsidRPr="004C6CD7">
        <w:rPr>
          <w:rStyle w:val="StyleUnderline"/>
          <w:highlight w:val="yellow"/>
        </w:rPr>
        <w:t>that</w:t>
      </w:r>
      <w:r w:rsidRPr="004C6CD7">
        <w:rPr>
          <w:rStyle w:val="StyleUnderline"/>
        </w:rPr>
        <w:t xml:space="preserve"> low level and innocuous types of </w:t>
      </w:r>
      <w:r w:rsidRPr="004C6CD7">
        <w:rPr>
          <w:rStyle w:val="Emphasis"/>
          <w:highlight w:val="yellow"/>
        </w:rPr>
        <w:t>cooperation would “spillover”</w:t>
      </w:r>
      <w:r w:rsidRPr="004C6CD7">
        <w:rPr>
          <w:rStyle w:val="StyleUnderline"/>
        </w:rPr>
        <w:t xml:space="preserve"> into still more and better quality cooperation</w:t>
      </w:r>
      <w:r w:rsidRPr="004C6CD7">
        <w:rPr>
          <w:sz w:val="18"/>
          <w:szCs w:val="18"/>
        </w:rPr>
        <w:t>. Comity among nations, it was thought, would be the eventual outcome of mundane socioeconomic interactions. But by the 1970s, the theory had become largely discredited.</w:t>
      </w:r>
    </w:p>
    <w:p w:rsidR="007324FF" w:rsidRPr="00134811" w:rsidRDefault="007324FF" w:rsidP="007324FF">
      <w:pPr>
        <w:rPr>
          <w:sz w:val="18"/>
          <w:szCs w:val="18"/>
        </w:rPr>
      </w:pPr>
      <w:r w:rsidRPr="00134811">
        <w:rPr>
          <w:sz w:val="18"/>
          <w:szCs w:val="18"/>
        </w:rPr>
        <w:t xml:space="preserve">Nevertheless, echoes of </w:t>
      </w:r>
      <w:proofErr w:type="spellStart"/>
      <w:r w:rsidRPr="00134811">
        <w:rPr>
          <w:sz w:val="18"/>
          <w:szCs w:val="18"/>
        </w:rPr>
        <w:t>neofunctionalism</w:t>
      </w:r>
      <w:proofErr w:type="spellEnd"/>
      <w:r w:rsidRPr="00134811">
        <w:rPr>
          <w:sz w:val="18"/>
          <w:szCs w:val="18"/>
        </w:rPr>
        <w:t xml:space="preserve"> remain in contemporary claims that properly calibrated restraint, accommodation, or appeasement can have a transformative effect on a relationship. Ironically, these arguments tend to come from scholars, not policymakers. </w:t>
      </w:r>
      <w:r w:rsidRPr="004C6CD7">
        <w:rPr>
          <w:rStyle w:val="StyleUnderline"/>
          <w:highlight w:val="yellow"/>
        </w:rPr>
        <w:t>The idea</w:t>
      </w:r>
      <w:r w:rsidRPr="00EF1CB1">
        <w:rPr>
          <w:rStyle w:val="StyleUnderline"/>
        </w:rPr>
        <w:t xml:space="preserve"> </w:t>
      </w:r>
      <w:r w:rsidRPr="004C6CD7">
        <w:rPr>
          <w:rStyle w:val="StyleUnderline"/>
        </w:rPr>
        <w:t xml:space="preserve">that </w:t>
      </w:r>
      <w:r w:rsidRPr="00EF1CB1">
        <w:rPr>
          <w:rStyle w:val="StyleUnderline"/>
          <w:highlight w:val="yellow"/>
        </w:rPr>
        <w:t>the U</w:t>
      </w:r>
      <w:r w:rsidRPr="002A4078">
        <w:rPr>
          <w:rStyle w:val="StyleUnderline"/>
        </w:rPr>
        <w:t xml:space="preserve">nited </w:t>
      </w:r>
      <w:r w:rsidRPr="00EF1CB1">
        <w:rPr>
          <w:rStyle w:val="StyleUnderline"/>
          <w:highlight w:val="yellow"/>
        </w:rPr>
        <w:t>S</w:t>
      </w:r>
      <w:r w:rsidRPr="002A4078">
        <w:rPr>
          <w:rStyle w:val="StyleUnderline"/>
        </w:rPr>
        <w:t xml:space="preserve">tates </w:t>
      </w:r>
      <w:r w:rsidRPr="004C6CD7">
        <w:rPr>
          <w:rStyle w:val="StyleUnderline"/>
          <w:highlight w:val="yellow"/>
        </w:rPr>
        <w:t>can induce China into resolving its</w:t>
      </w:r>
      <w:r w:rsidRPr="00EF1CB1">
        <w:rPr>
          <w:rStyle w:val="StyleUnderline"/>
        </w:rPr>
        <w:t xml:space="preserve"> </w:t>
      </w:r>
      <w:r w:rsidRPr="004C6CD7">
        <w:rPr>
          <w:rStyle w:val="StyleUnderline"/>
        </w:rPr>
        <w:t>East</w:t>
      </w:r>
      <w:r w:rsidRPr="002A4078">
        <w:rPr>
          <w:rStyle w:val="StyleUnderline"/>
        </w:rPr>
        <w:t xml:space="preserve"> and South China </w:t>
      </w:r>
      <w:r w:rsidRPr="00EF1CB1">
        <w:rPr>
          <w:rStyle w:val="StyleUnderline"/>
        </w:rPr>
        <w:t xml:space="preserve">Sea </w:t>
      </w:r>
      <w:r w:rsidRPr="004C6CD7">
        <w:rPr>
          <w:rStyle w:val="StyleUnderline"/>
          <w:highlight w:val="yellow"/>
        </w:rPr>
        <w:t xml:space="preserve">disputes by “giving” it </w:t>
      </w:r>
      <w:r w:rsidRPr="00EF1CB1">
        <w:rPr>
          <w:rStyle w:val="StyleUnderline"/>
          <w:highlight w:val="yellow"/>
        </w:rPr>
        <w:t xml:space="preserve">Taiwan </w:t>
      </w:r>
      <w:r w:rsidRPr="00EF1CB1">
        <w:rPr>
          <w:rStyle w:val="Emphasis"/>
          <w:highlight w:val="yellow"/>
        </w:rPr>
        <w:t xml:space="preserve">reflects </w:t>
      </w:r>
      <w:r w:rsidRPr="004C6CD7">
        <w:rPr>
          <w:rStyle w:val="Emphasis"/>
          <w:highlight w:val="yellow"/>
        </w:rPr>
        <w:t>precisely this type of expectation</w:t>
      </w:r>
      <w:r w:rsidRPr="002A4078">
        <w:rPr>
          <w:rStyle w:val="StyleUnderline"/>
        </w:rPr>
        <w:t>, as do calls for the United States to make small concessions to China in hopes that it will enable a more stable situation</w:t>
      </w:r>
      <w:r w:rsidRPr="00134811">
        <w:rPr>
          <w:sz w:val="18"/>
          <w:szCs w:val="18"/>
        </w:rPr>
        <w:t>.</w:t>
      </w:r>
    </w:p>
    <w:p w:rsidR="007324FF" w:rsidRPr="00134811" w:rsidRDefault="007324FF" w:rsidP="007324FF">
      <w:pPr>
        <w:rPr>
          <w:sz w:val="18"/>
          <w:szCs w:val="18"/>
        </w:rPr>
      </w:pPr>
      <w:r w:rsidRPr="00134811">
        <w:rPr>
          <w:sz w:val="18"/>
          <w:szCs w:val="18"/>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w:t>
      </w:r>
      <w:proofErr w:type="spellStart"/>
      <w:r w:rsidRPr="00134811">
        <w:rPr>
          <w:sz w:val="18"/>
          <w:szCs w:val="18"/>
        </w:rPr>
        <w:t>neofunctionalism</w:t>
      </w:r>
      <w:proofErr w:type="spellEnd"/>
      <w:r w:rsidRPr="00134811">
        <w:rPr>
          <w:sz w:val="18"/>
          <w:szCs w:val="18"/>
        </w:rPr>
        <w:t xml:space="preserve"> has a bit of a bad rap; there are times when trivial or non-costly forms of cooperation can lead to greater and deeper cooperation, but political scientists haven’t convincingly figured out what those conditions are.</w:t>
      </w:r>
    </w:p>
    <w:p w:rsidR="007324FF" w:rsidRDefault="007324FF" w:rsidP="007324FF">
      <w:pPr>
        <w:rPr>
          <w:sz w:val="18"/>
          <w:szCs w:val="18"/>
        </w:rPr>
      </w:pPr>
      <w:r w:rsidRPr="00134811">
        <w:rPr>
          <w:sz w:val="18"/>
          <w:szCs w:val="18"/>
        </w:rPr>
        <w:t xml:space="preserve">But </w:t>
      </w:r>
      <w:r w:rsidRPr="004C6CD7">
        <w:rPr>
          <w:rStyle w:val="Emphasis"/>
          <w:highlight w:val="yellow"/>
        </w:rPr>
        <w:t>grand bargains rarely work</w:t>
      </w:r>
      <w:r w:rsidRPr="001D28C6">
        <w:rPr>
          <w:rStyle w:val="StyleUnderline"/>
          <w:highlight w:val="yellow"/>
        </w:rPr>
        <w:t>. T</w:t>
      </w:r>
      <w:r w:rsidRPr="00EF1CB1">
        <w:rPr>
          <w:rStyle w:val="StyleUnderline"/>
          <w:highlight w:val="yellow"/>
        </w:rPr>
        <w:t xml:space="preserve">here’s </w:t>
      </w:r>
      <w:r w:rsidRPr="004C6CD7">
        <w:rPr>
          <w:rStyle w:val="StyleUnderline"/>
          <w:highlight w:val="yellow"/>
        </w:rPr>
        <w:t xml:space="preserve">a dangerous </w:t>
      </w:r>
      <w:proofErr w:type="spellStart"/>
      <w:r w:rsidRPr="004C6CD7">
        <w:rPr>
          <w:rStyle w:val="StyleUnderline"/>
          <w:highlight w:val="yellow"/>
        </w:rPr>
        <w:t>naivete</w:t>
      </w:r>
      <w:proofErr w:type="spellEnd"/>
      <w:r w:rsidRPr="004C6CD7">
        <w:rPr>
          <w:rStyle w:val="StyleUnderline"/>
          <w:highlight w:val="yellow"/>
        </w:rPr>
        <w:t xml:space="preserve"> in abandoning U.S. commitments</w:t>
      </w:r>
      <w:r w:rsidRPr="00EF1CB1">
        <w:rPr>
          <w:rStyle w:val="StyleUnderline"/>
        </w:rPr>
        <w:t xml:space="preserve"> on</w:t>
      </w:r>
      <w:r w:rsidRPr="002A4078">
        <w:rPr>
          <w:rStyle w:val="StyleUnderline"/>
        </w:rPr>
        <w:t xml:space="preserve"> the hope that China will then be more willing to resolve its other disputes</w:t>
      </w:r>
      <w:r w:rsidRPr="00134811">
        <w:rPr>
          <w:sz w:val="18"/>
          <w:szCs w:val="18"/>
        </w:rPr>
        <w:t xml:space="preserve">. And </w:t>
      </w:r>
      <w:r w:rsidRPr="004C6CD7">
        <w:rPr>
          <w:rStyle w:val="StyleUnderline"/>
          <w:highlight w:val="yellow"/>
        </w:rPr>
        <w:t xml:space="preserve">policies of accommodation </w:t>
      </w:r>
      <w:r w:rsidRPr="004C6CD7">
        <w:rPr>
          <w:rStyle w:val="Emphasis"/>
          <w:highlight w:val="yellow"/>
        </w:rPr>
        <w:t>will not suspend</w:t>
      </w:r>
      <w:r w:rsidRPr="00EF1CB1">
        <w:rPr>
          <w:rStyle w:val="Emphasis"/>
        </w:rPr>
        <w:t xml:space="preserve"> military </w:t>
      </w:r>
      <w:r w:rsidRPr="004C6CD7">
        <w:rPr>
          <w:rStyle w:val="Emphasis"/>
          <w:highlight w:val="yellow"/>
        </w:rPr>
        <w:t>competition</w:t>
      </w:r>
      <w:r w:rsidRPr="002A4078">
        <w:rPr>
          <w:rStyle w:val="StyleUnderline"/>
        </w:rPr>
        <w:t xml:space="preserve"> because that involves more than present day concerns with surveillance overflight missions, territorial disputes, and current political commitments</w:t>
      </w:r>
      <w:r w:rsidRPr="00134811">
        <w:rPr>
          <w:sz w:val="18"/>
          <w:szCs w:val="18"/>
        </w:rPr>
        <w:t xml:space="preserve">. </w:t>
      </w:r>
      <w:r w:rsidRPr="004C6CD7">
        <w:rPr>
          <w:rStyle w:val="Emphasis"/>
          <w:highlight w:val="yellow"/>
        </w:rPr>
        <w:t>Regardless of the</w:t>
      </w:r>
      <w:r w:rsidRPr="00EF1CB1">
        <w:rPr>
          <w:rStyle w:val="Emphasis"/>
        </w:rPr>
        <w:t xml:space="preserve"> policy and </w:t>
      </w:r>
      <w:r w:rsidRPr="004C6CD7">
        <w:rPr>
          <w:rStyle w:val="Emphasis"/>
          <w:highlight w:val="yellow"/>
        </w:rPr>
        <w:t>crisis management decisions we make today, military competition plays out over</w:t>
      </w:r>
      <w:r w:rsidRPr="00EF1CB1">
        <w:rPr>
          <w:rStyle w:val="Emphasis"/>
        </w:rPr>
        <w:t xml:space="preserve"> years and </w:t>
      </w:r>
      <w:r w:rsidRPr="004C6CD7">
        <w:rPr>
          <w:rStyle w:val="Emphasis"/>
          <w:highlight w:val="yellow"/>
        </w:rPr>
        <w:t>decades</w:t>
      </w:r>
      <w:r w:rsidRPr="00021300">
        <w:rPr>
          <w:rStyle w:val="StyleUnderline"/>
        </w:rPr>
        <w:t>; it relates to force structure investment and doctrinal decisions that can’t be sacrificed for political promises</w:t>
      </w:r>
      <w:r w:rsidRPr="00134811">
        <w:rPr>
          <w:sz w:val="18"/>
          <w:szCs w:val="18"/>
        </w:rPr>
        <w:t>.</w:t>
      </w:r>
    </w:p>
    <w:p w:rsidR="004E34F9" w:rsidRPr="00637468" w:rsidRDefault="004E34F9" w:rsidP="004E34F9">
      <w:pPr>
        <w:pStyle w:val="Heading4"/>
        <w:rPr>
          <w:rStyle w:val="Style13ptBold"/>
          <w:b/>
        </w:rPr>
      </w:pPr>
      <w:r w:rsidRPr="00637468">
        <w:rPr>
          <w:rStyle w:val="Style13ptBold"/>
          <w:b/>
        </w:rPr>
        <w:t>Engagement allows Chinese expansionism, only through pressure can we check aggressive Chinese behavior</w:t>
      </w:r>
    </w:p>
    <w:p w:rsidR="004E34F9" w:rsidRDefault="004E34F9" w:rsidP="004E34F9">
      <w:proofErr w:type="spellStart"/>
      <w:r>
        <w:rPr>
          <w:rStyle w:val="Style13ptBold"/>
        </w:rPr>
        <w:t>Newsham</w:t>
      </w:r>
      <w:proofErr w:type="spellEnd"/>
      <w:r>
        <w:rPr>
          <w:rStyle w:val="Style13ptBold"/>
        </w:rPr>
        <w:t xml:space="preserve"> ’16 -- </w:t>
      </w:r>
      <w:r>
        <w:rPr>
          <w:rStyle w:val="Style13ptBold"/>
          <w:b w:val="0"/>
          <w:sz w:val="24"/>
        </w:rPr>
        <w:t xml:space="preserve">Grant </w:t>
      </w:r>
      <w:proofErr w:type="spellStart"/>
      <w:r>
        <w:rPr>
          <w:rStyle w:val="Style13ptBold"/>
          <w:b w:val="0"/>
          <w:sz w:val="24"/>
        </w:rPr>
        <w:t>Newsham</w:t>
      </w:r>
      <w:proofErr w:type="spellEnd"/>
      <w:r>
        <w:rPr>
          <w:rStyle w:val="Style13ptBold"/>
          <w:b w:val="0"/>
          <w:sz w:val="24"/>
        </w:rPr>
        <w:t xml:space="preserve">, </w:t>
      </w:r>
      <w:r w:rsidRPr="00F970B5">
        <w:rPr>
          <w:rStyle w:val="Style13ptBold"/>
          <w:b w:val="0"/>
          <w:sz w:val="24"/>
        </w:rPr>
        <w:t>Senior Research Fellow at the Ja</w:t>
      </w:r>
      <w:r>
        <w:rPr>
          <w:rStyle w:val="Style13ptBold"/>
          <w:b w:val="0"/>
          <w:sz w:val="24"/>
        </w:rPr>
        <w:t xml:space="preserve">pan Forum for Strategic Studies, 2016 </w:t>
      </w:r>
      <w:r>
        <w:t>(“</w:t>
      </w:r>
      <w:r w:rsidRPr="0004204D">
        <w:t>How to Get Tough with China</w:t>
      </w:r>
      <w:r>
        <w:t>”, National Interest, April 25</w:t>
      </w:r>
      <w:r w:rsidRPr="0004204D">
        <w:rPr>
          <w:vertAlign w:val="superscript"/>
        </w:rPr>
        <w:t>th</w:t>
      </w:r>
      <w:r>
        <w:t xml:space="preserve">, </w:t>
      </w:r>
      <w:hyperlink r:id="rId13" w:history="1">
        <w:r w:rsidRPr="00371308">
          <w:rPr>
            <w:rStyle w:val="Hyperlink"/>
          </w:rPr>
          <w:t>http://nationalinterest.org/feature/how-get-tough-china-15928</w:t>
        </w:r>
      </w:hyperlink>
      <w:r>
        <w:t>, accessed July 29</w:t>
      </w:r>
      <w:r w:rsidRPr="00EF0A94">
        <w:rPr>
          <w:vertAlign w:val="superscript"/>
        </w:rPr>
        <w:t>th</w:t>
      </w:r>
      <w:r>
        <w:t>, CE)</w:t>
      </w:r>
    </w:p>
    <w:p w:rsidR="004E34F9" w:rsidRPr="005A755C" w:rsidRDefault="004E34F9" w:rsidP="004E34F9">
      <w:pPr>
        <w:rPr>
          <w:rStyle w:val="StyleUnderline"/>
        </w:rPr>
      </w:pPr>
      <w:r w:rsidRPr="00AF4B41">
        <w:rPr>
          <w:rStyle w:val="StyleUnderline"/>
        </w:rPr>
        <w:t xml:space="preserve">The underlying hypothesis was that </w:t>
      </w:r>
      <w:r w:rsidRPr="00AF4B41">
        <w:rPr>
          <w:rStyle w:val="StyleUnderline"/>
          <w:highlight w:val="cyan"/>
        </w:rPr>
        <w:t>an accommodating approach to the PRC would</w:t>
      </w:r>
      <w:r w:rsidRPr="00AF4B41">
        <w:rPr>
          <w:rStyle w:val="StyleUnderline"/>
        </w:rPr>
        <w:t xml:space="preserve"> inevitably </w:t>
      </w:r>
      <w:r w:rsidRPr="005A755C">
        <w:rPr>
          <w:rStyle w:val="StyleUnderline"/>
          <w:highlight w:val="cyan"/>
        </w:rPr>
        <w:t xml:space="preserve">lead to a more liberal China that followed </w:t>
      </w:r>
      <w:r w:rsidRPr="005A755C">
        <w:rPr>
          <w:rStyle w:val="StyleUnderline"/>
        </w:rPr>
        <w:t xml:space="preserve">the </w:t>
      </w:r>
      <w:r w:rsidRPr="005A755C">
        <w:rPr>
          <w:rStyle w:val="StyleUnderline"/>
          <w:highlight w:val="cyan"/>
        </w:rPr>
        <w:t>established rules</w:t>
      </w:r>
      <w:r>
        <w:t xml:space="preserve"> of the international system. It seemed so logical, as it was under that system that China would so handsomely benefit. </w:t>
      </w:r>
      <w:r w:rsidRPr="00AF4B41">
        <w:rPr>
          <w:rStyle w:val="StyleUnderline"/>
        </w:rPr>
        <w:t xml:space="preserve">After four-plus decades, </w:t>
      </w:r>
      <w:r w:rsidRPr="005A755C">
        <w:rPr>
          <w:rStyle w:val="StyleUnderline"/>
          <w:highlight w:val="cyan"/>
        </w:rPr>
        <w:t>there is scant evidence this hypothesis is correct.</w:t>
      </w:r>
      <w:r w:rsidRPr="00AF4B41">
        <w:rPr>
          <w:rStyle w:val="StyleUnderline"/>
        </w:rPr>
        <w:t xml:space="preserve"> In fact, </w:t>
      </w:r>
      <w:r w:rsidRPr="005A755C">
        <w:rPr>
          <w:rStyle w:val="StyleUnderline"/>
          <w:highlight w:val="cyan"/>
        </w:rPr>
        <w:t>the PRC’s</w:t>
      </w:r>
      <w:r w:rsidRPr="00AF4B41">
        <w:rPr>
          <w:rStyle w:val="StyleUnderline"/>
        </w:rPr>
        <w:t xml:space="preserve"> relentless </w:t>
      </w:r>
      <w:r w:rsidRPr="005A755C">
        <w:rPr>
          <w:rStyle w:val="StyleUnderline"/>
          <w:highlight w:val="cyan"/>
        </w:rPr>
        <w:t>effort to create</w:t>
      </w:r>
      <w:r w:rsidRPr="00AF4B41">
        <w:rPr>
          <w:rStyle w:val="StyleUnderline"/>
        </w:rPr>
        <w:t xml:space="preserve"> what might cheekily be called </w:t>
      </w:r>
      <w:r w:rsidRPr="005A755C">
        <w:rPr>
          <w:rStyle w:val="StyleUnderline"/>
          <w:highlight w:val="cyan"/>
        </w:rPr>
        <w:t>a “Greater South China Sea Co-Prosperity Sphere” belies any notion this view was ever correct.</w:t>
      </w:r>
      <w:r>
        <w:t xml:space="preserve"> China’s island-building expansion across the South China Sea is just the latest evidence that most of the “experts” got China wrong. Fortunately, the South China Sea is now properly getting attention. But the PRC’s objective is, at a minimum, regional hegemony. While the United States must hold the line in the region and make clear it won’t be bullied out of East Asia, the South China Sea problem will not be resolved in the South China Sea itself. </w:t>
      </w:r>
      <w:r w:rsidRPr="005A755C">
        <w:rPr>
          <w:rStyle w:val="StyleUnderline"/>
        </w:rPr>
        <w:t xml:space="preserve">Rather, </w:t>
      </w:r>
      <w:r w:rsidRPr="005A755C">
        <w:rPr>
          <w:rStyle w:val="StyleUnderline"/>
          <w:highlight w:val="cyan"/>
        </w:rPr>
        <w:t>a successful approach must</w:t>
      </w:r>
      <w:r w:rsidRPr="005A755C">
        <w:rPr>
          <w:rStyle w:val="StyleUnderline"/>
        </w:rPr>
        <w:t xml:space="preserve"> also </w:t>
      </w:r>
      <w:r w:rsidRPr="005A755C">
        <w:rPr>
          <w:rStyle w:val="StyleUnderline"/>
          <w:highlight w:val="cyan"/>
        </w:rPr>
        <w:t>involve</w:t>
      </w:r>
      <w:r w:rsidRPr="005A755C">
        <w:rPr>
          <w:rStyle w:val="StyleUnderline"/>
        </w:rPr>
        <w:t xml:space="preserve"> simultaneously </w:t>
      </w:r>
      <w:r w:rsidRPr="005A755C">
        <w:rPr>
          <w:rStyle w:val="StyleUnderline"/>
          <w:highlight w:val="cyan"/>
        </w:rPr>
        <w:t>applying pressure</w:t>
      </w:r>
      <w:r w:rsidRPr="005A755C">
        <w:rPr>
          <w:rStyle w:val="StyleUnderline"/>
        </w:rPr>
        <w:t xml:space="preserve"> elsewhere on the PRC—and particularly </w:t>
      </w:r>
      <w:r w:rsidRPr="005A755C">
        <w:rPr>
          <w:rStyle w:val="StyleUnderline"/>
          <w:highlight w:val="cyan"/>
        </w:rPr>
        <w:t xml:space="preserve">on the ruling elite in the </w:t>
      </w:r>
      <w:r w:rsidRPr="005A755C">
        <w:rPr>
          <w:rStyle w:val="StyleUnderline"/>
        </w:rPr>
        <w:t xml:space="preserve">Communist Party of China </w:t>
      </w:r>
      <w:r w:rsidRPr="005A755C">
        <w:rPr>
          <w:rStyle w:val="StyleUnderline"/>
          <w:highlight w:val="cyan"/>
        </w:rPr>
        <w:t>(CPC).</w:t>
      </w:r>
    </w:p>
    <w:p w:rsidR="00E959EA" w:rsidRDefault="00E959EA" w:rsidP="00E959EA"/>
    <w:p w:rsidR="003A5605" w:rsidRDefault="00E5499B" w:rsidP="00E5499B">
      <w:pPr>
        <w:pStyle w:val="Heading3"/>
      </w:pPr>
      <w:r>
        <w:t>L – New Engagement Bad</w:t>
      </w:r>
    </w:p>
    <w:p w:rsidR="00E5499B" w:rsidRDefault="00E5499B" w:rsidP="00E5499B">
      <w:pPr>
        <w:pStyle w:val="Heading4"/>
      </w:pPr>
      <w:r>
        <w:t>The US has reached the pivotal point between Containment and Engagement towards China- US leaning towards containment and pushing it through the Asia Pivot and a rebalancing of allies would be reversed by engagement efforts</w:t>
      </w:r>
    </w:p>
    <w:p w:rsidR="00E5499B" w:rsidRPr="008114FA" w:rsidRDefault="00E5499B" w:rsidP="00E5499B">
      <w:r w:rsidRPr="008114FA">
        <w:rPr>
          <w:rStyle w:val="Style13ptBold"/>
        </w:rPr>
        <w:t>Browne 15</w:t>
      </w:r>
      <w:r w:rsidRPr="008114FA">
        <w:t xml:space="preserve"> (Andrew Browne is the Senior Correspondent and Columnist, The Wall Street Journal, “Can China Be Contained?”, June 12, Accessed 7/25/16, </w:t>
      </w:r>
      <w:hyperlink r:id="rId14" w:history="1">
        <w:r w:rsidRPr="008114FA">
          <w:rPr>
            <w:rStyle w:val="Hyperlink"/>
          </w:rPr>
          <w:t>http://www.wsj.com/articles/can-china-be-contained-1434118534</w:t>
        </w:r>
      </w:hyperlink>
      <w:r w:rsidRPr="008114FA">
        <w:t>, JRR)</w:t>
      </w:r>
    </w:p>
    <w:p w:rsidR="00E5499B" w:rsidRPr="008114FA" w:rsidRDefault="00E5499B" w:rsidP="00E5499B">
      <w:r w:rsidRPr="008114FA">
        <w:t xml:space="preserve">For many Americans today, watching the administration of President Xi Jinping crack down hard on internal dissent while challenging the U.S. for leadership in Asia, that promise seems more remote than ever before. In his recently published book “The Hundred-Year Marathon,” Michael Pillsbury—an Asia specialist and Pentagon official under Presidents Ronald Reagan and George H.W. Bush—writes that China “has failed to meet nearly all of our rosy expectations.” </w:t>
      </w:r>
      <w:r w:rsidRPr="008114FA">
        <w:rPr>
          <w:rStyle w:val="StyleUnderline"/>
        </w:rPr>
        <w:t>U.S. foreign policy has reached a turning point</w:t>
      </w:r>
      <w:r w:rsidRPr="008114FA">
        <w:t xml:space="preserve">, as </w:t>
      </w:r>
      <w:r w:rsidRPr="008114FA">
        <w:rPr>
          <w:rStyle w:val="StyleUnderline"/>
        </w:rPr>
        <w:t>analysts from across the political spectrum have started to</w:t>
      </w:r>
      <w:r w:rsidRPr="008114FA">
        <w:t xml:space="preserve"> dust off Cold War-era arguments and to </w:t>
      </w:r>
      <w:r w:rsidRPr="008114FA">
        <w:rPr>
          <w:rStyle w:val="StyleUnderline"/>
        </w:rPr>
        <w:t>speak of the need for a policy of containment against China</w:t>
      </w:r>
      <w:r w:rsidRPr="008114FA">
        <w:t xml:space="preserve">. </w:t>
      </w:r>
      <w:r w:rsidRPr="008114FA">
        <w:rPr>
          <w:rStyle w:val="StyleUnderline"/>
        </w:rPr>
        <w:t>The once solid Washington consensus behind the benefits of “constructive engagement” with Beijing has fallen apart.</w:t>
      </w:r>
      <w:r>
        <w:rPr>
          <w:rStyle w:val="StyleUnderline"/>
        </w:rPr>
        <w:t xml:space="preserve"> </w:t>
      </w:r>
      <w:r w:rsidRPr="008114FA">
        <w:t xml:space="preserve">The conviction that engagement is the only realistic way to encourage liberalization in China has persisted across eight U.S. administrations, Republican and Democratic alike. Jimmy Carter bequeathed Nixon’s policy to Ronald Reagan; George W. Bush to Barack Obama. The turmoil in U.S. policy has been especially evident in recent months. An unprecedented stream of advisory reports from leading academic centers and think tanks has proposed everything from military pushback against China to sweeping concessions. The prescriptions vary, but their starting point is the same: pessimism about the present course of U.S.-Chinese relations. </w:t>
      </w:r>
      <w:r w:rsidRPr="008114FA">
        <w:rPr>
          <w:rStyle w:val="StyleUnderline"/>
        </w:rPr>
        <w:t>The mood shift in Washington may end up being every bit as consequential as the one that came over the U.S. immediately after World War II,</w:t>
      </w:r>
      <w:r w:rsidRPr="008114FA">
        <w:t xml:space="preserve"> when it dawned on America that the Soviet Union wasn’t going to continue to be an ally. That is when the legendary U.S. diplomat and policy thinker George F. Kennan formulated his plan for containment. In a 1947 article in Foreign Affairs, he wrote that the U.S. “has it in its power to increase enormously the strains under which Soviet policy must operate, to force upon the Kremlin a far greater degree of moderation and circumspection than it has had to observe in recent years, and in this way to promote tendencies which must eventually find their outlet in either the breakup or the gradual mellowing of Soviet power.” Kennan’s strategy—to bleed the Soviet Union through </w:t>
      </w:r>
      <w:proofErr w:type="spellStart"/>
      <w:r w:rsidRPr="008114FA">
        <w:t>nonprovocative</w:t>
      </w:r>
      <w:proofErr w:type="spellEnd"/>
      <w:r w:rsidRPr="008114FA">
        <w:t xml:space="preserve"> resistance—offered comfort to Europeans who feared that they faced a stark choice between war and capitulation. A similar </w:t>
      </w:r>
      <w:r w:rsidRPr="008114FA">
        <w:rPr>
          <w:rStyle w:val="StyleUnderline"/>
        </w:rPr>
        <w:t xml:space="preserve">anxiety about China’s actions and intentions has now taken hold among many Asians. U.S. friends and allies in the region are flocking to America’s side to seek protection as Mr. Xi’s China builds up its navy, pushes its fleets farther into the blue ocean and presses its territorial claims. </w:t>
      </w:r>
      <w:r w:rsidRPr="008114FA">
        <w:t xml:space="preserve">In what is just the latest assertive move to alarm the region, </w:t>
      </w:r>
      <w:r w:rsidRPr="008114FA">
        <w:rPr>
          <w:rStyle w:val="StyleUnderline"/>
        </w:rPr>
        <w:t>China is now dredging tiny coral reefs in the South China Sea to create runways, apparently for military jets.</w:t>
      </w:r>
      <w:r>
        <w:rPr>
          <w:rStyle w:val="StyleUnderline"/>
        </w:rPr>
        <w:t xml:space="preserve"> </w:t>
      </w:r>
      <w:r w:rsidRPr="008114FA">
        <w:rPr>
          <w:rStyle w:val="StyleUnderline"/>
        </w:rPr>
        <w:t>The U.S. is resisting. President Obama’s signature “pivot” to Asia—designed both to calm anxious U.S. friends and to recognize the region’s vast strategic importance in the 21st century—is bringing advanced American combat ships to Singapore, Marines to Australia and military advisers to the Philippines</w:t>
      </w:r>
      <w:r w:rsidRPr="008114FA">
        <w:t xml:space="preserve">. Japan, America’s key ally in Asia, is rearming and has adjusted its pacifist postwar constitution to allow its forces to play a wider role in the region. The purpose of much of this activity is to preserve the independence of smaller Asian nations who fear they might otherwise have no choice but to fall into China’s orbit and yield to its territorial ambitions—in other words, to capitulate. For its part, </w:t>
      </w:r>
      <w:r w:rsidRPr="008114FA">
        <w:rPr>
          <w:rStyle w:val="StyleUnderline"/>
        </w:rPr>
        <w:t>China is utterly convinced that the U.S. is pursuing a policy of containment</w:t>
      </w:r>
      <w:r w:rsidRPr="008114FA">
        <w:t xml:space="preserve">. Kevin Rudd, the former Australian prime minister (and himself a China expert), summarized </w:t>
      </w:r>
      <w:r w:rsidRPr="008114FA">
        <w:rPr>
          <w:rStyle w:val="StyleUnderline"/>
        </w:rPr>
        <w:t xml:space="preserve">Beijing’s perception of U.S. goals </w:t>
      </w:r>
      <w:r w:rsidRPr="008114FA">
        <w:t>in five bullet points in a recent Harvard study</w:t>
      </w:r>
      <w:r w:rsidRPr="008114FA">
        <w:rPr>
          <w:rStyle w:val="StyleUnderline"/>
        </w:rPr>
        <w:t>: to isolate China, contain it, diminish it, internally divide it and sabotage its political leadership.</w:t>
      </w:r>
      <w:r>
        <w:rPr>
          <w:rStyle w:val="StyleUnderline"/>
        </w:rPr>
        <w:t xml:space="preserve"> </w:t>
      </w:r>
      <w:r w:rsidRPr="008114FA">
        <w:t>To be sure, the new tension in U.S.-China relations is not anything like the Cold War stare-down that preoccupied Europe for decades, when NATO and Warsaw Pact tanks faced each other across lines that neither side dared to cross. But in one important respect, history is repeating itself</w:t>
      </w:r>
      <w:r w:rsidRPr="008114FA">
        <w:rPr>
          <w:rStyle w:val="StyleUnderline"/>
        </w:rPr>
        <w:t>: Both China and the U.S. have started to view each other not as partners, competitors or rivals but as adversaries.</w:t>
      </w:r>
      <w:r>
        <w:rPr>
          <w:rStyle w:val="StyleUnderline"/>
        </w:rPr>
        <w:t xml:space="preserve"> </w:t>
      </w:r>
      <w:r w:rsidRPr="008114FA">
        <w:rPr>
          <w:rStyle w:val="StyleUnderline"/>
        </w:rPr>
        <w:t>China’s missile and naval buildup, as well as its development of new cyber- and space-warfare capabilities, are aimed squarely at deterring the U.S. military from intervening in any conflict in Asia.</w:t>
      </w:r>
      <w:r w:rsidRPr="008114FA">
        <w:t xml:space="preserve"> Meanwhile, many of the Pentagon’s pet projects—Star Wars technologies such as lasers and advanced weapons systems such as a long-range bomber—are being developed with China in mind. So </w:t>
      </w:r>
      <w:r w:rsidRPr="008114FA">
        <w:rPr>
          <w:rStyle w:val="StyleUnderline"/>
        </w:rPr>
        <w:t>what,</w:t>
      </w:r>
      <w:r w:rsidRPr="008114FA">
        <w:t xml:space="preserve"> specifically, </w:t>
      </w:r>
      <w:r w:rsidRPr="008114FA">
        <w:rPr>
          <w:rStyle w:val="StyleUnderline"/>
        </w:rPr>
        <w:t>should America do?</w:t>
      </w:r>
      <w:r w:rsidRPr="008114FA">
        <w:t xml:space="preserve"> In one of the most hawkish of the recent think-tank reports, Robert D. </w:t>
      </w:r>
      <w:proofErr w:type="spellStart"/>
      <w:r w:rsidRPr="008114FA">
        <w:t>Blackwill</w:t>
      </w:r>
      <w:proofErr w:type="spellEnd"/>
      <w:r w:rsidRPr="008114FA">
        <w:t xml:space="preserve">, a former U.S. deputy national security adviser and ambassador to India under President George W. Bush, and Ashley J. </w:t>
      </w:r>
      <w:proofErr w:type="spellStart"/>
      <w:r w:rsidRPr="008114FA">
        <w:t>Tellis</w:t>
      </w:r>
      <w:proofErr w:type="spellEnd"/>
      <w:r w:rsidRPr="008114FA">
        <w:t xml:space="preserve">, a senior associate at the Carnegie Endowment for International Peace who also served on the National Security Council staff under President Bush, write that </w:t>
      </w:r>
      <w:r w:rsidRPr="008114FA">
        <w:rPr>
          <w:rStyle w:val="StyleUnderline"/>
        </w:rPr>
        <w:t>engagement with China has served to strengthen a competitor.</w:t>
      </w:r>
      <w:r>
        <w:rPr>
          <w:rStyle w:val="StyleUnderline"/>
        </w:rPr>
        <w:t xml:space="preserve"> </w:t>
      </w:r>
      <w:r w:rsidRPr="008114FA">
        <w:rPr>
          <w:rStyle w:val="StyleUnderline"/>
        </w:rPr>
        <w:t>It is time</w:t>
      </w:r>
      <w:r w:rsidRPr="008114FA">
        <w:t xml:space="preserve">, they declare, </w:t>
      </w:r>
      <w:r w:rsidRPr="008114FA">
        <w:rPr>
          <w:rStyle w:val="StyleUnderline"/>
        </w:rPr>
        <w:t>for a new grand strategy: less engagement and more “balancing” to ensure the “central objective” of continued U.S. global primacy.</w:t>
      </w:r>
      <w:r w:rsidRPr="008114FA">
        <w:t xml:space="preserve"> Among other things, America should beef up its military in Asia, choke off China’s access to military technology, accelerate missile-defense deployments and increase U.S. offensive cyber capabilities.</w:t>
      </w:r>
    </w:p>
    <w:p w:rsidR="00E5499B" w:rsidRDefault="00991C88" w:rsidP="00991C88">
      <w:pPr>
        <w:pStyle w:val="Heading3"/>
      </w:pPr>
      <w:r>
        <w:t>L – Grand Bargain</w:t>
      </w:r>
    </w:p>
    <w:p w:rsidR="00991C88" w:rsidRPr="001B7ED4" w:rsidRDefault="00991C88" w:rsidP="00991C88">
      <w:pPr>
        <w:pStyle w:val="Heading4"/>
      </w:pPr>
      <w:r>
        <w:t xml:space="preserve">China would say no, </w:t>
      </w:r>
      <w:r w:rsidRPr="001B7ED4">
        <w:rPr>
          <w:i/>
          <w:u w:val="single"/>
        </w:rPr>
        <w:t>but it would still embolden them</w:t>
      </w:r>
    </w:p>
    <w:p w:rsidR="00991C88" w:rsidRPr="0078443F" w:rsidRDefault="00991C88" w:rsidP="00991C88">
      <w:r>
        <w:rPr>
          <w:rStyle w:val="Style13ptBold"/>
        </w:rPr>
        <w:t xml:space="preserve">Friedberg ’15 -- </w:t>
      </w:r>
      <w:r>
        <w:t>ARON L. FRIEDBERG,</w:t>
      </w:r>
      <w:r w:rsidRPr="00AA32B8">
        <w:t xml:space="preserve"> Professor of Politics and International Affairs at the Woodrow Wilson School of Public and International Affairs at Princeton University</w:t>
      </w:r>
      <w:r>
        <w:t>, 2015 (“</w:t>
      </w:r>
      <w:r w:rsidRPr="000018B7">
        <w:t>A NEW CHINA STRATEGY</w:t>
      </w:r>
      <w:r>
        <w:t xml:space="preserve">”, The John Hay Initiative, </w:t>
      </w:r>
      <w:hyperlink r:id="rId15" w:history="1">
        <w:r w:rsidRPr="005A30E2">
          <w:rPr>
            <w:rStyle w:val="Hyperlink"/>
          </w:rPr>
          <w:t>http://www.choosingtolead.net/a-new-china-strategy/</w:t>
        </w:r>
      </w:hyperlink>
      <w:r>
        <w:t>, accessed July 28</w:t>
      </w:r>
      <w:r w:rsidRPr="001B7ED4">
        <w:rPr>
          <w:vertAlign w:val="superscript"/>
        </w:rPr>
        <w:t>th</w:t>
      </w:r>
      <w:r>
        <w:t>, CE)</w:t>
      </w:r>
    </w:p>
    <w:p w:rsidR="00991C88" w:rsidRPr="0078443F" w:rsidRDefault="00991C88" w:rsidP="00991C88">
      <w:pPr>
        <w:rPr>
          <w:rStyle w:val="StyleUnderline"/>
        </w:rPr>
      </w:pPr>
      <w:r w:rsidRPr="0078443F">
        <w:rPr>
          <w:rStyle w:val="StyleUnderline"/>
          <w:highlight w:val="cyan"/>
        </w:rPr>
        <w:t>Adherents of the enhanced engagement</w:t>
      </w:r>
      <w:r w:rsidRPr="0078443F">
        <w:rPr>
          <w:rStyle w:val="StyleUnderline"/>
        </w:rPr>
        <w:t xml:space="preserve"> approach </w:t>
      </w:r>
      <w:r w:rsidRPr="0078443F">
        <w:rPr>
          <w:rStyle w:val="StyleUnderline"/>
          <w:highlight w:val="cyan"/>
        </w:rPr>
        <w:t>understate the severity of the challenge posed by an increasingly capable</w:t>
      </w:r>
      <w:r w:rsidRPr="0078443F">
        <w:rPr>
          <w:rStyle w:val="StyleUnderline"/>
        </w:rPr>
        <w:t xml:space="preserve"> and ambitious </w:t>
      </w:r>
      <w:r w:rsidRPr="0078443F">
        <w:rPr>
          <w:rStyle w:val="StyleUnderline"/>
          <w:highlight w:val="cyan"/>
        </w:rPr>
        <w:t>China.</w:t>
      </w:r>
      <w:r>
        <w:t xml:space="preserve"> By contrast, those who favor what can only be labeled a policy of appeasement exaggerate the imminence and inevitability of China's gaining regional military superiority while at the same time underestimating the likely extent of its aims should it succeed in doing so. </w:t>
      </w:r>
      <w:r w:rsidRPr="0078443F">
        <w:rPr>
          <w:rStyle w:val="StyleUnderline"/>
        </w:rPr>
        <w:t xml:space="preserve">In recent essays, several </w:t>
      </w:r>
      <w:r w:rsidRPr="0078443F">
        <w:rPr>
          <w:rStyle w:val="StyleUnderline"/>
          <w:highlight w:val="cyan"/>
        </w:rPr>
        <w:t>scholars have suggested that the United States strike a “grand bargain” with China</w:t>
      </w:r>
      <w:r w:rsidRPr="0078443F">
        <w:t>, accommodating its growing power, granting it a sphere of influence, and acceding to its wishes on at least some key issues, in particular the fate of Taiwan</w:t>
      </w:r>
      <w:proofErr w:type="gramStart"/>
      <w:r w:rsidRPr="0078443F">
        <w:rPr>
          <w:rStyle w:val="StyleUnderline"/>
        </w:rPr>
        <w:t>.[</w:t>
      </w:r>
      <w:proofErr w:type="gramEnd"/>
      <w:r w:rsidRPr="0078443F">
        <w:rPr>
          <w:rStyle w:val="StyleUnderline"/>
        </w:rPr>
        <w:t xml:space="preserve">47] Putting aside the moral and political objections to such a policy, </w:t>
      </w:r>
      <w:r w:rsidRPr="008C5FA6">
        <w:rPr>
          <w:rStyle w:val="StyleUnderline"/>
          <w:highlight w:val="cyan"/>
        </w:rPr>
        <w:t xml:space="preserve">this approach </w:t>
      </w:r>
      <w:r w:rsidRPr="0078443F">
        <w:rPr>
          <w:rStyle w:val="StyleUnderline"/>
          <w:highlight w:val="cyan"/>
        </w:rPr>
        <w:t>assumes that China will be able to sustain its present upward trajectory, something that is by no means obvious</w:t>
      </w:r>
      <w:r w:rsidRPr="00097E0B">
        <w:rPr>
          <w:rStyle w:val="StyleUnderline"/>
          <w:highlight w:val="cyan"/>
        </w:rPr>
        <w:t>. Nor is it evident why,</w:t>
      </w:r>
      <w:r w:rsidRPr="0078443F">
        <w:rPr>
          <w:rStyle w:val="StyleUnderline"/>
        </w:rPr>
        <w:t xml:space="preserve"> if </w:t>
      </w:r>
      <w:r w:rsidRPr="00097E0B">
        <w:rPr>
          <w:rStyle w:val="StyleUnderline"/>
          <w:highlight w:val="cyan"/>
        </w:rPr>
        <w:t>Beijing</w:t>
      </w:r>
      <w:r w:rsidRPr="0078443F">
        <w:rPr>
          <w:rStyle w:val="StyleUnderline"/>
        </w:rPr>
        <w:t xml:space="preserve"> believes its power will continue to grow, it </w:t>
      </w:r>
      <w:r w:rsidRPr="00097E0B">
        <w:rPr>
          <w:rStyle w:val="StyleUnderline"/>
          <w:highlight w:val="cyan"/>
        </w:rPr>
        <w:t>should accept</w:t>
      </w:r>
      <w:r w:rsidRPr="0078443F">
        <w:rPr>
          <w:rStyle w:val="StyleUnderline"/>
        </w:rPr>
        <w:t xml:space="preserve"> comparatively minor adjustments in the status quo that would still permit the United States to retain its position as the dominant regional player.</w:t>
      </w:r>
      <w:r>
        <w:t xml:space="preserve"> Finally in this regard, some analysts make a case for a return to something resembling a Cold War-style strategy of containment</w:t>
      </w:r>
      <w:r w:rsidRPr="0078443F">
        <w:rPr>
          <w:rStyle w:val="StyleUnderline"/>
        </w:rPr>
        <w:t xml:space="preserve">. If </w:t>
      </w:r>
      <w:r w:rsidRPr="00097E0B">
        <w:rPr>
          <w:rStyle w:val="StyleUnderline"/>
          <w:highlight w:val="cyan"/>
        </w:rPr>
        <w:t>engagement has</w:t>
      </w:r>
      <w:r w:rsidRPr="0078443F">
        <w:rPr>
          <w:rStyle w:val="StyleUnderline"/>
        </w:rPr>
        <w:t xml:space="preserve"> empowered and </w:t>
      </w:r>
      <w:r w:rsidRPr="00097E0B">
        <w:rPr>
          <w:rStyle w:val="StyleUnderline"/>
          <w:highlight w:val="cyan"/>
        </w:rPr>
        <w:t>emboldened Beijing</w:t>
      </w:r>
      <w:r w:rsidRPr="0078443F">
        <w:rPr>
          <w:rStyle w:val="StyleUnderline"/>
        </w:rPr>
        <w:t xml:space="preserve"> without taming or transforming it, then perhaps </w:t>
      </w:r>
      <w:r w:rsidRPr="00097E0B">
        <w:rPr>
          <w:rStyle w:val="StyleUnderline"/>
          <w:highlight w:val="cyan"/>
        </w:rPr>
        <w:t>the U</w:t>
      </w:r>
      <w:r w:rsidRPr="0078443F">
        <w:rPr>
          <w:rStyle w:val="StyleUnderline"/>
        </w:rPr>
        <w:t xml:space="preserve">nited </w:t>
      </w:r>
      <w:r w:rsidRPr="00097E0B">
        <w:rPr>
          <w:rStyle w:val="StyleUnderline"/>
          <w:highlight w:val="cyan"/>
        </w:rPr>
        <w:t>S</w:t>
      </w:r>
      <w:r w:rsidRPr="0078443F">
        <w:rPr>
          <w:rStyle w:val="StyleUnderline"/>
        </w:rPr>
        <w:t xml:space="preserve">tates </w:t>
      </w:r>
      <w:r w:rsidRPr="00097E0B">
        <w:rPr>
          <w:rStyle w:val="StyleUnderline"/>
          <w:highlight w:val="cyan"/>
        </w:rPr>
        <w:t>should greatly constrict its</w:t>
      </w:r>
      <w:r w:rsidRPr="0078443F">
        <w:rPr>
          <w:rStyle w:val="StyleUnderline"/>
        </w:rPr>
        <w:t xml:space="preserve"> economic </w:t>
      </w:r>
      <w:r w:rsidRPr="00097E0B">
        <w:rPr>
          <w:rStyle w:val="StyleUnderline"/>
          <w:highlight w:val="cyan"/>
        </w:rPr>
        <w:t>dealings with China and accelerate efforts to subvert the current regime</w:t>
      </w:r>
      <w:r w:rsidRPr="0078443F">
        <w:rPr>
          <w:rStyle w:val="StyleUnderline"/>
        </w:rPr>
        <w:t xml:space="preserve"> through political warfare, </w:t>
      </w:r>
      <w:r w:rsidRPr="00097E0B">
        <w:rPr>
          <w:rStyle w:val="StyleUnderline"/>
          <w:highlight w:val="cyan"/>
        </w:rPr>
        <w:t>while pouring</w:t>
      </w:r>
      <w:r w:rsidRPr="0078443F">
        <w:rPr>
          <w:rStyle w:val="StyleUnderline"/>
        </w:rPr>
        <w:t xml:space="preserve"> vastly </w:t>
      </w:r>
      <w:r w:rsidRPr="00097E0B">
        <w:rPr>
          <w:rStyle w:val="StyleUnderline"/>
          <w:highlight w:val="cyan"/>
        </w:rPr>
        <w:t>increased resources into its own armed forces</w:t>
      </w:r>
      <w:r w:rsidRPr="0078443F">
        <w:rPr>
          <w:rStyle w:val="StyleUnderline"/>
        </w:rPr>
        <w:t xml:space="preserve"> and mobilizing its friends and allies to do the same</w:t>
      </w:r>
      <w:proofErr w:type="gramStart"/>
      <w:r w:rsidRPr="0078443F">
        <w:rPr>
          <w:rStyle w:val="StyleUnderline"/>
        </w:rPr>
        <w:t>.[</w:t>
      </w:r>
      <w:proofErr w:type="gramEnd"/>
      <w:r w:rsidRPr="0078443F">
        <w:rPr>
          <w:rStyle w:val="StyleUnderline"/>
        </w:rPr>
        <w:t>48]</w:t>
      </w:r>
    </w:p>
    <w:p w:rsidR="00991C88" w:rsidRPr="00991C88" w:rsidRDefault="00991C88" w:rsidP="00991C88"/>
    <w:p w:rsidR="003A5605" w:rsidRDefault="003A5605" w:rsidP="003A5605">
      <w:pPr>
        <w:pStyle w:val="Heading3"/>
      </w:pPr>
      <w:r>
        <w:t xml:space="preserve">A2:  </w:t>
      </w:r>
      <w:r w:rsidR="004A2E82">
        <w:t>Cooperation Better</w:t>
      </w:r>
    </w:p>
    <w:p w:rsidR="003A5605" w:rsidRDefault="004A2E82" w:rsidP="004A2E82">
      <w:pPr>
        <w:pStyle w:val="Heading4"/>
      </w:pPr>
      <w:r>
        <w:t>Cooperation doesn’t create results.</w:t>
      </w:r>
    </w:p>
    <w:p w:rsidR="003A5605" w:rsidRDefault="003A5605" w:rsidP="003A5605">
      <w:proofErr w:type="spellStart"/>
      <w:r w:rsidRPr="00B223E3">
        <w:rPr>
          <w:rStyle w:val="Style13ptBold"/>
        </w:rPr>
        <w:t>Blackwill</w:t>
      </w:r>
      <w:proofErr w:type="spellEnd"/>
      <w:r w:rsidRPr="00B223E3">
        <w:rPr>
          <w:rStyle w:val="Style13ptBold"/>
        </w:rPr>
        <w:t xml:space="preserve"> and </w:t>
      </w:r>
      <w:proofErr w:type="spellStart"/>
      <w:r w:rsidRPr="00B223E3">
        <w:rPr>
          <w:rStyle w:val="Style13ptBold"/>
        </w:rPr>
        <w:t>Tellis</w:t>
      </w:r>
      <w:proofErr w:type="spellEnd"/>
      <w:r w:rsidRPr="00B223E3">
        <w:rPr>
          <w:rStyle w:val="Style13ptBold"/>
        </w:rPr>
        <w:t xml:space="preserve">, 2015 </w:t>
      </w:r>
      <w:r>
        <w:t xml:space="preserve">(Robert D., Henry A. Kissinger Senior Fellow for U.S. Foreign Policy,  and Ashley J. Senior Associate, Carnegie Endowment for International Peace, “Revising U.S. Grand Strategy Toward China Revising” Council on Foreign Relations Special Report, March 2015 Accessed 7/22/2016 </w:t>
      </w:r>
      <w:hyperlink r:id="rId16" w:history="1">
        <w:r w:rsidRPr="00A42A41">
          <w:rPr>
            <w:rStyle w:val="Hyperlink"/>
          </w:rPr>
          <w:t>http://www.cfr.org/china/revising-us-grand-strategy-toward-china/p36371</w:t>
        </w:r>
      </w:hyperlink>
      <w:r>
        <w:t xml:space="preserve"> JJH)</w:t>
      </w:r>
    </w:p>
    <w:p w:rsidR="003A5605" w:rsidRDefault="004A2E82" w:rsidP="00B55AD5">
      <w:r>
        <w:t xml:space="preserve">Other </w:t>
      </w:r>
      <w:r w:rsidRPr="004A2E82">
        <w:rPr>
          <w:rStyle w:val="StyleUnderline"/>
        </w:rPr>
        <w:t>policymakers might argue that China’s international behavior is “normal” for a rising power</w:t>
      </w:r>
      <w:r>
        <w:t xml:space="preserve">, that China is gradually being socialized into the international system </w:t>
      </w:r>
      <w:r w:rsidRPr="004A2E82">
        <w:rPr>
          <w:rStyle w:val="StyleUnderline"/>
        </w:rPr>
        <w:t>and it is far too early for Washington to give up on comprehensive cooperation</w:t>
      </w:r>
      <w:r>
        <w:t xml:space="preserve"> and strategic reassurance toward Beijing. </w:t>
      </w:r>
      <w:r w:rsidRPr="004A2E82">
        <w:rPr>
          <w:rStyle w:val="StyleUnderline"/>
        </w:rPr>
        <w:t>The issue here is how long the United States should pursue a policy toward China that is clearly not sufficiently protecting U.S. vital national interests</w:t>
      </w:r>
      <w:r>
        <w:t xml:space="preserve">. </w:t>
      </w:r>
      <w:r w:rsidRPr="004A2E82">
        <w:rPr>
          <w:rStyle w:val="StyleUnderline"/>
        </w:rPr>
        <w:t>Although Beijing has in general acted responsibly in the international lending institutions and may be slowly moving toward progress on difficult issues</w:t>
      </w:r>
      <w:r>
        <w:t xml:space="preserve"> (such as climate change), Kurt Campbell, former State Department assistant secretary for East Asian and Pacific affairs in the Obama administration, recently stressed,</w:t>
      </w:r>
      <w:r w:rsidRPr="004A2E82">
        <w:rPr>
          <w:rStyle w:val="StyleUnderline"/>
        </w:rPr>
        <w:t xml:space="preserve"> “We were always looking for deeper cooperation with China and attempts to have on-the-ground cooperation—for example, on aid or humanitarian support operations, we weren’t able to bring about; in military-to-military relations, on the diplomatic agenda, on aid, we found it very difficult to get meaningful results.”</w:t>
      </w:r>
      <w:r>
        <w:t>58</w:t>
      </w:r>
    </w:p>
    <w:p w:rsidR="004A2E82" w:rsidRDefault="004A2E82" w:rsidP="00B55AD5">
      <w:r w:rsidRPr="004A2E82">
        <w:rPr>
          <w:rStyle w:val="StyleUnderline"/>
        </w:rPr>
        <w:t>“Meaningful results” have been so difficult to achieve in the U.S</w:t>
      </w:r>
      <w:proofErr w:type="gramStart"/>
      <w:r w:rsidRPr="004A2E82">
        <w:rPr>
          <w:rStyle w:val="StyleUnderline"/>
        </w:rPr>
        <w:t>.-</w:t>
      </w:r>
      <w:proofErr w:type="gramEnd"/>
      <w:r w:rsidRPr="004A2E82">
        <w:rPr>
          <w:rStyle w:val="StyleUnderline"/>
        </w:rPr>
        <w:t xml:space="preserve"> China relationship precisely because China seeks to replace the United States as the leading power in Asia.</w:t>
      </w:r>
      <w:r>
        <w:t xml:space="preserve"> </w:t>
      </w:r>
      <w:r w:rsidRPr="004A2E82">
        <w:rPr>
          <w:rStyle w:val="StyleUnderline"/>
        </w:rPr>
        <w:t>And although Chinese behavior may be “normal” for a rising nation, that does not diminish China’s overall negative impact on the balance of power in the vast Indo-Pacific region; nor does it reduce the crucial requirement for Washington to develop policies that meet this challenge of the rise of Chinese power and thwart Beijing’s objective to systematically undermine American strategic primacy in Asia</w:t>
      </w:r>
      <w:r>
        <w:t>.</w:t>
      </w:r>
    </w:p>
    <w:p w:rsidR="003A5605" w:rsidRDefault="004A2E82" w:rsidP="004A2E82">
      <w:pPr>
        <w:pStyle w:val="Heading3"/>
      </w:pPr>
      <w:r>
        <w:t>A2:  Integration Solves</w:t>
      </w:r>
    </w:p>
    <w:p w:rsidR="004A2E82" w:rsidRDefault="004A2E82" w:rsidP="004A2E82">
      <w:pPr>
        <w:pStyle w:val="Heading4"/>
      </w:pPr>
      <w:r>
        <w:t>Integration alone fails</w:t>
      </w:r>
    </w:p>
    <w:p w:rsidR="004A2E82" w:rsidRDefault="004A2E82" w:rsidP="004A2E82">
      <w:proofErr w:type="spellStart"/>
      <w:r w:rsidRPr="00B223E3">
        <w:rPr>
          <w:rStyle w:val="Style13ptBold"/>
        </w:rPr>
        <w:t>Blackwill</w:t>
      </w:r>
      <w:proofErr w:type="spellEnd"/>
      <w:r w:rsidRPr="00B223E3">
        <w:rPr>
          <w:rStyle w:val="Style13ptBold"/>
        </w:rPr>
        <w:t xml:space="preserve"> and </w:t>
      </w:r>
      <w:proofErr w:type="spellStart"/>
      <w:r w:rsidRPr="00B223E3">
        <w:rPr>
          <w:rStyle w:val="Style13ptBold"/>
        </w:rPr>
        <w:t>Tellis</w:t>
      </w:r>
      <w:proofErr w:type="spellEnd"/>
      <w:r w:rsidRPr="00B223E3">
        <w:rPr>
          <w:rStyle w:val="Style13ptBold"/>
        </w:rPr>
        <w:t xml:space="preserve">, 2015 </w:t>
      </w:r>
      <w:r>
        <w:t xml:space="preserve">(Robert D., Henry A. Kissinger Senior Fellow for U.S. Foreign Policy,  and Ashley J. Senior Associate, Carnegie Endowment for International Peace, “Revising U.S. Grand Strategy Toward China Revising” Council on Foreign Relations Special Report, March 2015 Accessed 7/22/2016 </w:t>
      </w:r>
      <w:hyperlink r:id="rId17" w:history="1">
        <w:r w:rsidRPr="00A42A41">
          <w:rPr>
            <w:rStyle w:val="Hyperlink"/>
          </w:rPr>
          <w:t>http://www.cfr.org/china/revising-us-grand-strategy-toward-china/p36371</w:t>
        </w:r>
      </w:hyperlink>
      <w:r>
        <w:t xml:space="preserve"> JJH)</w:t>
      </w:r>
    </w:p>
    <w:p w:rsidR="004A2E82" w:rsidRDefault="004A2E82" w:rsidP="004A2E82">
      <w:pPr>
        <w:rPr>
          <w:rStyle w:val="StyleUnderline"/>
        </w:rPr>
      </w:pPr>
      <w:r>
        <w:t>Fourth</w:t>
      </w:r>
      <w:r w:rsidRPr="004A2E82">
        <w:rPr>
          <w:rStyle w:val="StyleUnderline"/>
        </w:rPr>
        <w:t>, some may assert that China’s integration into the international system broadly serves important U.S. purposes</w:t>
      </w:r>
      <w:r>
        <w:t xml:space="preserve">, binds Beijing to a rules-based system and increases the costs to the PRC of going against it, and thus should trump other U.S. concerns about China’s internal and external behavior. We accept that integrating China into international institutions will continue and that the United States will accrue some benefits from that activity. </w:t>
      </w:r>
      <w:r w:rsidRPr="004A2E82">
        <w:rPr>
          <w:rStyle w:val="StyleUnderline"/>
        </w:rPr>
        <w:t>Our argument is that basing U.S. grand strategy primarily on such Chinese global integration ignores the strategic reality that China has made far greater relative gains through such processes than the United States has over the past three decades, that China has accordingly increased its national power in ways that potentially deeply threaten U.S. national interests in the long term, and that therefore the United States needs to understand and internalize this disturbing fact and respond to such PRC international assimilation with much more robust American policies and power projection into Asia.</w:t>
      </w:r>
    </w:p>
    <w:p w:rsidR="006F5AFE" w:rsidRDefault="006F5AFE" w:rsidP="006F5AFE">
      <w:pPr>
        <w:pStyle w:val="Heading3"/>
      </w:pPr>
      <w:r>
        <w:t>A2:  Neighbors</w:t>
      </w:r>
    </w:p>
    <w:p w:rsidR="006F5AFE" w:rsidRDefault="006F5AFE" w:rsidP="006F5AFE">
      <w:pPr>
        <w:pStyle w:val="Heading4"/>
      </w:pPr>
      <w:r>
        <w:t>US Containment is key to have China’s neighbors enforce regional balancing- will support the US over China</w:t>
      </w:r>
    </w:p>
    <w:p w:rsidR="006F5AFE" w:rsidRPr="00B20C2F" w:rsidRDefault="006F5AFE" w:rsidP="006F5AFE">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18" w:history="1">
        <w:r w:rsidRPr="00C573FB">
          <w:rPr>
            <w:rStyle w:val="Hyperlink"/>
          </w:rPr>
          <w:t>http://nationalinterest.org/commentary/can-china-rise-peacefully-10204?page=20</w:t>
        </w:r>
      </w:hyperlink>
      <w:r>
        <w:t>, JRR)</w:t>
      </w:r>
    </w:p>
    <w:p w:rsidR="006F5AFE" w:rsidRDefault="006F5AFE" w:rsidP="006F5AFE">
      <w:r>
        <w:t xml:space="preserve">Regarding China’s neighbors, the key question is whether they will join forces with the United States and balance against China, or bandwagon with a rising China. Some observers might argue that there is a third option, which is to sit on the sidelines and remain neutral. It will not be possible, however, for countries in Asia to sit this one out. Almost every state will have to choose sides, not just because Beijing and Washington will put enormous pressure on them to choose their side, but also because most of those states—which are much weaker than either China or the United States—will reasonably want to have a powerful protector in the event their security is threatened. Given the survival imperative, </w:t>
      </w:r>
      <w:r w:rsidRPr="002F76DA">
        <w:rPr>
          <w:rStyle w:val="StyleUnderline"/>
        </w:rPr>
        <w:t>most of China’s neighbors will opt to balance against it,</w:t>
      </w:r>
      <w:r>
        <w:t xml:space="preserve"> much the way most of the countries in Northeast Asia and Europe that were free to choose in the Cold War opted to join with the United States against the Soviet Union. </w:t>
      </w:r>
      <w:r w:rsidRPr="002F76DA">
        <w:rPr>
          <w:rStyle w:val="StyleUnderline"/>
        </w:rPr>
        <w:t>The reason is simple: China poses a more serious threat to most countries in Asia than the United States does,</w:t>
      </w:r>
      <w:r>
        <w:t xml:space="preserve"> and states invariably balance against their most dangerous foe, not bandwagon with it. </w:t>
      </w:r>
      <w:r w:rsidRPr="002F76DA">
        <w:rPr>
          <w:rStyle w:val="StyleUnderline"/>
        </w:rPr>
        <w:t>China is more threatening for largely geographical reasons.</w:t>
      </w:r>
      <w:r>
        <w:t xml:space="preserve"> Specifically, </w:t>
      </w:r>
      <w:r w:rsidRPr="002F76DA">
        <w:rPr>
          <w:rStyle w:val="StyleUnderline"/>
        </w:rPr>
        <w:t>China is a local power in Asia</w:t>
      </w:r>
      <w:r>
        <w:t xml:space="preserve">; it sits either right next door or within easy striking distance of the countries in its neighborhood. The same was true of the Soviet Union during the Cold War; it was a direct threat to conquer West Germany and Japan, among other countries in Europe and Northeast Asia. </w:t>
      </w:r>
      <w:r w:rsidRPr="002F76DA">
        <w:rPr>
          <w:rStyle w:val="StyleUnderline"/>
        </w:rPr>
        <w:t>The United States, on the other hand, is much less threatening to China’s neighbors.</w:t>
      </w:r>
      <w:r>
        <w:t xml:space="preserve"> Although America is obviously the most powerful player in the Asia-Pacific region and will remain so for some time, </w:t>
      </w:r>
      <w:r w:rsidRPr="002F76DA">
        <w:rPr>
          <w:rStyle w:val="StyleUnderline"/>
        </w:rPr>
        <w:t xml:space="preserve">it is a distant great power that has never had substantial territorial designs in either Asia or Europe. </w:t>
      </w:r>
      <w:r>
        <w:t xml:space="preserve">The main reason is that it is too far away to engage in conquest in those regions. The United States has to project its power over huge distances as well as two massive bodies of water—the Pacific and the Atlantic Oceans—just to reach those strategically important regions. Thus, there is little danger of being swallowed up or dominated by the United States, as there was with the Soviet Union between 1945 and 1990, and will be with China as it grows more powerful. None of this is to deny that the United States has used military force against various countries in Asia and Europe. After all, it fought two major wars in Asia (Korea and Vietnam) during the Cold War. The key point, however, is that the American military did not threaten to conquer and subjugate those countries, as a potent China might do. Another dimension of America’s position in Asia highlights why it is less threatening than China’s. </w:t>
      </w:r>
      <w:r w:rsidRPr="002F76DA">
        <w:rPr>
          <w:rStyle w:val="StyleUnderline"/>
        </w:rPr>
        <w:t xml:space="preserve">As a distant great power, the United States has the option of greatly reducing its military presence in that region, and it could conceivably bring all of its </w:t>
      </w:r>
      <w:proofErr w:type="gramStart"/>
      <w:r w:rsidRPr="002F76DA">
        <w:rPr>
          <w:rStyle w:val="StyleUnderline"/>
        </w:rPr>
        <w:t>troops</w:t>
      </w:r>
      <w:proofErr w:type="gramEnd"/>
      <w:r w:rsidRPr="002F76DA">
        <w:rPr>
          <w:rStyle w:val="StyleUnderline"/>
        </w:rPr>
        <w:t xml:space="preserve"> home.</w:t>
      </w:r>
      <w:r>
        <w:t xml:space="preserve"> </w:t>
      </w:r>
      <w:r w:rsidRPr="002F76DA">
        <w:rPr>
          <w:rStyle w:val="StyleUnderline"/>
        </w:rPr>
        <w:t>China obviously does not have that option</w:t>
      </w:r>
      <w:r>
        <w:t xml:space="preserve">. In fact, </w:t>
      </w:r>
      <w:r w:rsidRPr="002F76DA">
        <w:rPr>
          <w:rStyle w:val="StyleUnderline"/>
        </w:rPr>
        <w:t>the greatest fear China’s neighbors have regarding the United States is that it will not be there for them in a crisis, not that the American military might attack and vanquish them</w:t>
      </w:r>
      <w:r>
        <w:t xml:space="preserve">. </w:t>
      </w:r>
      <w:r w:rsidRPr="002F76DA">
        <w:rPr>
          <w:rStyle w:val="StyleUnderline"/>
        </w:rPr>
        <w:t>This is the main reason why the Obama administration announced</w:t>
      </w:r>
      <w:r>
        <w:t xml:space="preserve"> in the fall of 2011 that </w:t>
      </w:r>
      <w:r w:rsidRPr="002F76DA">
        <w:rPr>
          <w:rStyle w:val="StyleUnderline"/>
        </w:rPr>
        <w:t>the United States would “pivot to Asia,”</w:t>
      </w:r>
      <w:r>
        <w:t xml:space="preserve"> which is a pithy way of saying it would actually increase its presence in the region. Washington was trying to reassure its Asian allies that, despite its focus on the greater Middle East and the closely related war on terror in the decade after September 11, they could still depend on the United States to guard their backs.</w:t>
      </w:r>
    </w:p>
    <w:p w:rsidR="006F5AFE" w:rsidRPr="006F5AFE" w:rsidRDefault="006F5AFE" w:rsidP="006F5AFE"/>
    <w:p w:rsidR="006F5AFE" w:rsidRPr="004A2E82" w:rsidRDefault="006F5AFE" w:rsidP="004A2E82"/>
    <w:p w:rsidR="003A5605" w:rsidRDefault="004A2E82" w:rsidP="004A2E82">
      <w:pPr>
        <w:pStyle w:val="Heading3"/>
      </w:pPr>
      <w:r>
        <w:t>A2:  Allies Against</w:t>
      </w:r>
    </w:p>
    <w:p w:rsidR="00991C88" w:rsidRPr="00661AE1" w:rsidRDefault="00991C88" w:rsidP="00991C88">
      <w:pPr>
        <w:pStyle w:val="Heading4"/>
      </w:pPr>
      <w:r>
        <w:t>A strong US response is key to ally reassurance</w:t>
      </w:r>
    </w:p>
    <w:p w:rsidR="00991C88" w:rsidRPr="003E1582" w:rsidRDefault="00991C88" w:rsidP="00991C88">
      <w:r>
        <w:rPr>
          <w:rStyle w:val="Style13ptBold"/>
        </w:rPr>
        <w:t xml:space="preserve">Friedberg ’12 -- </w:t>
      </w:r>
      <w:r>
        <w:t>ARON L. FRIEDBERG,</w:t>
      </w:r>
      <w:r w:rsidRPr="00AA32B8">
        <w:t xml:space="preserve"> Professor of Politics and International Affairs at the Woodrow Wilson School of Public and International Affairs at Princeton University</w:t>
      </w:r>
      <w:r>
        <w:t>, 2012 (“</w:t>
      </w:r>
      <w:r w:rsidRPr="00AA32B8">
        <w:t>An Alternative U.S. China Policy</w:t>
      </w:r>
      <w:r>
        <w:t xml:space="preserve">”, Foreign Affairs, October, </w:t>
      </w:r>
      <w:hyperlink r:id="rId19" w:history="1">
        <w:r w:rsidRPr="005A30E2">
          <w:rPr>
            <w:rStyle w:val="Hyperlink"/>
          </w:rPr>
          <w:t>https://www.foreignaffairs.com/articles/china/2012-08-18/bucking-beijing</w:t>
        </w:r>
      </w:hyperlink>
      <w:r>
        <w:t>, accessed July 28</w:t>
      </w:r>
      <w:r w:rsidRPr="00661AE1">
        <w:rPr>
          <w:vertAlign w:val="superscript"/>
        </w:rPr>
        <w:t>th</w:t>
      </w:r>
      <w:r>
        <w:t>, CE)</w:t>
      </w:r>
    </w:p>
    <w:p w:rsidR="00991C88" w:rsidRPr="005056FE" w:rsidRDefault="00991C88" w:rsidP="00991C88">
      <w:r w:rsidRPr="003E1582">
        <w:rPr>
          <w:rStyle w:val="StyleUnderline"/>
          <w:highlight w:val="cyan"/>
        </w:rPr>
        <w:t>Absent a strong U.S. response, Chinese</w:t>
      </w:r>
      <w:r w:rsidRPr="003E1582">
        <w:rPr>
          <w:rStyle w:val="StyleUnderline"/>
        </w:rPr>
        <w:t xml:space="preserve"> planners </w:t>
      </w:r>
      <w:r w:rsidRPr="003E1582">
        <w:rPr>
          <w:rStyle w:val="StyleUnderline"/>
          <w:highlight w:val="cyan"/>
        </w:rPr>
        <w:t>might</w:t>
      </w:r>
      <w:r w:rsidRPr="003E1582">
        <w:rPr>
          <w:rStyle w:val="StyleUnderline"/>
        </w:rPr>
        <w:t xml:space="preserve"> eventually come to </w:t>
      </w:r>
      <w:r w:rsidRPr="003E1582">
        <w:rPr>
          <w:rStyle w:val="StyleUnderline"/>
          <w:highlight w:val="cyan"/>
        </w:rPr>
        <w:t>believe that their</w:t>
      </w:r>
      <w:r w:rsidRPr="003E1582">
        <w:rPr>
          <w:rStyle w:val="StyleUnderline"/>
        </w:rPr>
        <w:t xml:space="preserve"> growing </w:t>
      </w:r>
      <w:r w:rsidRPr="003E1582">
        <w:rPr>
          <w:rStyle w:val="StyleUnderline"/>
          <w:highlight w:val="cyan"/>
        </w:rPr>
        <w:t>A2/AD capabilities are</w:t>
      </w:r>
      <w:r w:rsidRPr="003E1582">
        <w:rPr>
          <w:rStyle w:val="StyleUnderline"/>
        </w:rPr>
        <w:t xml:space="preserve"> sufficiently </w:t>
      </w:r>
      <w:r w:rsidRPr="003E1582">
        <w:rPr>
          <w:rStyle w:val="StyleUnderline"/>
          <w:highlight w:val="cyan"/>
        </w:rPr>
        <w:t>impressive to scare the U</w:t>
      </w:r>
      <w:r w:rsidRPr="003E1582">
        <w:rPr>
          <w:rStyle w:val="StyleUnderline"/>
        </w:rPr>
        <w:t xml:space="preserve">nited </w:t>
      </w:r>
      <w:r w:rsidRPr="003E1582">
        <w:rPr>
          <w:rStyle w:val="StyleUnderline"/>
          <w:highlight w:val="cyan"/>
        </w:rPr>
        <w:t>S</w:t>
      </w:r>
      <w:r w:rsidRPr="003E1582">
        <w:rPr>
          <w:rStyle w:val="StyleUnderline"/>
        </w:rPr>
        <w:t xml:space="preserve">tates </w:t>
      </w:r>
      <w:r w:rsidRPr="003E1582">
        <w:rPr>
          <w:rStyle w:val="StyleUnderline"/>
          <w:highlight w:val="cyan"/>
        </w:rPr>
        <w:t>off from intervening</w:t>
      </w:r>
      <w:r>
        <w:t xml:space="preserve"> or provoking a confrontation in the region. </w:t>
      </w:r>
      <w:r w:rsidRPr="00BF4350">
        <w:rPr>
          <w:rStyle w:val="StyleUnderline"/>
        </w:rPr>
        <w:t xml:space="preserve">Worse still, </w:t>
      </w:r>
      <w:r w:rsidRPr="00BF4350">
        <w:rPr>
          <w:rStyle w:val="StyleUnderline"/>
          <w:highlight w:val="cyan"/>
        </w:rPr>
        <w:t>they might convince themselves that if the U</w:t>
      </w:r>
      <w:r w:rsidRPr="00BF4350">
        <w:rPr>
          <w:rStyle w:val="StyleUnderline"/>
        </w:rPr>
        <w:t xml:space="preserve">nited </w:t>
      </w:r>
      <w:r w:rsidRPr="00BF4350">
        <w:rPr>
          <w:rStyle w:val="StyleUnderline"/>
          <w:highlight w:val="cyan"/>
        </w:rPr>
        <w:t>St</w:t>
      </w:r>
      <w:r w:rsidRPr="00BF4350">
        <w:rPr>
          <w:rStyle w:val="StyleUnderline"/>
        </w:rPr>
        <w:t xml:space="preserve">ates </w:t>
      </w:r>
      <w:r w:rsidRPr="00BF4350">
        <w:rPr>
          <w:rStyle w:val="StyleUnderline"/>
          <w:highlight w:val="cyan"/>
        </w:rPr>
        <w:t>were to intervene, they could cripple its conventional forces</w:t>
      </w:r>
      <w:r w:rsidRPr="00BF4350">
        <w:rPr>
          <w:rStyle w:val="StyleUnderline"/>
        </w:rPr>
        <w:t xml:space="preserve"> in the western Pacific, </w:t>
      </w:r>
      <w:r w:rsidRPr="00BF4350">
        <w:rPr>
          <w:rStyle w:val="StyleUnderline"/>
          <w:highlight w:val="cyan"/>
        </w:rPr>
        <w:t>leaving it with few options other than</w:t>
      </w:r>
      <w:r w:rsidRPr="00BF4350">
        <w:rPr>
          <w:rStyle w:val="StyleUnderline"/>
        </w:rPr>
        <w:t xml:space="preserve"> the threat of </w:t>
      </w:r>
      <w:r w:rsidRPr="00BF4350">
        <w:rPr>
          <w:rStyle w:val="StyleUnderline"/>
          <w:highlight w:val="cyan"/>
        </w:rPr>
        <w:t>nuclear escalation</w:t>
      </w:r>
      <w:r w:rsidRPr="00BF4350">
        <w:rPr>
          <w:rStyle w:val="StyleUnderline"/>
        </w:rPr>
        <w:t>. Maintaining stability requires reducing the likelihood that China's leaders could ever see initiating such an attack as being in their interest.</w:t>
      </w:r>
      <w:r>
        <w:t xml:space="preserve"> A direct U.S.-Chinese military confrontation is, of course, extremely unlikely. But the aim of the balancing half of U.S. strategy must be to ensure that it remains so, even as China's power grows. </w:t>
      </w:r>
      <w:r w:rsidRPr="00BF4350">
        <w:rPr>
          <w:rStyle w:val="StyleUnderline"/>
          <w:highlight w:val="cyan"/>
        </w:rPr>
        <w:t>Failing to respond adequately to Beijing's buildup</w:t>
      </w:r>
      <w:r w:rsidRPr="00BF4350">
        <w:rPr>
          <w:rStyle w:val="StyleUnderline"/>
        </w:rPr>
        <w:t xml:space="preserve"> could </w:t>
      </w:r>
      <w:r w:rsidRPr="00BF4350">
        <w:rPr>
          <w:rStyle w:val="StyleUnderline"/>
          <w:highlight w:val="cyan"/>
        </w:rPr>
        <w:t>undermine the credibility of the security guarantees that Washington extends to its</w:t>
      </w:r>
      <w:r w:rsidRPr="00BF4350">
        <w:rPr>
          <w:rStyle w:val="StyleUnderline"/>
        </w:rPr>
        <w:t xml:space="preserve"> Asian </w:t>
      </w:r>
      <w:r w:rsidRPr="00BF4350">
        <w:rPr>
          <w:rStyle w:val="StyleUnderline"/>
          <w:highlight w:val="cyan"/>
        </w:rPr>
        <w:t>allies.</w:t>
      </w:r>
      <w:r w:rsidRPr="00BF4350">
        <w:rPr>
          <w:rStyle w:val="StyleUnderline"/>
        </w:rPr>
        <w:t xml:space="preserve"> </w:t>
      </w:r>
    </w:p>
    <w:p w:rsidR="004A2E82" w:rsidRDefault="000D758C" w:rsidP="000D758C">
      <w:pPr>
        <w:pStyle w:val="Heading4"/>
      </w:pPr>
      <w:r>
        <w:t>Allies want us to be more involved.</w:t>
      </w:r>
    </w:p>
    <w:p w:rsidR="004A2E82" w:rsidRDefault="004A2E82" w:rsidP="004A2E82">
      <w:proofErr w:type="spellStart"/>
      <w:r w:rsidRPr="00B223E3">
        <w:rPr>
          <w:rStyle w:val="Style13ptBold"/>
        </w:rPr>
        <w:t>Blackwill</w:t>
      </w:r>
      <w:proofErr w:type="spellEnd"/>
      <w:r w:rsidRPr="00B223E3">
        <w:rPr>
          <w:rStyle w:val="Style13ptBold"/>
        </w:rPr>
        <w:t xml:space="preserve"> and </w:t>
      </w:r>
      <w:proofErr w:type="spellStart"/>
      <w:r w:rsidRPr="00B223E3">
        <w:rPr>
          <w:rStyle w:val="Style13ptBold"/>
        </w:rPr>
        <w:t>Tellis</w:t>
      </w:r>
      <w:proofErr w:type="spellEnd"/>
      <w:r w:rsidRPr="00B223E3">
        <w:rPr>
          <w:rStyle w:val="Style13ptBold"/>
        </w:rPr>
        <w:t xml:space="preserve">, 2015 </w:t>
      </w:r>
      <w:r>
        <w:t xml:space="preserve">(Robert D., Henry A. Kissinger Senior Fellow for U.S. Foreign Policy,  and Ashley J. Senior Associate, Carnegie Endowment for International Peace, “Revising U.S. Grand Strategy Toward China Revising” Council on Foreign Relations Special Report, March 2015 Accessed 7/22/2016 </w:t>
      </w:r>
      <w:hyperlink r:id="rId20" w:history="1">
        <w:r w:rsidRPr="00A42A41">
          <w:rPr>
            <w:rStyle w:val="Hyperlink"/>
          </w:rPr>
          <w:t>http://www.cfr.org/china/revising-us-grand-strategy-toward-china/p36371</w:t>
        </w:r>
      </w:hyperlink>
      <w:r>
        <w:t xml:space="preserve"> JJH)</w:t>
      </w:r>
    </w:p>
    <w:p w:rsidR="004A2E82" w:rsidRDefault="004A2E82" w:rsidP="004A2E82">
      <w:r>
        <w:t xml:space="preserve">Fifth, </w:t>
      </w:r>
      <w:r w:rsidRPr="000D758C">
        <w:rPr>
          <w:rStyle w:val="StyleUnderline"/>
        </w:rPr>
        <w:t>critics may also say that the United States’ Asian allies and friends will never go along</w:t>
      </w:r>
      <w:r>
        <w:t xml:space="preserve"> with the grand strategy outlined in this document. This concern seems to concentrate not on the merits of our strategic approach, but rather on its reception in the region. In any case, what </w:t>
      </w:r>
      <w:r w:rsidRPr="000D758C">
        <w:rPr>
          <w:rStyle w:val="StyleUnderline"/>
        </w:rPr>
        <w:t>the allies want is not to cut ties with China, but rather increased U.S. capabilities in the region, increased reassurance of American protection, and increased U.S. support for their own economic growth and security</w:t>
      </w:r>
      <w:r>
        <w:t xml:space="preserve">. The grand strategy outlined in this report advances all of these objectives. Moreover, </w:t>
      </w:r>
      <w:r w:rsidRPr="000D758C">
        <w:rPr>
          <w:rStyle w:val="StyleUnderline"/>
        </w:rPr>
        <w:t>it is difficult to exaggerate the current anxiety among virtually all Asian nations about the strategic implications of the rise of Chinese power, recent examples of PRC aggressiveness in the East and South China Seas, and the conviction that only the United States can successfully deter Beijing’s corrosive strategic ambitions</w:t>
      </w:r>
      <w:r>
        <w:t xml:space="preserve">. Because of PRC behavior, </w:t>
      </w:r>
      <w:r w:rsidRPr="000D758C">
        <w:rPr>
          <w:rStyle w:val="StyleUnderline"/>
        </w:rPr>
        <w:t>Asian states have already begun to balance against China through greater intra-Asian cooperation</w:t>
      </w:r>
      <w:r>
        <w:t>—</w:t>
      </w:r>
      <w:r w:rsidRPr="000D758C">
        <w:rPr>
          <w:rStyle w:val="StyleUnderline"/>
        </w:rPr>
        <w:t>actions that are entirely consistent with and only reinforce our U.S. grand strategy.</w:t>
      </w:r>
      <w:r>
        <w:t xml:space="preserve"> Indeed, the worry across Asia today is not that the United States will pursue overly robust policies toward China; rather, it is that Washington is insufficiently aware of Beijing’s ultimate disruptive strategic goals in Asia, is periodically attracted to a G2 formula, and may not be up to the challenge of effectively dealing with the rise of China over the long term. </w:t>
      </w:r>
      <w:r w:rsidRPr="000D758C">
        <w:rPr>
          <w:rStyle w:val="StyleUnderline"/>
        </w:rPr>
        <w:t>These deeply worried views across Asian governments are fertile ground on which to plant a revised U.S. grand strategy toward China</w:t>
      </w:r>
      <w:r>
        <w:t>.</w:t>
      </w:r>
    </w:p>
    <w:p w:rsidR="00E5499B" w:rsidRDefault="006F5AFE" w:rsidP="006F5AFE">
      <w:pPr>
        <w:pStyle w:val="Heading2"/>
      </w:pPr>
      <w:r>
        <w:t>Impact</w:t>
      </w:r>
    </w:p>
    <w:p w:rsidR="006F5AFE" w:rsidRDefault="006F5AFE" w:rsidP="006F5AFE">
      <w:pPr>
        <w:pStyle w:val="Heading3"/>
      </w:pPr>
      <w:r>
        <w:t>Containment Solves</w:t>
      </w:r>
      <w:r w:rsidR="00272A49">
        <w:t xml:space="preserve"> </w:t>
      </w:r>
      <w:r w:rsidR="004E34F9">
        <w:t>–</w:t>
      </w:r>
      <w:r w:rsidR="00272A49">
        <w:t xml:space="preserve"> Conflict</w:t>
      </w:r>
    </w:p>
    <w:p w:rsidR="004E34F9" w:rsidRDefault="004E34F9" w:rsidP="004E34F9">
      <w:pPr>
        <w:pStyle w:val="Heading4"/>
      </w:pPr>
      <w:r>
        <w:t>Without containment, China’s Rise will not be peaceful and will cause US-China conflict</w:t>
      </w:r>
    </w:p>
    <w:p w:rsidR="004E34F9" w:rsidRDefault="004E34F9" w:rsidP="004E34F9">
      <w:r w:rsidRPr="00722488">
        <w:rPr>
          <w:rStyle w:val="Style13ptBold"/>
        </w:rPr>
        <w:t>Akita 15</w:t>
      </w:r>
      <w:r>
        <w:t xml:space="preserve"> (Hiroyuki Akita is the Nikkei senior staff writer interviewing John J. </w:t>
      </w:r>
      <w:proofErr w:type="spellStart"/>
      <w:r>
        <w:t>Mearsheimer</w:t>
      </w:r>
      <w:proofErr w:type="spellEnd"/>
      <w:r>
        <w:t xml:space="preserve"> who is the R. Wendell Harrison Distinguished Service Professor of Political Science at the University of Chicago, “US, China heading toward face-off, says </w:t>
      </w:r>
      <w:proofErr w:type="spellStart"/>
      <w:r>
        <w:t>Mearsheimer</w:t>
      </w:r>
      <w:proofErr w:type="spellEnd"/>
      <w:r>
        <w:t xml:space="preserve">”, March 16, 2015, </w:t>
      </w:r>
      <w:hyperlink r:id="rId21" w:history="1">
        <w:r w:rsidRPr="0013522D">
          <w:rPr>
            <w:rStyle w:val="Hyperlink"/>
          </w:rPr>
          <w:t>http://asia.nikkei.com/Politics-Economy/International-Relations/US-China-heading-toward-face-off-says-Mearsheimer?page=1</w:t>
        </w:r>
      </w:hyperlink>
      <w:r>
        <w:t>, JRR)</w:t>
      </w:r>
    </w:p>
    <w:p w:rsidR="004E34F9" w:rsidRPr="000E641B" w:rsidRDefault="004E34F9" w:rsidP="004E34F9">
      <w:pPr>
        <w:rPr>
          <w:rStyle w:val="StyleUnderline"/>
        </w:rPr>
      </w:pPr>
      <w:r>
        <w:t xml:space="preserve">TOKYO -- </w:t>
      </w:r>
      <w:r w:rsidRPr="00722488">
        <w:rPr>
          <w:rStyle w:val="StyleUnderline"/>
        </w:rPr>
        <w:t>If China continues to grow economically and militarily, the possibility of armed conflict in Asia will grow as countries such as Japan and the U.S. step up their security efforts</w:t>
      </w:r>
      <w:r>
        <w:t xml:space="preserve">, says John J. </w:t>
      </w:r>
      <w:proofErr w:type="spellStart"/>
      <w:r>
        <w:t>Mearsheimer</w:t>
      </w:r>
      <w:proofErr w:type="spellEnd"/>
      <w:r>
        <w:t xml:space="preserve">, a professor of political science at the University of Chicago. The American scholar and author said he came to this conclusion after conducting copious research on how the world's great powers have behaved throughout history. In a recent interview with The Nikkei, </w:t>
      </w:r>
      <w:proofErr w:type="spellStart"/>
      <w:r>
        <w:t>Mearsheimer</w:t>
      </w:r>
      <w:proofErr w:type="spellEnd"/>
      <w:r>
        <w:t xml:space="preserve"> discusses the impact of China's rise, whether conflict is inevitable and how a confrontation can be avoided. Q: How will China's rise impact regional and international security from a long-term perspective? A: I think that </w:t>
      </w:r>
      <w:r w:rsidRPr="000E641B">
        <w:rPr>
          <w:rStyle w:val="StyleUnderline"/>
        </w:rPr>
        <w:t>if China continues to grow economically, in a very impressive way, that it will translate that economic might into military might and it will try to dominate the region here in East Asia</w:t>
      </w:r>
      <w:r>
        <w:t>, much the way the United States dominates the Western Hemisphere. China will try to make sure that it is by far the most powerful state and that it dominates countries like Japan. Q: If China tries to dominate Asia and challenge the hegemonic power of the U.S. in the region, can it coexist peacefully with other nations, or will there be conflict? A</w:t>
      </w:r>
      <w:r w:rsidRPr="000E641B">
        <w:rPr>
          <w:rStyle w:val="StyleUnderline"/>
        </w:rPr>
        <w:t>: If China continues to rise and tries to dominate the region, the United States and Japan will go to great lengths to make sure that China does not dominate the region</w:t>
      </w:r>
      <w:r>
        <w:t xml:space="preserve">. Both Japan and the United States will work together; they'll work closely together to try to contain China. </w:t>
      </w:r>
      <w:r w:rsidRPr="000E641B">
        <w:rPr>
          <w:rStyle w:val="StyleUnderline"/>
        </w:rPr>
        <w:t>The United States has no interest in sharing power with China</w:t>
      </w:r>
      <w:r>
        <w:t xml:space="preserve">. The United States is a jealous god. </w:t>
      </w:r>
      <w:r w:rsidRPr="000E641B">
        <w:rPr>
          <w:rStyle w:val="StyleUnderline"/>
        </w:rPr>
        <w:t>The United States prefers to be the most powerful state in East Asia and to do everything it can to maintain the present order in East Asia. It does not want a situation where China dominates the region.</w:t>
      </w:r>
      <w:r>
        <w:rPr>
          <w:rStyle w:val="StyleUnderline"/>
        </w:rPr>
        <w:t xml:space="preserve"> </w:t>
      </w:r>
      <w:r>
        <w:t xml:space="preserve">Now the Japanese also do not want a situation where China dominates the region. The Japanese are very happy with the present situation, where the United States maintains stability in East Asia. I think that most Japanese correctly see the United States as acting as a pacifier or as a force for peace in East Asia, and they don't want to see that situation change. And they certainly don't want to see a situation where China becomes the dominant state in the region and replaces the United States. All you have to do is think about the </w:t>
      </w:r>
      <w:proofErr w:type="spellStart"/>
      <w:r>
        <w:t>Senkaku</w:t>
      </w:r>
      <w:proofErr w:type="spellEnd"/>
      <w:r>
        <w:t xml:space="preserve"> Islands and you can understand why that is the case. The Chinese have made it perfectly clear that they think the </w:t>
      </w:r>
      <w:proofErr w:type="spellStart"/>
      <w:r>
        <w:t>Senkaku</w:t>
      </w:r>
      <w:proofErr w:type="spellEnd"/>
      <w:r>
        <w:t xml:space="preserve"> Islands belong to them and not to Japan. If you imagine a situation where China is by far the most powerful country in East Asia, it will then have the military capability to take the </w:t>
      </w:r>
      <w:proofErr w:type="spellStart"/>
      <w:r>
        <w:t>Senkaku</w:t>
      </w:r>
      <w:proofErr w:type="spellEnd"/>
      <w:r>
        <w:t xml:space="preserve"> Islands away from Japan. Obviously, Japan does not want that to happen. The United States does not want that to happen. So, the United States and Japan will go to great lengths to do everything they can to make sure that China doesn't become too powerful and does not dominate the region. Q: China says it can rise peacefully, and that it will cooperate with other countries and respect their core interests. Do you believe that? A: </w:t>
      </w:r>
      <w:r w:rsidRPr="000E641B">
        <w:rPr>
          <w:rStyle w:val="StyleUnderline"/>
        </w:rPr>
        <w:t>China sends mixed signals when it talks -- it says very different things. China talks about rising peacefully and it tries to assure its neighbors, countries like Japan, Vietnam and the Philippines, that as it grows more powerful, those neighbors have nothing to worry about.</w:t>
      </w:r>
      <w:r>
        <w:t xml:space="preserve"> However, at the same time the Chinese have made it clear that: No. 1, they want the </w:t>
      </w:r>
      <w:proofErr w:type="spellStart"/>
      <w:r>
        <w:t>Senkaku</w:t>
      </w:r>
      <w:proofErr w:type="spellEnd"/>
      <w:r>
        <w:t xml:space="preserve"> Islands back or they want to make them part of China; No. 2, they intend to make Taiwan part of China once again and, No. 3, they plan to turn the South China Sea into a giant Chinese lake. </w:t>
      </w:r>
      <w:r w:rsidRPr="000E641B">
        <w:rPr>
          <w:rStyle w:val="StyleUnderline"/>
        </w:rPr>
        <w:t>What the Chinese are saying is that as we get more powerful we're going to try to change the status quo</w:t>
      </w:r>
      <w:r>
        <w:t xml:space="preserve">. This is going to frighten all of China's neighbors, and it's sending the opposite message from the one that says China can rise peacefully and that China is a benign power in the region. I think in the end ... that message -- that China is a benign power -- will be drowned out by China's behavior, which will be much more oriented towards altering the status quo, and by military force, if necessary. Q: It sounds like you are saying a conflict between the U.S. and China is unavoidable unless China changes its behavior. But are you also saying that China will not change if its economy continues to grow? A: My argument is that it makes good sense for China, </w:t>
      </w:r>
      <w:r w:rsidRPr="000E641B">
        <w:rPr>
          <w:rStyle w:val="StyleUnderline"/>
        </w:rPr>
        <w:t>if it continues to grow economically in an impressive way, to try to dominate Asia. It's not foolish for any country to want to dominate its area of the world. It makes very good sense for China to be in a position where it is by far the most powerful state in Asia and the United States is no longer in Asia</w:t>
      </w:r>
      <w:r>
        <w:t xml:space="preserve">. That's the ideal situation from China's point of view, just as from the American point of view, the ideal situation is to dominate the Western Hemisphere, to have no other great powers in the neighborhood and no distant great powers from either Europe or Asia come into the Western Hemisphere. That's ideal from the American point of view. </w:t>
      </w:r>
      <w:r w:rsidRPr="000E641B">
        <w:rPr>
          <w:rStyle w:val="StyleUnderline"/>
        </w:rPr>
        <w:t>But to go back to Asia, it may be in China's interest to dominate Asia. But it is not in Japan's interest and it is not in America's interest to have a China that is what we call a "regional hegemon."</w:t>
      </w:r>
      <w:r>
        <w:t xml:space="preserve"> Now, what will happen if China continues to grow is that you will get an intense security competition between China on the one hand and countries like Japan and the United States on the other. Whether or not that security competition leads to an actual war is difficult to say. It might not lead to a war, but </w:t>
      </w:r>
      <w:r w:rsidRPr="000E641B">
        <w:rPr>
          <w:rStyle w:val="StyleUnderline"/>
        </w:rPr>
        <w:t xml:space="preserve">there is at least a good chance that you'll have a fight, an armed conflict over the </w:t>
      </w:r>
      <w:proofErr w:type="spellStart"/>
      <w:r w:rsidRPr="000E641B">
        <w:rPr>
          <w:rStyle w:val="StyleUnderline"/>
        </w:rPr>
        <w:t>Senkakus</w:t>
      </w:r>
      <w:proofErr w:type="spellEnd"/>
      <w:r w:rsidRPr="000E641B">
        <w:rPr>
          <w:rStyle w:val="StyleUnderline"/>
        </w:rPr>
        <w:t xml:space="preserve"> or Taiwan or the South China Sea.</w:t>
      </w:r>
    </w:p>
    <w:p w:rsidR="00116C94" w:rsidRPr="007B4104" w:rsidRDefault="00116C94" w:rsidP="00116C94">
      <w:pPr>
        <w:pStyle w:val="Heading4"/>
      </w:pPr>
      <w:r w:rsidRPr="007B4104">
        <w:t>Containment garners peace and effectiveness – it’s not as radical as most say it is</w:t>
      </w:r>
    </w:p>
    <w:p w:rsidR="00116C94" w:rsidRPr="0059678E" w:rsidRDefault="00116C94" w:rsidP="00116C94">
      <w:pPr>
        <w:rPr>
          <w:rStyle w:val="StyleUnderline"/>
          <w:sz w:val="13"/>
          <w:szCs w:val="13"/>
        </w:rPr>
      </w:pPr>
      <w:r>
        <w:rPr>
          <w:rStyle w:val="Style13ptBold"/>
        </w:rPr>
        <w:t xml:space="preserve">Ford 14 </w:t>
      </w:r>
      <w:r w:rsidRPr="00235DB3">
        <w:rPr>
          <w:rStyle w:val="StyleUnderline"/>
          <w:sz w:val="13"/>
          <w:szCs w:val="13"/>
        </w:rPr>
        <w:t xml:space="preserve">Christopher A. Ford, writer at Asia Policy, (“Ending the Strategic Holiday: U.S. Grand Strategy and a “Rising” China,” Asia Policy, </w:t>
      </w:r>
      <w:hyperlink r:id="rId22" w:history="1">
        <w:r w:rsidRPr="00235DB3">
          <w:rPr>
            <w:rStyle w:val="Hyperlink"/>
            <w:sz w:val="13"/>
            <w:szCs w:val="13"/>
          </w:rPr>
          <w:t>http://carnegieendowment.org/email/Asia/img/AsiaPolicy18_Ford_July2014.pdf</w:t>
        </w:r>
      </w:hyperlink>
      <w:r w:rsidRPr="00235DB3">
        <w:rPr>
          <w:rStyle w:val="StyleUnderline"/>
          <w:sz w:val="13"/>
          <w:szCs w:val="13"/>
        </w:rPr>
        <w:t xml:space="preserve">, accessed 7/26/16) WP </w:t>
      </w:r>
    </w:p>
    <w:p w:rsidR="00116C94" w:rsidRDefault="00116C94" w:rsidP="00116C94">
      <w:pPr>
        <w:rPr>
          <w:sz w:val="16"/>
        </w:rPr>
      </w:pPr>
      <w:proofErr w:type="spellStart"/>
      <w:r w:rsidRPr="0059678E">
        <w:rPr>
          <w:sz w:val="16"/>
        </w:rPr>
        <w:t>Tellis</w:t>
      </w:r>
      <w:proofErr w:type="spellEnd"/>
      <w:r w:rsidRPr="0059678E">
        <w:rPr>
          <w:sz w:val="16"/>
        </w:rPr>
        <w:t xml:space="preserve"> has written an important work that deserves attention in the U.S. policy community. </w:t>
      </w:r>
      <w:r w:rsidRPr="0059678E">
        <w:rPr>
          <w:rStyle w:val="StyleUnderline"/>
          <w:highlight w:val="green"/>
        </w:rPr>
        <w:t>One might quarrel about whether</w:t>
      </w:r>
      <w:r w:rsidRPr="0059678E">
        <w:rPr>
          <w:rStyle w:val="StyleUnderline"/>
        </w:rPr>
        <w:t xml:space="preserve"> his </w:t>
      </w:r>
      <w:r w:rsidRPr="0059678E">
        <w:rPr>
          <w:rStyle w:val="StyleUnderline"/>
          <w:highlight w:val="green"/>
        </w:rPr>
        <w:t>dichotomy between balancing and Cold War containment is quite as strong as he thinks</w:t>
      </w:r>
      <w:r w:rsidRPr="0059678E">
        <w:rPr>
          <w:rStyle w:val="StyleUnderline"/>
        </w:rPr>
        <w:t xml:space="preserve">. </w:t>
      </w:r>
      <w:r w:rsidRPr="0059678E">
        <w:rPr>
          <w:sz w:val="16"/>
        </w:rPr>
        <w:t xml:space="preserve">After all, the famous U.S. National Security Council (NSC) strategy document NSC 68 involved a good deal of “balance” thinking, including an emphasis on political and economic vitality and assistance to friends and allies so that they could build themselves up in order to better resist Soviet pressure. It was also part of the United States’ strategy to build up countries around the Soviet Union’s periphery—not least, as it turned out, the PRC itself—to balance Soviet power. Nor was Cold War–era strategy quite so fixated on military measures and economic warfare as current stereotypes might suggest. Parts of NSC 68 indicate that its authors agreed with </w:t>
      </w:r>
      <w:proofErr w:type="spellStart"/>
      <w:r w:rsidRPr="0059678E">
        <w:rPr>
          <w:sz w:val="16"/>
        </w:rPr>
        <w:t>Tellis</w:t>
      </w:r>
      <w:proofErr w:type="spellEnd"/>
      <w:r w:rsidRPr="0059678E">
        <w:rPr>
          <w:sz w:val="16"/>
        </w:rPr>
        <w:t xml:space="preserve"> on the importance of domestic economic vigor, productivity, and technological innovation as components of national power.3 George Kennan’s famous “long telegram” from Moscow also spoke in holistic terms about the importance of U.S. national reinvigoration as an element of competitiveness.4Moreover, U.S. Cold War strategy was not quite so rigid in its execution as </w:t>
      </w:r>
      <w:proofErr w:type="spellStart"/>
      <w:r w:rsidRPr="0059678E">
        <w:rPr>
          <w:sz w:val="16"/>
        </w:rPr>
        <w:t>Tellis’s</w:t>
      </w:r>
      <w:proofErr w:type="spellEnd"/>
      <w:r w:rsidRPr="0059678E">
        <w:rPr>
          <w:sz w:val="16"/>
        </w:rPr>
        <w:t xml:space="preserve"> dichotomy might seem to suggest. It did not shy from encouraging Soviet economic isolation, but as time wore on, this effort remained firm only with respect to militarily useful dual-use technologies—an area, ironically, in which one might today perhaps wish the outside world had been more confrontational with the PRC over the last three decades. Economic dealings with the Soviet Union depended on the mood of the times, expanding in the détente period of the 1970s and shrinking thereafter, before expanding again in the later 1980s, with European countries consistently more willing to trade than Washington. On the whole, economic praxis vis-à-vis the Soviet Union was rather heterodox. In practice, in other words, </w:t>
      </w:r>
      <w:r w:rsidRPr="0059678E">
        <w:rPr>
          <w:rStyle w:val="StyleUnderline"/>
          <w:highlight w:val="green"/>
        </w:rPr>
        <w:t>Cold War containment was a more subtle and flexible instrument, and less of a rigid recipe</w:t>
      </w:r>
      <w:r w:rsidRPr="0059678E">
        <w:rPr>
          <w:rStyle w:val="StyleUnderline"/>
        </w:rPr>
        <w:t>, than modern stereotypes—or contemporary PRC talking points intended to delegitimize more confrontational U.S. postures—would have it</w:t>
      </w:r>
      <w:r w:rsidRPr="0059678E">
        <w:rPr>
          <w:sz w:val="16"/>
        </w:rPr>
        <w:t xml:space="preserve">. But these are mere quibbles, for </w:t>
      </w:r>
      <w:proofErr w:type="spellStart"/>
      <w:r w:rsidRPr="0059678E">
        <w:rPr>
          <w:sz w:val="16"/>
        </w:rPr>
        <w:t>Tellis</w:t>
      </w:r>
      <w:proofErr w:type="spellEnd"/>
      <w:r w:rsidRPr="0059678E">
        <w:rPr>
          <w:sz w:val="16"/>
        </w:rPr>
        <w:t xml:space="preserve"> is correct that dealing with the PRC today requires a different recipe than the United States employed during the Cold War. </w:t>
      </w:r>
      <w:r w:rsidRPr="0059678E">
        <w:rPr>
          <w:rStyle w:val="StyleUnderline"/>
        </w:rPr>
        <w:t xml:space="preserve">Ultimately, the phrase </w:t>
      </w:r>
      <w:r w:rsidRPr="0059678E">
        <w:rPr>
          <w:rStyle w:val="StyleUnderline"/>
          <w:highlight w:val="green"/>
        </w:rPr>
        <w:t>“containment” derives from Kennan’s call in 1946 for “the containment of Russian expansive tendencies”—that is, it was aimed at international misbehavior, not Russian economic development</w:t>
      </w:r>
      <w:r w:rsidRPr="0059678E">
        <w:rPr>
          <w:rStyle w:val="StyleUnderline"/>
        </w:rPr>
        <w:t xml:space="preserve">. In this sense, at least, </w:t>
      </w:r>
      <w:r w:rsidRPr="0059678E">
        <w:rPr>
          <w:rStyle w:val="StyleUnderline"/>
          <w:highlight w:val="green"/>
        </w:rPr>
        <w:t>it is hardly crazy to desire a limited sort of containment today vis-à-vis China</w:t>
      </w:r>
      <w:r w:rsidRPr="0059678E">
        <w:rPr>
          <w:rStyle w:val="StyleUnderline"/>
        </w:rPr>
        <w:t xml:space="preserve">. Kennan attempted to match his recipe to the Soviet Union that the United States confronted in 1946, and those who would contain Chinese misbehavior today—which is not at all the same thing as containing China’s prosperity and growth—need prescriptions appropriate to the particular target of the modern PRC. </w:t>
      </w:r>
      <w:proofErr w:type="spellStart"/>
      <w:r w:rsidRPr="0059678E">
        <w:rPr>
          <w:rStyle w:val="StyleUnderline"/>
        </w:rPr>
        <w:t>Tellis</w:t>
      </w:r>
      <w:proofErr w:type="spellEnd"/>
      <w:r w:rsidRPr="0059678E">
        <w:rPr>
          <w:rStyle w:val="StyleUnderline"/>
        </w:rPr>
        <w:t xml:space="preserve"> offers them with aplomb and persuasiveness. </w:t>
      </w:r>
      <w:r w:rsidRPr="0059678E">
        <w:t xml:space="preserve">Balancing </w:t>
      </w:r>
      <w:proofErr w:type="gramStart"/>
      <w:r w:rsidRPr="0059678E">
        <w:t>Without</w:t>
      </w:r>
      <w:proofErr w:type="gramEnd"/>
      <w:r w:rsidRPr="0059678E">
        <w:t xml:space="preserve"> Containment deserves, and will reward, a careful read</w:t>
      </w:r>
      <w:r w:rsidRPr="0059678E">
        <w:rPr>
          <w:rStyle w:val="StyleUnderline"/>
        </w:rPr>
        <w:t>.</w:t>
      </w:r>
      <w:r w:rsidRPr="0059678E">
        <w:rPr>
          <w:sz w:val="16"/>
        </w:rPr>
        <w:t xml:space="preserve"> </w:t>
      </w:r>
      <w:r w:rsidRPr="0059678E">
        <w:rPr>
          <w:sz w:val="16"/>
        </w:rPr>
        <w:t></w:t>
      </w:r>
    </w:p>
    <w:p w:rsidR="004E34F9" w:rsidRPr="004E34F9" w:rsidRDefault="004E34F9" w:rsidP="004E34F9"/>
    <w:p w:rsidR="006F5AFE" w:rsidRDefault="006F5AFE" w:rsidP="006F5AFE">
      <w:pPr>
        <w:pStyle w:val="Heading4"/>
      </w:pPr>
      <w:r>
        <w:t>Effective US containment strategies are crucial to stop China’s dangerous rise and Regional Hegemony</w:t>
      </w:r>
    </w:p>
    <w:p w:rsidR="006F5AFE" w:rsidRPr="005751D7" w:rsidRDefault="006F5AFE" w:rsidP="006F5AFE">
      <w:r w:rsidRPr="005751D7">
        <w:rPr>
          <w:rStyle w:val="Style13ptBold"/>
        </w:rPr>
        <w:t>Navarro 16</w:t>
      </w:r>
      <w:r>
        <w:t xml:space="preserve">  (Peter Navarro is a professor at the University of California-Irvine internally quoting John J. </w:t>
      </w:r>
      <w:proofErr w:type="spellStart"/>
      <w:r>
        <w:t>Mearsheimer</w:t>
      </w:r>
      <w:proofErr w:type="spellEnd"/>
      <w:r>
        <w:t xml:space="preserve"> who is the R. Wendell Harrison Distinguished Service Professor of Political Science and the co-director of the Program on International Security Policy at the University of Chicago, “</w:t>
      </w:r>
      <w:proofErr w:type="spellStart"/>
      <w:r>
        <w:t>Mearsheimer</w:t>
      </w:r>
      <w:proofErr w:type="spellEnd"/>
      <w:r>
        <w:t xml:space="preserve"> on Strangling China &amp; the Inevitability of War”, March 10, 2016, Accessed 7/26/16, Available online at </w:t>
      </w:r>
      <w:hyperlink r:id="rId23" w:history="1">
        <w:r w:rsidRPr="00F03164">
          <w:rPr>
            <w:rStyle w:val="Hyperlink"/>
          </w:rPr>
          <w:t>http://www.huffingtonpost.com/peter-navarro-and-greg-autry/mearsheimer-on-strangling_b_9417476.html</w:t>
        </w:r>
      </w:hyperlink>
      <w:r>
        <w:t>, JRR)</w:t>
      </w:r>
    </w:p>
    <w:p w:rsidR="006F5AFE" w:rsidRPr="00B831FC" w:rsidRDefault="006F5AFE" w:rsidP="006F5AFE">
      <w:r w:rsidRPr="00B831FC">
        <w:t xml:space="preserve">As for the possible hegemonic intentions behind China’s rapid military buildup, Professor </w:t>
      </w:r>
      <w:proofErr w:type="spellStart"/>
      <w:r w:rsidRPr="00B831FC">
        <w:t>Mearsheimer</w:t>
      </w:r>
      <w:proofErr w:type="spellEnd"/>
      <w:r w:rsidRPr="00B831FC">
        <w:t xml:space="preserve"> is unequivocal: </w:t>
      </w:r>
      <w:r w:rsidRPr="005751D7">
        <w:rPr>
          <w:rStyle w:val="StyleUnderline"/>
        </w:rPr>
        <w:t>I think it’s very clear that China is a revision of state</w:t>
      </w:r>
      <w:r w:rsidRPr="00B831FC">
        <w:t xml:space="preserve">. </w:t>
      </w:r>
      <w:r w:rsidRPr="005751D7">
        <w:rPr>
          <w:rStyle w:val="StyleUnderline"/>
        </w:rPr>
        <w:t xml:space="preserve">The Chinese have made it clear that they think that Taiwan should be made part of China. They believe that the </w:t>
      </w:r>
      <w:proofErr w:type="spellStart"/>
      <w:r w:rsidRPr="005751D7">
        <w:rPr>
          <w:rStyle w:val="StyleUnderline"/>
        </w:rPr>
        <w:t>Senkaku</w:t>
      </w:r>
      <w:proofErr w:type="spellEnd"/>
      <w:r w:rsidRPr="005751D7">
        <w:rPr>
          <w:rStyle w:val="StyleUnderline"/>
        </w:rPr>
        <w:t xml:space="preserve"> or </w:t>
      </w:r>
      <w:proofErr w:type="spellStart"/>
      <w:r w:rsidRPr="005751D7">
        <w:rPr>
          <w:rStyle w:val="StyleUnderline"/>
        </w:rPr>
        <w:t>Diaoyu</w:t>
      </w:r>
      <w:proofErr w:type="spellEnd"/>
      <w:r w:rsidRPr="005751D7">
        <w:rPr>
          <w:rStyle w:val="StyleUnderline"/>
        </w:rPr>
        <w:t xml:space="preserve"> Islands, in the East China Sea, should become Chinese. </w:t>
      </w:r>
      <w:r w:rsidRPr="00B831FC">
        <w:t xml:space="preserve">The Japanese, of course, now control them. And they believe that they should dominate the South China Sea in ways that they don’t at the moment. </w:t>
      </w:r>
      <w:r w:rsidRPr="005751D7">
        <w:rPr>
          <w:rStyle w:val="StyleUnderline"/>
        </w:rPr>
        <w:t>And what the Chinese would like to do, is they’d like to push the United States back towards the United States.</w:t>
      </w:r>
      <w:r w:rsidRPr="00B831FC">
        <w:t xml:space="preserve"> 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 On the inevitably of conflict between the US and China, its roots lie in the necessity of adopting a “containment strategy” much as the US had to do with the Soviet Union during the Cold War. Says </w:t>
      </w:r>
      <w:proofErr w:type="spellStart"/>
      <w:r w:rsidRPr="00B831FC">
        <w:t>Mearsheimer</w:t>
      </w:r>
      <w:proofErr w:type="spellEnd"/>
      <w:r w:rsidRPr="00B831FC">
        <w:t xml:space="preserve">: </w:t>
      </w:r>
      <w:r w:rsidRPr="005751D7">
        <w:rPr>
          <w:rStyle w:val="StyleUnderline"/>
        </w:rPr>
        <w:t>I think that the optimal strategy for the United States for dealing with China is to pursue a containment strategy similar to the one that we pursued with the Soviet Union during the Cold War</w:t>
      </w:r>
      <w:r w:rsidRPr="00B831FC">
        <w:t xml:space="preserve">. There will be some people who will argue for preventive war or for a rollback strategy, but it would be remarkably foolish, in my opinion, to pursue that option. </w:t>
      </w:r>
      <w:r w:rsidRPr="005751D7">
        <w:rPr>
          <w:rStyle w:val="StyleUnderline"/>
        </w:rPr>
        <w:t>It makes much more sense for the United States just to work with China’s neighbors to try and contain it and to prevent it from becoming a regional hegemon.</w:t>
      </w:r>
      <w:r>
        <w:rPr>
          <w:rStyle w:val="StyleUnderline"/>
        </w:rPr>
        <w:t xml:space="preserve"> </w:t>
      </w:r>
      <w:r w:rsidRPr="00B831FC">
        <w:t xml:space="preserve">The problem that we face, however, is that as we move towards a containment strategy now, we almost certainly guarantee that there will be an intense security competition between the United States and China. One might say to me: “John, the argument you’re making for containment now, basically creates a situation where you have a self-fulfilling prophecy, where it guarantees that China and the United States will compete for security and they will always be a danger of war.” My response to that is it’s true, but we </w:t>
      </w:r>
      <w:r w:rsidRPr="00B831FC">
        <w:rPr>
          <w:rStyle w:val="StyleUnderline"/>
        </w:rPr>
        <w:t>have no choice because we cannot afford to let China grow and dominate Asia for fear that it might have malign intentions</w:t>
      </w:r>
      <w:r w:rsidRPr="00B831FC">
        <w:t xml:space="preserve">. So, therefore, </w:t>
      </w:r>
      <w:r w:rsidRPr="00B831FC">
        <w:rPr>
          <w:rStyle w:val="StyleUnderline"/>
        </w:rPr>
        <w:t xml:space="preserve">we have to contain it now, </w:t>
      </w:r>
      <w:r w:rsidRPr="00B831FC">
        <w:t>and it is a self-fulfilling prophecy. And my argument is that this is the tragedy of great power politics.</w:t>
      </w:r>
    </w:p>
    <w:p w:rsidR="006F5AFE" w:rsidRDefault="006F5AFE" w:rsidP="006F5AFE">
      <w:pPr>
        <w:pStyle w:val="Heading4"/>
      </w:pPr>
      <w:r>
        <w:t>Containing China is key to stop China’s Rise- Engagement with China empirically fails</w:t>
      </w:r>
    </w:p>
    <w:p w:rsidR="006F5AFE" w:rsidRPr="00E17575" w:rsidRDefault="006F5AFE" w:rsidP="006F5AFE">
      <w:r w:rsidRPr="00E17575">
        <w:rPr>
          <w:rStyle w:val="Style13ptBold"/>
        </w:rPr>
        <w:t>Smith 15</w:t>
      </w:r>
      <w:r>
        <w:t xml:space="preserve"> (Jeff M. Smith is the Director for Asian Security Programs at the American Foreign Policy Council in Washington, DC and author of Cold Peace: China-India Rivalry in the 21st Century (Lexington Books 2014)., “RIP: America's "Engagement" Strategy towards China?”, August 3, 2015, Accessed 7/26/16, </w:t>
      </w:r>
      <w:hyperlink r:id="rId24" w:history="1">
        <w:r w:rsidRPr="00F03164">
          <w:rPr>
            <w:rStyle w:val="Hyperlink"/>
          </w:rPr>
          <w:t>http://nationalinterest.org/feature/what-americas-china-strategy-should-be-13473?page=2</w:t>
        </w:r>
      </w:hyperlink>
      <w:r>
        <w:t>, JRR)</w:t>
      </w:r>
    </w:p>
    <w:p w:rsidR="006F5AFE" w:rsidRDefault="006F5AFE" w:rsidP="006F5AFE">
      <w:r w:rsidRPr="00E46206">
        <w:t xml:space="preserve">Today, Washington is confronting the dreadful realization that with each passing year, the goals of political liberalization and peaceful integration appear to grow more distant, while the prospect for conflict with China draws nearer. </w:t>
      </w:r>
      <w:r w:rsidRPr="00E46206">
        <w:rPr>
          <w:rStyle w:val="StyleUnderline"/>
        </w:rPr>
        <w:t xml:space="preserve">Even advocates of engagement, like Dr. David </w:t>
      </w:r>
      <w:proofErr w:type="spellStart"/>
      <w:r w:rsidRPr="00E46206">
        <w:rPr>
          <w:rStyle w:val="StyleUnderline"/>
        </w:rPr>
        <w:t>Shambaugh</w:t>
      </w:r>
      <w:proofErr w:type="spellEnd"/>
      <w:r w:rsidRPr="00E46206">
        <w:rPr>
          <w:rStyle w:val="StyleUnderline"/>
        </w:rPr>
        <w:t>, are warning that the strategy “is unraveling” while domestic repression in China “is the worst it has been in the twenty-five years since Tiananmen.”</w:t>
      </w:r>
      <w:r w:rsidRPr="00E46206">
        <w:t xml:space="preserve"> So what went wrong? After a decade of reaping the benefits of a soft-power offensive, China’s “peaceful rise” took an abrupt turn in the late 2000s. The country that emerged from a unique confluence of events beginning in 2008 has proven a more assertive, authoritarian and nationalistic rising power. While the precise causes for this shift are still being debated, we know the 2008 global financial crisis was (</w:t>
      </w:r>
      <w:proofErr w:type="spellStart"/>
      <w:r w:rsidRPr="00E46206">
        <w:t>mis</w:t>
      </w:r>
      <w:proofErr w:type="spellEnd"/>
      <w:r w:rsidRPr="00E46206">
        <w:t xml:space="preserve">)interpreted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 Second, in 2009, Vietnam and Malaysia submitted proposals to a UN commission outlining expanded sovereignty claims in the disputed South China Sea.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w:t>
      </w:r>
      <w:proofErr w:type="spellStart"/>
      <w:r w:rsidRPr="00E46206">
        <w:t>Senkaku</w:t>
      </w:r>
      <w:proofErr w:type="spellEnd"/>
      <w:r w:rsidRPr="00E46206">
        <w:t>/</w:t>
      </w:r>
      <w:proofErr w:type="spellStart"/>
      <w:r w:rsidRPr="00E46206">
        <w:t>Diaoyu</w:t>
      </w:r>
      <w:proofErr w:type="spellEnd"/>
      <w:r w:rsidRPr="00E46206">
        <w:t xml:space="preserve"> islands, with Chinese naval and air forays into the territorial waters of the disputed islands now a regular occurrence. As these events unfolded</w:t>
      </w:r>
      <w:r w:rsidRPr="00E46206">
        <w:rPr>
          <w:rStyle w:val="StyleUnderline"/>
        </w:rPr>
        <w:t>, China witnessed the precipitous rise of a new strain of nationalism, cultivated and magnified by a new media and technology landscape</w:t>
      </w:r>
      <w:r w:rsidRPr="00E46206">
        <w:t xml:space="preserve">. Once confined to a handful of stodgy Communist Party mouthpieces, China’s public space has expanded rapidly in the digital age. While liberal commentary has been heavily restricted, hawkish rhetoric and nationalist outlets like the Global Times have been permitted to fill the void. This proliferation of nationalist discourse has partly served the Party’s interests, but it’s also created new pressures and incentives that reward hardline posturing and raise the political cost of concessions and compromise. Finally, the early tenure of China’s avowedly nationalist and politically powerful president, </w:t>
      </w:r>
      <w:r w:rsidRPr="00E46206">
        <w:rPr>
          <w:rStyle w:val="StyleUnderline"/>
        </w:rPr>
        <w:t>Xi Jinping, has produced a material rise in domestic repression and tensions with the United States and China’s neighbors. Xi has expanded the definition of China’s “core interests,” militarized its maritime doctrine, and overseen devastating cyberattacks against the U.S. government.</w:t>
      </w:r>
      <w:r w:rsidRPr="00E46206">
        <w:t xml:space="preserve"> At home he’s adopted a hard line on domestic dissent and launched repeated broadsides against “Western values,” NGOs and civil-society groups. Depending on whom you ask, these events either dislodged China from a more peaceful course, or accelerated its path along a preordained, nationalist trajectory. Likewise, </w:t>
      </w:r>
      <w:r w:rsidRPr="00E46206">
        <w:rPr>
          <w:rStyle w:val="Emphasis"/>
        </w:rPr>
        <w:t xml:space="preserve">America’s “engagement” strategy was either flawed from the start, or is simply proving insufficient to cope with the realities of a </w:t>
      </w:r>
      <w:proofErr w:type="spellStart"/>
      <w:r w:rsidRPr="00E46206">
        <w:rPr>
          <w:rStyle w:val="Emphasis"/>
        </w:rPr>
        <w:t>neonationalist</w:t>
      </w:r>
      <w:proofErr w:type="spellEnd"/>
      <w:r w:rsidRPr="00E46206">
        <w:rPr>
          <w:rStyle w:val="Emphasis"/>
        </w:rPr>
        <w:t xml:space="preserve"> China</w:t>
      </w:r>
      <w:r w:rsidRPr="00E46206">
        <w:t xml:space="preserve">. Whatever the case, Xi’s China has brought the flaws in America’s China strategy into sharper focus. Rapid economic growth has correlated with greater repression, while </w:t>
      </w:r>
      <w:r w:rsidRPr="00E46206">
        <w:rPr>
          <w:rStyle w:val="StyleUnderline"/>
        </w:rPr>
        <w:t>efforts at engagement and integration have been met with more brazen challenges to the status quo</w:t>
      </w:r>
      <w:r w:rsidRPr="00E46206">
        <w:t xml:space="preserve">. Unsurprisingly, </w:t>
      </w:r>
      <w:r w:rsidRPr="00E46206">
        <w:rPr>
          <w:rStyle w:val="Emphasis"/>
        </w:rPr>
        <w:t>a growing chorus of U.S. experts is imploring Washington to abandon its informed “engagement” strategy for a more muscular “balancing” strategy.</w:t>
      </w:r>
      <w:r w:rsidRPr="00E46206">
        <w:t xml:space="preserve"> In a recent article for the National Interest, James </w:t>
      </w:r>
      <w:proofErr w:type="spellStart"/>
      <w:r w:rsidRPr="00E46206">
        <w:t>Przystup</w:t>
      </w:r>
      <w:proofErr w:type="spellEnd"/>
      <w:r w:rsidRPr="00E46206">
        <w:t xml:space="preserve"> and Robert Manning called for taking a page from America’s Cold War playbook, substituting “containment” with “counterbalancing,” but maintaining an “adroit and vigilant application of counterforce.” Meanwhile, an expansive 2014 report for the Council on Foreign Relations, Balancing Without Containment, advocates for “balancing the rise of Chinese power rather than continuing to assist its ascendancy” by limiting “China’s capacity to misuse its growing power.” </w:t>
      </w:r>
      <w:r w:rsidRPr="00E46206">
        <w:rPr>
          <w:rStyle w:val="StyleUnderline"/>
        </w:rPr>
        <w:t>President Obama himself appears increasingly exhausted with the limitations of engagement</w:t>
      </w:r>
      <w:r w:rsidRPr="00E46206">
        <w:t xml:space="preserve">. He’s recently touted the virtues of a “firmer” approach with China “because they will push as hard as they can until they meet resistance.” “They're not sentimental,” he explained to the Economist last year, “and they are not interested in abstractions. And so simple appeals to international norms are insufficient." As the Obama administration considers the merits of new strategies to cope with China’s rise, it would benefit from focusing on the one silver lining produced by China’s flirtation with </w:t>
      </w:r>
      <w:proofErr w:type="spellStart"/>
      <w:r w:rsidRPr="00E46206">
        <w:t>neonationalism</w:t>
      </w:r>
      <w:proofErr w:type="spellEnd"/>
      <w:r w:rsidRPr="00E46206">
        <w:t xml:space="preserve">. </w:t>
      </w:r>
      <w:r w:rsidRPr="00E46206">
        <w:rPr>
          <w:rStyle w:val="StyleUnderline"/>
        </w:rPr>
        <w:t>A key component of any effective U.S. “balancing” strategy lies in nurturing a balancing coalition of like-minded regional partners</w:t>
      </w:r>
      <w:r w:rsidRPr="00E46206">
        <w:t xml:space="preserve">. Once an insurmountable task, mounting regional fears over Chinese aggression have arguably rendered the Asian landscape more conducive to such an endeavor than ever before. A decade ago, a handful of Asian “Middle Powers” with little history of collaboration began flirting with new avenues of defense cooperation. What began as tentative steps broke into an open sprint the last two years, largely driven by anxiety over China’s rise. As each has strengthened its ties with Washington, new relationships have blossomed among Japan, India, Australia, the Philippines, Vietnam and others. </w:t>
      </w:r>
      <w:r w:rsidRPr="00E46206">
        <w:rPr>
          <w:rStyle w:val="StyleUnderline"/>
        </w:rPr>
        <w:t>China’s neighbors</w:t>
      </w:r>
      <w:r w:rsidRPr="00E46206">
        <w:t xml:space="preserve">, it seems, </w:t>
      </w:r>
      <w:r w:rsidRPr="00E46206">
        <w:rPr>
          <w:rStyle w:val="StyleUnderline"/>
        </w:rPr>
        <w:t>are reevaluating their own “engagement” strategies and concluding that a more overt balancing posture offers the best insurance against Chinese aggression</w:t>
      </w:r>
      <w:r w:rsidRPr="00E46206">
        <w:t xml:space="preserve">. While the initial tangible impact may appear modest, the strategic calculus in these capitals is rapidly changing. </w:t>
      </w:r>
      <w:r w:rsidRPr="00E46206">
        <w:rPr>
          <w:rStyle w:val="StyleUnderline"/>
        </w:rPr>
        <w:t>The Obama administration should continue actively encouraging the formation of this informal security network, and better resource a “pivot to Asia” initiative that has yet to inspire much confidence among friendly capitals</w:t>
      </w:r>
      <w:r w:rsidRPr="00E46206">
        <w:t xml:space="preserve">. </w:t>
      </w:r>
      <w:r w:rsidRPr="00E46206">
        <w:rPr>
          <w:rStyle w:val="StyleUnderline"/>
        </w:rPr>
        <w:t>It should work with regional partners to construct a more robust regional-security architecture, replete with more-clearly-defined “red lines” for China and a greater consensus on the consequences for breaching those red lines.</w:t>
      </w:r>
      <w:r w:rsidRPr="00E46206">
        <w:t xml:space="preserve"> Ironically, the Obama administration’s best hope for China may be to adopt a full-blown “engagement” strategy, only this one must be aimed at America’s regional partners.</w:t>
      </w:r>
    </w:p>
    <w:p w:rsidR="00272A49" w:rsidRDefault="00272A49" w:rsidP="00272A49">
      <w:pPr>
        <w:pStyle w:val="Heading4"/>
      </w:pPr>
      <w:r>
        <w:t>US Containment is key to check US-China conflict- containment by neighbors fails without the US</w:t>
      </w:r>
    </w:p>
    <w:p w:rsidR="00272A49" w:rsidRPr="00B20C2F" w:rsidRDefault="00272A49" w:rsidP="00272A49">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25" w:history="1">
        <w:r w:rsidRPr="00C573FB">
          <w:rPr>
            <w:rStyle w:val="Hyperlink"/>
          </w:rPr>
          <w:t>http://nationalinterest.org/commentary/can-china-rise-peacefully-10204?page=20</w:t>
        </w:r>
      </w:hyperlink>
      <w:r>
        <w:t>, JRR)</w:t>
      </w:r>
    </w:p>
    <w:p w:rsidR="00272A49" w:rsidRDefault="00272A49" w:rsidP="00272A49">
      <w:r w:rsidRPr="00B20C2F">
        <w:rPr>
          <w:rStyle w:val="Emphasis"/>
        </w:rPr>
        <w:t>The optimal strategy for dealing with a rising China is containment</w:t>
      </w:r>
      <w:r w:rsidRPr="00B20C2F">
        <w:t xml:space="preserve">. It </w:t>
      </w:r>
      <w:r w:rsidRPr="00B20C2F">
        <w:rPr>
          <w:rStyle w:val="StyleUnderline"/>
        </w:rPr>
        <w:t>calls for the United States to concentrate on keeping Beijing from using its military forces to conquer territory and more generally expand its influence in Asia</w:t>
      </w:r>
      <w:r w:rsidRPr="00B20C2F">
        <w:t xml:space="preserve">. Toward that end, American policymakers would seek to form a balancing coalition with as many of China’s neighbors as possible. The ultimate aim would be to build an alliance structure along the lines of NATO, which was a highly effective instrument for containing the Soviet Union during the Cold War. The United States would also work to maintain its domination of the world’s oceans, thus making it difficult for China to project power reliably into distant regions like the Persian Gulf and, especially, the Western Hemisphere. </w:t>
      </w:r>
      <w:r w:rsidRPr="00B20C2F">
        <w:rPr>
          <w:rStyle w:val="StyleUnderline"/>
        </w:rPr>
        <w:t xml:space="preserve">Containment is essentially a defensive strategy, </w:t>
      </w:r>
      <w:r w:rsidRPr="00B20C2F">
        <w:t xml:space="preserve">since it does not call for starting wars against China. In fact, </w:t>
      </w:r>
      <w:r w:rsidRPr="00B20C2F">
        <w:rPr>
          <w:rStyle w:val="Emphasis"/>
        </w:rPr>
        <w:t>containment is an alternative to war against a rising China</w:t>
      </w:r>
      <w:r w:rsidRPr="00B20C2F">
        <w:t xml:space="preserve">. Nevertheless, war is always a possibility. There is no reason the United States cannot have substantial economic intercourse with China at the same time it implements a containment strategy. After all, Britain, France, and Russia traded extensively with Wilhelmine Germany in the two decades before World War I, although they had also created the Triple Entente for the purpose of containing Germany. Even so, there will probably be some restrictions on trade for national security reasons. More generally, </w:t>
      </w:r>
      <w:r w:rsidRPr="00B20C2F">
        <w:rPr>
          <w:rStyle w:val="StyleUnderline"/>
        </w:rPr>
        <w:t>China and the United States can cooperate on a variety of issues in the context of a containment strategy, but, at root, relations between the two countries will be competitive.</w:t>
      </w:r>
      <w:r>
        <w:rPr>
          <w:rStyle w:val="StyleUnderline"/>
        </w:rPr>
        <w:t xml:space="preserve"> </w:t>
      </w:r>
      <w:r w:rsidRPr="00B20C2F">
        <w:t xml:space="preserve">Given its rich history as an offshore balancer, </w:t>
      </w:r>
      <w:r w:rsidRPr="00B20C2F">
        <w:rPr>
          <w:rStyle w:val="StyleUnderline"/>
        </w:rPr>
        <w:t>the ideal strategy for the United States would be to stay in the background as much as possible and let China’s neighbors assume most of the burden of containing China.</w:t>
      </w:r>
      <w:r w:rsidRPr="00B20C2F">
        <w:t xml:space="preserve"> In essence, </w:t>
      </w:r>
      <w:r w:rsidRPr="00B20C2F">
        <w:rPr>
          <w:rStyle w:val="StyleUnderline"/>
        </w:rPr>
        <w:t>America would buck-pass to the countries located in Asia that fear China</w:t>
      </w:r>
      <w:r w:rsidRPr="00B20C2F">
        <w:rPr>
          <w:rStyle w:val="Emphasis"/>
        </w:rPr>
        <w:t xml:space="preserve">. But that is not going to happen, </w:t>
      </w:r>
      <w:r w:rsidRPr="00B20C2F">
        <w:rPr>
          <w:rStyle w:val="StyleUnderline"/>
        </w:rPr>
        <w:t>for two reasons</w:t>
      </w:r>
      <w:r w:rsidRPr="00B20C2F">
        <w:t xml:space="preserve">. Most important, </w:t>
      </w:r>
      <w:r w:rsidRPr="00B20C2F">
        <w:rPr>
          <w:rStyle w:val="Emphasis"/>
        </w:rPr>
        <w:t>China’s neighbors will not be powerful enough by themselves to check China.</w:t>
      </w:r>
      <w:r w:rsidRPr="00B20C2F">
        <w:t xml:space="preserve"> </w:t>
      </w:r>
      <w:r w:rsidRPr="00B20C2F">
        <w:rPr>
          <w:rStyle w:val="StyleUnderline"/>
        </w:rPr>
        <w:t>The United States will therefore have little choice but to lead the effort against China and focus much of its formidable power on that goal</w:t>
      </w:r>
      <w:r w:rsidRPr="00B20C2F">
        <w:t xml:space="preserve">. Furthermore, </w:t>
      </w:r>
      <w:r w:rsidRPr="00B20C2F">
        <w:rPr>
          <w:rStyle w:val="StyleUnderline"/>
        </w:rPr>
        <w:t>great distances separate many of the countries in Asia that will be part of the balancing coalition</w:t>
      </w:r>
      <w:r w:rsidRPr="00B20C2F">
        <w:t xml:space="preserve"> against China—think of India, Japan, and Vietnam. Thus, </w:t>
      </w:r>
      <w:r w:rsidRPr="00B20C2F">
        <w:rPr>
          <w:rStyle w:val="StyleUnderline"/>
        </w:rPr>
        <w:t>Washington will be needed to coordinate their efforts and fashion an effective alliance system</w:t>
      </w:r>
      <w:r w:rsidRPr="00B20C2F">
        <w:t>. Of course, the United States was in a similar situation during the Cold War, when it had no choice but to assume the burden of containing the Soviet Union in Europe as well as in Northeast Asia. In essence, offshore balancers must come onshore when the local powers cannot contain the potential hegemon by themselves.</w:t>
      </w:r>
    </w:p>
    <w:p w:rsidR="00116C94" w:rsidRDefault="00116C94" w:rsidP="00116C94">
      <w:pPr>
        <w:pStyle w:val="Heading4"/>
      </w:pPr>
      <w:r>
        <w:t>Engagement Emboldens China and causes conflict</w:t>
      </w:r>
    </w:p>
    <w:p w:rsidR="00116C94" w:rsidRPr="00717C84" w:rsidRDefault="00116C94" w:rsidP="00116C94">
      <w:r w:rsidRPr="00CD47B8">
        <w:rPr>
          <w:rStyle w:val="Style13ptBold"/>
        </w:rPr>
        <w:t>Newson 15</w:t>
      </w:r>
      <w:r>
        <w:t xml:space="preserve"> (Captain Robert A. Newson is a Naval Special Warfare (SEAL) officer who spent twenty-two months in command of Special Operations Command (SOC)—Forward Yemen. He recently led strategy and concept development for the Naval Special Warfare Command., “Engage…or Isolate?”, February 17, 2015, Accessed 7/29/16, Available online at </w:t>
      </w:r>
      <w:hyperlink r:id="rId26" w:history="1">
        <w:r w:rsidRPr="00D8293C">
          <w:rPr>
            <w:rStyle w:val="Hyperlink"/>
          </w:rPr>
          <w:t>http://blogs.cfr.org/davidson/2015/02/17/engage-or-isolate/</w:t>
        </w:r>
      </w:hyperlink>
      <w:r>
        <w:t>, JRR)</w:t>
      </w:r>
    </w:p>
    <w:p w:rsidR="00116C94" w:rsidRDefault="00116C94" w:rsidP="00116C94">
      <w:r>
        <w:t xml:space="preserve">When it comes to China, some in Congress appear to be wary of </w:t>
      </w:r>
      <w:r w:rsidRPr="00CD47B8">
        <w:rPr>
          <w:rStyle w:val="StyleUnderline"/>
        </w:rPr>
        <w:t>engagement</w:t>
      </w:r>
      <w:r>
        <w:t xml:space="preserve">. Recently, Senator John McCain urged the Department of Defense not to send an aircraft carrier to China. He is concerned that a high profile port call </w:t>
      </w:r>
      <w:r w:rsidRPr="00CD47B8">
        <w:rPr>
          <w:rStyle w:val="StyleUnderline"/>
        </w:rPr>
        <w:t>would raise doubts among our Pacific allies, show excess respect to China and its navy, and send a mixed message about China’s continued aggressive actions in the South China Sea</w:t>
      </w:r>
      <w:r>
        <w:t xml:space="preserve">. Congressman Randy Forbes (R-VA 4) sent a letter in December to then-Secretary of Defense Chuck Hagel raising concerns about U.S.–China military-to-military engagement. Representative Forbes expressed displeasure that </w:t>
      </w:r>
      <w:r w:rsidRPr="00CD47B8">
        <w:rPr>
          <w:rStyle w:val="StyleUnderline"/>
        </w:rPr>
        <w:t>past and current engagements were not successful in modifying China’s aggressive behavior and were focused on operational rather than strategic issues.</w:t>
      </w:r>
      <w:r>
        <w:t xml:space="preserve"> Congressman Forbes wisely requested a comprehensive engagement strategy review and a more explicit policy framework. However, his desire to focus on the most challenging aspects of the U.S.–China relationship (nuclear forces, offensive cyber, escalation control, etc.) appears to minimize more foundational aspects of mil-mil engagement. These are establishing personal credibility, developing relationships, and establishing lines of communication between the two militaries that can prove valuable in avoiding inadvertent escalation.</w:t>
      </w:r>
    </w:p>
    <w:p w:rsidR="00116C94" w:rsidRDefault="00116C94" w:rsidP="00116C94">
      <w:pPr>
        <w:pStyle w:val="Heading3"/>
      </w:pPr>
      <w:r>
        <w:t>Containment Solves China Expansion</w:t>
      </w:r>
    </w:p>
    <w:p w:rsidR="00116C94" w:rsidRPr="00114981" w:rsidRDefault="00116C94" w:rsidP="00116C94">
      <w:pPr>
        <w:pStyle w:val="Heading4"/>
        <w:rPr>
          <w:rStyle w:val="Style13ptBold"/>
          <w:b/>
        </w:rPr>
      </w:pPr>
      <w:r>
        <w:rPr>
          <w:rStyle w:val="Style13ptBold"/>
          <w:b/>
        </w:rPr>
        <w:t>Lack of US containment causes China to expand and build tensions in Asia</w:t>
      </w:r>
    </w:p>
    <w:p w:rsidR="00116C94" w:rsidRPr="00B719E6" w:rsidRDefault="00116C94" w:rsidP="00116C94">
      <w:pPr>
        <w:rPr>
          <w:rStyle w:val="Style13ptBold"/>
        </w:rPr>
      </w:pPr>
      <w:proofErr w:type="spellStart"/>
      <w:r>
        <w:rPr>
          <w:rStyle w:val="Style13ptBold"/>
        </w:rPr>
        <w:t>Koshino</w:t>
      </w:r>
      <w:proofErr w:type="spellEnd"/>
      <w:r>
        <w:rPr>
          <w:rStyle w:val="Style13ptBold"/>
        </w:rPr>
        <w:t xml:space="preserve"> 15- </w:t>
      </w:r>
      <w:r w:rsidRPr="00B719E6">
        <w:t xml:space="preserve">Yuka </w:t>
      </w:r>
      <w:proofErr w:type="spellStart"/>
      <w:r w:rsidRPr="00B719E6">
        <w:t>Koshino</w:t>
      </w:r>
      <w:proofErr w:type="spellEnd"/>
      <w:r>
        <w:t>-</w:t>
      </w:r>
      <w:r>
        <w:rPr>
          <w:rStyle w:val="Style13ptBold"/>
        </w:rPr>
        <w:t xml:space="preserve"> </w:t>
      </w:r>
      <w:r w:rsidRPr="00B719E6">
        <w:t>Writer for the Wall Street Journal, Fellow at the Center of the Study of the Presidency &amp; Congress, Reporter for the Economist, Staff Writer for the Japan Times, Georgetown University Walsh School of Foreign Service, UC Berkeley, Keio University,</w:t>
      </w:r>
      <w:r>
        <w:rPr>
          <w:rStyle w:val="Style13ptBold"/>
        </w:rPr>
        <w:t xml:space="preserve"> </w:t>
      </w:r>
      <w:r w:rsidRPr="00B719E6">
        <w:t>HOW DID OBAMA EMBOLDEN CHINA? —COMPARATIVE ANALYSIS OF “ENGAGEMENT” AND “CONTAINMENT” IN POST-COLD WAR SINO-AMERICAN RELATIONS—</w:t>
      </w:r>
      <w:r>
        <w:t xml:space="preserve"> </w:t>
      </w:r>
      <w:hyperlink r:id="rId27" w:history="1">
        <w:r w:rsidRPr="00512EDF">
          <w:rPr>
            <w:rStyle w:val="Hyperlink"/>
          </w:rPr>
          <w:t>http://www.us-jpri.org/wp/wp-content/uploads/2016/07/CSPC_Koshino_2015.pdf</w:t>
        </w:r>
      </w:hyperlink>
      <w:r>
        <w:t xml:space="preserve"> @</w:t>
      </w:r>
      <w:proofErr w:type="spellStart"/>
      <w:r>
        <w:t>yangtri</w:t>
      </w:r>
      <w:proofErr w:type="spellEnd"/>
      <w:r>
        <w:t xml:space="preserve"> 7/28/16</w:t>
      </w:r>
    </w:p>
    <w:p w:rsidR="00116C94" w:rsidRDefault="00116C94" w:rsidP="00116C94">
      <w:pPr>
        <w:rPr>
          <w:rStyle w:val="Emphasis"/>
        </w:rPr>
      </w:pPr>
      <w:r w:rsidRPr="00F80861">
        <w:rPr>
          <w:rStyle w:val="StyleUnderline"/>
        </w:rPr>
        <w:t>Since the birth of the People’s Republic of China</w:t>
      </w:r>
      <w:r w:rsidRPr="00B719E6">
        <w:rPr>
          <w:sz w:val="14"/>
        </w:rPr>
        <w:t xml:space="preserve"> in 1949, </w:t>
      </w:r>
      <w:r w:rsidRPr="00F80861">
        <w:rPr>
          <w:rStyle w:val="StyleUnderline"/>
          <w:highlight w:val="green"/>
        </w:rPr>
        <w:t>differences in political institutions and ideologies have strained the relationship between the United States and China</w:t>
      </w:r>
      <w:r w:rsidRPr="00B719E6">
        <w:rPr>
          <w:sz w:val="14"/>
        </w:rPr>
        <w:t xml:space="preserve">. Previous </w:t>
      </w:r>
      <w:r w:rsidRPr="00F80861">
        <w:rPr>
          <w:rStyle w:val="StyleUnderline"/>
        </w:rPr>
        <w:t xml:space="preserve">U.S. administrations have managed the post-Cold War Sino-American relationship by combining </w:t>
      </w:r>
      <w:r w:rsidRPr="00F80861">
        <w:rPr>
          <w:rStyle w:val="StyleUnderline"/>
          <w:highlight w:val="green"/>
        </w:rPr>
        <w:t>elements of “engagement</w:t>
      </w:r>
      <w:r w:rsidRPr="00F80861">
        <w:rPr>
          <w:rStyle w:val="StyleUnderline"/>
        </w:rPr>
        <w:t xml:space="preserve">,” meaning cooperation through diplomacy and economic relations, </w:t>
      </w:r>
      <w:r w:rsidRPr="00F80861">
        <w:rPr>
          <w:rStyle w:val="StyleUnderline"/>
          <w:highlight w:val="green"/>
        </w:rPr>
        <w:t>and “containment,</w:t>
      </w:r>
      <w:r w:rsidRPr="00F80861">
        <w:rPr>
          <w:rStyle w:val="StyleUnderline"/>
        </w:rPr>
        <w:t>” or the maintenance of a military balance of power.</w:t>
      </w:r>
      <w:r w:rsidRPr="00B719E6">
        <w:rPr>
          <w:sz w:val="14"/>
        </w:rPr>
        <w:t xml:space="preserve"> This paper offers a comparative analysis of U.S.-China policy during the Obama administration and the pre-Obama, post-Cold War years, with a major focus on the examination of how</w:t>
      </w:r>
      <w:r w:rsidRPr="00F80861">
        <w:rPr>
          <w:rStyle w:val="StyleUnderline"/>
        </w:rPr>
        <w:t xml:space="preserve"> the Obama administration’s decisions and rhetoric </w:t>
      </w:r>
      <w:r w:rsidRPr="00F80861">
        <w:rPr>
          <w:rStyle w:val="StyleUnderline"/>
          <w:highlight w:val="green"/>
        </w:rPr>
        <w:t>have influenced China’s behavior</w:t>
      </w:r>
      <w:r w:rsidRPr="00F80861">
        <w:rPr>
          <w:rStyle w:val="StyleUnderline"/>
        </w:rPr>
        <w:t xml:space="preserve">. </w:t>
      </w:r>
      <w:r w:rsidRPr="00B719E6">
        <w:rPr>
          <w:sz w:val="14"/>
        </w:rPr>
        <w:t xml:space="preserve">Introduction For more than half a century, </w:t>
      </w:r>
      <w:r w:rsidRPr="00F80861">
        <w:rPr>
          <w:rStyle w:val="StyleUnderline"/>
        </w:rPr>
        <w:t>leaders of the People’s Republic of China have challenged United States policymakers as their competitors and partners.</w:t>
      </w:r>
      <w:r w:rsidRPr="00B719E6">
        <w:rPr>
          <w:sz w:val="14"/>
        </w:rPr>
        <w:t xml:space="preserve"> The rapid economic and military rise of China, still under a Communist dictatorship, in the past decades has meant that the intentions behind its military growth have been a source of international mistrust. </w:t>
      </w:r>
      <w:r w:rsidRPr="00F80861">
        <w:rPr>
          <w:rStyle w:val="StyleUnderline"/>
        </w:rPr>
        <w:t>Offensive realist scholars and security experts have claimed this mistrust is leading these two nations into an inevitable “rivalry,”</w:t>
      </w:r>
      <w:r w:rsidRPr="00B719E6">
        <w:rPr>
          <w:sz w:val="14"/>
        </w:rPr>
        <w:t xml:space="preserve">1 </w:t>
      </w:r>
      <w:r w:rsidRPr="00F80861">
        <w:rPr>
          <w:rStyle w:val="StyleUnderline"/>
        </w:rPr>
        <w:t xml:space="preserve">and the US should prepare for China to someday challenge the US’ preponderance of influence in the </w:t>
      </w:r>
      <w:proofErr w:type="spellStart"/>
      <w:r w:rsidRPr="00F80861">
        <w:rPr>
          <w:rStyle w:val="StyleUnderline"/>
        </w:rPr>
        <w:t>AsiaPacific</w:t>
      </w:r>
      <w:proofErr w:type="spellEnd"/>
      <w:r w:rsidRPr="00F80861">
        <w:rPr>
          <w:rStyle w:val="StyleUnderline"/>
        </w:rPr>
        <w:t xml:space="preserve"> region and in the world</w:t>
      </w:r>
      <w:r w:rsidRPr="00B719E6">
        <w:rPr>
          <w:sz w:val="14"/>
        </w:rPr>
        <w:t xml:space="preserve">. On the other hand, </w:t>
      </w:r>
      <w:r w:rsidRPr="00F80861">
        <w:rPr>
          <w:rStyle w:val="StyleUnderline"/>
        </w:rPr>
        <w:t>China has also acted as a partner for US strategic interests. For instance, China is a major US bondholder, and is the US’s largest trading partner outside its regional Free Trade zone, NAFTA.</w:t>
      </w:r>
      <w:r w:rsidRPr="00B719E6">
        <w:rPr>
          <w:sz w:val="14"/>
        </w:rPr>
        <w:t xml:space="preserve">2 Businesses and dovish policymakers thus emphasize cooperation with China as critical for the US’ economic growth and financial stability.3 Existing literature suggests that previous </w:t>
      </w:r>
      <w:r w:rsidRPr="00F80861">
        <w:rPr>
          <w:rStyle w:val="StyleUnderline"/>
        </w:rPr>
        <w:t>US administrations have managed the post-Cold War Sino-American relationship by combining elements of “engagement,” meaning cooperation through diplomacy and economic relations, and “containment,” or the maintenance of a military balance of power.</w:t>
      </w:r>
      <w:r w:rsidRPr="00B719E6">
        <w:rPr>
          <w:sz w:val="14"/>
        </w:rPr>
        <w:t xml:space="preserve"> President Barack </w:t>
      </w:r>
      <w:r w:rsidRPr="00F80861">
        <w:rPr>
          <w:rStyle w:val="StyleUnderline"/>
          <w:highlight w:val="green"/>
        </w:rPr>
        <w:t>Obama</w:t>
      </w:r>
      <w:r w:rsidRPr="00B719E6">
        <w:rPr>
          <w:sz w:val="14"/>
          <w:highlight w:val="green"/>
        </w:rPr>
        <w:t>,</w:t>
      </w:r>
      <w:r w:rsidRPr="00B719E6">
        <w:rPr>
          <w:sz w:val="14"/>
        </w:rPr>
        <w:t xml:space="preserve"> who assumed office in 2009, </w:t>
      </w:r>
      <w:r w:rsidRPr="00F80861">
        <w:rPr>
          <w:rStyle w:val="StyleUnderline"/>
          <w:highlight w:val="green"/>
        </w:rPr>
        <w:t>attempted to balance both engagement and containment to gain cooperation from China on pressing international issues</w:t>
      </w:r>
      <w:r w:rsidRPr="00B719E6">
        <w:rPr>
          <w:sz w:val="14"/>
        </w:rPr>
        <w:t xml:space="preserve"> such as the global financial crisis, nuclear nonproliferation in North Korea, and climate change. </w:t>
      </w:r>
      <w:r w:rsidRPr="00F80861">
        <w:rPr>
          <w:rStyle w:val="StyleUnderline"/>
        </w:rPr>
        <w:t xml:space="preserve">However, </w:t>
      </w:r>
      <w:r w:rsidRPr="00F80861">
        <w:rPr>
          <w:rStyle w:val="StyleUnderline"/>
          <w:highlight w:val="green"/>
        </w:rPr>
        <w:t xml:space="preserve">his high expectations and his misunderstanding of Chinese intentions </w:t>
      </w:r>
      <w:r w:rsidRPr="00F80861">
        <w:rPr>
          <w:rStyle w:val="StyleUnderline"/>
        </w:rPr>
        <w:t xml:space="preserve">allowed accommodative American policies to be passed. </w:t>
      </w:r>
      <w:r w:rsidRPr="00B719E6">
        <w:rPr>
          <w:rStyle w:val="Emphasis"/>
        </w:rPr>
        <w:t xml:space="preserve">This </w:t>
      </w:r>
      <w:r w:rsidRPr="00B719E6">
        <w:rPr>
          <w:rStyle w:val="Emphasis"/>
          <w:highlight w:val="green"/>
        </w:rPr>
        <w:t>empowered China to behave more assertively and expand its territories, particularly in maritime regions.</w:t>
      </w:r>
    </w:p>
    <w:p w:rsidR="00116C94" w:rsidRDefault="00116C94" w:rsidP="00116C94">
      <w:pPr>
        <w:pStyle w:val="Heading4"/>
      </w:pPr>
      <w:r>
        <w:t xml:space="preserve">US-Sino Cooperation makes China overconfident—Causes them to expand </w:t>
      </w:r>
    </w:p>
    <w:p w:rsidR="00116C94" w:rsidRDefault="00116C94" w:rsidP="00116C94">
      <w:proofErr w:type="spellStart"/>
      <w:r>
        <w:rPr>
          <w:rStyle w:val="Style13ptBold"/>
        </w:rPr>
        <w:t>Koshino</w:t>
      </w:r>
      <w:proofErr w:type="spellEnd"/>
      <w:r>
        <w:rPr>
          <w:rStyle w:val="Style13ptBold"/>
        </w:rPr>
        <w:t xml:space="preserve"> 15- </w:t>
      </w:r>
      <w:r w:rsidRPr="00B719E6">
        <w:t xml:space="preserve">Yuka </w:t>
      </w:r>
      <w:proofErr w:type="spellStart"/>
      <w:r w:rsidRPr="00B719E6">
        <w:t>Koshino</w:t>
      </w:r>
      <w:proofErr w:type="spellEnd"/>
      <w:r>
        <w:t>-</w:t>
      </w:r>
      <w:r>
        <w:rPr>
          <w:rStyle w:val="Style13ptBold"/>
        </w:rPr>
        <w:t xml:space="preserve"> </w:t>
      </w:r>
      <w:r w:rsidRPr="00B719E6">
        <w:t>Writer for the Wall Street Journal, Fellow at the Center of the Study of the Presidency &amp; Congress, Reporter for the Economist, Staff Writer for the Japan Times, Georgetown University Walsh School of Foreign Service, UC Berkeley, Keio University,</w:t>
      </w:r>
      <w:r>
        <w:rPr>
          <w:rStyle w:val="Style13ptBold"/>
        </w:rPr>
        <w:t xml:space="preserve"> </w:t>
      </w:r>
      <w:r w:rsidRPr="00B719E6">
        <w:t>HOW DID OBAMA EMBOLDEN CHINA? —COMPARATIVE ANALYSIS OF “ENGAGEMENT” AND “CONTAINMENT” IN POST-COLD WAR SINO-AMERICAN RELATIONS—</w:t>
      </w:r>
      <w:r>
        <w:t xml:space="preserve"> </w:t>
      </w:r>
      <w:hyperlink r:id="rId28" w:history="1">
        <w:r w:rsidRPr="00512EDF">
          <w:rPr>
            <w:rStyle w:val="Hyperlink"/>
          </w:rPr>
          <w:t>http://www.us-jpri.org/wp/wp-content/uploads/2016/07/CSPC_Koshino_2015.pdf</w:t>
        </w:r>
      </w:hyperlink>
      <w:r>
        <w:t xml:space="preserve"> @</w:t>
      </w:r>
      <w:proofErr w:type="spellStart"/>
      <w:r>
        <w:t>yangtri</w:t>
      </w:r>
      <w:proofErr w:type="spellEnd"/>
      <w:r>
        <w:t xml:space="preserve"> 7/28/16</w:t>
      </w:r>
    </w:p>
    <w:p w:rsidR="00116C94" w:rsidRPr="00114981" w:rsidRDefault="00116C94" w:rsidP="00116C94">
      <w:pPr>
        <w:rPr>
          <w:rStyle w:val="Emphasis"/>
        </w:rPr>
      </w:pPr>
      <w:r w:rsidRPr="00114981">
        <w:rPr>
          <w:sz w:val="16"/>
        </w:rPr>
        <w:t xml:space="preserve">Despite all this, progress towards the implementation of TPP is unclear. Twelve countries, including the US, signed the agreement on February 4, 2016, but as the US congress has not approved it. The 2016 presidential candidates from both parties are also against the passage of TPP, which foreshadows further delays or a rejection of the agreement. </w:t>
      </w:r>
      <w:r w:rsidRPr="00F80861">
        <w:rPr>
          <w:rStyle w:val="StyleUnderline"/>
          <w:highlight w:val="green"/>
        </w:rPr>
        <w:t>Obama</w:t>
      </w:r>
      <w:r w:rsidRPr="00114981">
        <w:rPr>
          <w:sz w:val="16"/>
        </w:rPr>
        <w:t xml:space="preserve">, like previous presidents, </w:t>
      </w:r>
      <w:r w:rsidRPr="00F80861">
        <w:rPr>
          <w:rStyle w:val="StyleUnderline"/>
          <w:highlight w:val="green"/>
        </w:rPr>
        <w:t>has introduced</w:t>
      </w:r>
      <w:r w:rsidRPr="00F80861">
        <w:rPr>
          <w:rStyle w:val="StyleUnderline"/>
        </w:rPr>
        <w:t xml:space="preserve"> both elements of </w:t>
      </w:r>
      <w:r w:rsidRPr="00F80861">
        <w:rPr>
          <w:rStyle w:val="StyleUnderline"/>
          <w:highlight w:val="green"/>
        </w:rPr>
        <w:t>engagement and containment in managing relations with China</w:t>
      </w:r>
      <w:r w:rsidRPr="00114981">
        <w:rPr>
          <w:sz w:val="16"/>
        </w:rPr>
        <w:t xml:space="preserve">. But </w:t>
      </w:r>
      <w:r w:rsidRPr="00F80861">
        <w:rPr>
          <w:rStyle w:val="StyleUnderline"/>
        </w:rPr>
        <w:t>he has shown an inclination to engage the Chinese and seek cooperation from them</w:t>
      </w:r>
      <w:r w:rsidRPr="00114981">
        <w:rPr>
          <w:sz w:val="16"/>
        </w:rPr>
        <w:t xml:space="preserve">. His administration has made some progress in global issues, such as in reducing climate change and in the alignment of policy towards Iran and North Korea. But </w:t>
      </w:r>
      <w:r w:rsidRPr="00114981">
        <w:rPr>
          <w:rStyle w:val="Emphasis"/>
        </w:rPr>
        <w:t xml:space="preserve">previous </w:t>
      </w:r>
      <w:r w:rsidRPr="00114981">
        <w:rPr>
          <w:rStyle w:val="Emphasis"/>
          <w:highlight w:val="green"/>
        </w:rPr>
        <w:t>attempts to elevate the Sino-American relationship made China overconfident</w:t>
      </w:r>
      <w:r w:rsidRPr="00114981">
        <w:rPr>
          <w:sz w:val="16"/>
        </w:rPr>
        <w:t xml:space="preserve">, </w:t>
      </w:r>
      <w:r w:rsidRPr="00114981">
        <w:rPr>
          <w:rStyle w:val="Emphasis"/>
          <w:highlight w:val="green"/>
        </w:rPr>
        <w:t>and have served to undermine US diplomatic leverage, making it harder for to constrain China’s assertive actions and adjust their policies to comply with international law.</w:t>
      </w:r>
    </w:p>
    <w:p w:rsidR="00116C94" w:rsidRDefault="00116C94" w:rsidP="00116C94">
      <w:pPr>
        <w:pStyle w:val="Heading4"/>
      </w:pPr>
      <w:r>
        <w:t>US attempts of Engagement is the root cause for Chinese Expansionism and kills cooperation</w:t>
      </w:r>
    </w:p>
    <w:p w:rsidR="00116C94" w:rsidRPr="00C6694E" w:rsidRDefault="00116C94" w:rsidP="00116C94">
      <w:pPr>
        <w:rPr>
          <w:b/>
          <w:bCs/>
          <w:sz w:val="26"/>
        </w:rPr>
      </w:pPr>
      <w:proofErr w:type="spellStart"/>
      <w:r>
        <w:rPr>
          <w:rStyle w:val="Style13ptBold"/>
        </w:rPr>
        <w:t>Koshino</w:t>
      </w:r>
      <w:proofErr w:type="spellEnd"/>
      <w:r>
        <w:rPr>
          <w:rStyle w:val="Style13ptBold"/>
        </w:rPr>
        <w:t xml:space="preserve"> 15- </w:t>
      </w:r>
      <w:r w:rsidRPr="00B719E6">
        <w:t xml:space="preserve">Yuka </w:t>
      </w:r>
      <w:proofErr w:type="spellStart"/>
      <w:r w:rsidRPr="00B719E6">
        <w:t>Koshino</w:t>
      </w:r>
      <w:proofErr w:type="spellEnd"/>
      <w:r>
        <w:t>-</w:t>
      </w:r>
      <w:r>
        <w:rPr>
          <w:rStyle w:val="Style13ptBold"/>
        </w:rPr>
        <w:t xml:space="preserve"> </w:t>
      </w:r>
      <w:r w:rsidRPr="00B719E6">
        <w:t>Writer for the Wall Street Journal, Fellow at the Center of the Study of the Presidency &amp; Congress, Reporter for the Economist, Staff Writer for the Japan Times, Georgetown University Walsh School of Foreign Service, UC Berkeley, Keio University,</w:t>
      </w:r>
      <w:r>
        <w:rPr>
          <w:rStyle w:val="Style13ptBold"/>
        </w:rPr>
        <w:t xml:space="preserve"> </w:t>
      </w:r>
      <w:r w:rsidRPr="00B719E6">
        <w:t>HOW DID OBAMA EMBOLDEN CHINA? —COMPARATIVE ANALYSIS OF “ENGAGEMENT” AND “CONTAINMENT” IN POST-COLD WAR SINO-AMERICAN RELATIONS—</w:t>
      </w:r>
      <w:r>
        <w:t xml:space="preserve"> </w:t>
      </w:r>
      <w:hyperlink r:id="rId29" w:history="1">
        <w:r w:rsidRPr="00512EDF">
          <w:rPr>
            <w:rStyle w:val="Hyperlink"/>
          </w:rPr>
          <w:t>http://www.us-jpri.org/wp/wp-content/uploads/2016/07/CSPC_Koshino_2015.pdf</w:t>
        </w:r>
      </w:hyperlink>
      <w:r>
        <w:t xml:space="preserve"> @</w:t>
      </w:r>
      <w:proofErr w:type="spellStart"/>
      <w:r>
        <w:t>yangtri</w:t>
      </w:r>
      <w:proofErr w:type="spellEnd"/>
      <w:r>
        <w:t xml:space="preserve"> 7/28/16  </w:t>
      </w:r>
    </w:p>
    <w:p w:rsidR="00116C94" w:rsidRPr="00C6694E" w:rsidRDefault="00116C94" w:rsidP="00116C94">
      <w:pPr>
        <w:rPr>
          <w:rStyle w:val="Emphasis"/>
        </w:rPr>
      </w:pPr>
      <w:r w:rsidRPr="00C6694E">
        <w:rPr>
          <w:sz w:val="16"/>
        </w:rPr>
        <w:t xml:space="preserve">Indeed, </w:t>
      </w:r>
      <w:r w:rsidRPr="00C6694E">
        <w:rPr>
          <w:rStyle w:val="StyleUnderline"/>
          <w:highlight w:val="green"/>
        </w:rPr>
        <w:t>China has taken a series of actions contravening international law</w:t>
      </w:r>
      <w:r w:rsidRPr="00C6694E">
        <w:rPr>
          <w:rStyle w:val="StyleUnderline"/>
        </w:rPr>
        <w:t xml:space="preserve"> </w:t>
      </w:r>
      <w:r w:rsidRPr="00C6694E">
        <w:rPr>
          <w:rStyle w:val="StyleUnderline"/>
          <w:highlight w:val="green"/>
        </w:rPr>
        <w:t>and</w:t>
      </w:r>
      <w:r w:rsidRPr="00C6694E">
        <w:rPr>
          <w:rStyle w:val="StyleUnderline"/>
        </w:rPr>
        <w:t xml:space="preserve"> courtesy as well as </w:t>
      </w:r>
      <w:r w:rsidRPr="00C6694E">
        <w:rPr>
          <w:rStyle w:val="StyleUnderline"/>
          <w:highlight w:val="green"/>
        </w:rPr>
        <w:t>US interests</w:t>
      </w:r>
      <w:r w:rsidRPr="00C6694E">
        <w:rPr>
          <w:sz w:val="16"/>
        </w:rPr>
        <w:t xml:space="preserve">. For example, </w:t>
      </w:r>
      <w:r w:rsidRPr="00C6694E">
        <w:rPr>
          <w:rStyle w:val="StyleUnderline"/>
        </w:rPr>
        <w:t xml:space="preserve">China has started </w:t>
      </w:r>
      <w:r w:rsidRPr="00C6694E">
        <w:rPr>
          <w:rStyle w:val="StyleUnderline"/>
          <w:highlight w:val="green"/>
        </w:rPr>
        <w:t>a land reclamation program in the South China Sea,</w:t>
      </w:r>
      <w:r w:rsidRPr="00C6694E">
        <w:rPr>
          <w:sz w:val="16"/>
        </w:rPr>
        <w:t xml:space="preserve"> </w:t>
      </w:r>
      <w:r w:rsidRPr="00C6694E">
        <w:rPr>
          <w:rStyle w:val="StyleUnderline"/>
        </w:rPr>
        <w:t xml:space="preserve">which challenges the territorial claims of the US’ East Asian allies. </w:t>
      </w:r>
      <w:r w:rsidRPr="00C6694E">
        <w:rPr>
          <w:sz w:val="16"/>
        </w:rPr>
        <w:t xml:space="preserve">In 2013, </w:t>
      </w:r>
      <w:r w:rsidRPr="00C6694E">
        <w:rPr>
          <w:rStyle w:val="StyleUnderline"/>
        </w:rPr>
        <w:t xml:space="preserve">China unilaterally declared an Air Identification Zone above much of </w:t>
      </w:r>
      <w:r w:rsidRPr="00C6694E">
        <w:rPr>
          <w:rStyle w:val="StyleUnderline"/>
          <w:highlight w:val="green"/>
        </w:rPr>
        <w:t>the East China Sea</w:t>
      </w:r>
      <w:r w:rsidRPr="00C6694E">
        <w:rPr>
          <w:rStyle w:val="StyleUnderline"/>
        </w:rPr>
        <w:t xml:space="preserve">, including </w:t>
      </w:r>
      <w:r w:rsidRPr="00C6694E">
        <w:rPr>
          <w:rStyle w:val="StyleUnderline"/>
          <w:highlight w:val="green"/>
        </w:rPr>
        <w:t xml:space="preserve">the </w:t>
      </w:r>
      <w:proofErr w:type="spellStart"/>
      <w:r w:rsidRPr="00C6694E">
        <w:rPr>
          <w:rStyle w:val="StyleUnderline"/>
          <w:highlight w:val="green"/>
        </w:rPr>
        <w:t>Senkaku</w:t>
      </w:r>
      <w:proofErr w:type="spellEnd"/>
      <w:r w:rsidRPr="00C6694E">
        <w:rPr>
          <w:rStyle w:val="StyleUnderline"/>
          <w:highlight w:val="green"/>
        </w:rPr>
        <w:t>/</w:t>
      </w:r>
      <w:proofErr w:type="spellStart"/>
      <w:r w:rsidRPr="00C6694E">
        <w:rPr>
          <w:rStyle w:val="StyleUnderline"/>
          <w:highlight w:val="green"/>
        </w:rPr>
        <w:t>Diaoyu</w:t>
      </w:r>
      <w:proofErr w:type="spellEnd"/>
      <w:r w:rsidRPr="00C6694E">
        <w:rPr>
          <w:rStyle w:val="StyleUnderline"/>
          <w:highlight w:val="green"/>
        </w:rPr>
        <w:t xml:space="preserve"> Islands</w:t>
      </w:r>
      <w:r w:rsidRPr="00C6694E">
        <w:rPr>
          <w:rStyle w:val="StyleUnderline"/>
        </w:rPr>
        <w:t xml:space="preserve">, which Japan claims as its territory </w:t>
      </w:r>
      <w:r w:rsidRPr="00C6694E">
        <w:rPr>
          <w:sz w:val="16"/>
        </w:rPr>
        <w:t xml:space="preserve">– a position the US has supported under the Japanese-American bilateral security treaty. In her speech at the ASEAN Regional Forum in 2010, Secretary Clinton stated for the first time that stability in the East Asian region is part of the US’ “national interest,”60 and stressed the principle of freedom of navigation, currently ensured under international law. Though these issues were of foremost importance at S&amp;ED in 2014 and 2015, little progress has been made to ease tensions since. Both China’s unilateral actions and the US’ failure to prevent them reveal that the adoption of a new type of relationship – or rather, </w:t>
      </w:r>
      <w:r w:rsidRPr="00C6694E">
        <w:rPr>
          <w:rStyle w:val="Emphasis"/>
          <w:highlight w:val="green"/>
        </w:rPr>
        <w:t>the elevation of an existing bilateral relationship with China</w:t>
      </w:r>
      <w:r w:rsidRPr="00C6694E">
        <w:rPr>
          <w:sz w:val="16"/>
        </w:rPr>
        <w:t xml:space="preserve"> –</w:t>
      </w:r>
      <w:r w:rsidRPr="00C6694E">
        <w:rPr>
          <w:rStyle w:val="Emphasis"/>
        </w:rPr>
        <w:t xml:space="preserve"> </w:t>
      </w:r>
      <w:r w:rsidRPr="00C6694E">
        <w:rPr>
          <w:rStyle w:val="Emphasis"/>
          <w:highlight w:val="green"/>
        </w:rPr>
        <w:t>was not only an ineffective way for Obama to gain Chinese cooperation</w:t>
      </w:r>
      <w:r w:rsidRPr="00C6694E">
        <w:rPr>
          <w:rStyle w:val="Emphasis"/>
        </w:rPr>
        <w:t xml:space="preserve"> for US strategic interests, </w:t>
      </w:r>
      <w:r w:rsidRPr="00C6694E">
        <w:rPr>
          <w:rStyle w:val="Emphasis"/>
          <w:highlight w:val="green"/>
        </w:rPr>
        <w:t>but it actually emboldened China to undermine US diplomatic leverage and the efficacy of bilateral security dialogues.</w:t>
      </w:r>
    </w:p>
    <w:p w:rsidR="00116C94" w:rsidRPr="00116C94" w:rsidRDefault="00116C94" w:rsidP="00116C94"/>
    <w:p w:rsidR="00272A49" w:rsidRDefault="00272A49" w:rsidP="00272A49">
      <w:pPr>
        <w:pStyle w:val="Heading3"/>
      </w:pPr>
      <w:r>
        <w:t>Containment Solves Energy Competition</w:t>
      </w:r>
    </w:p>
    <w:p w:rsidR="00272A49" w:rsidRDefault="00272A49" w:rsidP="00272A49">
      <w:pPr>
        <w:pStyle w:val="Heading4"/>
      </w:pPr>
      <w:r>
        <w:t>Chinese growth increases oil conflicts with the US</w:t>
      </w:r>
    </w:p>
    <w:p w:rsidR="00272A49" w:rsidRPr="00B20C2F" w:rsidRDefault="00272A49" w:rsidP="00272A49">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30" w:history="1">
        <w:r w:rsidRPr="00C573FB">
          <w:rPr>
            <w:rStyle w:val="Hyperlink"/>
          </w:rPr>
          <w:t>http://nationalinterest.org/commentary/can-china-rise-peacefully-10204?page=20</w:t>
        </w:r>
      </w:hyperlink>
      <w:r>
        <w:t>, JRR)</w:t>
      </w:r>
    </w:p>
    <w:p w:rsidR="00272A49" w:rsidRDefault="00272A49" w:rsidP="00272A49">
      <w:pPr>
        <w:rPr>
          <w:rStyle w:val="StyleUnderline"/>
        </w:rPr>
      </w:pPr>
      <w:r w:rsidRPr="00F238AF">
        <w:rPr>
          <w:rStyle w:val="StyleUnderline"/>
        </w:rPr>
        <w:t>China will obviously want to limit America’s ability to project power elsewhere, in order to improve Beijing’s prospects of achieving regional hegemony in Asia.</w:t>
      </w:r>
      <w:r>
        <w:t xml:space="preserve"> However, China has other reasons for wanting to pin down the United States as much as possible in the Western Hemisphere. In particular, China has major economic and political interests in Africa, which seem likely to increase in the future. Even more important, </w:t>
      </w:r>
      <w:r w:rsidRPr="00F238AF">
        <w:rPr>
          <w:rStyle w:val="StyleUnderline"/>
        </w:rPr>
        <w:t>China is heavily dependent on oil from the Persian Gulf</w:t>
      </w:r>
      <w:r>
        <w:t xml:space="preserve">, and that dependence is apt to grow significantly over time. </w:t>
      </w:r>
      <w:r w:rsidRPr="00F238AF">
        <w:rPr>
          <w:rStyle w:val="StyleUnderline"/>
        </w:rPr>
        <w:t xml:space="preserve">China, like the United States, is almost certain to treat the Persian Gulf as a vital strategic interest, which means </w:t>
      </w:r>
      <w:r w:rsidRPr="00F238AF">
        <w:rPr>
          <w:rStyle w:val="Emphasis"/>
        </w:rPr>
        <w:t>Beijing and Washington will eventually engage in serious security competition in that region</w:t>
      </w:r>
      <w:r>
        <w:t xml:space="preserve">, much as the two superpowers did during the Cold War. Creating trouble for the United States in the Western Hemisphere will limit its ability to project power into the Persian Gulf and Africa. To take this line of analysis a step further, </w:t>
      </w:r>
      <w:r w:rsidRPr="00F238AF">
        <w:rPr>
          <w:rStyle w:val="StyleUnderline"/>
        </w:rPr>
        <w:t>most of the oil that China imports from the Gulf is transported by sea</w:t>
      </w:r>
      <w:r>
        <w:t xml:space="preserve">. For all the talk about moving that oil by pipelines and railroads through Myanmar and Pakistan, the fact is that maritime transport is a much easier and cheaper option. However, </w:t>
      </w:r>
      <w:r w:rsidRPr="00F238AF">
        <w:rPr>
          <w:rStyle w:val="StyleUnderline"/>
        </w:rPr>
        <w:t>for Chinese ships to reach the Gulf as well as Africa from China’s major ports along its eastern coast, they have to get from the South China Sea into the Indian Ocean</w:t>
      </w:r>
      <w:r>
        <w:t xml:space="preserve">, which are separated by various Southeast Asian countries. The only way for Chinese ships to move between these two large bodies of water is to go through three major passages. Specifically, they can go through the Strait of Malacca, which is surrounded by Indonesia, Malaysia, and Singapore, or they can go farther south and traverse either the Lombok or the </w:t>
      </w:r>
      <w:proofErr w:type="spellStart"/>
      <w:r>
        <w:t>Sunda</w:t>
      </w:r>
      <w:proofErr w:type="spellEnd"/>
      <w:r>
        <w:t xml:space="preserve"> Strait, each of which cuts through Indonesia and leads into the open waters of the Indian Ocean just to the northwest of Australia. Chinese ships then have to traverse the Indian Ocean and the Arabian Sea to reach the Persian Gulf. After that, they have to return to China via the same route. </w:t>
      </w:r>
      <w:r w:rsidRPr="00F238AF">
        <w:rPr>
          <w:rStyle w:val="StyleUnderline"/>
        </w:rPr>
        <w:t xml:space="preserve">Chinese leaders will surely want to control these sea lines of communication, just as the United States emphasizes the importance of controlling its primary sea routes. </w:t>
      </w:r>
      <w:r>
        <w:t xml:space="preserve">Thus, it is hardly surprising that there is widespread support in China for building a blue-water navy, which would allow China to project power around the world and control its main sea lines of communication. In brief, </w:t>
      </w:r>
      <w:r w:rsidRPr="00F238AF">
        <w:rPr>
          <w:rStyle w:val="StyleUnderline"/>
        </w:rPr>
        <w:t>if China continues its rapid economic growth, it will almost certainly become a superpower, which means it will build the power-projection capability necessary to compete with the United States around the globe</w:t>
      </w:r>
      <w:r>
        <w:t xml:space="preserve">. The two areas to which it is likely to pay the greatest attention are the Western Hemisphere and the Persian Gulf, although Africa will also be of marked importance to Beijing. In addition, </w:t>
      </w:r>
      <w:r w:rsidRPr="00F238AF">
        <w:rPr>
          <w:rStyle w:val="StyleUnderline"/>
        </w:rPr>
        <w:t>China will undoubtedly try to build military and naval forces that would allow it to reach those distant regions, much the way the United States has pursued sea control.</w:t>
      </w:r>
    </w:p>
    <w:p w:rsidR="00A91702" w:rsidRDefault="00A91702" w:rsidP="00A91702">
      <w:pPr>
        <w:pStyle w:val="Heading3"/>
      </w:pPr>
      <w:r>
        <w:t>A2:  China Defensive Realist</w:t>
      </w:r>
    </w:p>
    <w:p w:rsidR="00A91702" w:rsidRDefault="00A91702" w:rsidP="00A91702">
      <w:pPr>
        <w:pStyle w:val="Heading4"/>
      </w:pPr>
      <w:r>
        <w:t>China will follow offensive realist theory and challenge the US during its rise</w:t>
      </w:r>
    </w:p>
    <w:p w:rsidR="00A91702" w:rsidRPr="00B20C2F" w:rsidRDefault="00A91702" w:rsidP="00A91702">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31" w:history="1">
        <w:r w:rsidRPr="00C573FB">
          <w:rPr>
            <w:rStyle w:val="Hyperlink"/>
          </w:rPr>
          <w:t>http://nationalinterest.org/commentary/can-china-rise-peacefully-10204?page=20</w:t>
        </w:r>
      </w:hyperlink>
      <w:r>
        <w:t>, JRR)</w:t>
      </w:r>
    </w:p>
    <w:p w:rsidR="00A91702" w:rsidRDefault="00A91702" w:rsidP="00A91702">
      <w:r w:rsidRPr="00B20C2F">
        <w:rPr>
          <w:rStyle w:val="StyleUnderline"/>
        </w:rPr>
        <w:t>If China continues its striking economic growth</w:t>
      </w:r>
      <w:r>
        <w:t xml:space="preserve"> over the next few decades, </w:t>
      </w:r>
      <w:r w:rsidRPr="00B20C2F">
        <w:rPr>
          <w:rStyle w:val="StyleUnderline"/>
        </w:rPr>
        <w:t xml:space="preserve">it is likely to act in accordance with the logic of offensive realism, </w:t>
      </w:r>
      <w:r>
        <w:t xml:space="preserve">which is to say </w:t>
      </w:r>
      <w:r w:rsidRPr="00B20C2F">
        <w:rPr>
          <w:rStyle w:val="StyleUnderline"/>
        </w:rPr>
        <w:t>it will attempt to imitate the United States</w:t>
      </w:r>
      <w:r>
        <w:t xml:space="preserve">. Specifically, </w:t>
      </w:r>
      <w:r w:rsidRPr="00B20C2F">
        <w:rPr>
          <w:rStyle w:val="StyleUnderline"/>
        </w:rPr>
        <w:t>it will try to dominate Asia the way the United States dominates the Western Hemisphere</w:t>
      </w:r>
      <w:r>
        <w:t xml:space="preserve">. It will do so primarily because such domination offers the best way to survive under international anarchy. In addition, China is involved in various territorial disputes and the more powerful it is, the better able it will be to settle those disputes on terms favorable to Beijing. Furthermore, like the United States, a </w:t>
      </w:r>
      <w:r w:rsidRPr="00B20C2F">
        <w:rPr>
          <w:rStyle w:val="StyleUnderline"/>
        </w:rPr>
        <w:t xml:space="preserve">powerful China is sure to have security interests around the globe, which will prompt it to develop the capability to project military power into regions far beyond Asia. The Persian Gulf will rank high </w:t>
      </w:r>
      <w:r>
        <w:t xml:space="preserve">on the new superpower’s list of strategically important areas, but so will the Western Hemisphere. Indeed, </w:t>
      </w:r>
      <w:r w:rsidRPr="00B20C2F">
        <w:rPr>
          <w:rStyle w:val="StyleUnderline"/>
        </w:rPr>
        <w:t>China will have a vested interest in creating security problems for the United States in the Western Hemisphere</w:t>
      </w:r>
      <w:r>
        <w:t xml:space="preserve">, so as </w:t>
      </w:r>
      <w:r w:rsidRPr="00B20C2F">
        <w:rPr>
          <w:rStyle w:val="StyleUnderline"/>
        </w:rPr>
        <w:t>to limit the American military’s freedom to roam into other regions, especially Asia.</w:t>
      </w:r>
      <w:r>
        <w:t xml:space="preserve"> Let us consider these matters in greater detail. Chinese Realpolitik If my theory is correct, </w:t>
      </w:r>
      <w:r w:rsidRPr="00B20C2F">
        <w:rPr>
          <w:rStyle w:val="StyleUnderline"/>
        </w:rPr>
        <w:t>China will seek to maximize the power gap with its neighbors, especially larger countries like India, Japan, and Russia</w:t>
      </w:r>
      <w:r w:rsidRPr="00F238AF">
        <w:rPr>
          <w:rStyle w:val="StyleUnderline"/>
        </w:rPr>
        <w:t>. China will want to make sure it is so powerful that no state in Asia has the wherewithal to threaten it.</w:t>
      </w:r>
      <w:r>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w:t>
      </w:r>
    </w:p>
    <w:p w:rsidR="00A91702" w:rsidRPr="00272A49" w:rsidRDefault="00A91702" w:rsidP="00A91702"/>
    <w:p w:rsidR="00A91702" w:rsidRPr="006F5AFE" w:rsidRDefault="00A91702" w:rsidP="00A91702"/>
    <w:p w:rsidR="00697E41" w:rsidRDefault="00697E41" w:rsidP="00697E41">
      <w:pPr>
        <w:pStyle w:val="Heading3"/>
      </w:pPr>
      <w:r>
        <w:t>Engagement Bad – China Mil Mod</w:t>
      </w:r>
    </w:p>
    <w:p w:rsidR="00697E41" w:rsidRPr="00904271" w:rsidRDefault="00697E41" w:rsidP="00697E41">
      <w:pPr>
        <w:pStyle w:val="Heading4"/>
      </w:pPr>
      <w:r>
        <w:t>Engagement with allows rapid Chinese militarization</w:t>
      </w:r>
    </w:p>
    <w:p w:rsidR="00697E41" w:rsidRPr="00742A4C" w:rsidRDefault="00697E41" w:rsidP="00697E41">
      <w:proofErr w:type="spellStart"/>
      <w:r>
        <w:rPr>
          <w:rStyle w:val="Style13ptBold"/>
        </w:rPr>
        <w:t>Tellis</w:t>
      </w:r>
      <w:proofErr w:type="spellEnd"/>
      <w:r>
        <w:rPr>
          <w:rStyle w:val="Style13ptBold"/>
        </w:rPr>
        <w:t xml:space="preserve"> ’13 -- </w:t>
      </w:r>
      <w:r>
        <w:t xml:space="preserve">Ashley J. </w:t>
      </w:r>
      <w:proofErr w:type="spellStart"/>
      <w:r>
        <w:t>Tellis</w:t>
      </w:r>
      <w:proofErr w:type="spellEnd"/>
      <w:r>
        <w:t>,</w:t>
      </w:r>
      <w:r w:rsidRPr="00904271">
        <w:t xml:space="preserve"> Senior Associate at the Carnegie Endowment for International Peace in Washington, D.C.</w:t>
      </w:r>
      <w:r>
        <w:t xml:space="preserve">, 2013 (“A US Strategy for Confronting China’s Rise”, Washington Quarterly, Fall 2013, </w:t>
      </w:r>
      <w:hyperlink r:id="rId32" w:history="1">
        <w:r w:rsidRPr="00224868">
          <w:rPr>
            <w:rStyle w:val="Hyperlink"/>
          </w:rPr>
          <w:t>https://www.ciaonet.org/attachments/2436/uploads</w:t>
        </w:r>
      </w:hyperlink>
      <w:r>
        <w:t>, accessed July 26</w:t>
      </w:r>
      <w:r w:rsidRPr="007F68BC">
        <w:rPr>
          <w:vertAlign w:val="superscript"/>
        </w:rPr>
        <w:t>th</w:t>
      </w:r>
      <w:r>
        <w:t>, CE)</w:t>
      </w:r>
    </w:p>
    <w:p w:rsidR="00697E41" w:rsidRDefault="00697E41" w:rsidP="00697E41">
      <w:r w:rsidRPr="00742A4C">
        <w:rPr>
          <w:rStyle w:val="StyleUnderline"/>
        </w:rPr>
        <w:t xml:space="preserve">As </w:t>
      </w:r>
      <w:r w:rsidRPr="00742A4C">
        <w:rPr>
          <w:rStyle w:val="StyleUnderline"/>
          <w:highlight w:val="cyan"/>
        </w:rPr>
        <w:t>the U</w:t>
      </w:r>
      <w:r w:rsidRPr="00742A4C">
        <w:rPr>
          <w:rStyle w:val="StyleUnderline"/>
        </w:rPr>
        <w:t xml:space="preserve">nited </w:t>
      </w:r>
      <w:r w:rsidRPr="00742A4C">
        <w:rPr>
          <w:rStyle w:val="StyleUnderline"/>
          <w:highlight w:val="cyan"/>
        </w:rPr>
        <w:t>S</w:t>
      </w:r>
      <w:r w:rsidRPr="00742A4C">
        <w:rPr>
          <w:rStyle w:val="StyleUnderline"/>
        </w:rPr>
        <w:t xml:space="preserve">tates </w:t>
      </w:r>
      <w:r w:rsidRPr="00742A4C">
        <w:rPr>
          <w:rStyle w:val="StyleUnderline"/>
          <w:highlight w:val="cyan"/>
        </w:rPr>
        <w:t>limits China’s economic involvement in</w:t>
      </w:r>
      <w:r w:rsidRPr="00742A4C">
        <w:rPr>
          <w:rStyle w:val="StyleUnderline"/>
        </w:rPr>
        <w:t xml:space="preserve"> these </w:t>
      </w:r>
      <w:r w:rsidRPr="00742A4C">
        <w:rPr>
          <w:rStyle w:val="StyleUnderline"/>
          <w:highlight w:val="cyan"/>
        </w:rPr>
        <w:t>emerging arrangements</w:t>
      </w:r>
      <w:r w:rsidRPr="00742A4C">
        <w:rPr>
          <w:rStyle w:val="StyleUnderline"/>
        </w:rPr>
        <w:t xml:space="preserve">, it should also strengthen the existing restraints on China’s access to advanced weaponry and militarily critical technologies. </w:t>
      </w:r>
      <w:r w:rsidRPr="00742A4C">
        <w:rPr>
          <w:rStyle w:val="StyleUnderline"/>
          <w:highlight w:val="cyan"/>
        </w:rPr>
        <w:t>Deepening globalization increases Beijing’s access to</w:t>
      </w:r>
      <w:r w:rsidRPr="00742A4C">
        <w:rPr>
          <w:rStyle w:val="StyleUnderline"/>
        </w:rPr>
        <w:t xml:space="preserve"> sophisticated </w:t>
      </w:r>
      <w:r w:rsidRPr="00742A4C">
        <w:rPr>
          <w:rStyle w:val="StyleUnderline"/>
          <w:highlight w:val="cyan"/>
        </w:rPr>
        <w:t>weaponry, which can undermine</w:t>
      </w:r>
      <w:r w:rsidRPr="00742A4C">
        <w:rPr>
          <w:rStyle w:val="StyleUnderline"/>
        </w:rPr>
        <w:t xml:space="preserve"> the </w:t>
      </w:r>
      <w:r w:rsidRPr="00742A4C">
        <w:rPr>
          <w:rStyle w:val="StyleUnderline"/>
          <w:highlight w:val="cyan"/>
        </w:rPr>
        <w:t>U.S. success in balancing China’s rise</w:t>
      </w:r>
      <w:r w:rsidRPr="002D57D8">
        <w:rPr>
          <w:rStyle w:val="StyleUnderline"/>
          <w:highlight w:val="cyan"/>
        </w:rPr>
        <w:t>.</w:t>
      </w:r>
      <w:r w:rsidRPr="002D57D8">
        <w:rPr>
          <w:rStyle w:val="StyleUnderline"/>
        </w:rPr>
        <w:t xml:space="preserve"> </w:t>
      </w:r>
      <w:r w:rsidRPr="002D57D8">
        <w:rPr>
          <w:rStyle w:val="StyleUnderline"/>
          <w:highlight w:val="cyan"/>
        </w:rPr>
        <w:t>China’s</w:t>
      </w:r>
      <w:r w:rsidRPr="002D57D8">
        <w:rPr>
          <w:rStyle w:val="StyleUnderline"/>
        </w:rPr>
        <w:t xml:space="preserve"> demonstrated </w:t>
      </w:r>
      <w:r w:rsidRPr="002D57D8">
        <w:rPr>
          <w:rStyle w:val="StyleUnderline"/>
          <w:highlight w:val="cyan"/>
        </w:rPr>
        <w:t>ability</w:t>
      </w:r>
      <w:r w:rsidRPr="002D57D8">
        <w:rPr>
          <w:rStyle w:val="StyleUnderline"/>
        </w:rPr>
        <w:t xml:space="preserve"> and willingness </w:t>
      </w:r>
      <w:r w:rsidRPr="002D57D8">
        <w:rPr>
          <w:rStyle w:val="StyleUnderline"/>
          <w:highlight w:val="cyan"/>
        </w:rPr>
        <w:t>to engage in cyber espionage</w:t>
      </w:r>
      <w:r w:rsidRPr="002D57D8">
        <w:rPr>
          <w:rStyle w:val="StyleUnderline"/>
        </w:rPr>
        <w:t xml:space="preserve"> and cyber theft to secure military technologies only </w:t>
      </w:r>
      <w:r w:rsidRPr="002D57D8">
        <w:rPr>
          <w:rStyle w:val="StyleUnderline"/>
          <w:highlight w:val="cyan"/>
        </w:rPr>
        <w:t>heightens the urgency of this issue.</w:t>
      </w:r>
      <w:r w:rsidRPr="00742A4C">
        <w:t xml:space="preserve"> Thus, the United States and its allies desperately need new forms of cooperation to ensure the protection of their critical military technologies. All U.S. partners must understand that the necessity for expanding civilian trade with China cannot carry over to defense technology commerce and cooperation because, while the expansion of international trade is laudable, it should not be carried to the point where it actually undermines U.S. power and erodes its ability to discharge its vital obligation of guaranteeing Asian and global security.</w:t>
      </w:r>
      <w:r>
        <w:t xml:space="preserve"> </w:t>
      </w:r>
      <w:r w:rsidRPr="0019462A">
        <w:rPr>
          <w:rStyle w:val="StyleUnderline"/>
          <w:highlight w:val="cyan"/>
        </w:rPr>
        <w:t>Military capabilities enable</w:t>
      </w:r>
      <w:r w:rsidRPr="0019462A">
        <w:rPr>
          <w:rStyle w:val="StyleUnderline"/>
        </w:rPr>
        <w:t xml:space="preserve">s </w:t>
      </w:r>
      <w:r w:rsidRPr="0019462A">
        <w:rPr>
          <w:rStyle w:val="StyleUnderline"/>
          <w:highlight w:val="cyan"/>
        </w:rPr>
        <w:t>the U</w:t>
      </w:r>
      <w:r w:rsidRPr="0019462A">
        <w:rPr>
          <w:rStyle w:val="StyleUnderline"/>
        </w:rPr>
        <w:t xml:space="preserve">nited </w:t>
      </w:r>
      <w:r w:rsidRPr="0019462A">
        <w:rPr>
          <w:rStyle w:val="StyleUnderline"/>
          <w:highlight w:val="cyan"/>
        </w:rPr>
        <w:t>S</w:t>
      </w:r>
      <w:r w:rsidRPr="0019462A">
        <w:rPr>
          <w:rStyle w:val="StyleUnderline"/>
        </w:rPr>
        <w:t xml:space="preserve">tates </w:t>
      </w:r>
      <w:r w:rsidRPr="0019462A">
        <w:rPr>
          <w:rStyle w:val="StyleUnderline"/>
          <w:highlight w:val="cyan"/>
        </w:rPr>
        <w:t>to act as the</w:t>
      </w:r>
      <w:r w:rsidRPr="0019462A">
        <w:rPr>
          <w:rStyle w:val="StyleUnderline"/>
        </w:rPr>
        <w:t xml:space="preserve"> ultimate </w:t>
      </w:r>
      <w:r w:rsidRPr="0019462A">
        <w:rPr>
          <w:rStyle w:val="StyleUnderline"/>
          <w:highlight w:val="cyan"/>
        </w:rPr>
        <w:t>guarantor of</w:t>
      </w:r>
      <w:r w:rsidRPr="0019462A">
        <w:rPr>
          <w:rStyle w:val="StyleUnderline"/>
        </w:rPr>
        <w:t xml:space="preserve"> both </w:t>
      </w:r>
      <w:r w:rsidRPr="0019462A">
        <w:rPr>
          <w:rStyle w:val="StyleUnderline"/>
          <w:highlight w:val="cyan"/>
        </w:rPr>
        <w:t>Asian security</w:t>
      </w:r>
      <w:r w:rsidRPr="0019462A">
        <w:rPr>
          <w:rStyle w:val="StyleUnderline"/>
        </w:rPr>
        <w:t xml:space="preserve"> and Asian prosperity, </w:t>
      </w:r>
      <w:r w:rsidRPr="009A18C8">
        <w:t xml:space="preserve">compensating for the strategic inadequacies of China’s neighbors while simultaneously providing them with the assurance that their tightening economic links with China will not increase their vulnerability to growing Chinese power. </w:t>
      </w:r>
    </w:p>
    <w:p w:rsidR="004E34F9" w:rsidRPr="00FE29B9" w:rsidRDefault="004E34F9" w:rsidP="004E34F9">
      <w:pPr>
        <w:pStyle w:val="Heading4"/>
      </w:pPr>
      <w:r>
        <w:t>Engagement emboldens Chinese aggression and military modernization</w:t>
      </w:r>
    </w:p>
    <w:p w:rsidR="004E34F9" w:rsidRPr="00F970B5" w:rsidRDefault="004E34F9" w:rsidP="004E34F9">
      <w:pPr>
        <w:rPr>
          <w:rStyle w:val="Style13ptBold"/>
          <w:b w:val="0"/>
          <w:sz w:val="24"/>
        </w:rPr>
      </w:pPr>
      <w:proofErr w:type="spellStart"/>
      <w:r>
        <w:rPr>
          <w:rStyle w:val="Style13ptBold"/>
        </w:rPr>
        <w:t>Newsham</w:t>
      </w:r>
      <w:proofErr w:type="spellEnd"/>
      <w:r>
        <w:rPr>
          <w:rStyle w:val="Style13ptBold"/>
        </w:rPr>
        <w:t xml:space="preserve"> ’14 -- </w:t>
      </w:r>
      <w:r>
        <w:rPr>
          <w:rStyle w:val="Style13ptBold"/>
          <w:b w:val="0"/>
          <w:sz w:val="24"/>
        </w:rPr>
        <w:t xml:space="preserve">Grant </w:t>
      </w:r>
      <w:proofErr w:type="spellStart"/>
      <w:r>
        <w:rPr>
          <w:rStyle w:val="Style13ptBold"/>
          <w:b w:val="0"/>
          <w:sz w:val="24"/>
        </w:rPr>
        <w:t>Newsham</w:t>
      </w:r>
      <w:proofErr w:type="spellEnd"/>
      <w:r>
        <w:rPr>
          <w:rStyle w:val="Style13ptBold"/>
          <w:b w:val="0"/>
          <w:sz w:val="24"/>
        </w:rPr>
        <w:t xml:space="preserve">, </w:t>
      </w:r>
      <w:r w:rsidRPr="00F970B5">
        <w:rPr>
          <w:rStyle w:val="Style13ptBold"/>
          <w:b w:val="0"/>
          <w:sz w:val="24"/>
        </w:rPr>
        <w:t>Senior Research Fellow at the Ja</w:t>
      </w:r>
      <w:r>
        <w:rPr>
          <w:rStyle w:val="Style13ptBold"/>
          <w:b w:val="0"/>
          <w:sz w:val="24"/>
        </w:rPr>
        <w:t>pan Forum for Strategic Studies, 2014 (“</w:t>
      </w:r>
      <w:r w:rsidRPr="00FE29B9">
        <w:rPr>
          <w:rStyle w:val="Style13ptBold"/>
          <w:b w:val="0"/>
          <w:sz w:val="24"/>
        </w:rPr>
        <w:t>China, America and the "Appeasement" Question</w:t>
      </w:r>
      <w:r>
        <w:rPr>
          <w:rStyle w:val="Style13ptBold"/>
          <w:b w:val="0"/>
          <w:sz w:val="24"/>
        </w:rPr>
        <w:t xml:space="preserve">”, National Interest, </w:t>
      </w:r>
      <w:proofErr w:type="spellStart"/>
      <w:r>
        <w:rPr>
          <w:rStyle w:val="Style13ptBold"/>
          <w:b w:val="0"/>
          <w:sz w:val="24"/>
        </w:rPr>
        <w:t>Semptember</w:t>
      </w:r>
      <w:proofErr w:type="spellEnd"/>
      <w:r>
        <w:rPr>
          <w:rStyle w:val="Style13ptBold"/>
          <w:b w:val="0"/>
          <w:sz w:val="24"/>
        </w:rPr>
        <w:t xml:space="preserve"> 8</w:t>
      </w:r>
      <w:r w:rsidRPr="00FE29B9">
        <w:rPr>
          <w:rStyle w:val="Style13ptBold"/>
          <w:b w:val="0"/>
          <w:sz w:val="24"/>
          <w:vertAlign w:val="superscript"/>
        </w:rPr>
        <w:t>th</w:t>
      </w:r>
      <w:r>
        <w:rPr>
          <w:rStyle w:val="Style13ptBold"/>
          <w:b w:val="0"/>
          <w:sz w:val="24"/>
        </w:rPr>
        <w:t xml:space="preserve">, </w:t>
      </w:r>
      <w:hyperlink r:id="rId33" w:history="1">
        <w:r w:rsidRPr="00371308">
          <w:rPr>
            <w:rStyle w:val="Hyperlink"/>
          </w:rPr>
          <w:t>http://nationalinterest.org/blog/the-buzz/china-america-the-appeasement-question-11226?page=2</w:t>
        </w:r>
      </w:hyperlink>
      <w:r>
        <w:rPr>
          <w:rStyle w:val="Style13ptBold"/>
          <w:b w:val="0"/>
          <w:sz w:val="24"/>
        </w:rPr>
        <w:t>, accessed July 29</w:t>
      </w:r>
      <w:r w:rsidRPr="00FE29B9">
        <w:rPr>
          <w:rStyle w:val="Style13ptBold"/>
          <w:b w:val="0"/>
          <w:sz w:val="24"/>
          <w:vertAlign w:val="superscript"/>
        </w:rPr>
        <w:t>th</w:t>
      </w:r>
      <w:r>
        <w:rPr>
          <w:rStyle w:val="Style13ptBold"/>
          <w:b w:val="0"/>
          <w:sz w:val="24"/>
        </w:rPr>
        <w:t>, CE)</w:t>
      </w:r>
    </w:p>
    <w:p w:rsidR="004E34F9" w:rsidRDefault="004E34F9" w:rsidP="004E34F9">
      <w:r w:rsidRPr="0023026C">
        <w:rPr>
          <w:rStyle w:val="StyleUnderline"/>
          <w:highlight w:val="cyan"/>
        </w:rPr>
        <w:t>We</w:t>
      </w:r>
      <w:r w:rsidRPr="00FE29B9">
        <w:rPr>
          <w:rStyle w:val="StyleUnderline"/>
        </w:rPr>
        <w:t xml:space="preserve"> now </w:t>
      </w:r>
      <w:r w:rsidRPr="0023026C">
        <w:rPr>
          <w:rStyle w:val="StyleUnderline"/>
          <w:highlight w:val="cyan"/>
        </w:rPr>
        <w:t>have</w:t>
      </w:r>
      <w:r w:rsidRPr="00FE29B9">
        <w:rPr>
          <w:rStyle w:val="StyleUnderline"/>
        </w:rPr>
        <w:t xml:space="preserve"> several </w:t>
      </w:r>
      <w:r w:rsidRPr="0023026C">
        <w:rPr>
          <w:rStyle w:val="StyleUnderline"/>
          <w:highlight w:val="cyan"/>
        </w:rPr>
        <w:t>decades of empirical evidence to assess this concessionary approach. It has not resulted in</w:t>
      </w:r>
      <w:r w:rsidRPr="00FE29B9">
        <w:rPr>
          <w:rStyle w:val="StyleUnderline"/>
        </w:rPr>
        <w:t xml:space="preserve"> improved, </w:t>
      </w:r>
      <w:r w:rsidRPr="0023026C">
        <w:rPr>
          <w:rStyle w:val="StyleUnderline"/>
          <w:highlight w:val="cyan"/>
        </w:rPr>
        <w:t>less aggressive PRC behavior</w:t>
      </w:r>
      <w:r w:rsidRPr="00FE29B9">
        <w:rPr>
          <w:rStyle w:val="StyleUnderline"/>
        </w:rPr>
        <w:t xml:space="preserve"> </w:t>
      </w:r>
      <w:r>
        <w:t xml:space="preserve">in the South China Sea or the East China Sea, or even in outer space. </w:t>
      </w:r>
      <w:r w:rsidRPr="0023026C">
        <w:rPr>
          <w:rStyle w:val="StyleUnderline"/>
        </w:rPr>
        <w:t xml:space="preserve">Indeed, </w:t>
      </w:r>
      <w:r w:rsidRPr="0023026C">
        <w:rPr>
          <w:rStyle w:val="StyleUnderline"/>
          <w:highlight w:val="cyan"/>
        </w:rPr>
        <w:t>it seems to have encouraged Chinese assertiveness</w:t>
      </w:r>
      <w:r w:rsidRPr="0023026C">
        <w:rPr>
          <w:rStyle w:val="StyleUnderline"/>
        </w:rPr>
        <w:t xml:space="preserve"> as manifest in threatening language and behavior towards its neighbors.</w:t>
      </w:r>
      <w:r>
        <w:t xml:space="preserve"> Nor has the PRC regime shown more respect for human rights, rule of law, consensual government or freedom of expression for its citizens. Serial intellectual property theft continues unabated, as does support for unsavory dictators. Nonetheless, we invite the PRC to military exercises and repeat the “engagement” mantra – expecting that one day things will magically improve. </w:t>
      </w:r>
      <w:r w:rsidRPr="0023026C">
        <w:rPr>
          <w:rStyle w:val="StyleUnderline"/>
          <w:highlight w:val="cyan"/>
        </w:rPr>
        <w:t>Some argue</w:t>
      </w:r>
      <w:r w:rsidRPr="0023026C">
        <w:rPr>
          <w:rStyle w:val="StyleUnderline"/>
        </w:rPr>
        <w:t xml:space="preserve"> that </w:t>
      </w:r>
      <w:r w:rsidRPr="0023026C">
        <w:rPr>
          <w:rStyle w:val="StyleUnderline"/>
          <w:highlight w:val="cyan"/>
        </w:rPr>
        <w:t>letting the PRC see US military power will dissuade it from challenging us</w:t>
      </w:r>
      <w:r w:rsidRPr="0023026C">
        <w:rPr>
          <w:rStyle w:val="StyleUnderline"/>
        </w:rPr>
        <w:t xml:space="preserve">. Perhaps, but we are just as likely to be seen as naïve or weak. </w:t>
      </w:r>
      <w:r w:rsidRPr="0023026C">
        <w:rPr>
          <w:rStyle w:val="StyleUnderline"/>
          <w:highlight w:val="cyan"/>
        </w:rPr>
        <w:t>From the Chinese perspective, there is no reason to change since they have done very well without transforming</w:t>
      </w:r>
      <w:r w:rsidRPr="0023026C">
        <w:rPr>
          <w:rStyle w:val="StyleUnderline"/>
        </w:rPr>
        <w:t xml:space="preserve"> and the PRC has never been stronger.</w:t>
      </w:r>
      <w:r>
        <w:t xml:space="preserve"> Indeed, the PRC frequently claims that human rights, democracy, and the like are outmoded Western values having nothing to do with China. This is also demoralizing our allies, who at some point may wonder if they should cut their own deals with the PRC.</w:t>
      </w:r>
    </w:p>
    <w:p w:rsidR="004E34F9" w:rsidRDefault="004E34F9" w:rsidP="00697E41"/>
    <w:p w:rsidR="00697E41" w:rsidRPr="004226D1" w:rsidRDefault="00697E41" w:rsidP="00697E41">
      <w:pPr>
        <w:pStyle w:val="Heading4"/>
      </w:pPr>
      <w:r>
        <w:t xml:space="preserve">Chinese military modernization kills US hegemony </w:t>
      </w:r>
      <w:proofErr w:type="gramStart"/>
      <w:r>
        <w:t>and</w:t>
      </w:r>
      <w:proofErr w:type="gramEnd"/>
      <w:r>
        <w:t xml:space="preserve"> ally reassurance</w:t>
      </w:r>
    </w:p>
    <w:p w:rsidR="00697E41" w:rsidRPr="00904271" w:rsidRDefault="00697E41" w:rsidP="00697E41">
      <w:proofErr w:type="spellStart"/>
      <w:r>
        <w:rPr>
          <w:rStyle w:val="Style13ptBold"/>
        </w:rPr>
        <w:t>Tellis</w:t>
      </w:r>
      <w:proofErr w:type="spellEnd"/>
      <w:r>
        <w:rPr>
          <w:rStyle w:val="Style13ptBold"/>
        </w:rPr>
        <w:t xml:space="preserve"> ’13 -- </w:t>
      </w:r>
      <w:r>
        <w:t xml:space="preserve">Ashley J. </w:t>
      </w:r>
      <w:proofErr w:type="spellStart"/>
      <w:r>
        <w:t>Tellis</w:t>
      </w:r>
      <w:proofErr w:type="spellEnd"/>
      <w:r>
        <w:t>,</w:t>
      </w:r>
      <w:r w:rsidRPr="00904271">
        <w:t xml:space="preserve"> Senior Associate at the Carnegie Endowment for International Peace in Washington, D.C.</w:t>
      </w:r>
      <w:r>
        <w:t>, 2013</w:t>
      </w:r>
    </w:p>
    <w:p w:rsidR="00697E41" w:rsidRPr="002B0A43" w:rsidRDefault="00697E41" w:rsidP="00697E41">
      <w:r>
        <w:t xml:space="preserve">(“A US Strategy for Confronting China’s Rise”, Washington Quarterly, </w:t>
      </w:r>
      <w:proofErr w:type="gramStart"/>
      <w:r>
        <w:t>Fall</w:t>
      </w:r>
      <w:proofErr w:type="gramEnd"/>
      <w:r>
        <w:t xml:space="preserve"> 2013, </w:t>
      </w:r>
      <w:hyperlink r:id="rId34" w:history="1">
        <w:r w:rsidRPr="00224868">
          <w:rPr>
            <w:rStyle w:val="Hyperlink"/>
          </w:rPr>
          <w:t>https://www.ciaonet.org/attachments/2436/uploads</w:t>
        </w:r>
      </w:hyperlink>
      <w:r>
        <w:t>, accessed July 26</w:t>
      </w:r>
      <w:r w:rsidRPr="007F68BC">
        <w:rPr>
          <w:vertAlign w:val="superscript"/>
        </w:rPr>
        <w:t>th</w:t>
      </w:r>
      <w:r>
        <w:t>, CE)</w:t>
      </w:r>
    </w:p>
    <w:p w:rsidR="00697E41" w:rsidRPr="009F01F6" w:rsidRDefault="00697E41" w:rsidP="00697E41">
      <w:pPr>
        <w:rPr>
          <w:rStyle w:val="StyleUnderline"/>
        </w:rPr>
      </w:pPr>
      <w:r w:rsidRPr="00ED2342">
        <w:rPr>
          <w:rStyle w:val="StyleUnderline"/>
        </w:rPr>
        <w:t xml:space="preserve">Even as </w:t>
      </w:r>
      <w:r w:rsidRPr="009F01F6">
        <w:rPr>
          <w:rStyle w:val="StyleUnderline"/>
          <w:highlight w:val="cyan"/>
        </w:rPr>
        <w:t>Beijing</w:t>
      </w:r>
      <w:r w:rsidRPr="00ED2342">
        <w:rPr>
          <w:rStyle w:val="StyleUnderline"/>
        </w:rPr>
        <w:t xml:space="preserve"> has steadily improved its capacity to meet this goal, it </w:t>
      </w:r>
      <w:r w:rsidRPr="009F01F6">
        <w:rPr>
          <w:rStyle w:val="StyleUnderline"/>
          <w:highlight w:val="cyan"/>
        </w:rPr>
        <w:t>has sustained a wider military modernization</w:t>
      </w:r>
      <w:r w:rsidRPr="00ED2342">
        <w:rPr>
          <w:rStyle w:val="StyleUnderline"/>
        </w:rPr>
        <w:t xml:space="preserve"> aimed at improving its larger warfighting capabilities. </w:t>
      </w:r>
      <w:r w:rsidRPr="00ED2342">
        <w:t>This is true across all combat arms (land, air, and sea) and in every dimension (manpower, technology, training, doctrine, organization, logistics, and command and control). China has also demonstrated dramatic improvements at</w:t>
      </w:r>
      <w:r>
        <w:t xml:space="preserve"> </w:t>
      </w:r>
      <w:r w:rsidRPr="00ED2342">
        <w:t xml:space="preserve">utilizing critical enablers: space, electronic warfare, </w:t>
      </w:r>
      <w:proofErr w:type="spellStart"/>
      <w:r w:rsidRPr="00ED2342">
        <w:t>cyberwarfare</w:t>
      </w:r>
      <w:proofErr w:type="spellEnd"/>
      <w:r w:rsidRPr="00ED2342">
        <w:t>, and nuclear weaponry and their associated delivery systems.</w:t>
      </w:r>
      <w:r>
        <w:t xml:space="preserve"> </w:t>
      </w:r>
      <w:r w:rsidRPr="00ED2342">
        <w:t xml:space="preserve">As the U.S. Department of Defense warned as early as 2005, these investments “provide China with a force capable of prosecuting a range of military operations in Asia —well beyond Taiwan—potentially posing a credible threat to modern militaries operating in the region.”12 </w:t>
      </w:r>
      <w:r w:rsidRPr="00EB149A">
        <w:rPr>
          <w:rStyle w:val="StyleUnderline"/>
          <w:highlight w:val="cyan"/>
        </w:rPr>
        <w:t>China’s</w:t>
      </w:r>
      <w:r w:rsidRPr="009F01F6">
        <w:rPr>
          <w:rStyle w:val="StyleUnderline"/>
        </w:rPr>
        <w:t xml:space="preserve"> ongoing </w:t>
      </w:r>
      <w:r w:rsidRPr="00EB149A">
        <w:rPr>
          <w:rStyle w:val="StyleUnderline"/>
          <w:highlight w:val="cyan"/>
        </w:rPr>
        <w:t>military modernization</w:t>
      </w:r>
      <w:r w:rsidRPr="009F01F6">
        <w:rPr>
          <w:rStyle w:val="StyleUnderline"/>
        </w:rPr>
        <w:t xml:space="preserve"> therefore not only “</w:t>
      </w:r>
      <w:r w:rsidRPr="00EB149A">
        <w:rPr>
          <w:rStyle w:val="StyleUnderline"/>
        </w:rPr>
        <w:t>put[s] regional military balances at risk,”</w:t>
      </w:r>
      <w:r w:rsidRPr="009F01F6">
        <w:rPr>
          <w:rStyle w:val="StyleUnderline"/>
        </w:rPr>
        <w:t xml:space="preserve">13 but just as problematically </w:t>
      </w:r>
      <w:r w:rsidRPr="00EB149A">
        <w:rPr>
          <w:rStyle w:val="StyleUnderline"/>
          <w:highlight w:val="cyan"/>
        </w:rPr>
        <w:t>threatens the U.S. military’s ability to operate in proximity to</w:t>
      </w:r>
      <w:r w:rsidRPr="009F01F6">
        <w:rPr>
          <w:rStyle w:val="StyleUnderline"/>
        </w:rPr>
        <w:t xml:space="preserve"> the </w:t>
      </w:r>
      <w:r w:rsidRPr="00EB149A">
        <w:rPr>
          <w:rStyle w:val="StyleUnderline"/>
          <w:highlight w:val="cyan"/>
        </w:rPr>
        <w:t>Asia</w:t>
      </w:r>
      <w:r w:rsidRPr="009F01F6">
        <w:rPr>
          <w:rStyle w:val="StyleUnderline"/>
        </w:rPr>
        <w:t xml:space="preserve">n land mass. </w:t>
      </w:r>
      <w:r w:rsidRPr="00EB149A">
        <w:rPr>
          <w:rStyle w:val="StyleUnderline"/>
          <w:highlight w:val="cyan"/>
        </w:rPr>
        <w:t>This</w:t>
      </w:r>
      <w:r w:rsidRPr="009F01F6">
        <w:rPr>
          <w:rStyle w:val="StyleUnderline"/>
        </w:rPr>
        <w:t xml:space="preserve"> potentially </w:t>
      </w:r>
      <w:r w:rsidRPr="00EB149A">
        <w:rPr>
          <w:rStyle w:val="StyleUnderline"/>
          <w:highlight w:val="cyan"/>
        </w:rPr>
        <w:t>decouples the U</w:t>
      </w:r>
      <w:r w:rsidRPr="009F01F6">
        <w:rPr>
          <w:rStyle w:val="StyleUnderline"/>
        </w:rPr>
        <w:t xml:space="preserve">nited </w:t>
      </w:r>
      <w:r w:rsidRPr="00EB149A">
        <w:rPr>
          <w:rStyle w:val="StyleUnderline"/>
          <w:highlight w:val="cyan"/>
        </w:rPr>
        <w:t>S</w:t>
      </w:r>
      <w:r w:rsidRPr="009F01F6">
        <w:rPr>
          <w:rStyle w:val="StyleUnderline"/>
        </w:rPr>
        <w:t xml:space="preserve">tates </w:t>
      </w:r>
      <w:r w:rsidRPr="00EB149A">
        <w:rPr>
          <w:rStyle w:val="StyleUnderline"/>
          <w:highlight w:val="cyan"/>
        </w:rPr>
        <w:t>from its regional friends and undermines</w:t>
      </w:r>
      <w:r w:rsidRPr="009F01F6">
        <w:rPr>
          <w:rStyle w:val="StyleUnderline"/>
        </w:rPr>
        <w:t xml:space="preserve"> the larger structure of post-World War II regional stability, which was built on </w:t>
      </w:r>
      <w:r w:rsidRPr="00EB149A">
        <w:rPr>
          <w:rStyle w:val="StyleUnderline"/>
          <w:highlight w:val="cyan"/>
        </w:rPr>
        <w:t>U.S. hegemony</w:t>
      </w:r>
      <w:r w:rsidRPr="004B27E9">
        <w:rPr>
          <w:rStyle w:val="StyleUnderline"/>
          <w:highlight w:val="cyan"/>
        </w:rPr>
        <w:t>. The U</w:t>
      </w:r>
      <w:r w:rsidRPr="009F01F6">
        <w:rPr>
          <w:rStyle w:val="StyleUnderline"/>
        </w:rPr>
        <w:t xml:space="preserve">nited </w:t>
      </w:r>
      <w:r w:rsidRPr="004B27E9">
        <w:rPr>
          <w:rStyle w:val="StyleUnderline"/>
          <w:highlight w:val="cyan"/>
        </w:rPr>
        <w:t>S</w:t>
      </w:r>
      <w:r w:rsidRPr="009F01F6">
        <w:rPr>
          <w:rStyle w:val="StyleUnderline"/>
        </w:rPr>
        <w:t xml:space="preserve">tates </w:t>
      </w:r>
      <w:r w:rsidRPr="004B27E9">
        <w:rPr>
          <w:rStyle w:val="StyleUnderline"/>
          <w:highlight w:val="cyan"/>
        </w:rPr>
        <w:t>cannot lose its ability to protect its allies in this region</w:t>
      </w:r>
      <w:r w:rsidRPr="009F01F6">
        <w:rPr>
          <w:rStyle w:val="StyleUnderline"/>
        </w:rPr>
        <w:t>, which represents the material core of the evolving international order.</w:t>
      </w:r>
    </w:p>
    <w:p w:rsidR="004E34F9" w:rsidRDefault="004E34F9" w:rsidP="004E34F9">
      <w:pPr>
        <w:pStyle w:val="Heading4"/>
      </w:pPr>
      <w:r>
        <w:t>US Containment checks Chinese Military Modernization</w:t>
      </w:r>
    </w:p>
    <w:p w:rsidR="004E34F9" w:rsidRPr="0007125F" w:rsidRDefault="004E34F9" w:rsidP="004E34F9">
      <w:proofErr w:type="spellStart"/>
      <w:r w:rsidRPr="0007125F">
        <w:rPr>
          <w:rStyle w:val="Style13ptBold"/>
        </w:rPr>
        <w:t>Liff</w:t>
      </w:r>
      <w:proofErr w:type="spellEnd"/>
      <w:r w:rsidRPr="0007125F">
        <w:rPr>
          <w:rStyle w:val="Style13ptBold"/>
        </w:rPr>
        <w:t xml:space="preserve"> and </w:t>
      </w:r>
      <w:proofErr w:type="spellStart"/>
      <w:r w:rsidRPr="0007125F">
        <w:rPr>
          <w:rStyle w:val="Style13ptBold"/>
        </w:rPr>
        <w:t>Ikenberry</w:t>
      </w:r>
      <w:proofErr w:type="spellEnd"/>
      <w:r w:rsidRPr="0007125F">
        <w:rPr>
          <w:rStyle w:val="Style13ptBold"/>
        </w:rPr>
        <w:t xml:space="preserve"> 14</w:t>
      </w:r>
      <w:r>
        <w:t xml:space="preserve"> (Adam P. </w:t>
      </w:r>
      <w:proofErr w:type="spellStart"/>
      <w:r>
        <w:t>Liff</w:t>
      </w:r>
      <w:proofErr w:type="spellEnd"/>
      <w:r>
        <w:t xml:space="preserve">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w:t>
      </w:r>
      <w:proofErr w:type="spellStart"/>
      <w:r>
        <w:t>Ikenberry</w:t>
      </w:r>
      <w:proofErr w:type="spellEnd"/>
      <w:r>
        <w:t xml:space="preserve"> is Albert G. Milbank Professor of Politics and International Affairs at Princeton University in the Department of Politics and the Woodrow Wilson School of Public and International Affairs. His most recent book is Liberal Leviathan: The Origins, Crisis, and Transformation of the American World Order (Princeton University Press, 2011)</w:t>
      </w:r>
      <w:proofErr w:type="gramStart"/>
      <w:r>
        <w:t>.,</w:t>
      </w:r>
      <w:proofErr w:type="gramEnd"/>
      <w:r>
        <w:t xml:space="preserve"> “Racing toward Tragedy?”, Fall 2014, Accessed 7/28/16, Available online at https://scholar.princeton.edu/sites/default/files/gji3/files/racing_toward_tragedy.pdf)</w:t>
      </w:r>
    </w:p>
    <w:p w:rsidR="004E34F9" w:rsidRPr="007446CB" w:rsidRDefault="004E34F9" w:rsidP="004E34F9">
      <w:r>
        <w:t xml:space="preserve">The Asia Pacific is a region in geopolitical transition. For decades, </w:t>
      </w:r>
      <w:r w:rsidRPr="0074028F">
        <w:rPr>
          <w:rStyle w:val="StyleUnderline"/>
        </w:rPr>
        <w:t>regional stability</w:t>
      </w:r>
      <w:r>
        <w:rPr>
          <w:rStyle w:val="StyleUnderline"/>
        </w:rPr>
        <w:t xml:space="preserve"> </w:t>
      </w:r>
      <w:r w:rsidRPr="0074028F">
        <w:rPr>
          <w:rStyle w:val="StyleUnderline"/>
        </w:rPr>
        <w:t>has been maintained primarily through a U.S.-led alliance system</w:t>
      </w:r>
      <w:r>
        <w:t xml:space="preserve">. Since the turn of the millennium, however, </w:t>
      </w:r>
      <w:r w:rsidRPr="0074028F">
        <w:rPr>
          <w:rStyle w:val="StyleUnderline"/>
        </w:rPr>
        <w:t>the shifting political and economic terrain</w:t>
      </w:r>
      <w:r>
        <w:rPr>
          <w:rStyle w:val="StyleUnderline"/>
        </w:rPr>
        <w:t xml:space="preserve"> </w:t>
      </w:r>
      <w:r w:rsidRPr="0074028F">
        <w:rPr>
          <w:rStyle w:val="StyleUnderline"/>
        </w:rPr>
        <w:t>has led many observers to expect an upsurge in military competition</w:t>
      </w:r>
      <w:r>
        <w:t xml:space="preserve">, </w:t>
      </w:r>
      <w:r w:rsidRPr="0074028F">
        <w:rPr>
          <w:rStyle w:val="StyleUnderline"/>
        </w:rPr>
        <w:t>arms races, and the possibility of a catastrophic military conflict.</w:t>
      </w:r>
      <w:r>
        <w:rPr>
          <w:rStyle w:val="StyleUnderline"/>
        </w:rPr>
        <w:t xml:space="preserve"> </w:t>
      </w:r>
      <w:r>
        <w:t xml:space="preserve">The rapid transformation of the region is not exclusively a story about China. Indeed, the economies and militaries of the countries in Southeast Asia, as well as China’s large neighbors India and Russia, have also experienced rapid growth. Meanwhile, U.S. allies South Korea and Australia are significantly strengthening their militaries and becoming increasingly active players in regional security. For its part, Japan remains the world’s third-largest economy, has considerable wealth and military capabilities, and has begun to gradually increase its defense spending. More generally, Japan’s traditionally low-key security profile appears to be undergoing changes of potentially immense long-term significance. Yet </w:t>
      </w:r>
      <w:r w:rsidRPr="0074028F">
        <w:rPr>
          <w:rStyle w:val="StyleUnderline"/>
        </w:rPr>
        <w:t>the rapid rise of China, the resulting shift in the distribution of regional</w:t>
      </w:r>
      <w:r>
        <w:rPr>
          <w:rStyle w:val="StyleUnderline"/>
        </w:rPr>
        <w:t xml:space="preserve"> </w:t>
      </w:r>
      <w:r w:rsidRPr="0074028F">
        <w:rPr>
          <w:rStyle w:val="StyleUnderline"/>
        </w:rPr>
        <w:t>material capabilities, and uncertainty about China’s future trajectory are arguably</w:t>
      </w:r>
      <w:r>
        <w:rPr>
          <w:rStyle w:val="StyleUnderline"/>
        </w:rPr>
        <w:t xml:space="preserve"> </w:t>
      </w:r>
      <w:r w:rsidRPr="0074028F">
        <w:rPr>
          <w:rStyle w:val="StyleUnderline"/>
        </w:rPr>
        <w:t>the main forces driving concerns about possible arms races, now or in the</w:t>
      </w:r>
      <w:r>
        <w:rPr>
          <w:rStyle w:val="StyleUnderline"/>
        </w:rPr>
        <w:t xml:space="preserve"> </w:t>
      </w:r>
      <w:r w:rsidRPr="0074028F">
        <w:rPr>
          <w:rStyle w:val="StyleUnderline"/>
        </w:rPr>
        <w:t>future.</w:t>
      </w:r>
      <w:r>
        <w:t xml:space="preserve"> In 2010 China became the world’s second-largest economy. Its official defense spending has nearly quintupled in nominal </w:t>
      </w:r>
      <w:proofErr w:type="spellStart"/>
      <w:r>
        <w:t>renminbi</w:t>
      </w:r>
      <w:proofErr w:type="spellEnd"/>
      <w:r>
        <w:t xml:space="preserve"> terms since 2002 and now ranks second only to that of the (globally distributed) U.S. military. China’s defense spending remains largely constant as a percentage of its (rapidly growing) gross domestic product, though that long-term trend has reversed itself for the last several years, including a twice-as-fast projected increase in 2014.5 </w:t>
      </w:r>
      <w:r w:rsidRPr="0074028F">
        <w:rPr>
          <w:rStyle w:val="StyleUnderline"/>
        </w:rPr>
        <w:t>Widespread concerns about the objective reality of China’s</w:t>
      </w:r>
      <w:r>
        <w:rPr>
          <w:rStyle w:val="StyleUnderline"/>
        </w:rPr>
        <w:t xml:space="preserve"> </w:t>
      </w:r>
      <w:r w:rsidRPr="0074028F">
        <w:rPr>
          <w:rStyle w:val="StyleUnderline"/>
        </w:rPr>
        <w:t>rapidly increasing military capabilities are exacerbated by its low military</w:t>
      </w:r>
      <w:r>
        <w:rPr>
          <w:rStyle w:val="StyleUnderline"/>
        </w:rPr>
        <w:t xml:space="preserve"> </w:t>
      </w:r>
      <w:r w:rsidRPr="0074028F">
        <w:rPr>
          <w:rStyle w:val="StyleUnderline"/>
        </w:rPr>
        <w:t>transparency,</w:t>
      </w:r>
      <w:r>
        <w:t xml:space="preserve"> which deepens general uncertainty and specific worries about its capabilities and intentions. </w:t>
      </w:r>
      <w:r w:rsidRPr="0074028F">
        <w:rPr>
          <w:rStyle w:val="StyleUnderline"/>
        </w:rPr>
        <w:t>China’s worsening relations with its neighbors may exemplify the challenge</w:t>
      </w:r>
      <w:r>
        <w:rPr>
          <w:rStyle w:val="StyleUnderline"/>
        </w:rPr>
        <w:t xml:space="preserve"> </w:t>
      </w:r>
      <w:r w:rsidRPr="0074028F">
        <w:rPr>
          <w:rStyle w:val="StyleUnderline"/>
        </w:rPr>
        <w:t>that any state with such rapidly increasing material capabilities has in signaling</w:t>
      </w:r>
      <w:r>
        <w:rPr>
          <w:rStyle w:val="StyleUnderline"/>
        </w:rPr>
        <w:t xml:space="preserve"> </w:t>
      </w:r>
      <w:r w:rsidRPr="0074028F">
        <w:rPr>
          <w:rStyle w:val="StyleUnderline"/>
        </w:rPr>
        <w:t>restraint</w:t>
      </w:r>
      <w:r>
        <w:t xml:space="preserve">. As China’s </w:t>
      </w:r>
      <w:proofErr w:type="gramStart"/>
      <w:r>
        <w:t>leaders</w:t>
      </w:r>
      <w:proofErr w:type="gramEnd"/>
      <w:r>
        <w:t xml:space="preserve"> state, </w:t>
      </w:r>
      <w:r w:rsidRPr="0074028F">
        <w:rPr>
          <w:rStyle w:val="StyleUnderline"/>
        </w:rPr>
        <w:t>Beijing may be modernizing its military</w:t>
      </w:r>
      <w:r>
        <w:rPr>
          <w:rStyle w:val="StyleUnderline"/>
        </w:rPr>
        <w:t xml:space="preserve"> </w:t>
      </w:r>
      <w:r w:rsidRPr="0074028F">
        <w:rPr>
          <w:rStyle w:val="StyleUnderline"/>
        </w:rPr>
        <w:t>forces primarily to compensate for decades of neglect, and its leaders may sincerely</w:t>
      </w:r>
      <w:r>
        <w:rPr>
          <w:rStyle w:val="StyleUnderline"/>
        </w:rPr>
        <w:t xml:space="preserve"> </w:t>
      </w:r>
      <w:r w:rsidRPr="0074028F">
        <w:rPr>
          <w:rStyle w:val="StyleUnderline"/>
        </w:rPr>
        <w:t>view its policies toward its neighbors as reactive and defensive</w:t>
      </w:r>
      <w:r>
        <w:t xml:space="preserve">. Yet the more important point is that regardless of China’s actual intentions, </w:t>
      </w:r>
      <w:r w:rsidRPr="0074028F">
        <w:rPr>
          <w:rStyle w:val="StyleUnderline"/>
        </w:rPr>
        <w:t>to other</w:t>
      </w:r>
      <w:r>
        <w:rPr>
          <w:rStyle w:val="StyleUnderline"/>
        </w:rPr>
        <w:t xml:space="preserve"> </w:t>
      </w:r>
      <w:r w:rsidRPr="0074028F">
        <w:rPr>
          <w:rStyle w:val="StyleUnderline"/>
        </w:rPr>
        <w:t>states the objective reality of Beijing’s growing military power, coupled with</w:t>
      </w:r>
      <w:r>
        <w:rPr>
          <w:rStyle w:val="StyleUnderline"/>
        </w:rPr>
        <w:t xml:space="preserve"> </w:t>
      </w:r>
      <w:r w:rsidRPr="0074028F">
        <w:rPr>
          <w:rStyle w:val="StyleUnderline"/>
        </w:rPr>
        <w:t>its rapidly expanding military capabilities and recent policies vis-à-vis disputed</w:t>
      </w:r>
      <w:r>
        <w:rPr>
          <w:rStyle w:val="StyleUnderline"/>
        </w:rPr>
        <w:t xml:space="preserve"> </w:t>
      </w:r>
      <w:r w:rsidRPr="0074028F">
        <w:rPr>
          <w:rStyle w:val="StyleUnderline"/>
        </w:rPr>
        <w:t>territory and features on its periphery, appear provocative and newly</w:t>
      </w:r>
      <w:r>
        <w:rPr>
          <w:rStyle w:val="StyleUnderline"/>
        </w:rPr>
        <w:t xml:space="preserve"> </w:t>
      </w:r>
      <w:r w:rsidRPr="0074028F">
        <w:rPr>
          <w:rStyle w:val="StyleUnderline"/>
        </w:rPr>
        <w:t>“assertive,” even aggressive</w:t>
      </w:r>
      <w:r>
        <w:t xml:space="preserve">.6 As a case in point, however controversial and destabilizing, China’s vast claims over islands and features in the South and East China Seas predate its current “rise” by decades. Yet as China’s military capabilities grow, Beijing is increasingly capable of asserting these claims in a manner that it was unable to only a few years ago. Similarly, the growing frequency and geographical scope of its patrols and exercises worsen tensions by creating far more opportunities for a clash or incident, as Chinese vessels and aircraft increasingly cross paths with foreign militaries in international waters. A decade ago, China’s leaders appeared far more sensitive to the dilemma their country faces as a rising power; the slogan “peaceful rise” and China’s engagement and reassurance of neighboring states of its peaceful intentions encapsulated this self-awareness.7 At least seen from Beijing, China’s intentions may continue to be “peaceful” and its military policy “defensive”—both now and in the future—as its leaders often assert. Yet its future intentions are unknowable—even to the most prescient of Chinese leaders. Under anarchy and in the context of Beijing’s rapid enhancement of military capabilities, this uncertainty can create or exacerbate regional instability. To the extent that China’s intentions are truly peaceful and defensive, if Beijing is unable to credibly convey them, its rise is likely to increasingly elicit backlash and counterbalancing from its neighbors. The perhaps unintended result will be to worsen, rather than enhance, China’s security—even to the point of self-encirclement. The net result is high costs all around—in terms of wasteful military spending and an increasingly unstable region even if a military conflict does not occur— that leave all parties worse off. As in any strategic interaction, it takes two to tango. Indeed, </w:t>
      </w:r>
      <w:r w:rsidRPr="0074028F">
        <w:rPr>
          <w:rStyle w:val="Emphasis"/>
        </w:rPr>
        <w:t>the United</w:t>
      </w:r>
      <w:r>
        <w:rPr>
          <w:rStyle w:val="Emphasis"/>
        </w:rPr>
        <w:t xml:space="preserve"> </w:t>
      </w:r>
      <w:r w:rsidRPr="0074028F">
        <w:rPr>
          <w:rStyle w:val="Emphasis"/>
        </w:rPr>
        <w:t>States and its Asia Pacific security allies and partners are engaging in extensive</w:t>
      </w:r>
      <w:r>
        <w:rPr>
          <w:rStyle w:val="Emphasis"/>
        </w:rPr>
        <w:t xml:space="preserve"> </w:t>
      </w:r>
      <w:r w:rsidRPr="0074028F">
        <w:rPr>
          <w:rStyle w:val="Emphasis"/>
        </w:rPr>
        <w:t>efforts to hedge against both uncertainty and Beijing’s specific policies by balancing</w:t>
      </w:r>
      <w:r>
        <w:rPr>
          <w:rStyle w:val="Emphasis"/>
        </w:rPr>
        <w:t xml:space="preserve"> </w:t>
      </w:r>
      <w:r w:rsidRPr="0074028F">
        <w:rPr>
          <w:rStyle w:val="Emphasis"/>
        </w:rPr>
        <w:t>against China.</w:t>
      </w:r>
      <w:r>
        <w:t>8 Despite severe domestic pressure to reduce defense spending, Washington has enhanced what Secretary of State Hillary Clinton called “forward-deployed” diplomacy, strengthening security ties with and among its allies and partners and generally buttressing its military presence throughout the Asia Paciªc.9 Seen from Washington, the associated policies are, inter alia, a defensive reaction to China’s growing power and its policies. They are intended to bolster the credibility of the long-standing role of the United States in the region as “resident power,” security provider, and leader. Yet</w:t>
      </w:r>
      <w:r w:rsidRPr="0074028F">
        <w:rPr>
          <w:rStyle w:val="StyleUnderline"/>
        </w:rPr>
        <w:t>, regardless of Washington’s actual intentions, the associated policies and</w:t>
      </w:r>
      <w:r>
        <w:rPr>
          <w:rStyle w:val="StyleUnderline"/>
        </w:rPr>
        <w:t xml:space="preserve"> </w:t>
      </w:r>
      <w:r w:rsidRPr="0074028F">
        <w:rPr>
          <w:rStyle w:val="StyleUnderline"/>
        </w:rPr>
        <w:t xml:space="preserve">rhetoric may appear threatening to Beijing </w:t>
      </w:r>
      <w:r>
        <w:t xml:space="preserve">and, consequently, </w:t>
      </w:r>
      <w:r w:rsidRPr="0074028F">
        <w:rPr>
          <w:rStyle w:val="StyleUnderline"/>
        </w:rPr>
        <w:t>could trigger</w:t>
      </w:r>
      <w:r>
        <w:rPr>
          <w:rStyle w:val="StyleUnderline"/>
        </w:rPr>
        <w:t xml:space="preserve"> </w:t>
      </w:r>
      <w:r w:rsidRPr="0074028F">
        <w:rPr>
          <w:rStyle w:val="StyleUnderline"/>
        </w:rPr>
        <w:t>unwanted defensive counterresponses.</w:t>
      </w:r>
      <w:r>
        <w:t>10 In short, at least on the surface, deepening political tensions and military competition unfolding in the contemporary Asia Pacific appear to be driven largely by action-reaction dynamics emblematic of a structurally driven security dilemma. Military competition, however, can have different causes and take different forms. To what extent is the Asia Pacific experiencing a security dilemma?</w:t>
      </w:r>
    </w:p>
    <w:p w:rsidR="004E34F9" w:rsidRDefault="004E34F9" w:rsidP="004E34F9">
      <w:pPr>
        <w:pStyle w:val="Heading4"/>
      </w:pPr>
      <w:r>
        <w:t>Increased containment strategies stop Chinese Military Modernization and territorial expansion</w:t>
      </w:r>
    </w:p>
    <w:p w:rsidR="004E34F9" w:rsidRPr="0007735C" w:rsidRDefault="004E34F9" w:rsidP="004E34F9">
      <w:proofErr w:type="spellStart"/>
      <w:r w:rsidRPr="0007735C">
        <w:rPr>
          <w:rStyle w:val="Style13ptBold"/>
        </w:rPr>
        <w:t>Heydarian</w:t>
      </w:r>
      <w:proofErr w:type="spellEnd"/>
      <w:r w:rsidRPr="0007735C">
        <w:rPr>
          <w:rStyle w:val="Style13ptBold"/>
        </w:rPr>
        <w:t xml:space="preserve"> 15</w:t>
      </w:r>
      <w:r>
        <w:t xml:space="preserve"> (Richard </w:t>
      </w:r>
      <w:proofErr w:type="spellStart"/>
      <w:r>
        <w:t>Javad</w:t>
      </w:r>
      <w:proofErr w:type="spellEnd"/>
      <w:r>
        <w:t xml:space="preserve"> </w:t>
      </w:r>
      <w:proofErr w:type="spellStart"/>
      <w:r>
        <w:t>Heydarian</w:t>
      </w:r>
      <w:proofErr w:type="spellEnd"/>
      <w:r>
        <w:t xml:space="preserve"> is an Assistant Professor in international affairs and political science at De La Salle University, “The Forces Awakening Against an Antagonistic China”, December 22, 2015, Accessed 7/26/16, Available online at </w:t>
      </w:r>
      <w:hyperlink r:id="rId35" w:history="1">
        <w:r w:rsidRPr="0013522D">
          <w:rPr>
            <w:rStyle w:val="Hyperlink"/>
          </w:rPr>
          <w:t>http://nationalinterest.org/feature/the-forces-awakening-against-antagonistic-china-14702</w:t>
        </w:r>
      </w:hyperlink>
      <w:r>
        <w:t>, JRR)</w:t>
      </w:r>
    </w:p>
    <w:p w:rsidR="004E34F9" w:rsidRDefault="004E34F9" w:rsidP="004E34F9">
      <w:r>
        <w:t xml:space="preserve">Throughout the early years of this decade, </w:t>
      </w:r>
      <w:r w:rsidRPr="0074028F">
        <w:rPr>
          <w:rStyle w:val="StyleUnderline"/>
        </w:rPr>
        <w:t>China rapidly and inexorably altered the maritime status quo in East Asia</w:t>
      </w:r>
      <w:r>
        <w:t xml:space="preserve">, wresting control of Philippine-claimed Scarborough Shoal and deploying a giant oil rig into Vietnamese-claimed waters in the South China Sea. </w:t>
      </w:r>
      <w:r w:rsidRPr="0074028F">
        <w:rPr>
          <w:rStyle w:val="StyleUnderline"/>
        </w:rPr>
        <w:t>In possession of cutting-edge technology, and confidently overseeing decades of relentless military modernization as well as paramilitary mobilization, China has transformed a whole host of contested low-tide elevations (LTEs), atolls, shoals and rocks into full-fledged islands.</w:t>
      </w:r>
      <w:r>
        <w:t xml:space="preserve"> Within twenty months, it has reclaimed seventeen times more land than the other claimants combined over the past four decades. While </w:t>
      </w:r>
      <w:r w:rsidRPr="00B16F7E">
        <w:t>such a massive geoengineering project has strengthened its hand on the ground</w:t>
      </w:r>
      <w:r>
        <w:t xml:space="preserve">, </w:t>
      </w:r>
      <w:r w:rsidRPr="00B16F7E">
        <w:rPr>
          <w:rStyle w:val="StyleUnderline"/>
        </w:rPr>
        <w:t>allowing Beijing to project power from these features across the South China Sea</w:t>
      </w:r>
      <w:r>
        <w:t xml:space="preserve">, it </w:t>
      </w:r>
      <w:r w:rsidRPr="00B16F7E">
        <w:rPr>
          <w:rStyle w:val="StyleUnderline"/>
        </w:rPr>
        <w:t>has angered regional and external powers and gradually unleashed a robust countercurrent to its plans of local domination. Beijing’s whiplash approach to regional territorial disputes</w:t>
      </w:r>
      <w:r>
        <w:t xml:space="preserve"> is undermining its own interests as well as that of the whole region, which </w:t>
      </w:r>
      <w:r w:rsidRPr="00B16F7E">
        <w:rPr>
          <w:rStyle w:val="StyleUnderline"/>
        </w:rPr>
        <w:t>desperately relies on stability in Sea Lines of Communications (</w:t>
      </w:r>
      <w:r>
        <w:t xml:space="preserve">SLOCs) </w:t>
      </w:r>
      <w:r w:rsidRPr="00B16F7E">
        <w:rPr>
          <w:rStyle w:val="StyleUnderline"/>
        </w:rPr>
        <w:t>for uninterrupted and safe commerce.</w:t>
      </w:r>
      <w:r>
        <w:t xml:space="preserve"> Beijing is now locked between the rock of domestic hawks, who are vigorously pushing for greater Chinese strategic grip on adjacent waters, and the hard place of growing international backlash, which is undermining China’s soft power—and its claim to regional leadership. Back in the mid-1990s, the Canadian political scientist Gerald Segal introduced the concept of “</w:t>
      </w:r>
      <w:proofErr w:type="spellStart"/>
      <w:r>
        <w:t>constrainment</w:t>
      </w:r>
      <w:proofErr w:type="spellEnd"/>
      <w:r>
        <w:t>,” an arguably more reasonable alternative to Cold War-style “containment strategy,” which provided diminishing utility vis-à-vis post-ideological and highly economically integrated rising powers such as China. As Segal and other regional experts correctly assessed, China is not a monolithic expansionist power, and is in fact too large and consequential to be contained. It was a timely strategic doctrine that was not far from what George Kennan—who would come to lament the misappropriation of his concept of containment—had in mind throughout the Cold War. In an influential article for the journal International Security, Segal underscored China’s strategic opportunism. He argued that “</w:t>
      </w:r>
      <w:r w:rsidRPr="00B16F7E">
        <w:rPr>
          <w:rStyle w:val="Emphasis"/>
        </w:rPr>
        <w:t>China’s [foreign] policy will remain softer only if pressure is maintained</w:t>
      </w:r>
      <w:r>
        <w:t xml:space="preserve">,” so </w:t>
      </w:r>
      <w:r w:rsidRPr="00B16F7E">
        <w:rPr>
          <w:rStyle w:val="StyleUnderline"/>
        </w:rPr>
        <w:t xml:space="preserve">a </w:t>
      </w:r>
      <w:proofErr w:type="spellStart"/>
      <w:r w:rsidRPr="00B16F7E">
        <w:rPr>
          <w:rStyle w:val="StyleUnderline"/>
        </w:rPr>
        <w:t>constrainment</w:t>
      </w:r>
      <w:proofErr w:type="spellEnd"/>
      <w:r w:rsidRPr="00B16F7E">
        <w:rPr>
          <w:rStyle w:val="StyleUnderline"/>
        </w:rPr>
        <w:t xml:space="preserve"> strategy is “intended to tell [China] that the outside world has interests that will be defended by means of incentives for good behavior, deterrence of bad behavior, and punishment when deterrence fails.</w:t>
      </w:r>
      <w:r>
        <w:t xml:space="preserve">” Segal made it clear that </w:t>
      </w:r>
      <w:r w:rsidRPr="00B16F7E">
        <w:rPr>
          <w:rStyle w:val="StyleUnderline"/>
        </w:rPr>
        <w:t xml:space="preserve">a </w:t>
      </w:r>
      <w:proofErr w:type="spellStart"/>
      <w:r w:rsidRPr="00B16F7E">
        <w:rPr>
          <w:rStyle w:val="StyleUnderline"/>
        </w:rPr>
        <w:t>constrainment</w:t>
      </w:r>
      <w:proofErr w:type="spellEnd"/>
      <w:r w:rsidRPr="00B16F7E">
        <w:rPr>
          <w:rStyle w:val="StyleUnderline"/>
        </w:rPr>
        <w:t xml:space="preserve"> strategy can work if “its neighbors and powers further </w:t>
      </w:r>
      <w:proofErr w:type="gramStart"/>
      <w:r w:rsidRPr="00B16F7E">
        <w:rPr>
          <w:rStyle w:val="StyleUnderline"/>
        </w:rPr>
        <w:t>afield.</w:t>
      </w:r>
      <w:proofErr w:type="gramEnd"/>
      <w:r w:rsidRPr="00B16F7E">
        <w:rPr>
          <w:rStyle w:val="StyleUnderline"/>
        </w:rPr>
        <w:t xml:space="preserve"> . . appreciate that they must act in a concerted fashion both to punish and to reward China</w:t>
      </w:r>
      <w:r>
        <w:t xml:space="preserve">.” For him, an optimal strategy “must use elements from a strategy of engagement as well as the balance of power.” Today, </w:t>
      </w:r>
      <w:r w:rsidRPr="00B16F7E">
        <w:rPr>
          <w:rStyle w:val="StyleUnderline"/>
        </w:rPr>
        <w:t>we are beginning to see the emergence of a “</w:t>
      </w:r>
      <w:proofErr w:type="spellStart"/>
      <w:r w:rsidRPr="00B16F7E">
        <w:rPr>
          <w:rStyle w:val="StyleUnderline"/>
        </w:rPr>
        <w:t>constrainment</w:t>
      </w:r>
      <w:proofErr w:type="spellEnd"/>
      <w:r w:rsidRPr="00B16F7E">
        <w:rPr>
          <w:rStyle w:val="StyleUnderline"/>
        </w:rPr>
        <w:t xml:space="preserve">” strategy against China. </w:t>
      </w:r>
      <w:r>
        <w:t xml:space="preserve">Smaller powers like the Philippines have resorted to </w:t>
      </w:r>
      <w:proofErr w:type="spellStart"/>
      <w:r>
        <w:t>lawfare</w:t>
      </w:r>
      <w:proofErr w:type="spellEnd"/>
      <w:r>
        <w:t xml:space="preserve"> (legal warfare) in order to leverage relevant provisions of United Nations Convention on the Law of the Sea (UNCLOS) against China’s blatant disregard for the very convention it has signed up to (see my analysis of the arbitration case here).</w:t>
      </w:r>
    </w:p>
    <w:p w:rsidR="00116C94" w:rsidRDefault="00116C94" w:rsidP="00116C94">
      <w:pPr>
        <w:pStyle w:val="Heading4"/>
      </w:pPr>
      <w:r>
        <w:t xml:space="preserve">Containment stops Chinese naval modernization and increasing regional military </w:t>
      </w:r>
      <w:proofErr w:type="spellStart"/>
      <w:r>
        <w:t>precense</w:t>
      </w:r>
      <w:proofErr w:type="spellEnd"/>
    </w:p>
    <w:p w:rsidR="00116C94" w:rsidRPr="00C04EA0" w:rsidRDefault="00116C94" w:rsidP="00116C94">
      <w:r w:rsidRPr="00955EAB">
        <w:rPr>
          <w:rStyle w:val="Style13ptBold"/>
        </w:rPr>
        <w:t>Baker 16</w:t>
      </w:r>
      <w:r>
        <w:t xml:space="preserve"> (Rodger Baker leads </w:t>
      </w:r>
      <w:proofErr w:type="spellStart"/>
      <w:r>
        <w:t>Stratfor's</w:t>
      </w:r>
      <w:proofErr w:type="spellEnd"/>
      <w:r>
        <w:t xml:space="preserve"> analysis of Asia Pacific and South Asia and guides the company's forecasting process, “Revisiting the Geopolitics of China”, March 15, 2016, Accessed 7/29/16, Available online at </w:t>
      </w:r>
      <w:hyperlink r:id="rId36" w:history="1">
        <w:r w:rsidRPr="00D8293C">
          <w:rPr>
            <w:rStyle w:val="Hyperlink"/>
          </w:rPr>
          <w:t>https://www.stratfor.com/weekly/revisiting-geopolitics-china</w:t>
        </w:r>
      </w:hyperlink>
      <w:r>
        <w:t>, JRR)</w:t>
      </w:r>
    </w:p>
    <w:p w:rsidR="00116C94" w:rsidRPr="00A61708" w:rsidRDefault="00116C94" w:rsidP="00116C94">
      <w:pPr>
        <w:rPr>
          <w:rStyle w:val="StyleUnderline"/>
        </w:rPr>
      </w:pPr>
      <w:r>
        <w:t xml:space="preserve">Imperatives Collide From the viewpoint of strategic imperatives, which drive nations to follow certain courses to protect their interests as they develop, it is no wonder that the United States and China have such a complicated relationship, colored as much by economic interdependence as by strategic competition. A strategic imperative is more than just an interest, more than a policy desire. It is a force impelling a nation, though it does not force decisions. It shapes constraints and compulsions. Failing to pursue the imperative has costs. Pursuing the imperative has costs. Not all imperatives are achievable or even desirable. But beneath the surface, they press on nations, press on leaders, and create conditions both for international friction and for cooperation. </w:t>
      </w:r>
      <w:r w:rsidRPr="00A61708">
        <w:rPr>
          <w:rStyle w:val="StyleUnderline"/>
        </w:rPr>
        <w:t xml:space="preserve">As China feels impelled to move into a more active global role, </w:t>
      </w:r>
      <w:r>
        <w:t>however cautiously</w:t>
      </w:r>
      <w:r w:rsidRPr="00A61708">
        <w:rPr>
          <w:rStyle w:val="StyleUnderline"/>
        </w:rPr>
        <w:t xml:space="preserve">, it pushes up against a U.S. imperative. U.S. dominance of the global seas is now seen as a very real threat to Chinese maritime trade and thus to China's economic and strategic well-being. </w:t>
      </w:r>
      <w:r>
        <w:t xml:space="preserve">China sees U.S. capability and reads U.S. intent. </w:t>
      </w:r>
      <w:r w:rsidRPr="00A61708">
        <w:rPr>
          <w:rStyle w:val="StyleUnderline"/>
        </w:rPr>
        <w:t>By building a military presence to deter U.S. intervention in the waters of the South and East China seas,</w:t>
      </w:r>
      <w:r>
        <w:t xml:space="preserve"> a natural move given its economic position</w:t>
      </w:r>
      <w:r w:rsidRPr="00A61708">
        <w:rPr>
          <w:rStyle w:val="StyleUnderline"/>
        </w:rPr>
        <w:t>, China sends a reciprocal signal to the United States that U.S. interests are now being challenged, that freedom of navigation may not be guaranteed in these waters</w:t>
      </w:r>
      <w:r>
        <w:t xml:space="preserve">. If the United States is to be able to disrupt the rise of regional hegemony or conduct spoiling wars far from its shores, it needs unfettered access to the seas. So the United States seeks to counter China, and China sees this as containment and counters again. Neither side is the aggressor, but both see capability and read intent, and both are driven by deeper strategic concerns. </w:t>
      </w:r>
      <w:r w:rsidRPr="00A61708">
        <w:rPr>
          <w:rStyle w:val="StyleUnderline"/>
        </w:rPr>
        <w:t>China's naval development</w:t>
      </w:r>
      <w:r>
        <w:t xml:space="preserve">, </w:t>
      </w:r>
      <w:r w:rsidRPr="00A61708">
        <w:rPr>
          <w:rStyle w:val="StyleUnderline"/>
        </w:rPr>
        <w:t>its advancements in anti-ship missiles and its assertive reclamation of islands and reefs in what it considers its territory in the South China Sea are perceived by the United States as aggressive behavior from a rising nation.</w:t>
      </w:r>
      <w:r>
        <w:t xml:space="preserve"> </w:t>
      </w:r>
      <w:r w:rsidRPr="00A61708">
        <w:rPr>
          <w:rStyle w:val="StyleUnderline"/>
        </w:rPr>
        <w:t>China's maritime expansion to the Indian Ocean and the Gulf of Aden — its so-called string of pearls port development — and its military reform and modernization further heighten these concerns</w:t>
      </w:r>
      <w:r>
        <w:t xml:space="preserve">. Meanwhile, China sees these measures as defensive behavior against a dominant United States. Both are right; both are wrong. But each government is primarily beholden to its own national interests, not to the feelings or concerns of the other. Those concerns may help guide diplomatic efforts or shape policy details, but the underlying realities drive the imperatives and impel action. Geopolitics does not dictate the response, but it does frame the options and, more directly, the costs of action and inaction. But U.S.-Chinese competition is not limited merely to naval developments in the South China Sea or questions of missile defense in Asia. China's international economic networks and dependencies have made it harder for Beijing to retain older policies of noninterference. </w:t>
      </w:r>
      <w:r w:rsidRPr="00A61708">
        <w:rPr>
          <w:rStyle w:val="StyleUnderline"/>
        </w:rPr>
        <w:t xml:space="preserve">The larger and more active China becomes economically, the fewer countries around the world will consider Chinese actions innocuous. </w:t>
      </w:r>
      <w:r>
        <w:t xml:space="preserve">China faces political and security challenges to its investments and economic interests in Africa, Latin America, South Asia, Central Asia and elsewhere. As China seeks advanced technologies to remain on par with other global economic powers, it is stymied by political opposition, national security concerns and fears of competition. Big Country, Big Impact Even in lower-end technologies, such as steel or shipbuilding, China's sheer size has massive repercussions that trigger often unintentional, but no less important, consequences and responses. Chinese steel production, driven both by a massive surge in internal infrastructure development and by the desire of local and regional governments to maintain employment programs, spurred a huge spike in the price of iron ore internationally. While Beijing might not have intended to crush global steel markets, the combination of high input costs and the massive surplus of steel products produced in China led to a collapse in prices and has put heavy strain on other steel producers. Given China's scale, its surge in shipbuilding, its foray into solar panel manufacturing and its imports of raw materials all have a disproportionate effect on other nations, whether consumers or producers. China's resource needs also shape the international situation in other ways. As China falls behind in certain technologies or process refinements, its competitive advantage in bidding for mineral or resource projects, or even for infrastructure development projects, lies along two paths: price and political blindness. On the first, China often either outbids or underprices its competitors, relying on extensive — if at times unofficial — government backing to ensure success. But China will also turn a blind eye toward political concerns, working with countries with which the West is largely unable to contract or acting in areas riven by internal conflict. Combined, these increase China's overall reach and influence and at times undermine U.S. attempts to shape international behavior through non-military means. But China is moving well beyond such policies toward a greater role in international finance. One of the strengths of the United States is the ubiquity of the U.S. dollar and the larger role the United States plays in many aspects of international trade. This is a strategic risk to China, from Beijing's perspective, because the United States sets the rules and shapes the global economy, leaving China in a reactive position. Beijing's pursuit of the Asia Infrastructure Investment Bank, its inclusion in the International Monetary Fund's de facto currency in regional trade deals and its granting of low-interest loans all reflect an attempt to balance if not break free from U.S. influence in international finance. Perhaps ironically, were China to bring about a real break and create competing international financial and trade systems, it would lose some of the protection of the single integrated global system that currently prevents the United States from seeking a true containment policy against China, as it did against the Soviet Union. Future Imperatives </w:t>
      </w:r>
      <w:r w:rsidRPr="00A61708">
        <w:rPr>
          <w:rStyle w:val="StyleUnderline"/>
        </w:rPr>
        <w:t>There are numerous additional examples of military, economic and political areas in which China and the United States contend, but each can be seen as a collision of their strategic imperatives</w:t>
      </w:r>
      <w:r>
        <w:t xml:space="preserve">. When fundamentals, more than simply ideology or political expediency, take shape, the stakes are higher and the cost of inaction outweighs the cost of action. Although both may couch their public statements in terms of ideology, global norms, or proper economic or political systems, those are only the veneer overlaying the hardened oak of geopolitics. </w:t>
      </w:r>
      <w:r w:rsidRPr="00A61708">
        <w:rPr>
          <w:rStyle w:val="StyleUnderline"/>
        </w:rPr>
        <w:t>China is changing, and it is impelled to change its behavior or accept the risk of inaction</w:t>
      </w:r>
      <w:r>
        <w:t xml:space="preserve">. Given its size and history, </w:t>
      </w:r>
      <w:r w:rsidRPr="00A61708">
        <w:rPr>
          <w:rStyle w:val="StyleUnderline"/>
        </w:rPr>
        <w:t>it is unlikely that the Chinese would simply accept their role in a U.S.-structured system</w:t>
      </w:r>
      <w:r>
        <w:t xml:space="preserve">, with the attendant risks and vulnerabilities it brings. And the United States, </w:t>
      </w:r>
      <w:r w:rsidRPr="00A61708">
        <w:rPr>
          <w:rStyle w:val="StyleUnderline"/>
        </w:rPr>
        <w:t xml:space="preserve">seeing a pattern in Asia breaking and seeing Chinese activity across the globe, will not simply hope that U.S. interests remain unthreatened — the emergence of a real Asian hegemony would violate another U.S. strategic imperative. </w:t>
      </w:r>
      <w:r w:rsidRPr="00A61708">
        <w:rPr>
          <w:rStyle w:val="Emphasis"/>
        </w:rPr>
        <w:t xml:space="preserve">If the United States can prevent or shape that rise, it will seek to do so. </w:t>
      </w:r>
      <w:r w:rsidRPr="00A61708">
        <w:rPr>
          <w:rStyle w:val="StyleUnderline"/>
        </w:rPr>
        <w:t>The cost of inaction is too high not to try.</w:t>
      </w:r>
    </w:p>
    <w:p w:rsidR="00116C94" w:rsidRDefault="00116C94" w:rsidP="00116C94">
      <w:pPr>
        <w:pStyle w:val="Heading4"/>
      </w:pPr>
      <w:r>
        <w:t>Containment stops Chinese military modernization and checks China’s Rise</w:t>
      </w:r>
    </w:p>
    <w:p w:rsidR="00116C94" w:rsidRPr="00C04EA0" w:rsidRDefault="00116C94" w:rsidP="00116C94">
      <w:r w:rsidRPr="00A61708">
        <w:rPr>
          <w:rStyle w:val="Style13ptBold"/>
        </w:rPr>
        <w:t xml:space="preserve">Keck 13 </w:t>
      </w:r>
      <w:r>
        <w:t xml:space="preserve">(Zachary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“China, RIMPAC and Containment”, April 03, 2013, Accessed 7/29/16, Available online at </w:t>
      </w:r>
      <w:hyperlink r:id="rId37" w:history="1">
        <w:r w:rsidRPr="00D8293C">
          <w:rPr>
            <w:rStyle w:val="Hyperlink"/>
          </w:rPr>
          <w:t>http://thediplomat.com/2013/04/china-rimpac-and-containment/</w:t>
        </w:r>
      </w:hyperlink>
      <w:r>
        <w:t>, JRR)</w:t>
      </w:r>
    </w:p>
    <w:p w:rsidR="00116C94" w:rsidRPr="00AB0221" w:rsidRDefault="00116C94" w:rsidP="00116C94">
      <w:r>
        <w:t xml:space="preserve">The U.S. military’s Stars and Stripes is out today with a report that China has officially accepted an invitation to participate in RIMPAC in 2014. The biannual exercise is one of the United States’ largest military exercises in the Pacific region with twenty-two nations participating in 2012, up from fourteen in 2010. RIMPAC typically includes sea drills, war games and humanitarian assistance exercises, according to S&amp;S. The announcement is hardly unexpected. The U.S. has been signaling its interest in having China join the multinational exercise since Beijing’s exclusion at last year’s event generated media attention. An official invitation went out to the People’s Liberation Army Navy (PLAN) in January, which PLAN accepted last month according to the S&amp;S report. </w:t>
      </w:r>
      <w:r w:rsidRPr="00A61708">
        <w:rPr>
          <w:rStyle w:val="StyleUnderline"/>
        </w:rPr>
        <w:t xml:space="preserve">On the one hand including China in RIMPAC makes perfect sense. </w:t>
      </w:r>
      <w:r>
        <w:t xml:space="preserve">For starters, </w:t>
      </w:r>
      <w:r w:rsidRPr="00A61708">
        <w:rPr>
          <w:rStyle w:val="StyleUnderline"/>
        </w:rPr>
        <w:t xml:space="preserve">it fits into Washington’s goal of increasing military-to-military contacts with the PLA in order to increase the transparency of China’s military modernization and reduce tensions between the U.S. military and the PLA. </w:t>
      </w:r>
      <w:r>
        <w:t xml:space="preserve">Furthermore, as RIMPAC has grown larger over the years it has become increasingly difficult to defend the exercise as aimed at anything but China. Still it’s not clear exactly how beneficial China’s participation will be. To begin with, it’s far from clear how much impact stronger mil-to-mil ties actually have on U.S.-China relations. </w:t>
      </w:r>
      <w:r w:rsidRPr="00A61708">
        <w:rPr>
          <w:rStyle w:val="StyleUnderline"/>
        </w:rPr>
        <w:t>Tensions have persisted during times of greater mil-to-mil cooperation and at times it seems these mil-to-mil ties become an end in themselves.</w:t>
      </w:r>
      <w:r>
        <w:t xml:space="preserve"> </w:t>
      </w:r>
      <w:r w:rsidRPr="00A61708">
        <w:rPr>
          <w:rStyle w:val="StyleUnderline"/>
        </w:rPr>
        <w:t>Furthermore, Beijing’s presence could very well reduce the robust nature of RIMPAC</w:t>
      </w:r>
      <w:r>
        <w:t xml:space="preserve">, especially given existing U.S. laws that limit the types of military cooperation the military can participate in with China. But in reality inviting China to RIMPAC must be seen as part of the larger issue of America’s obsession with not being seen as trying to contain China. The issues with this obsession are twofold. First, the effort is almost certainly futile. Although acting in its own interests, </w:t>
      </w:r>
      <w:r w:rsidRPr="00A61708">
        <w:rPr>
          <w:rStyle w:val="StyleUnderline"/>
        </w:rPr>
        <w:t xml:space="preserve">the U.S. has done more to facilitate China’s rise than any other country in the world except China itself. </w:t>
      </w:r>
      <w:r>
        <w:t xml:space="preserve">Given that Chinese leaders are still nearly unanimous in their belief that the U.S. is trying to contain Beijing, it’s not clear how Washington could ever convince them otherwise. Secondly, </w:t>
      </w:r>
      <w:r w:rsidRPr="00A61708">
        <w:rPr>
          <w:rStyle w:val="StyleUnderline"/>
        </w:rPr>
        <w:t>the U.S. is of course likely trying to contain China now and almost certainly will be in the future</w:t>
      </w:r>
      <w:r>
        <w:t xml:space="preserve">. Indeed, </w:t>
      </w:r>
      <w:r w:rsidRPr="00A61708">
        <w:rPr>
          <w:rStyle w:val="StyleUnderline"/>
        </w:rPr>
        <w:t>what is striking about Washington’s repeated assurances about not containing China is that the issue is always discussed within a strategic vacuum</w:t>
      </w:r>
      <w:r>
        <w:t xml:space="preserve">. That is to say the pledge is always made without any reference to what China’s intentions and aims may be. The absurdity of this should be hard to discern. For example, </w:t>
      </w:r>
      <w:r w:rsidRPr="00A61708">
        <w:rPr>
          <w:rStyle w:val="StyleUnderline"/>
        </w:rPr>
        <w:t>if Beijing’s goals included invading and occupying California then surely Washington should be trying to contain its rise</w:t>
      </w:r>
      <w:r>
        <w:t xml:space="preserve">. This example, while obviously an inflated exaggeration, underscores the broader dilemma plaguing U.S. policy. </w:t>
      </w:r>
      <w:r w:rsidRPr="00A61708">
        <w:rPr>
          <w:rStyle w:val="Emphasis"/>
        </w:rPr>
        <w:t>Washington has given little indication that it is willing to acquiesce to greater Chinese influence in any meaningful arena unless of course Beijing uses that greater influence only in ways that compliment U.S. interests.</w:t>
      </w:r>
      <w:r>
        <w:t xml:space="preserve"> But the whole point is that giving greater influence to China is by definition going to reduce Washington’s ability to control outcomes on these issues. </w:t>
      </w:r>
      <w:r w:rsidRPr="00A61708">
        <w:rPr>
          <w:rStyle w:val="StyleUnderline"/>
        </w:rPr>
        <w:t>To determine whether the U.S. should contain China or not, Washington must first assess what Chinese intentions are and whether or not the U.S. can live with accepting these. But of course ascertaining China’s current and future intentions is nearly impossible, which is why nations so often find themselves falling back on containment</w:t>
      </w:r>
      <w:r>
        <w:t>. Chinese leaders know this and an invitation to RIMPAC will not convince them otherwise.</w:t>
      </w:r>
    </w:p>
    <w:p w:rsidR="00116C94" w:rsidRDefault="00116C94" w:rsidP="00116C94">
      <w:pPr>
        <w:pStyle w:val="Heading4"/>
      </w:pPr>
      <w:r>
        <w:t xml:space="preserve">China has already modernized most of their military tech- containment key to stop conflict </w:t>
      </w:r>
    </w:p>
    <w:p w:rsidR="00116C94" w:rsidRPr="00A61708" w:rsidRDefault="00116C94" w:rsidP="00116C94">
      <w:proofErr w:type="spellStart"/>
      <w:r w:rsidRPr="00A61708">
        <w:rPr>
          <w:rStyle w:val="Style13ptBold"/>
        </w:rPr>
        <w:t>Gertz</w:t>
      </w:r>
      <w:proofErr w:type="spellEnd"/>
      <w:r w:rsidRPr="00A61708">
        <w:rPr>
          <w:rStyle w:val="Style13ptBold"/>
        </w:rPr>
        <w:t xml:space="preserve"> 6/1/16</w:t>
      </w:r>
      <w:r>
        <w:t xml:space="preserve"> (Bill </w:t>
      </w:r>
      <w:proofErr w:type="spellStart"/>
      <w:r>
        <w:t>Gertz</w:t>
      </w:r>
      <w:proofErr w:type="spellEnd"/>
      <w:r>
        <w:t xml:space="preserve"> is the senior editor of the Washington Free Beacon, “WARNING ORDER China Prepares for Conflict – and Why We Must Do the Same”, Accessed 7/29/16, Available online at </w:t>
      </w:r>
      <w:hyperlink r:id="rId38" w:history="1">
        <w:r w:rsidRPr="00D8293C">
          <w:rPr>
            <w:rStyle w:val="Hyperlink"/>
          </w:rPr>
          <w:t>http://www.centerforsecuritypolicy.org/wp-content/uploads/2016/06/China_Warning_Order_PDF.pdf</w:t>
        </w:r>
      </w:hyperlink>
      <w:r>
        <w:t>, JRR)</w:t>
      </w:r>
    </w:p>
    <w:p w:rsidR="00116C94" w:rsidRDefault="00116C94" w:rsidP="00116C94">
      <w:r>
        <w:t xml:space="preserve">China Targets More than Just Taiwan For years, military leaders insisted China’s large-scale military buildup was limited to preparing for a Taiwan conflict, should China decide to retake the island by force. Referring to the “massive” military reorganization of the People’s Liberation Army announced Dec. 31, 2015, Marine Corps. Lt. Gen. Vincent R. Stewart, head of 87 the Pentagon’s Defense Intelligence Agency, warned that </w:t>
      </w:r>
      <w:r w:rsidRPr="007A181D">
        <w:rPr>
          <w:rStyle w:val="StyleUnderline"/>
        </w:rPr>
        <w:t>China’s military is</w:t>
      </w:r>
      <w:r>
        <w:rPr>
          <w:rStyle w:val="StyleUnderline"/>
        </w:rPr>
        <w:t xml:space="preserve"> </w:t>
      </w:r>
      <w:r w:rsidRPr="007A181D">
        <w:rPr>
          <w:rStyle w:val="StyleUnderline"/>
        </w:rPr>
        <w:t>“planning for U.S. intervention” in conflicts not just over Taiwan, but also in the</w:t>
      </w:r>
      <w:r>
        <w:rPr>
          <w:rStyle w:val="StyleUnderline"/>
        </w:rPr>
        <w:t xml:space="preserve"> </w:t>
      </w:r>
      <w:r w:rsidRPr="007A181D">
        <w:rPr>
          <w:rStyle w:val="StyleUnderline"/>
        </w:rPr>
        <w:t>South China and East China Sea</w:t>
      </w:r>
      <w:r>
        <w:t>s. “</w:t>
      </w:r>
      <w:r w:rsidRPr="007A181D">
        <w:rPr>
          <w:rStyle w:val="StyleUnderline"/>
        </w:rPr>
        <w:t>China has the world’s largest and most</w:t>
      </w:r>
      <w:r>
        <w:rPr>
          <w:rStyle w:val="StyleUnderline"/>
        </w:rPr>
        <w:t xml:space="preserve"> </w:t>
      </w:r>
      <w:r w:rsidRPr="007A181D">
        <w:rPr>
          <w:rStyle w:val="StyleUnderline"/>
        </w:rPr>
        <w:t>comprehensive missile force, and has prioritized the development and deployment of</w:t>
      </w:r>
      <w:r>
        <w:rPr>
          <w:rStyle w:val="StyleUnderline"/>
        </w:rPr>
        <w:t xml:space="preserve"> </w:t>
      </w:r>
      <w:r w:rsidRPr="007A181D">
        <w:rPr>
          <w:rStyle w:val="StyleUnderline"/>
        </w:rPr>
        <w:t>regional ballistic and cruise missiles to expand its conventional strike capabilities</w:t>
      </w:r>
      <w:r>
        <w:rPr>
          <w:rStyle w:val="StyleUnderline"/>
        </w:rPr>
        <w:t xml:space="preserve"> </w:t>
      </w:r>
      <w:r w:rsidRPr="007A181D">
        <w:rPr>
          <w:rStyle w:val="StyleUnderline"/>
        </w:rPr>
        <w:t>against U.S. forces and bases throughout the region</w:t>
      </w:r>
      <w:r>
        <w:t xml:space="preserve">,” Stewart said, noting continued deployment of anti-ship ballistic missiles “to attack U.S. aircraft carriers.” Stewart also highlighted the space warfare threat posed by China that he said “possesses the world most rapidly-maturing space program” along with space weapons “designed to limit or prevent the use of space-based assets by adversaries in a crisis or conflict.” </w:t>
      </w:r>
      <w:proofErr w:type="spellStart"/>
      <w:r>
        <w:t>MIRVing</w:t>
      </w:r>
      <w:proofErr w:type="spellEnd"/>
      <w:r>
        <w:t xml:space="preserve"> Long-Range Ballistic Missiles </w:t>
      </w:r>
      <w:r w:rsidRPr="007A181D">
        <w:rPr>
          <w:rStyle w:val="StyleUnderline"/>
        </w:rPr>
        <w:t>China’s military has begun retrofitting single-warhead DF-5</w:t>
      </w:r>
      <w:r>
        <w:rPr>
          <w:rStyle w:val="StyleUnderline"/>
        </w:rPr>
        <w:t xml:space="preserve"> </w:t>
      </w:r>
      <w:r w:rsidRPr="007A181D">
        <w:rPr>
          <w:rStyle w:val="StyleUnderline"/>
        </w:rPr>
        <w:t>intercontinental ballistic missiles with multiple, independently targetable re-entry</w:t>
      </w:r>
      <w:r>
        <w:rPr>
          <w:rStyle w:val="StyleUnderline"/>
        </w:rPr>
        <w:t xml:space="preserve"> </w:t>
      </w:r>
      <w:r w:rsidRPr="007A181D">
        <w:rPr>
          <w:rStyle w:val="StyleUnderline"/>
        </w:rPr>
        <w:t xml:space="preserve">vehicles, </w:t>
      </w:r>
      <w:r>
        <w:t xml:space="preserve">according to U.S. defense officials. The upgrading of the DF-5 missiles with multiple warheads, known as MIRVs, was detected by U.S. intelligence agencies within the past several months. The addition of three warheads on the long-range missiles marks a significant shift for China’s nuclear arsenal that is increasing in both warheads and missile systems under a major buildup. Analysts say </w:t>
      </w:r>
      <w:r w:rsidRPr="007A181D">
        <w:rPr>
          <w:rStyle w:val="StyleUnderline"/>
        </w:rPr>
        <w:t>the warhead upgrades could affect U.S. strategic nuclear</w:t>
      </w:r>
      <w:r>
        <w:rPr>
          <w:rStyle w:val="StyleUnderline"/>
        </w:rPr>
        <w:t xml:space="preserve"> </w:t>
      </w:r>
      <w:r w:rsidRPr="007A181D">
        <w:rPr>
          <w:rStyle w:val="StyleUnderline"/>
        </w:rPr>
        <w:t>deterrence strategy by requiring a boost in U.S. warheads in the future</w:t>
      </w:r>
      <w:r>
        <w:t xml:space="preserve">. Adm. Cecil Haney, commander of the Strategic Command, confirmed last month that China is making “significant investments” to both nuclear and conventional forces, including the addition of </w:t>
      </w:r>
      <w:proofErr w:type="spellStart"/>
      <w:r>
        <w:t>MIRVed</w:t>
      </w:r>
      <w:proofErr w:type="spellEnd"/>
      <w:r>
        <w:t xml:space="preserve"> missiles. “China is re-engineering its long-range ballistic missiles to carry multiple nuclear warheads,” Adm. Haney said Jan. 22 in a speech. Strategic Command spokesman Lt. Col. Martin O’Donnell, however, declined to comment on the impact of the </w:t>
      </w:r>
      <w:proofErr w:type="spellStart"/>
      <w:r>
        <w:t>MIRVed</w:t>
      </w:r>
      <w:proofErr w:type="spellEnd"/>
      <w:r>
        <w:t xml:space="preserve"> Chinese missiles. 88 Additionally, China recently showed off a new DF-26 intermediate-range missile that Beijing said can be armed with either nuclear or conventional warheads. The Chinese also conducted six successful tests of a hypersonic glide vehicle. Former Pentagon nuclear forces expert Keith Payne said the Chinese buildup highlights the failure of the Obama administration’s policy of seeking to reduce global nuclear arsenals by cutting U.S. weapons. “If </w:t>
      </w:r>
      <w:r w:rsidRPr="007A181D">
        <w:rPr>
          <w:rStyle w:val="StyleUnderline"/>
        </w:rPr>
        <w:t xml:space="preserve">China continues to modernize its nuclear forces, including the </w:t>
      </w:r>
      <w:proofErr w:type="spellStart"/>
      <w:r w:rsidRPr="007A181D">
        <w:rPr>
          <w:rStyle w:val="StyleUnderline"/>
        </w:rPr>
        <w:t>MIRVing</w:t>
      </w:r>
      <w:proofErr w:type="spellEnd"/>
      <w:r>
        <w:rPr>
          <w:rStyle w:val="StyleUnderline"/>
        </w:rPr>
        <w:t xml:space="preserve"> </w:t>
      </w:r>
      <w:r w:rsidRPr="007A181D">
        <w:rPr>
          <w:rStyle w:val="StyleUnderline"/>
        </w:rPr>
        <w:t>of its long-range ballistic missiles, it will have demonstrated the utter failure of the</w:t>
      </w:r>
      <w:r>
        <w:rPr>
          <w:rStyle w:val="StyleUnderline"/>
        </w:rPr>
        <w:t xml:space="preserve"> </w:t>
      </w:r>
      <w:r w:rsidRPr="007A181D">
        <w:rPr>
          <w:rStyle w:val="StyleUnderline"/>
        </w:rPr>
        <w:t>theory that the U.S. ‘moral example’ of continued nuclear reductions leads to nuclear</w:t>
      </w:r>
      <w:r>
        <w:rPr>
          <w:rStyle w:val="StyleUnderline"/>
        </w:rPr>
        <w:t xml:space="preserve"> </w:t>
      </w:r>
      <w:r w:rsidRPr="007A181D">
        <w:rPr>
          <w:rStyle w:val="StyleUnderline"/>
        </w:rPr>
        <w:t>reductions globally and, ultimately, to nuclear zero,”</w:t>
      </w:r>
      <w:r>
        <w:t xml:space="preserve"> Mr. Payne told Inside the Ring. The view that U.S. nuclear cuts promote global nuclear nonproliferation and disarmament appears to be a key tenet of U.S. strategic policy for years. “China’s nuclear weapons programs, along with Russia’s, demonstrate as nothing else could the failure of that approach, and that we once again need to place priority on sustaining U.S. capabilities to deter attacks on ourselves and our allies,” Mr. Payne said. “The years of America’s nuclear indolence must now come to an end.” Mark Stokes, a former Air Force officer and China weapons expert, said the DF-5 upgrade and the new MIRV missiles “certainly means a significant growth in the number of nuclear warheads that can reach us here in the greater Washington, D.C., area.” Mr. Stokes, of the Project 2049 Institute, said the multiple-warhead DF-5B, an advanced variant, probably entered service several years ago, and that replacing all single-warhead, silo-based DF-5As with the multiple warheads was expected. “Add the new mobile </w:t>
      </w:r>
      <w:proofErr w:type="spellStart"/>
      <w:r>
        <w:t>MIRVed</w:t>
      </w:r>
      <w:proofErr w:type="spellEnd"/>
      <w:r>
        <w:t xml:space="preserve"> ICBM to the mix, [and] this means a pretty significant growth over the next decade or so,” Mr. Stokes said, noting the DF-5s likely are being upgraded from one warhead to three MIRVs. Rick Fisher, a China military analyst, said the uploading of DF-5 warheads means the Chinese probably are deploying additional DF-5s beyond the estimated total number of 20 missiles several years ago. 89 “When you add the possibility of </w:t>
      </w:r>
      <w:proofErr w:type="spellStart"/>
      <w:r>
        <w:t>MIRVed</w:t>
      </w:r>
      <w:proofErr w:type="spellEnd"/>
      <w:r>
        <w:t xml:space="preserve"> DF-5s exceeding 20, to the imminent deployment of the road-mobile and rail-mobile </w:t>
      </w:r>
      <w:proofErr w:type="spellStart"/>
      <w:r>
        <w:t>MIRVed</w:t>
      </w:r>
      <w:proofErr w:type="spellEnd"/>
      <w:r>
        <w:t xml:space="preserve"> DF-41, and the potential for a </w:t>
      </w:r>
      <w:proofErr w:type="spellStart"/>
      <w:r>
        <w:t>MIRVed</w:t>
      </w:r>
      <w:proofErr w:type="spellEnd"/>
      <w:r>
        <w:t xml:space="preserve"> version of the DF-31 called the DF-31B, it becomes possible to consider that China may reach 500 or more ICBM warheads in the next few years,” said Mr. Fisher, a senior fellow at the International Assessment and Strategy Center. </w:t>
      </w:r>
      <w:r w:rsidRPr="007A181D">
        <w:rPr>
          <w:rStyle w:val="StyleUnderline"/>
        </w:rPr>
        <w:t>“This, combined with China’s aggressive development of missile defenses,</w:t>
      </w:r>
      <w:r>
        <w:rPr>
          <w:rStyle w:val="StyleUnderline"/>
        </w:rPr>
        <w:t xml:space="preserve"> </w:t>
      </w:r>
      <w:r w:rsidRPr="007A181D">
        <w:rPr>
          <w:rStyle w:val="StyleUnderline"/>
        </w:rPr>
        <w:t>space warfare capabilities and possible non-nuclear prompt global strike missiles, will</w:t>
      </w:r>
      <w:r>
        <w:rPr>
          <w:rStyle w:val="StyleUnderline"/>
        </w:rPr>
        <w:t xml:space="preserve"> </w:t>
      </w:r>
      <w:r w:rsidRPr="007A181D">
        <w:rPr>
          <w:rStyle w:val="StyleUnderline"/>
        </w:rPr>
        <w:t>quickly undermine confidence by U.S. allies in the extended U.S. nuclear deterrent</w:t>
      </w:r>
      <w:r>
        <w:t xml:space="preserve">,” he added. Anti-Satellite Missiles In 2015, U.S defense officials revealed that a test of the Dong Neng-3 missile, described as an </w:t>
      </w:r>
      <w:proofErr w:type="spellStart"/>
      <w:r>
        <w:t>exoatmospheric</w:t>
      </w:r>
      <w:proofErr w:type="spellEnd"/>
      <w:r>
        <w:t xml:space="preserve"> vehicle with anti-satellite strike capabilities, was carried out Oct. 30 from China’s </w:t>
      </w:r>
      <w:proofErr w:type="spellStart"/>
      <w:r>
        <w:t>Korla</w:t>
      </w:r>
      <w:proofErr w:type="spellEnd"/>
      <w:r>
        <w:t xml:space="preserve"> Missile Test Complex in western China. Images of contrails from the missile test were posted on Chinese websites. Officials said the missile is the third known anti-satellite missile operational or under development by China. Earlier tests involved anti-satellite missiles known as the DN-1 and DN-2. The DN-1 has also been labeled the SC-19. China is building anti-satellite missiles and other weapons that can destroy satellites at the highest geosynchronous orbits, some 22,000 miles above the earth. In addition to missiles, the Chinese are working on ground-based lasers and electronic jammers to disrupt or destroy satellites. Small maneuvering satellites also have been tested that are capable of grabbing and crushing orbiting satellites. Defense officials said the Pentagon, and in particular the Air Force, are very concerned about Chinese anti-satellite weapons, that with as few as two dozen strikes could cripple the critical satellites used for communications, navigation, targeting and other strategic military functions. During a House hearing in March, Air Force Lt. Gen. John “Jay” Raymond, commander of the Joint Functional Component Command for Space, warned that “We are quickly approaching the point where every satellite in every orbit can be threatened.” 90 Hypersonic Glider As noted above, </w:t>
      </w:r>
      <w:r w:rsidRPr="007A181D">
        <w:rPr>
          <w:rStyle w:val="StyleUnderline"/>
        </w:rPr>
        <w:t>China conducted six successful tests of a new high-speed</w:t>
      </w:r>
      <w:r>
        <w:rPr>
          <w:rStyle w:val="StyleUnderline"/>
        </w:rPr>
        <w:t xml:space="preserve"> </w:t>
      </w:r>
      <w:r w:rsidRPr="007A181D">
        <w:rPr>
          <w:rStyle w:val="StyleUnderline"/>
        </w:rPr>
        <w:t>hypersonic glide vehicle</w:t>
      </w:r>
      <w:r>
        <w:t xml:space="preserve">, the most recent in November, </w:t>
      </w:r>
      <w:r w:rsidRPr="007A181D">
        <w:rPr>
          <w:rStyle w:val="StyleUnderline"/>
        </w:rPr>
        <w:t>and also recently tested an</w:t>
      </w:r>
      <w:r>
        <w:rPr>
          <w:rStyle w:val="StyleUnderline"/>
        </w:rPr>
        <w:t xml:space="preserve"> </w:t>
      </w:r>
      <w:r w:rsidRPr="007A181D">
        <w:rPr>
          <w:rStyle w:val="StyleUnderline"/>
        </w:rPr>
        <w:t>anti-satellite missile</w:t>
      </w:r>
      <w:r>
        <w:t>, according to the commander of the U.S. Strategic Command. Adm. Cecil D. Haney, the commander in charge of nuclear forces, said the tests are part of a worrying military buildup by China, which also includes China’s aggressive activities in the South China Sea. “</w:t>
      </w:r>
      <w:r w:rsidRPr="007A181D">
        <w:rPr>
          <w:rStyle w:val="StyleUnderline"/>
        </w:rPr>
        <w:t>China continues to make significant military investments in their nuclear</w:t>
      </w:r>
      <w:r>
        <w:rPr>
          <w:rStyle w:val="StyleUnderline"/>
        </w:rPr>
        <w:t xml:space="preserve"> </w:t>
      </w:r>
      <w:r w:rsidRPr="007A181D">
        <w:rPr>
          <w:rStyle w:val="StyleUnderline"/>
        </w:rPr>
        <w:t>and conventional capabilities, with their stated goal being that of defending Chinese</w:t>
      </w:r>
      <w:r>
        <w:rPr>
          <w:rStyle w:val="StyleUnderline"/>
        </w:rPr>
        <w:t xml:space="preserve"> </w:t>
      </w:r>
      <w:r w:rsidRPr="007A181D">
        <w:rPr>
          <w:rStyle w:val="StyleUnderline"/>
        </w:rPr>
        <w:t>sovereignty,</w:t>
      </w:r>
      <w:r>
        <w:t xml:space="preserve">” Adm. Haney said during a speech to the Center for Strategic and International Studies. “It recently conducted its sixth successful test of a hypersonic glide vehicle, and as we saw in September last year, is parading missiles clearly displaying their modernization and capability advancements,” he added. The six tests of the hypersonic glide vehicle, regarded by U.S. intelligence agencies as a nuclear delivery system designed to defeat missile defenses, were first reported by the Washington Free Beacon. Defense officials said the hypersonic glide vehicle tested on Nov. 23, known as DF-ZF, was launched atop a ballistic missile fired from China’s </w:t>
      </w:r>
      <w:proofErr w:type="spellStart"/>
      <w:r>
        <w:t>Wuzhai</w:t>
      </w:r>
      <w:proofErr w:type="spellEnd"/>
      <w:r>
        <w:t xml:space="preserve"> missile test center in central China. The glider separated from the booster and flew at extremely high speed— between Mach 5 and Mach 10—along the edge of space. Adm. Haney confirmed all six tests were successful, indicating the weapon program is proceeding. He described the hypersonic threat as a challenge to U.S. strategic deterrence. The congressional U.S.-China Economic and Security Review Commission stated in its latest annual report that the hypersonic glide vehicle program is “progressing rapidly” and the weapon could be deployed by 2020. China also is building a powered version of the high-speed vehicle that could be fielded by 2025. 91 “The very high speeds of these weapons, combined with their maneuverability and ability to travel at lower, radar-evading altitudes, would make them far less vulnerable than existing missiles to current missile defenses,” the commission stated. Action Items American government officials for years have adopted an array of </w:t>
      </w:r>
      <w:proofErr w:type="spellStart"/>
      <w:r>
        <w:t>Chinesestyle</w:t>
      </w:r>
      <w:proofErr w:type="spellEnd"/>
      <w:r>
        <w:t xml:space="preserve"> maxims that dominated public discourse on China. They included the statement from the 1990s that “China is not a threat,” to the more recent iteration in the 2000s that “we want a strong China.” </w:t>
      </w:r>
      <w:r w:rsidRPr="007A181D">
        <w:rPr>
          <w:rStyle w:val="StyleUnderline"/>
        </w:rPr>
        <w:t>The new assessments are signs that the policies of the U.S. government</w:t>
      </w:r>
      <w:r>
        <w:rPr>
          <w:rStyle w:val="StyleUnderline"/>
        </w:rPr>
        <w:t xml:space="preserve"> </w:t>
      </w:r>
      <w:r w:rsidRPr="007A181D">
        <w:rPr>
          <w:rStyle w:val="StyleUnderline"/>
        </w:rPr>
        <w:t>toward China are hardening and will likely lead to concrete policy changes in the</w:t>
      </w:r>
      <w:r>
        <w:rPr>
          <w:rStyle w:val="StyleUnderline"/>
        </w:rPr>
        <w:t xml:space="preserve"> </w:t>
      </w:r>
      <w:r w:rsidRPr="007A181D">
        <w:rPr>
          <w:rStyle w:val="StyleUnderline"/>
        </w:rPr>
        <w:t>coming months.</w:t>
      </w:r>
      <w:r>
        <w:rPr>
          <w:rStyle w:val="StyleUnderline"/>
        </w:rPr>
        <w:t xml:space="preserve"> </w:t>
      </w:r>
      <w:r>
        <w:t xml:space="preserve">Conciliatory U.S. policies toward China were an outgrowth of the views of many U.S. academics, public policymakers, intelligence officials and private business leaders who argued that any criticism of China, whether for its arms proliferation, human rights abuses or the military buildup, would upset trade ties and other economic relations. The argument was made that trading with China through the years would have a moderating influence on the communist party-ruled system and ultimately produce western-style political and economic reforms. </w:t>
      </w:r>
      <w:r w:rsidRPr="007A181D">
        <w:rPr>
          <w:rStyle w:val="StyleUnderline"/>
        </w:rPr>
        <w:t>The policies</w:t>
      </w:r>
      <w:r>
        <w:t xml:space="preserve">, however, </w:t>
      </w:r>
      <w:r w:rsidRPr="007A181D">
        <w:rPr>
          <w:rStyle w:val="StyleUnderline"/>
        </w:rPr>
        <w:t>so far have not produced the desired results.</w:t>
      </w:r>
      <w:r>
        <w:rPr>
          <w:rStyle w:val="StyleUnderline"/>
        </w:rPr>
        <w:t xml:space="preserve"> </w:t>
      </w:r>
      <w:r w:rsidRPr="007A181D">
        <w:rPr>
          <w:rStyle w:val="StyleUnderline"/>
        </w:rPr>
        <w:t>Recently, U.S. intelligence leaders’ testimonies appear to signal the</w:t>
      </w:r>
      <w:r>
        <w:rPr>
          <w:rStyle w:val="StyleUnderline"/>
        </w:rPr>
        <w:t xml:space="preserve"> </w:t>
      </w:r>
      <w:r w:rsidRPr="007A181D">
        <w:rPr>
          <w:rStyle w:val="StyleUnderline"/>
        </w:rPr>
        <w:t>beginning of a new era of realism toward China</w:t>
      </w:r>
      <w:r>
        <w:t xml:space="preserve">, which needs to continue. In regards to </w:t>
      </w:r>
      <w:proofErr w:type="spellStart"/>
      <w:r>
        <w:t>MIRVing</w:t>
      </w:r>
      <w:proofErr w:type="spellEnd"/>
      <w:r>
        <w:t xml:space="preserve"> long-range ballistic missiles, the Pentagon should reverse the decision made by the George H.W. Bush administration in the 1990s to unilaterally withdraw U.S. tactical nuclear arms from U.S. ships, submarines and land-based forces in Asia. According to Rick Fisher, a China military analyst, “This will help to deter China from invading Taiwan as well as help to deter China’s ally, North Korea, from using its nuclear weapons.” Regarding </w:t>
      </w:r>
      <w:r w:rsidRPr="007A181D">
        <w:t>the United States’ defense against Chinese hypersonic glide</w:t>
      </w:r>
      <w:r>
        <w:t xml:space="preserve"> </w:t>
      </w:r>
      <w:r w:rsidRPr="007A181D">
        <w:t>vehicles</w:t>
      </w:r>
      <w:r>
        <w:t xml:space="preserve">, retired Air Force Lt. Gen. David </w:t>
      </w:r>
      <w:proofErr w:type="spellStart"/>
      <w:r>
        <w:t>Deptula</w:t>
      </w:r>
      <w:proofErr w:type="spellEnd"/>
      <w:r>
        <w:t xml:space="preserve">, dean of the Mitchell Institute, 92 </w:t>
      </w:r>
      <w:r w:rsidRPr="007A181D">
        <w:t>said hypersonic weapons are needed to fill gaps in U.S. weapons shortfalls</w:t>
      </w:r>
      <w:r>
        <w:t xml:space="preserve">. Foreign hypersonic weapons also threaten all elements of military’s “kill chain” used in war fighting, he said. He added that hypersonic weapons are needed against hardened nuclear facilities, mobile missiles of other targets defended by high-technology air and missile defense. “It’s well past time for the U.S. military to get serious about developing hypersonic munitions,” </w:t>
      </w:r>
      <w:proofErr w:type="spellStart"/>
      <w:r>
        <w:t>Deptula</w:t>
      </w:r>
      <w:proofErr w:type="spellEnd"/>
      <w:r>
        <w:t xml:space="preserve"> said.</w:t>
      </w:r>
    </w:p>
    <w:p w:rsidR="00697E41" w:rsidRPr="00697E41" w:rsidRDefault="00697E41" w:rsidP="00697E41"/>
    <w:p w:rsidR="00697E41" w:rsidRPr="00F238AF" w:rsidRDefault="00697E41" w:rsidP="00272A49">
      <w:pPr>
        <w:rPr>
          <w:rStyle w:val="StyleUnderline"/>
        </w:rPr>
      </w:pPr>
    </w:p>
    <w:p w:rsidR="00272A49" w:rsidRDefault="00272A49" w:rsidP="00272A49">
      <w:pPr>
        <w:pStyle w:val="Heading3"/>
      </w:pPr>
      <w:r>
        <w:t xml:space="preserve">China Rise Bad – Hurts Asian </w:t>
      </w:r>
      <w:proofErr w:type="spellStart"/>
      <w:r>
        <w:t>Heg</w:t>
      </w:r>
      <w:proofErr w:type="spellEnd"/>
    </w:p>
    <w:p w:rsidR="00272A49" w:rsidRDefault="00272A49" w:rsidP="00272A49">
      <w:pPr>
        <w:pStyle w:val="Heading4"/>
      </w:pPr>
      <w:r>
        <w:t>China’s Rise would cause them to try and push the US out of the Asia-Pacific region and causes territorial disputes in the SCS, ECS, and Taiwan</w:t>
      </w:r>
    </w:p>
    <w:p w:rsidR="00272A49" w:rsidRPr="00B20C2F" w:rsidRDefault="00272A49" w:rsidP="00272A49">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39" w:history="1">
        <w:r w:rsidRPr="00C573FB">
          <w:rPr>
            <w:rStyle w:val="Hyperlink"/>
          </w:rPr>
          <w:t>http://nationalinterest.org/commentary/can-china-rise-peacefully-10204?page=20</w:t>
        </w:r>
      </w:hyperlink>
      <w:r>
        <w:t>, JRR)</w:t>
      </w:r>
    </w:p>
    <w:p w:rsidR="00272A49" w:rsidRPr="00F238AF" w:rsidRDefault="00272A49" w:rsidP="00272A49">
      <w:pPr>
        <w:rPr>
          <w:rStyle w:val="StyleUnderline"/>
        </w:rPr>
      </w:pPr>
      <w:r>
        <w:t xml:space="preserve">Of course, it is always possible in particular circumstances that </w:t>
      </w:r>
      <w:r w:rsidRPr="00F238AF">
        <w:rPr>
          <w:rStyle w:val="StyleUnderline"/>
        </w:rPr>
        <w:t>Chinese leaders will conclude that it is imperative to attack another country to achieve regional hegemony</w:t>
      </w:r>
      <w:r>
        <w:t xml:space="preserve">. It is more likely, however, that </w:t>
      </w:r>
      <w:r w:rsidRPr="00F238AF">
        <w:rPr>
          <w:rStyle w:val="StyleUnderline"/>
        </w:rPr>
        <w:t>China will seek to grow its economy and become so powerful that it can dictate the boundaries of acceptable behavior to neighboring countries, and make it clear they will pay a substantial price if they do not follow the rules</w:t>
      </w:r>
      <w:r>
        <w:t xml:space="preserve">.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w:t>
      </w:r>
      <w:r w:rsidRPr="00F238AF">
        <w:rPr>
          <w:rStyle w:val="StyleUnderline"/>
        </w:rPr>
        <w:t>A much more powerful China can also be expected to try to push the United States out of the Asia-Pacific reg</w:t>
      </w:r>
      <w:r>
        <w:t xml:space="preserve">ion, much as the United States pushed the European great powers out of the Western Hemisphere in the nineteenth century. </w:t>
      </w:r>
      <w:r w:rsidRPr="00F238AF">
        <w:rPr>
          <w:rStyle w:val="StyleUnderline"/>
        </w:rPr>
        <w:t>We should expect China to devise its own version of the Monroe Doctrine</w:t>
      </w:r>
      <w:r>
        <w:t xml:space="preserve">, as imperial Japan did in the 1930s. In fact, we are already seeing inklings of that policy. For example, </w:t>
      </w:r>
      <w:r w:rsidRPr="00F238AF">
        <w:rPr>
          <w:rStyle w:val="StyleUnderline"/>
        </w:rPr>
        <w:t xml:space="preserve">Chinese leaders have made it clear they do not think the United States has a right to interfere in disputes over the maritime boundaries of the South China Sea, </w:t>
      </w:r>
      <w:r>
        <w:t xml:space="preserve">a strategically important body of water that Beijing effectively claims as its own. China also objected in July 2010 when the United States planned to conduct naval exercises in the Yellow Sea,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w:t>
      </w:r>
      <w:proofErr w:type="spellStart"/>
      <w:r>
        <w:t>Cheonan</w:t>
      </w:r>
      <w:proofErr w:type="spellEnd"/>
      <w:r>
        <w:t xml:space="preserve">,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 there is considerable evidence that </w:t>
      </w:r>
      <w:r w:rsidRPr="00F238AF">
        <w:rPr>
          <w:rStyle w:val="StyleUnderline"/>
        </w:rPr>
        <w:t>Chinese leaders would like to develop the capability to push the U.S. Navy beyond the “first island chain,”</w:t>
      </w:r>
      <w:r>
        <w:t xml:space="preserve"> which is usually taken to include the Greater </w:t>
      </w:r>
      <w:proofErr w:type="spellStart"/>
      <w:r>
        <w:t>Sunda</w:t>
      </w:r>
      <w:proofErr w:type="spellEnd"/>
      <w:r>
        <w:t xml:space="preserve"> Islands, Japan, the Philippines, and Taiwan. If this were to happen, </w:t>
      </w:r>
      <w:r w:rsidRPr="00F238AF">
        <w:rPr>
          <w:rStyle w:val="StyleUnderline"/>
        </w:rPr>
        <w:t>China would be able to seal off the East China Sea, the South China Sea, and the Yellow Sea, and it would be almost impossible for the U.S. Navy to reach Korea in the event of war</w:t>
      </w:r>
      <w:r>
        <w:t xml:space="preserve">. </w:t>
      </w:r>
      <w:r w:rsidRPr="00F238AF">
        <w:rPr>
          <w:rStyle w:val="StyleUnderline"/>
        </w:rPr>
        <w:t>There is even talk in China about eventually pushing the U.S. Navy beyond the “second island chain,”</w:t>
      </w:r>
      <w:r>
        <w:t xml:space="preserve">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These ambitious goals make good strategic sense for China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 Following the logic of the Monroe Doctrine, would not China’s security be better served by pushing the American military out of the Asia-Pacific region?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Are the Chinese more principled than we are? More ethical? Are they less nationalistic? Less concerned about their survival? They are none of these things, of course, which is why China is likely to follow basic realist logic and attempt to become a regional hegemon in Asia. </w:t>
      </w:r>
      <w:r w:rsidRPr="00F238AF">
        <w:rPr>
          <w:rStyle w:val="StyleUnderline"/>
        </w:rPr>
        <w:t>Although maximizing its prospects of survival is the principal reason China will seek to dominate Asia, there is another reason, related to Beijing’s territorial disputes with some of its neighbors</w:t>
      </w:r>
      <w:r>
        <w:t xml:space="preserve">. As Taylor </w:t>
      </w:r>
      <w:proofErr w:type="spellStart"/>
      <w:r>
        <w:t>Fravel</w:t>
      </w:r>
      <w:proofErr w:type="spellEnd"/>
      <w:r>
        <w:t xml:space="preserve"> points out, China has managed to settle most of its border conflicts since 1949—seventeen out of twenty-three—in good part because it has been willing to make some significant concessions to the other side. Nevertheless, </w:t>
      </w:r>
      <w:r w:rsidRPr="00F238AF">
        <w:rPr>
          <w:rStyle w:val="StyleUnderline"/>
        </w:rPr>
        <w:t>China has six outstanding territorial disagreements, and there is little reason—at least at this juncture—to think the involved parties will find a clever diplomatic solution to them</w:t>
      </w:r>
      <w:r>
        <w:t xml:space="preserve">. </w:t>
      </w:r>
      <w:r w:rsidRPr="00F238AF">
        <w:rPr>
          <w:rStyle w:val="StyleUnderline"/>
        </w:rPr>
        <w:t>Probably China’s most important dispute is over Taiwan,</w:t>
      </w:r>
      <w:r>
        <w:t xml:space="preserve"> which Beijing is deeply committed to making an integral part of China once again. The present government on Taiwan, however, believes it is a sovereign country and has no interest in being reintegrated into China. Taiwanese leaders do not advertise their independence, for fear it will provoke China to invade Taiwan. In addition, </w:t>
      </w:r>
      <w:r w:rsidRPr="00F238AF">
        <w:rPr>
          <w:rStyle w:val="StyleUnderline"/>
        </w:rPr>
        <w:t xml:space="preserve">China has ongoing disputes with Vietnam over control of the </w:t>
      </w:r>
      <w:proofErr w:type="spellStart"/>
      <w:r w:rsidRPr="00F238AF">
        <w:rPr>
          <w:rStyle w:val="StyleUnderline"/>
        </w:rPr>
        <w:t>Paracel</w:t>
      </w:r>
      <w:proofErr w:type="spellEnd"/>
      <w:r w:rsidRPr="00F238AF">
        <w:rPr>
          <w:rStyle w:val="StyleUnderline"/>
        </w:rPr>
        <w:t xml:space="preserve"> Islands in the South China Sea, and with Brunei, Malaysia, the Philippines, Taiwan, and Vietnam over the Spratly Islands, which are also located in the South China Sea.</w:t>
      </w:r>
      <w:r>
        <w:t xml:space="preserve"> More generally, </w:t>
      </w:r>
      <w:r w:rsidRPr="00F238AF">
        <w:rPr>
          <w:rStyle w:val="StyleUnderline"/>
        </w:rPr>
        <w:t xml:space="preserve">China maintains that it has sovereignty over almost all of the South China Sea, a claim disputed not only by its neighbors but by the United States as well. Farther to the north in the East China Sea, Beijing has a bitter feud with Japan over who controls a handful of small islands that Tokyo calls the </w:t>
      </w:r>
      <w:proofErr w:type="spellStart"/>
      <w:r w:rsidRPr="00F238AF">
        <w:rPr>
          <w:rStyle w:val="StyleUnderline"/>
        </w:rPr>
        <w:t>Senkaku</w:t>
      </w:r>
      <w:proofErr w:type="spellEnd"/>
      <w:r w:rsidRPr="00F238AF">
        <w:rPr>
          <w:rStyle w:val="StyleUnderline"/>
        </w:rPr>
        <w:t xml:space="preserve"> Islands and China labels the </w:t>
      </w:r>
      <w:proofErr w:type="spellStart"/>
      <w:r w:rsidRPr="00F238AF">
        <w:rPr>
          <w:rStyle w:val="StyleUnderline"/>
        </w:rPr>
        <w:t>Diaoyu</w:t>
      </w:r>
      <w:proofErr w:type="spellEnd"/>
      <w:r w:rsidRPr="00F238AF">
        <w:rPr>
          <w:rStyle w:val="StyleUnderline"/>
        </w:rPr>
        <w:t xml:space="preserve"> Islands.</w:t>
      </w:r>
    </w:p>
    <w:p w:rsidR="00272A49" w:rsidRDefault="00272A49" w:rsidP="00272A49">
      <w:pPr>
        <w:pStyle w:val="Heading3"/>
      </w:pPr>
      <w:r>
        <w:t xml:space="preserve">China Rise – China </w:t>
      </w:r>
      <w:proofErr w:type="spellStart"/>
      <w:r>
        <w:t>Heg</w:t>
      </w:r>
      <w:proofErr w:type="spellEnd"/>
    </w:p>
    <w:p w:rsidR="00272A49" w:rsidRDefault="00272A49" w:rsidP="00272A49">
      <w:pPr>
        <w:pStyle w:val="Heading4"/>
      </w:pPr>
      <w:r>
        <w:t>If China becomes a regional hegemon they will continue to move towards global hegemony-creates conflict</w:t>
      </w:r>
    </w:p>
    <w:p w:rsidR="00272A49" w:rsidRDefault="00272A49" w:rsidP="00272A49">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40" w:history="1">
        <w:r w:rsidRPr="00C573FB">
          <w:rPr>
            <w:rStyle w:val="Hyperlink"/>
          </w:rPr>
          <w:t>http://nationalinterest.org/commentary/can-china-rise-peacefully-10204?page=20</w:t>
        </w:r>
      </w:hyperlink>
      <w:r>
        <w:t>, JRR)</w:t>
      </w:r>
    </w:p>
    <w:p w:rsidR="00272A49" w:rsidRPr="00003A5F" w:rsidRDefault="00272A49" w:rsidP="00272A49">
      <w:r w:rsidRPr="00B20C2F">
        <w:rPr>
          <w:rStyle w:val="StyleUnderline"/>
        </w:rPr>
        <w:t xml:space="preserve">Once a state achieves regional hegemony, it has a further aim: to prevent other great powers from dominating their geographical regions. </w:t>
      </w:r>
      <w:r w:rsidRPr="00B20C2F">
        <w:t xml:space="preserve">In other words, no regional hegemon wants a peer competitor. The main reason is that </w:t>
      </w:r>
      <w:r w:rsidRPr="00B20C2F">
        <w:rPr>
          <w:rStyle w:val="StyleUnderline"/>
        </w:rPr>
        <w:t>regional hegemons</w:t>
      </w:r>
      <w:r>
        <w:t>—because they are so dominant in their neighborhood—</w:t>
      </w:r>
      <w:r w:rsidRPr="00B20C2F">
        <w:rPr>
          <w:rStyle w:val="StyleUnderline"/>
        </w:rPr>
        <w:t>are free to roam around the globe and interfere in other regions of the world. This situation implies that regional hegemons are likely to try to cause trouble in each other’s backyard.</w:t>
      </w:r>
      <w:r>
        <w:t xml:space="preserve"> Thus, </w:t>
      </w:r>
      <w:r w:rsidRPr="00B20C2F">
        <w:rPr>
          <w:rStyle w:val="StyleUnderline"/>
        </w:rPr>
        <w:t>any state that achieves regional hegemony will want to make sure that no other great power achieves a similar position, freeing that counterpart to roam into its neighborhood</w:t>
      </w:r>
      <w:r>
        <w:t xml:space="preserve">. Most Americans never think about it, but one of the main reasons the United States is able to station military forces all around the globe and intrude in the politics of virtually every region is that it faces no serious threats in the Western Hemisphere. </w:t>
      </w:r>
      <w:r w:rsidRPr="00B20C2F">
        <w:rPr>
          <w:rStyle w:val="StyleUnderline"/>
        </w:rPr>
        <w:t>If the United States had dangerous foes in its own backyard, it would be much less capable of roaming into distant regions.</w:t>
      </w:r>
      <w:r>
        <w:rPr>
          <w:rStyle w:val="StyleUnderline"/>
        </w:rPr>
        <w:t xml:space="preserve"> </w:t>
      </w:r>
      <w:r>
        <w:t xml:space="preserve">But </w:t>
      </w:r>
      <w:r w:rsidRPr="00B20C2F">
        <w:rPr>
          <w:rStyle w:val="StyleUnderline"/>
        </w:rPr>
        <w:t>if a rival state achieves regional dominance, the goal will be to end its hegemony as expeditiously as possible</w:t>
      </w:r>
      <w:r>
        <w:t xml:space="preserve">. The reason is simple: it is much more propitious to have two or more great powers in all the other key areas of the world, so that the great powers there will have to worry about each other and thus be less able to interfere in the distant hegemon’s own backyard. In sum, </w:t>
      </w:r>
      <w:r w:rsidRPr="00B20C2F">
        <w:rPr>
          <w:rStyle w:val="StyleUnderline"/>
        </w:rPr>
        <w:t>the best way to survive in international anarchy is to be the sole regional hegemon.</w:t>
      </w:r>
    </w:p>
    <w:p w:rsidR="00272A49" w:rsidRPr="00272A49" w:rsidRDefault="00272A49" w:rsidP="00272A49"/>
    <w:p w:rsidR="00272A49" w:rsidRDefault="00272A49" w:rsidP="006F5AFE"/>
    <w:p w:rsidR="00272A49" w:rsidRDefault="00272A49" w:rsidP="006F5AFE"/>
    <w:p w:rsidR="006F5AFE" w:rsidRDefault="006F5AFE" w:rsidP="006F5AFE">
      <w:pPr>
        <w:pStyle w:val="Heading3"/>
      </w:pPr>
      <w:r>
        <w:t>A2:  Economic Interdependence</w:t>
      </w:r>
    </w:p>
    <w:p w:rsidR="006F5AFE" w:rsidRDefault="006F5AFE" w:rsidP="006F5AFE">
      <w:pPr>
        <w:pStyle w:val="Heading4"/>
      </w:pPr>
      <w:r>
        <w:t>Economic interdependence doesn’t check a US-China War from China’s Rise- care more about political and security calculations</w:t>
      </w:r>
    </w:p>
    <w:p w:rsidR="006F5AFE" w:rsidRPr="00B20C2F" w:rsidRDefault="006F5AFE" w:rsidP="006F5AFE">
      <w:proofErr w:type="spellStart"/>
      <w:r w:rsidRPr="00B20C2F">
        <w:rPr>
          <w:rStyle w:val="Style13ptBold"/>
        </w:rPr>
        <w:t>Mearsheimer</w:t>
      </w:r>
      <w:proofErr w:type="spellEnd"/>
      <w:r w:rsidRPr="00B20C2F">
        <w:rPr>
          <w:rStyle w:val="Style13ptBold"/>
        </w:rPr>
        <w:t xml:space="preserve"> 14</w:t>
      </w:r>
      <w:r>
        <w:t xml:space="preserve"> (John J. </w:t>
      </w:r>
      <w:proofErr w:type="spellStart"/>
      <w:r>
        <w:t>Mearsheimer</w:t>
      </w:r>
      <w:proofErr w:type="spellEnd"/>
      <w:r>
        <w:t xml:space="preserve"> is the R. Wendell Harrison Distinguished Service Professor of Political Science at the University of Chicago, “Can China Rise Peacefully?”, April 07, 2014 published, National Interest posted on October 25, 2014, Accessed 7/27/16, Available online at </w:t>
      </w:r>
      <w:hyperlink r:id="rId41" w:history="1">
        <w:r w:rsidRPr="00C573FB">
          <w:rPr>
            <w:rStyle w:val="Hyperlink"/>
          </w:rPr>
          <w:t>http://nationalinterest.org/commentary/can-china-rise-peacefully-10204?page=20</w:t>
        </w:r>
      </w:hyperlink>
      <w:r>
        <w:t>, JRR)</w:t>
      </w:r>
    </w:p>
    <w:p w:rsidR="006F5AFE" w:rsidRDefault="006F5AFE" w:rsidP="006F5AFE">
      <w:r>
        <w:t xml:space="preserve">Make Money, Not War </w:t>
      </w:r>
      <w:r w:rsidRPr="002F76DA">
        <w:rPr>
          <w:rStyle w:val="StyleUnderline"/>
        </w:rPr>
        <w:t>Probably the most frequently heard argument that China’s rise can be peaceful is based on the theory of economic interdependence.</w:t>
      </w:r>
      <w:r>
        <w:t xml:space="preserve"> This perspective has two components. First is the claim that China’s economy is inextricably bound to the economies of its potential rivals, including Japan and the United States. This linkage means not only that China and its trading partners depend on each other to keep prospering but also that prosperity in turn depends on peaceful relations among them. A war involving them would have disastrous economic consequences for all the belligerents. It would be tantamount to mutual assured destruction (MAD) at the economic level. Second, prosperity is the main goal of modern states. Publics today expect their leaders to deliver economic growth; if they fail, they are likely to be thrown out of office. In some cases, there might be significant unrest at home and the regime itself be threatened. This imperative to get rich means no rational leader would start a war. Indeed, even security competition among the relevant countries is likely to be moderate, not just because leaders prefer to concentrate on maximizing their country’s wealth, but also because of the danger that an intense rivalry might inadvertently lead to war. In a world of economically interdependent states, leaders have a marked aversion to conflict, for fear it will put an end to prosperity as well as their political careers. It would be wrong to argue that economic interdependence does not matter at all for the fostering of peace. Leaders do care greatly about their country’s prosperity, and in certain circumstances that concern will help dampen any enthusiasm they might have for war. The key question, however, is whether such calculations are likely to decisively influence policymakers in a wide variety of circumstances. In other words, will the impact of economic interdependence be weighty enough to serve as a firm basis for peace between China and its potential rivals over a long period of time? I believe there are good reasons to doubt that concerns about mutual prosperity will keep Asia peaceful as China grows more powerful. At the most basic level, </w:t>
      </w:r>
      <w:r w:rsidRPr="002F76DA">
        <w:rPr>
          <w:rStyle w:val="Emphasis"/>
        </w:rPr>
        <w:t xml:space="preserve">political calculations often trump economic ones when they come into conflict. </w:t>
      </w:r>
      <w:r w:rsidRPr="002F76DA">
        <w:rPr>
          <w:rStyle w:val="StyleUnderline"/>
        </w:rPr>
        <w:t>This is certainly true regarding matters of national security, because concerns about survival are invariably at stake in the security realm, and they are more important than worries about prosperity.</w:t>
      </w:r>
      <w:r>
        <w:t xml:space="preserve"> As emphasized, if you do not survive, you cannot prosper. It is worth noting in this regard that there was substantial economic interdependence and prosperity among the European great powers before 1914. Nevertheless, World War I happened. Germany, which was principally responsible for causing that conflict, was bent on preventing Russia from growing more powerful while at the same time trying to become a hegemon in Europe. Politics overwhelmed economics in this important case. </w:t>
      </w:r>
      <w:r w:rsidRPr="002F76DA">
        <w:rPr>
          <w:rStyle w:val="StyleUnderline"/>
        </w:rPr>
        <w:t>Politics also tends to win out over concerns about prosperity when nationalism affects the issue at stake. Consider Beijing’s position on Taiwan. Chinese leaders have stressed that they will go to war if Taiwan declares its independence, even though they believe the ensuing conflict would damage China’s economy</w:t>
      </w:r>
      <w:r>
        <w:t xml:space="preserve">. Of course, nationalism is at the core of Chinese thinking on Taiwan; that island is considered sacred territory. One might also note that history is littered with civil wars, and in almost every case there was substantial economic interdependence between the combatants before the fighting broke out. But political calculations proved to be more influential in the end. There are three other reasons to doubt the claim that economic interdependence can sustain peace in Asia in the face of an increasingly powerful China. The theory depends on permanent prosperity to work, but there is no guarantee there will not be a trade war or a major economic crisis that undermines that assumption. Consider, for example, how the ongoing euro crisis is doing serious damage to the economies of many European countries. But even in the absence of a severe global economic downturn, a particular state might be having significant economic problems, which could put it in a position where it had little to lose economically, and maybe even something to gain, by starting a war. For instance, a key reason Iraq invaded Kuwait in August 1990—despite their close economic ties—is that Kuwait was exceeding its OPEC oil production quotas and driving down Iraq’s oil profits, which its economy could ill afford. </w:t>
      </w:r>
      <w:r w:rsidRPr="002F76DA">
        <w:rPr>
          <w:rStyle w:val="StyleUnderline"/>
        </w:rPr>
        <w:t>Another reason to question economic-interdependence theory is that states sometimes start wars in the expectation that victory will bring them substantial economic and strategic benefits and that those prospective benefits will be greater than the prosperity lost from damaged inter-dependence</w:t>
      </w:r>
      <w:r>
        <w:t xml:space="preserve">. For example, it is widely believed there are abundant natural resources on the floor of the South China Sea. However, China and its neighbors disagree significantly over who controls that large body of water. Although it is unlikely, </w:t>
      </w:r>
      <w:r w:rsidRPr="002F76DA">
        <w:rPr>
          <w:rStyle w:val="StyleUnderline"/>
        </w:rPr>
        <w:t>one can imagine a more powerful China using military force to gain control over the South China Sea so that it can exploit its seabed and fuel Chinese economic growth</w:t>
      </w:r>
      <w:r>
        <w:t xml:space="preserve">. The final reason for doubting this theory of peace is that </w:t>
      </w:r>
      <w:r w:rsidRPr="002F76DA">
        <w:rPr>
          <w:rStyle w:val="StyleUnderline"/>
        </w:rPr>
        <w:t>economically interdependent countries can sometimes fight wars and still avoid incurring significant economic costs.</w:t>
      </w:r>
      <w:r>
        <w:t xml:space="preserve"> To begin with, </w:t>
      </w:r>
      <w:r w:rsidRPr="002F76DA">
        <w:rPr>
          <w:rStyle w:val="StyleUnderline"/>
        </w:rPr>
        <w:t>a country can take aim at a single rival, devise a clever military strategy, and win a quick and decisive victory.</w:t>
      </w:r>
      <w:r>
        <w:t xml:space="preserve"> In fact, </w:t>
      </w:r>
      <w:r w:rsidRPr="002F76DA">
        <w:rPr>
          <w:rStyle w:val="StyleUnderline"/>
        </w:rPr>
        <w:t>most states go to war thinking they will achieve a swift triumph</w:t>
      </w:r>
      <w:r>
        <w:t xml:space="preserve">, although it does not always work out that way. </w:t>
      </w:r>
      <w:r w:rsidRPr="002F76DA">
        <w:rPr>
          <w:rStyle w:val="StyleUnderline"/>
        </w:rPr>
        <w:t>When it does</w:t>
      </w:r>
      <w:r>
        <w:t xml:space="preserve">, however, </w:t>
      </w:r>
      <w:r w:rsidRPr="002F76DA">
        <w:rPr>
          <w:rStyle w:val="StyleUnderline"/>
        </w:rPr>
        <w:t>the economic costs are not likely to be significant</w:t>
      </w:r>
      <w:r>
        <w:t xml:space="preserve">, since the fight is with a single rival and success comes quickly. The economic costs of war are usually greatest when states get involved in protracted wars with multiple countries, as happened in the two world wars. But leaders do not take their country to war expecting that outcome; indeed, they expect to avoid it. Furthermore, as discussed earlier, nuclear weapons make it extremely unlikely that China will end up fighting a major conventional conflict resembling World War II. In fact, any wars that break out in Asia are likely to be limited in terms of both goals and means. In such circumstances, the economic costs of fighting are likely to be limited and thus do not pose a significant threat to the prosperity of the belligerents. Winning a small-scale war might indeed add to a country’s prosperity, as might happen if China seized control of the South China Sea. </w:t>
      </w:r>
      <w:r w:rsidRPr="002F76DA">
        <w:rPr>
          <w:rStyle w:val="StyleUnderline"/>
        </w:rPr>
        <w:t>Furthermore, there is abundant evidence that states at war with each other often do not break off economic relations</w:t>
      </w:r>
      <w:r>
        <w:t xml:space="preserve">. In other words, </w:t>
      </w:r>
      <w:r w:rsidRPr="002F76DA">
        <w:rPr>
          <w:rStyle w:val="StyleUnderline"/>
        </w:rPr>
        <w:t xml:space="preserve">states trade with the enemy in wartime, mainly because each side believes it benefits from the intercourse. </w:t>
      </w:r>
      <w:r>
        <w:t xml:space="preserve">Jack Levy and Katherine </w:t>
      </w:r>
      <w:proofErr w:type="spellStart"/>
      <w:r>
        <w:t>Barbieri</w:t>
      </w:r>
      <w:proofErr w:type="spellEnd"/>
      <w:r>
        <w:t>, two of the leading experts on this subject, write, “</w:t>
      </w:r>
      <w:r w:rsidRPr="002F76DA">
        <w:rPr>
          <w:rStyle w:val="StyleUnderline"/>
        </w:rPr>
        <w:t>It is clear that trading with the enemy occurs frequently enough to contradict the conventional wisdom that war will systematically and significantly disrupt trade between adversaries.”</w:t>
      </w:r>
      <w:r>
        <w:t xml:space="preserve"> They add that “</w:t>
      </w:r>
      <w:r w:rsidRPr="002F76DA">
        <w:rPr>
          <w:rStyle w:val="StyleUnderline"/>
        </w:rPr>
        <w:t>trading with the enemy occurs during all-out wars fought for national independence or global dominance as well as during more limited military encounters.</w:t>
      </w:r>
      <w:r>
        <w:t xml:space="preserve">” In short, </w:t>
      </w:r>
      <w:r w:rsidRPr="002F76DA">
        <w:rPr>
          <w:rStyle w:val="StyleUnderline"/>
        </w:rPr>
        <w:t>it is possible for a country to fight a war against a rival with which it is economically interdependent, and not threaten its own prosperity.</w:t>
      </w:r>
      <w:r>
        <w:t xml:space="preserve"> All of these reasons make it hard to be confident that economic interdependence can serve as a firm foundation for peace in Asia in the decades ahead. This is not to deny, however, that it might serve as a brake on war in certain circumstances.</w:t>
      </w:r>
    </w:p>
    <w:p w:rsidR="00272A49" w:rsidRPr="00D12CD0" w:rsidRDefault="00272A49" w:rsidP="00272A49">
      <w:pPr>
        <w:pStyle w:val="Heading4"/>
        <w:rPr>
          <w:rStyle w:val="Style13ptBold"/>
          <w:b/>
        </w:rPr>
      </w:pPr>
      <w:r>
        <w:rPr>
          <w:rStyle w:val="Style13ptBold"/>
          <w:b/>
        </w:rPr>
        <w:t>E</w:t>
      </w:r>
      <w:r w:rsidRPr="00D12CD0">
        <w:rPr>
          <w:rStyle w:val="Style13ptBold"/>
          <w:b/>
        </w:rPr>
        <w:t>conomic interdependence can’t check</w:t>
      </w:r>
      <w:r>
        <w:rPr>
          <w:rStyle w:val="Style13ptBold"/>
          <w:b/>
        </w:rPr>
        <w:t xml:space="preserve"> – Nationalism trumps</w:t>
      </w:r>
    </w:p>
    <w:p w:rsidR="00272A49" w:rsidRDefault="00272A49" w:rsidP="00272A49">
      <w:pPr>
        <w:tabs>
          <w:tab w:val="left" w:pos="6210"/>
        </w:tabs>
      </w:pPr>
      <w:r>
        <w:rPr>
          <w:rStyle w:val="Style13ptBold"/>
        </w:rPr>
        <w:t xml:space="preserve">Navarro ’16 -- </w:t>
      </w:r>
      <w:r>
        <w:t xml:space="preserve">Peter Navarro, </w:t>
      </w:r>
      <w:r w:rsidRPr="00BA767D">
        <w:t xml:space="preserve">professor at the </w:t>
      </w:r>
      <w:proofErr w:type="spellStart"/>
      <w:r w:rsidRPr="00BA767D">
        <w:t>Merage</w:t>
      </w:r>
      <w:proofErr w:type="spellEnd"/>
      <w:r w:rsidRPr="00BA767D">
        <w:t xml:space="preserve"> School of Business at the University of California-Irvine</w:t>
      </w:r>
      <w:r>
        <w:t>,</w:t>
      </w:r>
      <w:r w:rsidRPr="00BA767D">
        <w:t xml:space="preserve"> Masters of Public Administration from the Kennedy School of Government and a Ph.D. in economics from Harvard</w:t>
      </w:r>
      <w:r>
        <w:t>, 2016</w:t>
      </w:r>
    </w:p>
    <w:p w:rsidR="00272A49" w:rsidRDefault="00272A49" w:rsidP="00272A49">
      <w:pPr>
        <w:tabs>
          <w:tab w:val="left" w:pos="6210"/>
        </w:tabs>
      </w:pPr>
      <w:r>
        <w:t>(“</w:t>
      </w:r>
      <w:proofErr w:type="spellStart"/>
      <w:r w:rsidRPr="0001551C">
        <w:t>Mearsheimer</w:t>
      </w:r>
      <w:proofErr w:type="spellEnd"/>
      <w:r w:rsidRPr="0001551C">
        <w:t xml:space="preserve"> on Strangling China &amp; the Inevitability of War</w:t>
      </w:r>
      <w:r>
        <w:t>”, The Huffington Post, March 10</w:t>
      </w:r>
      <w:r w:rsidRPr="0001551C">
        <w:rPr>
          <w:vertAlign w:val="superscript"/>
        </w:rPr>
        <w:t>th</w:t>
      </w:r>
      <w:r>
        <w:t xml:space="preserve">, </w:t>
      </w:r>
      <w:hyperlink r:id="rId42" w:history="1">
        <w:r w:rsidRPr="00784190">
          <w:rPr>
            <w:rStyle w:val="Hyperlink"/>
          </w:rPr>
          <w:t>http://www.huffingtonpost.com/peter-navarro-and-greg-autry/mearsheimer-on-strangling_b_9417476.html</w:t>
        </w:r>
      </w:hyperlink>
      <w:r>
        <w:t>, accessed July 27</w:t>
      </w:r>
      <w:r w:rsidRPr="0001551C">
        <w:rPr>
          <w:vertAlign w:val="superscript"/>
        </w:rPr>
        <w:t>th</w:t>
      </w:r>
      <w:r>
        <w:t>, CE)</w:t>
      </w:r>
    </w:p>
    <w:p w:rsidR="00272A49" w:rsidRDefault="00272A49" w:rsidP="00272A49">
      <w:pPr>
        <w:tabs>
          <w:tab w:val="left" w:pos="6210"/>
        </w:tabs>
      </w:pPr>
      <w:r w:rsidRPr="00881F74">
        <w:rPr>
          <w:rStyle w:val="StyleUnderline"/>
        </w:rPr>
        <w:t xml:space="preserve">Many people find it hard to believe that countries that engage in security competition also continue to trade with each other economically. But if you </w:t>
      </w:r>
      <w:r w:rsidRPr="00881F74">
        <w:rPr>
          <w:rStyle w:val="StyleUnderline"/>
          <w:highlight w:val="cyan"/>
        </w:rPr>
        <w:t>look at Europe before World War I</w:t>
      </w:r>
      <w:r w:rsidRPr="00881F74">
        <w:rPr>
          <w:rStyle w:val="StyleUnderline"/>
        </w:rPr>
        <w:t xml:space="preserve">— and, indeed, if you look at Europe before World War II, what you see is that </w:t>
      </w:r>
      <w:r w:rsidRPr="00881F74">
        <w:rPr>
          <w:rStyle w:val="StyleUnderline"/>
          <w:highlight w:val="cyan"/>
        </w:rPr>
        <w:t>there was a great deal of economic interdependence</w:t>
      </w:r>
      <w:r w:rsidRPr="00881F74">
        <w:rPr>
          <w:rStyle w:val="StyleUnderline"/>
        </w:rPr>
        <w:t xml:space="preserve"> on the continent and with Britain </w:t>
      </w:r>
      <w:r w:rsidRPr="00881F74">
        <w:rPr>
          <w:rStyle w:val="StyleUnderline"/>
          <w:highlight w:val="cyan"/>
        </w:rPr>
        <w:t>before both world wars.</w:t>
      </w:r>
      <w:r w:rsidRPr="00881F74">
        <w:rPr>
          <w:rStyle w:val="StyleUnderline"/>
        </w:rPr>
        <w:t xml:space="preserve"> So I believe that </w:t>
      </w:r>
      <w:r w:rsidRPr="00881F74">
        <w:rPr>
          <w:rStyle w:val="StyleUnderline"/>
          <w:highlight w:val="cyan"/>
        </w:rPr>
        <w:t>if China continues to grow economically, there will still be much economic intercourse between China and</w:t>
      </w:r>
      <w:r w:rsidRPr="00881F74">
        <w:rPr>
          <w:rStyle w:val="StyleUnderline"/>
        </w:rPr>
        <w:t xml:space="preserve"> its neighbors and China and </w:t>
      </w:r>
      <w:r w:rsidRPr="00881F74">
        <w:rPr>
          <w:rStyle w:val="StyleUnderline"/>
          <w:highlight w:val="cyan"/>
        </w:rPr>
        <w:t>the U</w:t>
      </w:r>
      <w:r w:rsidRPr="00881F74">
        <w:rPr>
          <w:rStyle w:val="StyleUnderline"/>
        </w:rPr>
        <w:t xml:space="preserve">nited </w:t>
      </w:r>
      <w:r w:rsidRPr="00881F74">
        <w:rPr>
          <w:rStyle w:val="StyleUnderline"/>
          <w:highlight w:val="cyan"/>
        </w:rPr>
        <w:t>S</w:t>
      </w:r>
      <w:r w:rsidRPr="00881F74">
        <w:rPr>
          <w:rStyle w:val="StyleUnderline"/>
        </w:rPr>
        <w:t xml:space="preserve">tates. And I still think that </w:t>
      </w:r>
      <w:r w:rsidRPr="00AB4072">
        <w:rPr>
          <w:rStyle w:val="StyleUnderline"/>
          <w:highlight w:val="cyan"/>
        </w:rPr>
        <w:t xml:space="preserve">you </w:t>
      </w:r>
      <w:r w:rsidRPr="00AB4072">
        <w:rPr>
          <w:rStyle w:val="StyleUnderline"/>
        </w:rPr>
        <w:t>will</w:t>
      </w:r>
      <w:r w:rsidRPr="00AB4072">
        <w:rPr>
          <w:rStyle w:val="StyleUnderline"/>
          <w:highlight w:val="cyan"/>
        </w:rPr>
        <w:t xml:space="preserve"> have a lot of potential for trouble between these two countries</w:t>
      </w:r>
      <w:r w:rsidRPr="00881F74">
        <w:rPr>
          <w:rStyle w:val="StyleUnderline"/>
        </w:rPr>
        <w:t>.</w:t>
      </w:r>
      <w:r w:rsidRPr="005952F2">
        <w:t xml:space="preserve"> And don’t forget, even though you had all this economic intercourse between World War I and World War II, you still got World War I and you still got World War II.</w:t>
      </w:r>
      <w:r>
        <w:t xml:space="preserve"> </w:t>
      </w:r>
      <w:r w:rsidRPr="005952F2">
        <w:t>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w:t>
      </w:r>
      <w:r>
        <w:t xml:space="preserve"> </w:t>
      </w:r>
      <w:r w:rsidRPr="005952F2">
        <w:t>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w:t>
      </w:r>
      <w:r>
        <w:t xml:space="preserve"> </w:t>
      </w:r>
      <w:r w:rsidRPr="005952F2">
        <w:t>So there was a great deal of economic intercourse between Nazi Germany and the Soviet Union between 1939 and 22 June, 1941. Nevertheless, that economic interdependence did not prevent World War II from escalating into a major war between Moscow and Berlin.</w:t>
      </w:r>
      <w:r>
        <w:t xml:space="preserve"> </w:t>
      </w:r>
      <w:r w:rsidRPr="005952F2">
        <w:t>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t xml:space="preserve"> </w:t>
      </w:r>
      <w:r w:rsidRPr="00962D8D">
        <w:rPr>
          <w:rStyle w:val="StyleUnderline"/>
        </w:rPr>
        <w:t xml:space="preserve">Closely related to the argument that </w:t>
      </w:r>
      <w:r w:rsidRPr="00962D8D">
        <w:rPr>
          <w:rStyle w:val="StyleUnderline"/>
          <w:highlight w:val="cyan"/>
        </w:rPr>
        <w:t>economic engagement will prevent war between the US and China</w:t>
      </w:r>
      <w:r w:rsidRPr="00962D8D">
        <w:rPr>
          <w:rStyle w:val="StyleUnderline"/>
        </w:rPr>
        <w:t xml:space="preserve"> is the economic interdependence argument. In Professor </w:t>
      </w:r>
      <w:proofErr w:type="spellStart"/>
      <w:r w:rsidRPr="00962D8D">
        <w:rPr>
          <w:rStyle w:val="StyleUnderline"/>
        </w:rPr>
        <w:t>Mearsheimer’s</w:t>
      </w:r>
      <w:proofErr w:type="spellEnd"/>
      <w:r w:rsidRPr="00962D8D">
        <w:rPr>
          <w:rStyle w:val="StyleUnderline"/>
        </w:rPr>
        <w:t xml:space="preserve"> world </w:t>
      </w:r>
      <w:r w:rsidRPr="00962D8D">
        <w:rPr>
          <w:rStyle w:val="Emphasis"/>
          <w:highlight w:val="cyan"/>
        </w:rPr>
        <w:t>that’s a dangerous gamble because politics and nationalism</w:t>
      </w:r>
      <w:r w:rsidRPr="00962D8D">
        <w:rPr>
          <w:rStyle w:val="StyleUnderline"/>
        </w:rPr>
        <w:t xml:space="preserve"> can often </w:t>
      </w:r>
      <w:r w:rsidRPr="00962D8D">
        <w:rPr>
          <w:rStyle w:val="Emphasis"/>
          <w:highlight w:val="cyan"/>
        </w:rPr>
        <w:t xml:space="preserve">trump </w:t>
      </w:r>
      <w:r w:rsidRPr="00962D8D">
        <w:rPr>
          <w:rStyle w:val="StyleUnderline"/>
          <w:highlight w:val="cyan"/>
        </w:rPr>
        <w:t>economics</w:t>
      </w:r>
      <w:r w:rsidRPr="00962D8D">
        <w:rPr>
          <w:rStyle w:val="StyleUnderline"/>
        </w:rPr>
        <w:t xml:space="preserve">. I’ve talked about the fact that I </w:t>
      </w:r>
      <w:r w:rsidRPr="00807CC8">
        <w:rPr>
          <w:rStyle w:val="StyleUnderline"/>
        </w:rPr>
        <w:t xml:space="preserve">think </w:t>
      </w:r>
      <w:r w:rsidRPr="00D12CD0">
        <w:rPr>
          <w:rStyle w:val="StyleUnderline"/>
          <w:highlight w:val="cyan"/>
        </w:rPr>
        <w:t>China cannot rise peacefully</w:t>
      </w:r>
      <w:r w:rsidRPr="00962D8D">
        <w:rPr>
          <w:rStyle w:val="StyleUnderline"/>
        </w:rPr>
        <w:t>,</w:t>
      </w:r>
      <w:r w:rsidRPr="005952F2">
        <w:t xml:space="preserve"> probably a hundred times; and the argument that is used against me most often is clearly the economic interdependence argument, and it goes like this:</w:t>
      </w:r>
      <w:r>
        <w:t xml:space="preserve"> </w:t>
      </w:r>
      <w:r w:rsidRPr="005952F2">
        <w:t xml:space="preserve">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w:t>
      </w:r>
    </w:p>
    <w:p w:rsidR="00272A49" w:rsidRDefault="00697E41" w:rsidP="00697E41">
      <w:pPr>
        <w:pStyle w:val="Heading3"/>
      </w:pPr>
      <w:r>
        <w:t>A2:  Containment = Escalation</w:t>
      </w:r>
    </w:p>
    <w:p w:rsidR="00697E41" w:rsidRPr="00C95DCD" w:rsidRDefault="00697E41" w:rsidP="00697E41">
      <w:pPr>
        <w:pStyle w:val="Heading4"/>
        <w:rPr>
          <w:i/>
          <w:u w:val="single"/>
        </w:rPr>
      </w:pPr>
      <w:proofErr w:type="spellStart"/>
      <w:r w:rsidRPr="00C95DCD">
        <w:t>Cyberhackers</w:t>
      </w:r>
      <w:proofErr w:type="spellEnd"/>
      <w:r w:rsidRPr="00C95DCD">
        <w:t xml:space="preserve"> dismantle Chinese missile capabilities </w:t>
      </w:r>
      <w:r w:rsidRPr="00C95DCD">
        <w:rPr>
          <w:b w:val="0"/>
        </w:rPr>
        <w:t xml:space="preserve">[and collapses the CCP] </w:t>
      </w:r>
      <w:r w:rsidRPr="00C95DCD">
        <w:t xml:space="preserve">– specifically strikes OTH radar– That deters china and reassures allies -- turns are wrong – China won’t respond with nukes– </w:t>
      </w:r>
      <w:proofErr w:type="spellStart"/>
      <w:r w:rsidRPr="00C95DCD">
        <w:t>aff</w:t>
      </w:r>
      <w:proofErr w:type="spellEnd"/>
      <w:r w:rsidRPr="00C95DCD">
        <w:t xml:space="preserve"> can’t dismantle the tensions </w:t>
      </w:r>
      <w:r w:rsidRPr="00C95DCD">
        <w:rPr>
          <w:i/>
          <w:u w:val="single"/>
        </w:rPr>
        <w:t>that already exist</w:t>
      </w:r>
    </w:p>
    <w:p w:rsidR="00697E41" w:rsidRPr="00697E41" w:rsidRDefault="00697E41" w:rsidP="00697E41">
      <w:proofErr w:type="spellStart"/>
      <w:r w:rsidRPr="00697E41">
        <w:rPr>
          <w:rStyle w:val="Style13ptBold"/>
        </w:rPr>
        <w:t>Slavin</w:t>
      </w:r>
      <w:proofErr w:type="spellEnd"/>
      <w:r w:rsidRPr="00697E41">
        <w:t xml:space="preserve"> </w:t>
      </w:r>
      <w:r>
        <w:t>9/28/</w:t>
      </w:r>
      <w:r w:rsidRPr="00697E41">
        <w:rPr>
          <w:rStyle w:val="Style13ptBold"/>
        </w:rPr>
        <w:t>2014</w:t>
      </w:r>
      <w:r>
        <w:t xml:space="preserve"> (Erik, </w:t>
      </w:r>
      <w:r w:rsidRPr="00697E41">
        <w:t>Analyst</w:t>
      </w:r>
      <w:r>
        <w:t xml:space="preserve"> @ S&amp;S</w:t>
      </w:r>
      <w:r w:rsidRPr="00697E41">
        <w:t xml:space="preserve">, </w:t>
      </w:r>
      <w:r>
        <w:t>A</w:t>
      </w:r>
      <w:r w:rsidRPr="00697E41">
        <w:t xml:space="preserve">nalysts: Air-Sea Battle concept carries risks in possible conflict with China” Stars and Stripes </w:t>
      </w:r>
      <w:r>
        <w:t xml:space="preserve">Accessed 7/28/16 </w:t>
      </w:r>
      <w:r w:rsidRPr="00697E41">
        <w:t>http://www.stripes.com/news/analysts-air-sea-battle-concept-carries-risks-in-possible-conflict-with-china-1.305505</w:t>
      </w:r>
      <w:r>
        <w:t>)</w:t>
      </w:r>
    </w:p>
    <w:p w:rsidR="00697E41" w:rsidRPr="00C95DCD" w:rsidRDefault="00697E41" w:rsidP="00697E41">
      <w:pPr>
        <w:rPr>
          <w:rStyle w:val="StyleUnderline"/>
        </w:rPr>
      </w:pPr>
      <w:r w:rsidRPr="00C95DCD">
        <w:rPr>
          <w:sz w:val="10"/>
        </w:rPr>
        <w:t xml:space="preserve">Disrupt, destroy, defeat China hasn’t fired a shot at any of its neighbors recently, but its attempts at what Defense Secretary Chuck Hagel has deemed “force and coercion” have increased. Chinese ships engaged in low-level standoffs with Vietnam and the Philippines over territorial sovereignty in the South China Sea; in Vietnam’s case, a fishing boat sank after a ramming incident with a larger Chinese vessel in May. Japan and China have repeatedly scrambled jets over the </w:t>
      </w:r>
      <w:proofErr w:type="spellStart"/>
      <w:r w:rsidRPr="00C95DCD">
        <w:rPr>
          <w:sz w:val="10"/>
        </w:rPr>
        <w:t>Senkaku</w:t>
      </w:r>
      <w:proofErr w:type="spellEnd"/>
      <w:r w:rsidRPr="00C95DCD">
        <w:rPr>
          <w:sz w:val="10"/>
        </w:rPr>
        <w:t xml:space="preserve"> Islands, which Japan administers but China claims as its own. China’s military is presently considered to be no match for the United States in a full-scale conflict, but that is expected to change in the coming decades as Beijing’s spending and technology continue their upward trend. What remains unclear — and is nerve-wracking for U.S. allies in the region — is whether China will grow to resolve its disputes diplomatically or wield its newfound military clout. </w:t>
      </w:r>
      <w:r w:rsidRPr="00C95DCD">
        <w:rPr>
          <w:rStyle w:val="StyleUnderline"/>
          <w:highlight w:val="cyan"/>
        </w:rPr>
        <w:t>“I don’t see how</w:t>
      </w:r>
      <w:r w:rsidRPr="00C95DCD">
        <w:rPr>
          <w:rStyle w:val="StyleUnderline"/>
        </w:rPr>
        <w:t xml:space="preserve"> we make decisions about the weapons we buy and how </w:t>
      </w:r>
      <w:r w:rsidRPr="00C95DCD">
        <w:rPr>
          <w:rStyle w:val="StyleUnderline"/>
          <w:highlight w:val="cyan"/>
        </w:rPr>
        <w:t>we reassure</w:t>
      </w:r>
      <w:r w:rsidRPr="00C95DCD">
        <w:rPr>
          <w:rStyle w:val="StyleUnderline"/>
        </w:rPr>
        <w:t xml:space="preserve"> our </w:t>
      </w:r>
      <w:r w:rsidRPr="00C95DCD">
        <w:rPr>
          <w:rStyle w:val="StyleUnderline"/>
          <w:highlight w:val="cyan"/>
        </w:rPr>
        <w:t xml:space="preserve">allies unless we have a </w:t>
      </w:r>
      <w:r w:rsidRPr="00C95DCD">
        <w:rPr>
          <w:rStyle w:val="StyleUnderline"/>
        </w:rPr>
        <w:t xml:space="preserve">plausible </w:t>
      </w:r>
      <w:r w:rsidRPr="00C95DCD">
        <w:rPr>
          <w:rStyle w:val="StyleUnderline"/>
          <w:highlight w:val="cyan"/>
        </w:rPr>
        <w:t>story about how to</w:t>
      </w:r>
      <w:r w:rsidRPr="00C95DCD">
        <w:rPr>
          <w:rStyle w:val="StyleUnderline"/>
        </w:rPr>
        <w:t xml:space="preserve"> fight and </w:t>
      </w:r>
      <w:r w:rsidRPr="00C95DCD">
        <w:rPr>
          <w:rStyle w:val="StyleUnderline"/>
          <w:highlight w:val="cyan"/>
        </w:rPr>
        <w:t xml:space="preserve">not lose a war </w:t>
      </w:r>
      <w:r w:rsidRPr="00C95DCD">
        <w:rPr>
          <w:rStyle w:val="StyleUnderline"/>
        </w:rPr>
        <w:t>against China</w:t>
      </w:r>
      <w:r w:rsidRPr="00C95DCD">
        <w:rPr>
          <w:sz w:val="10"/>
        </w:rPr>
        <w:t xml:space="preserve">,” Friedberg said. “I don’t think we have that right now.” </w:t>
      </w:r>
      <w:r w:rsidRPr="00C95DCD">
        <w:rPr>
          <w:rStyle w:val="StyleUnderline"/>
        </w:rPr>
        <w:t>Air-Sea Battle is a set of tactics, but it is not a strategy</w:t>
      </w:r>
      <w:r w:rsidRPr="00C95DCD">
        <w:rPr>
          <w:sz w:val="10"/>
        </w:rPr>
        <w:t xml:space="preserve"> by the military’s own definition. It provides a method for re-entering oceans and airspace after China tries to deny entry and maneuverability. </w:t>
      </w:r>
      <w:r w:rsidRPr="00C95DCD">
        <w:rPr>
          <w:rStyle w:val="StyleUnderline"/>
          <w:highlight w:val="cyan"/>
        </w:rPr>
        <w:t xml:space="preserve">China is building missiles </w:t>
      </w:r>
      <w:r w:rsidRPr="00C95DCD">
        <w:rPr>
          <w:rStyle w:val="StyleUnderline"/>
        </w:rPr>
        <w:t xml:space="preserve">like the Dong Feng-21D, a ballistic missile with a maneuverable re-entry vehicle that is designed to strike a moving aircraft carrier. If it works, </w:t>
      </w:r>
      <w:r w:rsidRPr="00C95DCD">
        <w:rPr>
          <w:rStyle w:val="StyleUnderline"/>
          <w:highlight w:val="cyan"/>
        </w:rPr>
        <w:t>that could</w:t>
      </w:r>
      <w:r w:rsidRPr="00C95DCD">
        <w:rPr>
          <w:rStyle w:val="StyleUnderline"/>
        </w:rPr>
        <w:t xml:space="preserve"> </w:t>
      </w:r>
      <w:r w:rsidRPr="00C95DCD">
        <w:rPr>
          <w:rStyle w:val="StyleUnderline"/>
          <w:highlight w:val="cyan"/>
        </w:rPr>
        <w:t>keep</w:t>
      </w:r>
      <w:r w:rsidRPr="00C95DCD">
        <w:rPr>
          <w:rStyle w:val="StyleUnderline"/>
        </w:rPr>
        <w:t xml:space="preserve"> some of </w:t>
      </w:r>
      <w:r w:rsidRPr="00C95DCD">
        <w:rPr>
          <w:rStyle w:val="StyleUnderline"/>
          <w:highlight w:val="cyan"/>
        </w:rPr>
        <w:t xml:space="preserve">America’s most </w:t>
      </w:r>
      <w:r w:rsidRPr="00C95DCD">
        <w:rPr>
          <w:rStyle w:val="StyleUnderline"/>
        </w:rPr>
        <w:t xml:space="preserve">potent </w:t>
      </w:r>
      <w:r w:rsidRPr="00C95DCD">
        <w:rPr>
          <w:rStyle w:val="StyleUnderline"/>
          <w:highlight w:val="cyan"/>
        </w:rPr>
        <w:t>weapons out of striking range</w:t>
      </w:r>
      <w:r w:rsidRPr="00C95DCD">
        <w:rPr>
          <w:rStyle w:val="StyleUnderline"/>
        </w:rPr>
        <w:t xml:space="preserve">. </w:t>
      </w:r>
      <w:r w:rsidRPr="00C95DCD">
        <w:rPr>
          <w:sz w:val="10"/>
        </w:rPr>
        <w:t xml:space="preserve">Although the U.S. military maintains ship and land-based interceptor missiles, </w:t>
      </w:r>
      <w:r w:rsidRPr="00C95DCD">
        <w:rPr>
          <w:rStyle w:val="StyleUnderline"/>
        </w:rPr>
        <w:t xml:space="preserve">shooting down a volley of advanced ballistic missiles is far from a guaranteed success. That is why </w:t>
      </w:r>
      <w:r w:rsidRPr="00C95DCD">
        <w:rPr>
          <w:rStyle w:val="StyleUnderline"/>
          <w:highlight w:val="cyan"/>
        </w:rPr>
        <w:t>the “tip of the spear” in</w:t>
      </w:r>
      <w:r w:rsidRPr="00C95DCD">
        <w:rPr>
          <w:rStyle w:val="StyleUnderline"/>
        </w:rPr>
        <w:t xml:space="preserve"> an </w:t>
      </w:r>
      <w:r w:rsidRPr="00C95DCD">
        <w:rPr>
          <w:rStyle w:val="StyleUnderline"/>
          <w:highlight w:val="cyan"/>
        </w:rPr>
        <w:t>Air-Sea Battle</w:t>
      </w:r>
      <w:r w:rsidRPr="00C95DCD">
        <w:rPr>
          <w:rStyle w:val="StyleUnderline"/>
        </w:rPr>
        <w:t xml:space="preserve"> isn’t made up of ground troops or pilots — </w:t>
      </w:r>
      <w:r w:rsidRPr="00C95DCD">
        <w:rPr>
          <w:rStyle w:val="StyleUnderline"/>
          <w:highlight w:val="cyan"/>
        </w:rPr>
        <w:t xml:space="preserve">it’s </w:t>
      </w:r>
      <w:r w:rsidRPr="00C95DCD">
        <w:rPr>
          <w:rStyle w:val="StyleUnderline"/>
        </w:rPr>
        <w:t xml:space="preserve">computer hackers or, in military terms, </w:t>
      </w:r>
      <w:proofErr w:type="spellStart"/>
      <w:r w:rsidRPr="00C95DCD">
        <w:rPr>
          <w:rStyle w:val="StyleUnderline"/>
          <w:highlight w:val="cyan"/>
        </w:rPr>
        <w:t>cyberwarriors</w:t>
      </w:r>
      <w:proofErr w:type="spellEnd"/>
      <w:r w:rsidRPr="00C95DCD">
        <w:rPr>
          <w:rStyle w:val="StyleUnderline"/>
        </w:rPr>
        <w:t xml:space="preserve">. </w:t>
      </w:r>
      <w:r w:rsidRPr="00C95DCD">
        <w:rPr>
          <w:sz w:val="10"/>
        </w:rPr>
        <w:t>At the beginning of the fight</w:t>
      </w:r>
      <w:r w:rsidRPr="00C95DCD">
        <w:rPr>
          <w:sz w:val="10"/>
          <w:highlight w:val="cyan"/>
        </w:rPr>
        <w:t xml:space="preserve">, </w:t>
      </w:r>
      <w:r w:rsidRPr="00C95DCD">
        <w:rPr>
          <w:rStyle w:val="StyleUnderline"/>
          <w:highlight w:val="cyan"/>
        </w:rPr>
        <w:t xml:space="preserve">the U.S. aims </w:t>
      </w:r>
      <w:r w:rsidRPr="00C95DCD">
        <w:rPr>
          <w:rStyle w:val="StyleUnderline"/>
        </w:rPr>
        <w:t xml:space="preserve">squarely </w:t>
      </w:r>
      <w:r w:rsidRPr="00C95DCD">
        <w:rPr>
          <w:rStyle w:val="StyleUnderline"/>
          <w:highlight w:val="cyan"/>
        </w:rPr>
        <w:t>at the web of networks</w:t>
      </w:r>
      <w:r w:rsidRPr="00C95DCD">
        <w:rPr>
          <w:rStyle w:val="StyleUnderline"/>
        </w:rPr>
        <w:t xml:space="preserve"> and satellites </w:t>
      </w:r>
      <w:r w:rsidRPr="00C95DCD">
        <w:rPr>
          <w:rStyle w:val="StyleUnderline"/>
          <w:highlight w:val="cyan"/>
        </w:rPr>
        <w:t>controlling</w:t>
      </w:r>
      <w:r w:rsidRPr="00C95DCD">
        <w:rPr>
          <w:rStyle w:val="StyleUnderline"/>
        </w:rPr>
        <w:t xml:space="preserve"> the enemy’s </w:t>
      </w:r>
      <w:r w:rsidRPr="00C95DCD">
        <w:rPr>
          <w:rStyle w:val="StyleUnderline"/>
          <w:highlight w:val="cyan"/>
        </w:rPr>
        <w:t>missiles</w:t>
      </w:r>
      <w:r w:rsidRPr="00C95DCD">
        <w:rPr>
          <w:rStyle w:val="StyleUnderline"/>
        </w:rPr>
        <w:t xml:space="preserve"> and other weaponry </w:t>
      </w:r>
      <w:r w:rsidRPr="00C95DCD">
        <w:rPr>
          <w:rStyle w:val="StyleUnderline"/>
          <w:highlight w:val="cyan"/>
        </w:rPr>
        <w:t>in a “blinding campaign.”</w:t>
      </w:r>
      <w:r w:rsidRPr="00C95DCD">
        <w:rPr>
          <w:rStyle w:val="StyleUnderline"/>
        </w:rPr>
        <w:t xml:space="preserve"> It is a critical component of Air-Sea Battle, but it is also the biggest unknown</w:t>
      </w:r>
      <w:r w:rsidRPr="00C95DCD">
        <w:rPr>
          <w:sz w:val="10"/>
        </w:rPr>
        <w:t xml:space="preserve">, Friedberg said. The military keeps so much of its </w:t>
      </w:r>
      <w:proofErr w:type="spellStart"/>
      <w:r w:rsidRPr="00C95DCD">
        <w:rPr>
          <w:sz w:val="10"/>
        </w:rPr>
        <w:t>cyberdefense</w:t>
      </w:r>
      <w:proofErr w:type="spellEnd"/>
      <w:r w:rsidRPr="00C95DCD">
        <w:rPr>
          <w:sz w:val="10"/>
        </w:rPr>
        <w:t xml:space="preserve"> planning classified that it’s impossible for anyone on the outside to analyze it. “</w:t>
      </w:r>
      <w:r w:rsidRPr="00C95DCD">
        <w:rPr>
          <w:rStyle w:val="StyleUnderline"/>
          <w:highlight w:val="cyan"/>
        </w:rPr>
        <w:t xml:space="preserve">We want others to believe </w:t>
      </w:r>
      <w:r w:rsidRPr="00C95DCD">
        <w:rPr>
          <w:rStyle w:val="StyleUnderline"/>
        </w:rPr>
        <w:t xml:space="preserve">that </w:t>
      </w:r>
      <w:r w:rsidRPr="00C95DCD">
        <w:rPr>
          <w:rStyle w:val="StyleUnderline"/>
          <w:highlight w:val="cyan"/>
        </w:rPr>
        <w:t xml:space="preserve">we have an ace up our sleeve </w:t>
      </w:r>
      <w:r w:rsidRPr="00C95DCD">
        <w:rPr>
          <w:rStyle w:val="StyleUnderline"/>
        </w:rPr>
        <w:t xml:space="preserve">— that we can make things go away with flip of a switch,” Friedberg said. </w:t>
      </w:r>
      <w:r w:rsidRPr="00C95DCD">
        <w:rPr>
          <w:rStyle w:val="StyleUnderline"/>
          <w:highlight w:val="cyan"/>
        </w:rPr>
        <w:t>The</w:t>
      </w:r>
      <w:r w:rsidRPr="00C95DCD">
        <w:rPr>
          <w:rStyle w:val="StyleUnderline"/>
        </w:rPr>
        <w:t xml:space="preserve"> blinding </w:t>
      </w:r>
      <w:r w:rsidRPr="00C95DCD">
        <w:rPr>
          <w:rStyle w:val="StyleUnderline"/>
          <w:highlight w:val="cyan"/>
        </w:rPr>
        <w:t>campaign</w:t>
      </w:r>
      <w:r w:rsidRPr="00C95DCD">
        <w:rPr>
          <w:rStyle w:val="StyleUnderline"/>
        </w:rPr>
        <w:t xml:space="preserve"> also </w:t>
      </w:r>
      <w:r w:rsidRPr="00C95DCD">
        <w:rPr>
          <w:rStyle w:val="StyleUnderline"/>
          <w:highlight w:val="cyan"/>
        </w:rPr>
        <w:t xml:space="preserve">includes </w:t>
      </w:r>
      <w:r w:rsidRPr="00C95DCD">
        <w:rPr>
          <w:rStyle w:val="StyleUnderline"/>
        </w:rPr>
        <w:t xml:space="preserve">air and sea </w:t>
      </w:r>
      <w:r w:rsidRPr="00C95DCD">
        <w:rPr>
          <w:rStyle w:val="StyleUnderline"/>
          <w:highlight w:val="cyan"/>
        </w:rPr>
        <w:t>strikes on</w:t>
      </w:r>
      <w:r w:rsidRPr="00C95DCD">
        <w:rPr>
          <w:rStyle w:val="StyleUnderline"/>
        </w:rPr>
        <w:t xml:space="preserve"> some of China’s </w:t>
      </w:r>
      <w:r w:rsidRPr="00C95DCD">
        <w:rPr>
          <w:rStyle w:val="StyleUnderline"/>
          <w:highlight w:val="cyan"/>
        </w:rPr>
        <w:t>softer targets, like over-the-horizon radar</w:t>
      </w:r>
      <w:r w:rsidRPr="00C95DCD">
        <w:rPr>
          <w:sz w:val="10"/>
        </w:rPr>
        <w:t xml:space="preserve">, Friedberg said. The next phase involves striking ships, platforms and other armaments on land and sea. Air Force, Navy and Marine Corps aircraft would potentially fly several missions, including bombing runs over China. Navy surface and undersea ships would also be heavily involved in that phase. Navy ships, Army missile defense batteries and other methods would attempt to intercept any missiles that made it to launch. Blockade and bargain </w:t>
      </w:r>
      <w:r w:rsidRPr="00C95DCD">
        <w:rPr>
          <w:rStyle w:val="StyleUnderline"/>
          <w:highlight w:val="cyan"/>
        </w:rPr>
        <w:t>Supporters of Air-Sea Battle view it</w:t>
      </w:r>
      <w:r w:rsidRPr="00C95DCD">
        <w:rPr>
          <w:rStyle w:val="StyleUnderline"/>
        </w:rPr>
        <w:t xml:space="preserve">s potential to cripple the People’s Liberation Army </w:t>
      </w:r>
      <w:r w:rsidRPr="00C95DCD">
        <w:rPr>
          <w:rStyle w:val="StyleUnderline"/>
          <w:highlight w:val="cyan"/>
        </w:rPr>
        <w:t>as so disruptive</w:t>
      </w:r>
      <w:r w:rsidRPr="00C95DCD">
        <w:rPr>
          <w:rStyle w:val="StyleUnderline"/>
        </w:rPr>
        <w:t xml:space="preserve"> that </w:t>
      </w:r>
      <w:r w:rsidRPr="00C95DCD">
        <w:rPr>
          <w:rStyle w:val="StyleUnderline"/>
          <w:highlight w:val="cyan"/>
        </w:rPr>
        <w:t xml:space="preserve">it threatens </w:t>
      </w:r>
      <w:r w:rsidRPr="00C95DCD">
        <w:rPr>
          <w:rStyle w:val="StyleUnderline"/>
        </w:rPr>
        <w:t xml:space="preserve">the </w:t>
      </w:r>
      <w:r w:rsidRPr="00C95DCD">
        <w:rPr>
          <w:rStyle w:val="StyleUnderline"/>
          <w:highlight w:val="cyan"/>
        </w:rPr>
        <w:t>C</w:t>
      </w:r>
      <w:r w:rsidRPr="00C95DCD">
        <w:rPr>
          <w:rStyle w:val="StyleUnderline"/>
        </w:rPr>
        <w:t>hinese</w:t>
      </w:r>
      <w:r w:rsidRPr="00C95DCD">
        <w:rPr>
          <w:rStyle w:val="StyleUnderline"/>
          <w:highlight w:val="cyan"/>
        </w:rPr>
        <w:t xml:space="preserve"> C</w:t>
      </w:r>
      <w:r w:rsidRPr="00C95DCD">
        <w:rPr>
          <w:rStyle w:val="StyleUnderline"/>
        </w:rPr>
        <w:t>ommunist</w:t>
      </w:r>
      <w:r w:rsidRPr="00C95DCD">
        <w:rPr>
          <w:rStyle w:val="StyleUnderline"/>
          <w:highlight w:val="cyan"/>
        </w:rPr>
        <w:t xml:space="preserve"> P</w:t>
      </w:r>
      <w:r w:rsidRPr="00C95DCD">
        <w:rPr>
          <w:rStyle w:val="StyleUnderline"/>
        </w:rPr>
        <w:t>arty’s</w:t>
      </w:r>
      <w:r w:rsidRPr="00C95DCD">
        <w:rPr>
          <w:rStyle w:val="StyleUnderline"/>
          <w:highlight w:val="cyan"/>
        </w:rPr>
        <w:t xml:space="preserve"> survival. That deters</w:t>
      </w:r>
      <w:r w:rsidRPr="00C95DCD">
        <w:rPr>
          <w:rStyle w:val="StyleUnderline"/>
        </w:rPr>
        <w:t xml:space="preserve"> the party leadership from taking any overly </w:t>
      </w:r>
      <w:r w:rsidRPr="00C95DCD">
        <w:rPr>
          <w:rStyle w:val="StyleUnderline"/>
          <w:highlight w:val="cyan"/>
        </w:rPr>
        <w:t>aggressive action</w:t>
      </w:r>
      <w:r w:rsidRPr="00C95DCD">
        <w:rPr>
          <w:sz w:val="10"/>
        </w:rPr>
        <w:t xml:space="preserve"> in the Asia-Pacific region, thereby guaranteeing regional stability and the free flow of world commerce. </w:t>
      </w:r>
      <w:proofErr w:type="spellStart"/>
      <w:r w:rsidRPr="00C95DCD">
        <w:rPr>
          <w:rStyle w:val="StyleUnderline"/>
          <w:highlight w:val="cyan"/>
        </w:rPr>
        <w:t>Hammes</w:t>
      </w:r>
      <w:proofErr w:type="spellEnd"/>
      <w:r w:rsidRPr="00C95DCD">
        <w:rPr>
          <w:rStyle w:val="StyleUnderline"/>
        </w:rPr>
        <w:t xml:space="preserve">, the National Defense University scholar, </w:t>
      </w:r>
      <w:r w:rsidRPr="00C95DCD">
        <w:rPr>
          <w:rStyle w:val="StyleUnderline"/>
          <w:highlight w:val="cyan"/>
        </w:rPr>
        <w:t>views it as a dangerous</w:t>
      </w:r>
      <w:r w:rsidRPr="00C95DCD">
        <w:rPr>
          <w:sz w:val="10"/>
        </w:rPr>
        <w:t xml:space="preserve">, escalatory concept that could even lead to a nuclear war. “The Navy has stated categorically that Air-Sea Battle isn’t a strategy, and they’re right,” </w:t>
      </w:r>
      <w:proofErr w:type="spellStart"/>
      <w:r w:rsidRPr="00C95DCD">
        <w:rPr>
          <w:sz w:val="10"/>
        </w:rPr>
        <w:t>Hammes</w:t>
      </w:r>
      <w:proofErr w:type="spellEnd"/>
      <w:r w:rsidRPr="00C95DCD">
        <w:rPr>
          <w:sz w:val="10"/>
        </w:rPr>
        <w:t xml:space="preserve"> said. “It’s a concept without strategy, and that may be the most dangerous aspect.” American strategy should instead seek to minimize a conflict with China, according to </w:t>
      </w:r>
      <w:proofErr w:type="spellStart"/>
      <w:r w:rsidRPr="00C95DCD">
        <w:rPr>
          <w:sz w:val="10"/>
        </w:rPr>
        <w:t>Hammes</w:t>
      </w:r>
      <w:proofErr w:type="spellEnd"/>
      <w:r w:rsidRPr="00C95DCD">
        <w:rPr>
          <w:sz w:val="10"/>
        </w:rPr>
        <w:t xml:space="preserve">. Assuming China strikes first in space or cyberspace, it immediately gains an advantage in those domains and jeopardizes Air-Sea Battle’s chances of success, he said. As for destroying China’s land-based weapons platforms, that’s a tough act to pull off. China is converting to solid-fuel missiles, which launch within minutes, he said. Meanwhile, China’s mobile missile launchers would be hard to find, </w:t>
      </w:r>
      <w:proofErr w:type="spellStart"/>
      <w:r w:rsidRPr="00C95DCD">
        <w:rPr>
          <w:sz w:val="10"/>
        </w:rPr>
        <w:t>Hammes</w:t>
      </w:r>
      <w:proofErr w:type="spellEnd"/>
      <w:r w:rsidRPr="00C95DCD">
        <w:rPr>
          <w:sz w:val="10"/>
        </w:rPr>
        <w:t xml:space="preserve"> said. “The evidence we have is that it’s not doable,” </w:t>
      </w:r>
      <w:proofErr w:type="spellStart"/>
      <w:r w:rsidRPr="00C95DCD">
        <w:rPr>
          <w:sz w:val="10"/>
        </w:rPr>
        <w:t>Hammes</w:t>
      </w:r>
      <w:proofErr w:type="spellEnd"/>
      <w:r w:rsidRPr="00C95DCD">
        <w:rPr>
          <w:sz w:val="10"/>
        </w:rPr>
        <w:t xml:space="preserve"> said. “We hunted Scuds in the desert (in the Gulf War), and we still never killed one. Imagine shuttling around on the complex terrain of China.” Conventional ballistic missile attacks on China could also be difficult to distinguish from nuclear ballistic missile attacks, which raises the possibility of a Chinese nuclear response, he said. </w:t>
      </w:r>
      <w:proofErr w:type="spellStart"/>
      <w:r w:rsidRPr="00C95DCD">
        <w:rPr>
          <w:sz w:val="10"/>
        </w:rPr>
        <w:t>Hammes</w:t>
      </w:r>
      <w:proofErr w:type="spellEnd"/>
      <w:r w:rsidRPr="00C95DCD">
        <w:rPr>
          <w:sz w:val="10"/>
        </w:rPr>
        <w:t xml:space="preserve"> instead favors a less costly approach that analysts refer to by names like “offshore control” and “distant blockading.” They vary in their aggressiveness, but generally rule out bombing runs over Chinese land. </w:t>
      </w:r>
      <w:proofErr w:type="spellStart"/>
      <w:r w:rsidRPr="00C95DCD">
        <w:rPr>
          <w:sz w:val="10"/>
        </w:rPr>
        <w:t>Hammes</w:t>
      </w:r>
      <w:proofErr w:type="spellEnd"/>
      <w:r w:rsidRPr="00C95DCD">
        <w:rPr>
          <w:sz w:val="10"/>
        </w:rPr>
        <w:t xml:space="preserve">’ contends that the Chinese Communist Party fears economic threats more than anything else. In a 2003 speech, President Hu Jintao began a debate on the “Malacca Dilemma,” the position that China’s economic and energy security is compromised because so much if it passes through the narrow Malacca Strait. If China attacked U.S. positions and launched an anti-access, area-denial campaign, </w:t>
      </w:r>
      <w:proofErr w:type="spellStart"/>
      <w:r w:rsidRPr="00C95DCD">
        <w:rPr>
          <w:sz w:val="10"/>
        </w:rPr>
        <w:t>Hammes</w:t>
      </w:r>
      <w:proofErr w:type="spellEnd"/>
      <w:r w:rsidRPr="00C95DCD">
        <w:rPr>
          <w:sz w:val="10"/>
        </w:rPr>
        <w:t xml:space="preserve"> advocates blockading everything surrounding those waters. “They can have their near-shore waters,” </w:t>
      </w:r>
      <w:proofErr w:type="spellStart"/>
      <w:r w:rsidRPr="00C95DCD">
        <w:rPr>
          <w:sz w:val="10"/>
        </w:rPr>
        <w:t>Hammes</w:t>
      </w:r>
      <w:proofErr w:type="spellEnd"/>
      <w:r w:rsidRPr="00C95DCD">
        <w:rPr>
          <w:sz w:val="10"/>
        </w:rPr>
        <w:t xml:space="preserve"> said. “They need the rest of the ocean.” By </w:t>
      </w:r>
      <w:proofErr w:type="spellStart"/>
      <w:r w:rsidRPr="00C95DCD">
        <w:rPr>
          <w:sz w:val="10"/>
        </w:rPr>
        <w:t>Hammes</w:t>
      </w:r>
      <w:proofErr w:type="spellEnd"/>
      <w:r w:rsidRPr="00C95DCD">
        <w:rPr>
          <w:sz w:val="10"/>
        </w:rPr>
        <w:t xml:space="preserve">’ count, teams of 13 to 15 Marines could interdict the roughly 800 ships that carry bulk import and export goods to and from China’s main ports. The blockade would economically strangle China but would not leave it in a position where the Communist Party couldn’t eventually sue for peace without losing face, </w:t>
      </w:r>
      <w:proofErr w:type="spellStart"/>
      <w:r w:rsidRPr="00C95DCD">
        <w:rPr>
          <w:sz w:val="10"/>
        </w:rPr>
        <w:t>Hammes</w:t>
      </w:r>
      <w:proofErr w:type="spellEnd"/>
      <w:r w:rsidRPr="00C95DCD">
        <w:rPr>
          <w:sz w:val="10"/>
        </w:rPr>
        <w:t xml:space="preserve"> said. China is aware of this weakness and is building land links to its west to compensate. However, </w:t>
      </w:r>
      <w:proofErr w:type="spellStart"/>
      <w:r w:rsidRPr="00C95DCD">
        <w:rPr>
          <w:sz w:val="10"/>
        </w:rPr>
        <w:t>Hammes</w:t>
      </w:r>
      <w:proofErr w:type="spellEnd"/>
      <w:r w:rsidRPr="00C95DCD">
        <w:rPr>
          <w:sz w:val="10"/>
        </w:rPr>
        <w:t xml:space="preserve"> doesn’t believe that China wants to put its economy in the hands of the Russian and Kazakh rail networks. Even if it did, the railroads couldn’t handle anywhere near the same cargo capacity, he said. </w:t>
      </w:r>
      <w:proofErr w:type="spellStart"/>
      <w:r w:rsidRPr="00C95DCD">
        <w:rPr>
          <w:sz w:val="10"/>
        </w:rPr>
        <w:t>Hammes</w:t>
      </w:r>
      <w:proofErr w:type="spellEnd"/>
      <w:r w:rsidRPr="00C95DCD">
        <w:rPr>
          <w:sz w:val="10"/>
        </w:rPr>
        <w:t xml:space="preserve">’ strategy leaves out fighting in space and cyberspace and minimizes what he deems as the chance of a nuclear exchange. </w:t>
      </w:r>
      <w:r w:rsidRPr="00C95DCD">
        <w:rPr>
          <w:rStyle w:val="StyleUnderline"/>
        </w:rPr>
        <w:t xml:space="preserve">Friedberg thinks the chance of </w:t>
      </w:r>
      <w:r w:rsidRPr="00C95DCD">
        <w:rPr>
          <w:rStyle w:val="StyleUnderline"/>
          <w:highlight w:val="cyan"/>
        </w:rPr>
        <w:t>China using its</w:t>
      </w:r>
      <w:r w:rsidRPr="00C95DCD">
        <w:rPr>
          <w:rStyle w:val="StyleUnderline"/>
        </w:rPr>
        <w:t xml:space="preserve"> comparatively smaller </w:t>
      </w:r>
      <w:r w:rsidRPr="00C95DCD">
        <w:rPr>
          <w:rStyle w:val="StyleUnderline"/>
          <w:highlight w:val="cyan"/>
        </w:rPr>
        <w:t>nuclear arsenal</w:t>
      </w:r>
      <w:r w:rsidRPr="00C95DCD">
        <w:rPr>
          <w:rStyle w:val="StyleUnderline"/>
        </w:rPr>
        <w:t xml:space="preserve"> against the U.S. </w:t>
      </w:r>
      <w:r w:rsidRPr="00C95DCD">
        <w:rPr>
          <w:rStyle w:val="StyleUnderline"/>
          <w:highlight w:val="cyan"/>
        </w:rPr>
        <w:t>in response to A</w:t>
      </w:r>
      <w:r w:rsidRPr="00C95DCD">
        <w:rPr>
          <w:rStyle w:val="StyleUnderline"/>
        </w:rPr>
        <w:t>ir-</w:t>
      </w:r>
      <w:r w:rsidRPr="00C95DCD">
        <w:rPr>
          <w:rStyle w:val="StyleUnderline"/>
          <w:highlight w:val="cyan"/>
        </w:rPr>
        <w:t>S</w:t>
      </w:r>
      <w:r w:rsidRPr="00C95DCD">
        <w:rPr>
          <w:rStyle w:val="StyleUnderline"/>
        </w:rPr>
        <w:t xml:space="preserve">ea </w:t>
      </w:r>
      <w:r w:rsidRPr="00C95DCD">
        <w:rPr>
          <w:rStyle w:val="StyleUnderline"/>
          <w:highlight w:val="cyan"/>
        </w:rPr>
        <w:t>B</w:t>
      </w:r>
      <w:r w:rsidRPr="00C95DCD">
        <w:rPr>
          <w:rStyle w:val="StyleUnderline"/>
        </w:rPr>
        <w:t>attle</w:t>
      </w:r>
      <w:r w:rsidRPr="00C95DCD">
        <w:rPr>
          <w:rStyle w:val="StyleUnderline"/>
          <w:highlight w:val="cyan"/>
        </w:rPr>
        <w:t xml:space="preserve"> is </w:t>
      </w:r>
      <w:r w:rsidRPr="00C95DCD">
        <w:rPr>
          <w:rStyle w:val="StyleUnderline"/>
        </w:rPr>
        <w:t xml:space="preserve">highly </w:t>
      </w:r>
      <w:r w:rsidRPr="00C95DCD">
        <w:rPr>
          <w:rStyle w:val="StyleUnderline"/>
          <w:highlight w:val="cyan"/>
        </w:rPr>
        <w:t>unlikely</w:t>
      </w:r>
      <w:r w:rsidRPr="00C95DCD">
        <w:rPr>
          <w:rStyle w:val="StyleUnderline"/>
        </w:rPr>
        <w:t xml:space="preserve">, since </w:t>
      </w:r>
      <w:r w:rsidRPr="00C95DCD">
        <w:rPr>
          <w:rStyle w:val="StyleUnderline"/>
          <w:highlight w:val="cyan"/>
        </w:rPr>
        <w:t>it would be akin to “contemplating</w:t>
      </w:r>
      <w:r w:rsidRPr="00C95DCD">
        <w:rPr>
          <w:rStyle w:val="StyleUnderline"/>
        </w:rPr>
        <w:t xml:space="preserve"> national </w:t>
      </w:r>
      <w:r w:rsidRPr="00C95DCD">
        <w:rPr>
          <w:rStyle w:val="StyleUnderline"/>
          <w:highlight w:val="cyan"/>
        </w:rPr>
        <w:t>suicide</w:t>
      </w:r>
      <w:r w:rsidRPr="00C95DCD">
        <w:rPr>
          <w:rStyle w:val="StyleUnderline"/>
        </w:rPr>
        <w:t xml:space="preserve">.” Defending against </w:t>
      </w:r>
      <w:r w:rsidRPr="00C95DCD">
        <w:rPr>
          <w:rStyle w:val="StyleUnderline"/>
          <w:highlight w:val="cyan"/>
        </w:rPr>
        <w:t>Air-Sea Battle</w:t>
      </w:r>
      <w:r w:rsidRPr="00C95DCD">
        <w:rPr>
          <w:rStyle w:val="StyleUnderline"/>
        </w:rPr>
        <w:t xml:space="preserve"> also </w:t>
      </w:r>
      <w:r w:rsidRPr="00C95DCD">
        <w:rPr>
          <w:rStyle w:val="StyleUnderline"/>
          <w:highlight w:val="cyan"/>
        </w:rPr>
        <w:t>forces the Chinese to put</w:t>
      </w:r>
      <w:r w:rsidRPr="00C95DCD">
        <w:rPr>
          <w:rStyle w:val="StyleUnderline"/>
        </w:rPr>
        <w:t xml:space="preserve"> more </w:t>
      </w:r>
      <w:r w:rsidRPr="00C95DCD">
        <w:rPr>
          <w:rStyle w:val="StyleUnderline"/>
          <w:highlight w:val="cyan"/>
        </w:rPr>
        <w:t>resources into defending</w:t>
      </w:r>
      <w:r w:rsidRPr="00C95DCD">
        <w:rPr>
          <w:rStyle w:val="StyleUnderline"/>
        </w:rPr>
        <w:t xml:space="preserve"> their </w:t>
      </w:r>
      <w:r w:rsidRPr="00C95DCD">
        <w:rPr>
          <w:rStyle w:val="StyleUnderline"/>
          <w:highlight w:val="cyan"/>
        </w:rPr>
        <w:t>installations</w:t>
      </w:r>
      <w:r w:rsidRPr="00C95DCD">
        <w:rPr>
          <w:rStyle w:val="StyleUnderline"/>
        </w:rPr>
        <w:t xml:space="preserve">, </w:t>
      </w:r>
      <w:r w:rsidRPr="00C95DCD">
        <w:rPr>
          <w:rStyle w:val="StyleUnderline"/>
          <w:highlight w:val="cyan"/>
        </w:rPr>
        <w:t>which</w:t>
      </w:r>
      <w:r w:rsidRPr="00C95DCD">
        <w:rPr>
          <w:rStyle w:val="StyleUnderline"/>
        </w:rPr>
        <w:t xml:space="preserve"> presumably </w:t>
      </w:r>
      <w:r w:rsidRPr="00C95DCD">
        <w:rPr>
          <w:rStyle w:val="StyleUnderline"/>
          <w:highlight w:val="cyan"/>
        </w:rPr>
        <w:t>takes</w:t>
      </w:r>
      <w:r w:rsidRPr="00C95DCD">
        <w:rPr>
          <w:rStyle w:val="StyleUnderline"/>
        </w:rPr>
        <w:t xml:space="preserve"> some funding </w:t>
      </w:r>
      <w:r w:rsidRPr="00C95DCD">
        <w:rPr>
          <w:rStyle w:val="StyleUnderline"/>
          <w:highlight w:val="cyan"/>
        </w:rPr>
        <w:t>from</w:t>
      </w:r>
      <w:r w:rsidRPr="00C95DCD">
        <w:rPr>
          <w:rStyle w:val="StyleUnderline"/>
        </w:rPr>
        <w:t xml:space="preserve"> things like hypersonic </w:t>
      </w:r>
      <w:r w:rsidRPr="00C95DCD">
        <w:rPr>
          <w:rStyle w:val="StyleUnderline"/>
          <w:highlight w:val="cyan"/>
        </w:rPr>
        <w:t>missiles</w:t>
      </w:r>
      <w:r w:rsidRPr="00C95DCD">
        <w:rPr>
          <w:sz w:val="10"/>
        </w:rPr>
        <w:t xml:space="preserve">, Friedberg added. Proponents of Air-Sea Battle contend that </w:t>
      </w:r>
      <w:r w:rsidRPr="00C95DCD">
        <w:rPr>
          <w:rStyle w:val="StyleUnderline"/>
        </w:rPr>
        <w:t xml:space="preserve">while </w:t>
      </w:r>
      <w:r w:rsidRPr="00C95DCD">
        <w:rPr>
          <w:rStyle w:val="StyleUnderline"/>
          <w:highlight w:val="cyan"/>
        </w:rPr>
        <w:t xml:space="preserve">a blockade </w:t>
      </w:r>
      <w:r w:rsidRPr="00C95DCD">
        <w:rPr>
          <w:rStyle w:val="StyleUnderline"/>
        </w:rPr>
        <w:t xml:space="preserve">might be a good concurrent idea, it </w:t>
      </w:r>
      <w:r w:rsidRPr="00C95DCD">
        <w:rPr>
          <w:rStyle w:val="StyleUnderline"/>
          <w:highlight w:val="cyan"/>
        </w:rPr>
        <w:t xml:space="preserve">doesn’t do anything to gain access </w:t>
      </w:r>
      <w:r w:rsidRPr="00C95DCD">
        <w:rPr>
          <w:rStyle w:val="StyleUnderline"/>
        </w:rPr>
        <w:t xml:space="preserve">to the seas and air China has blocked. If </w:t>
      </w:r>
      <w:r w:rsidRPr="00C95DCD">
        <w:rPr>
          <w:rStyle w:val="StyleUnderline"/>
          <w:highlight w:val="cyan"/>
        </w:rPr>
        <w:t>blockading</w:t>
      </w:r>
      <w:r w:rsidRPr="00C95DCD">
        <w:rPr>
          <w:rStyle w:val="StyleUnderline"/>
        </w:rPr>
        <w:t xml:space="preserve"> becomes America’s strategy, it </w:t>
      </w:r>
      <w:r w:rsidRPr="00C95DCD">
        <w:rPr>
          <w:rStyle w:val="StyleUnderline"/>
          <w:highlight w:val="cyan"/>
        </w:rPr>
        <w:t>may not reassure U.S. allies</w:t>
      </w:r>
      <w:r w:rsidRPr="00C95DCD">
        <w:rPr>
          <w:rStyle w:val="StyleUnderline"/>
        </w:rPr>
        <w:t xml:space="preserve"> </w:t>
      </w:r>
      <w:r w:rsidRPr="00C95DCD">
        <w:rPr>
          <w:sz w:val="10"/>
        </w:rPr>
        <w:t xml:space="preserve">in the region who are within or bordering a Chinese-enforced no-go zone. Analysts agree that a </w:t>
      </w:r>
      <w:r w:rsidRPr="00C95DCD">
        <w:rPr>
          <w:rStyle w:val="StyleUnderline"/>
          <w:highlight w:val="cyan"/>
        </w:rPr>
        <w:t>war</w:t>
      </w:r>
      <w:r w:rsidRPr="00C95DCD">
        <w:rPr>
          <w:sz w:val="10"/>
        </w:rPr>
        <w:t xml:space="preserve"> between two nuclear nations, especially one involving the world’s two biggest economies</w:t>
      </w:r>
      <w:r w:rsidRPr="00C95DCD">
        <w:rPr>
          <w:rStyle w:val="StyleUnderline"/>
        </w:rPr>
        <w:t xml:space="preserve">, </w:t>
      </w:r>
      <w:r w:rsidRPr="00C95DCD">
        <w:rPr>
          <w:rStyle w:val="StyleUnderline"/>
          <w:highlight w:val="cyan"/>
        </w:rPr>
        <w:t>is</w:t>
      </w:r>
      <w:r w:rsidRPr="00C95DCD">
        <w:rPr>
          <w:rStyle w:val="StyleUnderline"/>
        </w:rPr>
        <w:t xml:space="preserve"> inherently </w:t>
      </w:r>
      <w:r w:rsidRPr="00C95DCD">
        <w:rPr>
          <w:rStyle w:val="StyleUnderline"/>
          <w:highlight w:val="cyan"/>
        </w:rPr>
        <w:t>unpredictable</w:t>
      </w:r>
      <w:r w:rsidRPr="00C95DCD">
        <w:rPr>
          <w:sz w:val="10"/>
        </w:rPr>
        <w:t xml:space="preserve">. Great power wars historically have lasted for many years, which runs counter to apparent U.S. and Chinese planning for a short conflict, </w:t>
      </w:r>
      <w:proofErr w:type="spellStart"/>
      <w:r w:rsidRPr="00C95DCD">
        <w:rPr>
          <w:sz w:val="10"/>
        </w:rPr>
        <w:t>Hammes</w:t>
      </w:r>
      <w:proofErr w:type="spellEnd"/>
      <w:r w:rsidRPr="00C95DCD">
        <w:rPr>
          <w:sz w:val="10"/>
        </w:rPr>
        <w:t xml:space="preserve"> and Friedberg said. Nevertheless, Friedberg argues that</w:t>
      </w:r>
      <w:r w:rsidRPr="00C95DCD">
        <w:rPr>
          <w:rStyle w:val="StyleUnderline"/>
        </w:rPr>
        <w:t xml:space="preserve"> </w:t>
      </w:r>
      <w:r w:rsidRPr="00C95DCD">
        <w:rPr>
          <w:rStyle w:val="StyleUnderline"/>
          <w:highlight w:val="cyan"/>
        </w:rPr>
        <w:t>the U.S. must be prepared</w:t>
      </w:r>
      <w:r w:rsidRPr="00C95DCD">
        <w:rPr>
          <w:rStyle w:val="StyleUnderline"/>
        </w:rPr>
        <w:t xml:space="preserve"> for conflict. “</w:t>
      </w:r>
      <w:r w:rsidRPr="00C95DCD">
        <w:rPr>
          <w:rStyle w:val="StyleUnderline"/>
          <w:highlight w:val="cyan"/>
        </w:rPr>
        <w:t xml:space="preserve">I don’t think we can diminish </w:t>
      </w:r>
      <w:r w:rsidRPr="00C95DCD">
        <w:rPr>
          <w:rStyle w:val="StyleUnderline"/>
        </w:rPr>
        <w:t xml:space="preserve">that </w:t>
      </w:r>
      <w:r w:rsidRPr="00C95DCD">
        <w:rPr>
          <w:rStyle w:val="StyleUnderline"/>
          <w:highlight w:val="cyan"/>
        </w:rPr>
        <w:t>danger by not doing these things</w:t>
      </w:r>
      <w:r w:rsidRPr="00C95DCD">
        <w:rPr>
          <w:rStyle w:val="StyleUnderline"/>
        </w:rPr>
        <w:t xml:space="preserve">,” </w:t>
      </w:r>
      <w:r w:rsidRPr="00C95DCD">
        <w:rPr>
          <w:sz w:val="10"/>
        </w:rPr>
        <w:t>he said. “[China] is already making preparations to do that … so</w:t>
      </w:r>
      <w:r w:rsidRPr="00C95DCD">
        <w:rPr>
          <w:rStyle w:val="StyleUnderline"/>
        </w:rPr>
        <w:t xml:space="preserve"> it’s not like we’re starting this competition.”</w:t>
      </w:r>
    </w:p>
    <w:p w:rsidR="00697E41" w:rsidRPr="00697E41" w:rsidRDefault="00697E41" w:rsidP="00697E41"/>
    <w:p w:rsidR="00697E41" w:rsidRPr="00484CCE" w:rsidRDefault="00697E41" w:rsidP="00697E41">
      <w:pPr>
        <w:pStyle w:val="Heading4"/>
      </w:pPr>
      <w:r>
        <w:t>Air-Sea battle checks rising Chinese military power</w:t>
      </w:r>
    </w:p>
    <w:p w:rsidR="00697E41" w:rsidRPr="004F0121" w:rsidRDefault="00697E41" w:rsidP="00697E41">
      <w:proofErr w:type="spellStart"/>
      <w:r>
        <w:rPr>
          <w:rStyle w:val="Style13ptBold"/>
        </w:rPr>
        <w:t>Kazianis</w:t>
      </w:r>
      <w:proofErr w:type="spellEnd"/>
      <w:r>
        <w:rPr>
          <w:rStyle w:val="Style13ptBold"/>
        </w:rPr>
        <w:t xml:space="preserve"> ’15 -- </w:t>
      </w:r>
      <w:r w:rsidRPr="002363CA">
        <w:t xml:space="preserve">Harry J. </w:t>
      </w:r>
      <w:proofErr w:type="spellStart"/>
      <w:r w:rsidRPr="002363CA">
        <w:t>Kazianis</w:t>
      </w:r>
      <w:proofErr w:type="spellEnd"/>
      <w:r>
        <w:t xml:space="preserve">, </w:t>
      </w:r>
      <w:r w:rsidRPr="002363CA">
        <w:t>served as Executive Editor of The National Interest</w:t>
      </w:r>
      <w:r>
        <w:t>,</w:t>
      </w:r>
      <w:r w:rsidRPr="002363CA">
        <w:t xml:space="preserve"> a Senior Fellow for Defense Policy at the Center for the National Interest and a Senior Fellow at the China Policy Institute</w:t>
      </w:r>
      <w:r>
        <w:t>, 2015 (“</w:t>
      </w:r>
      <w:r w:rsidRPr="00BB50C0">
        <w:t>Should America Really Fear China's Military?</w:t>
      </w:r>
      <w:r>
        <w:t>”, The National Interest, April 5</w:t>
      </w:r>
      <w:r w:rsidRPr="00BB50C0">
        <w:rPr>
          <w:vertAlign w:val="superscript"/>
        </w:rPr>
        <w:t>th</w:t>
      </w:r>
      <w:r>
        <w:t xml:space="preserve">, </w:t>
      </w:r>
      <w:hyperlink r:id="rId43" w:history="1">
        <w:r w:rsidRPr="00784190">
          <w:rPr>
            <w:rStyle w:val="Hyperlink"/>
          </w:rPr>
          <w:t>http://nationalinterest.org/feature/should-america-really-fear-chinas-military-12544</w:t>
        </w:r>
      </w:hyperlink>
      <w:r>
        <w:t>, accessed July 27</w:t>
      </w:r>
      <w:r w:rsidRPr="00BB50C0">
        <w:rPr>
          <w:vertAlign w:val="superscript"/>
        </w:rPr>
        <w:t>th</w:t>
      </w:r>
      <w:r>
        <w:t>, CE)</w:t>
      </w:r>
    </w:p>
    <w:p w:rsidR="00697E41" w:rsidRPr="004F0121" w:rsidRDefault="00697E41" w:rsidP="00697E41">
      <w:r>
        <w:t>In the very near future (some would argue even today</w:t>
      </w:r>
      <w:r w:rsidRPr="00484CCE">
        <w:rPr>
          <w:rStyle w:val="StyleUnderline"/>
        </w:rPr>
        <w:t xml:space="preserve">), </w:t>
      </w:r>
      <w:r w:rsidRPr="00484CCE">
        <w:rPr>
          <w:rStyle w:val="StyleUnderline"/>
          <w:highlight w:val="cyan"/>
        </w:rPr>
        <w:t>American strategists must now factor in</w:t>
      </w:r>
      <w:r w:rsidRPr="00484CCE">
        <w:rPr>
          <w:rStyle w:val="StyleUnderline"/>
        </w:rPr>
        <w:t xml:space="preserve"> the </w:t>
      </w:r>
      <w:r w:rsidRPr="00484CCE">
        <w:rPr>
          <w:rStyle w:val="StyleUnderline"/>
          <w:highlight w:val="cyan"/>
        </w:rPr>
        <w:t>challenges presented by an increasingly robust Chinese military that holds</w:t>
      </w:r>
      <w:r w:rsidRPr="00484CCE">
        <w:rPr>
          <w:rStyle w:val="StyleUnderline"/>
        </w:rPr>
        <w:t xml:space="preserve"> growing </w:t>
      </w:r>
      <w:r w:rsidRPr="00484CCE">
        <w:rPr>
          <w:rStyle w:val="StyleUnderline"/>
          <w:highlight w:val="cyan"/>
        </w:rPr>
        <w:t>capabilities to</w:t>
      </w:r>
      <w:r w:rsidRPr="00484CCE">
        <w:rPr>
          <w:rStyle w:val="StyleUnderline"/>
        </w:rPr>
        <w:t xml:space="preserve"> effectively </w:t>
      </w:r>
      <w:r w:rsidRPr="00484CCE">
        <w:rPr>
          <w:rStyle w:val="StyleUnderline"/>
          <w:highlight w:val="cyan"/>
        </w:rPr>
        <w:t>deny large sections of the Pacific Ocean to U.S. forces</w:t>
      </w:r>
      <w:r w:rsidRPr="00484CCE">
        <w:rPr>
          <w:rStyle w:val="StyleUnderline"/>
        </w:rPr>
        <w:t xml:space="preserve">. </w:t>
      </w:r>
      <w:r>
        <w:t xml:space="preserve">American defense experts are already at work recognizing the challenge and are developing the tools to negate such a scenario. Washington clearly realizes A2/AD weapons and strategies are diffusing around the globe, putting American and allied forces in danger, unless they evolve or adapt. </w:t>
      </w:r>
      <w:r w:rsidRPr="00484CCE">
        <w:rPr>
          <w:rStyle w:val="StyleUnderline"/>
          <w:highlight w:val="cyan"/>
        </w:rPr>
        <w:t>This is why work towards the</w:t>
      </w:r>
      <w:r w:rsidRPr="00484CCE">
        <w:rPr>
          <w:rStyle w:val="StyleUnderline"/>
        </w:rPr>
        <w:t xml:space="preserve"> Third Offset strategy and the successor to ASB, </w:t>
      </w:r>
      <w:r w:rsidRPr="00484CCE">
        <w:rPr>
          <w:rStyle w:val="StyleUnderline"/>
          <w:highlight w:val="cyan"/>
        </w:rPr>
        <w:t>JAM-GC, are of vital importance.</w:t>
      </w:r>
      <w:r w:rsidRPr="00484CCE">
        <w:rPr>
          <w:rStyle w:val="StyleUnderline"/>
        </w:rPr>
        <w:t xml:space="preserve"> While America’s ideas for negating A2/AD are important, </w:t>
      </w:r>
      <w:r w:rsidRPr="00484CCE">
        <w:rPr>
          <w:rStyle w:val="StyleUnderline"/>
          <w:highlight w:val="cyan"/>
        </w:rPr>
        <w:t>Washington must move to the next level of operational</w:t>
      </w:r>
      <w:r w:rsidRPr="00484CCE">
        <w:rPr>
          <w:rStyle w:val="StyleUnderline"/>
        </w:rPr>
        <w:t xml:space="preserve"> and strategic </w:t>
      </w:r>
      <w:r w:rsidRPr="00484CCE">
        <w:rPr>
          <w:rStyle w:val="StyleUnderline"/>
          <w:highlight w:val="cyan"/>
        </w:rPr>
        <w:t>planning. The U</w:t>
      </w:r>
      <w:r w:rsidRPr="00484CCE">
        <w:rPr>
          <w:rStyle w:val="StyleUnderline"/>
        </w:rPr>
        <w:t xml:space="preserve">nited </w:t>
      </w:r>
      <w:r w:rsidRPr="00484CCE">
        <w:rPr>
          <w:rStyle w:val="StyleUnderline"/>
          <w:highlight w:val="cyan"/>
        </w:rPr>
        <w:t>S</w:t>
      </w:r>
      <w:r w:rsidRPr="00484CCE">
        <w:rPr>
          <w:rStyle w:val="StyleUnderline"/>
        </w:rPr>
        <w:t xml:space="preserve">tates </w:t>
      </w:r>
      <w:r w:rsidRPr="00484CCE">
        <w:rPr>
          <w:rStyle w:val="StyleUnderline"/>
          <w:highlight w:val="cyan"/>
        </w:rPr>
        <w:t>must begin to develop a comprehensive strategy to deal with A2/AD</w:t>
      </w:r>
      <w:r w:rsidRPr="00484CCE">
        <w:rPr>
          <w:rStyle w:val="StyleUnderline"/>
        </w:rPr>
        <w:t>, and specifically Chinese A2/AD, and move past vague and often-contradictory operational concepts</w:t>
      </w:r>
      <w:r>
        <w:t xml:space="preserve">. At the same time, considering the alliances and strategic partnerships Washington holds throughout the Asia-Pacific and wider Indo-Pacific, allies must be consulted as such a strategy is developed. While marketing slogans like a “pivot” or “rebalance” sound good on paper or in the headlines, </w:t>
      </w:r>
      <w:r w:rsidRPr="00484CCE">
        <w:rPr>
          <w:rStyle w:val="StyleUnderline"/>
          <w:highlight w:val="cyan"/>
        </w:rPr>
        <w:t>a strategy must be adopted that continues America’s military edge in the Asia-Pacific</w:t>
      </w:r>
      <w:r w:rsidRPr="00484CCE">
        <w:rPr>
          <w:rStyle w:val="StyleUnderline"/>
        </w:rPr>
        <w:t xml:space="preserve"> for years to come.</w:t>
      </w:r>
    </w:p>
    <w:p w:rsidR="00116C94" w:rsidRDefault="00116C94" w:rsidP="00116C94">
      <w:pPr>
        <w:pStyle w:val="Heading4"/>
      </w:pPr>
      <w:r>
        <w:t xml:space="preserve">If US- Containment Policies escalates tensions, then their impacts should have already been triggered—Multiple Warrants </w:t>
      </w:r>
    </w:p>
    <w:p w:rsidR="00116C94" w:rsidRPr="00F80861" w:rsidRDefault="00116C94" w:rsidP="00116C94">
      <w:pPr>
        <w:rPr>
          <w:b/>
          <w:bCs/>
          <w:sz w:val="26"/>
        </w:rPr>
      </w:pPr>
      <w:proofErr w:type="spellStart"/>
      <w:r>
        <w:rPr>
          <w:rStyle w:val="Style13ptBold"/>
        </w:rPr>
        <w:t>Koshino</w:t>
      </w:r>
      <w:proofErr w:type="spellEnd"/>
      <w:r>
        <w:rPr>
          <w:rStyle w:val="Style13ptBold"/>
        </w:rPr>
        <w:t xml:space="preserve"> 15- </w:t>
      </w:r>
      <w:r w:rsidRPr="00B719E6">
        <w:t xml:space="preserve">Yuka </w:t>
      </w:r>
      <w:proofErr w:type="spellStart"/>
      <w:r w:rsidRPr="00B719E6">
        <w:t>Koshino</w:t>
      </w:r>
      <w:proofErr w:type="spellEnd"/>
      <w:r>
        <w:t>-</w:t>
      </w:r>
      <w:r>
        <w:rPr>
          <w:rStyle w:val="Style13ptBold"/>
        </w:rPr>
        <w:t xml:space="preserve"> </w:t>
      </w:r>
      <w:r w:rsidRPr="00B719E6">
        <w:t>Writer for the Wall Street Journal, Fellow at the Center of the Study of the Presidency &amp; Congress, Reporter for the Economist, Staff Writer for the Japan Times, Georgetown University Walsh School of Foreign Service, UC Berkeley, Keio University,</w:t>
      </w:r>
      <w:r>
        <w:rPr>
          <w:rStyle w:val="Style13ptBold"/>
        </w:rPr>
        <w:t xml:space="preserve"> </w:t>
      </w:r>
      <w:r w:rsidRPr="00B719E6">
        <w:t>HOW DID OBAMA EMBOLDEN CHINA? —COMPARATIVE ANALYSIS OF “ENGAGEMENT” AND “CONTAINMENT” IN POST-COLD WAR SINO-AMERICAN RELATIONS—</w:t>
      </w:r>
      <w:r>
        <w:t xml:space="preserve"> </w:t>
      </w:r>
      <w:hyperlink r:id="rId44" w:history="1">
        <w:r w:rsidRPr="00512EDF">
          <w:rPr>
            <w:rStyle w:val="Hyperlink"/>
          </w:rPr>
          <w:t>http://www.us-jpri.org/wp/wp-content/uploads/2016/07/CSPC_Koshino_2015.pdf</w:t>
        </w:r>
      </w:hyperlink>
      <w:r>
        <w:t xml:space="preserve"> @</w:t>
      </w:r>
      <w:proofErr w:type="spellStart"/>
      <w:r>
        <w:t>yangtri</w:t>
      </w:r>
      <w:proofErr w:type="spellEnd"/>
      <w:r>
        <w:t xml:space="preserve"> 7/28/16  </w:t>
      </w:r>
    </w:p>
    <w:p w:rsidR="00116C94" w:rsidRDefault="00116C94" w:rsidP="00116C94">
      <w:pPr>
        <w:rPr>
          <w:rStyle w:val="StyleUnderline"/>
        </w:rPr>
      </w:pPr>
      <w:r w:rsidRPr="00F80861">
        <w:rPr>
          <w:sz w:val="16"/>
        </w:rPr>
        <w:t xml:space="preserve">1. Analysis of Obama’s Containment Policy Altogether, </w:t>
      </w:r>
      <w:r w:rsidRPr="00F80861">
        <w:rPr>
          <w:rStyle w:val="StyleUnderline"/>
          <w:highlight w:val="green"/>
        </w:rPr>
        <w:t>Obama’s</w:t>
      </w:r>
      <w:r w:rsidRPr="00F80861">
        <w:rPr>
          <w:rStyle w:val="StyleUnderline"/>
        </w:rPr>
        <w:t xml:space="preserve"> </w:t>
      </w:r>
      <w:r w:rsidRPr="00F80861">
        <w:rPr>
          <w:rStyle w:val="StyleUnderline"/>
          <w:highlight w:val="green"/>
        </w:rPr>
        <w:t>rebalancing strategy has followed three containment-</w:t>
      </w:r>
      <w:proofErr w:type="spellStart"/>
      <w:r w:rsidRPr="00F80861">
        <w:rPr>
          <w:rStyle w:val="StyleUnderline"/>
          <w:highlight w:val="green"/>
        </w:rPr>
        <w:t>esque</w:t>
      </w:r>
      <w:proofErr w:type="spellEnd"/>
      <w:r w:rsidRPr="00F80861">
        <w:rPr>
          <w:rStyle w:val="StyleUnderline"/>
          <w:highlight w:val="green"/>
        </w:rPr>
        <w:t xml:space="preserve"> policies</w:t>
      </w:r>
      <w:r w:rsidRPr="00F80861">
        <w:rPr>
          <w:sz w:val="16"/>
        </w:rPr>
        <w:t xml:space="preserve"> that previous administrations have abided by: </w:t>
      </w:r>
      <w:r w:rsidRPr="00F80861">
        <w:rPr>
          <w:rStyle w:val="StyleUnderline"/>
          <w:highlight w:val="green"/>
        </w:rPr>
        <w:t>bolstering the US military</w:t>
      </w:r>
      <w:r w:rsidRPr="00F80861">
        <w:rPr>
          <w:rStyle w:val="StyleUnderline"/>
        </w:rPr>
        <w:t xml:space="preserve"> presence </w:t>
      </w:r>
      <w:r w:rsidRPr="00F80861">
        <w:rPr>
          <w:rStyle w:val="StyleUnderline"/>
          <w:highlight w:val="green"/>
        </w:rPr>
        <w:t>overseas,</w:t>
      </w:r>
      <w:r w:rsidRPr="00F80861">
        <w:rPr>
          <w:sz w:val="16"/>
          <w:highlight w:val="green"/>
        </w:rPr>
        <w:t xml:space="preserve"> </w:t>
      </w:r>
      <w:r w:rsidRPr="00F80861">
        <w:rPr>
          <w:rStyle w:val="StyleUnderline"/>
          <w:highlight w:val="green"/>
        </w:rPr>
        <w:t>strengthening ties with regional allies</w:t>
      </w:r>
      <w:r w:rsidRPr="00F80861">
        <w:rPr>
          <w:sz w:val="16"/>
          <w:highlight w:val="green"/>
        </w:rPr>
        <w:t xml:space="preserve">, </w:t>
      </w:r>
      <w:r w:rsidRPr="00F80861">
        <w:rPr>
          <w:rStyle w:val="StyleUnderline"/>
          <w:highlight w:val="green"/>
        </w:rPr>
        <w:t>and trying to hamper China’s economic and military buildup.</w:t>
      </w:r>
      <w:r w:rsidRPr="00F80861">
        <w:rPr>
          <w:rStyle w:val="StyleUnderline"/>
        </w:rPr>
        <w:t xml:space="preserve"> </w:t>
      </w:r>
      <w:r w:rsidRPr="00F80861">
        <w:rPr>
          <w:sz w:val="16"/>
        </w:rPr>
        <w:t xml:space="preserve">Firstly, all five of the aforementioned statements include phrases suggesting the US will enhance its military presence in the East Asian region. In his speech, Obama first stressed </w:t>
      </w:r>
      <w:r w:rsidRPr="00F80861">
        <w:rPr>
          <w:rStyle w:val="StyleUnderline"/>
        </w:rPr>
        <w:t>the importance of preserving the US military’s ability to project an image of power,</w:t>
      </w:r>
      <w:r w:rsidRPr="00F80861">
        <w:rPr>
          <w:sz w:val="16"/>
        </w:rPr>
        <w:t xml:space="preserve"> and statements by the US Defense Department went on to describe his policy, which included investments in power projection capabilities and innovation in operational planning.50 Scholars have </w:t>
      </w:r>
      <w:r w:rsidRPr="00F80861">
        <w:rPr>
          <w:rStyle w:val="StyleUnderline"/>
        </w:rPr>
        <w:t>determined that “significant” progress towards these goals has already been made</w:t>
      </w:r>
      <w:r w:rsidRPr="00F80861">
        <w:rPr>
          <w:sz w:val="16"/>
        </w:rPr>
        <w:t xml:space="preserve">; </w:t>
      </w:r>
      <w:r w:rsidRPr="00F80861">
        <w:rPr>
          <w:rStyle w:val="Emphasis"/>
          <w:highlight w:val="green"/>
        </w:rPr>
        <w:t>the US Navy has announced it will shift 60% of its fleet to the Pacific</w:t>
      </w:r>
      <w:r w:rsidRPr="00F80861">
        <w:rPr>
          <w:rStyle w:val="StyleUnderline"/>
          <w:highlight w:val="green"/>
        </w:rPr>
        <w:t>,</w:t>
      </w:r>
      <w:r w:rsidRPr="00F80861">
        <w:rPr>
          <w:rStyle w:val="StyleUnderline"/>
        </w:rPr>
        <w:t xml:space="preserve"> and </w:t>
      </w:r>
      <w:r w:rsidRPr="00F80861">
        <w:rPr>
          <w:rStyle w:val="StyleUnderline"/>
          <w:highlight w:val="green"/>
        </w:rPr>
        <w:t>the US Air Force has deployed fifth-generation fighter aircraft to the region</w:t>
      </w:r>
      <w:r w:rsidRPr="00F80861">
        <w:rPr>
          <w:sz w:val="16"/>
        </w:rPr>
        <w:t xml:space="preserve">. </w:t>
      </w:r>
      <w:r w:rsidRPr="00F80861">
        <w:rPr>
          <w:rStyle w:val="StyleUnderline"/>
          <w:highlight w:val="green"/>
        </w:rPr>
        <w:t>The US Army will also realign the 1st Corps</w:t>
      </w:r>
      <w:r w:rsidRPr="00F80861">
        <w:rPr>
          <w:rStyle w:val="StyleUnderline"/>
        </w:rPr>
        <w:t xml:space="preserve">, currently stationed in in Washington State, </w:t>
      </w:r>
      <w:r w:rsidRPr="00F80861">
        <w:rPr>
          <w:rStyle w:val="StyleUnderline"/>
          <w:highlight w:val="green"/>
        </w:rPr>
        <w:t>for missions in the Asia-Pacific region</w:t>
      </w:r>
      <w:r w:rsidRPr="00F80861">
        <w:rPr>
          <w:sz w:val="16"/>
        </w:rPr>
        <w:t xml:space="preserve">.51 </w:t>
      </w:r>
      <w:proofErr w:type="gramStart"/>
      <w:r w:rsidRPr="00F80861">
        <w:rPr>
          <w:sz w:val="16"/>
        </w:rPr>
        <w:t>The</w:t>
      </w:r>
      <w:proofErr w:type="gramEnd"/>
      <w:r w:rsidRPr="00F80861">
        <w:rPr>
          <w:sz w:val="16"/>
        </w:rPr>
        <w:t xml:space="preserve"> five statements also indicated the US’ plans to become closer with existing allies. Accordingly, </w:t>
      </w:r>
      <w:r w:rsidRPr="00F80861">
        <w:rPr>
          <w:rStyle w:val="StyleUnderline"/>
          <w:highlight w:val="green"/>
        </w:rPr>
        <w:t>the administration successfully upgraded its Defense Guidelines with Japan</w:t>
      </w:r>
      <w:r w:rsidRPr="00F80861">
        <w:rPr>
          <w:rStyle w:val="StyleUnderline"/>
        </w:rPr>
        <w:t xml:space="preserve"> in April 2015</w:t>
      </w:r>
      <w:r w:rsidRPr="00F80861">
        <w:rPr>
          <w:sz w:val="16"/>
        </w:rPr>
        <w:t>,</w:t>
      </w:r>
      <w:r w:rsidRPr="00F80861">
        <w:rPr>
          <w:rStyle w:val="StyleUnderline"/>
        </w:rPr>
        <w:t xml:space="preserve"> </w:t>
      </w:r>
      <w:r w:rsidRPr="00F80861">
        <w:rPr>
          <w:rStyle w:val="StyleUnderline"/>
          <w:highlight w:val="green"/>
        </w:rPr>
        <w:t>revised</w:t>
      </w:r>
      <w:r w:rsidRPr="00F80861">
        <w:rPr>
          <w:sz w:val="16"/>
        </w:rPr>
        <w:t xml:space="preserve"> the </w:t>
      </w:r>
      <w:r w:rsidRPr="00F80861">
        <w:rPr>
          <w:rStyle w:val="StyleUnderline"/>
          <w:highlight w:val="green"/>
        </w:rPr>
        <w:t>Operational Command</w:t>
      </w:r>
      <w:r w:rsidRPr="00F80861">
        <w:rPr>
          <w:sz w:val="16"/>
          <w:highlight w:val="green"/>
        </w:rPr>
        <w:t xml:space="preserve"> </w:t>
      </w:r>
      <w:r w:rsidRPr="00F80861">
        <w:rPr>
          <w:rStyle w:val="StyleUnderline"/>
          <w:highlight w:val="green"/>
        </w:rPr>
        <w:t>Transitions in South Korea</w:t>
      </w:r>
      <w:r w:rsidRPr="00F80861">
        <w:rPr>
          <w:sz w:val="16"/>
        </w:rPr>
        <w:t xml:space="preserve">, </w:t>
      </w:r>
      <w:r w:rsidRPr="00F80861">
        <w:rPr>
          <w:rStyle w:val="StyleUnderline"/>
          <w:highlight w:val="green"/>
        </w:rPr>
        <w:t>agreed to a new force posture with Australia, and</w:t>
      </w:r>
      <w:r w:rsidRPr="00F80861">
        <w:rPr>
          <w:sz w:val="16"/>
          <w:highlight w:val="green"/>
        </w:rPr>
        <w:t xml:space="preserve"> </w:t>
      </w:r>
      <w:r w:rsidRPr="00F80861">
        <w:rPr>
          <w:rStyle w:val="StyleUnderline"/>
          <w:highlight w:val="green"/>
        </w:rPr>
        <w:t>signed a new defense cooperation pact with the Philippines</w:t>
      </w:r>
    </w:p>
    <w:p w:rsidR="00697E41" w:rsidRDefault="00116C94" w:rsidP="00116C94">
      <w:pPr>
        <w:pStyle w:val="Heading3"/>
      </w:pPr>
      <w:r>
        <w:t>A2:  Engagement Solves</w:t>
      </w:r>
    </w:p>
    <w:p w:rsidR="00116C94" w:rsidRPr="007B4104" w:rsidRDefault="00116C94" w:rsidP="00116C94">
      <w:pPr>
        <w:pStyle w:val="Heading4"/>
      </w:pPr>
      <w:r w:rsidRPr="007B4104">
        <w:t xml:space="preserve">Engagement policy has failed – based on Xi and Chinese actions, containment is the last resort </w:t>
      </w:r>
    </w:p>
    <w:p w:rsidR="00116C94" w:rsidRDefault="00116C94" w:rsidP="00116C94">
      <w:pPr>
        <w:rPr>
          <w:sz w:val="16"/>
        </w:rPr>
      </w:pPr>
      <w:r>
        <w:rPr>
          <w:rStyle w:val="Style13ptBold"/>
        </w:rPr>
        <w:t xml:space="preserve">Browne 15 </w:t>
      </w:r>
      <w:r w:rsidRPr="006B1E9A">
        <w:rPr>
          <w:sz w:val="16"/>
        </w:rPr>
        <w:t>Andrew Browne, 6-12-2015, "Can China Be Contained</w:t>
      </w:r>
      <w:proofErr w:type="gramStart"/>
      <w:r w:rsidRPr="006B1E9A">
        <w:rPr>
          <w:sz w:val="16"/>
        </w:rPr>
        <w:t>?,</w:t>
      </w:r>
      <w:proofErr w:type="gramEnd"/>
      <w:r w:rsidRPr="006B1E9A">
        <w:rPr>
          <w:sz w:val="16"/>
        </w:rPr>
        <w:t>" WSJ, http://www.wsj.com/articles/can-china-be-contained-1434118534</w:t>
      </w:r>
    </w:p>
    <w:p w:rsidR="00116C94" w:rsidRDefault="00116C94" w:rsidP="00116C94">
      <w:pPr>
        <w:rPr>
          <w:rStyle w:val="StyleUnderline"/>
        </w:rPr>
      </w:pPr>
      <w:r w:rsidRPr="006B1E9A">
        <w:rPr>
          <w:sz w:val="16"/>
        </w:rPr>
        <w:t>Writing in 1967, at the height of the Cold War, Richard Nixon proclaimed a new American ambition: to “persuade China that it must change.” “Taking the long view,” he wrote, “we simply cannot afford to leave China forever outside the family of nations, there to nurture its fantasies, cherish its hates and threaten its neighbors.” Four years later, having ascended to the White House, Nixon engineered an “</w:t>
      </w:r>
      <w:r w:rsidRPr="006B1E9A">
        <w:rPr>
          <w:rStyle w:val="StyleUnderline"/>
          <w:highlight w:val="green"/>
        </w:rPr>
        <w:t>opening to China</w:t>
      </w:r>
      <w:r w:rsidRPr="006B1E9A">
        <w:rPr>
          <w:rStyle w:val="StyleUnderline"/>
        </w:rPr>
        <w:t xml:space="preserve">” that </w:t>
      </w:r>
      <w:r w:rsidRPr="006B1E9A">
        <w:rPr>
          <w:rStyle w:val="StyleUnderline"/>
          <w:highlight w:val="green"/>
        </w:rPr>
        <w:t>promised to turn the communist giant into a diplomatic partner</w:t>
      </w:r>
      <w:r w:rsidRPr="006B1E9A">
        <w:rPr>
          <w:sz w:val="16"/>
        </w:rPr>
        <w:t xml:space="preserve">, one that would adopt America’s values and maybe even its system of democracy. </w:t>
      </w:r>
      <w:r w:rsidRPr="006B1E9A">
        <w:rPr>
          <w:rStyle w:val="StyleUnderline"/>
        </w:rPr>
        <w:t>For many Americans</w:t>
      </w:r>
      <w:r w:rsidRPr="00C32D20">
        <w:rPr>
          <w:rStyle w:val="StyleUnderline"/>
        </w:rPr>
        <w:t xml:space="preserve"> today, watching </w:t>
      </w:r>
      <w:r w:rsidRPr="006B1E9A">
        <w:rPr>
          <w:rStyle w:val="StyleUnderline"/>
          <w:highlight w:val="green"/>
        </w:rPr>
        <w:t>the administration of</w:t>
      </w:r>
      <w:r w:rsidRPr="00C32D20">
        <w:rPr>
          <w:rStyle w:val="StyleUnderline"/>
        </w:rPr>
        <w:t xml:space="preserve"> President </w:t>
      </w:r>
      <w:r w:rsidRPr="006B1E9A">
        <w:rPr>
          <w:rStyle w:val="StyleUnderline"/>
          <w:highlight w:val="green"/>
        </w:rPr>
        <w:t>Xi</w:t>
      </w:r>
      <w:r w:rsidRPr="006B1E9A">
        <w:rPr>
          <w:sz w:val="16"/>
        </w:rPr>
        <w:t xml:space="preserve"> Jinping </w:t>
      </w:r>
      <w:r w:rsidRPr="006B1E9A">
        <w:rPr>
          <w:rStyle w:val="StyleUnderline"/>
          <w:highlight w:val="green"/>
        </w:rPr>
        <w:t>crack down</w:t>
      </w:r>
      <w:r w:rsidRPr="00C32D20">
        <w:rPr>
          <w:rStyle w:val="StyleUnderline"/>
        </w:rPr>
        <w:t xml:space="preserve"> hard </w:t>
      </w:r>
      <w:r w:rsidRPr="006B1E9A">
        <w:rPr>
          <w:rStyle w:val="StyleUnderline"/>
          <w:highlight w:val="green"/>
        </w:rPr>
        <w:t>on internal dissent while challenging the U.S. for leadership in Asia</w:t>
      </w:r>
      <w:r w:rsidRPr="00C32D20">
        <w:rPr>
          <w:rStyle w:val="StyleUnderline"/>
        </w:rPr>
        <w:t xml:space="preserve">, that </w:t>
      </w:r>
      <w:r w:rsidRPr="006B1E9A">
        <w:rPr>
          <w:rStyle w:val="StyleUnderline"/>
          <w:highlight w:val="green"/>
        </w:rPr>
        <w:t>promise seems more remote</w:t>
      </w:r>
      <w:r w:rsidRPr="00C32D20">
        <w:rPr>
          <w:rStyle w:val="StyleUnderline"/>
        </w:rPr>
        <w:t xml:space="preserve"> than ever before. In his recently published book “The Hundred-Year Marathon,” Michael Pillsbury—an Asia specialist and Pentagon official under Presidents Ronald Reagan and George H.W. Bush—writes that </w:t>
      </w:r>
      <w:r w:rsidRPr="006B1E9A">
        <w:rPr>
          <w:rStyle w:val="StyleUnderline"/>
          <w:highlight w:val="green"/>
        </w:rPr>
        <w:t>China</w:t>
      </w:r>
      <w:r w:rsidRPr="00C32D20">
        <w:rPr>
          <w:rStyle w:val="StyleUnderline"/>
        </w:rPr>
        <w:t xml:space="preserve"> “</w:t>
      </w:r>
      <w:r w:rsidRPr="006B1E9A">
        <w:rPr>
          <w:rStyle w:val="StyleUnderline"/>
          <w:highlight w:val="green"/>
        </w:rPr>
        <w:t>has failed to meet nearly all of our</w:t>
      </w:r>
      <w:r w:rsidRPr="00C32D20">
        <w:rPr>
          <w:rStyle w:val="StyleUnderline"/>
        </w:rPr>
        <w:t xml:space="preserve"> rosy </w:t>
      </w:r>
      <w:r w:rsidRPr="006B1E9A">
        <w:rPr>
          <w:rStyle w:val="StyleUnderline"/>
          <w:highlight w:val="green"/>
        </w:rPr>
        <w:t>expectations</w:t>
      </w:r>
      <w:r w:rsidRPr="00C32D20">
        <w:rPr>
          <w:rStyle w:val="StyleUnderline"/>
        </w:rPr>
        <w:t>.”</w:t>
      </w:r>
      <w:r w:rsidRPr="006B1E9A">
        <w:rPr>
          <w:sz w:val="16"/>
        </w:rPr>
        <w:t xml:space="preserve"> U.S. </w:t>
      </w:r>
      <w:r w:rsidRPr="006B1E9A">
        <w:rPr>
          <w:rStyle w:val="StyleUnderline"/>
          <w:highlight w:val="green"/>
        </w:rPr>
        <w:t>foreign policy has reached a turning point, as analysts</w:t>
      </w:r>
      <w:r w:rsidRPr="00C32D20">
        <w:rPr>
          <w:rStyle w:val="StyleUnderline"/>
        </w:rPr>
        <w:t xml:space="preserve"> from across the political spectrum </w:t>
      </w:r>
      <w:r w:rsidRPr="006B1E9A">
        <w:rPr>
          <w:rStyle w:val="StyleUnderline"/>
          <w:highlight w:val="green"/>
        </w:rPr>
        <w:t>have started</w:t>
      </w:r>
      <w:r w:rsidRPr="00C32D20">
        <w:rPr>
          <w:rStyle w:val="StyleUnderline"/>
        </w:rPr>
        <w:t xml:space="preserve"> to dust off Cold War-era arguments and </w:t>
      </w:r>
      <w:r w:rsidRPr="006B1E9A">
        <w:rPr>
          <w:rStyle w:val="StyleUnderline"/>
          <w:highlight w:val="green"/>
        </w:rPr>
        <w:t>to speak of the need for a policy of containment against China</w:t>
      </w:r>
      <w:r w:rsidRPr="006B1E9A">
        <w:rPr>
          <w:sz w:val="16"/>
        </w:rPr>
        <w:t xml:space="preserve">. The </w:t>
      </w:r>
      <w:r w:rsidRPr="006B1E9A">
        <w:rPr>
          <w:rStyle w:val="StyleUnderline"/>
        </w:rPr>
        <w:t>once solid Washington consensus behind the benefits of “constructive engagement” with Beijing has fallen apart. The conviction that engagement is the only realistic way to encourage liberalization in China has persisted across eight U.S. administrations, Republican and Democratic alike.</w:t>
      </w:r>
      <w:r w:rsidRPr="006B1E9A">
        <w:rPr>
          <w:sz w:val="16"/>
        </w:rPr>
        <w:t xml:space="preserve"> Jimmy Carter bequeathed Nixon’s policy to Ronald Reagan; George W. Bush to Barack Obama. The </w:t>
      </w:r>
      <w:r w:rsidRPr="006B1E9A">
        <w:rPr>
          <w:rStyle w:val="StyleUnderline"/>
          <w:highlight w:val="green"/>
        </w:rPr>
        <w:t>turmoil in U.S. policy has been especially evident</w:t>
      </w:r>
      <w:r w:rsidRPr="006B1E9A">
        <w:rPr>
          <w:rStyle w:val="StyleUnderline"/>
        </w:rPr>
        <w:t xml:space="preserve"> in recent months. An </w:t>
      </w:r>
      <w:r w:rsidRPr="006B1E9A">
        <w:rPr>
          <w:rStyle w:val="StyleUnderline"/>
          <w:highlight w:val="green"/>
        </w:rPr>
        <w:t>unprecedented stream of advisory reports</w:t>
      </w:r>
      <w:r w:rsidRPr="006B1E9A">
        <w:rPr>
          <w:rStyle w:val="StyleUnderline"/>
        </w:rPr>
        <w:t xml:space="preserve"> from leading academic centers and think tanks </w:t>
      </w:r>
      <w:r w:rsidRPr="006B1E9A">
        <w:rPr>
          <w:rStyle w:val="StyleUnderline"/>
          <w:highlight w:val="green"/>
        </w:rPr>
        <w:t>has</w:t>
      </w:r>
      <w:r w:rsidRPr="006B1E9A">
        <w:rPr>
          <w:rStyle w:val="StyleUnderline"/>
        </w:rPr>
        <w:t xml:space="preserve"> proposed everything from military pushback against China to sweeping concessions. The prescriptions vary, but their starting point is the same: </w:t>
      </w:r>
      <w:r w:rsidRPr="006B1E9A">
        <w:rPr>
          <w:rStyle w:val="StyleUnderline"/>
          <w:highlight w:val="green"/>
        </w:rPr>
        <w:t>pessimism about the present course of U.S.-Chinese relations.</w:t>
      </w:r>
    </w:p>
    <w:p w:rsidR="00116C94" w:rsidRPr="007B4104" w:rsidRDefault="00116C94" w:rsidP="00116C94">
      <w:pPr>
        <w:pStyle w:val="Heading4"/>
      </w:pPr>
      <w:r w:rsidRPr="007B4104">
        <w:t xml:space="preserve">Engagement is failing on the part of the US – it just increases China nationalism and decreases economic benefit for the US </w:t>
      </w:r>
    </w:p>
    <w:p w:rsidR="00116C94" w:rsidRPr="0000779D" w:rsidRDefault="00116C94" w:rsidP="00116C94">
      <w:pPr>
        <w:rPr>
          <w:rStyle w:val="StyleUnderline"/>
          <w:sz w:val="16"/>
        </w:rPr>
      </w:pPr>
      <w:r>
        <w:rPr>
          <w:rStyle w:val="Style13ptBold"/>
        </w:rPr>
        <w:t xml:space="preserve">Browne 15 </w:t>
      </w:r>
      <w:r w:rsidRPr="006B1E9A">
        <w:rPr>
          <w:sz w:val="16"/>
        </w:rPr>
        <w:t>Andrew Browne, 6-12-2015, "Can China Be Contained</w:t>
      </w:r>
      <w:proofErr w:type="gramStart"/>
      <w:r w:rsidRPr="006B1E9A">
        <w:rPr>
          <w:sz w:val="16"/>
        </w:rPr>
        <w:t>?,</w:t>
      </w:r>
      <w:proofErr w:type="gramEnd"/>
      <w:r w:rsidRPr="006B1E9A">
        <w:rPr>
          <w:sz w:val="16"/>
        </w:rPr>
        <w:t>" WSJ, http://www.wsj.com/articles/can-china-be-contained-1434118534</w:t>
      </w:r>
    </w:p>
    <w:p w:rsidR="00116C94" w:rsidRDefault="00116C94" w:rsidP="00116C94">
      <w:pPr>
        <w:rPr>
          <w:rStyle w:val="StyleUnderline"/>
          <w:sz w:val="16"/>
        </w:rPr>
      </w:pPr>
      <w:r w:rsidRPr="0000779D">
        <w:rPr>
          <w:rStyle w:val="StyleUnderline"/>
          <w:sz w:val="16"/>
        </w:rPr>
        <w:t xml:space="preserve">The disappointment in the U.S. today is heightened by the fact that engagement with China has promised so much and progressed so far. Trade and technology have transformed China beyond anything that Nixon could have imaged, and the two countries are each other’s second-largest trading partners. China is America’s biggest creditor. More than a quarter million Chinese students study at U.S. universities. But </w:t>
      </w:r>
      <w:r w:rsidRPr="0000779D">
        <w:rPr>
          <w:rStyle w:val="StyleUnderline"/>
          <w:highlight w:val="green"/>
        </w:rPr>
        <w:t>the ideological gap hasn’t narrowed at all—and now Mr. Xi has taken a sharp anti-Western turn</w:t>
      </w:r>
      <w:r w:rsidRPr="00DF6CCD">
        <w:rPr>
          <w:rStyle w:val="StyleUnderline"/>
        </w:rPr>
        <w:t>.</w:t>
      </w:r>
      <w:r w:rsidRPr="0000779D">
        <w:rPr>
          <w:rStyle w:val="StyleUnderline"/>
          <w:sz w:val="16"/>
        </w:rPr>
        <w:t xml:space="preserve"> Mao Zedong made the bold decision to cut a deal with Nixon, confident enough to embrace American capitalists even while pressing the radical agenda of his Cultural Revolution. Later, Deng Xiaoping struck a pragmatic balance between the opportunities of economic engagement with the West and the dangers posed by an influx of Western ideas. “When you open the window, flies and mosquitoes come in,” he shrugged. Today, Mr. </w:t>
      </w:r>
      <w:r w:rsidRPr="0000779D">
        <w:rPr>
          <w:rStyle w:val="StyleUnderline"/>
          <w:highlight w:val="green"/>
        </w:rPr>
        <w:t>Xi is furiously zapping</w:t>
      </w:r>
      <w:r w:rsidRPr="00DF6CCD">
        <w:rPr>
          <w:rStyle w:val="StyleUnderline"/>
        </w:rPr>
        <w:t xml:space="preserve"> the </w:t>
      </w:r>
      <w:r w:rsidRPr="0000779D">
        <w:rPr>
          <w:rStyle w:val="StyleUnderline"/>
          <w:highlight w:val="green"/>
        </w:rPr>
        <w:t>bugs</w:t>
      </w:r>
      <w:r w:rsidRPr="0000779D">
        <w:rPr>
          <w:rStyle w:val="StyleUnderline"/>
          <w:sz w:val="16"/>
        </w:rPr>
        <w:t xml:space="preserve">. A newly proposed law would put the entire foreign nonprofit sector under police administration, effectively treating such groups as potential enemies of the state. State newspapers rail against “hostile foreign forces” and their local sympathizers. The </w:t>
      </w:r>
      <w:r w:rsidRPr="0000779D">
        <w:rPr>
          <w:rStyle w:val="StyleUnderline"/>
          <w:highlight w:val="green"/>
        </w:rPr>
        <w:t>C</w:t>
      </w:r>
      <w:r w:rsidRPr="00DF6CCD">
        <w:rPr>
          <w:rStyle w:val="StyleUnderline"/>
        </w:rPr>
        <w:t xml:space="preserve">hinese </w:t>
      </w:r>
      <w:r w:rsidRPr="0000779D">
        <w:rPr>
          <w:rStyle w:val="StyleUnderline"/>
          <w:highlight w:val="green"/>
        </w:rPr>
        <w:t>C</w:t>
      </w:r>
      <w:r w:rsidRPr="00DF6CCD">
        <w:rPr>
          <w:rStyle w:val="StyleUnderline"/>
        </w:rPr>
        <w:t xml:space="preserve">ommunist </w:t>
      </w:r>
      <w:r w:rsidRPr="0000779D">
        <w:rPr>
          <w:rStyle w:val="StyleUnderline"/>
          <w:highlight w:val="green"/>
        </w:rPr>
        <w:t>P</w:t>
      </w:r>
      <w:r w:rsidRPr="00DF6CCD">
        <w:rPr>
          <w:rStyle w:val="StyleUnderline"/>
        </w:rPr>
        <w:t xml:space="preserve">arty’s “Document No. 9” </w:t>
      </w:r>
      <w:r w:rsidRPr="0000779D">
        <w:rPr>
          <w:rStyle w:val="StyleUnderline"/>
          <w:highlight w:val="green"/>
        </w:rPr>
        <w:t>prohibits discussion of Western democracy</w:t>
      </w:r>
      <w:r w:rsidRPr="00DF6CCD">
        <w:rPr>
          <w:rStyle w:val="StyleUnderline"/>
        </w:rPr>
        <w:t xml:space="preserve"> on college campuses</w:t>
      </w:r>
      <w:r w:rsidRPr="0000779D">
        <w:rPr>
          <w:rStyle w:val="StyleUnderline"/>
          <w:sz w:val="16"/>
        </w:rPr>
        <w:t xml:space="preserve">. And as Mr. Xi champions traditional Chinese culture, authorities in Wenzhou, a heavily Christian coastal city dubbed China’s “New Jerusalem,” tear down crosses atop churches as unwanted symbols of Western influence. </w:t>
      </w:r>
      <w:r w:rsidRPr="0000779D">
        <w:rPr>
          <w:rStyle w:val="StyleUnderline"/>
        </w:rPr>
        <w:t xml:space="preserve">The </w:t>
      </w:r>
      <w:r w:rsidRPr="0000779D">
        <w:rPr>
          <w:rStyle w:val="StyleUnderline"/>
          <w:highlight w:val="green"/>
        </w:rPr>
        <w:t>backlash against the West extends well beyond China’s borders</w:t>
      </w:r>
      <w:r w:rsidRPr="0000779D">
        <w:rPr>
          <w:rStyle w:val="StyleUnderline"/>
        </w:rPr>
        <w:t>.</w:t>
      </w:r>
      <w:r w:rsidRPr="0000779D">
        <w:rPr>
          <w:rStyle w:val="StyleUnderline"/>
          <w:sz w:val="16"/>
        </w:rPr>
        <w:t xml:space="preserve"> For decades, </w:t>
      </w:r>
      <w:r w:rsidRPr="0000779D">
        <w:rPr>
          <w:rStyle w:val="StyleUnderline"/>
        </w:rPr>
        <w:t xml:space="preserve">China accepted America’s role as a regional policeman to maintain the peace and keep sea lanes open. But </w:t>
      </w:r>
      <w:r w:rsidRPr="0000779D">
        <w:rPr>
          <w:rStyle w:val="StyleUnderline"/>
          <w:highlight w:val="green"/>
        </w:rPr>
        <w:t>in Shanghai last year, Mr. Xi declared that “it is for the people of Asia to run the affairs of Asia, solve the problems of Asia and uphold the security of Asia.”</w:t>
      </w:r>
      <w:r w:rsidRPr="0000779D">
        <w:rPr>
          <w:rStyle w:val="StyleUnderline"/>
          <w:sz w:val="16"/>
        </w:rPr>
        <w:t xml:space="preserve"> Washington feels a certain sense of betrayal. </w:t>
      </w:r>
      <w:r w:rsidRPr="0000779D">
        <w:rPr>
          <w:rStyle w:val="StyleUnderline"/>
        </w:rPr>
        <w:t xml:space="preserve">America’s open markets, after all, </w:t>
      </w:r>
      <w:r w:rsidRPr="0000779D">
        <w:rPr>
          <w:rStyle w:val="StyleUnderline"/>
          <w:highlight w:val="green"/>
        </w:rPr>
        <w:t>smoothed China’s export-led rise to become the world’s second-largest economy</w:t>
      </w:r>
      <w:r w:rsidRPr="0000779D">
        <w:rPr>
          <w:rStyle w:val="StyleUnderline"/>
        </w:rPr>
        <w:t>, and the two economies are now thoroughly enmeshed.</w:t>
      </w:r>
      <w:r w:rsidRPr="0000779D">
        <w:rPr>
          <w:rStyle w:val="StyleUnderline"/>
          <w:sz w:val="16"/>
        </w:rPr>
        <w:t xml:space="preserve"> Still, it would be a mistake to assume that mutual dependence will necessarily prevent conflict. Pre-World War I Europe was also closely entwined through trade and investment</w:t>
      </w:r>
      <w:r w:rsidRPr="0000779D">
        <w:rPr>
          <w:rStyle w:val="StyleUnderline"/>
          <w:sz w:val="16"/>
          <w:highlight w:val="green"/>
        </w:rPr>
        <w:t xml:space="preserve">. </w:t>
      </w:r>
      <w:r w:rsidRPr="0000779D">
        <w:rPr>
          <w:rStyle w:val="StyleUnderline"/>
          <w:highlight w:val="green"/>
        </w:rPr>
        <w:t>Even the U.S. business</w:t>
      </w:r>
      <w:r w:rsidRPr="0000779D">
        <w:rPr>
          <w:rStyle w:val="StyleUnderline"/>
        </w:rPr>
        <w:t xml:space="preserve"> community, once Beijing’s staunchest advocate in Washington, </w:t>
      </w:r>
      <w:r w:rsidRPr="0000779D">
        <w:rPr>
          <w:rStyle w:val="StyleUnderline"/>
          <w:highlight w:val="green"/>
        </w:rPr>
        <w:t>has lost</w:t>
      </w:r>
      <w:r w:rsidRPr="0000779D">
        <w:rPr>
          <w:rStyle w:val="StyleUnderline"/>
        </w:rPr>
        <w:t xml:space="preserve"> some of its </w:t>
      </w:r>
      <w:r w:rsidRPr="0000779D">
        <w:rPr>
          <w:rStyle w:val="StyleUnderline"/>
          <w:highlight w:val="green"/>
        </w:rPr>
        <w:t>enthusiasm for engagemen</w:t>
      </w:r>
      <w:r w:rsidRPr="0000779D">
        <w:rPr>
          <w:rStyle w:val="StyleUnderline"/>
          <w:sz w:val="16"/>
          <w:highlight w:val="green"/>
        </w:rPr>
        <w:t>t</w:t>
      </w:r>
      <w:r w:rsidRPr="0000779D">
        <w:rPr>
          <w:rStyle w:val="StyleUnderline"/>
          <w:sz w:val="16"/>
        </w:rPr>
        <w:t xml:space="preserve">. James McGregor, a former chairman of the American Chamber of Commerce in China and now the China chairman of APCO Worldwide, a business consultancy, recalls helping to persuade U.S. trade associations to lobby for China’s admission to the World Trade Organization, which happened in 2001. That unity of purpose, he says “has been splintering ever since.” Today, “they all believe that </w:t>
      </w:r>
      <w:r w:rsidRPr="0000779D">
        <w:rPr>
          <w:rStyle w:val="StyleUnderline"/>
        </w:rPr>
        <w:t>China is out to screw them.</w:t>
      </w:r>
      <w:r w:rsidRPr="0000779D">
        <w:rPr>
          <w:rStyle w:val="StyleUnderline"/>
          <w:sz w:val="16"/>
        </w:rPr>
        <w:t>”</w:t>
      </w:r>
    </w:p>
    <w:p w:rsidR="00116C94" w:rsidRPr="00116C94" w:rsidRDefault="00116C94" w:rsidP="00116C94"/>
    <w:p w:rsidR="00E5499B" w:rsidRDefault="00E5499B" w:rsidP="00E5499B">
      <w:pPr>
        <w:pStyle w:val="Heading1"/>
      </w:pPr>
      <w:proofErr w:type="spellStart"/>
      <w:r>
        <w:t>Aff</w:t>
      </w:r>
      <w:proofErr w:type="spellEnd"/>
    </w:p>
    <w:p w:rsidR="00E5499B" w:rsidRPr="00E5499B" w:rsidRDefault="00E5499B" w:rsidP="00E5499B">
      <w:pPr>
        <w:pStyle w:val="Heading2"/>
      </w:pPr>
      <w:r>
        <w:t>Uniqueness</w:t>
      </w:r>
    </w:p>
    <w:p w:rsidR="0023423C" w:rsidRDefault="00E5499B" w:rsidP="0023423C">
      <w:pPr>
        <w:pStyle w:val="Heading3"/>
      </w:pPr>
      <w:r>
        <w:t xml:space="preserve">U </w:t>
      </w:r>
      <w:r w:rsidR="002514C8">
        <w:t>–</w:t>
      </w:r>
      <w:r>
        <w:t xml:space="preserve"> </w:t>
      </w:r>
      <w:r w:rsidR="0023423C">
        <w:t>Engagement Now</w:t>
      </w:r>
    </w:p>
    <w:p w:rsidR="0023423C" w:rsidRDefault="0023423C" w:rsidP="0023423C">
      <w:pPr>
        <w:pStyle w:val="Heading4"/>
      </w:pPr>
      <w:r>
        <w:t xml:space="preserve">Engagement Now </w:t>
      </w:r>
    </w:p>
    <w:p w:rsidR="0023423C" w:rsidRDefault="0023423C" w:rsidP="0023423C">
      <w:r w:rsidRPr="0023423C">
        <w:rPr>
          <w:rStyle w:val="Style13ptBold"/>
        </w:rPr>
        <w:t>Browne</w:t>
      </w:r>
      <w:r>
        <w:t>, 6/12/</w:t>
      </w:r>
      <w:r w:rsidRPr="0023423C">
        <w:rPr>
          <w:rStyle w:val="Style13ptBold"/>
        </w:rPr>
        <w:t>2015</w:t>
      </w:r>
      <w:r>
        <w:t xml:space="preserve"> (Andrew, Senior Correspondent and Columnist for </w:t>
      </w:r>
      <w:proofErr w:type="gramStart"/>
      <w:r>
        <w:t>The</w:t>
      </w:r>
      <w:proofErr w:type="gramEnd"/>
      <w:r>
        <w:t xml:space="preserve"> Wall Street Journal, “Can China Be Contained?” Wall Street Journal Accessed 7/24/2016 </w:t>
      </w:r>
      <w:hyperlink r:id="rId45" w:history="1">
        <w:r w:rsidRPr="00A161B2">
          <w:rPr>
            <w:rStyle w:val="Hyperlink"/>
          </w:rPr>
          <w:t>http://www.wsj.com/articles/can-china-be-contained-1434118534</w:t>
        </w:r>
      </w:hyperlink>
      <w:r>
        <w:t xml:space="preserve"> JJH)</w:t>
      </w:r>
    </w:p>
    <w:p w:rsidR="0023423C" w:rsidRPr="0023423C" w:rsidRDefault="0023423C" w:rsidP="0023423C">
      <w:pPr>
        <w:rPr>
          <w:sz w:val="16"/>
        </w:rPr>
      </w:pPr>
      <w:r w:rsidRPr="0023423C">
        <w:rPr>
          <w:sz w:val="16"/>
        </w:rPr>
        <w:t xml:space="preserve">China’s fears notwithstanding, </w:t>
      </w:r>
      <w:r w:rsidRPr="0023423C">
        <w:rPr>
          <w:rStyle w:val="StyleUnderline"/>
        </w:rPr>
        <w:t>the Obama administration remains very much in favor of engagement. Last year’s high-profile deal on climate change showed that cooperation is still possible.</w:t>
      </w:r>
      <w:r w:rsidRPr="0023423C">
        <w:rPr>
          <w:sz w:val="16"/>
        </w:rPr>
        <w:t xml:space="preserve"> Ahead of a planned summit in the U.S. in September, the two countries are hammering out an ambitious bilateral trade agreement. </w:t>
      </w:r>
      <w:r w:rsidRPr="0023423C">
        <w:rPr>
          <w:rStyle w:val="StyleUnderline"/>
        </w:rPr>
        <w:t>And it is often pointed out that not a single problem in the world, from piracy to pollution, can be solved without their joint efforts</w:t>
      </w:r>
      <w:r w:rsidRPr="0023423C">
        <w:rPr>
          <w:sz w:val="16"/>
        </w:rPr>
        <w:t xml:space="preserve">. </w:t>
      </w:r>
      <w:r w:rsidRPr="0023423C">
        <w:rPr>
          <w:rStyle w:val="StyleUnderline"/>
        </w:rPr>
        <w:t>In an increasingly awkward dance</w:t>
      </w:r>
      <w:r w:rsidRPr="0023423C">
        <w:rPr>
          <w:sz w:val="16"/>
        </w:rPr>
        <w:t xml:space="preserve">, however, </w:t>
      </w:r>
      <w:r w:rsidRPr="0023423C">
        <w:rPr>
          <w:rStyle w:val="StyleUnderline"/>
        </w:rPr>
        <w:t>the Obama administration is trying to sustain this policy of engagement while also ramping up its military options in Asia.</w:t>
      </w:r>
      <w:r w:rsidRPr="0023423C">
        <w:rPr>
          <w:sz w:val="16"/>
        </w:rPr>
        <w:t xml:space="preserve"> China is playing a similar game. And it is not clear how long both sides will be able to continue before there is a clash, by accident or design.</w:t>
      </w:r>
    </w:p>
    <w:p w:rsidR="0023423C" w:rsidRDefault="002514C8" w:rsidP="002514C8">
      <w:pPr>
        <w:pStyle w:val="Heading3"/>
      </w:pPr>
      <w:r>
        <w:t>U – War not Inevitable</w:t>
      </w:r>
    </w:p>
    <w:p w:rsidR="002514C8" w:rsidRPr="00001306" w:rsidRDefault="002514C8" w:rsidP="002514C8">
      <w:pPr>
        <w:pStyle w:val="Heading4"/>
      </w:pPr>
      <w:r w:rsidRPr="00001306">
        <w:t>War is not inevitable—careful reforms like the plan prevent long-term conflict.</w:t>
      </w:r>
    </w:p>
    <w:p w:rsidR="002514C8" w:rsidRPr="00001306" w:rsidRDefault="002514C8" w:rsidP="002514C8">
      <w:r>
        <w:rPr>
          <w:rStyle w:val="Style13ptBold"/>
        </w:rPr>
        <w:t xml:space="preserve">Nye </w:t>
      </w:r>
      <w:r w:rsidRPr="002514C8">
        <w:t>1/13/</w:t>
      </w:r>
      <w:r>
        <w:rPr>
          <w:rStyle w:val="Style13ptBold"/>
        </w:rPr>
        <w:t xml:space="preserve">14 </w:t>
      </w:r>
      <w:r w:rsidRPr="002514C8">
        <w:t>(J</w:t>
      </w:r>
      <w:r w:rsidRPr="00001306">
        <w:t>oseph, a former US assistant secretary of defense and chairman of the US National Intelligence Council, is University Professor at Harvard University, “1914 Revisited?,”</w:t>
      </w:r>
      <w:r>
        <w:t xml:space="preserve"> Project Syndicate Accessed 7/28/16</w:t>
      </w:r>
      <w:r w:rsidRPr="00001306">
        <w:t xml:space="preserve"> http://www.project-syndicate.org/commentary/joseph-s--nye-asks-whether-war-between-china-and-the-us-is-as-inevitable-as-many-believe-world-war-i-to-have-been</w:t>
      </w:r>
      <w:r>
        <w:t>)</w:t>
      </w:r>
    </w:p>
    <w:p w:rsidR="002514C8" w:rsidRPr="00001306" w:rsidRDefault="002514C8" w:rsidP="002514C8">
      <w:r w:rsidRPr="00001306">
        <w:rPr>
          <w:sz w:val="16"/>
        </w:rPr>
        <w:t xml:space="preserve">How could such a catastrophe happen? Shortly after the war broke out, when German Chancellor Theobald von Bethmann-Hollweg was asked to explain what happened, he answered, “Oh, if I only knew!” Perhaps </w:t>
      </w:r>
      <w:r w:rsidRPr="00001306">
        <w:rPr>
          <w:u w:val="single"/>
        </w:rPr>
        <w:t>in the interest of self-exoneration</w:t>
      </w:r>
      <w:r w:rsidRPr="00001306">
        <w:rPr>
          <w:sz w:val="16"/>
        </w:rPr>
        <w:t xml:space="preserve">, </w:t>
      </w:r>
      <w:r w:rsidRPr="00001306">
        <w:rPr>
          <w:u w:val="single"/>
        </w:rPr>
        <w:t xml:space="preserve">he came to regard the war as </w:t>
      </w:r>
      <w:r w:rsidRPr="00001306">
        <w:rPr>
          <w:b/>
          <w:u w:val="single"/>
        </w:rPr>
        <w:t>inevitable</w:t>
      </w:r>
      <w:r w:rsidRPr="00001306">
        <w:rPr>
          <w:sz w:val="16"/>
        </w:rPr>
        <w:t xml:space="preserve">. Similarly, the British Foreign Minister, Sir Edward </w:t>
      </w:r>
      <w:r w:rsidRPr="00001306">
        <w:rPr>
          <w:u w:val="single"/>
        </w:rPr>
        <w:t>Grey</w:t>
      </w:r>
      <w:r w:rsidRPr="00001306">
        <w:rPr>
          <w:sz w:val="16"/>
        </w:rPr>
        <w:t xml:space="preserve">, </w:t>
      </w:r>
      <w:r w:rsidRPr="00001306">
        <w:rPr>
          <w:u w:val="single"/>
        </w:rPr>
        <w:t xml:space="preserve">argued </w:t>
      </w:r>
      <w:r w:rsidRPr="00001306">
        <w:rPr>
          <w:sz w:val="16"/>
        </w:rPr>
        <w:t xml:space="preserve">that </w:t>
      </w:r>
      <w:r w:rsidRPr="00001306">
        <w:rPr>
          <w:u w:val="single"/>
        </w:rPr>
        <w:t xml:space="preserve">he had “come to think that no human individual could have prevented it.” </w:t>
      </w:r>
      <w:r w:rsidRPr="00001306">
        <w:rPr>
          <w:sz w:val="16"/>
        </w:rPr>
        <w:t>The question we face today is whether it could happen again. Margaret MacMillan, author of the interesting new book The War that Ended Peace, argues that, “</w:t>
      </w:r>
      <w:r w:rsidRPr="00001306">
        <w:rPr>
          <w:u w:val="single"/>
        </w:rPr>
        <w:t xml:space="preserve">it is tempting – and sobering – to compare today’s relationship between China and the US </w:t>
      </w:r>
      <w:r w:rsidRPr="00001306">
        <w:rPr>
          <w:sz w:val="16"/>
        </w:rPr>
        <w:t xml:space="preserve">with that between Germany and Britain a century ago.” After drawing a similar comparison, The Economist concludes that “the most troubling similarity between 1914 and now is complacency.” And </w:t>
      </w:r>
      <w:r w:rsidRPr="00001306">
        <w:rPr>
          <w:u w:val="single"/>
        </w:rPr>
        <w:t>some political scientists</w:t>
      </w:r>
      <w:r w:rsidRPr="00001306">
        <w:rPr>
          <w:sz w:val="16"/>
        </w:rPr>
        <w:t xml:space="preserve">, such as John </w:t>
      </w:r>
      <w:proofErr w:type="spellStart"/>
      <w:r w:rsidRPr="00001306">
        <w:rPr>
          <w:sz w:val="16"/>
        </w:rPr>
        <w:t>Mearsheimer</w:t>
      </w:r>
      <w:proofErr w:type="spellEnd"/>
      <w:r w:rsidRPr="00001306">
        <w:rPr>
          <w:sz w:val="16"/>
        </w:rPr>
        <w:t xml:space="preserve"> of the University of Chicago, </w:t>
      </w:r>
      <w:r w:rsidRPr="00001306">
        <w:rPr>
          <w:u w:val="single"/>
        </w:rPr>
        <w:t>have argued</w:t>
      </w:r>
      <w:r w:rsidRPr="00001306">
        <w:rPr>
          <w:sz w:val="16"/>
        </w:rPr>
        <w:t xml:space="preserve"> that, “</w:t>
      </w:r>
      <w:r w:rsidRPr="00001306">
        <w:rPr>
          <w:b/>
          <w:u w:val="single"/>
        </w:rPr>
        <w:t>to put it bluntly</w:t>
      </w:r>
      <w:r w:rsidRPr="00001306">
        <w:rPr>
          <w:sz w:val="16"/>
        </w:rPr>
        <w:t xml:space="preserve">: </w:t>
      </w:r>
      <w:r w:rsidRPr="00001306">
        <w:rPr>
          <w:u w:val="single"/>
        </w:rPr>
        <w:t>China cannot rise peacefully.” But historical analogies,</w:t>
      </w:r>
      <w:r w:rsidRPr="00001306">
        <w:rPr>
          <w:sz w:val="16"/>
        </w:rPr>
        <w:t xml:space="preserve"> though sometimes useful for precautionary purposes, </w:t>
      </w:r>
      <w:r w:rsidRPr="00001306">
        <w:rPr>
          <w:u w:val="single"/>
        </w:rPr>
        <w:t xml:space="preserve">become </w:t>
      </w:r>
      <w:r w:rsidRPr="00001306">
        <w:rPr>
          <w:rStyle w:val="Emphasis"/>
        </w:rPr>
        <w:t>dangerous</w:t>
      </w:r>
      <w:r w:rsidRPr="00001306">
        <w:rPr>
          <w:sz w:val="16"/>
        </w:rPr>
        <w:t xml:space="preserve"> </w:t>
      </w:r>
      <w:r w:rsidRPr="00001306">
        <w:rPr>
          <w:u w:val="single"/>
        </w:rPr>
        <w:t>when they convey</w:t>
      </w:r>
      <w:r w:rsidRPr="00001306">
        <w:rPr>
          <w:sz w:val="16"/>
        </w:rPr>
        <w:t xml:space="preserve"> a sense of </w:t>
      </w:r>
      <w:r w:rsidRPr="00001306">
        <w:rPr>
          <w:b/>
          <w:u w:val="single"/>
        </w:rPr>
        <w:t>historical inevitability</w:t>
      </w:r>
      <w:r w:rsidRPr="00001306">
        <w:rPr>
          <w:sz w:val="16"/>
        </w:rPr>
        <w:t xml:space="preserve">. </w:t>
      </w:r>
      <w:r w:rsidRPr="00001306">
        <w:rPr>
          <w:u w:val="single"/>
        </w:rPr>
        <w:t>WWI was not inevitable. It was made more probable by Germany’s rising power</w:t>
      </w:r>
      <w:r w:rsidRPr="00001306">
        <w:rPr>
          <w:sz w:val="16"/>
        </w:rPr>
        <w:t xml:space="preserve"> and the fear that this created in Great Britain. But </w:t>
      </w:r>
      <w:r w:rsidRPr="00001306">
        <w:rPr>
          <w:u w:val="single"/>
        </w:rPr>
        <w:t xml:space="preserve">it was also made more probable by Germany’s fearful response to Russia’s rising power, as well as myriad other factors, </w:t>
      </w:r>
      <w:r w:rsidRPr="00001306">
        <w:rPr>
          <w:sz w:val="16"/>
        </w:rPr>
        <w:t xml:space="preserve">including human errors. But </w:t>
      </w:r>
      <w:r w:rsidRPr="00001306">
        <w:rPr>
          <w:u w:val="single"/>
        </w:rPr>
        <w:t>the gap in overall power between the US and China</w:t>
      </w:r>
      <w:r w:rsidRPr="00001306">
        <w:rPr>
          <w:sz w:val="16"/>
        </w:rPr>
        <w:t xml:space="preserve"> today </w:t>
      </w:r>
      <w:r w:rsidRPr="00001306">
        <w:rPr>
          <w:u w:val="single"/>
        </w:rPr>
        <w:t>is greater than that between Germany and Britain in 1914</w:t>
      </w:r>
      <w:r w:rsidRPr="00001306">
        <w:rPr>
          <w:sz w:val="16"/>
        </w:rPr>
        <w:t xml:space="preserve">. Drawing contemporary lessons from 1914 requires dispelling the many myths have been created about WWI. For example, the claim that it was a deliberate preventive war by Germany is belied by the evidence showing that key elites did not believe this. Nor was WWI a purely accidental war, as others maintain: Austria went to war deliberately, to fend off the threat of rising Slavic nationalism. There were miscalculations over the war’s length and depth, but that is not the same as an accidental war. It is also said that the war was caused by an uncontrolled arms race in Europe. But the naval arms race was over by 1912, and Britain had won. While there was concern in Europe about the growing strength of armies, the view that the war was precipitated directly by the arms race is facile. </w:t>
      </w:r>
      <w:r w:rsidRPr="00001306">
        <w:rPr>
          <w:u w:val="single"/>
        </w:rPr>
        <w:t>Today’s world is different from</w:t>
      </w:r>
      <w:r w:rsidRPr="00001306">
        <w:rPr>
          <w:sz w:val="16"/>
        </w:rPr>
        <w:t xml:space="preserve"> the world of </w:t>
      </w:r>
      <w:r w:rsidRPr="00001306">
        <w:rPr>
          <w:u w:val="single"/>
        </w:rPr>
        <w:t>1914 in several important ways</w:t>
      </w:r>
      <w:r w:rsidRPr="00001306">
        <w:rPr>
          <w:sz w:val="16"/>
        </w:rPr>
        <w:t xml:space="preserve">. One is that </w:t>
      </w:r>
      <w:r w:rsidRPr="00001306">
        <w:rPr>
          <w:u w:val="single"/>
        </w:rPr>
        <w:t>nuclear weapons give political leaders</w:t>
      </w:r>
      <w:r w:rsidRPr="00001306">
        <w:rPr>
          <w:sz w:val="16"/>
        </w:rPr>
        <w:t xml:space="preserve"> the equivalent of</w:t>
      </w:r>
      <w:r w:rsidRPr="00001306">
        <w:rPr>
          <w:u w:val="single"/>
        </w:rPr>
        <w:t xml:space="preserve"> a crystal ball that shows what their world would look like after escalation. P</w:t>
      </w:r>
      <w:r w:rsidRPr="00001306">
        <w:rPr>
          <w:sz w:val="16"/>
        </w:rPr>
        <w:t xml:space="preserve">erhaps if the Emperor, the Kaiser, and the Czar had had a crystal ball showing their empires destroyed and their thrones lost in 1918, they would have been more prudent in 1914. Certainly, </w:t>
      </w:r>
      <w:r w:rsidRPr="00001306">
        <w:rPr>
          <w:u w:val="single"/>
        </w:rPr>
        <w:t>the crystal-ball effect had a strong influence on US and Soviet leaders during the Cuban missile crisis. It would likely have a similar influence on US and Chinese leaders today</w:t>
      </w:r>
      <w:r w:rsidRPr="00001306">
        <w:rPr>
          <w:sz w:val="16"/>
        </w:rPr>
        <w:t xml:space="preserve">. </w:t>
      </w:r>
      <w:r w:rsidRPr="00001306">
        <w:rPr>
          <w:u w:val="single"/>
        </w:rPr>
        <w:t>Another difference is</w:t>
      </w:r>
      <w:r w:rsidRPr="00001306">
        <w:rPr>
          <w:sz w:val="16"/>
        </w:rPr>
        <w:t xml:space="preserve"> that the </w:t>
      </w:r>
      <w:r w:rsidRPr="00001306">
        <w:rPr>
          <w:u w:val="single"/>
        </w:rPr>
        <w:t>ideology of war is</w:t>
      </w:r>
      <w:r w:rsidRPr="00001306">
        <w:rPr>
          <w:sz w:val="16"/>
        </w:rPr>
        <w:t xml:space="preserve"> </w:t>
      </w:r>
      <w:r w:rsidRPr="00001306">
        <w:rPr>
          <w:u w:val="single"/>
        </w:rPr>
        <w:t>much weaker nowadays</w:t>
      </w:r>
      <w:r w:rsidRPr="00001306">
        <w:rPr>
          <w:sz w:val="16"/>
        </w:rPr>
        <w:t xml:space="preserve">. </w:t>
      </w:r>
      <w:r w:rsidRPr="00001306">
        <w:rPr>
          <w:u w:val="single"/>
        </w:rPr>
        <w:t>In 1914, war</w:t>
      </w:r>
      <w:r w:rsidRPr="00001306">
        <w:rPr>
          <w:sz w:val="16"/>
        </w:rPr>
        <w:t xml:space="preserve"> really w</w:t>
      </w:r>
      <w:r w:rsidRPr="00001306">
        <w:rPr>
          <w:u w:val="single"/>
        </w:rPr>
        <w:t>a</w:t>
      </w:r>
      <w:r w:rsidRPr="00001306">
        <w:rPr>
          <w:sz w:val="16"/>
        </w:rPr>
        <w:t xml:space="preserve">s </w:t>
      </w:r>
      <w:r w:rsidRPr="00001306">
        <w:rPr>
          <w:b/>
          <w:u w:val="single"/>
        </w:rPr>
        <w:t>thought to be inevitable,</w:t>
      </w:r>
      <w:r w:rsidRPr="00001306">
        <w:rPr>
          <w:sz w:val="16"/>
        </w:rPr>
        <w:t xml:space="preserve"> </w:t>
      </w:r>
      <w:r w:rsidRPr="00001306">
        <w:rPr>
          <w:u w:val="single"/>
        </w:rPr>
        <w:t>a fatalistic view reinforced by</w:t>
      </w:r>
      <w:r w:rsidRPr="00001306">
        <w:rPr>
          <w:sz w:val="16"/>
        </w:rPr>
        <w:t xml:space="preserve"> the </w:t>
      </w:r>
      <w:r w:rsidRPr="00001306">
        <w:rPr>
          <w:u w:val="single"/>
        </w:rPr>
        <w:t>Social Darwinist argument</w:t>
      </w:r>
      <w:r w:rsidRPr="00001306">
        <w:rPr>
          <w:sz w:val="16"/>
        </w:rPr>
        <w:t xml:space="preserve"> that </w:t>
      </w:r>
      <w:r w:rsidRPr="00001306">
        <w:rPr>
          <w:u w:val="single"/>
        </w:rPr>
        <w:t>war should be welcomed, because it would “clear the air”</w:t>
      </w:r>
      <w:r w:rsidRPr="00001306">
        <w:rPr>
          <w:sz w:val="16"/>
        </w:rPr>
        <w:t xml:space="preserve"> like a good summer storm. As Winston Churchill wrote in The World Crisis: “There was a strange temper in the air. Unsatisfied by material prosperity, the nations turned fiercely toward strife, internal or external. National passions, unduly exalted in the decline of religion, burned beneath the surface of nearly every land with fierce, if shrouded, fires. Almost one might think the world wished to suffer. Certainly men were everywhere eager to dare.” </w:t>
      </w:r>
      <w:r w:rsidRPr="00001306">
        <w:rPr>
          <w:u w:val="single"/>
        </w:rPr>
        <w:t>To be sure, nationalism is growing in China</w:t>
      </w:r>
      <w:r w:rsidRPr="00001306">
        <w:rPr>
          <w:sz w:val="16"/>
        </w:rPr>
        <w:t xml:space="preserve"> today, while the US launched two wars after the September 11, 2001, attacks. </w:t>
      </w:r>
      <w:r w:rsidRPr="00001306">
        <w:rPr>
          <w:u w:val="single"/>
        </w:rPr>
        <w:t>But neither country is bellicose or complacent about a limited war</w:t>
      </w:r>
      <w:r w:rsidRPr="00001306">
        <w:rPr>
          <w:sz w:val="16"/>
        </w:rPr>
        <w:t xml:space="preserve">. </w:t>
      </w:r>
      <w:r w:rsidRPr="00001306">
        <w:rPr>
          <w:u w:val="single"/>
        </w:rPr>
        <w:t>China aspires to play a larger role in its region, and the US has regional allies to whose defense it is committed</w:t>
      </w:r>
      <w:r w:rsidRPr="00001306">
        <w:rPr>
          <w:sz w:val="16"/>
        </w:rPr>
        <w:t xml:space="preserve">. Miscalculations are always possible, but the </w:t>
      </w:r>
      <w:r w:rsidRPr="00001306">
        <w:rPr>
          <w:b/>
          <w:u w:val="single"/>
        </w:rPr>
        <w:t>risk can be minimized</w:t>
      </w:r>
      <w:r w:rsidRPr="00001306">
        <w:rPr>
          <w:sz w:val="16"/>
        </w:rPr>
        <w:t xml:space="preserve"> by the right policy choices. Indeed, </w:t>
      </w:r>
      <w:r w:rsidRPr="00001306">
        <w:rPr>
          <w:u w:val="single"/>
        </w:rPr>
        <w:t>on many issues</w:t>
      </w:r>
      <w:r w:rsidRPr="00001306">
        <w:rPr>
          <w:sz w:val="16"/>
        </w:rPr>
        <w:t xml:space="preserve"> – for example, energy, climate change, and financial stability – </w:t>
      </w:r>
      <w:r w:rsidRPr="00001306">
        <w:rPr>
          <w:u w:val="single"/>
        </w:rPr>
        <w:t xml:space="preserve">China and the US have strong incentives to cooperate. </w:t>
      </w:r>
      <w:r w:rsidRPr="00001306">
        <w:rPr>
          <w:sz w:val="16"/>
        </w:rPr>
        <w:t xml:space="preserve">Moreover, </w:t>
      </w:r>
      <w:r w:rsidRPr="00001306">
        <w:rPr>
          <w:u w:val="single"/>
        </w:rPr>
        <w:t>whereas Germany in 1914 was pressing hard on Britain’s heels</w:t>
      </w:r>
      <w:r w:rsidRPr="00001306">
        <w:rPr>
          <w:sz w:val="16"/>
        </w:rPr>
        <w:t xml:space="preserve"> (and had surpassed it in terms of industrial strength), </w:t>
      </w:r>
      <w:r w:rsidRPr="00001306">
        <w:rPr>
          <w:u w:val="single"/>
        </w:rPr>
        <w:t>the US remains decades ahead of China in overall military, economic, and soft-power resources</w:t>
      </w:r>
      <w:r w:rsidRPr="00001306">
        <w:rPr>
          <w:sz w:val="16"/>
        </w:rPr>
        <w:t xml:space="preserve">. </w:t>
      </w:r>
      <w:r w:rsidRPr="00001306">
        <w:rPr>
          <w:u w:val="single"/>
        </w:rPr>
        <w:t xml:space="preserve">Too adventuresome a policy would jeopardize China’s gains at home and abroad. </w:t>
      </w:r>
      <w:r w:rsidRPr="00001306">
        <w:rPr>
          <w:sz w:val="16"/>
        </w:rPr>
        <w:t xml:space="preserve">In other words, </w:t>
      </w:r>
      <w:r w:rsidRPr="00001306">
        <w:rPr>
          <w:u w:val="single"/>
        </w:rPr>
        <w:t>the US has more time to manage its relations with a rising power than Britain did a century ago</w:t>
      </w:r>
      <w:r w:rsidRPr="00001306">
        <w:rPr>
          <w:sz w:val="16"/>
        </w:rPr>
        <w:t xml:space="preserve">. </w:t>
      </w:r>
      <w:r w:rsidRPr="00001306">
        <w:rPr>
          <w:b/>
          <w:u w:val="single"/>
        </w:rPr>
        <w:t>Too much fear can be self-fulfilling</w:t>
      </w:r>
      <w:r w:rsidRPr="00001306">
        <w:rPr>
          <w:sz w:val="16"/>
        </w:rPr>
        <w:t xml:space="preserve">. Whether the US and China will manage their relationship well is another question. But how they do so will be dictated by human choice, not some ironclad historical law. </w:t>
      </w:r>
      <w:r w:rsidRPr="00001306">
        <w:rPr>
          <w:u w:val="single"/>
        </w:rPr>
        <w:t>Among the lessons to be learned from</w:t>
      </w:r>
      <w:r w:rsidRPr="00001306">
        <w:rPr>
          <w:sz w:val="16"/>
        </w:rPr>
        <w:t xml:space="preserve"> </w:t>
      </w:r>
      <w:r w:rsidRPr="00001306">
        <w:rPr>
          <w:u w:val="single"/>
        </w:rPr>
        <w:t>the events of 1914 is to be wary of analysts wielding historical analogies</w:t>
      </w:r>
      <w:r w:rsidRPr="00001306">
        <w:rPr>
          <w:sz w:val="16"/>
        </w:rPr>
        <w:t xml:space="preserve">, particularly if they have a whiff of inevitability. </w:t>
      </w:r>
      <w:r w:rsidRPr="00001306">
        <w:rPr>
          <w:rStyle w:val="Emphasis"/>
        </w:rPr>
        <w:t>War is never inevitable</w:t>
      </w:r>
      <w:r w:rsidRPr="00001306">
        <w:rPr>
          <w:sz w:val="16"/>
        </w:rPr>
        <w:t xml:space="preserve">, </w:t>
      </w:r>
      <w:r w:rsidRPr="00001306">
        <w:rPr>
          <w:u w:val="single"/>
        </w:rPr>
        <w:t>though the belief</w:t>
      </w:r>
      <w:r w:rsidRPr="00001306">
        <w:rPr>
          <w:sz w:val="16"/>
        </w:rPr>
        <w:t xml:space="preserve"> that </w:t>
      </w:r>
      <w:r w:rsidRPr="00001306">
        <w:rPr>
          <w:u w:val="single"/>
        </w:rPr>
        <w:t>it is can</w:t>
      </w:r>
      <w:r w:rsidRPr="00001306">
        <w:rPr>
          <w:sz w:val="16"/>
        </w:rPr>
        <w:t xml:space="preserve"> </w:t>
      </w:r>
      <w:r w:rsidRPr="00001306">
        <w:rPr>
          <w:u w:val="single"/>
        </w:rPr>
        <w:t>become one of its causes.</w:t>
      </w:r>
    </w:p>
    <w:p w:rsidR="0023423C" w:rsidRDefault="0023423C" w:rsidP="004A2E82"/>
    <w:p w:rsidR="0023423C" w:rsidRDefault="0023423C" w:rsidP="004A2E82"/>
    <w:p w:rsidR="0023423C" w:rsidRPr="004A2E82" w:rsidRDefault="0023423C" w:rsidP="004A2E82"/>
    <w:p w:rsidR="00E5499B" w:rsidRDefault="00E5499B" w:rsidP="00E5499B">
      <w:pPr>
        <w:pStyle w:val="Heading2"/>
      </w:pPr>
      <w:r>
        <w:t xml:space="preserve">Link </w:t>
      </w:r>
    </w:p>
    <w:p w:rsidR="00E5499B" w:rsidRDefault="00E5499B" w:rsidP="00E5499B">
      <w:pPr>
        <w:pStyle w:val="Heading3"/>
      </w:pPr>
      <w:r>
        <w:t>LT – Engagement Solves China Rise</w:t>
      </w:r>
    </w:p>
    <w:p w:rsidR="00E5499B" w:rsidRDefault="00E5499B" w:rsidP="00E5499B">
      <w:pPr>
        <w:pStyle w:val="Heading4"/>
      </w:pPr>
      <w:r>
        <w:t>Engaging China while demonstrating US power is key to controlling China’s Rise-containment fails</w:t>
      </w:r>
    </w:p>
    <w:p w:rsidR="00E5499B" w:rsidRPr="0049288A" w:rsidRDefault="00E5499B" w:rsidP="00E5499B">
      <w:proofErr w:type="spellStart"/>
      <w:r w:rsidRPr="0049288A">
        <w:rPr>
          <w:rStyle w:val="Style13ptBold"/>
        </w:rPr>
        <w:t>Fullilove</w:t>
      </w:r>
      <w:proofErr w:type="spellEnd"/>
      <w:r w:rsidRPr="0049288A">
        <w:rPr>
          <w:rStyle w:val="Style13ptBold"/>
        </w:rPr>
        <w:t xml:space="preserve"> 12</w:t>
      </w:r>
      <w:r>
        <w:t xml:space="preserve"> (Michael </w:t>
      </w:r>
      <w:proofErr w:type="spellStart"/>
      <w:r>
        <w:t>Fullilove</w:t>
      </w:r>
      <w:proofErr w:type="spellEnd"/>
      <w:r>
        <w:t xml:space="preserve"> is the executive director of the Lowy Institute for International Policy in Sydney, Australia and a nonresident senior fellow in the Project on International Order and Strategy in the Foreign Policy program at Brookings, “U.S. Engagement Key to Handling a Rising China”, February 28, 2012, </w:t>
      </w:r>
      <w:hyperlink r:id="rId46" w:history="1">
        <w:r w:rsidRPr="00301429">
          <w:rPr>
            <w:rStyle w:val="Hyperlink"/>
          </w:rPr>
          <w:t>http://www.brookings.edu/research/opinions/2012/02/28-us-china-fullilove</w:t>
        </w:r>
      </w:hyperlink>
      <w:r>
        <w:t>, JRR)</w:t>
      </w:r>
    </w:p>
    <w:p w:rsidR="00E5499B" w:rsidRPr="008114FA" w:rsidRDefault="00E5499B" w:rsidP="00E5499B">
      <w:pPr>
        <w:rPr>
          <w:rStyle w:val="StyleUnderline"/>
        </w:rPr>
      </w:pPr>
      <w:r>
        <w:t xml:space="preserve">It is certainly true that </w:t>
      </w:r>
      <w:r w:rsidRPr="008114FA">
        <w:rPr>
          <w:rStyle w:val="StyleUnderline"/>
        </w:rPr>
        <w:t>one of the motivations for America’s “pivot” toward Asia is the rise of China</w:t>
      </w:r>
      <w:r>
        <w:t xml:space="preserve">. China’s economic transformation in the last three decades has been remarkable. Increasingly the country’s new economic strength is mirrored in its growing military capabilities, which boost its ability to project power within Asia and around the world. </w:t>
      </w:r>
      <w:r w:rsidRPr="008114FA">
        <w:rPr>
          <w:rStyle w:val="StyleUnderline"/>
        </w:rPr>
        <w:t>China has a strong hand, yet it is not clear how it will play that hand in the future.</w:t>
      </w:r>
      <w:r>
        <w:t xml:space="preserve"> There is a notable dualism to China’s approach. On the one hand, </w:t>
      </w:r>
      <w:r w:rsidRPr="008114FA">
        <w:rPr>
          <w:rStyle w:val="StyleUnderline"/>
        </w:rPr>
        <w:t>Chinese foreign policy is neither expansionist nor extreme</w:t>
      </w:r>
      <w:r>
        <w:t xml:space="preserve">; in many ways, </w:t>
      </w:r>
      <w:r w:rsidRPr="008114FA">
        <w:rPr>
          <w:rStyle w:val="StyleUnderline"/>
        </w:rPr>
        <w:t>China has been slow to claim the influence it deserves.</w:t>
      </w:r>
      <w:r>
        <w:rPr>
          <w:rStyle w:val="StyleUnderline"/>
        </w:rPr>
        <w:t xml:space="preserve"> </w:t>
      </w:r>
      <w:r>
        <w:t xml:space="preserve">On the other hand, it is impossible to </w:t>
      </w:r>
      <w:proofErr w:type="gramStart"/>
      <w:r>
        <w:t>miss</w:t>
      </w:r>
      <w:proofErr w:type="gramEnd"/>
      <w:r>
        <w:t xml:space="preserve"> China’s rising confidence and international ambition, even though they sit alongside strains of caution and insecurity. Sometimes, Chinese assertiveness spills over into bluster. Many long-time observers are pessimistic about the direction of Chinese foreign policy. There is an uneven quality, then, to China’s international stance: usually quiet but occasionally strident; usually cautious but occasionally combative; always prickly; and never entirely predictable. In this context, </w:t>
      </w:r>
      <w:r w:rsidRPr="008114FA">
        <w:t>Obama’s new concentration on the Asia-Pacific makes sense</w:t>
      </w:r>
      <w:r>
        <w:t xml:space="preserve">. During his first year in office the president persistently sought to accommodate Beijing’s interests. Yet Beijing failed to clasp his outstretched hand. </w:t>
      </w:r>
      <w:r w:rsidRPr="008114FA">
        <w:rPr>
          <w:rStyle w:val="StyleUnderline"/>
        </w:rPr>
        <w:t>Obama is still seeking to develop the bilateral relationship with China, but he is doing so from a position of strength. His policy is not directed at containing China, but neither is he prepared to vacate the field</w:t>
      </w:r>
      <w:r>
        <w:t xml:space="preserve">. </w:t>
      </w:r>
      <w:r w:rsidRPr="008114FA">
        <w:rPr>
          <w:rStyle w:val="StyleUnderline"/>
        </w:rPr>
        <w:t xml:space="preserve">The president seeks to cooperate with China. But he also intends to renew America’s presence in Asia and maintain a balance of forces in the region at a time when there is significant uncertainty about China’s future </w:t>
      </w:r>
      <w:proofErr w:type="spellStart"/>
      <w:r w:rsidRPr="008114FA">
        <w:rPr>
          <w:rStyle w:val="StyleUnderline"/>
        </w:rPr>
        <w:t>behaviour</w:t>
      </w:r>
      <w:proofErr w:type="spellEnd"/>
      <w:r w:rsidRPr="008114FA">
        <w:rPr>
          <w:rStyle w:val="StyleUnderline"/>
        </w:rPr>
        <w:t xml:space="preserve">. </w:t>
      </w:r>
    </w:p>
    <w:p w:rsidR="00E5499B" w:rsidRDefault="00E5499B" w:rsidP="00E5499B"/>
    <w:p w:rsidR="00E5499B" w:rsidRDefault="00E5499B" w:rsidP="00E5499B">
      <w:pPr>
        <w:pStyle w:val="Heading4"/>
      </w:pPr>
      <w:r>
        <w:t xml:space="preserve">Engagement and economic cooperation are key to stop violent China Rise and de-escalate territorial disputes- containment attempts create a </w:t>
      </w:r>
      <w:proofErr w:type="spellStart"/>
      <w:r>
        <w:t>self fulfilling</w:t>
      </w:r>
      <w:proofErr w:type="spellEnd"/>
      <w:r>
        <w:t xml:space="preserve"> prophecy and hurt the US economically more than China</w:t>
      </w:r>
    </w:p>
    <w:p w:rsidR="00E5499B" w:rsidRPr="008114FA" w:rsidRDefault="00E5499B" w:rsidP="00E5499B">
      <w:r w:rsidRPr="008114FA">
        <w:rPr>
          <w:rStyle w:val="Style13ptBold"/>
        </w:rPr>
        <w:t xml:space="preserve">Wang and </w:t>
      </w:r>
      <w:proofErr w:type="spellStart"/>
      <w:r w:rsidRPr="008114FA">
        <w:rPr>
          <w:rStyle w:val="Style13ptBold"/>
        </w:rPr>
        <w:t>Mendis</w:t>
      </w:r>
      <w:proofErr w:type="spellEnd"/>
      <w:r w:rsidRPr="008114FA">
        <w:rPr>
          <w:rStyle w:val="Style13ptBold"/>
        </w:rPr>
        <w:t xml:space="preserve"> 16</w:t>
      </w:r>
      <w:r>
        <w:t xml:space="preserve"> (Patrick </w:t>
      </w:r>
      <w:proofErr w:type="spellStart"/>
      <w:r>
        <w:t>Mendis</w:t>
      </w:r>
      <w:proofErr w:type="spellEnd"/>
      <w:r>
        <w:t xml:space="preserve"> is a </w:t>
      </w:r>
      <w:proofErr w:type="spellStart"/>
      <w:r>
        <w:t>Rajawali</w:t>
      </w:r>
      <w:proofErr w:type="spellEnd"/>
      <w:r>
        <w:t xml:space="preserve"> senior fellow of the Kennedy School of Government’s Ash Centre for Democratic Governance and Innovation at Harvard. He served as a Pentagon professor and US diplomat during the Clinton and Bush administrations, and is currently serving as a commissioner to the US National Commission for </w:t>
      </w:r>
      <w:proofErr w:type="spellStart"/>
      <w:proofErr w:type="gramStart"/>
      <w:r>
        <w:t>Unesco</w:t>
      </w:r>
      <w:proofErr w:type="spellEnd"/>
      <w:proofErr w:type="gramEnd"/>
      <w:r>
        <w:t xml:space="preserve">, an appointment by the Obama administration. Joey Wang is a </w:t>
      </w:r>
      <w:proofErr w:type="spellStart"/>
      <w:r>
        <w:t>defence</w:t>
      </w:r>
      <w:proofErr w:type="spellEnd"/>
      <w:r>
        <w:t xml:space="preserve"> </w:t>
      </w:r>
      <w:proofErr w:type="gramStart"/>
      <w:r>
        <w:t>analyst.,</w:t>
      </w:r>
      <w:proofErr w:type="gramEnd"/>
      <w:r>
        <w:t xml:space="preserve"> “Why the US will gain nothing from seeking to contain China”, Published April 26, 2016 and Updated April 27, 2016, Accessed 7/25/16, Available online at </w:t>
      </w:r>
      <w:hyperlink r:id="rId47" w:history="1">
        <w:r w:rsidRPr="00301429">
          <w:rPr>
            <w:rStyle w:val="Hyperlink"/>
          </w:rPr>
          <w:t>http://www.scmp.com/comment/insight-opinion/article/1938610/why-us-will-gain-nothing-seeking-contain-china</w:t>
        </w:r>
      </w:hyperlink>
      <w:r>
        <w:t>, JRR)</w:t>
      </w:r>
    </w:p>
    <w:p w:rsidR="00E5499B" w:rsidRPr="00EB6820" w:rsidRDefault="00E5499B" w:rsidP="00E5499B">
      <w:r>
        <w:t xml:space="preserve">In the midst of escalating tensions between the US and China, particularly in the East and South China seas, serious questions are being raised about the future of peace, security and prosperity in the region. Reflecting on these tensions, we need to return to the founding principles that originally brought wealth and mutual prosperity to both nations. </w:t>
      </w:r>
      <w:r w:rsidRPr="008114FA">
        <w:rPr>
          <w:rStyle w:val="StyleUnderline"/>
        </w:rPr>
        <w:t xml:space="preserve">Much has been written about China’s “peaceful rise”. And with this meteoric rise there has been an increase in military </w:t>
      </w:r>
      <w:proofErr w:type="spellStart"/>
      <w:r w:rsidRPr="008114FA">
        <w:rPr>
          <w:rStyle w:val="StyleUnderline"/>
        </w:rPr>
        <w:t>modernisation</w:t>
      </w:r>
      <w:proofErr w:type="spellEnd"/>
      <w:r w:rsidRPr="008114FA">
        <w:rPr>
          <w:rStyle w:val="StyleUnderline"/>
        </w:rPr>
        <w:t xml:space="preserve"> and its assertiveness. This has raised concerns among China’s </w:t>
      </w:r>
      <w:proofErr w:type="spellStart"/>
      <w:r w:rsidRPr="008114FA">
        <w:rPr>
          <w:rStyle w:val="StyleUnderline"/>
        </w:rPr>
        <w:t>neighbours</w:t>
      </w:r>
      <w:proofErr w:type="spellEnd"/>
      <w:r w:rsidRPr="008114FA">
        <w:rPr>
          <w:rStyle w:val="StyleUnderline"/>
        </w:rPr>
        <w:t xml:space="preserve"> regarding its intentions</w:t>
      </w:r>
      <w:r>
        <w:t xml:space="preserve">. US reveals it exercised right to freedom of navigation against 13 countries last year, including China’s rival claimants in the South China Sea </w:t>
      </w:r>
      <w:r w:rsidRPr="008114FA">
        <w:rPr>
          <w:rStyle w:val="StyleUnderline"/>
        </w:rPr>
        <w:t>Beijing</w:t>
      </w:r>
      <w:r>
        <w:t xml:space="preserve">, for its part, </w:t>
      </w:r>
      <w:r w:rsidRPr="008114FA">
        <w:rPr>
          <w:rStyle w:val="StyleUnderline"/>
        </w:rPr>
        <w:t>has not helped to clarify these intentions.</w:t>
      </w:r>
      <w:r>
        <w:t xml:space="preserve"> Instead, President Xi Jinping (</w:t>
      </w:r>
      <w:proofErr w:type="spellStart"/>
      <w:r>
        <w:rPr>
          <w:rFonts w:ascii="MS Gothic" w:eastAsia="MS Gothic" w:hAnsi="MS Gothic" w:cs="MS Gothic" w:hint="eastAsia"/>
        </w:rPr>
        <w:t>習近平</w:t>
      </w:r>
      <w:proofErr w:type="spellEnd"/>
      <w:r>
        <w:t xml:space="preserve">) muddled the situation when he declared that China would not “pursue </w:t>
      </w:r>
      <w:proofErr w:type="spellStart"/>
      <w:r>
        <w:t>militarisation</w:t>
      </w:r>
      <w:proofErr w:type="spellEnd"/>
      <w:r>
        <w:t xml:space="preserve">” of the South China Sea, then proceeded to install surface-to-air missile batteries on Woody Island in the </w:t>
      </w:r>
      <w:proofErr w:type="spellStart"/>
      <w:r>
        <w:t>Paracels</w:t>
      </w:r>
      <w:proofErr w:type="spellEnd"/>
      <w:r>
        <w:t xml:space="preserve"> and conduct exercises to shoot down unmanned aircraft. It has created not only a credibility issue but also elevated concerns about his ability to command the military. For its part, </w:t>
      </w:r>
      <w:r w:rsidRPr="008114FA">
        <w:rPr>
          <w:rStyle w:val="StyleUnderline"/>
        </w:rPr>
        <w:t>the US has responded to China’s rise by blowing the dust off of the old containment playbook</w:t>
      </w:r>
      <w:r>
        <w:t xml:space="preserve"> of the former Soviet era </w:t>
      </w:r>
      <w:r w:rsidRPr="008114FA">
        <w:rPr>
          <w:rStyle w:val="StyleUnderline"/>
        </w:rPr>
        <w:t>and modifying it with an element of economic engagement. This “</w:t>
      </w:r>
      <w:proofErr w:type="spellStart"/>
      <w:r w:rsidRPr="008114FA">
        <w:rPr>
          <w:rStyle w:val="StyleUnderline"/>
        </w:rPr>
        <w:t>congagement</w:t>
      </w:r>
      <w:proofErr w:type="spellEnd"/>
      <w:r>
        <w:t xml:space="preserve">” (containment and engagement) </w:t>
      </w:r>
      <w:r w:rsidRPr="008114FA">
        <w:rPr>
          <w:rStyle w:val="StyleUnderline"/>
        </w:rPr>
        <w:t>would seek to contain China militarily while continuing to engage it economically.</w:t>
      </w:r>
      <w:r>
        <w:rPr>
          <w:rStyle w:val="StyleUnderline"/>
        </w:rPr>
        <w:t xml:space="preserve"> </w:t>
      </w:r>
      <w:r>
        <w:t>China wants peace and prosperity in the region. Yet, its actions create precisely the opposite conditions</w:t>
      </w:r>
      <w:r w:rsidRPr="00456E1F">
        <w:rPr>
          <w:rStyle w:val="StyleUnderline"/>
        </w:rPr>
        <w:t>.</w:t>
      </w:r>
      <w:r w:rsidRPr="00456E1F">
        <w:t xml:space="preserve"> Washington claims it welcomes China’s peaceful rise. Yet, it treats China like a parvenu that doesn’t fit into the American-led world order. Therefore, Beijing continually needs to be humbled</w:t>
      </w:r>
      <w:r w:rsidRPr="00456E1F">
        <w:rPr>
          <w:rStyle w:val="Emphasis"/>
        </w:rPr>
        <w:t>.</w:t>
      </w:r>
      <w:r>
        <w:rPr>
          <w:rStyle w:val="StyleUnderline"/>
        </w:rPr>
        <w:t xml:space="preserve"> </w:t>
      </w:r>
      <w:r w:rsidRPr="00456E1F">
        <w:rPr>
          <w:rStyle w:val="StyleUnderline"/>
        </w:rPr>
        <w:t>If Washington really wants peace</w:t>
      </w:r>
      <w:r>
        <w:t xml:space="preserve"> and prosperity in the region, words must be matched by deeds. </w:t>
      </w:r>
      <w:r w:rsidRPr="00456E1F">
        <w:rPr>
          <w:rStyle w:val="StyleUnderline"/>
        </w:rPr>
        <w:t>Cold-war mindsets like “mutually assured destruction” will not work in the more nuanced Sino-American relationship</w:t>
      </w:r>
      <w:r>
        <w:t xml:space="preserve">. The Chinese experience, beginning with colonial America, has been more a case of economic engagement that worked towards “mutually assured </w:t>
      </w:r>
      <w:proofErr w:type="spellStart"/>
      <w:r>
        <w:t>prosperity”.</w:t>
      </w:r>
      <w:r w:rsidRPr="00456E1F">
        <w:rPr>
          <w:rStyle w:val="Emphasis"/>
        </w:rPr>
        <w:t>Washington</w:t>
      </w:r>
      <w:proofErr w:type="spellEnd"/>
      <w:r w:rsidRPr="00456E1F">
        <w:rPr>
          <w:rStyle w:val="Emphasis"/>
        </w:rPr>
        <w:t xml:space="preserve"> should continue to focus on</w:t>
      </w:r>
      <w:r w:rsidRPr="00456E1F">
        <w:rPr>
          <w:rStyle w:val="StyleUnderline"/>
        </w:rPr>
        <w:t xml:space="preserve"> building much needed trust, promoting fair competition and ... </w:t>
      </w:r>
      <w:r w:rsidRPr="00456E1F">
        <w:rPr>
          <w:rStyle w:val="Emphasis"/>
        </w:rPr>
        <w:t>paving the road towards ‘mutually assured prosperity’</w:t>
      </w:r>
      <w:r>
        <w:rPr>
          <w:rStyle w:val="Emphasis"/>
        </w:rPr>
        <w:t xml:space="preserve"> </w:t>
      </w:r>
      <w:r>
        <w:t xml:space="preserve">America’s commercial venture with China goes back to the founding of the nation, when the American revolutionary war privateer, Empress of China, made its maiden voyage from New York </w:t>
      </w:r>
      <w:proofErr w:type="spellStart"/>
      <w:r>
        <w:t>harbour</w:t>
      </w:r>
      <w:proofErr w:type="spellEnd"/>
      <w:r>
        <w:t xml:space="preserve"> in December 1784 to Canton (now Guangzhou) with a cargo of Spanish dollars, ginseng, furs, lead and wine, returning home the following May with tea, silk and porcelain. Since the reform and opening up in 1979 under Deng Xiaoping (</w:t>
      </w:r>
      <w:proofErr w:type="spellStart"/>
      <w:r>
        <w:rPr>
          <w:rFonts w:ascii="MS Gothic" w:eastAsia="MS Gothic" w:hAnsi="MS Gothic" w:cs="MS Gothic" w:hint="eastAsia"/>
        </w:rPr>
        <w:t>鄧小平</w:t>
      </w:r>
      <w:proofErr w:type="spellEnd"/>
      <w:r>
        <w:t xml:space="preserve">), China’s significance to the world economy has increased significantly. China’s fixation with the South China Sea, Indian Ocean and other sea lines of communication is not without cause; its export economy survives by these trade routes. And any disruption to these routes would have a significant impact not only on China’s economy but also the global economy. </w:t>
      </w:r>
      <w:proofErr w:type="spellStart"/>
      <w:r>
        <w:t>Recognising</w:t>
      </w:r>
      <w:proofErr w:type="spellEnd"/>
      <w:r>
        <w:t xml:space="preserve"> this fact and the potential disruption to the US economy</w:t>
      </w:r>
      <w:r w:rsidRPr="00456E1F">
        <w:rPr>
          <w:rStyle w:val="StyleUnderline"/>
        </w:rPr>
        <w:t xml:space="preserve">, </w:t>
      </w:r>
      <w:r w:rsidRPr="00456E1F">
        <w:t>Washington should not only support Beijing in maintaining a healthy trade relationship, but continue to focus on building much needed trust, promoting fair competition and engaging China to join rule-based institutions, and paving the road towards “mutually assured prosperity”.</w:t>
      </w:r>
      <w:r>
        <w:t xml:space="preserve"> </w:t>
      </w:r>
      <w:r w:rsidRPr="00456E1F">
        <w:rPr>
          <w:rStyle w:val="StyleUnderline"/>
        </w:rPr>
        <w:t>Washington and Beijing are currently pursuing over 80 bilateral dialogues. These initiatives should continue to promote cooperative efforts that serve both nations, rather than viewing the dynamics of this relationship as zero-sum</w:t>
      </w:r>
      <w:r>
        <w:t xml:space="preserve">. It is time to return to the vision of US Founding Fathers of a commercial nation that is “a shining city upon a hill”. The rise of China is a fait accompli. </w:t>
      </w:r>
      <w:r w:rsidRPr="00456E1F">
        <w:rPr>
          <w:rStyle w:val="Emphasis"/>
        </w:rPr>
        <w:t>To suggest that the US should contain China and</w:t>
      </w:r>
      <w:r>
        <w:t xml:space="preserve">, if necessary, </w:t>
      </w:r>
      <w:r w:rsidRPr="00456E1F">
        <w:rPr>
          <w:rStyle w:val="Emphasis"/>
        </w:rPr>
        <w:t>go to war is</w:t>
      </w:r>
      <w:r>
        <w:t>, in the words of former secretary of state Henry Kissinger, “</w:t>
      </w:r>
      <w:r w:rsidRPr="00456E1F">
        <w:rPr>
          <w:rStyle w:val="Emphasis"/>
        </w:rPr>
        <w:t>as dangerous as it is wrong</w:t>
      </w:r>
      <w:r w:rsidRPr="00456E1F">
        <w:rPr>
          <w:rStyle w:val="StyleUnderline"/>
        </w:rPr>
        <w:t>”. It makes even less sense when the US is borrowing money from China,</w:t>
      </w:r>
      <w:r>
        <w:t xml:space="preserve"> in the form of Treasuries, </w:t>
      </w:r>
      <w:r w:rsidRPr="00456E1F">
        <w:rPr>
          <w:rStyle w:val="StyleUnderline"/>
        </w:rPr>
        <w:t xml:space="preserve">to finance that possible conflict. Containment is a policy with numerous contextual elements that cannot simply be transferred from the Soviet era. The US attempts to contain China may make it a self-fulfilling prophecy. </w:t>
      </w:r>
      <w:r w:rsidRPr="00456E1F">
        <w:t>China is not the new Soviet Union.</w:t>
      </w:r>
      <w:r>
        <w:rPr>
          <w:rStyle w:val="StyleUnderline"/>
        </w:rPr>
        <w:t xml:space="preserve"> </w:t>
      </w:r>
      <w:r>
        <w:t xml:space="preserve">In time, </w:t>
      </w:r>
      <w:r w:rsidRPr="00456E1F">
        <w:rPr>
          <w:rStyle w:val="StyleUnderline"/>
        </w:rPr>
        <w:t xml:space="preserve">China’s “peaceful rise” will show its true </w:t>
      </w:r>
      <w:proofErr w:type="spellStart"/>
      <w:r w:rsidRPr="00456E1F">
        <w:rPr>
          <w:rStyle w:val="StyleUnderline"/>
        </w:rPr>
        <w:t>colours</w:t>
      </w:r>
      <w:proofErr w:type="spellEnd"/>
      <w:r>
        <w:t xml:space="preserve">. It is not clear whether its current </w:t>
      </w:r>
      <w:proofErr w:type="spellStart"/>
      <w:r>
        <w:t>behaviour</w:t>
      </w:r>
      <w:proofErr w:type="spellEnd"/>
      <w:r>
        <w:t xml:space="preserve"> is a product of regional hegemonic aspirations or simply manifesting its internal contradictions, factions and rivalry in the one-party system. The question of who can contain China is one that only the Chinese can answer for themselves. In the meantime, </w:t>
      </w:r>
      <w:r w:rsidRPr="00456E1F">
        <w:rPr>
          <w:rStyle w:val="Emphasis"/>
        </w:rPr>
        <w:t>the US needs to remain vigilant and engage.</w:t>
      </w:r>
      <w:r>
        <w:rPr>
          <w:rStyle w:val="Emphasis"/>
        </w:rPr>
        <w:t xml:space="preserve"> </w:t>
      </w:r>
      <w:r>
        <w:t xml:space="preserve">In the end, China has to </w:t>
      </w:r>
      <w:proofErr w:type="spellStart"/>
      <w:r>
        <w:t>capitalise</w:t>
      </w:r>
      <w:proofErr w:type="spellEnd"/>
      <w:r>
        <w:t xml:space="preserve"> on its “soft power”, with its Confucian ethics and cultural heritage from which America’s Founding Fathers once sought inspiration. Beijing should promote peaceful relations with its </w:t>
      </w:r>
      <w:proofErr w:type="spellStart"/>
      <w:r>
        <w:t>neighbours</w:t>
      </w:r>
      <w:proofErr w:type="spellEnd"/>
      <w:r>
        <w:t>, influence potential allies and return to its official policy of a peaceful rise with clarity in words and consistency in actions. That’s quintessentially “living in harmony” with the Tao – the Chinese Way</w:t>
      </w:r>
    </w:p>
    <w:p w:rsidR="00E5499B" w:rsidRDefault="00E5499B" w:rsidP="00E5499B">
      <w:pPr>
        <w:pStyle w:val="Heading4"/>
      </w:pPr>
      <w:r>
        <w:t>Strong relations are key to resolve China’s Rise- containment is impossible anyways</w:t>
      </w:r>
    </w:p>
    <w:p w:rsidR="00E5499B" w:rsidRPr="00EB6820" w:rsidRDefault="00E5499B" w:rsidP="00E5499B">
      <w:r w:rsidRPr="00EB6820">
        <w:rPr>
          <w:rStyle w:val="Style13ptBold"/>
        </w:rPr>
        <w:t>Nye 15</w:t>
      </w:r>
      <w:r>
        <w:t xml:space="preserve"> (Joseph S. Nye, Jr., University Distinguished Service Professor at Harvard University and former Dean of the John F. Kennedy School of Government, “Only China Can Contain China”, March 11, 2015, Accessed 7/25/15, Available online at http://www.huffingtonpost.com/joseph-nye/china-contain-china_b_6845588.hthttp://www.huffingtonpost.com/joseph-nye/china-contain-china_b_6845588.html, JRR)</w:t>
      </w:r>
    </w:p>
    <w:p w:rsidR="00E5499B" w:rsidRDefault="00E5499B" w:rsidP="00E5499B">
      <w:pPr>
        <w:rPr>
          <w:rStyle w:val="StyleUnderline"/>
        </w:rPr>
      </w:pPr>
      <w:r w:rsidRPr="00456E1F">
        <w:rPr>
          <w:rStyle w:val="StyleUnderline"/>
        </w:rPr>
        <w:t>An appropriate policy response to the rise of China must balance realism and integration</w:t>
      </w:r>
      <w:r>
        <w:t xml:space="preserve">. When the Clinton Administration first considered how to respond to the rise of China in the 1990s, some </w:t>
      </w:r>
      <w:r w:rsidRPr="00456E1F">
        <w:rPr>
          <w:rStyle w:val="StyleUnderline"/>
        </w:rPr>
        <w:t>critics urged a policy of containment before China became too strong. We rejected such advice for two reasons. First, it would have been impossible to forge an anti-China alliance since most countries in the region wanted</w:t>
      </w:r>
      <w:r>
        <w:t xml:space="preserve"> (and still want) </w:t>
      </w:r>
      <w:r w:rsidRPr="00456E1F">
        <w:rPr>
          <w:rStyle w:val="StyleUnderline"/>
        </w:rPr>
        <w:t>good relations with both the U.S. and China</w:t>
      </w:r>
      <w:r>
        <w:t xml:space="preserve">. Even more important, </w:t>
      </w:r>
      <w:r w:rsidRPr="00456E1F">
        <w:rPr>
          <w:rStyle w:val="StyleUnderline"/>
        </w:rPr>
        <w:t>such a policy would have unnecessarily guaranteed future enmity with China</w:t>
      </w:r>
      <w:r>
        <w:t xml:space="preserve">. As I used to say in my speeches when I was responsible for East Asia in the Pentagon, if you treat China as an enemy, you are certain to have an enemy. </w:t>
      </w:r>
      <w:r w:rsidRPr="00456E1F">
        <w:rPr>
          <w:rStyle w:val="StyleUnderline"/>
        </w:rPr>
        <w:t>Instead the U.S. chose a policy that could be called “integrate and insure</w:t>
      </w:r>
      <w:r>
        <w:t xml:space="preserve">.” China was welcomed into the World Trade Organization, but the U.S.-Japan security treaty was revived to insure against China becoming a bully. If a rising China throws its weight around, it drives neighbors to seek to balance its power. In that sense, </w:t>
      </w:r>
      <w:r w:rsidRPr="00456E1F">
        <w:rPr>
          <w:rStyle w:val="StyleUnderline"/>
        </w:rPr>
        <w:t>only China can contain China.</w:t>
      </w:r>
      <w:r>
        <w:rPr>
          <w:rStyle w:val="StyleUnderline"/>
        </w:rPr>
        <w:t xml:space="preserve"> </w:t>
      </w:r>
      <w:r>
        <w:t xml:space="preserve">This is a key point in assessing the relative power of the U.S. and China. As Yan </w:t>
      </w:r>
      <w:proofErr w:type="spellStart"/>
      <w:r>
        <w:t>Xuetong</w:t>
      </w:r>
      <w:proofErr w:type="spellEnd"/>
      <w:r>
        <w:t xml:space="preserve"> wrote about how China could defeat America, “to shape a friendly international environment for its rise, Beijing needs to develop more high-quality diplomatic and military relationships than Washington. No leading power is able to have friendly relations with every country in the world, thus the core of competition between China and the United States will be to see who has more high-quality friends.” At this point, the United States is better placed to benefit from such networks and alliances. Washington has about 60 treaty allies; China has few. In political alignments, The Economist estimates that of the 150 largest countries in the world, nearly 100 lean toward the United States; 21 lean against. In 2011, the United States announced a strategy of rebalancing toward Asia, the fastest growing part of the world economy. Some Chinese see the Obama Administration policy of “rebalancing” towards Asia as a form of containment, but unlike the Cold War doctrine when the U.S. had virtually no trade or social contact with the Soviet Union, it has massive trade with China and more than 250,000 students in American universities</w:t>
      </w:r>
      <w:r w:rsidRPr="00456E1F">
        <w:rPr>
          <w:rStyle w:val="StyleUnderline"/>
        </w:rPr>
        <w:t>. Shaping the environment for Chinese decisions is a more accurate description than containment for American strategy.</w:t>
      </w:r>
      <w:r>
        <w:rPr>
          <w:rStyle w:val="StyleUnderline"/>
        </w:rPr>
        <w:t xml:space="preserve"> </w:t>
      </w:r>
      <w:r w:rsidRPr="00456E1F">
        <w:rPr>
          <w:rStyle w:val="StyleUnderline"/>
        </w:rPr>
        <w:t>Some analysts see China as a revisionist state eager to overthrow the established international order as its strength increases. But China is not a full-fledged revisionist state like Nazi Germany</w:t>
      </w:r>
      <w:r>
        <w:t xml:space="preserve"> or the Soviet Union in the last century. While it has joined in the creation of a BRICS development bank, and promotes regional organizations that suit its needs, China has benefited greatly from, and is not eager to destroy, existing international institutions such as the UN, the International Monetary Fund, and the World Trade Organization — as well as many others</w:t>
      </w:r>
      <w:r w:rsidRPr="00456E1F">
        <w:rPr>
          <w:rStyle w:val="StyleUnderline"/>
        </w:rPr>
        <w:t>. American allies help shape the environment that encourages responsible behavior, and China cares about its reputation.</w:t>
      </w:r>
      <w:r>
        <w:rPr>
          <w:rStyle w:val="StyleUnderline"/>
        </w:rPr>
        <w:t xml:space="preserve"> </w:t>
      </w:r>
      <w:r>
        <w:t xml:space="preserve">In addition, technological and social changes are adding a number of important transnational issues to the global agenda such as climate change, pandemics, terrorism, organized crime, and </w:t>
      </w:r>
      <w:proofErr w:type="spellStart"/>
      <w:r>
        <w:t>cyber crime</w:t>
      </w:r>
      <w:proofErr w:type="spellEnd"/>
      <w:r>
        <w:t xml:space="preserve">. These issues represent not a transition of power among states, but a diffusion of power away from governments. Coping with these global threats will require increased inter-governmental cooperation that includes China, Europe and the United States and others. </w:t>
      </w:r>
      <w:r w:rsidRPr="00456E1F">
        <w:rPr>
          <w:rStyle w:val="StyleUnderline"/>
        </w:rPr>
        <w:t>China aspires to play a larger role in East Asia, and the U.S. has Asian allies to whose defense it is committed</w:t>
      </w:r>
      <w:r>
        <w:t xml:space="preserve">. Miscalculations are always possible, but conflict is far from inevitable. The legitimacy of the Chinese government depends on a high rate of economic growth; the top leaders realize that China will need many decades before it approaches the sophistication of the American economy. Where Germany was pressing hard on Britain’s heels (and passed it in industrial strength), the U.S. remains decades ahead of China in overall military, economic, and soft power resources at the global level. Moreover, China cannot afford a policy like that of the Kaiser’s Germany. Too adventuresome a policy risks its gains and stability at home and abroad. In other words, </w:t>
      </w:r>
      <w:r w:rsidRPr="00456E1F">
        <w:rPr>
          <w:rStyle w:val="StyleUnderline"/>
        </w:rPr>
        <w:t>the United States has more time to manage it relations with a rising power than Britain did a century ago</w:t>
      </w:r>
      <w:r>
        <w:t xml:space="preserve">, and </w:t>
      </w:r>
      <w:r w:rsidRPr="00456E1F">
        <w:rPr>
          <w:rStyle w:val="StyleUnderline"/>
        </w:rPr>
        <w:t xml:space="preserve">China has more incentives for restraint than Germany had. </w:t>
      </w:r>
      <w:r w:rsidRPr="00456E1F">
        <w:rPr>
          <w:rStyle w:val="Emphasis"/>
        </w:rPr>
        <w:t>This provides an opportunity to work out a new type of major power relationship if the U.S. continues to avoid containment as a strategy</w:t>
      </w:r>
      <w:r>
        <w:t xml:space="preserve">, and if China accepts the legitimacy of the American presence in the Western Pacific. Whether the United States and China will manage to develop such a relationship is another question. Human error and miscalculation are always possible. But </w:t>
      </w:r>
      <w:r w:rsidRPr="00456E1F">
        <w:rPr>
          <w:rStyle w:val="StyleUnderline"/>
        </w:rPr>
        <w:t>with the right choices, conflict is not inevitable.</w:t>
      </w:r>
    </w:p>
    <w:p w:rsidR="00E5499B" w:rsidRDefault="00E5499B" w:rsidP="00E5499B">
      <w:pPr>
        <w:pStyle w:val="Heading4"/>
      </w:pPr>
      <w:r>
        <w:t>Containment fails in the current geopolitical climate- engagement is the best way to approach China</w:t>
      </w:r>
    </w:p>
    <w:p w:rsidR="00E5499B" w:rsidRDefault="00E5499B" w:rsidP="00E5499B">
      <w:r w:rsidRPr="00B831FC">
        <w:rPr>
          <w:rStyle w:val="Style13ptBold"/>
        </w:rPr>
        <w:t>Nye 13</w:t>
      </w:r>
      <w:r>
        <w:t xml:space="preserve"> (Joseph S. Nye Jr., a professor at the Harvard Kennedy School and a former Pentagon official, “Work </w:t>
      </w:r>
      <w:proofErr w:type="gramStart"/>
      <w:r>
        <w:t>With</w:t>
      </w:r>
      <w:proofErr w:type="gramEnd"/>
      <w:r>
        <w:t xml:space="preserve"> China, Don’t Contain It”, January 25, 2013, Accessed 7/26/16, Available online at </w:t>
      </w:r>
      <w:hyperlink r:id="rId48" w:history="1">
        <w:r w:rsidRPr="00F03164">
          <w:rPr>
            <w:rStyle w:val="Hyperlink"/>
          </w:rPr>
          <w:t>http://www.nytimes.com/2013/01/26/opinion/work-with-china-dont-contain-it.html?_r=0</w:t>
        </w:r>
      </w:hyperlink>
      <w:r>
        <w:t>, JRR)</w:t>
      </w:r>
    </w:p>
    <w:p w:rsidR="00E5499B" w:rsidRPr="00B831FC" w:rsidRDefault="00E5499B" w:rsidP="00E5499B">
      <w:pPr>
        <w:rPr>
          <w:rStyle w:val="StyleUnderline"/>
        </w:rPr>
      </w:pPr>
      <w:r>
        <w:t xml:space="preserve">CITING an escalating dispute over islands in the East China Sea, The Economist warned last week that “China and Japan are sliding toward war.” That assessment may be too alarmist, but the tensions have bolstered the efforts of some American analysts who have urged a policy to “contain” China. During a recent visit to China, I was struck by how many Chinese officials believe such a policy is already in place and is the central purpose of President Obama’s “pivot” toward Asia. “The pivot is a very stupid choice,” </w:t>
      </w:r>
      <w:proofErr w:type="spellStart"/>
      <w:r>
        <w:t>Jin</w:t>
      </w:r>
      <w:proofErr w:type="spellEnd"/>
      <w:r>
        <w:t xml:space="preserve"> </w:t>
      </w:r>
      <w:proofErr w:type="spellStart"/>
      <w:r>
        <w:t>Canrong</w:t>
      </w:r>
      <w:proofErr w:type="spellEnd"/>
      <w:r>
        <w:t xml:space="preserve">, a professor of international relations, declared publicly. “The </w:t>
      </w:r>
      <w:r w:rsidRPr="00B831FC">
        <w:rPr>
          <w:rStyle w:val="StyleUnderline"/>
        </w:rPr>
        <w:t xml:space="preserve">United States has achieved nothing and only annoyed China. China can’t be contained,” </w:t>
      </w:r>
      <w:r w:rsidRPr="00B831FC">
        <w:t>he added.</w:t>
      </w:r>
      <w:r>
        <w:rPr>
          <w:rStyle w:val="StyleUnderline"/>
        </w:rPr>
        <w:t xml:space="preserve"> </w:t>
      </w:r>
      <w:r w:rsidRPr="00B831FC">
        <w:rPr>
          <w:rStyle w:val="StyleUnderline"/>
        </w:rPr>
        <w:t>Containment was designed for a different era, and it is not what the United States is, or should be, attempting now. At the start of the cold war, containment meant economic isolation of the Soviets and regional alliances like NATO to deter Moscow’s military expansion</w:t>
      </w:r>
      <w:r>
        <w:t xml:space="preserve">. Later, to the chagrin of George F. Kennan, the father of containment, the doctrine led to the “domino effect” theory behind the escalation of the Vietnam War. </w:t>
      </w:r>
      <w:r w:rsidRPr="00B831FC">
        <w:rPr>
          <w:rStyle w:val="StyleUnderline"/>
        </w:rPr>
        <w:t>Cold war containment involved virtually no trade and little social contact</w:t>
      </w:r>
      <w:r>
        <w:t xml:space="preserve">. But China now is not what the Soviet Union was then. It is not seeking global hegemony, and the United States not only has an immense trade with China but also huge exchanges of students and tourists. When I worked on the Pentagon’s East Asia strategy in 1994, during the Clinton administration, we rejected the idea of containment for two reasons. If we treated China as an enemy, we were guaranteeing a future enemy. If we treated China as a friend, we kept open the possibility of a more peaceful future. We devised a strategy of “integrate but hedge” — something like Ronald Reagan’s “trust but verify.” America supported China’s membership in the World Trade Organization and accepted Chinese goods and visitors. But a 1996 declaration reaffirmed that the postwar United States-Japan security treaty was the basis for a stable and prosperous East Asia. President Clinton also began to improve relations with India to counterbalance China’s rise. This strategy has enjoyed bipartisan support. President George W. Bush continued to improve relations with India, while deepening economic ties with China. His deputy secretary of state, Robert B. </w:t>
      </w:r>
      <w:proofErr w:type="spellStart"/>
      <w:r>
        <w:t>Zoellick</w:t>
      </w:r>
      <w:proofErr w:type="spellEnd"/>
      <w:r>
        <w:t xml:space="preserve">, made clear that America would accept the rise of China as a “responsible stakeholder.” Mr. Obama’s “rebalancing” toward Asia involves moving naval resources to the Pacific, but also trade, human rights and diplomatic initiatives. As his national security adviser, Thomas E. </w:t>
      </w:r>
      <w:proofErr w:type="spellStart"/>
      <w:r>
        <w:t>Donilon</w:t>
      </w:r>
      <w:proofErr w:type="spellEnd"/>
      <w:r>
        <w:t xml:space="preserve">, said in November, </w:t>
      </w:r>
      <w:r w:rsidRPr="00B831FC">
        <w:rPr>
          <w:rStyle w:val="StyleUnderline"/>
        </w:rPr>
        <w:t>the American-Chinese relationship “has elements of both cooperation and competition.”</w:t>
      </w:r>
      <w:r>
        <w:rPr>
          <w:rStyle w:val="StyleUnderline"/>
        </w:rPr>
        <w:t xml:space="preserve"> </w:t>
      </w:r>
      <w:r>
        <w:t xml:space="preserve">Asia is not a monolith, and its internal balance of power should be the key to our strategy. Japan, India, Vietnam and other countries do not want to be dominated by China, and thus welcome an American presence in the region. Unless China is able to attract allies by successfully developing its “soft power,” the rise in its “hard” military and economic power is likely to frighten its neighbors, who will coalesce to balance its power. A significant American military and economic presence helps to maintain the Asian balance of power and shape an environment that provides incentives for China to cooperate. After the 2008-9 financial crisis, some Chinese mistakenly believed that America was in permanent decline and that this presented new opportunities. </w:t>
      </w:r>
      <w:r w:rsidRPr="00B831FC">
        <w:rPr>
          <w:rStyle w:val="StyleUnderline"/>
        </w:rPr>
        <w:t>A result was that China worsened its relations with Japan, India, South Korea, Vietnam and the Philippines — a misstep that confirmed that “only China can contain China.”</w:t>
      </w:r>
      <w:r>
        <w:rPr>
          <w:rStyle w:val="StyleUnderline"/>
        </w:rPr>
        <w:t xml:space="preserve"> </w:t>
      </w:r>
      <w:r w:rsidRPr="00B831FC">
        <w:rPr>
          <w:rStyle w:val="StyleUnderline"/>
        </w:rPr>
        <w:t>But America’s rebalancing toward Asia should not be aggressive</w:t>
      </w:r>
      <w:r>
        <w:t xml:space="preserve">. We should heed Mr. Kennan’s warning against </w:t>
      </w:r>
      <w:proofErr w:type="spellStart"/>
      <w:r>
        <w:t>overmilitarization</w:t>
      </w:r>
      <w:proofErr w:type="spellEnd"/>
      <w:r>
        <w:t xml:space="preserve"> and ensure that China doesn’t feel encircled or endangered. </w:t>
      </w:r>
      <w:r w:rsidRPr="00B831FC">
        <w:rPr>
          <w:rStyle w:val="StyleUnderline"/>
        </w:rPr>
        <w:t>The world’s two largest economies have much to gain from cooperation on fighting climate change, pandemics, cyberterrorism and nuclear proliferation</w:t>
      </w:r>
      <w:r>
        <w:t xml:space="preserve">. With China becoming more dependent on Middle Eastern energy, we should discuss maritime regulations to ensure free passage of ships and include China in Pacific naval exercises. We should help China develop domestic energy resources like shale gas and encourage China and Japan to revive their 2008 plan for joint undersea gas exploitation. And we should make clear that if China meets certain standards, it can join the negotiations over the Trans-Pacific Partnership, a proposed free-trade agreement around the Pacific Rim. </w:t>
      </w:r>
      <w:r w:rsidRPr="00B831FC">
        <w:rPr>
          <w:rStyle w:val="StyleUnderline"/>
        </w:rPr>
        <w:t>Containment is simply not a relevant policy tool for dealing with a rising China. Power is the ability to obtain the outcomes one wants, and sometimes America’s power is greater when we act with others rather than merely over others.</w:t>
      </w:r>
    </w:p>
    <w:p w:rsidR="00E5499B" w:rsidRPr="00456E1F" w:rsidRDefault="00E5499B" w:rsidP="00E5499B">
      <w:pPr>
        <w:rPr>
          <w:rStyle w:val="StyleUnderline"/>
        </w:rPr>
      </w:pPr>
    </w:p>
    <w:p w:rsidR="00E5499B" w:rsidRDefault="00E5499B" w:rsidP="00E5499B">
      <w:pPr>
        <w:pStyle w:val="Heading2"/>
      </w:pPr>
      <w:r>
        <w:t>Impact</w:t>
      </w:r>
    </w:p>
    <w:p w:rsidR="00697E41" w:rsidRDefault="00697E41" w:rsidP="00697E41">
      <w:pPr>
        <w:pStyle w:val="Heading3"/>
      </w:pPr>
      <w:r>
        <w:t xml:space="preserve">Containment Bad – </w:t>
      </w:r>
      <w:proofErr w:type="spellStart"/>
      <w:r>
        <w:t>Miscalc</w:t>
      </w:r>
      <w:proofErr w:type="spellEnd"/>
    </w:p>
    <w:p w:rsidR="00697E41" w:rsidRPr="00697E41" w:rsidRDefault="00697E41" w:rsidP="00697E41">
      <w:pPr>
        <w:pStyle w:val="Heading4"/>
      </w:pPr>
      <w:r w:rsidRPr="00697E41">
        <w:t xml:space="preserve">Containment policies increase risks of </w:t>
      </w:r>
      <w:proofErr w:type="spellStart"/>
      <w:r w:rsidRPr="00697E41">
        <w:t>miscalc</w:t>
      </w:r>
      <w:proofErr w:type="spellEnd"/>
      <w:r w:rsidRPr="00697E41">
        <w:t>, only engagement can peacefully resolve US-Sino tensions</w:t>
      </w:r>
    </w:p>
    <w:p w:rsidR="00697E41" w:rsidRPr="00706676" w:rsidRDefault="00697E41" w:rsidP="00697E41">
      <w:r w:rsidRPr="00706676">
        <w:rPr>
          <w:rStyle w:val="Style13ptBold"/>
        </w:rPr>
        <w:t>Glaser ’15 --</w:t>
      </w:r>
      <w:r w:rsidRPr="00706676">
        <w:t xml:space="preserve"> John Glaser, based in Washington, DC. He has been published in CNN, Newsweek, The National Interest, Reason, the Washington Times, and the Guardian, 2015</w:t>
      </w:r>
    </w:p>
    <w:p w:rsidR="00697E41" w:rsidRPr="00706676" w:rsidRDefault="00697E41" w:rsidP="00697E41">
      <w:r w:rsidRPr="00706676">
        <w:t xml:space="preserve">(“The Ugly Truth </w:t>
      </w:r>
      <w:proofErr w:type="gramStart"/>
      <w:r w:rsidRPr="00706676">
        <w:t>About Avoiding War With</w:t>
      </w:r>
      <w:proofErr w:type="gramEnd"/>
      <w:r w:rsidRPr="00706676">
        <w:t xml:space="preserve"> China”, The National Interest, December 28</w:t>
      </w:r>
      <w:r w:rsidRPr="00706676">
        <w:rPr>
          <w:vertAlign w:val="superscript"/>
        </w:rPr>
        <w:t>th</w:t>
      </w:r>
      <w:r w:rsidRPr="00706676">
        <w:t xml:space="preserve">, </w:t>
      </w:r>
      <w:hyperlink r:id="rId49" w:history="1">
        <w:r w:rsidRPr="00706676">
          <w:rPr>
            <w:rStyle w:val="Hyperlink"/>
          </w:rPr>
          <w:t>http://nationalinterest.org/feature/the-ugly-truth-about-avoiding-war-china-14740?page=2</w:t>
        </w:r>
      </w:hyperlink>
      <w:r w:rsidRPr="00706676">
        <w:t>, accessed July 25</w:t>
      </w:r>
      <w:r w:rsidRPr="00706676">
        <w:rPr>
          <w:vertAlign w:val="superscript"/>
        </w:rPr>
        <w:t>th</w:t>
      </w:r>
      <w:r w:rsidRPr="00706676">
        <w:t>, CE)</w:t>
      </w:r>
    </w:p>
    <w:p w:rsidR="00697E41" w:rsidRPr="00706676" w:rsidRDefault="00697E41" w:rsidP="00697E41">
      <w:pPr>
        <w:rPr>
          <w:rStyle w:val="StyleUnderline"/>
        </w:rPr>
      </w:pPr>
      <w:r w:rsidRPr="00706676">
        <w:rPr>
          <w:rStyle w:val="StyleUnderline"/>
        </w:rPr>
        <w:t xml:space="preserve">But </w:t>
      </w:r>
      <w:r w:rsidRPr="00706676">
        <w:rPr>
          <w:rStyle w:val="StyleUnderline"/>
          <w:highlight w:val="cyan"/>
        </w:rPr>
        <w:t>China threatens the United States only insofar as America insists on being the dominant power in China’s backyard</w:t>
      </w:r>
      <w:r w:rsidRPr="00706676">
        <w:rPr>
          <w:rStyle w:val="StyleUnderline"/>
        </w:rPr>
        <w:t xml:space="preserve">, a policy </w:t>
      </w:r>
      <w:r w:rsidRPr="00706676">
        <w:rPr>
          <w:rStyle w:val="StyleUnderline"/>
          <w:highlight w:val="cyan"/>
        </w:rPr>
        <w:t>that</w:t>
      </w:r>
      <w:r w:rsidRPr="00706676">
        <w:rPr>
          <w:rStyle w:val="StyleUnderline"/>
        </w:rPr>
        <w:t xml:space="preserve"> actually </w:t>
      </w:r>
      <w:r w:rsidRPr="00706676">
        <w:rPr>
          <w:rStyle w:val="StyleUnderline"/>
          <w:highlight w:val="cyan"/>
        </w:rPr>
        <w:t>contributes very little to U.S. security. If we abandon our strategy of primacy, the risk of a clash will shrink away. If we try to contain China’s rise,</w:t>
      </w:r>
      <w:r w:rsidRPr="00706676">
        <w:rPr>
          <w:rStyle w:val="StyleUnderline"/>
        </w:rPr>
        <w:t xml:space="preserve"> on the other hand, </w:t>
      </w:r>
      <w:r w:rsidRPr="00706676">
        <w:rPr>
          <w:rStyle w:val="StyleUnderline"/>
          <w:highlight w:val="cyan"/>
        </w:rPr>
        <w:t>these predictions</w:t>
      </w:r>
      <w:r w:rsidRPr="00706676">
        <w:rPr>
          <w:rStyle w:val="StyleUnderline"/>
        </w:rPr>
        <w:t xml:space="preserve"> of doom </w:t>
      </w:r>
      <w:r w:rsidRPr="00706676">
        <w:rPr>
          <w:rStyle w:val="StyleUnderline"/>
          <w:highlight w:val="cyan"/>
        </w:rPr>
        <w:t>may prove right</w:t>
      </w:r>
      <w:r w:rsidRPr="00706676">
        <w:rPr>
          <w:rStyle w:val="StyleUnderline"/>
        </w:rPr>
        <w:t xml:space="preserve">. The </w:t>
      </w:r>
      <w:r w:rsidRPr="00706676">
        <w:rPr>
          <w:rStyle w:val="StyleUnderline"/>
          <w:highlight w:val="cyan"/>
        </w:rPr>
        <w:t>current approach to China</w:t>
      </w:r>
      <w:r w:rsidRPr="00706676">
        <w:rPr>
          <w:rStyle w:val="StyleUnderline"/>
        </w:rPr>
        <w:t xml:space="preserve"> boils down to </w:t>
      </w:r>
      <w:r w:rsidRPr="00706676">
        <w:rPr>
          <w:rStyle w:val="StyleUnderline"/>
          <w:highlight w:val="cyan"/>
        </w:rPr>
        <w:t xml:space="preserve">a kind of </w:t>
      </w:r>
      <w:r w:rsidRPr="00706676">
        <w:rPr>
          <w:rStyle w:val="StyleUnderline"/>
        </w:rPr>
        <w:t xml:space="preserve">measured </w:t>
      </w:r>
      <w:r w:rsidRPr="00706676">
        <w:rPr>
          <w:rStyle w:val="StyleUnderline"/>
          <w:highlight w:val="cyan"/>
        </w:rPr>
        <w:t>containment.</w:t>
      </w:r>
      <w:r w:rsidRPr="00706676">
        <w:t xml:space="preserve"> It manifests in essentially in three ways: 1) maintaining and strengthening U.S. “treaty alliances with Japan, South Korea, Australia, the Philippines, and Thailand,” which “are the fulcrum for our strategic turn to the Asia-Pacific”; 2) increasing overall U.S. military presence in the region to develop “a geographically dispersed, politically sustainable force posture in the region”; and 3) further integrating U.S. economic engagement in the region in a way that marginalizes, and in some cases excludes, China. </w:t>
      </w:r>
      <w:r w:rsidRPr="00706676">
        <w:rPr>
          <w:rStyle w:val="StyleUnderline"/>
        </w:rPr>
        <w:t xml:space="preserve">But </w:t>
      </w:r>
      <w:r w:rsidRPr="00706676">
        <w:rPr>
          <w:rStyle w:val="StyleUnderline"/>
          <w:highlight w:val="cyan"/>
        </w:rPr>
        <w:t>containment is problematic: it carries the dubious presumption that China</w:t>
      </w:r>
      <w:r w:rsidRPr="00706676">
        <w:rPr>
          <w:rStyle w:val="StyleUnderline"/>
        </w:rPr>
        <w:t xml:space="preserve">’s most likely reaction to U.S. expansion in the region </w:t>
      </w:r>
      <w:r w:rsidRPr="00706676">
        <w:rPr>
          <w:rStyle w:val="StyleUnderline"/>
          <w:highlight w:val="cyan"/>
        </w:rPr>
        <w:t>is to become a docile power</w:t>
      </w:r>
      <w:r w:rsidRPr="00706676">
        <w:rPr>
          <w:rStyle w:val="StyleUnderline"/>
        </w:rPr>
        <w:t xml:space="preserve">, eager to give up its regional ambitions. </w:t>
      </w:r>
      <w:r w:rsidRPr="00706676">
        <w:rPr>
          <w:rStyle w:val="StyleUnderline"/>
          <w:highlight w:val="cyan"/>
        </w:rPr>
        <w:t>In reality, Washington’s determination to maintain dominance</w:t>
      </w:r>
      <w:r w:rsidRPr="00706676">
        <w:rPr>
          <w:rStyle w:val="StyleUnderline"/>
        </w:rPr>
        <w:t xml:space="preserve"> in East Asia </w:t>
      </w:r>
      <w:r w:rsidRPr="00706676">
        <w:rPr>
          <w:rStyle w:val="StyleUnderline"/>
          <w:highlight w:val="cyan"/>
        </w:rPr>
        <w:t xml:space="preserve">is </w:t>
      </w:r>
      <w:r w:rsidRPr="00706676">
        <w:rPr>
          <w:rStyle w:val="StyleUnderline"/>
        </w:rPr>
        <w:t xml:space="preserve">much more </w:t>
      </w:r>
      <w:r w:rsidRPr="00706676">
        <w:rPr>
          <w:rStyle w:val="StyleUnderline"/>
          <w:highlight w:val="cyan"/>
        </w:rPr>
        <w:t>likely to generate an intense security dilemma</w:t>
      </w:r>
      <w:r w:rsidRPr="00706676">
        <w:rPr>
          <w:rStyle w:val="StyleUnderline"/>
        </w:rPr>
        <w:t>.</w:t>
      </w:r>
      <w:r w:rsidRPr="00706676">
        <w:t xml:space="preserve"> To understand why, we have to try to see the world through China’s strategic lens. According to Andrew Nathan and Andrew </w:t>
      </w:r>
      <w:proofErr w:type="spellStart"/>
      <w:r w:rsidRPr="00706676">
        <w:t>Scobell</w:t>
      </w:r>
      <w:proofErr w:type="spellEnd"/>
      <w:r w:rsidRPr="00706676">
        <w:t xml:space="preserve">, China sees America as “the most intrusive outside actor in China’s internal affairs, the guarantor of the status quo in Taiwan, the largest naval presence in the East China and South China seas, [and] the formal or informal military ally of many of China’s neighbors.” The Chinese view the United States as “a revisionist power that seeks to curtail China's political influence and harm China's interests.” China’s feelings of encirclement are not unwarranted. </w:t>
      </w:r>
      <w:r w:rsidRPr="00706676">
        <w:rPr>
          <w:rStyle w:val="StyleUnderline"/>
          <w:highlight w:val="cyan"/>
        </w:rPr>
        <w:t>America’s presence along China’s maritime periphery is highly militarized</w:t>
      </w:r>
      <w:r w:rsidRPr="00706676">
        <w:rPr>
          <w:rStyle w:val="StyleUnderline"/>
        </w:rPr>
        <w:t xml:space="preserve"> and provocative, with the U.S. Pacific Fleet conducting countless exercises and training events with dozens of countries in the region. </w:t>
      </w:r>
      <w:r w:rsidRPr="00706676">
        <w:rPr>
          <w:rStyle w:val="StyleUnderline"/>
          <w:highlight w:val="cyan"/>
        </w:rPr>
        <w:t>Washington’s</w:t>
      </w:r>
      <w:r w:rsidRPr="00706676">
        <w:rPr>
          <w:rStyle w:val="StyleUnderline"/>
        </w:rPr>
        <w:t xml:space="preserve"> massive </w:t>
      </w:r>
      <w:r w:rsidRPr="00706676">
        <w:rPr>
          <w:rStyle w:val="StyleUnderline"/>
          <w:highlight w:val="cyan"/>
        </w:rPr>
        <w:t>military presence</w:t>
      </w:r>
      <w:r w:rsidRPr="00706676">
        <w:rPr>
          <w:rStyle w:val="StyleUnderline"/>
        </w:rPr>
        <w:t xml:space="preserve"> on the Korean Peninsula, and just across the East China Sea on the southern tip of the Japanese archipelago, </w:t>
      </w:r>
      <w:r w:rsidRPr="00706676">
        <w:rPr>
          <w:rStyle w:val="StyleUnderline"/>
          <w:highlight w:val="cyan"/>
        </w:rPr>
        <w:t>are perceived as</w:t>
      </w:r>
      <w:r w:rsidRPr="00706676">
        <w:rPr>
          <w:rStyle w:val="StyleUnderline"/>
        </w:rPr>
        <w:t xml:space="preserve"> substantive </w:t>
      </w:r>
      <w:r w:rsidRPr="00706676">
        <w:rPr>
          <w:rStyle w:val="StyleUnderline"/>
          <w:highlight w:val="cyan"/>
        </w:rPr>
        <w:t>threats to Chinese security.</w:t>
      </w:r>
      <w:r w:rsidRPr="00706676">
        <w:t xml:space="preserve"> America’s position as the largest naval presence in the East and South China Seas also stokes fear in China, particularly because roughly 40 percent of Chinese oil imports come by sea and pass through sea-lanes that are subject to interdiction by the United States. </w:t>
      </w:r>
      <w:r w:rsidRPr="00706676">
        <w:rPr>
          <w:rStyle w:val="StyleUnderline"/>
        </w:rPr>
        <w:t xml:space="preserve">Currently, </w:t>
      </w:r>
      <w:r w:rsidRPr="00706676">
        <w:rPr>
          <w:rStyle w:val="StyleUnderline"/>
          <w:highlight w:val="cyan"/>
        </w:rPr>
        <w:t>China’s</w:t>
      </w:r>
      <w:r w:rsidRPr="00706676">
        <w:rPr>
          <w:rStyle w:val="StyleUnderline"/>
        </w:rPr>
        <w:t xml:space="preserve"> “obvious </w:t>
      </w:r>
      <w:r w:rsidRPr="00706676">
        <w:rPr>
          <w:rStyle w:val="StyleUnderline"/>
          <w:highlight w:val="cyan"/>
        </w:rPr>
        <w:t>orientation,</w:t>
      </w:r>
      <w:r w:rsidRPr="00706676">
        <w:rPr>
          <w:rStyle w:val="StyleUnderline"/>
        </w:rPr>
        <w:t>” writes Lyle Goldstein “</w:t>
      </w:r>
      <w:r w:rsidRPr="00706676">
        <w:rPr>
          <w:rStyle w:val="StyleUnderline"/>
          <w:highlight w:val="cyan"/>
        </w:rPr>
        <w:t>is defensive</w:t>
      </w:r>
      <w:r w:rsidRPr="00706676">
        <w:rPr>
          <w:rStyle w:val="StyleUnderline"/>
        </w:rPr>
        <w:t>,” although “</w:t>
      </w:r>
      <w:r w:rsidRPr="00706676">
        <w:rPr>
          <w:rStyle w:val="StyleUnderline"/>
          <w:highlight w:val="cyan"/>
        </w:rPr>
        <w:t>those tendencies could change if Beijing perceives</w:t>
      </w:r>
      <w:r w:rsidRPr="00706676">
        <w:rPr>
          <w:rStyle w:val="StyleUnderline"/>
        </w:rPr>
        <w:t xml:space="preserve"> that </w:t>
      </w:r>
      <w:r w:rsidRPr="00706676">
        <w:rPr>
          <w:rStyle w:val="StyleUnderline"/>
          <w:highlight w:val="cyan"/>
        </w:rPr>
        <w:t>its strategic environment has</w:t>
      </w:r>
      <w:r w:rsidRPr="00706676">
        <w:rPr>
          <w:rStyle w:val="StyleUnderline"/>
        </w:rPr>
        <w:t xml:space="preserve"> substantially </w:t>
      </w:r>
      <w:r w:rsidRPr="00706676">
        <w:rPr>
          <w:rStyle w:val="StyleUnderline"/>
          <w:highlight w:val="cyan"/>
        </w:rPr>
        <w:t>worsened.”</w:t>
      </w:r>
      <w:r w:rsidRPr="00706676">
        <w:t xml:space="preserve"> So, what today might constitute a defensive Chinese foreign policy could in the future transform into a more aggressive stance if increased U.S. military presence in the region convinces Beijing that it is under threat. </w:t>
      </w:r>
      <w:r w:rsidRPr="00706676">
        <w:rPr>
          <w:rStyle w:val="StyleUnderline"/>
        </w:rPr>
        <w:t>Fortunately, t</w:t>
      </w:r>
      <w:r w:rsidRPr="00706676">
        <w:rPr>
          <w:rStyle w:val="StyleUnderline"/>
          <w:highlight w:val="cyan"/>
        </w:rPr>
        <w:t>he U</w:t>
      </w:r>
      <w:r w:rsidRPr="00706676">
        <w:rPr>
          <w:rStyle w:val="StyleUnderline"/>
        </w:rPr>
        <w:t xml:space="preserve">nited </w:t>
      </w:r>
      <w:r w:rsidRPr="00706676">
        <w:rPr>
          <w:rStyle w:val="StyleUnderline"/>
          <w:highlight w:val="cyan"/>
        </w:rPr>
        <w:t>S</w:t>
      </w:r>
      <w:r w:rsidRPr="00706676">
        <w:rPr>
          <w:rStyle w:val="StyleUnderline"/>
        </w:rPr>
        <w:t xml:space="preserve">tates </w:t>
      </w:r>
      <w:r w:rsidRPr="00706676">
        <w:rPr>
          <w:rStyle w:val="StyleUnderline"/>
          <w:highlight w:val="cyan"/>
        </w:rPr>
        <w:t xml:space="preserve">can relinquish its </w:t>
      </w:r>
      <w:r w:rsidRPr="00706676">
        <w:rPr>
          <w:rStyle w:val="StyleUnderline"/>
        </w:rPr>
        <w:t xml:space="preserve">outsized </w:t>
      </w:r>
      <w:r w:rsidRPr="00706676">
        <w:rPr>
          <w:rStyle w:val="StyleUnderline"/>
          <w:highlight w:val="cyan"/>
        </w:rPr>
        <w:t>hegemonic role in East Asia without damaging its core interests.</w:t>
      </w:r>
      <w:r w:rsidRPr="00706676">
        <w:t xml:space="preserve"> Nothing in China’s foreign policy indicates any intention to preemptively or preventively use force against America’s or its allies’ sovereign territory. Despite its naval buildup, China has not credibly threatened to cut off sea lines of communication or disrupt trade routes. The United States is arguably the most secure great power in history. With weak and pliant neighbors to its north and south, vast oceans to its east and west and a superior nuclear deterrent, it is remarkably insulated from external threats. </w:t>
      </w:r>
      <w:r w:rsidRPr="00706676">
        <w:rPr>
          <w:rStyle w:val="StyleUnderline"/>
          <w:highlight w:val="cyan"/>
        </w:rPr>
        <w:t>Maintaining military predominance</w:t>
      </w:r>
      <w:r w:rsidRPr="00706676">
        <w:rPr>
          <w:rStyle w:val="StyleUnderline"/>
        </w:rPr>
        <w:t xml:space="preserve"> in East Asia simply </w:t>
      </w:r>
      <w:r w:rsidRPr="00706676">
        <w:rPr>
          <w:rStyle w:val="StyleUnderline"/>
          <w:highlight w:val="cyan"/>
        </w:rPr>
        <w:t>doesn’t add much to</w:t>
      </w:r>
      <w:r w:rsidRPr="00706676">
        <w:rPr>
          <w:rStyle w:val="StyleUnderline"/>
        </w:rPr>
        <w:t xml:space="preserve"> our unusually secure </w:t>
      </w:r>
      <w:r w:rsidRPr="00706676">
        <w:rPr>
          <w:rStyle w:val="StyleUnderline"/>
          <w:highlight w:val="cyan"/>
        </w:rPr>
        <w:t>position.</w:t>
      </w:r>
    </w:p>
    <w:p w:rsidR="00697E41" w:rsidRPr="00697E41" w:rsidRDefault="00697E41" w:rsidP="00697E41">
      <w:pPr>
        <w:pStyle w:val="Heading4"/>
      </w:pPr>
      <w:r w:rsidRPr="00697E41">
        <w:t>Policies of containment guarantees US draw-in to regional wars</w:t>
      </w:r>
    </w:p>
    <w:p w:rsidR="00697E41" w:rsidRPr="00706676" w:rsidRDefault="00697E41" w:rsidP="00697E41">
      <w:r w:rsidRPr="00706676">
        <w:rPr>
          <w:rStyle w:val="Style13ptBold"/>
        </w:rPr>
        <w:t>Glaser ’15 --</w:t>
      </w:r>
      <w:r w:rsidRPr="00706676">
        <w:t xml:space="preserve"> John Glaser, based in Washington, DC. He has been published in CNN, Newsweek, The National Interest, Reason, the Washington Times, and the Guardian, 2015</w:t>
      </w:r>
    </w:p>
    <w:p w:rsidR="00697E41" w:rsidRPr="00706676" w:rsidRDefault="00697E41" w:rsidP="00697E41">
      <w:r w:rsidRPr="00706676">
        <w:t xml:space="preserve">(“The Ugly Truth </w:t>
      </w:r>
      <w:proofErr w:type="gramStart"/>
      <w:r w:rsidRPr="00706676">
        <w:t>About Avoiding War With</w:t>
      </w:r>
      <w:proofErr w:type="gramEnd"/>
      <w:r w:rsidRPr="00706676">
        <w:t xml:space="preserve"> China”, The National Interest, December 28</w:t>
      </w:r>
      <w:r w:rsidRPr="00706676">
        <w:rPr>
          <w:vertAlign w:val="superscript"/>
        </w:rPr>
        <w:t>th</w:t>
      </w:r>
      <w:r w:rsidRPr="00706676">
        <w:t xml:space="preserve">, </w:t>
      </w:r>
      <w:hyperlink r:id="rId50" w:history="1">
        <w:r w:rsidRPr="00706676">
          <w:rPr>
            <w:rStyle w:val="Hyperlink"/>
          </w:rPr>
          <w:t>http://nationalinterest.org/feature/the-ugly-truth-about-avoiding-war-china-14740?page=2</w:t>
        </w:r>
      </w:hyperlink>
      <w:r w:rsidRPr="00706676">
        <w:t>, accessed July 25</w:t>
      </w:r>
      <w:r w:rsidRPr="00706676">
        <w:rPr>
          <w:vertAlign w:val="superscript"/>
        </w:rPr>
        <w:t>th</w:t>
      </w:r>
      <w:r w:rsidRPr="00706676">
        <w:t>, CE)</w:t>
      </w:r>
    </w:p>
    <w:p w:rsidR="00697E41" w:rsidRPr="00706676" w:rsidRDefault="00697E41" w:rsidP="00697E41">
      <w:r w:rsidRPr="00706676">
        <w:rPr>
          <w:rStyle w:val="StyleUnderline"/>
        </w:rPr>
        <w:t xml:space="preserve">But </w:t>
      </w:r>
      <w:r w:rsidRPr="00706676">
        <w:rPr>
          <w:rStyle w:val="StyleUnderline"/>
          <w:highlight w:val="cyan"/>
        </w:rPr>
        <w:t>primacy</w:t>
      </w:r>
      <w:r w:rsidRPr="00706676">
        <w:rPr>
          <w:rStyle w:val="StyleUnderline"/>
        </w:rPr>
        <w:t xml:space="preserve"> does </w:t>
      </w:r>
      <w:r w:rsidRPr="00706676">
        <w:rPr>
          <w:rStyle w:val="StyleUnderline"/>
          <w:highlight w:val="cyan"/>
        </w:rPr>
        <w:t>impose real costs. Promising to defend a host of China’s neighboring rivals</w:t>
      </w:r>
      <w:r w:rsidRPr="00706676">
        <w:rPr>
          <w:rStyle w:val="StyleUnderline"/>
        </w:rPr>
        <w:t xml:space="preserve">, and maintaining tens of thousands of forward deployed troops and more than half of U.S. naval power in Asia </w:t>
      </w:r>
      <w:r w:rsidRPr="00706676">
        <w:rPr>
          <w:rStyle w:val="StyleUnderline"/>
          <w:highlight w:val="cyan"/>
        </w:rPr>
        <w:t>entail enormous budgetary expenditures</w:t>
      </w:r>
      <w:r w:rsidRPr="00706676">
        <w:rPr>
          <w:rStyle w:val="StyleUnderline"/>
        </w:rPr>
        <w:t xml:space="preserve"> that could be kept in productive sectors of the economy. </w:t>
      </w:r>
      <w:r w:rsidRPr="00706676">
        <w:t xml:space="preserve">There are also the latent costs of being entrapped into unnecessary wars. </w:t>
      </w:r>
      <w:r w:rsidRPr="00706676">
        <w:rPr>
          <w:rStyle w:val="StyleUnderline"/>
          <w:highlight w:val="cyan"/>
        </w:rPr>
        <w:t>Conflict over the sovereignty of Taiwan</w:t>
      </w:r>
      <w:r w:rsidRPr="00706676">
        <w:rPr>
          <w:rStyle w:val="StyleUnderline"/>
        </w:rPr>
        <w:t xml:space="preserve"> or uninhabited islands in the South China Sea </w:t>
      </w:r>
      <w:r w:rsidRPr="00706676">
        <w:rPr>
          <w:rStyle w:val="StyleUnderline"/>
          <w:highlight w:val="cyan"/>
        </w:rPr>
        <w:t>risks entangling the U</w:t>
      </w:r>
      <w:r w:rsidRPr="00706676">
        <w:rPr>
          <w:rStyle w:val="StyleUnderline"/>
        </w:rPr>
        <w:t xml:space="preserve">nited </w:t>
      </w:r>
      <w:r w:rsidRPr="00706676">
        <w:rPr>
          <w:rStyle w:val="StyleUnderline"/>
          <w:highlight w:val="cyan"/>
        </w:rPr>
        <w:t>S</w:t>
      </w:r>
      <w:r w:rsidRPr="00706676">
        <w:rPr>
          <w:rStyle w:val="StyleUnderline"/>
        </w:rPr>
        <w:t xml:space="preserve">tates </w:t>
      </w:r>
      <w:r w:rsidRPr="00706676">
        <w:rPr>
          <w:rStyle w:val="StyleUnderline"/>
          <w:highlight w:val="cyan"/>
        </w:rPr>
        <w:t xml:space="preserve">in a regional war that serves the interests of other countries, </w:t>
      </w:r>
      <w:r w:rsidRPr="00706676">
        <w:rPr>
          <w:rStyle w:val="StyleUnderline"/>
        </w:rPr>
        <w:t>not its own.</w:t>
      </w:r>
      <w:r w:rsidRPr="00706676">
        <w:t xml:space="preserve"> Primacy could conceivably be justified if the United States derived commensurate benefits. That does not appear to be the case. As Robert Jervis has written, </w:t>
      </w:r>
      <w:r w:rsidRPr="00706676">
        <w:rPr>
          <w:rStyle w:val="StyleUnderline"/>
        </w:rPr>
        <w:t>“</w:t>
      </w:r>
      <w:r w:rsidRPr="00706676">
        <w:rPr>
          <w:rStyle w:val="StyleUnderline"/>
          <w:highlight w:val="cyan"/>
        </w:rPr>
        <w:t>the pursuit of primacy</w:t>
      </w:r>
      <w:r w:rsidRPr="00706676">
        <w:rPr>
          <w:rStyle w:val="StyleUnderline"/>
        </w:rPr>
        <w:t xml:space="preserve"> was what great power politics was all about in the past,” but in a world of nuclear weapons, with “low security threats and great common interests among the developed countries,” the game </w:t>
      </w:r>
      <w:r w:rsidRPr="00706676">
        <w:rPr>
          <w:rStyle w:val="StyleUnderline"/>
          <w:highlight w:val="cyan"/>
        </w:rPr>
        <w:t>is not “worth the candle</w:t>
      </w:r>
      <w:r w:rsidRPr="00706676">
        <w:rPr>
          <w:rStyle w:val="StyleUnderline"/>
        </w:rPr>
        <w:t>.” Charles Glaser similarly argues, “</w:t>
      </w:r>
      <w:proofErr w:type="spellStart"/>
      <w:r w:rsidRPr="00706676">
        <w:rPr>
          <w:rStyle w:val="StyleUnderline"/>
          <w:highlight w:val="cyan"/>
        </w:rPr>
        <w:t>Unipolarity</w:t>
      </w:r>
      <w:proofErr w:type="spellEnd"/>
      <w:r w:rsidRPr="00706676">
        <w:rPr>
          <w:rStyle w:val="StyleUnderline"/>
          <w:highlight w:val="cyan"/>
        </w:rPr>
        <w:t xml:space="preserve"> is much overrated.”</w:t>
      </w:r>
      <w:r w:rsidRPr="00706676">
        <w:t xml:space="preserve"> It is not necessary to protect core national interests and in fact causes the U.S. to “lose track of how secure it is and consequently pursue policies that are designed to increase its security but turn out to be too costly and/or to have a high probability of backfiring.” </w:t>
      </w:r>
      <w:r w:rsidRPr="00706676">
        <w:rPr>
          <w:rStyle w:val="StyleUnderline"/>
          <w:highlight w:val="cyan"/>
        </w:rPr>
        <w:t>Nor does U.S. dominance reap</w:t>
      </w:r>
      <w:r w:rsidRPr="00706676">
        <w:rPr>
          <w:rStyle w:val="StyleUnderline"/>
        </w:rPr>
        <w:t xml:space="preserve"> much in the way of </w:t>
      </w:r>
      <w:r w:rsidRPr="00706676">
        <w:rPr>
          <w:rStyle w:val="StyleUnderline"/>
          <w:highlight w:val="cyan"/>
        </w:rPr>
        <w:t>tangible economic rewards</w:t>
      </w:r>
      <w:r w:rsidRPr="00706676">
        <w:rPr>
          <w:rStyle w:val="StyleUnderline"/>
        </w:rPr>
        <w:t>.</w:t>
      </w:r>
      <w:r w:rsidRPr="00706676">
        <w:t xml:space="preserve"> Daniel </w:t>
      </w:r>
      <w:proofErr w:type="spellStart"/>
      <w:r w:rsidRPr="00706676">
        <w:t>Drezner</w:t>
      </w:r>
      <w:proofErr w:type="spellEnd"/>
      <w:r w:rsidRPr="00706676">
        <w:t xml:space="preserve"> contends, “The economic benefits from military predominance alone seem, at a minimum, to have been exaggerated. . . . There is little evidence that military primacy yields appreciable </w:t>
      </w:r>
      <w:proofErr w:type="spellStart"/>
      <w:r w:rsidRPr="00706676">
        <w:t>geoeconomic</w:t>
      </w:r>
      <w:proofErr w:type="spellEnd"/>
      <w:r w:rsidRPr="00706676">
        <w:t xml:space="preserve"> gains” and therefore “an overreliance on military preponderance is badly misguided.”</w:t>
      </w:r>
    </w:p>
    <w:p w:rsidR="00697E41" w:rsidRDefault="00116C94" w:rsidP="00116C94">
      <w:pPr>
        <w:pStyle w:val="Heading3"/>
      </w:pPr>
      <w:r>
        <w:t>Containment Bad – Russia China</w:t>
      </w:r>
    </w:p>
    <w:p w:rsidR="00116C94" w:rsidRDefault="00116C94" w:rsidP="00116C94">
      <w:pPr>
        <w:pStyle w:val="Heading4"/>
      </w:pPr>
      <w:r>
        <w:t>Containment of China increases a Russia-China alliance that sparks WWIII</w:t>
      </w:r>
    </w:p>
    <w:p w:rsidR="00116C94" w:rsidRPr="002904AF" w:rsidRDefault="00116C94" w:rsidP="00116C94">
      <w:proofErr w:type="spellStart"/>
      <w:r w:rsidRPr="002904AF">
        <w:rPr>
          <w:rStyle w:val="Style13ptBold"/>
        </w:rPr>
        <w:t>Lukin</w:t>
      </w:r>
      <w:proofErr w:type="spellEnd"/>
      <w:r w:rsidRPr="002904AF">
        <w:rPr>
          <w:rStyle w:val="Style13ptBold"/>
        </w:rPr>
        <w:t xml:space="preserve"> 14</w:t>
      </w:r>
      <w:r>
        <w:t xml:space="preserve"> (</w:t>
      </w:r>
      <w:proofErr w:type="spellStart"/>
      <w:r>
        <w:t>Artyom</w:t>
      </w:r>
      <w:proofErr w:type="spellEnd"/>
      <w:r>
        <w:t xml:space="preserve"> </w:t>
      </w:r>
      <w:proofErr w:type="spellStart"/>
      <w:r>
        <w:t>Lukin</w:t>
      </w:r>
      <w:proofErr w:type="spellEnd"/>
      <w:r>
        <w:t xml:space="preserve"> is associate professor and deputy director for research at the School of Regional and International Studies, Far Eastern Federal University (Vladivostok, Russia)., “Sino-Russian Entente Would Move the World a Step Closer to 1914”, Published July 28, 2014, Updated September 27, 2014, Accessed 7/28/16, Available online at </w:t>
      </w:r>
      <w:hyperlink r:id="rId51" w:history="1">
        <w:r w:rsidRPr="0013522D">
          <w:rPr>
            <w:rStyle w:val="Hyperlink"/>
          </w:rPr>
          <w:t>http://www.huffingtonpost.com/artyom-lukin/china-russia-world-war-three_b_5625485.html</w:t>
        </w:r>
      </w:hyperlink>
      <w:r>
        <w:t>, JRR)</w:t>
      </w:r>
    </w:p>
    <w:p w:rsidR="00116C94" w:rsidRDefault="00116C94" w:rsidP="00116C94">
      <w:pPr>
        <w:rPr>
          <w:rStyle w:val="StyleUnderline"/>
        </w:rPr>
      </w:pPr>
      <w:r>
        <w:t xml:space="preserve">Whereas the first two world wars broke out and were fought mainly in Europe, </w:t>
      </w:r>
      <w:r w:rsidRPr="00AB0221">
        <w:rPr>
          <w:rStyle w:val="StyleUnderline"/>
        </w:rPr>
        <w:t>the Third World War</w:t>
      </w:r>
      <w:r>
        <w:t xml:space="preserve">, if it is not avoided, </w:t>
      </w:r>
      <w:r w:rsidRPr="00AB0221">
        <w:rPr>
          <w:rStyle w:val="StyleUnderline"/>
        </w:rPr>
        <w:t>will most probably erupt in the Asia-Pacific region.</w:t>
      </w:r>
      <w:r>
        <w:rPr>
          <w:rStyle w:val="StyleUnderline"/>
        </w:rPr>
        <w:t xml:space="preserve"> </w:t>
      </w:r>
      <w:r>
        <w:t xml:space="preserve">Quite a few scholars and political leaders have found striking similarities between what took place in Europe before the First World War and what we are now witnessing in Asia. </w:t>
      </w:r>
      <w:r w:rsidRPr="00AB0221">
        <w:rPr>
          <w:rStyle w:val="StyleUnderline"/>
        </w:rPr>
        <w:t>The current security situation in the Asia-Pacific — with competing sovereignty claims, the rise of nationalism among both major and lesser countries, and great power rivalry — increasingly resembles Europe a century ago.</w:t>
      </w:r>
      <w:r>
        <w:rPr>
          <w:rStyle w:val="StyleUnderline"/>
        </w:rPr>
        <w:t xml:space="preserve"> </w:t>
      </w:r>
      <w:r w:rsidRPr="00AB0221">
        <w:rPr>
          <w:rStyle w:val="StyleUnderline"/>
        </w:rPr>
        <w:t>A world war is a very special kind of military conflict — one which features a clash of two mighty coalitions led by great powers and possessing roughly comparable strategic resources, so that one side will not easily and swiftly prevail over the other</w:t>
      </w:r>
      <w:r>
        <w:t xml:space="preserve">. Are we going to see this sort of war breaking out in the Asia-Pacific? </w:t>
      </w:r>
      <w:r w:rsidRPr="00AB0221">
        <w:rPr>
          <w:rStyle w:val="StyleUnderline"/>
        </w:rPr>
        <w:t>China is,</w:t>
      </w:r>
      <w:r>
        <w:t xml:space="preserve"> of course, </w:t>
      </w:r>
      <w:r w:rsidRPr="00AB0221">
        <w:rPr>
          <w:rStyle w:val="StyleUnderline"/>
        </w:rPr>
        <w:t xml:space="preserve">the rising power whose growing ambitions put it straight on a collision course with the incumbent hegemon — the United States </w:t>
      </w:r>
      <w:r>
        <w:t xml:space="preserve">— much like Anglo-German antagonism set the stage for the First World War. However, </w:t>
      </w:r>
      <w:r w:rsidRPr="00AB0221">
        <w:rPr>
          <w:rStyle w:val="StyleUnderline"/>
        </w:rPr>
        <w:t>even if China becomes</w:t>
      </w:r>
      <w:r>
        <w:t>, as widely predicted</w:t>
      </w:r>
      <w:r w:rsidRPr="00AB0221">
        <w:rPr>
          <w:rStyle w:val="StyleUnderline"/>
        </w:rPr>
        <w:t>, the No 1 economy and manages to close the military gap with the U.S., this will not be nearly enough to mount a viable challenge to U.S. hegemony. For China would have to confront not the U.S. alone but the U.S.-led bloc, counting, among others, Japan, Canada, Australia, and perhaps India.</w:t>
      </w:r>
      <w:r>
        <w:rPr>
          <w:rStyle w:val="StyleUnderline"/>
        </w:rPr>
        <w:t xml:space="preserve"> </w:t>
      </w:r>
      <w:r w:rsidRPr="00AB0221">
        <w:t xml:space="preserve">Beijing currently has just one formal ally — </w:t>
      </w:r>
      <w:proofErr w:type="gramStart"/>
      <w:r w:rsidRPr="00AB0221">
        <w:t>North</w:t>
      </w:r>
      <w:proofErr w:type="gramEnd"/>
      <w:r w:rsidRPr="00AB0221">
        <w:t xml:space="preserve"> Korea</w:t>
      </w:r>
      <w:r>
        <w:t xml:space="preserve">, while Pakistan can be viewed as something of a de facto ally, at least vis-à-vis India. </w:t>
      </w:r>
      <w:r w:rsidRPr="00AB0221">
        <w:t>Although valuable to China, these countries can hardly be regarded as huge strategic assets. China lacks a dependable ally of a truly great power standing. The only plausible candidate is Russia. An alliance with Moscow would no doubt embolden Beijing.</w:t>
      </w:r>
      <w:r>
        <w:t xml:space="preserve"> </w:t>
      </w:r>
      <w:r w:rsidRPr="00AB0221">
        <w:rPr>
          <w:rStyle w:val="StyleUnderline"/>
        </w:rPr>
        <w:t>With Moscow as a close friend, China could be confident about the security of its northern borders and could count on unimpeded access to Russia’s natural resources</w:t>
      </w:r>
      <w:r>
        <w:t xml:space="preserve">. Thus, Beijing would be much less vulnerable to naval blockades that the U.S. and its maritime allies would be sure to use in case of a serious confrontation. </w:t>
      </w:r>
      <w:r w:rsidRPr="00AB0221">
        <w:rPr>
          <w:rStyle w:val="StyleUnderline"/>
        </w:rPr>
        <w:t>Should they form an entente, Moscow and Beijing could have Central Asia, as well as Mongolia, to themselves, effectively shutting out all external powers from the heart of Eurasia. An alliance with Moscow would also put Russia’s military-industrial</w:t>
      </w:r>
      <w:r>
        <w:t xml:space="preserve"> </w:t>
      </w:r>
      <w:r w:rsidRPr="00AB0221">
        <w:rPr>
          <w:rStyle w:val="StyleUnderline"/>
        </w:rPr>
        <w:t>complex and its vast military infrastructure in Eurasia at Beijing’s service.</w:t>
      </w:r>
      <w:r>
        <w:t xml:space="preserve"> What might ultimately emerge is a Eurasian league, which, in controlling the continental heartland, would be reminiscent of the Central Powers alliance formed in the middle of Europe by Imperial Germany and the Habsburg </w:t>
      </w:r>
      <w:proofErr w:type="gramStart"/>
      <w:r>
        <w:t>empire</w:t>
      </w:r>
      <w:proofErr w:type="gramEnd"/>
      <w:r>
        <w:t xml:space="preserve">. There is a strong tendency in the West to underestimate the potential for a Russia-China entente. A Sino-Russian strategic partnership is often portrayed as an “axis of convenience” founded on a shaky basis. Moscow, the argument goes, will be loath to form an alliance with Beijing because it distrusts and fears a rising China. The main problem with such thinking is that the U.S.-led West is seen by Moscow as a much bigger threat than China. </w:t>
      </w:r>
      <w:r w:rsidRPr="00AB0221">
        <w:t>The consensus in the Kremlin is that</w:t>
      </w:r>
      <w:r>
        <w:t xml:space="preserve">, for at least the next 20 years, </w:t>
      </w:r>
      <w:r w:rsidRPr="00AB0221">
        <w:t>China will not pose a threat to Russia, Beijing’s and Moscow’s common foe being the U.S.</w:t>
      </w:r>
      <w:r>
        <w:t xml:space="preserve"> It would not be accurate to describe the Sino-Russian strategic partnership as an alliance yet, but the relationship is certainly growing stronger, evidenced by, among other things, the recent mega gas deal, Russia’s willingness to sell China its most advanced arms and the expanding scale of bilateral military exercises. The Ukraine crisis may well become a tipping point, sealing the fate of Eurasian alignments. The Western push to punish and isolate Russia is drawing Moscow closer to Beijing, which, tellingly, has taken a stance of benevolent neutrality towards the Kremlin’s actions in Ukraine and its takeover of Crimea. One may suspect that, in exchange, Beijing would expect from Moscow the same kind of “benevolent neutrality” regarding its assertions in East Asia and the Western Pacific. The personalities of the Russian and Chinese leaders, Vladimir Putin and Xi Jinping, are going to be a major factor in deciding the Russo-Chinese alignment. They are two autocratic chief executives who have concentrated in their hands almost exclusive powers to make foreign policy decisions. Putin and Xi seem to get along quite well and share a flair for hardball realpolitik. Matched against contemporary Western leaders with underwhelming foreign policy performances, the Putin-Xi duo is going to be a formidable force. It is significant that Putin and Xi will be here for a long time: Putin is likely to seek, and win, re-election in 2018, while Xi will not quit until 2022 and may continue to serve as paramount leader beyond then. </w:t>
      </w:r>
      <w:r w:rsidRPr="00AB0221">
        <w:rPr>
          <w:rStyle w:val="StyleUnderline"/>
        </w:rPr>
        <w:t xml:space="preserve">The international system is at a critical juncture with U.S. </w:t>
      </w:r>
      <w:proofErr w:type="spellStart"/>
      <w:r w:rsidRPr="00AB0221">
        <w:rPr>
          <w:rStyle w:val="StyleUnderline"/>
        </w:rPr>
        <w:t>unipolarity</w:t>
      </w:r>
      <w:proofErr w:type="spellEnd"/>
      <w:r w:rsidRPr="00AB0221">
        <w:rPr>
          <w:rStyle w:val="StyleUnderline"/>
        </w:rPr>
        <w:t xml:space="preserve"> waning and the contours of the new order taking shape. The crucial question is whether this emerging order will be one of </w:t>
      </w:r>
      <w:proofErr w:type="spellStart"/>
      <w:r w:rsidRPr="00AB0221">
        <w:rPr>
          <w:rStyle w:val="StyleUnderline"/>
        </w:rPr>
        <w:t>multipolarity</w:t>
      </w:r>
      <w:proofErr w:type="spellEnd"/>
      <w:r w:rsidRPr="00AB0221">
        <w:rPr>
          <w:rStyle w:val="StyleUnderline"/>
        </w:rPr>
        <w:t xml:space="preserve"> and a flexible balance of power or one divided into two hostile alliances.</w:t>
      </w:r>
      <w:r>
        <w:rPr>
          <w:rStyle w:val="StyleUnderline"/>
        </w:rPr>
        <w:t xml:space="preserve"> </w:t>
      </w:r>
      <w:r>
        <w:t xml:space="preserve">It takes two to tango — it takes two grand alliances to unleash a world war. In fact, one alliance has already been in place for over 60 years. Or, rather, the network of alliances led by Washington - NATO in the western part of Eurasia and the “hub-and-spoke” security pacts in East Asia. Whether the opposing bloc — that of Russia and China — ever comes into being depends to a large degree on Washington. </w:t>
      </w:r>
      <w:r w:rsidRPr="00AB0221">
        <w:rPr>
          <w:rStyle w:val="StyleUnderline"/>
        </w:rPr>
        <w:t>If America continues its present policy of dual containment — against both Russia and China — it will be hard for them to resist the temptation of forming an anti-Western alliance.</w:t>
      </w:r>
      <w:r>
        <w:rPr>
          <w:rStyle w:val="StyleUnderline"/>
        </w:rPr>
        <w:t xml:space="preserve"> </w:t>
      </w:r>
      <w:r>
        <w:t xml:space="preserve">There were many ingredients that went into the mix that finally burst into the First World War. However, that mix became truly explosive once Europe split into two opposing alliances — the triple entente of France, Russia and Britain versus the triple alliance of Germany, Austria-Hungary and Italy. </w:t>
      </w:r>
      <w:r w:rsidRPr="00AB0221">
        <w:rPr>
          <w:rStyle w:val="StyleUnderline"/>
        </w:rPr>
        <w:t>If, a century later, we again fall into the trap of hostile alliance politics, the consequences may be no less tragic</w:t>
      </w:r>
    </w:p>
    <w:p w:rsidR="00116C94" w:rsidRPr="00116C94" w:rsidRDefault="00116C94" w:rsidP="00116C94"/>
    <w:p w:rsidR="00E5499B" w:rsidRDefault="00E5499B" w:rsidP="00E5499B">
      <w:pPr>
        <w:pStyle w:val="Heading3"/>
      </w:pPr>
      <w:r>
        <w:t>Containment Fails – Interdependence</w:t>
      </w:r>
    </w:p>
    <w:p w:rsidR="00E5499B" w:rsidRDefault="00E5499B" w:rsidP="00E5499B">
      <w:pPr>
        <w:pStyle w:val="Heading4"/>
      </w:pPr>
      <w:r>
        <w:t>Containing China fails- economic interdependence and lack of motive for surrounding countries to help.  Diplomatic engagement is a better option.</w:t>
      </w:r>
    </w:p>
    <w:p w:rsidR="00E5499B" w:rsidRPr="0049288A" w:rsidRDefault="00E5499B" w:rsidP="00E5499B">
      <w:proofErr w:type="spellStart"/>
      <w:r w:rsidRPr="0049288A">
        <w:rPr>
          <w:rStyle w:val="Style13ptBold"/>
        </w:rPr>
        <w:t>Tellis</w:t>
      </w:r>
      <w:proofErr w:type="spellEnd"/>
      <w:r w:rsidRPr="0049288A">
        <w:rPr>
          <w:rStyle w:val="Style13ptBold"/>
        </w:rPr>
        <w:t xml:space="preserve"> 13</w:t>
      </w:r>
      <w:r>
        <w:t xml:space="preserve"> (Ashley J. </w:t>
      </w:r>
      <w:proofErr w:type="spellStart"/>
      <w:r>
        <w:t>Tellis</w:t>
      </w:r>
      <w:proofErr w:type="spellEnd"/>
      <w:r>
        <w:t xml:space="preserve"> is a Senior Associate at the Carnegie Endowment for International Peace in Washington, D.C., “Balancing without Containment: A U.S. Strategy for Confronting China’s Rise”, Fall 2013, Accessed 7/25/16, Available online at </w:t>
      </w:r>
      <w:hyperlink r:id="rId52" w:history="1">
        <w:r w:rsidRPr="00301429">
          <w:rPr>
            <w:rStyle w:val="Hyperlink"/>
          </w:rPr>
          <w:t>https://www.ciaonet.org/attachments/24386/uploads</w:t>
        </w:r>
      </w:hyperlink>
      <w:r>
        <w:t>, JRR)</w:t>
      </w:r>
    </w:p>
    <w:p w:rsidR="00E5499B" w:rsidRDefault="00E5499B" w:rsidP="00E5499B">
      <w:pPr>
        <w:rPr>
          <w:rStyle w:val="StyleUnderline"/>
        </w:rPr>
      </w:pPr>
      <w:r w:rsidRPr="00456E1F">
        <w:rPr>
          <w:rStyle w:val="StyleUnderline"/>
        </w:rPr>
        <w:t>Containing China</w:t>
      </w:r>
      <w:r w:rsidRPr="00295590">
        <w:rPr>
          <w:sz w:val="16"/>
        </w:rPr>
        <w:t>—defined as attempting to suppress its growth by isolating Beijing from its neighbors and the world—</w:t>
      </w:r>
      <w:r w:rsidRPr="00456E1F">
        <w:rPr>
          <w:rStyle w:val="StyleUnderline"/>
        </w:rPr>
        <w:t>cannot work, for several reasons</w:t>
      </w:r>
      <w:r w:rsidRPr="00295590">
        <w:rPr>
          <w:sz w:val="16"/>
        </w:rPr>
        <w:t xml:space="preserve">. For one thing, </w:t>
      </w:r>
      <w:r w:rsidRPr="00295590">
        <w:rPr>
          <w:rStyle w:val="StyleUnderline"/>
        </w:rPr>
        <w:t xml:space="preserve">China has deep economic ties with the United States </w:t>
      </w:r>
      <w:r w:rsidRPr="00295590">
        <w:rPr>
          <w:sz w:val="16"/>
        </w:rPr>
        <w:t xml:space="preserve">and the international community, </w:t>
      </w:r>
      <w:r w:rsidRPr="00295590">
        <w:rPr>
          <w:rStyle w:val="StyleUnderline"/>
        </w:rPr>
        <w:t>and all countries enmeshed in these economic interactions profit from them</w:t>
      </w:r>
      <w:r w:rsidRPr="00295590">
        <w:rPr>
          <w:sz w:val="16"/>
        </w:rPr>
        <w:t xml:space="preserve">—even if China accrues greater gains than most. </w:t>
      </w:r>
      <w:r w:rsidRPr="00295590">
        <w:rPr>
          <w:rStyle w:val="Emphasis"/>
        </w:rPr>
        <w:t>No state</w:t>
      </w:r>
      <w:r w:rsidRPr="00295590">
        <w:rPr>
          <w:sz w:val="16"/>
        </w:rPr>
        <w:t xml:space="preserve">, therefore, </w:t>
      </w:r>
      <w:r w:rsidRPr="00295590">
        <w:rPr>
          <w:rStyle w:val="Emphasis"/>
        </w:rPr>
        <w:t>would willingly forego its</w:t>
      </w:r>
      <w:r>
        <w:rPr>
          <w:rStyle w:val="Emphasis"/>
        </w:rPr>
        <w:t xml:space="preserve"> </w:t>
      </w:r>
      <w:r w:rsidRPr="00295590">
        <w:rPr>
          <w:rStyle w:val="Emphasis"/>
        </w:rPr>
        <w:t>own absolute gains deriving from trade with China</w:t>
      </w:r>
      <w:r w:rsidRPr="00295590">
        <w:rPr>
          <w:sz w:val="16"/>
        </w:rPr>
        <w:t xml:space="preserve">. Even </w:t>
      </w:r>
      <w:r w:rsidRPr="00295590">
        <w:rPr>
          <w:rStyle w:val="StyleUnderline"/>
        </w:rPr>
        <w:t>though China’s neighbors in</w:t>
      </w:r>
      <w:r>
        <w:rPr>
          <w:rStyle w:val="StyleUnderline"/>
        </w:rPr>
        <w:t xml:space="preserve"> </w:t>
      </w:r>
      <w:r w:rsidRPr="00295590">
        <w:rPr>
          <w:rStyle w:val="StyleUnderline"/>
        </w:rPr>
        <w:t>particular recognize that they are contributing to growing Chinese power, and</w:t>
      </w:r>
      <w:r>
        <w:rPr>
          <w:rStyle w:val="StyleUnderline"/>
        </w:rPr>
        <w:t xml:space="preserve"> </w:t>
      </w:r>
      <w:r w:rsidRPr="00295590">
        <w:rPr>
          <w:rStyle w:val="StyleUnderline"/>
        </w:rPr>
        <w:t>consequently are most anxious about Beijing’s expanding military capabilities, they are</w:t>
      </w:r>
      <w:r>
        <w:rPr>
          <w:rStyle w:val="StyleUnderline"/>
        </w:rPr>
        <w:t xml:space="preserve"> </w:t>
      </w:r>
      <w:r w:rsidRPr="00295590">
        <w:rPr>
          <w:rStyle w:val="StyleUnderline"/>
        </w:rPr>
        <w:t>reluctant to limit their trading relations with China</w:t>
      </w:r>
      <w:r w:rsidRPr="00295590">
        <w:rPr>
          <w:sz w:val="16"/>
        </w:rPr>
        <w:t xml:space="preserve"> so long as Beijing does not present an intolerable danger to them and so long as </w:t>
      </w:r>
      <w:r w:rsidRPr="00295590">
        <w:rPr>
          <w:rStyle w:val="StyleUnderline"/>
        </w:rPr>
        <w:t>non-military instruments, such as</w:t>
      </w:r>
      <w:r>
        <w:rPr>
          <w:rStyle w:val="StyleUnderline"/>
        </w:rPr>
        <w:t xml:space="preserve"> </w:t>
      </w:r>
      <w:r w:rsidRPr="00295590">
        <w:rPr>
          <w:rStyle w:val="Emphasis"/>
        </w:rPr>
        <w:t>diplomatic engagement</w:t>
      </w:r>
      <w:r w:rsidRPr="00295590">
        <w:rPr>
          <w:sz w:val="16"/>
        </w:rPr>
        <w:t xml:space="preserve"> and regional institutions, </w:t>
      </w:r>
      <w:r w:rsidRPr="00295590">
        <w:rPr>
          <w:rStyle w:val="Emphasis"/>
        </w:rPr>
        <w:t>continue to offer some hope of</w:t>
      </w:r>
      <w:r>
        <w:rPr>
          <w:rStyle w:val="Emphasis"/>
        </w:rPr>
        <w:t xml:space="preserve"> </w:t>
      </w:r>
      <w:r w:rsidRPr="00295590">
        <w:rPr>
          <w:rStyle w:val="Emphasis"/>
        </w:rPr>
        <w:t>constraining China peacefully.</w:t>
      </w:r>
      <w:r>
        <w:rPr>
          <w:rStyle w:val="Emphasis"/>
        </w:rPr>
        <w:t xml:space="preserve"> </w:t>
      </w:r>
      <w:r w:rsidRPr="00295590">
        <w:rPr>
          <w:sz w:val="16"/>
        </w:rPr>
        <w:t xml:space="preserve">China’s incipient centrality has thus resulted in its neighbors seeking to avoid any stark choices between China and the United States—a preference that could persist even in the event of conflict between these two powers. </w:t>
      </w:r>
      <w:r w:rsidRPr="00295590">
        <w:rPr>
          <w:rStyle w:val="StyleUnderline"/>
        </w:rPr>
        <w:t>A Cold War-style containment</w:t>
      </w:r>
      <w:r>
        <w:rPr>
          <w:rStyle w:val="StyleUnderline"/>
        </w:rPr>
        <w:t xml:space="preserve"> </w:t>
      </w:r>
      <w:r w:rsidRPr="00295590">
        <w:rPr>
          <w:rStyle w:val="StyleUnderline"/>
        </w:rPr>
        <w:t>strategy is therefore likely to find little traction with</w:t>
      </w:r>
      <w:r>
        <w:rPr>
          <w:rStyle w:val="StyleUnderline"/>
        </w:rPr>
        <w:t xml:space="preserve"> </w:t>
      </w:r>
      <w:r w:rsidRPr="00295590">
        <w:rPr>
          <w:rStyle w:val="StyleUnderline"/>
        </w:rPr>
        <w:t>key Asian states, and could in fact backfire if they are</w:t>
      </w:r>
      <w:r>
        <w:rPr>
          <w:rStyle w:val="StyleUnderline"/>
        </w:rPr>
        <w:t xml:space="preserve"> </w:t>
      </w:r>
      <w:r w:rsidRPr="00295590">
        <w:rPr>
          <w:rStyle w:val="StyleUnderline"/>
        </w:rPr>
        <w:t>presented with the intolerable binary of aligning with</w:t>
      </w:r>
      <w:r>
        <w:rPr>
          <w:rStyle w:val="StyleUnderline"/>
        </w:rPr>
        <w:t xml:space="preserve"> </w:t>
      </w:r>
      <w:r w:rsidRPr="00295590">
        <w:rPr>
          <w:rStyle w:val="StyleUnderline"/>
        </w:rPr>
        <w:t>either Washington or Beijing</w:t>
      </w:r>
      <w:r w:rsidRPr="00295590">
        <w:rPr>
          <w:sz w:val="16"/>
        </w:rPr>
        <w:t xml:space="preserve">.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w:t>
      </w:r>
      <w:proofErr w:type="gramStart"/>
      <w:r w:rsidRPr="00295590">
        <w:rPr>
          <w:sz w:val="16"/>
        </w:rPr>
        <w:t>decisively</w:t>
      </w:r>
      <w:proofErr w:type="gramEnd"/>
      <w:r w:rsidRPr="00295590">
        <w:rPr>
          <w:sz w:val="16"/>
        </w:rPr>
        <w:t xml:space="preserve"> undermine Washington’s extended deterrence capabilities in the Asian theater. </w:t>
      </w:r>
      <w:r w:rsidRPr="00295590">
        <w:rPr>
          <w:rStyle w:val="StyleUnderline"/>
        </w:rPr>
        <w:t>Further complicating matters, the strong Sino–U.S.</w:t>
      </w:r>
      <w:r>
        <w:rPr>
          <w:rStyle w:val="StyleUnderline"/>
        </w:rPr>
        <w:t xml:space="preserve"> </w:t>
      </w:r>
      <w:r w:rsidRPr="00295590">
        <w:rPr>
          <w:rStyle w:val="StyleUnderline"/>
        </w:rPr>
        <w:t>trading relationship</w:t>
      </w:r>
      <w:r w:rsidRPr="00295590">
        <w:rPr>
          <w:sz w:val="16"/>
        </w:rPr>
        <w:t xml:space="preserve"> (one that was completely absent between the United States and the Soviet Union during their rivalry’s heyday), </w:t>
      </w:r>
      <w:r w:rsidRPr="00295590">
        <w:rPr>
          <w:rStyle w:val="StyleUnderline"/>
        </w:rPr>
        <w:t>China’s emerging role as an</w:t>
      </w:r>
      <w:r>
        <w:rPr>
          <w:rStyle w:val="StyleUnderline"/>
        </w:rPr>
        <w:t xml:space="preserve"> </w:t>
      </w:r>
      <w:r w:rsidRPr="00295590">
        <w:rPr>
          <w:rStyle w:val="StyleUnderline"/>
        </w:rPr>
        <w:t>important U.S. creditor, and the political power of key</w:t>
      </w:r>
      <w:r>
        <w:rPr>
          <w:rStyle w:val="StyleUnderline"/>
        </w:rPr>
        <w:t xml:space="preserve"> </w:t>
      </w:r>
      <w:r w:rsidRPr="00295590">
        <w:rPr>
          <w:rStyle w:val="StyleUnderline"/>
        </w:rPr>
        <w:t>U.S. constituencies that profit from strong ties with</w:t>
      </w:r>
      <w:r>
        <w:rPr>
          <w:rStyle w:val="StyleUnderline"/>
        </w:rPr>
        <w:t xml:space="preserve"> </w:t>
      </w:r>
      <w:r w:rsidRPr="00295590">
        <w:rPr>
          <w:rStyle w:val="StyleUnderline"/>
        </w:rPr>
        <w:t>China all combine to frustrate any attempt by the United</w:t>
      </w:r>
      <w:r>
        <w:rPr>
          <w:rStyle w:val="StyleUnderline"/>
        </w:rPr>
        <w:t xml:space="preserve"> </w:t>
      </w:r>
      <w:r w:rsidRPr="00295590">
        <w:rPr>
          <w:rStyle w:val="StyleUnderline"/>
        </w:rPr>
        <w:t>States to restrain the growth of Chinese capabilities by</w:t>
      </w:r>
      <w:r>
        <w:rPr>
          <w:rStyle w:val="StyleUnderline"/>
        </w:rPr>
        <w:t xml:space="preserve"> </w:t>
      </w:r>
      <w:r w:rsidRPr="00295590">
        <w:rPr>
          <w:rStyle w:val="StyleUnderline"/>
        </w:rPr>
        <w:t>cutting off Beijing’s economic links with itself or with</w:t>
      </w:r>
      <w:r>
        <w:rPr>
          <w:rStyle w:val="StyleUnderline"/>
        </w:rPr>
        <w:t xml:space="preserve"> </w:t>
      </w:r>
      <w:r w:rsidRPr="00295590">
        <w:rPr>
          <w:rStyle w:val="StyleUnderline"/>
        </w:rPr>
        <w:t>other states.</w:t>
      </w:r>
      <w:r>
        <w:rPr>
          <w:rStyle w:val="StyleUnderline"/>
        </w:rPr>
        <w:t xml:space="preserve"> </w:t>
      </w:r>
      <w:r w:rsidRPr="00295590">
        <w:rPr>
          <w:rStyle w:val="StyleUnderline"/>
        </w:rPr>
        <w:t>The United States</w:t>
      </w:r>
      <w:r w:rsidRPr="00295590">
        <w:rPr>
          <w:sz w:val="16"/>
        </w:rPr>
        <w:t xml:space="preserve"> thus finds itself locked in a conundrum: it </w:t>
      </w:r>
      <w:r w:rsidRPr="00295590">
        <w:rPr>
          <w:rStyle w:val="StyleUnderline"/>
        </w:rPr>
        <w:t>is tied to China through dense economic</w:t>
      </w:r>
      <w:r>
        <w:rPr>
          <w:rStyle w:val="StyleUnderline"/>
        </w:rPr>
        <w:t xml:space="preserve"> </w:t>
      </w:r>
      <w:r w:rsidRPr="00295590">
        <w:rPr>
          <w:rStyle w:val="StyleUnderline"/>
        </w:rPr>
        <w:t>links</w:t>
      </w:r>
      <w:r w:rsidRPr="00295590">
        <w:rPr>
          <w:sz w:val="16"/>
        </w:rPr>
        <w:t xml:space="preserve"> that have value because of their absolute gains, </w:t>
      </w:r>
      <w:r w:rsidRPr="00295590">
        <w:rPr>
          <w:rStyle w:val="StyleUnderline"/>
        </w:rPr>
        <w:t>but it is threatened by the fact that the relative gains from this relationship are arguably</w:t>
      </w:r>
      <w:r>
        <w:rPr>
          <w:rStyle w:val="StyleUnderline"/>
        </w:rPr>
        <w:t xml:space="preserve"> </w:t>
      </w:r>
      <w:r w:rsidRPr="00295590">
        <w:rPr>
          <w:rStyle w:val="StyleUnderline"/>
        </w:rPr>
        <w:t>greater for Beijing</w:t>
      </w:r>
      <w:r w:rsidRPr="00295590">
        <w:rPr>
          <w:sz w:val="16"/>
        </w:rPr>
        <w:t xml:space="preserve"> and are increasingly used to build up Chinese military forces in a way that threatens the security of the United States and its closest Asian allies. This problem has no easy solutions. What alone is certain is that </w:t>
      </w:r>
      <w:r w:rsidRPr="00295590">
        <w:rPr>
          <w:rStyle w:val="StyleUnderline"/>
        </w:rPr>
        <w:t>containment is infeasible today, even</w:t>
      </w:r>
      <w:r>
        <w:rPr>
          <w:rStyle w:val="StyleUnderline"/>
        </w:rPr>
        <w:t xml:space="preserve"> </w:t>
      </w:r>
      <w:r w:rsidRPr="00295590">
        <w:rPr>
          <w:rStyle w:val="StyleUnderline"/>
        </w:rPr>
        <w:t>if it may be most needed as a device for limiting Chinese power.</w:t>
      </w:r>
      <w:r>
        <w:rPr>
          <w:rStyle w:val="StyleUnderline"/>
        </w:rPr>
        <w:t xml:space="preserve"> </w:t>
      </w:r>
      <w:r w:rsidRPr="00295590">
        <w:rPr>
          <w:sz w:val="16"/>
        </w:rPr>
        <w:t xml:space="preserve">This is why </w:t>
      </w:r>
      <w:r w:rsidRPr="00295590">
        <w:rPr>
          <w:rStyle w:val="StyleUnderline"/>
        </w:rPr>
        <w:t>balancing becomes essential—China’s</w:t>
      </w:r>
      <w:r>
        <w:rPr>
          <w:rStyle w:val="StyleUnderline"/>
        </w:rPr>
        <w:t xml:space="preserve"> </w:t>
      </w:r>
      <w:r w:rsidRPr="00295590">
        <w:rPr>
          <w:rStyle w:val="StyleUnderline"/>
        </w:rPr>
        <w:t>rising power cannot go unchecked.</w:t>
      </w:r>
      <w:r w:rsidRPr="00295590">
        <w:rPr>
          <w:sz w:val="16"/>
        </w:rPr>
        <w:t xml:space="preserve"> Even if Beijing’s intentions are peaceful today, there is no assurance that they will remain so in perpetuity. </w:t>
      </w:r>
      <w:r w:rsidRPr="00295590">
        <w:rPr>
          <w:rStyle w:val="StyleUnderline"/>
        </w:rPr>
        <w:t>China’s rapid growth</w:t>
      </w:r>
      <w:r>
        <w:rPr>
          <w:rStyle w:val="StyleUnderline"/>
        </w:rPr>
        <w:t xml:space="preserve"> </w:t>
      </w:r>
      <w:r w:rsidRPr="00295590">
        <w:rPr>
          <w:rStyle w:val="StyleUnderline"/>
        </w:rPr>
        <w:t>has</w:t>
      </w:r>
      <w:r w:rsidRPr="00295590">
        <w:rPr>
          <w:sz w:val="16"/>
        </w:rPr>
        <w:t xml:space="preserve"> already elevated regional anxieties because of the dramatic shifts in the local “correlation of forces”; it has weakened the credibility of U.S. security guarantees to the littoral states, thanks to its ability to produce strategic instruments capable of inflicting great damage on U.S. military assets deployed around the Indo–Pacific; and it has threatened the traditional U.S. command of the commons as a result of its growing capacity to deny the United States unfettered use of the seas, space, cyberspace, and the electromagnetic spectrum. These realities combine </w:t>
      </w:r>
      <w:r w:rsidRPr="00295590">
        <w:rPr>
          <w:rStyle w:val="StyleUnderline"/>
        </w:rPr>
        <w:t>to generate a serious and deepening challenge to U.S.</w:t>
      </w:r>
      <w:r>
        <w:rPr>
          <w:rStyle w:val="StyleUnderline"/>
        </w:rPr>
        <w:t xml:space="preserve"> </w:t>
      </w:r>
      <w:r w:rsidRPr="00295590">
        <w:rPr>
          <w:rStyle w:val="StyleUnderline"/>
        </w:rPr>
        <w:t>power projection in Asia and, by extended implication, to U.S. primacy itself</w:t>
      </w:r>
      <w:r w:rsidRPr="00295590">
        <w:rPr>
          <w:sz w:val="16"/>
        </w:rPr>
        <w:t xml:space="preserve">. If the United States is to protect its global position amidst these challenges, it cannot afford not to balance China, even if </w:t>
      </w:r>
      <w:r w:rsidRPr="00295590">
        <w:rPr>
          <w:rStyle w:val="StyleUnderline"/>
        </w:rPr>
        <w:t>it must implement this response subtly and politely, garbed in</w:t>
      </w:r>
      <w:r>
        <w:rPr>
          <w:rStyle w:val="StyleUnderline"/>
        </w:rPr>
        <w:t xml:space="preserve"> </w:t>
      </w:r>
      <w:r w:rsidRPr="00295590">
        <w:rPr>
          <w:rStyle w:val="StyleUnderline"/>
        </w:rPr>
        <w:t>the language of “strategic partnership.”</w:t>
      </w:r>
    </w:p>
    <w:p w:rsidR="00E5499B" w:rsidRPr="003A5656" w:rsidRDefault="00E5499B" w:rsidP="00E5499B">
      <w:pPr>
        <w:pStyle w:val="Heading4"/>
      </w:pPr>
      <w:r>
        <w:t>US containment of China fails- too economically interdependent and cooperation is a better method to approach China’s Rise</w:t>
      </w:r>
    </w:p>
    <w:p w:rsidR="00E5499B" w:rsidRDefault="00E5499B" w:rsidP="00E5499B">
      <w:proofErr w:type="spellStart"/>
      <w:r w:rsidRPr="003A5656">
        <w:rPr>
          <w:rStyle w:val="Style13ptBold"/>
        </w:rPr>
        <w:t>Mendis</w:t>
      </w:r>
      <w:proofErr w:type="spellEnd"/>
      <w:r w:rsidRPr="003A5656">
        <w:rPr>
          <w:rStyle w:val="Style13ptBold"/>
        </w:rPr>
        <w:t xml:space="preserve"> and Wang 5/1/16</w:t>
      </w:r>
      <w:r>
        <w:t xml:space="preserve"> (Patrick </w:t>
      </w:r>
      <w:proofErr w:type="spellStart"/>
      <w:r>
        <w:t>Mendis</w:t>
      </w:r>
      <w:proofErr w:type="spellEnd"/>
      <w:r>
        <w:t xml:space="preserve"> is a </w:t>
      </w:r>
      <w:proofErr w:type="spellStart"/>
      <w:r>
        <w:t>Rajawali</w:t>
      </w:r>
      <w:proofErr w:type="spellEnd"/>
      <w:r>
        <w:t xml:space="preserve"> senior fellow of the Kennedy School of Government’s Ash Center for Democratic Governance and Innovation at Harvard University. And Joey Wang is a defense analyst and a graduate of the Naval War College, the National Defense University, and the Harvard Kennedy School., “Who Can Contain China When U.S. Policy Fails?”, Accessed 7/26/16, Available online at </w:t>
      </w:r>
      <w:hyperlink r:id="rId53" w:history="1">
        <w:r w:rsidRPr="00F03164">
          <w:rPr>
            <w:rStyle w:val="Hyperlink"/>
          </w:rPr>
          <w:t>http://www.theglobalist.com/who-can-contain-china-when-united-states-policy-fails/</w:t>
        </w:r>
      </w:hyperlink>
      <w:r>
        <w:t>, JRR)</w:t>
      </w:r>
    </w:p>
    <w:p w:rsidR="00E5499B" w:rsidRDefault="00E5499B" w:rsidP="00E5499B">
      <w:r w:rsidRPr="00E46206">
        <w:rPr>
          <w:rStyle w:val="StyleUnderline"/>
        </w:rPr>
        <w:t>Cooperation is the only path</w:t>
      </w:r>
      <w:r>
        <w:rPr>
          <w:rStyle w:val="StyleUnderline"/>
        </w:rPr>
        <w:t xml:space="preserve"> </w:t>
      </w:r>
      <w:proofErr w:type="gramStart"/>
      <w:r w:rsidRPr="00E46206">
        <w:t>To</w:t>
      </w:r>
      <w:proofErr w:type="gramEnd"/>
      <w:r w:rsidRPr="00E46206">
        <w:t xml:space="preserve"> date, </w:t>
      </w:r>
      <w:r w:rsidRPr="00E46206">
        <w:rPr>
          <w:rStyle w:val="StyleUnderline"/>
        </w:rPr>
        <w:t>Washington and Beijing are pursuing over eighty bilateral dialogues. These initiatives should continue to engage each other in cooperative efforts that serve both nations, rather than viewing the dynamics of this relationship as zero-sum.</w:t>
      </w:r>
      <w:r>
        <w:rPr>
          <w:rStyle w:val="StyleUnderline"/>
        </w:rPr>
        <w:t xml:space="preserve"> </w:t>
      </w:r>
      <w:r w:rsidRPr="00E46206">
        <w:t xml:space="preserve">It is time to return to the vision of our Founding Fathers that this nation as a commercial republic serves as “the shining city upon a hill.” The rise of China is a fait accompli and has constituted a significant reordering of the international system. </w:t>
      </w:r>
      <w:r w:rsidRPr="00E46206">
        <w:rPr>
          <w:rStyle w:val="StyleUnderline"/>
        </w:rPr>
        <w:t>To suggest that the United States should contain China and</w:t>
      </w:r>
      <w:r w:rsidRPr="00E46206">
        <w:t xml:space="preserve">, if necessary, </w:t>
      </w:r>
      <w:r w:rsidRPr="00E46206">
        <w:rPr>
          <w:rStyle w:val="StyleUnderline"/>
        </w:rPr>
        <w:t>go to war is,</w:t>
      </w:r>
      <w:r w:rsidRPr="00E46206">
        <w:t xml:space="preserve"> in the words of former Secretary of State Henry Kissinger “</w:t>
      </w:r>
      <w:r w:rsidRPr="00E46206">
        <w:rPr>
          <w:rStyle w:val="StyleUnderline"/>
        </w:rPr>
        <w:t>as dangerous as it is wrong</w:t>
      </w:r>
      <w:r w:rsidRPr="00E46206">
        <w:t>,” and that “</w:t>
      </w:r>
      <w:r w:rsidRPr="00E46206">
        <w:rPr>
          <w:rStyle w:val="StyleUnderline"/>
        </w:rPr>
        <w:t>Conflict is a choice, not a necessity.”</w:t>
      </w:r>
      <w:r>
        <w:rPr>
          <w:rStyle w:val="StyleUnderline"/>
        </w:rPr>
        <w:t xml:space="preserve"> </w:t>
      </w:r>
      <w:r w:rsidRPr="00E46206">
        <w:rPr>
          <w:rStyle w:val="StyleUnderline"/>
        </w:rPr>
        <w:t>It makes even less sense when the United States is borrowing money from China in the form of Treasuries to finance that possible conflict with China.</w:t>
      </w:r>
      <w:r>
        <w:rPr>
          <w:rStyle w:val="StyleUnderline"/>
        </w:rPr>
        <w:t xml:space="preserve"> </w:t>
      </w:r>
      <w:r w:rsidRPr="00E46206">
        <w:t xml:space="preserve">Only China Can Contain China In short, </w:t>
      </w:r>
      <w:r w:rsidRPr="00E46206">
        <w:rPr>
          <w:rStyle w:val="StyleUnderline"/>
        </w:rPr>
        <w:t>containment was a policy with numerous contextual elements that cannot simply be transferred from the Soviet era.</w:t>
      </w:r>
      <w:r>
        <w:rPr>
          <w:rStyle w:val="StyleUnderline"/>
        </w:rPr>
        <w:t xml:space="preserve"> </w:t>
      </w:r>
      <w:r w:rsidRPr="00E46206">
        <w:t xml:space="preserve">As President John Quincy Adams had wisely warned, the United States should not go “abroad in search of monsters to destroy” because it might well be a self-fulfilling prophesy. China is not the new Soviet Union. In time, China’s “peaceful rise” will show its true colors. It is not clear whether China’s current behavior is a product of regional hegemonic aspirations, or it is simply manifesting its internal contradictions, factions and rivalry in the one-party-system. </w:t>
      </w:r>
      <w:r w:rsidRPr="00E46206">
        <w:rPr>
          <w:rStyle w:val="StyleUnderline"/>
        </w:rPr>
        <w:t>The question of who can contain China is</w:t>
      </w:r>
      <w:r w:rsidRPr="00E46206">
        <w:t>, therefore</w:t>
      </w:r>
      <w:r w:rsidRPr="00E46206">
        <w:rPr>
          <w:rStyle w:val="StyleUnderline"/>
        </w:rPr>
        <w:t>, one that only the Chinese can answer for themselves.</w:t>
      </w:r>
      <w:r w:rsidRPr="00E46206">
        <w:t xml:space="preserve"> In the meantime, the United States needs to remain vigilant and engaged. In the end, China has to capitalize on its “soft power” with its Confucian ethics and cultural heritage from which our Founding Fathers once sought inspiration. To maintain peaceful relations with neighbors and influence potential allies, it would be wise for Beijing to return to its official policy of peaceful rise with clarity in words and consistency in actions. It will surely guide Beijing to regain trust and authenticity. That’s quintessentially “living in harmony” with the Tao — the Chinese Way.</w:t>
      </w:r>
    </w:p>
    <w:p w:rsidR="00E5499B" w:rsidRPr="00295590" w:rsidRDefault="00E5499B" w:rsidP="00E5499B">
      <w:pPr>
        <w:rPr>
          <w:rStyle w:val="StyleUnderline"/>
        </w:rPr>
      </w:pPr>
    </w:p>
    <w:p w:rsidR="00E5499B" w:rsidRDefault="00E5499B" w:rsidP="00E5499B">
      <w:pPr>
        <w:pStyle w:val="Heading3"/>
      </w:pPr>
      <w:r>
        <w:t>Containment Fails – Territorial Disputes</w:t>
      </w:r>
    </w:p>
    <w:p w:rsidR="00E5499B" w:rsidRDefault="00E5499B" w:rsidP="00E5499B">
      <w:pPr>
        <w:pStyle w:val="Heading4"/>
      </w:pPr>
      <w:r>
        <w:t>US containment strategies can’t resolve territorial disputes</w:t>
      </w:r>
    </w:p>
    <w:p w:rsidR="00E5499B" w:rsidRPr="00295590" w:rsidRDefault="00E5499B" w:rsidP="00E5499B">
      <w:r w:rsidRPr="00295590">
        <w:rPr>
          <w:rStyle w:val="Style13ptBold"/>
        </w:rPr>
        <w:t>Holmes 14</w:t>
      </w:r>
      <w:r w:rsidRPr="00295590">
        <w:t xml:space="preserve"> (James Holmes is a co-author of Red Star over the Pacific, an Atlantic Monthly Best Foreign Affairs Book for 2010 and a former US Navy surface warfare officer., “Why America Can’t Contain China”, May 3rd, Accessed 7/25/16, Available online at </w:t>
      </w:r>
      <w:hyperlink r:id="rId54" w:history="1">
        <w:r w:rsidRPr="00295590">
          <w:rPr>
            <w:rStyle w:val="Hyperlink"/>
          </w:rPr>
          <w:t>http://thediplomat.com/2014/05/why-america-cant-contain-china/</w:t>
        </w:r>
      </w:hyperlink>
      <w:r w:rsidRPr="00295590">
        <w:t>, JRR)</w:t>
      </w:r>
    </w:p>
    <w:p w:rsidR="00E5499B" w:rsidRDefault="00E5499B" w:rsidP="00E5499B">
      <w:r>
        <w:t xml:space="preserve">So Philippine and American officials formally inked a basing agreement during President Obama’s visit to the archipelago. Rather than reestablish permanent bases, the deal will allow U.S. military units to rotate through three to five Philippine facilities — the details are still being sorted out — and to stage equipment and munitions there for combat and disaster-relief missions. Huzzah! </w:t>
      </w:r>
      <w:r w:rsidRPr="00295590">
        <w:t>The complexion of the U.S. deployment will depend on the details</w:t>
      </w:r>
      <w:r>
        <w:t xml:space="preserve"> — as always, the devil’s lair. Either the American presence will be intermittent as forces rotate in and out of places like Subic Bay or the former Clark Air Base, or, more likely, the U.S. presence will be constant while the units anchoring it change. Fresh forces coming from North American bases will relieve those on station in the Philippines, allowing them to return home to rest and refit. The latter has been the pattern for decades, ever since U.S. leaders decided it was better to keep forces in place along the Eurasian </w:t>
      </w:r>
      <w:proofErr w:type="spellStart"/>
      <w:r>
        <w:t>rimlands</w:t>
      </w:r>
      <w:proofErr w:type="spellEnd"/>
      <w:r>
        <w:t xml:space="preserve"> than to withdraw them after a conflict and return when trouble loomed. The ghost of Douglas MacArthur will confirm how hard it is to return to the Philippine Islands under conditions of extreme duress, and how many lives fighting your way into the theater can cost. Rather than surge from American bases, ships and aircraft undergo upkeep and training, deploy to some regional command for some months, and return home to restart the cycle. Such is the rhythm of American military life. From the standpoint of physical power, then, the U.S.-Philippine arrangement is welcome. It returns U.S. forces to a position along the eastern rim of the South China Sea, speeding up response times and helping them mass force when and where local circumstances warrant. </w:t>
      </w:r>
      <w:r w:rsidRPr="00295590">
        <w:rPr>
          <w:rStyle w:val="StyleUnderline"/>
        </w:rPr>
        <w:t>More muddled were the reassurances that U.S. leaders winged Beijing’s way</w:t>
      </w:r>
      <w:r>
        <w:t xml:space="preserve">. It’s a familiar repertoire: rejuvenating the alliance with Manila isn’t about China; </w:t>
      </w:r>
      <w:r w:rsidRPr="00295590">
        <w:rPr>
          <w:rStyle w:val="StyleUnderline"/>
        </w:rPr>
        <w:t>Washington has no desire to contain China</w:t>
      </w:r>
      <w:r>
        <w:t xml:space="preserve">; etc. Lather, rinse, repeat. Is it true that alliance management has nothing to do with China? No. Let’s not insult our Chinese friends’ intelligence. They’ll believe their </w:t>
      </w:r>
      <w:proofErr w:type="spellStart"/>
      <w:r>
        <w:t>lyin</w:t>
      </w:r>
      <w:proofErr w:type="spellEnd"/>
      <w:r>
        <w:t xml:space="preserve">’ eyes before they believe soothing words out of Washington. Then </w:t>
      </w:r>
      <w:r w:rsidRPr="00295590">
        <w:rPr>
          <w:rStyle w:val="StyleUnderline"/>
        </w:rPr>
        <w:t>is it really true that the United States has no desire to contain China?</w:t>
      </w:r>
      <w:r>
        <w:rPr>
          <w:rStyle w:val="StyleUnderline"/>
        </w:rPr>
        <w:t xml:space="preserve"> </w:t>
      </w:r>
      <w:r w:rsidRPr="00295590">
        <w:rPr>
          <w:rStyle w:val="Emphasis"/>
        </w:rPr>
        <w:t>Yes.</w:t>
      </w:r>
      <w:r>
        <w:t xml:space="preserve"> Containment is a Cold War word, applied to an ideological foe bent on subverting its neighbors and, over time, spreading the delights of Marxism-Leninism across the globe. (Says the former denizen of Cambridge, Massachusetts, the Kremlin on the Charles.) </w:t>
      </w:r>
      <w:r w:rsidRPr="00492B58">
        <w:rPr>
          <w:rStyle w:val="StyleUnderline"/>
        </w:rPr>
        <w:t>As a strategy, containment meant rendering political and economic assistance to nations bordering the Soviet Union, helping these nations help themselves.</w:t>
      </w:r>
      <w:r>
        <w:t xml:space="preserve"> Thus emboldened, they could withstand Soviet blandishments on their own. Or at least that’s how George F. Kennan, the father of containment, envisioned it. Or there’s the more militant strain of containment associated with Paul </w:t>
      </w:r>
      <w:proofErr w:type="spellStart"/>
      <w:r>
        <w:t>Nitze</w:t>
      </w:r>
      <w:proofErr w:type="spellEnd"/>
      <w:r>
        <w:t xml:space="preserve">. </w:t>
      </w:r>
      <w:proofErr w:type="spellStart"/>
      <w:r>
        <w:t>Nitze</w:t>
      </w:r>
      <w:proofErr w:type="spellEnd"/>
      <w:r>
        <w:t xml:space="preserve"> headed a team that compiled NSC-68, calling on the United States to rearm following its post-World War II drawdown. Only thus could the West face down the East. But even the NSC-68 framers, with their emphasis on martial means, agreed with Kennan on the nature of the challenge and the basic logic of the Western reply. If the West could contain Soviet expansion, it would sap the revolutionary fervor from the Eastern bloc. Over time the Soviet empire would mellow into something the West could live with. Or it would fall. Thud. Neither paradigm fits China especially well</w:t>
      </w:r>
      <w:r w:rsidRPr="00492B58">
        <w:rPr>
          <w:rStyle w:val="StyleUnderline"/>
        </w:rPr>
        <w:t>. If Beijing is about to go on the march, it has concealed its intentions exceptionally well</w:t>
      </w:r>
      <w:r>
        <w:t xml:space="preserve">. So with apologies to Johnnie Cochran, if the analogy doesn’t fit, we must acquit. And yet… </w:t>
      </w:r>
      <w:r w:rsidRPr="00492B58">
        <w:rPr>
          <w:rStyle w:val="StyleUnderline"/>
        </w:rPr>
        <w:t>China evinces no desire to subvert its continental neighbors, still less to foment revolution throughout the world</w:t>
      </w:r>
      <w:r>
        <w:t>. But it is trying to expand at sea, appropriating islands, atolls, and waters within the China seas. Spokesmen explain that China exercises sovereignty there, meaning a monopoly of force within national territory. Water is territory from an official Chinese standpoint. How do you respond to that if you’re sitting in the Oval Office, Foggy Bottom, or the Pentagon? Well</w:t>
      </w:r>
      <w:r w:rsidRPr="00492B58">
        <w:rPr>
          <w:rStyle w:val="StyleUnderline"/>
        </w:rPr>
        <w:t>, Washington and its allies may find themselves compelled to accept Beijing’s interpretation of what the sea is</w:t>
      </w:r>
      <w:r>
        <w:t xml:space="preserve"> — territory to be governed, rather than a commons open to all </w:t>
      </w:r>
      <w:r w:rsidRPr="00492B58">
        <w:rPr>
          <w:rStyle w:val="StyleUnderline"/>
        </w:rPr>
        <w:t>— if they’re to resist Chinese efforts to purloin waters and land features within Asian states’ exclusive economic zones.</w:t>
      </w:r>
      <w:r>
        <w:rPr>
          <w:rStyle w:val="StyleUnderline"/>
        </w:rPr>
        <w:t xml:space="preserve"> </w:t>
      </w:r>
      <w:r>
        <w:t xml:space="preserve">Redefining coastal states’ EEZs as “blue national soil,” to borrow the Chinese phrase, would clarify matters. It would show that the Chinese fishing fleet, the China Coast Guard, and the PLA Navy are guilty of old-fashioned cross-border aggression when they pierce into the Philippine EEZ at places like Scarborough Shoal and expel the Philippine Navy and Coast Guard — agents of the rightful sovereign — from national maritime territory. This is an unpleasant conclusion to reach, I grant you. It amounts to accepting China’s repeal of Hugo Grotius’ idea of the free sea — the doctrine on which the international maritime order is founded — within the China seas. John Selden’s vision of the closed sea would prevail there. But </w:t>
      </w:r>
      <w:r w:rsidRPr="00492B58">
        <w:rPr>
          <w:rStyle w:val="StyleUnderline"/>
        </w:rPr>
        <w:t>accepting China’s terms would show Asian nations they must band together to repel aggression — whether of the terrestrial or watery variety</w:t>
      </w:r>
      <w:r>
        <w:t xml:space="preserve">. In so doing, </w:t>
      </w:r>
      <w:r w:rsidRPr="00492B58">
        <w:rPr>
          <w:rStyle w:val="StyleUnderline"/>
        </w:rPr>
        <w:t>Washington, Manila, and other Asia-Pacific capitals can send a signal of resolve — bolstering their chances of deterring Beijing. The Chinese Communist leadership may find itself forced to settle its maritime territorial quarrels by negotiation or other nonviolent arrangements — the same way it settled most of its border disputes on land.</w:t>
      </w:r>
      <w:r>
        <w:rPr>
          <w:rStyle w:val="StyleUnderline"/>
        </w:rPr>
        <w:t xml:space="preserve"> </w:t>
      </w:r>
      <w:r>
        <w:t>Now, if not containment, under what banner can we rally a coalition against a bullying central power? I’ve got it: let’s call it the entente cordiale!</w:t>
      </w:r>
    </w:p>
    <w:p w:rsidR="006F5AFE" w:rsidRDefault="006F5AFE" w:rsidP="006F5AFE">
      <w:pPr>
        <w:pStyle w:val="Heading3"/>
      </w:pPr>
      <w:r>
        <w:t xml:space="preserve">Containment Fails – A2 </w:t>
      </w:r>
      <w:proofErr w:type="spellStart"/>
      <w:r>
        <w:t>Mearsheimer</w:t>
      </w:r>
      <w:proofErr w:type="spellEnd"/>
    </w:p>
    <w:p w:rsidR="006F5AFE" w:rsidRDefault="006F5AFE" w:rsidP="006F5AFE">
      <w:pPr>
        <w:pStyle w:val="Heading4"/>
      </w:pPr>
      <w:proofErr w:type="spellStart"/>
      <w:r>
        <w:t>Mearsheimer’s</w:t>
      </w:r>
      <w:proofErr w:type="spellEnd"/>
      <w:r>
        <w:t xml:space="preserve"> wrong on US Containment policy- ignores domestic problems, political calculations, and interdependence</w:t>
      </w:r>
    </w:p>
    <w:p w:rsidR="006F5AFE" w:rsidRDefault="006F5AFE" w:rsidP="006F5AFE">
      <w:proofErr w:type="spellStart"/>
      <w:r w:rsidRPr="005751D7">
        <w:rPr>
          <w:rStyle w:val="Style13ptBold"/>
        </w:rPr>
        <w:t>Etzioni</w:t>
      </w:r>
      <w:proofErr w:type="spellEnd"/>
      <w:r w:rsidRPr="005751D7">
        <w:rPr>
          <w:rStyle w:val="Style13ptBold"/>
        </w:rPr>
        <w:t xml:space="preserve"> 15</w:t>
      </w:r>
      <w:r>
        <w:t xml:space="preserve"> (</w:t>
      </w:r>
      <w:proofErr w:type="spellStart"/>
      <w:r>
        <w:t>Amitai</w:t>
      </w:r>
      <w:proofErr w:type="spellEnd"/>
      <w:r>
        <w:t xml:space="preserve"> </w:t>
      </w:r>
      <w:proofErr w:type="spellStart"/>
      <w:r>
        <w:t>Etzioni</w:t>
      </w:r>
      <w:proofErr w:type="spellEnd"/>
      <w:r>
        <w:t xml:space="preserve"> is a professor of international relations and a University Professor at The George Washington University. His latest book, The New Normal: Finding a Balance between Individual Rights and the Common Good, was recently published by Transaction Publishers., “</w:t>
      </w:r>
      <w:proofErr w:type="spellStart"/>
      <w:r>
        <w:t>Mearsheimer’s</w:t>
      </w:r>
      <w:proofErr w:type="spellEnd"/>
      <w:r>
        <w:t xml:space="preserve"> War With China”, March 29</w:t>
      </w:r>
      <w:r w:rsidRPr="005751D7">
        <w:rPr>
          <w:vertAlign w:val="superscript"/>
        </w:rPr>
        <w:t>th</w:t>
      </w:r>
      <w:r>
        <w:t xml:space="preserve">, Accessed 7/26/16, Available online at </w:t>
      </w:r>
      <w:hyperlink r:id="rId55" w:history="1">
        <w:r w:rsidRPr="00F03164">
          <w:rPr>
            <w:rStyle w:val="Hyperlink"/>
          </w:rPr>
          <w:t>http://thediplomat.com/2015/03/mearsheimers-war-with-china/</w:t>
        </w:r>
      </w:hyperlink>
      <w:r>
        <w:t>, JRR)</w:t>
      </w:r>
    </w:p>
    <w:p w:rsidR="006F5AFE" w:rsidRPr="005751D7" w:rsidRDefault="006F5AFE" w:rsidP="006F5AFE">
      <w:pPr>
        <w:rPr>
          <w:rStyle w:val="StyleUnderline"/>
        </w:rPr>
      </w:pPr>
      <w:r w:rsidRPr="005751D7">
        <w:t xml:space="preserve">In the new edition of his 2001 book, The Tragedy of Great Power Politics, John J. </w:t>
      </w:r>
      <w:proofErr w:type="spellStart"/>
      <w:r w:rsidRPr="005751D7">
        <w:t>Mearsheimer</w:t>
      </w:r>
      <w:proofErr w:type="spellEnd"/>
      <w:r w:rsidRPr="005751D7">
        <w:t xml:space="preserve"> lives up to his reputation as a provocative political scientist. In a substantial new chapter on China, </w:t>
      </w:r>
      <w:proofErr w:type="spellStart"/>
      <w:r w:rsidRPr="005751D7">
        <w:t>Mearsheimer</w:t>
      </w:r>
      <w:proofErr w:type="spellEnd"/>
      <w:r w:rsidRPr="005751D7">
        <w:t xml:space="preserve"> extends his previous argument that the United States and China are about to engage in a “security competition” that is likely to end in war. </w:t>
      </w:r>
      <w:proofErr w:type="spellStart"/>
      <w:r w:rsidRPr="005751D7">
        <w:rPr>
          <w:rStyle w:val="StyleUnderline"/>
        </w:rPr>
        <w:t>Mearsheimer</w:t>
      </w:r>
      <w:proofErr w:type="spellEnd"/>
      <w:r w:rsidRPr="005751D7">
        <w:rPr>
          <w:rStyle w:val="StyleUnderline"/>
        </w:rPr>
        <w:t xml:space="preserve"> believes that China’s “best way to survive under international anarchy” is to achieve regional hegemony in Asia “the way the United States dominates the Western hemisphere</w:t>
      </w:r>
      <w:r w:rsidRPr="005751D7">
        <w:t xml:space="preserve">.” To accomplish this goal, China will first “seek to maximize the power gap with its neighbors, especially larger countries like India, Japan, and Russia” and thus gain military dominance in the region. Furthermore, </w:t>
      </w:r>
      <w:proofErr w:type="spellStart"/>
      <w:r w:rsidRPr="005751D7">
        <w:t>Mearsheimer</w:t>
      </w:r>
      <w:proofErr w:type="spellEnd"/>
      <w:r w:rsidRPr="005751D7">
        <w:t xml:space="preserve"> holds that China is likely to attempt to “push the United States out of the Asia-Pacific region,” in part by driving the U.S. Navy out of the ocean between China’s coast and the first island chain. A major reason </w:t>
      </w:r>
      <w:proofErr w:type="spellStart"/>
      <w:r w:rsidRPr="005751D7">
        <w:t>Mearsheimer</w:t>
      </w:r>
      <w:proofErr w:type="spellEnd"/>
      <w:r w:rsidRPr="005751D7">
        <w:t xml:space="preserve"> makes this dire prediction is that he believes China’s hegemony over the region would offer China great benefits, including the ability to favorably resolve ongoing disputes over territory and natural resources; to secure its interests in Africa and the Middle East and its control over critical sea lanes; and even the opportunity to undermine the United States’ own regional hegemony in the Western Hemisphere. </w:t>
      </w:r>
      <w:proofErr w:type="spellStart"/>
      <w:r w:rsidRPr="005751D7">
        <w:rPr>
          <w:rStyle w:val="StyleUnderline"/>
        </w:rPr>
        <w:t>Mearsheimer</w:t>
      </w:r>
      <w:proofErr w:type="spellEnd"/>
      <w:r w:rsidRPr="005751D7">
        <w:rPr>
          <w:rStyle w:val="StyleUnderline"/>
        </w:rPr>
        <w:t xml:space="preserve"> believes that containment is the United States’ only way to prevent China from achieving regional hegemony</w:t>
      </w:r>
      <w:r w:rsidRPr="005751D7">
        <w:t xml:space="preserve">. (He dismisses preventative war because China possesses a nuclear deterrent, nixes policies to inhibit China’s economic growth on the grounds that they would hurt the United States’ own economy, and notes that attempting to topple China-friendly regimes and fomenting rebellion within China is likely to fail.) Containment would entail forming “a balancing coalition” with China’s neighbors, which would require the United States’ active coordination and military backing. To many it seems that the United States has indeed begun to form such a coalition. However, </w:t>
      </w:r>
      <w:proofErr w:type="spellStart"/>
      <w:r w:rsidRPr="005751D7">
        <w:t>Mearsheimer</w:t>
      </w:r>
      <w:proofErr w:type="spellEnd"/>
      <w:r w:rsidRPr="005751D7">
        <w:t xml:space="preserve"> does not expect that containment will prevent current tensions between the United States and China from eventually escalating into a direct conflict. One reason for his claim is that China’s weak neighbors have a strong incentive to provoke crises now, before China becomes even stronger. </w:t>
      </w:r>
      <w:proofErr w:type="spellStart"/>
      <w:r w:rsidRPr="005751D7">
        <w:t>Mearsheimer</w:t>
      </w:r>
      <w:proofErr w:type="spellEnd"/>
      <w:r w:rsidRPr="005751D7">
        <w:t xml:space="preserve"> points out this makes the United States potentially vulnerable to becoming embroiled in conflicts that its weak allies might well instigate with China, forcing the U.S. to engage in war to protect them. (The United States’ treatment of the </w:t>
      </w:r>
      <w:proofErr w:type="spellStart"/>
      <w:r w:rsidRPr="005751D7">
        <w:t>Senkaku</w:t>
      </w:r>
      <w:proofErr w:type="spellEnd"/>
      <w:r w:rsidRPr="005751D7">
        <w:t>/</w:t>
      </w:r>
      <w:proofErr w:type="spellStart"/>
      <w:r w:rsidRPr="005751D7">
        <w:t>Diaoyu</w:t>
      </w:r>
      <w:proofErr w:type="spellEnd"/>
      <w:r w:rsidRPr="005751D7">
        <w:t xml:space="preserve"> Islands as a part of Japan covered by the Treaty of Mutual Cooperation and Security is one telling example.) </w:t>
      </w:r>
      <w:proofErr w:type="spellStart"/>
      <w:r w:rsidRPr="005751D7">
        <w:t>Mearsheimer</w:t>
      </w:r>
      <w:proofErr w:type="spellEnd"/>
      <w:r w:rsidRPr="005751D7">
        <w:t xml:space="preserve"> notes that European countries had no such perverse incentives when the United States contained the USSR during the Cold War. Both countries’ strong nationalism, </w:t>
      </w:r>
      <w:proofErr w:type="spellStart"/>
      <w:r w:rsidRPr="005751D7">
        <w:t>Mearsheimer</w:t>
      </w:r>
      <w:proofErr w:type="spellEnd"/>
      <w:r w:rsidRPr="005751D7">
        <w:t xml:space="preserve"> believes, heightens the likelihood that the United States and China view each other as threatening. The often-provocative </w:t>
      </w:r>
      <w:proofErr w:type="spellStart"/>
      <w:r w:rsidRPr="005751D7">
        <w:t>Mearsheimer</w:t>
      </w:r>
      <w:proofErr w:type="spellEnd"/>
      <w:r w:rsidRPr="005751D7">
        <w:t xml:space="preserve"> dismisses the thesis that “Confucian pacifism” or economic interdependence will reduce the “chance that these two countries will shoot at each other.” In short, </w:t>
      </w:r>
      <w:proofErr w:type="spellStart"/>
      <w:r w:rsidRPr="005751D7">
        <w:t>Mearsheimer</w:t>
      </w:r>
      <w:proofErr w:type="spellEnd"/>
      <w:r w:rsidRPr="005751D7">
        <w:t xml:space="preserve"> asks whether war is likely and concludes that he expects, in the longer term, that the United States and China will engage in “an intense security competition with considerable potential for war” and, more flatly, that China’s rise “will not be peaceful.” In the process, </w:t>
      </w:r>
      <w:proofErr w:type="spellStart"/>
      <w:r w:rsidRPr="005751D7">
        <w:rPr>
          <w:rStyle w:val="StyleUnderline"/>
        </w:rPr>
        <w:t>Mearsheimer</w:t>
      </w:r>
      <w:proofErr w:type="spellEnd"/>
      <w:r w:rsidRPr="005751D7">
        <w:rPr>
          <w:rStyle w:val="StyleUnderline"/>
        </w:rPr>
        <w:t xml:space="preserve"> ignores that if one does not follow the kind of real </w:t>
      </w:r>
      <w:proofErr w:type="spellStart"/>
      <w:r w:rsidRPr="005751D7">
        <w:rPr>
          <w:rStyle w:val="StyleUnderline"/>
        </w:rPr>
        <w:t>politik</w:t>
      </w:r>
      <w:proofErr w:type="spellEnd"/>
      <w:r w:rsidRPr="005751D7">
        <w:rPr>
          <w:rStyle w:val="StyleUnderline"/>
        </w:rPr>
        <w:t xml:space="preserve"> analysis for which he is famous – that is, an analysis that looks at security rather than at sentiments, beliefs, and loyalties – a rather different conclusion emerges. </w:t>
      </w:r>
      <w:r w:rsidRPr="005751D7">
        <w:t>First</w:t>
      </w:r>
      <w:r w:rsidRPr="005751D7">
        <w:rPr>
          <w:rStyle w:val="StyleUnderline"/>
        </w:rPr>
        <w:t>, the United States and China both have enormously pressing domestic problems</w:t>
      </w:r>
      <w:r w:rsidRPr="005751D7">
        <w:t xml:space="preserve">. </w:t>
      </w:r>
      <w:r w:rsidRPr="005751D7">
        <w:rPr>
          <w:rStyle w:val="StyleUnderline"/>
        </w:rPr>
        <w:t>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 Third, the United States did not fare particularly well in four of its last five wars, as Henry Kissinger delicately pointed out, and it has a hard time dealing even with ISIS, which has at most 35,000 fighters and lacks a navy, air force, nuclear weapons, or significant cyber capabilities. Fourth and most importantly, the United States and China share many important shared and complementary interests. These include slowing nuclear proliferation, curbing Islamic extremism, protecting the environment, preventing climate change, and fostering economic growth and stability.</w:t>
      </w:r>
      <w:r>
        <w:rPr>
          <w:rStyle w:val="StyleUnderline"/>
        </w:rPr>
        <w:t xml:space="preserve"> </w:t>
      </w:r>
      <w:r w:rsidRPr="005751D7">
        <w:t xml:space="preserve">Moreover, </w:t>
      </w:r>
      <w:r w:rsidRPr="005751D7">
        <w:rPr>
          <w:rStyle w:val="StyleUnderline"/>
        </w:rPr>
        <w:t>the two countries have very little “real” reason to confront each other</w:t>
      </w:r>
      <w:r w:rsidRPr="005751D7">
        <w:t xml:space="preserve">. China can secure access to the energy and raw materials essential to its economic well-being, without any harm coming to the United States – unless the two countries turn every change to the status quo into a crisis of prestige. And China has shown, so far largely through land disputes, that it can settle differences with its neighbors peacefully. </w:t>
      </w:r>
      <w:r w:rsidRPr="005751D7">
        <w:rPr>
          <w:rStyle w:val="StyleUnderline"/>
        </w:rPr>
        <w:t xml:space="preserve">The main value of </w:t>
      </w:r>
      <w:proofErr w:type="spellStart"/>
      <w:r w:rsidRPr="005751D7">
        <w:rPr>
          <w:rStyle w:val="StyleUnderline"/>
        </w:rPr>
        <w:t>Mearsheimer’s</w:t>
      </w:r>
      <w:proofErr w:type="spellEnd"/>
      <w:r w:rsidRPr="005751D7">
        <w:rPr>
          <w:rStyle w:val="StyleUnderline"/>
        </w:rPr>
        <w:t xml:space="preserve"> provocative thesis is that it alerts those of us on both sides of the power divide to redouble our efforts to prevent his dire predictions from coming true. </w:t>
      </w:r>
    </w:p>
    <w:p w:rsidR="006F5AFE" w:rsidRPr="006F5AFE" w:rsidRDefault="006F5AFE" w:rsidP="006F5AFE"/>
    <w:p w:rsidR="00E5499B" w:rsidRPr="00E5499B" w:rsidRDefault="00E5499B" w:rsidP="00E5499B"/>
    <w:p w:rsidR="00E5499B" w:rsidRDefault="00E5499B" w:rsidP="00E5499B">
      <w:pPr>
        <w:pStyle w:val="Heading2"/>
      </w:pPr>
      <w:bookmarkStart w:id="0" w:name="_GoBack"/>
      <w:bookmarkEnd w:id="0"/>
    </w:p>
    <w:sectPr w:rsidR="00E54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000" w:usb3="00000000" w:csb0="00000093" w:csb1="00000000"/>
  </w:font>
  <w:font w:name="Gadugi">
    <w:panose1 w:val="020B0502040204020203"/>
    <w:charset w:val="00"/>
    <w:family w:val="swiss"/>
    <w:pitch w:val="variable"/>
    <w:sig w:usb0="00000003" w:usb1="00000000" w:usb2="00003000" w:usb3="00000000" w:csb0="00000001" w:csb1="00000000"/>
  </w:font>
  <w:font w:name="Noteworthy Bold">
    <w:altName w:val="Malgun Gothic Semilight"/>
    <w:charset w:val="00"/>
    <w:family w:val="auto"/>
    <w:pitch w:val="variable"/>
    <w:sig w:usb0="8000006F" w:usb1="08000048" w:usb2="14600000" w:usb3="00000000" w:csb0="00000111" w:csb1="00000000"/>
  </w:font>
  <w:font w:name="Microsoft JhengHei">
    <w:panose1 w:val="020B0604030504040204"/>
    <w:charset w:val="88"/>
    <w:family w:val="swiss"/>
    <w:pitch w:val="variable"/>
    <w:sig w:usb0="00000087" w:usb1="288F4000" w:usb2="00000016" w:usb3="00000000" w:csb0="00100009" w:csb1="00000000"/>
  </w:font>
  <w:font w:name="Nirmala UI">
    <w:panose1 w:val="020B0502040204020203"/>
    <w:charset w:val="00"/>
    <w:family w:val="swiss"/>
    <w:pitch w:val="variable"/>
    <w:sig w:usb0="80FF8023" w:usb1="0000004A" w:usb2="00000200" w:usb3="00000000" w:csb0="00000001" w:csb1="00000000"/>
  </w:font>
  <w:font w:name="Malgun Gothic">
    <w:panose1 w:val="020B0503020000020004"/>
    <w:charset w:val="81"/>
    <w:family w:val="swiss"/>
    <w:pitch w:val="variable"/>
    <w:sig w:usb0="900002AF" w:usb1="09D77CFB" w:usb2="00000012" w:usb3="00000000" w:csb0="00080001" w:csb1="00000000"/>
  </w:font>
  <w:font w:name="Segoe UI Historic">
    <w:altName w:val="Segoe UI Symbol"/>
    <w:charset w:val="00"/>
    <w:family w:val="swiss"/>
    <w:pitch w:val="variable"/>
    <w:sig w:usb0="00000003" w:usb1="02000002" w:usb2="0060C08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1912801"/>
    <w:multiLevelType w:val="hybridMultilevel"/>
    <w:tmpl w:val="CB78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9561652"/>
    <w:docVar w:name="VerbatimVersion" w:val="5.1"/>
  </w:docVars>
  <w:rsids>
    <w:rsidRoot w:val="00111712"/>
    <w:rsid w:val="000139A3"/>
    <w:rsid w:val="000D391B"/>
    <w:rsid w:val="000D758C"/>
    <w:rsid w:val="00100833"/>
    <w:rsid w:val="00104529"/>
    <w:rsid w:val="00105942"/>
    <w:rsid w:val="00107396"/>
    <w:rsid w:val="00111712"/>
    <w:rsid w:val="00116C94"/>
    <w:rsid w:val="00144A4C"/>
    <w:rsid w:val="00176AB0"/>
    <w:rsid w:val="00177B7D"/>
    <w:rsid w:val="0018322D"/>
    <w:rsid w:val="00194787"/>
    <w:rsid w:val="001B5776"/>
    <w:rsid w:val="001D4335"/>
    <w:rsid w:val="001E527A"/>
    <w:rsid w:val="001F78CE"/>
    <w:rsid w:val="00212182"/>
    <w:rsid w:val="0023423C"/>
    <w:rsid w:val="002514C8"/>
    <w:rsid w:val="00251FC7"/>
    <w:rsid w:val="00261B13"/>
    <w:rsid w:val="00272A49"/>
    <w:rsid w:val="002855A7"/>
    <w:rsid w:val="002B146A"/>
    <w:rsid w:val="002B5E17"/>
    <w:rsid w:val="00315690"/>
    <w:rsid w:val="00316B75"/>
    <w:rsid w:val="00325646"/>
    <w:rsid w:val="0034555F"/>
    <w:rsid w:val="003460F2"/>
    <w:rsid w:val="0038158C"/>
    <w:rsid w:val="003902BA"/>
    <w:rsid w:val="003959C2"/>
    <w:rsid w:val="003A09E2"/>
    <w:rsid w:val="003A5605"/>
    <w:rsid w:val="00407037"/>
    <w:rsid w:val="0043117B"/>
    <w:rsid w:val="004605D6"/>
    <w:rsid w:val="004A2E82"/>
    <w:rsid w:val="004A3A5C"/>
    <w:rsid w:val="004B28E7"/>
    <w:rsid w:val="004C60E8"/>
    <w:rsid w:val="004E34F9"/>
    <w:rsid w:val="004E3579"/>
    <w:rsid w:val="004E728B"/>
    <w:rsid w:val="004F39E0"/>
    <w:rsid w:val="00537BD5"/>
    <w:rsid w:val="0057268A"/>
    <w:rsid w:val="005D2912"/>
    <w:rsid w:val="006061D6"/>
    <w:rsid w:val="006065BD"/>
    <w:rsid w:val="006173A5"/>
    <w:rsid w:val="00645FA9"/>
    <w:rsid w:val="00647866"/>
    <w:rsid w:val="00665003"/>
    <w:rsid w:val="00697E41"/>
    <w:rsid w:val="006A2AD0"/>
    <w:rsid w:val="006C2375"/>
    <w:rsid w:val="006D4ECC"/>
    <w:rsid w:val="006F5AFE"/>
    <w:rsid w:val="00722258"/>
    <w:rsid w:val="007243E5"/>
    <w:rsid w:val="007324FF"/>
    <w:rsid w:val="00766EA0"/>
    <w:rsid w:val="007707AE"/>
    <w:rsid w:val="007A2226"/>
    <w:rsid w:val="007F5B66"/>
    <w:rsid w:val="00823A1C"/>
    <w:rsid w:val="00845B9D"/>
    <w:rsid w:val="00860984"/>
    <w:rsid w:val="008B3ECB"/>
    <w:rsid w:val="008B4E85"/>
    <w:rsid w:val="008C1B2E"/>
    <w:rsid w:val="0091627E"/>
    <w:rsid w:val="009248F8"/>
    <w:rsid w:val="0097032B"/>
    <w:rsid w:val="0098626E"/>
    <w:rsid w:val="00991C88"/>
    <w:rsid w:val="009D2EAD"/>
    <w:rsid w:val="009D54B2"/>
    <w:rsid w:val="009E1922"/>
    <w:rsid w:val="009F7ED2"/>
    <w:rsid w:val="00A91702"/>
    <w:rsid w:val="00A93661"/>
    <w:rsid w:val="00A95652"/>
    <w:rsid w:val="00AB4127"/>
    <w:rsid w:val="00AC0AB8"/>
    <w:rsid w:val="00AC35C1"/>
    <w:rsid w:val="00B223E3"/>
    <w:rsid w:val="00B33C6D"/>
    <w:rsid w:val="00B4508F"/>
    <w:rsid w:val="00B55AD5"/>
    <w:rsid w:val="00B8057C"/>
    <w:rsid w:val="00BC13A8"/>
    <w:rsid w:val="00BD6238"/>
    <w:rsid w:val="00BF593B"/>
    <w:rsid w:val="00BF773A"/>
    <w:rsid w:val="00BF7E81"/>
    <w:rsid w:val="00C13773"/>
    <w:rsid w:val="00C17CC8"/>
    <w:rsid w:val="00C83417"/>
    <w:rsid w:val="00C9604F"/>
    <w:rsid w:val="00CA19AA"/>
    <w:rsid w:val="00CC5298"/>
    <w:rsid w:val="00CD736E"/>
    <w:rsid w:val="00CD798D"/>
    <w:rsid w:val="00CD7CCF"/>
    <w:rsid w:val="00CE161E"/>
    <w:rsid w:val="00CF59A8"/>
    <w:rsid w:val="00D325A9"/>
    <w:rsid w:val="00D36A8A"/>
    <w:rsid w:val="00D61409"/>
    <w:rsid w:val="00D6691E"/>
    <w:rsid w:val="00D71170"/>
    <w:rsid w:val="00DA1C92"/>
    <w:rsid w:val="00DA25D4"/>
    <w:rsid w:val="00DA6538"/>
    <w:rsid w:val="00E15E75"/>
    <w:rsid w:val="00E5262C"/>
    <w:rsid w:val="00E5499B"/>
    <w:rsid w:val="00E909E7"/>
    <w:rsid w:val="00E959EA"/>
    <w:rsid w:val="00EC7DC4"/>
    <w:rsid w:val="00ED30CF"/>
    <w:rsid w:val="00F176EF"/>
    <w:rsid w:val="00F45E10"/>
    <w:rsid w:val="00F6364A"/>
    <w:rsid w:val="00F673B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16B272-74CD-47B9-9071-9301D24B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91C88"/>
    <w:rPr>
      <w:rFonts w:ascii="Calibri" w:hAnsi="Calibri"/>
    </w:rPr>
  </w:style>
  <w:style w:type="paragraph" w:styleId="Heading1">
    <w:name w:val="heading 1"/>
    <w:aliases w:val="Pocket"/>
    <w:basedOn w:val="Normal"/>
    <w:next w:val="Normal"/>
    <w:link w:val="Heading1Char"/>
    <w:qFormat/>
    <w:rsid w:val="00991C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1C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
    <w:basedOn w:val="Normal"/>
    <w:next w:val="Normal"/>
    <w:link w:val="Heading3Char"/>
    <w:uiPriority w:val="2"/>
    <w:unhideWhenUsed/>
    <w:qFormat/>
    <w:rsid w:val="00991C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991C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1C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C88"/>
  </w:style>
  <w:style w:type="character" w:customStyle="1" w:styleId="Heading1Char">
    <w:name w:val="Heading 1 Char"/>
    <w:aliases w:val="Pocket Char"/>
    <w:basedOn w:val="DefaultParagraphFont"/>
    <w:link w:val="Heading1"/>
    <w:rsid w:val="00991C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1C8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Heading 3 Char1 Char Char Char,Citation Char Char Char Char Char,Citation Char1 Char Char Char,Heading 3 Char Char1 Char"/>
    <w:basedOn w:val="DefaultParagraphFont"/>
    <w:link w:val="Heading3"/>
    <w:uiPriority w:val="2"/>
    <w:rsid w:val="00991C8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91C8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91C8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1C8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9.5 pt"/>
    <w:basedOn w:val="DefaultParagraphFont"/>
    <w:uiPriority w:val="6"/>
    <w:qFormat/>
    <w:rsid w:val="00991C88"/>
    <w:rPr>
      <w:b w:val="0"/>
      <w:sz w:val="22"/>
      <w:u w:val="single"/>
    </w:rPr>
  </w:style>
  <w:style w:type="character" w:styleId="Hyperlink">
    <w:name w:val="Hyperlink"/>
    <w:aliases w:val="heading 1 (block title),Important,Read,Internet Link,Analytic Text,Card Text"/>
    <w:basedOn w:val="DefaultParagraphFont"/>
    <w:uiPriority w:val="99"/>
    <w:unhideWhenUsed/>
    <w:rsid w:val="00991C88"/>
    <w:rPr>
      <w:color w:val="auto"/>
      <w:u w:val="none"/>
    </w:rPr>
  </w:style>
  <w:style w:type="character" w:styleId="FollowedHyperlink">
    <w:name w:val="FollowedHyperlink"/>
    <w:basedOn w:val="DefaultParagraphFont"/>
    <w:uiPriority w:val="99"/>
    <w:semiHidden/>
    <w:unhideWhenUsed/>
    <w:rsid w:val="00991C88"/>
    <w:rPr>
      <w:color w:val="auto"/>
      <w:u w:val="none"/>
    </w:rPr>
  </w:style>
  <w:style w:type="paragraph" w:styleId="ListParagraph">
    <w:name w:val="List Paragraph"/>
    <w:basedOn w:val="Normal"/>
    <w:uiPriority w:val="99"/>
    <w:unhideWhenUsed/>
    <w:qFormat/>
    <w:rsid w:val="00B223E3"/>
    <w:pPr>
      <w:ind w:left="720"/>
      <w:contextualSpacing/>
    </w:pPr>
  </w:style>
  <w:style w:type="paragraph" w:customStyle="1" w:styleId="Emphasis1">
    <w:name w:val="Emphasis1"/>
    <w:basedOn w:val="Normal"/>
    <w:link w:val="Emphasis"/>
    <w:autoRedefine/>
    <w:uiPriority w:val="7"/>
    <w:qFormat/>
    <w:rsid w:val="007324F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2514C8"/>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Tag2">
    <w:name w:val="Tag2"/>
    <w:basedOn w:val="Normal"/>
    <w:qFormat/>
    <w:rsid w:val="002514C8"/>
    <w:rPr>
      <w:rFonts w:ascii="Arial" w:hAnsi="Arial" w:cs="Arial"/>
      <w:b/>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0D391B"/>
    <w:rPr>
      <w:rFonts w:ascii="Arial" w:hAnsi="Arial"/>
      <w:b/>
      <w:sz w:val="22"/>
      <w:szCs w:val="24"/>
    </w:rPr>
  </w:style>
  <w:style w:type="character" w:customStyle="1" w:styleId="TitleChar">
    <w:name w:val="Title Char"/>
    <w:aliases w:val="Bold Underlined Char,Cites and Cards Char"/>
    <w:basedOn w:val="DefaultParagraphFont"/>
    <w:link w:val="Title"/>
    <w:uiPriority w:val="5"/>
    <w:qFormat/>
    <w:rsid w:val="000D391B"/>
    <w:rPr>
      <w:bCs/>
      <w:u w:val="single"/>
    </w:rPr>
  </w:style>
  <w:style w:type="paragraph" w:styleId="Title">
    <w:name w:val="Title"/>
    <w:aliases w:val="Bold Underlined,Cites and Cards"/>
    <w:basedOn w:val="Normal"/>
    <w:next w:val="Normal"/>
    <w:link w:val="TitleChar"/>
    <w:uiPriority w:val="5"/>
    <w:qFormat/>
    <w:rsid w:val="000D391B"/>
    <w:pPr>
      <w:spacing w:before="240" w:after="60" w:line="240" w:lineRule="auto"/>
      <w:ind w:left="432"/>
      <w:jc w:val="center"/>
      <w:outlineLvl w:val="0"/>
    </w:pPr>
    <w:rPr>
      <w:rFonts w:asciiTheme="minorHAnsi" w:hAnsiTheme="minorHAnsi"/>
      <w:bCs/>
      <w:u w:val="single"/>
    </w:rPr>
  </w:style>
  <w:style w:type="character" w:customStyle="1" w:styleId="TitleChar1">
    <w:name w:val="Title Char1"/>
    <w:basedOn w:val="DefaultParagraphFont"/>
    <w:uiPriority w:val="99"/>
    <w:semiHidden/>
    <w:rsid w:val="000D391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02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feature/how-get-tough-china-15928" TargetMode="External"/><Relationship Id="rId18" Type="http://schemas.openxmlformats.org/officeDocument/2006/relationships/hyperlink" Target="http://nationalinterest.org/commentary/can-china-rise-peacefully-10204?page=20" TargetMode="External"/><Relationship Id="rId26" Type="http://schemas.openxmlformats.org/officeDocument/2006/relationships/hyperlink" Target="http://blogs.cfr.org/davidson/2015/02/17/engage-or-isolate/" TargetMode="External"/><Relationship Id="rId39" Type="http://schemas.openxmlformats.org/officeDocument/2006/relationships/hyperlink" Target="http://nationalinterest.org/commentary/can-china-rise-peacefully-10204?page=20" TargetMode="External"/><Relationship Id="rId21" Type="http://schemas.openxmlformats.org/officeDocument/2006/relationships/hyperlink" Target="http://asia.nikkei.com/Politics-Economy/International-Relations/US-China-heading-toward-face-off-says-Mearsheimer?page=1" TargetMode="External"/><Relationship Id="rId34" Type="http://schemas.openxmlformats.org/officeDocument/2006/relationships/hyperlink" Target="https://www.ciaonet.org/attachments/2436/uploads" TargetMode="External"/><Relationship Id="rId42" Type="http://schemas.openxmlformats.org/officeDocument/2006/relationships/hyperlink" Target="http://www.huffingtonpost.com/peter-navarro-and-greg-autry/mearsheimer-on-strangling_b_9417476.html" TargetMode="External"/><Relationship Id="rId47" Type="http://schemas.openxmlformats.org/officeDocument/2006/relationships/hyperlink" Target="http://www.scmp.com/comment/insight-opinion/article/1938610/why-us-will-gain-nothing-seeking-contain-china" TargetMode="External"/><Relationship Id="rId50" Type="http://schemas.openxmlformats.org/officeDocument/2006/relationships/hyperlink" Target="http://nationalinterest.org/feature/the-ugly-truth-about-avoiding-war-china-14740?page=2" TargetMode="External"/><Relationship Id="rId55" Type="http://schemas.openxmlformats.org/officeDocument/2006/relationships/hyperlink" Target="http://thediplomat.com/2015/03/mearsheimers-war-with-china/" TargetMode="External"/><Relationship Id="rId7" Type="http://schemas.openxmlformats.org/officeDocument/2006/relationships/hyperlink" Target="http://www.cfr.org/china/revising-us-grand-strategy-toward-china/p36371" TargetMode="External"/><Relationship Id="rId12" Type="http://schemas.openxmlformats.org/officeDocument/2006/relationships/hyperlink" Target="http://nationalinterest.org/commentary/can-china-rise-peacefully-10204?page=20" TargetMode="External"/><Relationship Id="rId17" Type="http://schemas.openxmlformats.org/officeDocument/2006/relationships/hyperlink" Target="http://www.cfr.org/china/revising-us-grand-strategy-toward-china/p36371" TargetMode="External"/><Relationship Id="rId25" Type="http://schemas.openxmlformats.org/officeDocument/2006/relationships/hyperlink" Target="http://nationalinterest.org/commentary/can-china-rise-peacefully-10204?page=20" TargetMode="External"/><Relationship Id="rId33" Type="http://schemas.openxmlformats.org/officeDocument/2006/relationships/hyperlink" Target="http://nationalinterest.org/blog/the-buzz/china-america-the-appeasement-question-11226?page=2" TargetMode="External"/><Relationship Id="rId38" Type="http://schemas.openxmlformats.org/officeDocument/2006/relationships/hyperlink" Target="http://www.centerforsecuritypolicy.org/wp-content/uploads/2016/06/China_Warning_Order_PDF.pdf" TargetMode="External"/><Relationship Id="rId46" Type="http://schemas.openxmlformats.org/officeDocument/2006/relationships/hyperlink" Target="http://www.brookings.edu/research/opinions/2012/02/28-us-china-fullilove" TargetMode="External"/><Relationship Id="rId2" Type="http://schemas.openxmlformats.org/officeDocument/2006/relationships/numbering" Target="numbering.xml"/><Relationship Id="rId16" Type="http://schemas.openxmlformats.org/officeDocument/2006/relationships/hyperlink" Target="http://www.cfr.org/china/revising-us-grand-strategy-toward-china/p36371" TargetMode="External"/><Relationship Id="rId20" Type="http://schemas.openxmlformats.org/officeDocument/2006/relationships/hyperlink" Target="http://www.cfr.org/china/revising-us-grand-strategy-toward-china/p36371" TargetMode="External"/><Relationship Id="rId29" Type="http://schemas.openxmlformats.org/officeDocument/2006/relationships/hyperlink" Target="http://www.us-jpri.org/wp/wp-content/uploads/2016/07/CSPC_Koshino_2015.pdf" TargetMode="External"/><Relationship Id="rId41" Type="http://schemas.openxmlformats.org/officeDocument/2006/relationships/hyperlink" Target="http://nationalinterest.org/commentary/can-china-rise-peacefully-10204?page=20" TargetMode="External"/><Relationship Id="rId54" Type="http://schemas.openxmlformats.org/officeDocument/2006/relationships/hyperlink" Target="http://thediplomat.com/2014/05/why-america-cant-contain-china/" TargetMode="External"/><Relationship Id="rId1" Type="http://schemas.openxmlformats.org/officeDocument/2006/relationships/customXml" Target="../customXml/item1.xml"/><Relationship Id="rId6" Type="http://schemas.openxmlformats.org/officeDocument/2006/relationships/hyperlink" Target="http://journals.cambridge.org/action/displayAbstract?fromPage=online&amp;aid=10397531&amp;fileId=S030574101600059X" TargetMode="External"/><Relationship Id="rId11" Type="http://schemas.openxmlformats.org/officeDocument/2006/relationships/hyperlink" Target="http://www.chinausfocus.com/peace-security/u-s-chooses-south-china-sea-as-main-arena-to-contain-china/" TargetMode="External"/><Relationship Id="rId24" Type="http://schemas.openxmlformats.org/officeDocument/2006/relationships/hyperlink" Target="http://nationalinterest.org/feature/what-americas-china-strategy-should-be-13473?page=2" TargetMode="External"/><Relationship Id="rId32" Type="http://schemas.openxmlformats.org/officeDocument/2006/relationships/hyperlink" Target="https://www.ciaonet.org/attachments/2436/uploads" TargetMode="External"/><Relationship Id="rId37" Type="http://schemas.openxmlformats.org/officeDocument/2006/relationships/hyperlink" Target="http://thediplomat.com/2013/04/china-rimpac-and-containment/" TargetMode="External"/><Relationship Id="rId40" Type="http://schemas.openxmlformats.org/officeDocument/2006/relationships/hyperlink" Target="http://nationalinterest.org/commentary/can-china-rise-peacefully-10204?page=20" TargetMode="External"/><Relationship Id="rId45" Type="http://schemas.openxmlformats.org/officeDocument/2006/relationships/hyperlink" Target="http://www.wsj.com/articles/can-china-be-contained-1434118534" TargetMode="External"/><Relationship Id="rId53" Type="http://schemas.openxmlformats.org/officeDocument/2006/relationships/hyperlink" Target="http://www.theglobalist.com/who-can-contain-china-when-united-states-policy-fails/" TargetMode="External"/><Relationship Id="rId5" Type="http://schemas.openxmlformats.org/officeDocument/2006/relationships/webSettings" Target="webSettings.xml"/><Relationship Id="rId15" Type="http://schemas.openxmlformats.org/officeDocument/2006/relationships/hyperlink" Target="http://www.choosingtolead.net/a-new-china-strategy/" TargetMode="External"/><Relationship Id="rId23" Type="http://schemas.openxmlformats.org/officeDocument/2006/relationships/hyperlink" Target="http://www.huffingtonpost.com/peter-navarro-and-greg-autry/mearsheimer-on-strangling_b_9417476.html" TargetMode="External"/><Relationship Id="rId28" Type="http://schemas.openxmlformats.org/officeDocument/2006/relationships/hyperlink" Target="http://www.us-jpri.org/wp/wp-content/uploads/2016/07/CSPC_Koshino_2015.pdf" TargetMode="External"/><Relationship Id="rId36" Type="http://schemas.openxmlformats.org/officeDocument/2006/relationships/hyperlink" Target="https://www.stratfor.com/weekly/revisiting-geopolitics-china" TargetMode="External"/><Relationship Id="rId49" Type="http://schemas.openxmlformats.org/officeDocument/2006/relationships/hyperlink" Target="http://nationalinterest.org/feature/the-ugly-truth-about-avoiding-war-china-14740?page=2" TargetMode="External"/><Relationship Id="rId57" Type="http://schemas.openxmlformats.org/officeDocument/2006/relationships/theme" Target="theme/theme1.xml"/><Relationship Id="rId10" Type="http://schemas.openxmlformats.org/officeDocument/2006/relationships/hyperlink" Target="http://www.chinausfocus.com/foreign-policy/managing-strategic-competition-between-china-and-the-us/" TargetMode="External"/><Relationship Id="rId19" Type="http://schemas.openxmlformats.org/officeDocument/2006/relationships/hyperlink" Target="https://www.foreignaffairs.com/articles/china/2012-08-18/bucking-beijing" TargetMode="External"/><Relationship Id="rId31" Type="http://schemas.openxmlformats.org/officeDocument/2006/relationships/hyperlink" Target="http://nationalinterest.org/commentary/can-china-rise-peacefully-10204?page=20" TargetMode="External"/><Relationship Id="rId44" Type="http://schemas.openxmlformats.org/officeDocument/2006/relationships/hyperlink" Target="http://www.us-jpri.org/wp/wp-content/uploads/2016/07/CSPC_Koshino_2015.pdf" TargetMode="External"/><Relationship Id="rId52" Type="http://schemas.openxmlformats.org/officeDocument/2006/relationships/hyperlink" Target="https://www.ciaonet.org/attachments/24386/uploads" TargetMode="External"/><Relationship Id="rId4" Type="http://schemas.openxmlformats.org/officeDocument/2006/relationships/settings" Target="settings.xml"/><Relationship Id="rId9" Type="http://schemas.openxmlformats.org/officeDocument/2006/relationships/hyperlink" Target="http://nationalinterest.org/blog/the-buzz/china-america-dancing-around-the-containment-question-10723" TargetMode="External"/><Relationship Id="rId14" Type="http://schemas.openxmlformats.org/officeDocument/2006/relationships/hyperlink" Target="http://www.wsj.com/articles/can-china-be-contained-1434118534" TargetMode="External"/><Relationship Id="rId22" Type="http://schemas.openxmlformats.org/officeDocument/2006/relationships/hyperlink" Target="http://carnegieendowment.org/email/Asia/img/AsiaPolicy18_Ford_July2014.pdf" TargetMode="External"/><Relationship Id="rId27" Type="http://schemas.openxmlformats.org/officeDocument/2006/relationships/hyperlink" Target="http://www.us-jpri.org/wp/wp-content/uploads/2016/07/CSPC_Koshino_2015.pdf" TargetMode="External"/><Relationship Id="rId30" Type="http://schemas.openxmlformats.org/officeDocument/2006/relationships/hyperlink" Target="http://nationalinterest.org/commentary/can-china-rise-peacefully-10204?page=20" TargetMode="External"/><Relationship Id="rId35" Type="http://schemas.openxmlformats.org/officeDocument/2006/relationships/hyperlink" Target="http://nationalinterest.org/feature/the-forces-awakening-against-antagonistic-china-14702" TargetMode="External"/><Relationship Id="rId43" Type="http://schemas.openxmlformats.org/officeDocument/2006/relationships/hyperlink" Target="http://nationalinterest.org/feature/should-america-really-fear-chinas-military-12544" TargetMode="External"/><Relationship Id="rId48" Type="http://schemas.openxmlformats.org/officeDocument/2006/relationships/hyperlink" Target="http://www.nytimes.com/2013/01/26/opinion/work-with-china-dont-contain-it.html?_r=0" TargetMode="External"/><Relationship Id="rId56" Type="http://schemas.openxmlformats.org/officeDocument/2006/relationships/fontTable" Target="fontTable.xml"/><Relationship Id="rId8" Type="http://schemas.openxmlformats.org/officeDocument/2006/relationships/hyperlink" Target="http://thediplomat.com/2015/04/ukraine-and-the-russia-china-axis/" TargetMode="External"/><Relationship Id="rId51" Type="http://schemas.openxmlformats.org/officeDocument/2006/relationships/hyperlink" Target="http://www.huffingtonpost.com/artyom-lukin/china-russia-world-war-three_b_5625485.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2758C-0E0D-48DA-8A5A-2DBAD93D6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39191</Words>
  <Characters>223389</Characters>
  <Application>Microsoft Office Word</Application>
  <DocSecurity>0</DocSecurity>
  <Lines>1861</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3</cp:revision>
  <dcterms:created xsi:type="dcterms:W3CDTF">2016-07-30T17:34:00Z</dcterms:created>
  <dcterms:modified xsi:type="dcterms:W3CDTF">2016-07-30T17:34:00Z</dcterms:modified>
</cp:coreProperties>
</file>