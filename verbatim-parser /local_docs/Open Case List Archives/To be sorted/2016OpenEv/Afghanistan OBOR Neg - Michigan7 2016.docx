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A95652" w:rsidRDefault="00965AAA" w:rsidP="00965AAA">
      <w:pPr>
        <w:pStyle w:val="Heading2"/>
      </w:pPr>
      <w:bookmarkStart w:id="0" w:name="_GoBack"/>
      <w:bookmarkEnd w:id="0"/>
      <w:proofErr w:type="spellStart"/>
      <w:r>
        <w:t>Aff</w:t>
      </w:r>
      <w:proofErr w:type="spellEnd"/>
    </w:p>
    <w:p w:rsidR="00965AAA" w:rsidRDefault="00965AAA" w:rsidP="00965AAA">
      <w:pPr>
        <w:pStyle w:val="Heading3"/>
      </w:pPr>
      <w:r>
        <w:t>AT: QPQ CPs --- T/L</w:t>
      </w:r>
    </w:p>
    <w:p w:rsidR="00524B6E" w:rsidRPr="00524B6E" w:rsidRDefault="00524B6E" w:rsidP="00524B6E">
      <w:pPr>
        <w:pStyle w:val="Heading4"/>
      </w:pPr>
      <w:r>
        <w:t>China rejects conditions</w:t>
      </w:r>
    </w:p>
    <w:p w:rsidR="00965AAA" w:rsidRPr="00965AAA" w:rsidRDefault="00965AAA" w:rsidP="00965AAA">
      <w:proofErr w:type="spellStart"/>
      <w:r w:rsidRPr="00965AAA">
        <w:rPr>
          <w:b/>
        </w:rPr>
        <w:t>Dingli</w:t>
      </w:r>
      <w:proofErr w:type="spellEnd"/>
      <w:r w:rsidRPr="00965AAA">
        <w:rPr>
          <w:b/>
        </w:rPr>
        <w:t>, 15</w:t>
      </w:r>
      <w:r>
        <w:t xml:space="preserve"> – </w:t>
      </w:r>
      <w:r w:rsidR="00D678B8">
        <w:t xml:space="preserve">professor and Vice Dean at the Institute of International Studies, </w:t>
      </w:r>
      <w:proofErr w:type="spellStart"/>
      <w:r w:rsidR="00D678B8">
        <w:t>Fudan</w:t>
      </w:r>
      <w:proofErr w:type="spellEnd"/>
      <w:r w:rsidR="00D678B8">
        <w:t xml:space="preserve"> University </w:t>
      </w:r>
      <w:r>
        <w:t xml:space="preserve">(Shen, China Focus, “China’s ‘One Belt, One Road’ Strategy Is Not </w:t>
      </w:r>
      <w:proofErr w:type="gramStart"/>
      <w:r>
        <w:t>Another</w:t>
      </w:r>
      <w:proofErr w:type="gramEnd"/>
      <w:r>
        <w:t xml:space="preserve"> Marshall Plan”, </w:t>
      </w:r>
      <w:r w:rsidR="00D678B8">
        <w:t xml:space="preserve">3/16/15, </w:t>
      </w:r>
      <w:hyperlink r:id="rId7" w:history="1">
        <w:r w:rsidR="00D678B8" w:rsidRPr="005D459D">
          <w:rPr>
            <w:rStyle w:val="Hyperlink"/>
          </w:rPr>
          <w:t>http://www.chinausfocus.com/finance-economy/china-advances-its-one-belt-one-road-strategy/</w:t>
        </w:r>
      </w:hyperlink>
      <w:r w:rsidR="00D678B8">
        <w:t>, //11</w:t>
      </w:r>
      <w:r>
        <w:t>)</w:t>
      </w:r>
    </w:p>
    <w:p w:rsidR="00965AAA" w:rsidRPr="00524B6E" w:rsidRDefault="00965AAA" w:rsidP="00965AAA">
      <w:pPr>
        <w:rPr>
          <w:sz w:val="16"/>
        </w:rPr>
      </w:pPr>
      <w:r w:rsidRPr="00524B6E">
        <w:rPr>
          <w:sz w:val="16"/>
        </w:rPr>
        <w:t xml:space="preserve">Given the challenges, it is important for various parties to understand the OBOR well. At the outset, it is crucial to clarify that the Chinese proposal is not another Marshall Plan. The Marshall Plan, or European Recovery Program, aimed at aiding those Western European countries to ride out those chilly years, through which America could both contain the left-wing there plus the Soviet bloc and tap the opportunity to boost its own economy. However, </w:t>
      </w:r>
      <w:r w:rsidRPr="00524B6E">
        <w:rPr>
          <w:rStyle w:val="StyleUnderline"/>
        </w:rPr>
        <w:t xml:space="preserve">the OBOR strategy </w:t>
      </w:r>
      <w:r w:rsidRPr="00524B6E">
        <w:rPr>
          <w:rStyle w:val="Emphasis"/>
        </w:rPr>
        <w:t>attaches no strings</w:t>
      </w:r>
      <w:r w:rsidRPr="00524B6E">
        <w:rPr>
          <w:sz w:val="16"/>
        </w:rPr>
        <w:t xml:space="preserve"> </w:t>
      </w:r>
      <w:r w:rsidRPr="00524B6E">
        <w:rPr>
          <w:rStyle w:val="StyleUnderline"/>
        </w:rPr>
        <w:t>and the collaborative partners are equals. It is mutually beneficial. Rather than dividing the partners, the OBOR plan shall bring Asia and Europe closer</w:t>
      </w:r>
      <w:r w:rsidRPr="00524B6E">
        <w:rPr>
          <w:sz w:val="16"/>
        </w:rPr>
        <w:t>.</w:t>
      </w:r>
    </w:p>
    <w:p w:rsidR="00C62FE7" w:rsidRDefault="00C62FE7" w:rsidP="00965AAA"/>
    <w:p w:rsidR="00C62FE7" w:rsidRDefault="00C62FE7" w:rsidP="00C62FE7">
      <w:pPr>
        <w:pStyle w:val="Heading2"/>
      </w:pPr>
      <w:proofErr w:type="spellStart"/>
      <w:r>
        <w:t>Neg</w:t>
      </w:r>
      <w:proofErr w:type="spellEnd"/>
    </w:p>
    <w:p w:rsidR="00C62FE7" w:rsidRDefault="00C62FE7" w:rsidP="00C62FE7">
      <w:pPr>
        <w:pStyle w:val="Heading3"/>
      </w:pPr>
      <w:r>
        <w:t>Case</w:t>
      </w:r>
    </w:p>
    <w:p w:rsidR="00C62FE7" w:rsidRDefault="00C62FE7" w:rsidP="00C62FE7">
      <w:pPr>
        <w:pStyle w:val="Heading4"/>
      </w:pPr>
      <w:r>
        <w:t>China says no</w:t>
      </w:r>
    </w:p>
    <w:p w:rsidR="00C62FE7" w:rsidRPr="00C62FE7" w:rsidRDefault="00C62FE7" w:rsidP="00C62FE7">
      <w:r w:rsidRPr="00C62FE7">
        <w:rPr>
          <w:b/>
        </w:rPr>
        <w:t>Zimmerman, 15</w:t>
      </w:r>
      <w:r>
        <w:t xml:space="preserve"> – </w:t>
      </w:r>
      <w:r w:rsidR="001B168F">
        <w:t xml:space="preserve">Senior Program Officer at Center on International Cooperation at New York University (CIC) and as a Visiting Scholar at the Shanghai Academy of Social Sciences (SASS) </w:t>
      </w:r>
      <w:r>
        <w:t>(</w:t>
      </w:r>
      <w:r w:rsidR="001B168F">
        <w:t xml:space="preserve">Thomas, </w:t>
      </w:r>
      <w:r w:rsidR="0059372B">
        <w:t xml:space="preserve">Center on International Cooperation, </w:t>
      </w:r>
      <w:r w:rsidR="001B168F">
        <w:t xml:space="preserve">“The New Silk Roads: China, the U.S., and the Future of Central Asia”, </w:t>
      </w:r>
      <w:r w:rsidR="0059372B">
        <w:t xml:space="preserve">October 2015, </w:t>
      </w:r>
      <w:hyperlink r:id="rId8" w:history="1">
        <w:r w:rsidRPr="005D459D">
          <w:rPr>
            <w:rStyle w:val="Hyperlink"/>
          </w:rPr>
          <w:t>http://cic.nyu.edu/sites/default/files/zimmerman_new_silk_road_final_2.pdf</w:t>
        </w:r>
      </w:hyperlink>
      <w:r>
        <w:t>, //11)</w:t>
      </w:r>
    </w:p>
    <w:p w:rsidR="00C62FE7" w:rsidRPr="0080723D" w:rsidRDefault="00C62FE7" w:rsidP="00C62FE7">
      <w:pPr>
        <w:rPr>
          <w:sz w:val="16"/>
        </w:rPr>
      </w:pPr>
      <w:r w:rsidRPr="0080723D">
        <w:rPr>
          <w:rStyle w:val="StyleUnderline"/>
        </w:rPr>
        <w:t xml:space="preserve">Beijing seems to see </w:t>
      </w:r>
      <w:r w:rsidRPr="0080723D">
        <w:rPr>
          <w:rStyle w:val="Emphasis"/>
        </w:rPr>
        <w:t>little to no gain</w:t>
      </w:r>
      <w:r w:rsidRPr="0080723D">
        <w:rPr>
          <w:sz w:val="16"/>
        </w:rPr>
        <w:t xml:space="preserve"> </w:t>
      </w:r>
      <w:r w:rsidRPr="0080723D">
        <w:rPr>
          <w:rStyle w:val="StyleUnderline"/>
        </w:rPr>
        <w:t xml:space="preserve">from coordinating its efforts in Central Asia with the United States. It suspects that the U.S. is interested in engagement </w:t>
      </w:r>
      <w:r w:rsidRPr="0080723D">
        <w:rPr>
          <w:rStyle w:val="Emphasis"/>
        </w:rPr>
        <w:t>only when it wants to influence China</w:t>
      </w:r>
      <w:r w:rsidRPr="0080723D">
        <w:rPr>
          <w:sz w:val="16"/>
        </w:rPr>
        <w:t xml:space="preserve"> (a common refrain is that “to coordinate is to be coordinated”). </w:t>
      </w:r>
      <w:r w:rsidRPr="0080723D">
        <w:rPr>
          <w:rStyle w:val="StyleUnderline"/>
        </w:rPr>
        <w:t xml:space="preserve">It also is concerned that any resources freed in Afghanistan could be redirected toward </w:t>
      </w:r>
      <w:r w:rsidRPr="0080723D">
        <w:rPr>
          <w:rStyle w:val="Emphasis"/>
        </w:rPr>
        <w:t>containing China</w:t>
      </w:r>
      <w:r w:rsidRPr="0080723D">
        <w:rPr>
          <w:sz w:val="16"/>
        </w:rPr>
        <w:t>. The U.S. and China, however, share a number of aligned interests in the region. The preliminary work done by the U.S. in its efforts to connect Afghanistan to its neighbors, as well as the institutional knowledge gained, may prove valuable to China’s own planning.</w:t>
      </w:r>
      <w:r w:rsidR="0080723D" w:rsidRPr="0080723D">
        <w:rPr>
          <w:sz w:val="16"/>
        </w:rPr>
        <w:t xml:space="preserve"> </w:t>
      </w:r>
      <w:r w:rsidRPr="0080723D">
        <w:rPr>
          <w:sz w:val="16"/>
        </w:rPr>
        <w:t>It is also in the U.S. interest to engage China in its planning around the NSRI. China has laid out plans for significant investment in Central Asia. As the U.S. has voiced concerns about entrenching corruption, bad governance, and weakened environmental standards, it must ensure open lines of communication with Beijing to discourage policies that undermine standards. The U.S. has encouraged China’s growing role in Afghanistan, and cooperation there between both countries has been one of the highlights of their bilateral relationship in recent years. It is of mutual benefit to connect Afghanistan to Beijing’s broader regional efforts.</w:t>
      </w:r>
    </w:p>
    <w:p w:rsidR="00C62FE7" w:rsidRDefault="00C62FE7" w:rsidP="00C62FE7"/>
    <w:p w:rsidR="0080723D" w:rsidRDefault="001B168F" w:rsidP="001B168F">
      <w:pPr>
        <w:pStyle w:val="Heading4"/>
      </w:pPr>
      <w:r>
        <w:t>They don’t need or want the US --- the plan’s forceful push hurts relations</w:t>
      </w:r>
    </w:p>
    <w:p w:rsidR="0059372B" w:rsidRPr="00C62FE7" w:rsidRDefault="0059372B" w:rsidP="0059372B">
      <w:r w:rsidRPr="00C62FE7">
        <w:rPr>
          <w:b/>
        </w:rPr>
        <w:t>Zimmerman, 15</w:t>
      </w:r>
      <w:r>
        <w:t xml:space="preserve"> – Senior Program Officer at Center on International Cooperation at New York University (CIC) and as a Visiting Scholar at the Shanghai Academy of Social Sciences (SASS) (Thomas, Center on International Cooperation, “The New Silk Roads: China, the U.S., and the Future of Central Asia”, October 2015, </w:t>
      </w:r>
      <w:hyperlink r:id="rId9" w:history="1">
        <w:r w:rsidRPr="005D459D">
          <w:rPr>
            <w:rStyle w:val="Hyperlink"/>
          </w:rPr>
          <w:t>http://cic.nyu.edu/sites/default/files/zimmerman_new_silk_road_final_2.pdf</w:t>
        </w:r>
      </w:hyperlink>
      <w:r>
        <w:t>, //11)</w:t>
      </w:r>
    </w:p>
    <w:p w:rsidR="001B168F" w:rsidRPr="009E7D21" w:rsidRDefault="001B168F" w:rsidP="00C62FE7">
      <w:pPr>
        <w:rPr>
          <w:sz w:val="14"/>
        </w:rPr>
      </w:pPr>
      <w:r w:rsidRPr="009E7D21">
        <w:rPr>
          <w:sz w:val="14"/>
        </w:rPr>
        <w:t>China’s push to invest in economic integration with its neighbors to the west and southwest comes as the U.S. is winding down its military involvement in Afghanistan. The OBOR initiative has the potential to integrate Afghanistan into the regional economy in ways the U.S. has sought to do for years, and, in that regard, the U.S. should be supportive of China’s efforts in Central Asia. It would be a missed opportunity if the two countries let their mutual suspicion get in the way of cooperation that could advance their common interests.</w:t>
      </w:r>
      <w:r w:rsidR="007A314E" w:rsidRPr="009E7D21">
        <w:rPr>
          <w:sz w:val="14"/>
        </w:rPr>
        <w:t xml:space="preserve"> </w:t>
      </w:r>
      <w:r w:rsidRPr="009E7D21">
        <w:rPr>
          <w:sz w:val="14"/>
        </w:rPr>
        <w:t xml:space="preserve">It is important for the United States to engage with China on OBOR, but if it is to be effective, Washington needs to be conscious that </w:t>
      </w:r>
      <w:r w:rsidRPr="00847B83">
        <w:rPr>
          <w:rStyle w:val="StyleUnderline"/>
        </w:rPr>
        <w:t>Beijing</w:t>
      </w:r>
      <w:r w:rsidRPr="009E7D21">
        <w:rPr>
          <w:sz w:val="14"/>
        </w:rPr>
        <w:t xml:space="preserve"> still </w:t>
      </w:r>
      <w:r w:rsidRPr="00847B83">
        <w:rPr>
          <w:rStyle w:val="StyleUnderline"/>
        </w:rPr>
        <w:t xml:space="preserve">perceives its activities in the region as </w:t>
      </w:r>
      <w:r w:rsidRPr="00847B83">
        <w:rPr>
          <w:rStyle w:val="Emphasis"/>
        </w:rPr>
        <w:t>intended to contain China</w:t>
      </w:r>
      <w:r w:rsidRPr="009E7D21">
        <w:rPr>
          <w:sz w:val="14"/>
        </w:rPr>
        <w:t xml:space="preserve">. </w:t>
      </w:r>
      <w:r w:rsidRPr="00847B83">
        <w:rPr>
          <w:rStyle w:val="StyleUnderline"/>
        </w:rPr>
        <w:t>U.S. initiatives in Central Asia</w:t>
      </w:r>
      <w:r w:rsidRPr="009E7D21">
        <w:rPr>
          <w:sz w:val="14"/>
        </w:rPr>
        <w:t xml:space="preserve">, which are frequently conceived with little consideration given to the Sino-U.S. bilateral relationship, </w:t>
      </w:r>
      <w:r w:rsidRPr="00847B83">
        <w:rPr>
          <w:rStyle w:val="StyleUnderline"/>
        </w:rPr>
        <w:t>are</w:t>
      </w:r>
      <w:r w:rsidRPr="009E7D21">
        <w:rPr>
          <w:sz w:val="14"/>
        </w:rPr>
        <w:t xml:space="preserve"> often </w:t>
      </w:r>
      <w:r w:rsidRPr="00847B83">
        <w:rPr>
          <w:rStyle w:val="StyleUnderline"/>
        </w:rPr>
        <w:t xml:space="preserve">perceived in Beijing as part of a broader U.S. strategy aimed at </w:t>
      </w:r>
      <w:r w:rsidRPr="00847B83">
        <w:rPr>
          <w:rStyle w:val="Emphasis"/>
        </w:rPr>
        <w:t>hindering China’s economic and military rise</w:t>
      </w:r>
      <w:r w:rsidRPr="009E7D21">
        <w:rPr>
          <w:sz w:val="14"/>
        </w:rPr>
        <w:t>.</w:t>
      </w:r>
      <w:r w:rsidR="007A314E" w:rsidRPr="009E7D21">
        <w:rPr>
          <w:sz w:val="14"/>
        </w:rPr>
        <w:t xml:space="preserve"> </w:t>
      </w:r>
      <w:r w:rsidRPr="00847B83">
        <w:rPr>
          <w:rStyle w:val="StyleUnderline"/>
        </w:rPr>
        <w:t xml:space="preserve">Beijing believes that the U.S. and its allies have worked to prevent China from playing a role in the region commensurate with its size and economic clout. </w:t>
      </w:r>
      <w:r w:rsidRPr="00847B83">
        <w:rPr>
          <w:rStyle w:val="Emphasis"/>
        </w:rPr>
        <w:t>The U.S. has reinforced this perspective</w:t>
      </w:r>
      <w:r w:rsidRPr="009E7D21">
        <w:rPr>
          <w:sz w:val="14"/>
        </w:rPr>
        <w:t xml:space="preserve"> in recent months </w:t>
      </w:r>
      <w:r w:rsidRPr="00847B83">
        <w:rPr>
          <w:rStyle w:val="StyleUnderline"/>
        </w:rPr>
        <w:t>through its failure to pass IMF reform and subsequent opposition to the AIIB</w:t>
      </w:r>
      <w:r w:rsidRPr="009E7D21">
        <w:rPr>
          <w:sz w:val="14"/>
        </w:rPr>
        <w:t xml:space="preserve">. While the Silk Road initiatives have been envisioned as inclusive and adaptive frameworks, they were also conceived, in part, as a way to address this perceived imbalance. </w:t>
      </w:r>
      <w:r w:rsidRPr="00847B83">
        <w:rPr>
          <w:rStyle w:val="StyleUnderline"/>
        </w:rPr>
        <w:t>Thus, it is unlikely that Beijing will see a significant role for the U.S.</w:t>
      </w:r>
      <w:r w:rsidR="007A314E" w:rsidRPr="009E7D21">
        <w:rPr>
          <w:sz w:val="14"/>
        </w:rPr>
        <w:t xml:space="preserve"> </w:t>
      </w:r>
      <w:r w:rsidRPr="009E7D21">
        <w:rPr>
          <w:sz w:val="14"/>
        </w:rPr>
        <w:t>China has an interest in building stronger relations with its neighbors. The scale of investment Beijing is currently discussing could have an immensely positive impact in a number of underdeveloped economies. At the same time, Beijing should resist the impulse to dismiss U.S. actions and commentary as an attempt to subvert Chinese influence. Beijing will face real challenges in implementing many of its Silk Road proposals, but a number of those challenges can be mitigated through early transparency and engagement. Similarly, the U.S. government’s experiences over the past two decades make it a potentially productive partner in areas where the two countries’ interests align.</w:t>
      </w:r>
      <w:r w:rsidR="007A314E" w:rsidRPr="009E7D21">
        <w:rPr>
          <w:sz w:val="14"/>
        </w:rPr>
        <w:t xml:space="preserve"> </w:t>
      </w:r>
      <w:r w:rsidRPr="009E7D21">
        <w:rPr>
          <w:sz w:val="14"/>
        </w:rPr>
        <w:t xml:space="preserve">This is particularly true in Afghanistan. While Beijing has historically been content to watch the U.S. ensnare itself in conflicts that kept Washington’s focus away from the Asia-Pacific region, instability resulting from the </w:t>
      </w:r>
      <w:proofErr w:type="spellStart"/>
      <w:r w:rsidRPr="009E7D21">
        <w:rPr>
          <w:sz w:val="14"/>
        </w:rPr>
        <w:t>draw down</w:t>
      </w:r>
      <w:proofErr w:type="spellEnd"/>
      <w:r w:rsidRPr="009E7D21">
        <w:rPr>
          <w:sz w:val="14"/>
        </w:rPr>
        <w:t xml:space="preserve"> of U.S. forces over the next two years poses a direct threat to a number of China’s core interests. The U.S. continues to pursue opportunities to connect Afghanistan to its neighbors in ways that closely align with China’s stated objectives.</w:t>
      </w:r>
      <w:r w:rsidR="007A314E" w:rsidRPr="009E7D21">
        <w:rPr>
          <w:sz w:val="14"/>
        </w:rPr>
        <w:t xml:space="preserve"> </w:t>
      </w:r>
      <w:r w:rsidRPr="009E7D21">
        <w:rPr>
          <w:sz w:val="14"/>
        </w:rPr>
        <w:t>China’s recent attempts to play a greater role in Afghanistan, particularly in promoting a political settlement, have been positive and should be expanded. The U.S. should welcome this development and encourage engagement between China and American allies in the region that may be suspicious of Chinese intentions. Through cooperation and transparency, the U.S. and China have the potential to be meaningful partners in promoting growth and stability across Central Asia.</w:t>
      </w:r>
    </w:p>
    <w:p w:rsidR="007A314E" w:rsidRDefault="007A314E" w:rsidP="00C62FE7"/>
    <w:p w:rsidR="007A314E" w:rsidRDefault="007A314E" w:rsidP="00C62FE7"/>
    <w:p w:rsidR="00313059" w:rsidRDefault="00313059" w:rsidP="00313059">
      <w:pPr>
        <w:pStyle w:val="Heading4"/>
      </w:pPr>
      <w:r>
        <w:t>Other funding sources solve</w:t>
      </w:r>
    </w:p>
    <w:p w:rsidR="00313059" w:rsidRPr="00313059" w:rsidRDefault="0019086F" w:rsidP="00313059">
      <w:proofErr w:type="spellStart"/>
      <w:r w:rsidRPr="0019086F">
        <w:rPr>
          <w:b/>
        </w:rPr>
        <w:t>Dasgupta</w:t>
      </w:r>
      <w:proofErr w:type="spellEnd"/>
      <w:r w:rsidRPr="0019086F">
        <w:rPr>
          <w:b/>
        </w:rPr>
        <w:t>, 15</w:t>
      </w:r>
      <w:r>
        <w:t xml:space="preserve"> – </w:t>
      </w:r>
      <w:r w:rsidR="007F559B">
        <w:t xml:space="preserve">reporter for Voice of America </w:t>
      </w:r>
      <w:r w:rsidR="00313059">
        <w:t>(</w:t>
      </w:r>
      <w:proofErr w:type="spellStart"/>
      <w:r>
        <w:t>Saibal</w:t>
      </w:r>
      <w:proofErr w:type="spellEnd"/>
      <w:r>
        <w:t xml:space="preserve">, Voice of America, “China's Ambitious 'Silk Road' Plan Faces Hurdles”, 4/15/15, </w:t>
      </w:r>
      <w:hyperlink r:id="rId10" w:history="1">
        <w:r w:rsidR="00313059" w:rsidRPr="005D459D">
          <w:rPr>
            <w:rStyle w:val="Hyperlink"/>
          </w:rPr>
          <w:t>http://www.voanews.com/content/chinas-ambitious-silk-road-plan-faces-hurdles/2719660.html</w:t>
        </w:r>
      </w:hyperlink>
      <w:r w:rsidR="00313059">
        <w:t>, //11)</w:t>
      </w:r>
    </w:p>
    <w:p w:rsidR="00313059" w:rsidRPr="007F559B" w:rsidRDefault="00313059" w:rsidP="00C62FE7">
      <w:pPr>
        <w:rPr>
          <w:sz w:val="16"/>
        </w:rPr>
      </w:pPr>
      <w:r w:rsidRPr="007F559B">
        <w:rPr>
          <w:sz w:val="16"/>
        </w:rPr>
        <w:t>Li from the Singapore institute told VOA, "</w:t>
      </w:r>
      <w:r w:rsidRPr="007F559B">
        <w:rPr>
          <w:rStyle w:val="StyleUnderline"/>
        </w:rPr>
        <w:t xml:space="preserve">China has indicated it will </w:t>
      </w:r>
      <w:r w:rsidRPr="007F559B">
        <w:rPr>
          <w:rStyle w:val="Emphasis"/>
        </w:rPr>
        <w:t>find ways to finance projects</w:t>
      </w:r>
      <w:r w:rsidRPr="007F559B">
        <w:rPr>
          <w:rStyle w:val="StyleUnderline"/>
        </w:rPr>
        <w:t xml:space="preserve"> in different countries. This is the biggest attraction for the One Belt One Road</w:t>
      </w:r>
      <w:r w:rsidRPr="007F559B">
        <w:rPr>
          <w:sz w:val="16"/>
        </w:rPr>
        <w:t xml:space="preserve"> program in South East Asia as most countries need to improve their infrastructure".</w:t>
      </w:r>
      <w:r w:rsidR="007F559B" w:rsidRPr="007F559B">
        <w:rPr>
          <w:sz w:val="16"/>
        </w:rPr>
        <w:t xml:space="preserve"> </w:t>
      </w:r>
      <w:r w:rsidRPr="007F559B">
        <w:rPr>
          <w:rStyle w:val="StyleUnderline"/>
        </w:rPr>
        <w:t xml:space="preserve">Central Asian countries are excited about the prospects of </w:t>
      </w:r>
      <w:r w:rsidRPr="007F559B">
        <w:rPr>
          <w:rStyle w:val="Emphasis"/>
        </w:rPr>
        <w:t>Chinese funding</w:t>
      </w:r>
      <w:r w:rsidRPr="007F559B">
        <w:rPr>
          <w:sz w:val="16"/>
        </w:rPr>
        <w:t xml:space="preserve"> because their economics have been hit due to sliding oil prices and lowered remittances from local people working in Russia.</w:t>
      </w:r>
      <w:r w:rsidR="007F559B" w:rsidRPr="007F559B">
        <w:rPr>
          <w:sz w:val="16"/>
        </w:rPr>
        <w:t xml:space="preserve"> </w:t>
      </w:r>
      <w:r w:rsidRPr="007F559B">
        <w:rPr>
          <w:rStyle w:val="StyleUnderline"/>
        </w:rPr>
        <w:t xml:space="preserve">China has allocated </w:t>
      </w:r>
      <w:r w:rsidRPr="007F559B">
        <w:rPr>
          <w:rStyle w:val="Emphasis"/>
        </w:rPr>
        <w:t>$40 billion</w:t>
      </w:r>
      <w:r w:rsidRPr="007F559B">
        <w:rPr>
          <w:rStyle w:val="StyleUnderline"/>
        </w:rPr>
        <w:t xml:space="preserve"> to a newly created Silk Road Fund</w:t>
      </w:r>
      <w:r w:rsidRPr="007F559B">
        <w:rPr>
          <w:sz w:val="16"/>
        </w:rPr>
        <w:t xml:space="preserve">, while the Asian Infrastructure Investment Bank is being created with an equity capital of $100 billion. But </w:t>
      </w:r>
      <w:r w:rsidRPr="007F559B">
        <w:rPr>
          <w:rStyle w:val="StyleUnderline"/>
        </w:rPr>
        <w:t xml:space="preserve">the actual fund made available for the program might be </w:t>
      </w:r>
      <w:r w:rsidRPr="007F559B">
        <w:rPr>
          <w:rStyle w:val="Emphasis"/>
        </w:rPr>
        <w:t>three or four times this amount</w:t>
      </w:r>
      <w:r w:rsidRPr="007F559B">
        <w:rPr>
          <w:sz w:val="16"/>
        </w:rPr>
        <w:t>, analysts said. Additional resources will include issuance of special bonds and low-cost financing by the Beijing based China Development Bank.</w:t>
      </w:r>
    </w:p>
    <w:p w:rsidR="00313059" w:rsidRDefault="00313059" w:rsidP="00C62FE7"/>
    <w:p w:rsidR="00AE0649" w:rsidRDefault="00CA303C" w:rsidP="00CA303C">
      <w:pPr>
        <w:pStyle w:val="Heading4"/>
      </w:pPr>
      <w:r>
        <w:t>OBOR fails --- not economically viable</w:t>
      </w:r>
    </w:p>
    <w:p w:rsidR="00AE0649" w:rsidRDefault="00AE0649" w:rsidP="00C62FE7">
      <w:proofErr w:type="spellStart"/>
      <w:proofErr w:type="gramStart"/>
      <w:r w:rsidRPr="00AE0649">
        <w:rPr>
          <w:b/>
        </w:rPr>
        <w:t>Jonquieres</w:t>
      </w:r>
      <w:proofErr w:type="spellEnd"/>
      <w:r w:rsidRPr="00AE0649">
        <w:rPr>
          <w:b/>
        </w:rPr>
        <w:t>, 16</w:t>
      </w:r>
      <w:r>
        <w:t xml:space="preserve"> – Senior Fellow at ECIPE (Guy de, European Centre for International Political Economy, “Xi Jinping’s long road to somewhere?</w:t>
      </w:r>
      <w:proofErr w:type="gramEnd"/>
      <w:r>
        <w:t xml:space="preserve"> China’s OBOR initiative and how Europe should respond”, May 2016, </w:t>
      </w:r>
      <w:hyperlink r:id="rId11" w:history="1">
        <w:r w:rsidR="00CA303C" w:rsidRPr="005D459D">
          <w:rPr>
            <w:rStyle w:val="Hyperlink"/>
          </w:rPr>
          <w:t>http://ecipe.org/publications/xi-jinpings-long-road-to-somewhere/</w:t>
        </w:r>
      </w:hyperlink>
      <w:r w:rsidR="00CA303C">
        <w:t>, //11</w:t>
      </w:r>
      <w:r>
        <w:t>)</w:t>
      </w:r>
    </w:p>
    <w:p w:rsidR="00AE0649" w:rsidRPr="00CA303C" w:rsidRDefault="00AE0649" w:rsidP="00C62FE7">
      <w:pPr>
        <w:rPr>
          <w:sz w:val="16"/>
        </w:rPr>
      </w:pPr>
      <w:r w:rsidRPr="00CA303C">
        <w:rPr>
          <w:sz w:val="16"/>
        </w:rPr>
        <w:t xml:space="preserve">For instance, </w:t>
      </w:r>
      <w:r w:rsidRPr="00AE0649">
        <w:rPr>
          <w:rStyle w:val="StyleUnderline"/>
        </w:rPr>
        <w:t>analysts who have studied the</w:t>
      </w:r>
      <w:r w:rsidRPr="00CA303C">
        <w:rPr>
          <w:sz w:val="16"/>
        </w:rPr>
        <w:t xml:space="preserve"> proposed route between the Russian border and the former capital of Xian, </w:t>
      </w:r>
      <w:r w:rsidRPr="00AE0649">
        <w:rPr>
          <w:rStyle w:val="StyleUnderline"/>
        </w:rPr>
        <w:t>OBOR</w:t>
      </w:r>
      <w:r w:rsidRPr="00CA303C">
        <w:rPr>
          <w:sz w:val="16"/>
        </w:rPr>
        <w:t xml:space="preserve">’s Chinese hub, </w:t>
      </w:r>
      <w:r w:rsidRPr="00AE0649">
        <w:rPr>
          <w:rStyle w:val="StyleUnderline"/>
        </w:rPr>
        <w:t xml:space="preserve">have concluded that </w:t>
      </w:r>
      <w:r w:rsidRPr="00AE0649">
        <w:rPr>
          <w:rStyle w:val="Emphasis"/>
        </w:rPr>
        <w:t>it can never be economically viable</w:t>
      </w:r>
      <w:r w:rsidRPr="00CA303C">
        <w:rPr>
          <w:sz w:val="16"/>
        </w:rPr>
        <w:t xml:space="preserve"> </w:t>
      </w:r>
      <w:r w:rsidRPr="00CA303C">
        <w:rPr>
          <w:rStyle w:val="StyleUnderline"/>
        </w:rPr>
        <w:t>because so few people live along it</w:t>
      </w:r>
      <w:r w:rsidRPr="00CA303C">
        <w:rPr>
          <w:sz w:val="16"/>
        </w:rPr>
        <w:t xml:space="preserve">. Some other projects, beyond China’s borders, look even more dubious, indeed dangerous – so much so that even </w:t>
      </w:r>
      <w:r w:rsidRPr="00CA303C">
        <w:rPr>
          <w:rStyle w:val="StyleUnderline"/>
        </w:rPr>
        <w:t xml:space="preserve">some of the Chinese state-owned enterprises charged with spearheading OBOR appear </w:t>
      </w:r>
      <w:r w:rsidRPr="00CA303C">
        <w:rPr>
          <w:rStyle w:val="Emphasis"/>
        </w:rPr>
        <w:t>distinctly hesitant</w:t>
      </w:r>
      <w:r w:rsidRPr="00CA303C">
        <w:rPr>
          <w:rStyle w:val="StyleUnderline"/>
        </w:rPr>
        <w:t xml:space="preserve"> about getting involved</w:t>
      </w:r>
      <w:r w:rsidRPr="00CA303C">
        <w:rPr>
          <w:sz w:val="16"/>
        </w:rPr>
        <w:t xml:space="preserve">. One senior executive of a leading energy group, </w:t>
      </w:r>
      <w:r w:rsidRPr="00CA303C">
        <w:rPr>
          <w:rStyle w:val="StyleUnderline"/>
        </w:rPr>
        <w:t>fearing that participation in OBOR could expose it to heavy losses</w:t>
      </w:r>
      <w:r w:rsidRPr="00CA303C">
        <w:rPr>
          <w:sz w:val="16"/>
        </w:rPr>
        <w:t>, refers to the plan disparagingly in private as “One Road, One Trap”.</w:t>
      </w:r>
      <w:r w:rsidR="00CA303C" w:rsidRPr="00CA303C">
        <w:rPr>
          <w:sz w:val="16"/>
        </w:rPr>
        <w:t xml:space="preserve"> </w:t>
      </w:r>
      <w:r w:rsidRPr="00CA303C">
        <w:rPr>
          <w:sz w:val="16"/>
        </w:rPr>
        <w:t xml:space="preserve">One particularly questionable project is intended to transform Gwadar, a remote Pakistani promontory on the Indian Ocean, into a transportation hub for energy and raw materials and a humming port metropolis modelled on the thriving southern Chinese city of Shenzhen. Yet Gwadar is acutely short of fresh water and 400 miles from the nearest electricity grid or large city. It is also under threat from militant jihadists and separatists, requiring 2,000 Pakistani soldiers to guard a handful of Chinese workers. No wonder </w:t>
      </w:r>
      <w:r w:rsidRPr="00CA303C">
        <w:rPr>
          <w:rStyle w:val="StyleUnderline"/>
        </w:rPr>
        <w:t xml:space="preserve">prospective Chinese investors </w:t>
      </w:r>
      <w:proofErr w:type="gramStart"/>
      <w:r w:rsidRPr="00CA303C">
        <w:rPr>
          <w:rStyle w:val="StyleUnderline"/>
        </w:rPr>
        <w:t>are hardly</w:t>
      </w:r>
      <w:proofErr w:type="gramEnd"/>
      <w:r w:rsidRPr="00CA303C">
        <w:rPr>
          <w:rStyle w:val="StyleUnderline"/>
        </w:rPr>
        <w:t xml:space="preserve"> rushing in</w:t>
      </w:r>
      <w:r w:rsidRPr="00CA303C">
        <w:rPr>
          <w:sz w:val="16"/>
        </w:rPr>
        <w:t>.</w:t>
      </w:r>
    </w:p>
    <w:p w:rsidR="00AE0649" w:rsidRDefault="00AE0649" w:rsidP="00C62FE7"/>
    <w:p w:rsidR="00AE0649" w:rsidRDefault="00AE0649" w:rsidP="00C62FE7"/>
    <w:p w:rsidR="00313059" w:rsidRDefault="0050306F" w:rsidP="0050306F">
      <w:pPr>
        <w:pStyle w:val="Heading3"/>
      </w:pPr>
      <w:r>
        <w:t>Russia Link</w:t>
      </w:r>
    </w:p>
    <w:p w:rsidR="00FD0351" w:rsidRDefault="00FD0351" w:rsidP="00FD0351">
      <w:pPr>
        <w:pStyle w:val="Heading4"/>
      </w:pPr>
      <w:r>
        <w:t xml:space="preserve">The plan would crowd-out Russia --- collapses relations </w:t>
      </w:r>
    </w:p>
    <w:p w:rsidR="00FD0351" w:rsidRPr="00904FB2" w:rsidRDefault="00FD0351" w:rsidP="00FD0351">
      <w:r w:rsidRPr="00D452CA">
        <w:rPr>
          <w:b/>
        </w:rPr>
        <w:t>Liu, 16</w:t>
      </w:r>
      <w:r>
        <w:t xml:space="preserve"> – reporter for China Daily (Cecily, China Daily, “Russia seeking closer participation in China's OBOR”, 1/21/16, </w:t>
      </w:r>
      <w:hyperlink r:id="rId12" w:history="1">
        <w:r w:rsidRPr="005D459D">
          <w:rPr>
            <w:rStyle w:val="Hyperlink"/>
          </w:rPr>
          <w:t>http://www.chinadaily.com.cn/business/2016-01/21/content_23179186.htm</w:t>
        </w:r>
      </w:hyperlink>
      <w:r>
        <w:t>, //11)</w:t>
      </w:r>
    </w:p>
    <w:p w:rsidR="00FD0351" w:rsidRPr="001F367D" w:rsidRDefault="00FD0351" w:rsidP="00FD0351">
      <w:pPr>
        <w:rPr>
          <w:sz w:val="16"/>
        </w:rPr>
      </w:pPr>
      <w:r w:rsidRPr="00D452CA">
        <w:rPr>
          <w:rStyle w:val="StyleUnderline"/>
        </w:rPr>
        <w:t>Russia is looking for closer participation in China's One Belt One Road initiative through government-backed investment into projects that puts Russia on the map</w:t>
      </w:r>
      <w:r w:rsidRPr="001F367D">
        <w:rPr>
          <w:sz w:val="16"/>
        </w:rPr>
        <w:t xml:space="preserve">, a top Russian sovereign wealth fund manager said. Kirill </w:t>
      </w:r>
      <w:proofErr w:type="spellStart"/>
      <w:r w:rsidRPr="001F367D">
        <w:rPr>
          <w:sz w:val="16"/>
        </w:rPr>
        <w:t>Dmitriev</w:t>
      </w:r>
      <w:proofErr w:type="spellEnd"/>
      <w:r w:rsidRPr="001F367D">
        <w:rPr>
          <w:sz w:val="16"/>
        </w:rPr>
        <w:t>, Russia Direct Investment Fund chief executive, who is also co-chief executive of the Russia-China Investment Fund, said that his team is looking for more OBOR-related investment opportunities after having already made a few successful investments. "</w:t>
      </w:r>
      <w:r w:rsidRPr="00F56DBA">
        <w:rPr>
          <w:rStyle w:val="StyleUnderline"/>
        </w:rPr>
        <w:t xml:space="preserve">The 'One Belt and one Road' initiative is very important for Russia, as it can </w:t>
      </w:r>
      <w:r w:rsidRPr="00F56DBA">
        <w:rPr>
          <w:rStyle w:val="Emphasis"/>
        </w:rPr>
        <w:t>provide sources of additional growth</w:t>
      </w:r>
      <w:r w:rsidRPr="001F367D">
        <w:rPr>
          <w:sz w:val="16"/>
        </w:rPr>
        <w:t xml:space="preserve">. </w:t>
      </w:r>
      <w:r w:rsidRPr="00F56DBA">
        <w:rPr>
          <w:rStyle w:val="Emphasis"/>
        </w:rPr>
        <w:t>Russia is strategically placed</w:t>
      </w:r>
      <w:r w:rsidRPr="001F367D">
        <w:rPr>
          <w:sz w:val="16"/>
        </w:rPr>
        <w:t xml:space="preserve"> </w:t>
      </w:r>
      <w:r w:rsidRPr="00F56DBA">
        <w:rPr>
          <w:rStyle w:val="StyleUnderline"/>
        </w:rPr>
        <w:t>between China and Europe, we can participate to provide more connectivity in the initiative</w:t>
      </w:r>
      <w:r w:rsidRPr="001F367D">
        <w:rPr>
          <w:sz w:val="16"/>
        </w:rPr>
        <w:t xml:space="preserve">," he said. The $2 billion RCIF was launched in 2012 as a joint venture between China Investment Corp and RDIF, with each side committing $1 billion. Both the RDIF and RCIF recently invested in several projects that facilitate connectivity between China and Europe through Russia, including an airport project in Vladivostok that helps Chinese tourists to travel and do more business in the Russian Far East, a rail road bridge over the Amur river that connects China with Russia and cuts transportation costs, and a telecom network that potentially could connect China and Europe through Russia. </w:t>
      </w:r>
      <w:proofErr w:type="spellStart"/>
      <w:r w:rsidRPr="001F367D">
        <w:rPr>
          <w:sz w:val="16"/>
        </w:rPr>
        <w:t>Dmitriev's</w:t>
      </w:r>
      <w:proofErr w:type="spellEnd"/>
      <w:r w:rsidRPr="001F367D">
        <w:rPr>
          <w:sz w:val="16"/>
        </w:rPr>
        <w:t xml:space="preserve"> words came after China's President </w:t>
      </w:r>
      <w:r w:rsidRPr="00F56DBA">
        <w:rPr>
          <w:rStyle w:val="StyleUnderline"/>
        </w:rPr>
        <w:t>Xi</w:t>
      </w:r>
      <w:r w:rsidRPr="001F367D">
        <w:rPr>
          <w:sz w:val="16"/>
        </w:rPr>
        <w:t xml:space="preserve"> Jinping </w:t>
      </w:r>
      <w:r w:rsidRPr="00F56DBA">
        <w:rPr>
          <w:rStyle w:val="StyleUnderline"/>
        </w:rPr>
        <w:t>and</w:t>
      </w:r>
      <w:r w:rsidRPr="001F367D">
        <w:rPr>
          <w:sz w:val="16"/>
        </w:rPr>
        <w:t xml:space="preserve"> Russian President Vladimir </w:t>
      </w:r>
      <w:r w:rsidRPr="00F56DBA">
        <w:rPr>
          <w:rStyle w:val="StyleUnderline"/>
        </w:rPr>
        <w:t>Putin signed a joint statement in May 2015 on integrating China's OBOR initiative with Russia's aspiration under the Eurasian Economic Union framework</w:t>
      </w:r>
      <w:r w:rsidRPr="001F367D">
        <w:rPr>
          <w:sz w:val="16"/>
        </w:rPr>
        <w:t xml:space="preserve">. China's OBOR initiative is aimed at further strengthening trade and investment integration between Asia and Europe through infrastructure development. The Eurasian Economic Union is targeted at integration of states located primarily in northern Eurasia, and was originally set up by Russia, Belarus and Kazakhstan. </w:t>
      </w:r>
      <w:r w:rsidRPr="00F56DBA">
        <w:rPr>
          <w:rStyle w:val="StyleUnderline"/>
        </w:rPr>
        <w:t xml:space="preserve">Against the </w:t>
      </w:r>
      <w:r w:rsidRPr="00F56DBA">
        <w:rPr>
          <w:rStyle w:val="Emphasis"/>
        </w:rPr>
        <w:t>backdrop of closer cooperation</w:t>
      </w:r>
      <w:r w:rsidRPr="001F367D">
        <w:rPr>
          <w:sz w:val="16"/>
        </w:rPr>
        <w:t xml:space="preserve"> </w:t>
      </w:r>
      <w:r w:rsidRPr="00F56DBA">
        <w:rPr>
          <w:rStyle w:val="StyleUnderline"/>
        </w:rPr>
        <w:t>between China and Russia on regional integration, many government- backed business deals have resulted</w:t>
      </w:r>
      <w:r w:rsidRPr="001F367D">
        <w:rPr>
          <w:sz w:val="16"/>
        </w:rPr>
        <w:t xml:space="preserve">, one being the Chinese oil refiner Sinopec's investment in a 10 percent share in Russia's largest gas processing and petrochemicals company </w:t>
      </w:r>
      <w:proofErr w:type="spellStart"/>
      <w:r w:rsidRPr="001F367D">
        <w:rPr>
          <w:sz w:val="16"/>
        </w:rPr>
        <w:t>Sibur</w:t>
      </w:r>
      <w:proofErr w:type="spellEnd"/>
      <w:r w:rsidRPr="001F367D">
        <w:rPr>
          <w:sz w:val="16"/>
        </w:rPr>
        <w:t xml:space="preserve"> in December 2015, a deal that aims to strengthen both countries' petrochemicals industry efficiency. </w:t>
      </w:r>
      <w:proofErr w:type="spellStart"/>
      <w:r w:rsidRPr="001F367D">
        <w:rPr>
          <w:sz w:val="16"/>
        </w:rPr>
        <w:t>Dmitriev</w:t>
      </w:r>
      <w:proofErr w:type="spellEnd"/>
      <w:r w:rsidRPr="001F367D">
        <w:rPr>
          <w:sz w:val="16"/>
        </w:rPr>
        <w:t xml:space="preserve"> said the RCIF is focused on committing to projects that would help the common interests of China-Russia relationships, with focus on sectors like technology, production of natural resources with added value and agriculture. He said </w:t>
      </w:r>
      <w:r w:rsidRPr="00F56DBA">
        <w:rPr>
          <w:rStyle w:val="StyleUnderline"/>
        </w:rPr>
        <w:t>the RCIF is keen to get involved in more projects that include Russia's contribution to the OBOR map, and its current investment pipeline is about $3 billion</w:t>
      </w:r>
      <w:r w:rsidRPr="001F367D">
        <w:rPr>
          <w:sz w:val="16"/>
        </w:rPr>
        <w:t xml:space="preserve">. He said the support from both the Chinese and Russia governments for the RCIF is </w:t>
      </w:r>
      <w:proofErr w:type="gramStart"/>
      <w:r w:rsidRPr="001F367D">
        <w:rPr>
          <w:sz w:val="16"/>
        </w:rPr>
        <w:t>key</w:t>
      </w:r>
      <w:proofErr w:type="gramEnd"/>
      <w:r w:rsidRPr="001F367D">
        <w:rPr>
          <w:sz w:val="16"/>
        </w:rPr>
        <w:t xml:space="preserve"> to the fund's advantage, as it cuts out geopolitical risks that individual Chinese and Russian investors would face.</w:t>
      </w:r>
    </w:p>
    <w:p w:rsidR="00FD0351" w:rsidRDefault="00FD0351" w:rsidP="00FD0351"/>
    <w:p w:rsidR="0050306F" w:rsidRDefault="0050306F" w:rsidP="0050306F">
      <w:pPr>
        <w:pStyle w:val="Heading4"/>
      </w:pPr>
      <w:r>
        <w:t>OBOR destroys Chinese-Russian relations</w:t>
      </w:r>
    </w:p>
    <w:p w:rsidR="0050306F" w:rsidRPr="0050306F" w:rsidRDefault="0050306F" w:rsidP="0050306F">
      <w:proofErr w:type="spellStart"/>
      <w:r w:rsidRPr="0050306F">
        <w:rPr>
          <w:b/>
        </w:rPr>
        <w:t>Kirisci</w:t>
      </w:r>
      <w:proofErr w:type="spellEnd"/>
      <w:r w:rsidRPr="0050306F">
        <w:rPr>
          <w:b/>
        </w:rPr>
        <w:t xml:space="preserve"> and le </w:t>
      </w:r>
      <w:proofErr w:type="spellStart"/>
      <w:r w:rsidRPr="0050306F">
        <w:rPr>
          <w:b/>
        </w:rPr>
        <w:t>Corre</w:t>
      </w:r>
      <w:proofErr w:type="spellEnd"/>
      <w:r w:rsidRPr="0050306F">
        <w:rPr>
          <w:b/>
        </w:rPr>
        <w:t>, 15</w:t>
      </w:r>
      <w:r>
        <w:t xml:space="preserve"> – </w:t>
      </w:r>
      <w:proofErr w:type="spellStart"/>
      <w:r w:rsidR="00AA5F60">
        <w:t>Kirisci</w:t>
      </w:r>
      <w:proofErr w:type="spellEnd"/>
      <w:r w:rsidR="00AA5F60">
        <w:t xml:space="preserve">: he TÜSİAD senior fellow and director of the Center on the United States and Europe's Turkey Project at Brookings; le </w:t>
      </w:r>
      <w:proofErr w:type="spellStart"/>
      <w:r w:rsidR="00AA5F60">
        <w:t>Corre</w:t>
      </w:r>
      <w:proofErr w:type="spellEnd"/>
      <w:r w:rsidR="00AA5F60">
        <w:t xml:space="preserve">: visiting fellow in the Center on the United States and Europe at Brookings </w:t>
      </w:r>
      <w:r>
        <w:t xml:space="preserve">(Kemal and Philippe, Brookings, “The great game that never ends: China and Russia fight over Kazakhstan”, 12/18/15, </w:t>
      </w:r>
      <w:hyperlink r:id="rId13" w:history="1">
        <w:r w:rsidRPr="005D459D">
          <w:rPr>
            <w:rStyle w:val="Hyperlink"/>
          </w:rPr>
          <w:t>http://www.brookings.edu/blogs/order-from-chaos/posts/2015/12/18-china-russia-kazakhstan-fight-kirisci-lecorre</w:t>
        </w:r>
      </w:hyperlink>
      <w:r>
        <w:t>, //11)</w:t>
      </w:r>
    </w:p>
    <w:p w:rsidR="0050306F" w:rsidRPr="00587F2E" w:rsidRDefault="0050306F" w:rsidP="0050306F">
      <w:pPr>
        <w:rPr>
          <w:sz w:val="16"/>
        </w:rPr>
      </w:pPr>
      <w:r w:rsidRPr="00AA5F60">
        <w:rPr>
          <w:rStyle w:val="StyleUnderline"/>
        </w:rPr>
        <w:t>But the geopolitics of the “One Belt, One Road” initiative might pose challenges</w:t>
      </w:r>
      <w:r w:rsidRPr="00587F2E">
        <w:rPr>
          <w:sz w:val="16"/>
        </w:rPr>
        <w:t>. Chinese participants at last month’s meeting pitched the initiative as a total win-win, and depicted their country as a well-meaning “soft giant” with no hard power agenda. But there are tougher and possibly less benign political aspects of the project related to the struggle for influence in the region.</w:t>
      </w:r>
      <w:r w:rsidR="00587F2E" w:rsidRPr="00587F2E">
        <w:rPr>
          <w:sz w:val="16"/>
        </w:rPr>
        <w:t xml:space="preserve"> </w:t>
      </w:r>
      <w:r w:rsidRPr="00AA5F60">
        <w:rPr>
          <w:rStyle w:val="StyleUnderline"/>
        </w:rPr>
        <w:t xml:space="preserve">Russian participants only thinly disguised their concerns about the project, recognizing the potential </w:t>
      </w:r>
      <w:r w:rsidRPr="00AA5F60">
        <w:rPr>
          <w:rStyle w:val="Emphasis"/>
        </w:rPr>
        <w:t>damage to Russian geopolitical and economic interests</w:t>
      </w:r>
      <w:r w:rsidRPr="00AA5F60">
        <w:rPr>
          <w:rStyle w:val="StyleUnderline"/>
        </w:rPr>
        <w:t xml:space="preserve"> if current routes transiting Russia were replaced. They couched their concerns within the context of </w:t>
      </w:r>
      <w:r w:rsidRPr="00AA5F60">
        <w:rPr>
          <w:rStyle w:val="Emphasis"/>
        </w:rPr>
        <w:t>regional security challenges</w:t>
      </w:r>
      <w:r w:rsidRPr="00587F2E">
        <w:rPr>
          <w:sz w:val="16"/>
        </w:rPr>
        <w:t xml:space="preserve">, including possible connections between Russian and Central Asian jihadists and other extremists in the Middle East. They seemed to be saying: “wait, this is our backyard and nothing happens here without our consent.” </w:t>
      </w:r>
    </w:p>
    <w:p w:rsidR="00AA5F60" w:rsidRDefault="00AA5F60" w:rsidP="0050306F"/>
    <w:p w:rsidR="00EF5B66" w:rsidRPr="00357E3A" w:rsidRDefault="00EF5B66" w:rsidP="00EF5B66">
      <w:pPr>
        <w:pStyle w:val="Heading3"/>
      </w:pPr>
      <w:r>
        <w:t>HR Uighur QPQ CP</w:t>
      </w:r>
    </w:p>
    <w:p w:rsidR="00EF5B66" w:rsidRDefault="00EF5B66" w:rsidP="00EF5B66">
      <w:pPr>
        <w:pStyle w:val="Heading4"/>
      </w:pPr>
      <w:r>
        <w:t>Plan: The United States federal government should condition substantially increasing its cooperation with the People's Republic of China on the One Belt One Road initiative on aligning the People's Republic of China’s goals with that of the United States’ over the security of Afghanistan at least concerning persecution of Uighurs populations.</w:t>
      </w:r>
    </w:p>
    <w:p w:rsidR="00EF5B66" w:rsidRPr="00481997" w:rsidRDefault="00EF5B66" w:rsidP="00EF5B66">
      <w:pPr>
        <w:pStyle w:val="Heading4"/>
      </w:pPr>
      <w:r>
        <w:t xml:space="preserve">China Says </w:t>
      </w:r>
      <w:proofErr w:type="gramStart"/>
      <w:r>
        <w:t>Yes</w:t>
      </w:r>
      <w:proofErr w:type="gramEnd"/>
      <w:r>
        <w:t xml:space="preserve">, it solves the whole </w:t>
      </w:r>
      <w:proofErr w:type="spellStart"/>
      <w:r>
        <w:t>aff</w:t>
      </w:r>
      <w:proofErr w:type="spellEnd"/>
      <w:r>
        <w:t>, but prevents broader persecution of Uighurs</w:t>
      </w:r>
    </w:p>
    <w:p w:rsidR="00EF5B66" w:rsidRDefault="00EF5B66" w:rsidP="00EF5B66">
      <w:r w:rsidRPr="00481997">
        <w:rPr>
          <w:rStyle w:val="Style13ptBold"/>
        </w:rPr>
        <w:t>Zhou, 3-11</w:t>
      </w:r>
      <w:r w:rsidRPr="00481997">
        <w:t>-2016 Andi,</w:t>
      </w:r>
      <w:r>
        <w:t xml:space="preserve"> Program Coordinator for the China, East Asia and United States Program, working out of the </w:t>
      </w:r>
      <w:proofErr w:type="spellStart"/>
      <w:r>
        <w:t>EastWest</w:t>
      </w:r>
      <w:proofErr w:type="spellEnd"/>
      <w:r>
        <w:t xml:space="preserve"> Institute’s New York Center,</w:t>
      </w:r>
      <w:r w:rsidRPr="00481997">
        <w:t xml:space="preserve"> "Can China’s ‘One Belt, One Road’ Save the US in Afghanistan? ," Diplomat, </w:t>
      </w:r>
      <w:hyperlink r:id="rId14" w:history="1">
        <w:r w:rsidRPr="00B82C64">
          <w:rPr>
            <w:rStyle w:val="Hyperlink"/>
          </w:rPr>
          <w:t>http://thediplomat.com/2016/03/can-chinas-one-belt-one-road-save-the-us-in-afghanistan/</w:t>
        </w:r>
      </w:hyperlink>
      <w:r>
        <w:t>,//BR/)</w:t>
      </w:r>
    </w:p>
    <w:p w:rsidR="00EF5B66" w:rsidRPr="00481997" w:rsidRDefault="00EF5B66" w:rsidP="00EF5B66">
      <w:pPr>
        <w:rPr>
          <w:rStyle w:val="Emphasis"/>
        </w:rPr>
      </w:pPr>
      <w:r w:rsidRPr="00481997">
        <w:rPr>
          <w:sz w:val="14"/>
        </w:rPr>
        <w:t xml:space="preserve">Few observers can </w:t>
      </w:r>
      <w:r w:rsidRPr="00EA76EB">
        <w:rPr>
          <w:sz w:val="14"/>
        </w:rPr>
        <w:t xml:space="preserve">deny that </w:t>
      </w:r>
      <w:r w:rsidRPr="00EA76EB">
        <w:rPr>
          <w:rStyle w:val="StyleUnderline"/>
        </w:rPr>
        <w:t>Afghanistan is having trouble holding together. With the Islamic State (IS) and a resurgent Taliban chipping away at the country’s fragile foundations, the U</w:t>
      </w:r>
      <w:r w:rsidRPr="00EA76EB">
        <w:rPr>
          <w:sz w:val="14"/>
        </w:rPr>
        <w:t xml:space="preserve">nited </w:t>
      </w:r>
      <w:r w:rsidRPr="00EA76EB">
        <w:rPr>
          <w:rStyle w:val="StyleUnderline"/>
        </w:rPr>
        <w:t>S</w:t>
      </w:r>
      <w:r w:rsidRPr="00EA76EB">
        <w:rPr>
          <w:sz w:val="14"/>
        </w:rPr>
        <w:t xml:space="preserve">tates </w:t>
      </w:r>
      <w:r w:rsidRPr="00EA76EB">
        <w:rPr>
          <w:rStyle w:val="StyleUnderline"/>
        </w:rPr>
        <w:t xml:space="preserve">is scrambling to find new sources of help to prop up the Afghan state. China has long been seen as one of the most promising prospects for such help, and when </w:t>
      </w:r>
      <w:r w:rsidRPr="00EA76EB">
        <w:rPr>
          <w:sz w:val="14"/>
        </w:rPr>
        <w:t xml:space="preserve">Chinese President </w:t>
      </w:r>
      <w:r w:rsidRPr="00EA76EB">
        <w:rPr>
          <w:rStyle w:val="StyleUnderline"/>
        </w:rPr>
        <w:t>Xi</w:t>
      </w:r>
      <w:r w:rsidRPr="00EA76EB">
        <w:rPr>
          <w:sz w:val="14"/>
        </w:rPr>
        <w:t xml:space="preserve"> Jinping </w:t>
      </w:r>
      <w:r w:rsidRPr="00EA76EB">
        <w:rPr>
          <w:rStyle w:val="StyleUnderline"/>
        </w:rPr>
        <w:t>made his first state visit to the U</w:t>
      </w:r>
      <w:r w:rsidRPr="00EA76EB">
        <w:rPr>
          <w:sz w:val="14"/>
        </w:rPr>
        <w:t xml:space="preserve">nited </w:t>
      </w:r>
      <w:r w:rsidRPr="00EA76EB">
        <w:rPr>
          <w:rStyle w:val="StyleUnderline"/>
        </w:rPr>
        <w:t>S</w:t>
      </w:r>
      <w:r w:rsidRPr="00EA76EB">
        <w:rPr>
          <w:sz w:val="14"/>
        </w:rPr>
        <w:t xml:space="preserve">tates in September 2015, President Barack </w:t>
      </w:r>
      <w:r w:rsidRPr="00EA76EB">
        <w:rPr>
          <w:rStyle w:val="StyleUnderline"/>
        </w:rPr>
        <w:t>Obama’s administration wasted no time courting him on cooperation in Afghanistan</w:t>
      </w:r>
      <w:r w:rsidRPr="00EA76EB">
        <w:rPr>
          <w:sz w:val="14"/>
        </w:rPr>
        <w:t xml:space="preserve">. As each side released its outcome statement from the visit, however, </w:t>
      </w:r>
      <w:r w:rsidRPr="00EA76EB">
        <w:rPr>
          <w:rStyle w:val="StyleUnderline"/>
        </w:rPr>
        <w:t>it became clear that the U.S. and China are quite literally not on the same page regarding Afghanistan. While the U.S. “fact sheet” on the visit put Afghanistan as its lead item, China buried U.S.-China cooperation on Afghanistan near the bottom of its statement</w:t>
      </w:r>
      <w:r w:rsidRPr="00EA76EB">
        <w:rPr>
          <w:sz w:val="14"/>
        </w:rPr>
        <w:t xml:space="preserve">—the 41st item of 49. A few weeks later, President </w:t>
      </w:r>
      <w:r w:rsidRPr="00EA76EB">
        <w:rPr>
          <w:rStyle w:val="StyleUnderline"/>
        </w:rPr>
        <w:t xml:space="preserve">Obama announced that U.S. combat troops would remain in Afghanistan for at least the remainder of his term in office. China, it seems, would not be the savior for Afghanistan that the United States was looking for. </w:t>
      </w:r>
      <w:r w:rsidRPr="00EA76EB">
        <w:rPr>
          <w:sz w:val="14"/>
        </w:rPr>
        <w:t xml:space="preserve">One major reason for this disconnect is that </w:t>
      </w:r>
      <w:r w:rsidRPr="00EA76EB">
        <w:rPr>
          <w:rStyle w:val="StyleUnderline"/>
        </w:rPr>
        <w:t>China’s interests in Afghanistan remain largely tied to a single issue: Uyghur separatist groups in China’s western frontier region of Xinjiang and their suspected ties to insurgent groups in Afghanistan</w:t>
      </w:r>
      <w:r w:rsidRPr="00EA76EB">
        <w:rPr>
          <w:sz w:val="14"/>
        </w:rPr>
        <w:t xml:space="preserve">. </w:t>
      </w:r>
      <w:r w:rsidRPr="00EA76EB">
        <w:rPr>
          <w:rStyle w:val="StyleUnderline"/>
        </w:rPr>
        <w:t xml:space="preserve">Some have pointed to the Uyghur connection as a potential hook to involve China more deeply in Afghanistan’s stabilization and reconstruction. But while it is true that the Uyghur issue has spurred China to act constructively in Afghanistan in some respects, including substantial investment commitments and mediation of peace talks between the Afghan government and the Taliban, relying on the Uyghur connection alone to anchor China’s Afghanistan interest poses a number of problems. </w:t>
      </w:r>
      <w:r w:rsidRPr="00EA76EB">
        <w:rPr>
          <w:sz w:val="14"/>
        </w:rPr>
        <w:t xml:space="preserve">First, </w:t>
      </w:r>
      <w:r w:rsidRPr="00EA76EB">
        <w:rPr>
          <w:rStyle w:val="StyleUnderline"/>
        </w:rPr>
        <w:t>China’s policies toward its Uyghur population have long raised human rights concerns</w:t>
      </w:r>
      <w:r w:rsidRPr="00EA76EB">
        <w:rPr>
          <w:sz w:val="14"/>
        </w:rPr>
        <w:t xml:space="preserve"> in Washington, and </w:t>
      </w:r>
      <w:r w:rsidRPr="00EA76EB">
        <w:rPr>
          <w:rStyle w:val="StyleUnderline"/>
        </w:rPr>
        <w:t>the United States’ refusal to label all Uyghur unrest as “terrorism” has frustrated China in bilateral discussions. The U.S. has also hesitated to expand counterterrorism cooperation with China for fear that China would use its newfound capabilities to persecute the broader Uyghur population</w:t>
      </w:r>
      <w:r w:rsidRPr="00EA76EB">
        <w:rPr>
          <w:sz w:val="14"/>
        </w:rPr>
        <w:t xml:space="preserve">. Second, </w:t>
      </w:r>
      <w:r w:rsidRPr="00EA76EB">
        <w:rPr>
          <w:rStyle w:val="StyleUnderline"/>
        </w:rPr>
        <w:t>China has been reluctant to act in Afghanistan on issues that lack direct implications for its concerns about Xinjiang. On top of a general predilection for non-interference, China views the U.S. nation-building misadventures in Iraq and Afghanistan as a cautionary tale.</w:t>
      </w:r>
      <w:r w:rsidRPr="00EA76EB">
        <w:rPr>
          <w:sz w:val="14"/>
        </w:rPr>
        <w:t xml:space="preserve"> </w:t>
      </w:r>
      <w:r w:rsidRPr="00EA76EB">
        <w:rPr>
          <w:rStyle w:val="StyleUnderline"/>
        </w:rPr>
        <w:t xml:space="preserve">With its hands full of problems both domestically and in its immediate neighborhood, China fears getting sucked into a quagmire in some far-flung land. </w:t>
      </w:r>
      <w:r w:rsidRPr="00EA76EB">
        <w:rPr>
          <w:sz w:val="14"/>
        </w:rPr>
        <w:t xml:space="preserve">In short, </w:t>
      </w:r>
      <w:r w:rsidRPr="00EA76EB">
        <w:rPr>
          <w:rStyle w:val="StyleUnderline"/>
        </w:rPr>
        <w:t>China viewing Afghanistan as an extension of its Uyghur concerns limits both U.S. and Chinese willingness to cooperate in Afghanistan. The U</w:t>
      </w:r>
      <w:r w:rsidRPr="00EA76EB">
        <w:rPr>
          <w:sz w:val="14"/>
        </w:rPr>
        <w:t xml:space="preserve">nited </w:t>
      </w:r>
      <w:r w:rsidRPr="00EA76EB">
        <w:rPr>
          <w:rStyle w:val="StyleUnderline"/>
        </w:rPr>
        <w:t>S</w:t>
      </w:r>
      <w:r w:rsidRPr="00EA76EB">
        <w:rPr>
          <w:sz w:val="14"/>
        </w:rPr>
        <w:t xml:space="preserve">tates </w:t>
      </w:r>
      <w:r w:rsidRPr="00EA76EB">
        <w:rPr>
          <w:rStyle w:val="StyleUnderline"/>
        </w:rPr>
        <w:t xml:space="preserve">would balk at involving China in any way that helps China shore up its domestic position against Uyghur discontent, and China would be loath to lend a hand in any way that doesn’t. For the United States and China to get on the same page about Afghanistan, </w:t>
      </w:r>
      <w:r w:rsidRPr="00EA76EB">
        <w:rPr>
          <w:rStyle w:val="Emphasis"/>
        </w:rPr>
        <w:t>China must be convinced that its interest in Afghanistan goes beyond its domestic concerns.</w:t>
      </w:r>
      <w:r w:rsidRPr="00EA76EB">
        <w:rPr>
          <w:rStyle w:val="StyleUnderline"/>
        </w:rPr>
        <w:t xml:space="preserve"> </w:t>
      </w:r>
      <w:r w:rsidRPr="00EA76EB">
        <w:rPr>
          <w:sz w:val="14"/>
        </w:rPr>
        <w:t xml:space="preserve">It happens that </w:t>
      </w:r>
      <w:r w:rsidRPr="00EA76EB">
        <w:rPr>
          <w:rStyle w:val="StyleUnderline"/>
        </w:rPr>
        <w:t>the time is ripe for the U</w:t>
      </w:r>
      <w:r w:rsidRPr="00EA76EB">
        <w:rPr>
          <w:sz w:val="14"/>
        </w:rPr>
        <w:t xml:space="preserve">nited </w:t>
      </w:r>
      <w:r w:rsidRPr="00EA76EB">
        <w:rPr>
          <w:rStyle w:val="StyleUnderline"/>
        </w:rPr>
        <w:t>S</w:t>
      </w:r>
      <w:r w:rsidRPr="00EA76EB">
        <w:rPr>
          <w:sz w:val="14"/>
        </w:rPr>
        <w:t xml:space="preserve">tates </w:t>
      </w:r>
      <w:r w:rsidRPr="00EA76EB">
        <w:rPr>
          <w:rStyle w:val="StyleUnderline"/>
        </w:rPr>
        <w:t>to do just that</w:t>
      </w:r>
      <w:r w:rsidRPr="00EA76EB">
        <w:rPr>
          <w:sz w:val="14"/>
        </w:rPr>
        <w:t xml:space="preserve">. There is no doubt that </w:t>
      </w:r>
      <w:r w:rsidRPr="00EA76EB">
        <w:rPr>
          <w:rStyle w:val="StyleUnderline"/>
        </w:rPr>
        <w:t xml:space="preserve">China is looking west, and looking hard. On the vanguard of China’s “March West” are </w:t>
      </w:r>
      <w:r w:rsidRPr="00EA76EB">
        <w:rPr>
          <w:sz w:val="14"/>
        </w:rPr>
        <w:t xml:space="preserve">two </w:t>
      </w:r>
      <w:r w:rsidRPr="00EA76EB">
        <w:rPr>
          <w:rStyle w:val="StyleUnderline"/>
        </w:rPr>
        <w:t>major international economic initiatives</w:t>
      </w:r>
      <w:r w:rsidRPr="00EA76EB">
        <w:rPr>
          <w:sz w:val="14"/>
        </w:rPr>
        <w:t>: the Silk Road Economic Belt and the 21st Century Maritime Silk Road, collectively known as “</w:t>
      </w:r>
      <w:r w:rsidRPr="00EA76EB">
        <w:rPr>
          <w:rStyle w:val="StyleUnderline"/>
        </w:rPr>
        <w:t xml:space="preserve">One Belt, One Road” (OBOR), which envision a vast infrastructure network built using Chinese capital that will connect China to Western Europe via the Eurasian heartland, including Afghanistan. For policymakers struggling to prop up Afghanistan’s economic and governance capacity, the promise of a flood of capital from the east is a godsend. China is already a major investor in Afghanistan, having poured billions of dollars into Afghan mining and energy enterprises. But aside from being another potential fount of investment, </w:t>
      </w:r>
      <w:r w:rsidRPr="00EA76EB">
        <w:rPr>
          <w:rStyle w:val="Emphasis"/>
        </w:rPr>
        <w:t xml:space="preserve">OBOR also presents a prime opportunity for the United States to diversify China’s interests in Afghanistan. </w:t>
      </w:r>
      <w:r w:rsidRPr="00EA76EB">
        <w:rPr>
          <w:rStyle w:val="StyleUnderline"/>
        </w:rPr>
        <w:t xml:space="preserve">Through active and targeted offers of cooperation, </w:t>
      </w:r>
      <w:r w:rsidRPr="00EA76EB">
        <w:rPr>
          <w:rStyle w:val="Emphasis"/>
        </w:rPr>
        <w:t>the United States can shape specific projects within the OBOR framework to tie China more closely to Afghanistan’s rise or fall</w:t>
      </w:r>
      <w:r w:rsidRPr="00EA76EB">
        <w:rPr>
          <w:rStyle w:val="StyleUnderline"/>
        </w:rPr>
        <w:t>. One place to start is</w:t>
      </w:r>
      <w:r w:rsidRPr="00EA76EB">
        <w:rPr>
          <w:sz w:val="14"/>
        </w:rPr>
        <w:t xml:space="preserve"> the China-Pakistan Economic Corridor (</w:t>
      </w:r>
      <w:r w:rsidRPr="00EA76EB">
        <w:rPr>
          <w:rStyle w:val="StyleUnderline"/>
        </w:rPr>
        <w:t>CPEC), a proposed transportation and energy infrastructure network that will link northwestern China to the Arabian Sea via Pakistan</w:t>
      </w:r>
      <w:r w:rsidRPr="00EA76EB">
        <w:rPr>
          <w:sz w:val="14"/>
        </w:rPr>
        <w:t xml:space="preserve">, and one of few specific OBOR projects articulated so far. </w:t>
      </w:r>
      <w:r w:rsidRPr="00EA76EB">
        <w:rPr>
          <w:rStyle w:val="StyleUnderline"/>
        </w:rPr>
        <w:t>The planned routes traverse some of Pakistan’s most volatile border regions adjacent to Afghanistan; with $46 billion USD in OBOR funds at stake, the project undoubtedly gives China a direct interest in Afghanistan’s security. The U.S. can up China’s Afghanistan ante by exploring linkages between the CPEC and the United States’ own “New Silk Road Initiative.</w:t>
      </w:r>
      <w:r w:rsidRPr="00EA76EB">
        <w:rPr>
          <w:sz w:val="14"/>
        </w:rPr>
        <w:t xml:space="preserve">” Launched in 2011 to revitalize Afghanistan by forging economic connections with the country’s Central and South Asian neighbors, </w:t>
      </w:r>
      <w:r w:rsidRPr="00EA76EB">
        <w:rPr>
          <w:rStyle w:val="StyleUnderline"/>
        </w:rPr>
        <w:t>the New Silk Road Initiative has faltered due to low political will in the U.S. to commit the necessary resources and a lack of desire among the Central Asian states to expand regional cooperation, particularly with Afghanistan</w:t>
      </w:r>
      <w:r w:rsidRPr="00EA76EB">
        <w:rPr>
          <w:sz w:val="14"/>
        </w:rPr>
        <w:t xml:space="preserve">. If coordinated properly, </w:t>
      </w:r>
      <w:r w:rsidRPr="00EA76EB">
        <w:rPr>
          <w:rStyle w:val="StyleUnderline"/>
        </w:rPr>
        <w:t>the CPEC and the New Silk Road could each boost the other’s chances of success. In particular, the New Silk Road’s Central Asia South Asia Electricity Transmission and Trade Project</w:t>
      </w:r>
      <w:r w:rsidRPr="00EA76EB">
        <w:rPr>
          <w:sz w:val="14"/>
        </w:rPr>
        <w:t xml:space="preserve"> (CASA-1000), </w:t>
      </w:r>
      <w:r w:rsidRPr="00EA76EB">
        <w:rPr>
          <w:rStyle w:val="StyleUnderline"/>
        </w:rPr>
        <w:t xml:space="preserve">a transmission grid that would allow the Central Asian states to sell electricity to Afghanistan and Pakistan, dovetails with the CPEC’s proposed upgrades to Pakistan’s electricity infrastructure. Giving China a stake in the success of CASA-1000 and the New Silk Road more generally would be a promising step toward getting China to see more in Afghanistan than its Uyghur concerns. Expanding China’s direct interests in Afghanistan would open new avenues for U.S.-China cooperation there. It would motivate both sides to boost coordination on Afghan security, while shifting the focus of this cooperation away from the fraught issues of counterterrorism and China’s domestic concerns. A China that is willing to contribute more toward military assistance, political mediation, </w:t>
      </w:r>
      <w:proofErr w:type="spellStart"/>
      <w:r w:rsidRPr="00EA76EB">
        <w:rPr>
          <w:rStyle w:val="StyleUnderline"/>
        </w:rPr>
        <w:t>counternarcotics</w:t>
      </w:r>
      <w:proofErr w:type="spellEnd"/>
      <w:r w:rsidRPr="00EA76EB">
        <w:rPr>
          <w:rStyle w:val="StyleUnderline"/>
        </w:rPr>
        <w:t xml:space="preserve">, and border security in Afghanistan would be a huge boon for both Afghanistan and the United States. As growing threats thwart a smooth U.S. withdrawal from its longest-ever war, </w:t>
      </w:r>
      <w:r w:rsidRPr="00EA76EB">
        <w:rPr>
          <w:rStyle w:val="Emphasis"/>
        </w:rPr>
        <w:t>now is the time for the U.S. to seize any opportunity to build a robust partnership with China on Afghanistan.</w:t>
      </w:r>
    </w:p>
    <w:p w:rsidR="00EF5B66" w:rsidRPr="00992C50" w:rsidRDefault="00EF5B66" w:rsidP="00EF5B66">
      <w:pPr>
        <w:pStyle w:val="Heading4"/>
      </w:pPr>
      <w:r>
        <w:t>Status quo unilateral attempt by China at security fail to prevent terror and exacerbate oppression of Uighurs</w:t>
      </w:r>
    </w:p>
    <w:p w:rsidR="00EF5B66" w:rsidRDefault="00EF5B66" w:rsidP="00EF5B66">
      <w:r w:rsidRPr="00C42E02">
        <w:rPr>
          <w:rStyle w:val="Style13ptBold"/>
        </w:rPr>
        <w:t>Shi, 4-11</w:t>
      </w:r>
      <w:r>
        <w:t>-2016</w:t>
      </w:r>
      <w:r w:rsidRPr="00C42E02">
        <w:t xml:space="preserve"> </w:t>
      </w:r>
      <w:r>
        <w:t xml:space="preserve">Ting, "China Moves Closer to Afghan Security Role," Bloomberg, </w:t>
      </w:r>
      <w:hyperlink r:id="rId15" w:history="1">
        <w:r w:rsidRPr="00B82C64">
          <w:rPr>
            <w:rStyle w:val="Hyperlink"/>
          </w:rPr>
          <w:t>http://www.bloomberg.com/news/articles/2016-04-11/growing-terrorism-risk-leads-china-to-boost-role-in-afghanistan,//BR/</w:t>
        </w:r>
      </w:hyperlink>
      <w:r>
        <w:t>)</w:t>
      </w:r>
    </w:p>
    <w:p w:rsidR="00EF5B66" w:rsidRPr="00992C50" w:rsidRDefault="00EF5B66" w:rsidP="00EF5B66">
      <w:pPr>
        <w:rPr>
          <w:sz w:val="14"/>
        </w:rPr>
      </w:pPr>
      <w:r w:rsidRPr="00992C50">
        <w:rPr>
          <w:sz w:val="14"/>
        </w:rPr>
        <w:t xml:space="preserve">HONG KONG </w:t>
      </w:r>
      <w:r w:rsidRPr="009413BC">
        <w:rPr>
          <w:sz w:val="14"/>
        </w:rPr>
        <w:t xml:space="preserve">– </w:t>
      </w:r>
      <w:r w:rsidRPr="009413BC">
        <w:rPr>
          <w:rStyle w:val="StyleUnderline"/>
        </w:rPr>
        <w:t xml:space="preserve">As China watches Afghan peace </w:t>
      </w:r>
      <w:proofErr w:type="gramStart"/>
      <w:r w:rsidRPr="009413BC">
        <w:rPr>
          <w:rStyle w:val="StyleUnderline"/>
        </w:rPr>
        <w:t>talks</w:t>
      </w:r>
      <w:proofErr w:type="gramEnd"/>
      <w:r w:rsidRPr="009413BC">
        <w:rPr>
          <w:rStyle w:val="StyleUnderline"/>
        </w:rPr>
        <w:t xml:space="preserve"> founder and Islamic militants make inroads in parts of its troubled neighbor, Beijing is taking its most concrete steps yet toward assuming a direct security role in the country. </w:t>
      </w:r>
      <w:r w:rsidRPr="009413BC">
        <w:rPr>
          <w:sz w:val="14"/>
        </w:rPr>
        <w:t xml:space="preserve">In recent weeks </w:t>
      </w:r>
      <w:r w:rsidRPr="009413BC">
        <w:rPr>
          <w:rStyle w:val="StyleUnderline"/>
        </w:rPr>
        <w:t>China has pledged $70 million in military aid to Afghanistan</w:t>
      </w:r>
      <w:r w:rsidRPr="009413BC">
        <w:rPr>
          <w:sz w:val="14"/>
        </w:rPr>
        <w:t xml:space="preserve"> and proposed a four-nation security bloc including Pakistan and Tajikistan. The partnership — floated by top Chinese Gen. Fang </w:t>
      </w:r>
      <w:proofErr w:type="spellStart"/>
      <w:r w:rsidRPr="009413BC">
        <w:rPr>
          <w:sz w:val="14"/>
        </w:rPr>
        <w:t>Fenghui</w:t>
      </w:r>
      <w:proofErr w:type="spellEnd"/>
      <w:r w:rsidRPr="009413BC">
        <w:rPr>
          <w:sz w:val="14"/>
        </w:rPr>
        <w:t xml:space="preserve"> and endorsed by Afghan President Ashraf Ghani in Kabul last month — would see China help coordinate efforts to fight terrorism on its back doorstep. The moves signal growing concern in Beijing that </w:t>
      </w:r>
      <w:r w:rsidRPr="009413BC">
        <w:rPr>
          <w:rStyle w:val="StyleUnderline"/>
        </w:rPr>
        <w:t>nascent peace talks between the Afghan government and the Taliban could fail, providing a safe haven for Uighur militants or Islamic State group-linked fighters who might seek to plot attacks on China. They dovetail with a broader foreign policy revision under President Xi Jinping, who has shown a willingness to expand its security presence in Africa and the Middle East to protect growing overseas Chinese interests.</w:t>
      </w:r>
      <w:r w:rsidRPr="009413BC">
        <w:rPr>
          <w:sz w:val="14"/>
        </w:rPr>
        <w:t xml:space="preserve"> </w:t>
      </w:r>
      <w:r w:rsidRPr="009413BC">
        <w:rPr>
          <w:rStyle w:val="StyleUnderline"/>
        </w:rPr>
        <w:t>“There are real, direct terrorist threats stemming from Afghanistan, where the state of affairs in counterterrorism is dire,”</w:t>
      </w:r>
      <w:r w:rsidRPr="009413BC">
        <w:rPr>
          <w:sz w:val="14"/>
        </w:rPr>
        <w:t xml:space="preserve"> said Zhao </w:t>
      </w:r>
      <w:proofErr w:type="spellStart"/>
      <w:r w:rsidRPr="009413BC">
        <w:rPr>
          <w:sz w:val="14"/>
        </w:rPr>
        <w:t>Gancheng</w:t>
      </w:r>
      <w:proofErr w:type="spellEnd"/>
      <w:r w:rsidRPr="009413BC">
        <w:rPr>
          <w:sz w:val="14"/>
        </w:rPr>
        <w:t>, director of the Center for South Asia Studies at the state-backed Shanghai Institutes for International Studies. “</w:t>
      </w:r>
      <w:r w:rsidRPr="009413BC">
        <w:rPr>
          <w:rStyle w:val="StyleUnderline"/>
        </w:rPr>
        <w:t>If there is no progress in peace talks, we can’t just sit around and do nothing.” It remains unclear how China’s proposal would work.</w:t>
      </w:r>
      <w:r w:rsidRPr="009413BC">
        <w:rPr>
          <w:sz w:val="14"/>
        </w:rPr>
        <w:t xml:space="preserve"> Fang, who heads the People’s Liberation Army’s Joint Staff Department, offered few details about the security bloc when he proposed the idea on Feb. 29. </w:t>
      </w:r>
      <w:r w:rsidRPr="009413BC">
        <w:rPr>
          <w:rStyle w:val="StyleUnderline"/>
        </w:rPr>
        <w:t xml:space="preserve">Afghan and Pakistani officials had little to add. </w:t>
      </w:r>
      <w:r w:rsidRPr="009413BC">
        <w:rPr>
          <w:sz w:val="14"/>
        </w:rPr>
        <w:t xml:space="preserve">Unlike the Shanghai Cooperation Organization, </w:t>
      </w:r>
      <w:r w:rsidRPr="009413BC">
        <w:rPr>
          <w:rStyle w:val="StyleUnderline"/>
        </w:rPr>
        <w:t xml:space="preserve">China’s existing regional security framework that includes Russia and covers trade issues, the new group would center on Afghanistan and focus on stemming terrorism. The obstacles are immense: Afghanistan and Pakistan routinely accuse each other of using militants to achieve strategic goals, and </w:t>
      </w:r>
      <w:r w:rsidRPr="009413BC">
        <w:rPr>
          <w:rStyle w:val="Emphasis"/>
        </w:rPr>
        <w:t>Tajikistan has long been tied to Russia’s sphere of influence</w:t>
      </w:r>
      <w:r w:rsidRPr="009413BC">
        <w:rPr>
          <w:rStyle w:val="StyleUnderline"/>
        </w:rPr>
        <w:t>. “It’s unlikely that China’s anti-terrorism bloc will be very helpful for Pakistan given its own support for the Taliban,</w:t>
      </w:r>
      <w:r w:rsidRPr="009413BC">
        <w:rPr>
          <w:sz w:val="14"/>
        </w:rPr>
        <w:t xml:space="preserve">” Ahmad </w:t>
      </w:r>
      <w:proofErr w:type="spellStart"/>
      <w:r w:rsidRPr="009413BC">
        <w:rPr>
          <w:sz w:val="14"/>
        </w:rPr>
        <w:t>Saeedi</w:t>
      </w:r>
      <w:proofErr w:type="spellEnd"/>
      <w:r w:rsidRPr="009413BC">
        <w:rPr>
          <w:sz w:val="14"/>
        </w:rPr>
        <w:t xml:space="preserve">, a former Afghan diplomat based in Pakistan, said by phone. </w:t>
      </w:r>
      <w:r w:rsidRPr="009413BC">
        <w:rPr>
          <w:rStyle w:val="StyleUnderline"/>
        </w:rPr>
        <w:t xml:space="preserve">He called China’s financial assistance to Afghanistan “almost nothing.” </w:t>
      </w:r>
      <w:r w:rsidRPr="009413BC">
        <w:rPr>
          <w:sz w:val="14"/>
        </w:rPr>
        <w:t xml:space="preserve">China has joined the U.S. and Pakistan in seeking to broker talks between Ghani’s government and the Taliban, which has made gains as American troops hand over security responsibilities to Afghan forces. Those efforts have produced little to date, mostly due to Taliban infighting following the revelation last year that founder Mullah Omar had died. At the same time, security on the ground is worsening. </w:t>
      </w:r>
      <w:r w:rsidRPr="009413BC">
        <w:rPr>
          <w:rStyle w:val="StyleUnderline"/>
        </w:rPr>
        <w:t xml:space="preserve">Groups swearing allegiance to the Islamic State group have popped up and the Taliban reportedly control more territory than at any point since 2001, prompting the U.S. to alter its timetable for withdrawing troops from a conflict that has killed 2,300 American soldiers and cost more than $700 billion. China and Afghanistan share </w:t>
      </w:r>
      <w:r w:rsidRPr="009413BC">
        <w:rPr>
          <w:sz w:val="14"/>
        </w:rPr>
        <w:t xml:space="preserve">only </w:t>
      </w:r>
      <w:r w:rsidRPr="009413BC">
        <w:rPr>
          <w:rStyle w:val="StyleUnderline"/>
        </w:rPr>
        <w:t>a</w:t>
      </w:r>
      <w:r w:rsidRPr="009413BC">
        <w:rPr>
          <w:sz w:val="14"/>
        </w:rPr>
        <w:t xml:space="preserve"> 92-kilometer (57 mile) </w:t>
      </w:r>
      <w:r w:rsidRPr="009413BC">
        <w:rPr>
          <w:rStyle w:val="StyleUnderline"/>
        </w:rPr>
        <w:t>border, including the</w:t>
      </w:r>
      <w:r w:rsidRPr="009413BC">
        <w:rPr>
          <w:sz w:val="14"/>
        </w:rPr>
        <w:t xml:space="preserve"> ancient </w:t>
      </w:r>
      <w:r w:rsidRPr="009413BC">
        <w:rPr>
          <w:rStyle w:val="StyleUnderline"/>
        </w:rPr>
        <w:t>Silk Road</w:t>
      </w:r>
      <w:r w:rsidRPr="009413BC">
        <w:rPr>
          <w:sz w:val="14"/>
        </w:rPr>
        <w:t xml:space="preserve"> trade passage known as the </w:t>
      </w:r>
      <w:proofErr w:type="spellStart"/>
      <w:r w:rsidRPr="009413BC">
        <w:rPr>
          <w:sz w:val="14"/>
        </w:rPr>
        <w:t>Wakhan</w:t>
      </w:r>
      <w:proofErr w:type="spellEnd"/>
      <w:r w:rsidRPr="009413BC">
        <w:rPr>
          <w:sz w:val="14"/>
        </w:rPr>
        <w:t xml:space="preserve"> Corridor. Yet </w:t>
      </w:r>
      <w:r w:rsidRPr="009413BC">
        <w:rPr>
          <w:rStyle w:val="StyleUnderline"/>
        </w:rPr>
        <w:t xml:space="preserve">the proximity to China’s Xinjiang region gives it special concern. The Chinese government has blamed members of the region’s Uighur Muslim minority for numerous attacks, including one at a train station in the southwestern city of Kunming in 2014 that killed 31 and injured 141 more. </w:t>
      </w:r>
      <w:r w:rsidRPr="009413BC">
        <w:rPr>
          <w:sz w:val="14"/>
        </w:rPr>
        <w:t xml:space="preserve">Ghani cited the East Turkestan Islamic Movement — </w:t>
      </w:r>
      <w:r w:rsidRPr="009413BC">
        <w:rPr>
          <w:rStyle w:val="StyleUnderline"/>
        </w:rPr>
        <w:t>founded by Uighur militants and accused by China of fomenting unrest in Xinjiang — among the groups justifying the need for a coordinated anti-terrorism response. Chinese security analysts are also concerned about</w:t>
      </w:r>
      <w:r w:rsidRPr="009413BC">
        <w:rPr>
          <w:rStyle w:val="Emphasis"/>
        </w:rPr>
        <w:t xml:space="preserve"> potential links between Uighur militants and Islamic State group fighters.</w:t>
      </w:r>
      <w:r w:rsidRPr="009413BC">
        <w:rPr>
          <w:rStyle w:val="StyleUnderline"/>
        </w:rPr>
        <w:t xml:space="preserve"> The inclusion of Pakistan and Tajikistan in the bloc suggests that China also worries about Xi’s signature “One Belt, One Road” initiative to develop a network of ports, highways, railways and pipelines between Europe and Asia. </w:t>
      </w:r>
      <w:r w:rsidRPr="009413BC">
        <w:rPr>
          <w:sz w:val="14"/>
        </w:rPr>
        <w:t xml:space="preserve">The </w:t>
      </w:r>
      <w:r w:rsidRPr="009413BC">
        <w:rPr>
          <w:rStyle w:val="StyleUnderline"/>
        </w:rPr>
        <w:t>C</w:t>
      </w:r>
      <w:r w:rsidRPr="009413BC">
        <w:rPr>
          <w:sz w:val="14"/>
        </w:rPr>
        <w:t xml:space="preserve">hina </w:t>
      </w:r>
      <w:r w:rsidRPr="009413BC">
        <w:rPr>
          <w:rStyle w:val="StyleUnderline"/>
        </w:rPr>
        <w:t>P</w:t>
      </w:r>
      <w:r w:rsidRPr="009413BC">
        <w:rPr>
          <w:sz w:val="14"/>
        </w:rPr>
        <w:t xml:space="preserve">akistan </w:t>
      </w:r>
      <w:r w:rsidRPr="009413BC">
        <w:rPr>
          <w:rStyle w:val="StyleUnderline"/>
        </w:rPr>
        <w:t>E</w:t>
      </w:r>
      <w:r w:rsidRPr="009413BC">
        <w:rPr>
          <w:sz w:val="14"/>
        </w:rPr>
        <w:t xml:space="preserve">conomic </w:t>
      </w:r>
      <w:r w:rsidRPr="009413BC">
        <w:rPr>
          <w:rStyle w:val="StyleUnderline"/>
        </w:rPr>
        <w:t>C</w:t>
      </w:r>
      <w:r w:rsidRPr="009413BC">
        <w:rPr>
          <w:sz w:val="14"/>
        </w:rPr>
        <w:t xml:space="preserve">orridor </w:t>
      </w:r>
      <w:r w:rsidRPr="009413BC">
        <w:rPr>
          <w:rStyle w:val="StyleUnderline"/>
        </w:rPr>
        <w:t xml:space="preserve">is the plan’s $46 billion flagship project. </w:t>
      </w:r>
      <w:r w:rsidRPr="009413BC">
        <w:rPr>
          <w:sz w:val="14"/>
        </w:rPr>
        <w:t>China is helping</w:t>
      </w:r>
      <w:r w:rsidRPr="00992C50">
        <w:rPr>
          <w:sz w:val="14"/>
        </w:rPr>
        <w:t xml:space="preserve"> train Afghan police and has pledged 2 billion yuan ($327 million) in economic aid to Kabul through next year. Yet its latest moves go further, said Andrew Small, a research fellow at the Washington-based German Marshall Fund and author of “The China-Pakistan Axis: Asia’s New Geopolitics.” </w:t>
      </w:r>
      <w:r w:rsidRPr="00992C50">
        <w:rPr>
          <w:rStyle w:val="StyleUnderline"/>
        </w:rPr>
        <w:t>“Military aid and military cooperation with Afghanistan is a step above their previous diplomatic and economic support,”</w:t>
      </w:r>
      <w:r w:rsidRPr="00992C50">
        <w:rPr>
          <w:sz w:val="14"/>
        </w:rPr>
        <w:t xml:space="preserve"> Small said.</w:t>
      </w:r>
    </w:p>
    <w:p w:rsidR="00EF5B66" w:rsidRDefault="00EF5B66" w:rsidP="00EF5B66"/>
    <w:p w:rsidR="00EF5B66" w:rsidRDefault="00EF5B66" w:rsidP="00EF5B66">
      <w:pPr>
        <w:pStyle w:val="Heading4"/>
      </w:pPr>
      <w:r>
        <w:t>These attempts at “anti-separatism” are crushing the rights of these populations, but are only driving more anti-PRC behavior – turns the secessionism impacts</w:t>
      </w:r>
    </w:p>
    <w:p w:rsidR="00EF5B66" w:rsidRPr="009413BC" w:rsidRDefault="00EF5B66" w:rsidP="00EF5B66">
      <w:r w:rsidRPr="009413BC">
        <w:rPr>
          <w:rStyle w:val="Style13ptBold"/>
        </w:rPr>
        <w:t>HRW, 5</w:t>
      </w:r>
      <w:r>
        <w:t xml:space="preserve"> - (Human Rights Watch, "China: Religious Repression of Uighur Muslims," 4-12-2005, https://www.hrw.org/news/2005/04/12/china-religious-repression-uighur-muslims</w:t>
      </w:r>
      <w:proofErr w:type="gramStart"/>
      <w:r>
        <w:t>,/</w:t>
      </w:r>
      <w:proofErr w:type="gramEnd"/>
      <w:r>
        <w:t>/BR/)</w:t>
      </w:r>
    </w:p>
    <w:p w:rsidR="00EF5B66" w:rsidRPr="009413BC" w:rsidRDefault="00EF5B66" w:rsidP="00EF5B66">
      <w:pPr>
        <w:rPr>
          <w:rStyle w:val="StyleUnderline"/>
        </w:rPr>
      </w:pPr>
      <w:r w:rsidRPr="009413BC">
        <w:rPr>
          <w:sz w:val="16"/>
        </w:rPr>
        <w:t xml:space="preserve">(New York) - </w:t>
      </w:r>
      <w:r w:rsidRPr="009413BC">
        <w:rPr>
          <w:rStyle w:val="StyleUnderline"/>
        </w:rPr>
        <w:t xml:space="preserve">The Chinese government is directing a crushing campaign of religious repression against China’s Muslim Uighurs in the name of </w:t>
      </w:r>
      <w:r w:rsidRPr="009413BC">
        <w:rPr>
          <w:rStyle w:val="Emphasis"/>
        </w:rPr>
        <w:t>anti-separatism and counter-terrorism</w:t>
      </w:r>
      <w:r w:rsidRPr="009413BC">
        <w:rPr>
          <w:sz w:val="16"/>
        </w:rPr>
        <w:t xml:space="preserve">, Human Rights Watch and Human Rights in China said in a new report today. </w:t>
      </w:r>
      <w:r w:rsidRPr="009413BC">
        <w:rPr>
          <w:rStyle w:val="StyleUnderline"/>
        </w:rPr>
        <w:t>The</w:t>
      </w:r>
      <w:r w:rsidRPr="009413BC">
        <w:rPr>
          <w:sz w:val="16"/>
        </w:rPr>
        <w:t xml:space="preserve"> 114-page </w:t>
      </w:r>
      <w:r w:rsidRPr="009413BC">
        <w:rPr>
          <w:rStyle w:val="StyleUnderline"/>
        </w:rPr>
        <w:t>report</w:t>
      </w:r>
      <w:r w:rsidRPr="009413BC">
        <w:rPr>
          <w:sz w:val="16"/>
        </w:rPr>
        <w:t xml:space="preserve">, Devastating Blows: Religious Repression of Uighurs in </w:t>
      </w:r>
      <w:proofErr w:type="gramStart"/>
      <w:r w:rsidRPr="009413BC">
        <w:rPr>
          <w:sz w:val="16"/>
        </w:rPr>
        <w:t>Xinjiang,</w:t>
      </w:r>
      <w:proofErr w:type="gramEnd"/>
      <w:r w:rsidRPr="009413BC">
        <w:rPr>
          <w:sz w:val="16"/>
        </w:rPr>
        <w:t xml:space="preserve"> is </w:t>
      </w:r>
      <w:r w:rsidRPr="009413BC">
        <w:rPr>
          <w:rStyle w:val="StyleUnderline"/>
        </w:rPr>
        <w:t>based on previously undisclosed Communist Party</w:t>
      </w:r>
      <w:r w:rsidRPr="009413BC">
        <w:rPr>
          <w:sz w:val="16"/>
        </w:rPr>
        <w:t xml:space="preserve"> and government </w:t>
      </w:r>
      <w:r w:rsidRPr="009413BC">
        <w:rPr>
          <w:rStyle w:val="StyleUnderline"/>
        </w:rPr>
        <w:t>documents</w:t>
      </w:r>
      <w:r w:rsidRPr="009413BC">
        <w:rPr>
          <w:sz w:val="16"/>
        </w:rPr>
        <w:t xml:space="preserve">, as well as local regulations, official newspaper accounts, and interviews conducted in Xinjiang. It </w:t>
      </w:r>
      <w:r w:rsidRPr="009413BC">
        <w:rPr>
          <w:rStyle w:val="StyleUnderline"/>
        </w:rPr>
        <w:t xml:space="preserve">unveils for the first time the complex architecture </w:t>
      </w:r>
      <w:r w:rsidRPr="009413BC">
        <w:rPr>
          <w:sz w:val="16"/>
        </w:rPr>
        <w:t xml:space="preserve">of law, regulation, and policy in Xinjiang </w:t>
      </w:r>
      <w:r w:rsidRPr="009413BC">
        <w:rPr>
          <w:rStyle w:val="StyleUnderline"/>
        </w:rPr>
        <w:t>that</w:t>
      </w:r>
      <w:r w:rsidRPr="009413BC">
        <w:rPr>
          <w:sz w:val="16"/>
        </w:rPr>
        <w:t xml:space="preserve"> </w:t>
      </w:r>
      <w:r w:rsidRPr="009413BC">
        <w:rPr>
          <w:rStyle w:val="StyleUnderline"/>
        </w:rPr>
        <w:t>denies Uighurs religious freedom, and by extension freedom of association, assembly, and expression</w:t>
      </w:r>
      <w:r w:rsidRPr="009413BC">
        <w:rPr>
          <w:sz w:val="16"/>
        </w:rPr>
        <w:t>. Chinese policy and law enforcement stifle religious activity and thought even in school and at home. One official document goes so far as to say that “parents and legal guardians may not allow minors to participate in religious activities.” “The worldwide campaign against terrorism has given Beijing the perfect excuse to crack down harder than ever in Xinjiang,” said Brad Adams, Asia director for Human Rights Watch. “</w:t>
      </w:r>
      <w:r w:rsidRPr="009413BC">
        <w:rPr>
          <w:rStyle w:val="StyleUnderline"/>
        </w:rPr>
        <w:t xml:space="preserve">Other Chinese enjoy a growing freedom to worship, but the Uighurs, like the Tibetans, </w:t>
      </w:r>
      <w:proofErr w:type="gramStart"/>
      <w:r w:rsidRPr="009413BC">
        <w:rPr>
          <w:rStyle w:val="StyleUnderline"/>
        </w:rPr>
        <w:t>find</w:t>
      </w:r>
      <w:proofErr w:type="gramEnd"/>
      <w:r w:rsidRPr="009413BC">
        <w:rPr>
          <w:rStyle w:val="StyleUnderline"/>
        </w:rPr>
        <w:t xml:space="preserve"> that their religion is being used as a tool of control.”</w:t>
      </w:r>
      <w:r>
        <w:rPr>
          <w:rStyle w:val="StyleUnderline"/>
        </w:rPr>
        <w:t xml:space="preserve"> </w:t>
      </w:r>
      <w:r w:rsidRPr="009413BC">
        <w:rPr>
          <w:sz w:val="16"/>
        </w:rPr>
        <w:t xml:space="preserve">The Uighurs, a Turkic-speaking minority of some 8 million people, whose traditional homeland lies in the oil-rich Xinjiang Uighur Autonomous Region in northwest China, have become increasingly fearful for their cultural survival and traditional way of life in the face of an intensive internal migration drive that has witnessed the arrival of more than 1.2 million ethnic Chinese settlers over the past decade. </w:t>
      </w:r>
      <w:proofErr w:type="gramStart"/>
      <w:r w:rsidRPr="009413BC">
        <w:rPr>
          <w:sz w:val="16"/>
        </w:rPr>
        <w:t>Many</w:t>
      </w:r>
      <w:proofErr w:type="gramEnd"/>
      <w:r w:rsidRPr="009413BC">
        <w:rPr>
          <w:sz w:val="16"/>
        </w:rPr>
        <w:t xml:space="preserve"> Uighurs desire greater autonomy than is currently allowed; some wish for a separate state, although there is little recent evidence of violent rebellion. Highly intrusive religious control extends to organized religious activities, religious practitioners, schools, cultural institutions, publishing houses, and even to the personal appearance and behavior of Uighur individuals. State authorities politically vet all imams on a regular basis and require “self-criticism” sessions; impose surveillance on mosques; purge schools of religious teachers and students; screen literature and poetry for political allusions; and equate any expression of dissatisfaction with Beijing’s policies with “separatism” – a state security crime under Chinese law that can draw the death penalty. </w:t>
      </w:r>
      <w:r w:rsidRPr="009413BC">
        <w:rPr>
          <w:rStyle w:val="StyleUnderline"/>
        </w:rPr>
        <w:t>At its most extreme, peaceful activists practicing their religion in ways that the Party and government deem unacceptable are arrested, tortured, and at times executed. The harshest punishments are saved for those accused of involvement in so-called separatist activity, which officials increasingly term “terrorism” for domestic and external consumption.</w:t>
      </w:r>
      <w:r>
        <w:rPr>
          <w:rStyle w:val="StyleUnderline"/>
        </w:rPr>
        <w:t xml:space="preserve"> </w:t>
      </w:r>
      <w:r w:rsidRPr="009413BC">
        <w:rPr>
          <w:sz w:val="16"/>
        </w:rPr>
        <w:t xml:space="preserve">At a more mundane level, Uighurs </w:t>
      </w:r>
      <w:proofErr w:type="gramStart"/>
      <w:r w:rsidRPr="009413BC">
        <w:rPr>
          <w:sz w:val="16"/>
        </w:rPr>
        <w:t>face</w:t>
      </w:r>
      <w:proofErr w:type="gramEnd"/>
      <w:r w:rsidRPr="009413BC">
        <w:rPr>
          <w:sz w:val="16"/>
        </w:rPr>
        <w:t xml:space="preserve"> harassment in their daily lives. Celebrating religious holidays, studying religious texts, or showing one’s religion through personal appearance are strictly forbidden at state institutions, including schools. The Chinese government vets who can be a cleric, what version of the Koran is acceptable, where religious gatherings may be held, and what may be said. “Uighurs are seen by Beijing as an ethno-nationalist threat to the Chinese state,” said Sharon </w:t>
      </w:r>
      <w:proofErr w:type="spellStart"/>
      <w:r w:rsidRPr="009413BC">
        <w:rPr>
          <w:sz w:val="16"/>
        </w:rPr>
        <w:t>Hom</w:t>
      </w:r>
      <w:proofErr w:type="spellEnd"/>
      <w:r w:rsidRPr="009413BC">
        <w:rPr>
          <w:sz w:val="16"/>
        </w:rPr>
        <w:t>, executive director of Human Rights in China. “</w:t>
      </w:r>
      <w:r w:rsidRPr="009413BC">
        <w:rPr>
          <w:rStyle w:val="StyleUnderline"/>
        </w:rPr>
        <w:t>As Islam is perceived as underpinning Uighur ethnic identity, China has taken draconian steps to smother Islam as a means of subordinating Uighur nationalist sentiment.”</w:t>
      </w:r>
    </w:p>
    <w:p w:rsidR="00EF5B66" w:rsidRDefault="00EF5B66" w:rsidP="00EF5B66">
      <w:pPr>
        <w:pStyle w:val="Heading4"/>
      </w:pPr>
      <w:r>
        <w:t>Insert stuff from HR conditions CP</w:t>
      </w:r>
    </w:p>
    <w:p w:rsidR="00EF5B66" w:rsidRPr="00B55AD5" w:rsidRDefault="00EF5B66" w:rsidP="00EF5B66"/>
    <w:p w:rsidR="00AA5F60" w:rsidRDefault="00AA5F60" w:rsidP="0050306F"/>
    <w:p w:rsidR="00AA5F60" w:rsidRPr="0050306F" w:rsidRDefault="00AA5F60" w:rsidP="0050306F"/>
    <w:sectPr w:rsidR="00AA5F60" w:rsidRPr="0050306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Arial">
    <w:panose1 w:val="020B0604020202020204"/>
    <w:charset w:val="00"/>
    <w:family w:val="swiss"/>
    <w:pitch w:val="variable"/>
    <w:sig w:usb0="E0002EFF" w:usb1="C0007843" w:usb2="00000009" w:usb3="00000000" w:csb0="000001F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web"/>
  <w:zoom w:percent="10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50407768"/>
    <w:docVar w:name="VerbatimVersion" w:val="5.1"/>
  </w:docVars>
  <w:rsids>
    <w:rsidRoot w:val="006F1ECE"/>
    <w:rsid w:val="000139A3"/>
    <w:rsid w:val="00100833"/>
    <w:rsid w:val="00104529"/>
    <w:rsid w:val="00105942"/>
    <w:rsid w:val="00107396"/>
    <w:rsid w:val="00117E63"/>
    <w:rsid w:val="00144A4C"/>
    <w:rsid w:val="00176AB0"/>
    <w:rsid w:val="00177B7D"/>
    <w:rsid w:val="0018322D"/>
    <w:rsid w:val="0019086F"/>
    <w:rsid w:val="001B168F"/>
    <w:rsid w:val="001B5776"/>
    <w:rsid w:val="001E527A"/>
    <w:rsid w:val="001F1013"/>
    <w:rsid w:val="001F367D"/>
    <w:rsid w:val="001F78CE"/>
    <w:rsid w:val="00251FC7"/>
    <w:rsid w:val="002855A7"/>
    <w:rsid w:val="002B146A"/>
    <w:rsid w:val="002B5E17"/>
    <w:rsid w:val="00313059"/>
    <w:rsid w:val="00315690"/>
    <w:rsid w:val="00316B75"/>
    <w:rsid w:val="00325646"/>
    <w:rsid w:val="003460F2"/>
    <w:rsid w:val="0038158C"/>
    <w:rsid w:val="003902BA"/>
    <w:rsid w:val="003A09E2"/>
    <w:rsid w:val="00407037"/>
    <w:rsid w:val="004605D6"/>
    <w:rsid w:val="004C60E8"/>
    <w:rsid w:val="004E3579"/>
    <w:rsid w:val="004E728B"/>
    <w:rsid w:val="004F39E0"/>
    <w:rsid w:val="0050306F"/>
    <w:rsid w:val="005208F8"/>
    <w:rsid w:val="00524B6E"/>
    <w:rsid w:val="00537BD5"/>
    <w:rsid w:val="0057268A"/>
    <w:rsid w:val="00587F2E"/>
    <w:rsid w:val="0059372B"/>
    <w:rsid w:val="005D2912"/>
    <w:rsid w:val="006065BD"/>
    <w:rsid w:val="00645FA9"/>
    <w:rsid w:val="00647866"/>
    <w:rsid w:val="00665003"/>
    <w:rsid w:val="006A2AD0"/>
    <w:rsid w:val="006C2375"/>
    <w:rsid w:val="006D4ECC"/>
    <w:rsid w:val="006F1ECE"/>
    <w:rsid w:val="00712FAD"/>
    <w:rsid w:val="00722258"/>
    <w:rsid w:val="007243E5"/>
    <w:rsid w:val="00766EA0"/>
    <w:rsid w:val="007A2226"/>
    <w:rsid w:val="007A314E"/>
    <w:rsid w:val="007D49BA"/>
    <w:rsid w:val="007F559B"/>
    <w:rsid w:val="007F5B66"/>
    <w:rsid w:val="0080723D"/>
    <w:rsid w:val="00823A1C"/>
    <w:rsid w:val="00845B9D"/>
    <w:rsid w:val="00847B83"/>
    <w:rsid w:val="00860984"/>
    <w:rsid w:val="008B3ECB"/>
    <w:rsid w:val="008B4E85"/>
    <w:rsid w:val="008C1B2E"/>
    <w:rsid w:val="00904FB2"/>
    <w:rsid w:val="0091627E"/>
    <w:rsid w:val="00965AAA"/>
    <w:rsid w:val="0097032B"/>
    <w:rsid w:val="009D2EAD"/>
    <w:rsid w:val="009D54B2"/>
    <w:rsid w:val="009E1922"/>
    <w:rsid w:val="009E7D21"/>
    <w:rsid w:val="009F7ED2"/>
    <w:rsid w:val="00A93661"/>
    <w:rsid w:val="00A95652"/>
    <w:rsid w:val="00AA5F60"/>
    <w:rsid w:val="00AC0AB8"/>
    <w:rsid w:val="00AE0649"/>
    <w:rsid w:val="00B33C6D"/>
    <w:rsid w:val="00B4508F"/>
    <w:rsid w:val="00B55AD5"/>
    <w:rsid w:val="00B8057C"/>
    <w:rsid w:val="00BD6238"/>
    <w:rsid w:val="00BF593B"/>
    <w:rsid w:val="00BF773A"/>
    <w:rsid w:val="00BF7E81"/>
    <w:rsid w:val="00C13773"/>
    <w:rsid w:val="00C17CC8"/>
    <w:rsid w:val="00C62FE7"/>
    <w:rsid w:val="00C7112C"/>
    <w:rsid w:val="00C83417"/>
    <w:rsid w:val="00C9604F"/>
    <w:rsid w:val="00CA19AA"/>
    <w:rsid w:val="00CA303C"/>
    <w:rsid w:val="00CC5298"/>
    <w:rsid w:val="00CD736E"/>
    <w:rsid w:val="00CD798D"/>
    <w:rsid w:val="00CE161E"/>
    <w:rsid w:val="00CF59A8"/>
    <w:rsid w:val="00D325A9"/>
    <w:rsid w:val="00D36A8A"/>
    <w:rsid w:val="00D452CA"/>
    <w:rsid w:val="00D61409"/>
    <w:rsid w:val="00D6691E"/>
    <w:rsid w:val="00D678B8"/>
    <w:rsid w:val="00D71170"/>
    <w:rsid w:val="00DA1C92"/>
    <w:rsid w:val="00DA25D4"/>
    <w:rsid w:val="00DA6538"/>
    <w:rsid w:val="00E15E75"/>
    <w:rsid w:val="00E5262C"/>
    <w:rsid w:val="00EC7DC4"/>
    <w:rsid w:val="00ED30CF"/>
    <w:rsid w:val="00EE2ADA"/>
    <w:rsid w:val="00EF5B66"/>
    <w:rsid w:val="00F176EF"/>
    <w:rsid w:val="00F45E10"/>
    <w:rsid w:val="00F56DBA"/>
    <w:rsid w:val="00F6364A"/>
    <w:rsid w:val="00F9113A"/>
    <w:rsid w:val="00FD0351"/>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49BA"/>
    <w:rPr>
      <w:rFonts w:ascii="Arial" w:hAnsi="Arial" w:cs="Arial"/>
    </w:rPr>
  </w:style>
  <w:style w:type="paragraph" w:styleId="Heading1">
    <w:name w:val="heading 1"/>
    <w:aliases w:val="Pocket"/>
    <w:basedOn w:val="Normal"/>
    <w:next w:val="Normal"/>
    <w:link w:val="Heading1Char"/>
    <w:qFormat/>
    <w:rsid w:val="007D49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49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49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49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D49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9BA"/>
  </w:style>
  <w:style w:type="character" w:customStyle="1" w:styleId="Heading1Char">
    <w:name w:val="Heading 1 Char"/>
    <w:aliases w:val="Pocket Char"/>
    <w:basedOn w:val="DefaultParagraphFont"/>
    <w:link w:val="Heading1"/>
    <w:rsid w:val="007D49B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D49BA"/>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D49BA"/>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7D49BA"/>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
    <w:basedOn w:val="DefaultParagraphFont"/>
    <w:link w:val="textbold"/>
    <w:uiPriority w:val="7"/>
    <w:qFormat/>
    <w:rsid w:val="007D49B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D49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6"/>
    <w:qFormat/>
    <w:rsid w:val="007D49BA"/>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7D49BA"/>
    <w:rPr>
      <w:color w:val="auto"/>
      <w:u w:val="none"/>
    </w:rPr>
  </w:style>
  <w:style w:type="character" w:styleId="FollowedHyperlink">
    <w:name w:val="FollowedHyperlink"/>
    <w:basedOn w:val="DefaultParagraphFont"/>
    <w:uiPriority w:val="99"/>
    <w:semiHidden/>
    <w:unhideWhenUsed/>
    <w:rsid w:val="007D49BA"/>
    <w:rPr>
      <w:color w:val="auto"/>
      <w:u w:val="none"/>
    </w:rPr>
  </w:style>
  <w:style w:type="paragraph" w:customStyle="1" w:styleId="textbold">
    <w:name w:val="text bold"/>
    <w:basedOn w:val="Normal"/>
    <w:link w:val="Emphasis"/>
    <w:uiPriority w:val="7"/>
    <w:qFormat/>
    <w:rsid w:val="00EF5B66"/>
    <w:pPr>
      <w:ind w:left="720"/>
      <w:jc w:val="both"/>
    </w:pPr>
    <w:rPr>
      <w:b/>
      <w:iCs/>
      <w:u w:val="single"/>
      <w:bdr w:val="single" w:sz="12" w:space="0" w:color="auto"/>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7D49BA"/>
    <w:rPr>
      <w:rFonts w:ascii="Arial" w:hAnsi="Arial" w:cs="Arial"/>
    </w:rPr>
  </w:style>
  <w:style w:type="paragraph" w:styleId="Heading1">
    <w:name w:val="heading 1"/>
    <w:aliases w:val="Pocket"/>
    <w:basedOn w:val="Normal"/>
    <w:next w:val="Normal"/>
    <w:link w:val="Heading1Char"/>
    <w:qFormat/>
    <w:rsid w:val="007D49B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7D49B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unhideWhenUsed/>
    <w:qFormat/>
    <w:rsid w:val="007D49B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
    <w:basedOn w:val="Normal"/>
    <w:next w:val="Normal"/>
    <w:link w:val="Heading4Char"/>
    <w:uiPriority w:val="3"/>
    <w:unhideWhenUsed/>
    <w:qFormat/>
    <w:rsid w:val="007D49BA"/>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7D49B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7D49BA"/>
  </w:style>
  <w:style w:type="character" w:customStyle="1" w:styleId="Heading1Char">
    <w:name w:val="Heading 1 Char"/>
    <w:aliases w:val="Pocket Char"/>
    <w:basedOn w:val="DefaultParagraphFont"/>
    <w:link w:val="Heading1"/>
    <w:rsid w:val="007D49BA"/>
    <w:rPr>
      <w:rFonts w:ascii="Arial" w:eastAsiaTheme="majorEastAsia" w:hAnsi="Arial" w:cstheme="majorBidi"/>
      <w:b/>
      <w:sz w:val="52"/>
      <w:szCs w:val="32"/>
    </w:rPr>
  </w:style>
  <w:style w:type="character" w:customStyle="1" w:styleId="Heading2Char">
    <w:name w:val="Heading 2 Char"/>
    <w:aliases w:val="Hat Char"/>
    <w:basedOn w:val="DefaultParagraphFont"/>
    <w:link w:val="Heading2"/>
    <w:uiPriority w:val="1"/>
    <w:rsid w:val="007D49BA"/>
    <w:rPr>
      <w:rFonts w:ascii="Arial" w:eastAsiaTheme="majorEastAsia" w:hAnsi="Arial" w:cstheme="majorBidi"/>
      <w:b/>
      <w:sz w:val="44"/>
      <w:szCs w:val="26"/>
      <w:u w:val="double"/>
    </w:rPr>
  </w:style>
  <w:style w:type="character" w:customStyle="1" w:styleId="Heading3Char">
    <w:name w:val="Heading 3 Char"/>
    <w:aliases w:val="Block Char"/>
    <w:basedOn w:val="DefaultParagraphFont"/>
    <w:link w:val="Heading3"/>
    <w:uiPriority w:val="2"/>
    <w:rsid w:val="007D49BA"/>
    <w:rPr>
      <w:rFonts w:ascii="Arial" w:eastAsiaTheme="majorEastAsia" w:hAnsi="Arial" w:cstheme="majorBidi"/>
      <w:b/>
      <w:sz w:val="32"/>
      <w:szCs w:val="24"/>
      <w:u w:val="single"/>
    </w:rPr>
  </w:style>
  <w:style w:type="character" w:customStyle="1" w:styleId="Heading4Char">
    <w:name w:val="Heading 4 Char"/>
    <w:aliases w:val="Tag Char"/>
    <w:basedOn w:val="DefaultParagraphFont"/>
    <w:link w:val="Heading4"/>
    <w:uiPriority w:val="3"/>
    <w:rsid w:val="007D49BA"/>
    <w:rPr>
      <w:rFonts w:ascii="Arial" w:eastAsiaTheme="majorEastAsia" w:hAnsi="Arial" w:cstheme="majorBidi"/>
      <w:b/>
      <w:iCs/>
      <w:sz w:val="26"/>
    </w:rPr>
  </w:style>
  <w:style w:type="character" w:styleId="Emphasis">
    <w:name w:val="Emphasis"/>
    <w:aliases w:val="Evidence,Minimized,minimized,Highlighted,tag2,Size 10,emphasis in card,CD Card,ED - Tag,Underlined,emphasis,Bold Underline,Emphasis!!,small,Qualifications,bold underline,normal card text,Shrunk,qualifications in card,qualifications,Box,Style1"/>
    <w:basedOn w:val="DefaultParagraphFont"/>
    <w:link w:val="textbold"/>
    <w:uiPriority w:val="7"/>
    <w:qFormat/>
    <w:rsid w:val="007D49BA"/>
    <w:rPr>
      <w:rFonts w:ascii="Arial" w:hAnsi="Arial" w:cs="Arial"/>
      <w:b/>
      <w:i w:val="0"/>
      <w:iCs/>
      <w:sz w:val="22"/>
      <w:u w:val="single"/>
      <w:bdr w:val="single" w:sz="12"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7D49BA"/>
    <w:rPr>
      <w:b/>
      <w:bCs/>
      <w:sz w:val="26"/>
      <w:u w:val="none"/>
    </w:rPr>
  </w:style>
  <w:style w:type="character" w:customStyle="1" w:styleId="StyleUnderline">
    <w:name w:val="Style Underline"/>
    <w:aliases w:val="Underline,Style Bold Underline,apple-style-span + 6 pt,Bold,Kern at 16 pt,Intense Emphasis1,Intense Emphasis2,HHeading 3 + 12 pt,Minimized Char,Heading 3 Char Char Char Char Char,c,Citation Char Char Char,Style,ci,Intense Emphasis3,B,8."/>
    <w:basedOn w:val="DefaultParagraphFont"/>
    <w:uiPriority w:val="6"/>
    <w:qFormat/>
    <w:rsid w:val="007D49BA"/>
    <w:rPr>
      <w:b/>
      <w:sz w:val="22"/>
      <w:u w:val="single"/>
    </w:rPr>
  </w:style>
  <w:style w:type="character" w:styleId="Hyperlink">
    <w:name w:val="Hyperlink"/>
    <w:aliases w:val="Read,Important,heading 1 (block title),Card Text,Internet Link,Analytic Text,Internet link"/>
    <w:basedOn w:val="DefaultParagraphFont"/>
    <w:uiPriority w:val="99"/>
    <w:unhideWhenUsed/>
    <w:rsid w:val="007D49BA"/>
    <w:rPr>
      <w:color w:val="auto"/>
      <w:u w:val="none"/>
    </w:rPr>
  </w:style>
  <w:style w:type="character" w:styleId="FollowedHyperlink">
    <w:name w:val="FollowedHyperlink"/>
    <w:basedOn w:val="DefaultParagraphFont"/>
    <w:uiPriority w:val="99"/>
    <w:semiHidden/>
    <w:unhideWhenUsed/>
    <w:rsid w:val="007D49BA"/>
    <w:rPr>
      <w:color w:val="auto"/>
      <w:u w:val="none"/>
    </w:rPr>
  </w:style>
  <w:style w:type="paragraph" w:customStyle="1" w:styleId="textbold">
    <w:name w:val="text bold"/>
    <w:basedOn w:val="Normal"/>
    <w:link w:val="Emphasis"/>
    <w:uiPriority w:val="7"/>
    <w:qFormat/>
    <w:rsid w:val="00EF5B66"/>
    <w:pPr>
      <w:ind w:left="720"/>
      <w:jc w:val="both"/>
    </w:pPr>
    <w:rPr>
      <w:b/>
      <w:iCs/>
      <w:u w:val="single"/>
      <w:bdr w:val="single" w:sz="12" w:space="0" w:color="auto"/>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cic.nyu.edu/sites/default/files/zimmerman_new_silk_road_final_2.pdf" TargetMode="External"/><Relationship Id="rId13" Type="http://schemas.openxmlformats.org/officeDocument/2006/relationships/hyperlink" Target="http://www.brookings.edu/blogs/order-from-chaos/posts/2015/12/18-china-russia-kazakhstan-fight-kirisci-lecorre" TargetMode="External"/><Relationship Id="rId3" Type="http://schemas.openxmlformats.org/officeDocument/2006/relationships/styles" Target="styles.xml"/><Relationship Id="rId7" Type="http://schemas.openxmlformats.org/officeDocument/2006/relationships/hyperlink" Target="http://www.chinausfocus.com/finance-economy/china-advances-its-one-belt-one-road-strategy/" TargetMode="External"/><Relationship Id="rId12" Type="http://schemas.openxmlformats.org/officeDocument/2006/relationships/hyperlink" Target="http://www.chinadaily.com.cn/business/2016-01/21/content_23179186.htm" TargetMode="Externa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http://ecipe.org/publications/xi-jinpings-long-road-to-somewhere/" TargetMode="External"/><Relationship Id="rId5" Type="http://schemas.openxmlformats.org/officeDocument/2006/relationships/settings" Target="settings.xml"/><Relationship Id="rId15" Type="http://schemas.openxmlformats.org/officeDocument/2006/relationships/hyperlink" Target="http://www.bloomberg.com/news/articles/2016-04-11/growing-terrorism-risk-leads-china-to-boost-role-in-afghanistan,//BR/" TargetMode="External"/><Relationship Id="rId10" Type="http://schemas.openxmlformats.org/officeDocument/2006/relationships/hyperlink" Target="http://www.voanews.com/content/chinas-ambitious-silk-road-plan-faces-hurdles/2719660.html" TargetMode="External"/><Relationship Id="rId4" Type="http://schemas.microsoft.com/office/2007/relationships/stylesWithEffects" Target="stylesWithEffects.xml"/><Relationship Id="rId9" Type="http://schemas.openxmlformats.org/officeDocument/2006/relationships/hyperlink" Target="http://cic.nyu.edu/sites/default/files/zimmerman_new_silk_road_final_2.pdf" TargetMode="External"/><Relationship Id="rId14" Type="http://schemas.openxmlformats.org/officeDocument/2006/relationships/hyperlink" Target="http://thediplomat.com/2016/03/can-chinas-one-belt-one-road-save-the-us-in-afghanistan/"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ric%20Forslund\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70D5B925-5316-4D28-AB91-9FBA3AC5364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1</TotalTime>
  <Pages>3</Pages>
  <Words>4583</Words>
  <Characters>26127</Characters>
  <Application>Microsoft Office Word</Application>
  <DocSecurity>0</DocSecurity>
  <Lines>217</Lines>
  <Paragraphs>61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30649</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Alana Levin, Team 2014</dc:creator>
  <cp:keywords>5.1.1</cp:keywords>
  <cp:lastModifiedBy>Eric Forslund</cp:lastModifiedBy>
  <cp:revision>2</cp:revision>
  <dcterms:created xsi:type="dcterms:W3CDTF">2016-07-26T08:33:00Z</dcterms:created>
  <dcterms:modified xsi:type="dcterms:W3CDTF">2016-07-26T08:33:00Z</dcterms:modified>
</cp:coreProperties>
</file>